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CBFCC" w14:textId="69B99C6C" w:rsidR="00A33D7E" w:rsidRDefault="00ED784F" w:rsidP="00A33D7E">
      <w:pPr>
        <w:pStyle w:val="Heading1"/>
      </w:pPr>
      <w:r>
        <w:t>Case</w:t>
      </w:r>
    </w:p>
    <w:p w14:paraId="517286F0" w14:textId="77777777" w:rsidR="00893518" w:rsidRDefault="00893518" w:rsidP="00893518">
      <w:pPr>
        <w:pStyle w:val="Heading2"/>
      </w:pPr>
      <w:r>
        <w:t>1AC</w:t>
      </w:r>
    </w:p>
    <w:p w14:paraId="31AF7CA1" w14:textId="77777777" w:rsidR="00893518" w:rsidRPr="00AF0206" w:rsidRDefault="00893518" w:rsidP="00893518">
      <w:pPr>
        <w:pStyle w:val="Heading4"/>
      </w:pPr>
      <w:r>
        <w:t>Plan: The United States Federal Government should reduce its sale of the Aegis Ashore ballistic missile defense system to Japan.</w:t>
      </w:r>
    </w:p>
    <w:p w14:paraId="344D055B" w14:textId="77777777" w:rsidR="00893518" w:rsidRPr="000B7B20" w:rsidRDefault="00893518" w:rsidP="00893518">
      <w:pPr>
        <w:pStyle w:val="Heading3"/>
      </w:pPr>
      <w:r>
        <w:t>Scenario 1- Strategic Stability</w:t>
      </w:r>
    </w:p>
    <w:p w14:paraId="09D337DF" w14:textId="77777777" w:rsidR="00893518" w:rsidRDefault="00893518" w:rsidP="00893518">
      <w:pPr>
        <w:pStyle w:val="Heading4"/>
      </w:pPr>
      <w:r>
        <w:t xml:space="preserve">Increasingly advanced </w:t>
      </w:r>
      <w:r w:rsidRPr="00250D13">
        <w:t>BMDs undermine Russian and Chinese deterrence and lead to regional instability</w:t>
      </w:r>
    </w:p>
    <w:p w14:paraId="07132841" w14:textId="77777777" w:rsidR="00893518" w:rsidRPr="00250D13" w:rsidRDefault="00893518" w:rsidP="00893518">
      <w:r w:rsidRPr="00787694">
        <w:rPr>
          <w:b/>
        </w:rPr>
        <w:t>Gronning 18</w:t>
      </w:r>
      <w:r w:rsidRPr="00250D13">
        <w:t xml:space="preserve"> (Bjorn Elias Mikalsen Gronning, </w:t>
      </w:r>
      <w:r>
        <w:t xml:space="preserve">Norwegian Armed Forces Senior Advisor, </w:t>
      </w:r>
      <w:r w:rsidRPr="00250D13">
        <w:t xml:space="preserve">“Operational and industrial military integration: extending the frontiers of the Japan–US alliance,” </w:t>
      </w:r>
      <w:r>
        <w:t xml:space="preserve">International Affairs, </w:t>
      </w:r>
      <w:hyperlink r:id="rId9" w:history="1">
        <w:r w:rsidRPr="00250D13">
          <w:t>https://academic.oup.com/ia/article/94/4/755/5039998</w:t>
        </w:r>
      </w:hyperlink>
      <w:r w:rsidRPr="00250D13">
        <w:t>)</w:t>
      </w:r>
    </w:p>
    <w:p w14:paraId="04FBE89C" w14:textId="77777777" w:rsidR="00893518" w:rsidRPr="00787694" w:rsidRDefault="00893518" w:rsidP="00893518">
      <w:r w:rsidRPr="005336F7">
        <w:rPr>
          <w:rStyle w:val="StyleUnderline"/>
        </w:rPr>
        <w:t>The prospect of significant power aggregation deriving from Japan–US defence-industrial and military-operational integration in missile defence is neither uncontroversial nor unproblematic. Missile defence has attracted</w:t>
      </w:r>
      <w:r w:rsidRPr="005336F7">
        <w:rPr>
          <w:sz w:val="14"/>
        </w:rPr>
        <w:t xml:space="preserve"> scholarly and diplomatic </w:t>
      </w:r>
      <w:r w:rsidRPr="005336F7">
        <w:rPr>
          <w:rStyle w:val="StyleUnderline"/>
        </w:rPr>
        <w:t>criticism for undermining the strategic balance between the Great Powers and</w:t>
      </w:r>
      <w:r w:rsidRPr="005336F7">
        <w:rPr>
          <w:sz w:val="14"/>
        </w:rPr>
        <w:t xml:space="preserve"> thus for </w:t>
      </w:r>
      <w:r w:rsidRPr="005336F7">
        <w:rPr>
          <w:rStyle w:val="StyleUnderline"/>
        </w:rPr>
        <w:t xml:space="preserve">destabilizing international security. </w:t>
      </w:r>
      <w:r w:rsidRPr="00E21DC4">
        <w:rPr>
          <w:rStyle w:val="StyleUnderline"/>
          <w:highlight w:val="cyan"/>
        </w:rPr>
        <w:t>China and Russia</w:t>
      </w:r>
      <w:r w:rsidRPr="005336F7">
        <w:rPr>
          <w:sz w:val="14"/>
        </w:rPr>
        <w:t xml:space="preserve">, in particular, </w:t>
      </w:r>
      <w:r w:rsidRPr="00E21DC4">
        <w:rPr>
          <w:rStyle w:val="StyleUnderline"/>
          <w:highlight w:val="cyan"/>
        </w:rPr>
        <w:t>invoke failing strategic stability in their</w:t>
      </w:r>
      <w:r w:rsidRPr="005336F7">
        <w:rPr>
          <w:rStyle w:val="StyleUnderline"/>
        </w:rPr>
        <w:t xml:space="preserve"> vehement </w:t>
      </w:r>
      <w:r w:rsidRPr="00E21DC4">
        <w:rPr>
          <w:rStyle w:val="StyleUnderline"/>
          <w:highlight w:val="cyan"/>
        </w:rPr>
        <w:t xml:space="preserve">opposition to US-led missile </w:t>
      </w:r>
      <w:r w:rsidRPr="00B25DBD">
        <w:rPr>
          <w:rStyle w:val="StyleUnderline"/>
          <w:color w:val="FF0000"/>
          <w:highlight w:val="cyan"/>
        </w:rPr>
        <w:t>defence</w:t>
      </w:r>
      <w:r w:rsidRPr="00E21DC4">
        <w:rPr>
          <w:rStyle w:val="StyleUnderline"/>
          <w:highlight w:val="cyan"/>
        </w:rPr>
        <w:t xml:space="preserve"> efforts</w:t>
      </w:r>
      <w:r w:rsidRPr="005336F7">
        <w:rPr>
          <w:sz w:val="14"/>
        </w:rPr>
        <w:t xml:space="preserve">, whether </w:t>
      </w:r>
      <w:r w:rsidRPr="00E21DC4">
        <w:rPr>
          <w:rStyle w:val="StyleUnderline"/>
          <w:highlight w:val="cyan"/>
        </w:rPr>
        <w:t>through</w:t>
      </w:r>
      <w:r w:rsidRPr="005336F7">
        <w:rPr>
          <w:sz w:val="14"/>
        </w:rPr>
        <w:t xml:space="preserve"> NATO on Eurasia's Atlantic flank or through </w:t>
      </w:r>
      <w:r w:rsidRPr="00E21DC4">
        <w:rPr>
          <w:rStyle w:val="StyleUnderline"/>
          <w:highlight w:val="cyan"/>
        </w:rPr>
        <w:t>Japan–US</w:t>
      </w:r>
      <w:r w:rsidRPr="00E21DC4">
        <w:rPr>
          <w:sz w:val="14"/>
          <w:highlight w:val="cyan"/>
        </w:rPr>
        <w:t xml:space="preserve"> </w:t>
      </w:r>
      <w:r w:rsidRPr="00E21DC4">
        <w:rPr>
          <w:sz w:val="14"/>
        </w:rPr>
        <w:t>and</w:t>
      </w:r>
      <w:r w:rsidRPr="005336F7">
        <w:rPr>
          <w:sz w:val="14"/>
        </w:rPr>
        <w:t xml:space="preserve"> US–South Korean </w:t>
      </w:r>
      <w:r w:rsidRPr="00E21DC4">
        <w:rPr>
          <w:rStyle w:val="StyleUnderline"/>
          <w:highlight w:val="cyan"/>
        </w:rPr>
        <w:t>collaborations</w:t>
      </w:r>
      <w:r w:rsidRPr="005336F7">
        <w:rPr>
          <w:rStyle w:val="StyleUnderline"/>
        </w:rPr>
        <w:t xml:space="preserve"> on its Pacific flank</w:t>
      </w:r>
      <w:r w:rsidRPr="005336F7">
        <w:rPr>
          <w:sz w:val="14"/>
        </w:rPr>
        <w:t xml:space="preserve">.60 In the light of currently deployed missile defence systems, which fail to meet the technical specifications for defence against strategic ballistic missiles and whose inventories are far from sufficient to absorb saturation attacks by shorter-range ballistic and cruise missiles, Russian and Chinese concerns appear overstated, if not unwarranted. However, notwithstanding its official rationale, </w:t>
      </w:r>
      <w:r w:rsidRPr="005336F7">
        <w:rPr>
          <w:rStyle w:val="StyleUnderline"/>
        </w:rPr>
        <w:t xml:space="preserve">current </w:t>
      </w:r>
      <w:r w:rsidRPr="00E21DC4">
        <w:rPr>
          <w:rStyle w:val="StyleUnderline"/>
          <w:highlight w:val="cyan"/>
        </w:rPr>
        <w:t>R&amp;D in missile defence</w:t>
      </w:r>
      <w:r w:rsidRPr="005336F7">
        <w:rPr>
          <w:rStyle w:val="StyleUnderline"/>
        </w:rPr>
        <w:t>, including rail guns and directed energy weapons</w:t>
      </w:r>
      <w:r w:rsidRPr="00B57644">
        <w:rPr>
          <w:rStyle w:val="StyleUnderline"/>
        </w:rPr>
        <w:t xml:space="preserve">, offers the potential to </w:t>
      </w:r>
      <w:r w:rsidRPr="00E21DC4">
        <w:rPr>
          <w:rStyle w:val="StyleUnderline"/>
          <w:highlight w:val="cyan"/>
        </w:rPr>
        <w:t xml:space="preserve">reduce </w:t>
      </w:r>
      <w:r w:rsidRPr="00B57644">
        <w:rPr>
          <w:rStyle w:val="StyleUnderline"/>
        </w:rPr>
        <w:t>allied</w:t>
      </w:r>
      <w:r w:rsidRPr="00E21DC4">
        <w:rPr>
          <w:rStyle w:val="StyleUnderline"/>
          <w:highlight w:val="cyan"/>
        </w:rPr>
        <w:t xml:space="preserve"> vulnerability to strategic ballistic missiles </w:t>
      </w:r>
      <w:r w:rsidRPr="00E21DC4">
        <w:rPr>
          <w:rStyle w:val="StyleUnderline"/>
        </w:rPr>
        <w:t>a</w:t>
      </w:r>
      <w:r w:rsidRPr="005336F7">
        <w:rPr>
          <w:rStyle w:val="StyleUnderline"/>
        </w:rPr>
        <w:t xml:space="preserve">nd saturation missile attacks, thereby </w:t>
      </w:r>
      <w:r w:rsidRPr="00E21DC4">
        <w:rPr>
          <w:rStyle w:val="StyleUnderline"/>
          <w:highlight w:val="cyan"/>
        </w:rPr>
        <w:t>eroding Chinese and Russian deterrence</w:t>
      </w:r>
      <w:r w:rsidRPr="005336F7">
        <w:rPr>
          <w:rStyle w:val="StyleUnderline"/>
        </w:rPr>
        <w:t xml:space="preserve"> vis-à-vis Japan and the United States, </w:t>
      </w:r>
      <w:r w:rsidRPr="00E21DC4">
        <w:rPr>
          <w:rStyle w:val="StyleUnderline"/>
          <w:highlight w:val="cyan"/>
        </w:rPr>
        <w:t>and</w:t>
      </w:r>
      <w:r w:rsidRPr="005336F7">
        <w:rPr>
          <w:rStyle w:val="StyleUnderline"/>
        </w:rPr>
        <w:t xml:space="preserve"> thus </w:t>
      </w:r>
      <w:r w:rsidRPr="00E21DC4">
        <w:rPr>
          <w:rStyle w:val="StyleUnderline"/>
          <w:highlight w:val="cyan"/>
        </w:rPr>
        <w:t>destabilizing relations between the most influential actors in international security</w:t>
      </w:r>
      <w:r w:rsidRPr="005336F7">
        <w:rPr>
          <w:sz w:val="14"/>
        </w:rPr>
        <w:t>. Further defence-industrial and military-operational integration in missile defence hinges on the two allies’ willingness to accept the political and, potentially, strategic costs of their power-aggregating efforts</w:t>
      </w:r>
    </w:p>
    <w:p w14:paraId="4F17557A" w14:textId="77777777" w:rsidR="00893518" w:rsidRDefault="00893518" w:rsidP="00893518">
      <w:pPr>
        <w:pStyle w:val="Heading4"/>
      </w:pPr>
      <w:r>
        <w:t xml:space="preserve">Aegis Ashore is uniquely destabilizing due to offensive potential and information sharing with the U.S. </w:t>
      </w:r>
    </w:p>
    <w:p w14:paraId="4D371AFC" w14:textId="77777777" w:rsidR="00893518" w:rsidRPr="004076F6" w:rsidRDefault="00893518" w:rsidP="00893518">
      <w:pPr>
        <w:rPr>
          <w:rFonts w:ascii="Times New Roman" w:eastAsia="Times New Roman" w:hAnsi="Times New Roman" w:cs="Times New Roman"/>
          <w:sz w:val="24"/>
        </w:rPr>
      </w:pPr>
      <w:r w:rsidRPr="00E21DC4">
        <w:rPr>
          <w:b/>
        </w:rPr>
        <w:t>Šimalčík 16</w:t>
      </w:r>
      <w:r w:rsidRPr="004076F6">
        <w:t xml:space="preserve"> (Matej Šimalčík, </w:t>
      </w:r>
      <w:r>
        <w:t>Institute of Asian Studies Fellow and Transparency International Analyst, “</w:t>
      </w:r>
      <w:r w:rsidRPr="004076F6">
        <w:t>Ballistic Missile Defense and its Effect on Sino-Japanese Relations: A New Arms Race?</w:t>
      </w:r>
      <w:r>
        <w:t xml:space="preserve">,” Institute of Asian </w:t>
      </w:r>
      <w:r w:rsidRPr="004076F6">
        <w:t xml:space="preserve">Studies, </w:t>
      </w:r>
      <w:hyperlink r:id="rId10" w:history="1">
        <w:r w:rsidRPr="004076F6">
          <w:t>https://www.researchgate.net/publication/309466574_Ballistic_Missile_Defense_and_its_Effect_on_Sino-Japanese_Relations_A_New_Arms_Race</w:t>
        </w:r>
      </w:hyperlink>
      <w:r w:rsidRPr="004076F6">
        <w:t>) </w:t>
      </w:r>
    </w:p>
    <w:p w14:paraId="56132471" w14:textId="77777777" w:rsidR="00893518" w:rsidRPr="00787694" w:rsidRDefault="00893518" w:rsidP="00893518">
      <w:pPr>
        <w:rPr>
          <w:u w:val="single"/>
        </w:rPr>
      </w:pPr>
      <w:r w:rsidRPr="00E06C95">
        <w:rPr>
          <w:sz w:val="12"/>
        </w:rPr>
        <w:t xml:space="preserve">To this end, </w:t>
      </w:r>
      <w:r w:rsidRPr="00E21DC4">
        <w:rPr>
          <w:rStyle w:val="StyleUnderline"/>
          <w:highlight w:val="cyan"/>
        </w:rPr>
        <w:t>Japan</w:t>
      </w:r>
      <w:r w:rsidRPr="00E06C95">
        <w:rPr>
          <w:rStyle w:val="StyleUnderline"/>
        </w:rPr>
        <w:t xml:space="preserve"> </w:t>
      </w:r>
      <w:r w:rsidRPr="00E06C95">
        <w:rPr>
          <w:sz w:val="12"/>
        </w:rPr>
        <w:t xml:space="preserve">has deployed two BMD systems, the ground-based Patriot (PAC-3) and the maritime Aegis SM-3 IIA, and </w:t>
      </w:r>
      <w:r w:rsidRPr="00E21DC4">
        <w:rPr>
          <w:rStyle w:val="StyleUnderline"/>
          <w:highlight w:val="cyan"/>
        </w:rPr>
        <w:t>is</w:t>
      </w:r>
      <w:r w:rsidRPr="00E06C95">
        <w:rPr>
          <w:rStyle w:val="StyleUnderline"/>
        </w:rPr>
        <w:t xml:space="preserve"> further </w:t>
      </w:r>
      <w:r w:rsidRPr="00E21DC4">
        <w:rPr>
          <w:rStyle w:val="StyleUnderline"/>
          <w:highlight w:val="cyan"/>
        </w:rPr>
        <w:t>negotiating procurement of</w:t>
      </w:r>
      <w:r w:rsidRPr="00E06C95">
        <w:rPr>
          <w:sz w:val="12"/>
        </w:rPr>
        <w:t xml:space="preserve"> two other systems from the USA – THAAD and </w:t>
      </w:r>
      <w:r w:rsidRPr="00E21DC4">
        <w:rPr>
          <w:rStyle w:val="StyleUnderline"/>
          <w:highlight w:val="cyan"/>
        </w:rPr>
        <w:t>Aegis Ashore</w:t>
      </w:r>
      <w:r w:rsidRPr="00E06C95">
        <w:rPr>
          <w:sz w:val="12"/>
        </w:rPr>
        <w:t xml:space="preserve"> (Weitz 2013; JIJI 2014). All of the above mentioned BMD systems are of U.S. origin. The currently deployed systems, PAC-3 and Aegis, provide for a relatively effective protection against ballistic missiles, as the two systems together act as a multi-tier defense system, a BMD system capable of destroying incoming missiles at different altitudes – outside and inside the Earth’s atmosphere (Ministry of Defense 2012: 187). The decision to deploy BMD systems was made following the 1998 overflight of the North Korean Taepodong missile over Japan. Prior to the Taepodong test, only few domestic actors advocated for BMD system development and deployment, most notably the Japanese Defense Agency (Oros 2008: 155). While North Korean threat was the immediate impetus that persuaded a broader set of policymakers to become involved with BMD systems, China has featured prominently in the Japanese BMD discourse. On one hand, the Chinese missile program is also identified as a threat. However, when making the decision to collaborate with the USA on BMD development, special attention was paid to the Chinese perception of any BMD undertakings of Japan (Oros 2008: 160). It has been previously stated that Japanese strategic culture rests on the following three basic tenets: (1) Japan will not possess traditional military; (2) no use of force except in self-defense; and (3) no participation in foreign conflicts (Oros 2014: 233). The shifts in security policy, which allowed Japan to work on the development of BMD systems and later to deploy them, are in line with the three tenets of the ‘anti- militarist’ strategic culture (Oros 2008: 149). Nevertheless, points were raised that the joint development of BMD systems with the USA is in breach of Article 9 of the Constitution of Japan. This issue was resolved when the Cabinet Legislation Bureau, the office in charge of preparing new legislative proposals and making sure they would pass the tests of constitutionality, has found that the integration of BMD systems with the USA is not unconstitutional (Oros 2014: 237–238; Oros 2015: 153). Furthermore, legislative changes had to be made to the arms export legislation which allowed for joint production and technology transfers when it came to BMD development with the USA (Oros 2014: 239). 17 </w:t>
      </w:r>
      <w:r w:rsidRPr="00E06C95">
        <w:rPr>
          <w:rStyle w:val="StyleUnderline"/>
        </w:rPr>
        <w:t xml:space="preserve">What makes the Japanese BMD systems problematic for other regional actors, especially China, is the fact that </w:t>
      </w:r>
      <w:r w:rsidRPr="00E21DC4">
        <w:rPr>
          <w:rStyle w:val="StyleUnderline"/>
          <w:highlight w:val="cyan"/>
        </w:rPr>
        <w:t>with</w:t>
      </w:r>
      <w:r w:rsidRPr="00E06C95">
        <w:rPr>
          <w:rStyle w:val="StyleUnderline"/>
        </w:rPr>
        <w:t xml:space="preserve"> the </w:t>
      </w:r>
      <w:r w:rsidRPr="00E21DC4">
        <w:rPr>
          <w:rStyle w:val="StyleUnderline"/>
          <w:highlight w:val="cyan"/>
        </w:rPr>
        <w:t xml:space="preserve">modern BMD </w:t>
      </w:r>
      <w:r w:rsidRPr="00FD5589">
        <w:rPr>
          <w:rStyle w:val="StyleUnderline"/>
        </w:rPr>
        <w:t>systems</w:t>
      </w:r>
      <w:r w:rsidRPr="00E21DC4">
        <w:rPr>
          <w:rStyle w:val="StyleUnderline"/>
          <w:highlight w:val="cyan"/>
        </w:rPr>
        <w:t xml:space="preserve"> there is a thin line between</w:t>
      </w:r>
      <w:r w:rsidRPr="00E06C95">
        <w:rPr>
          <w:rStyle w:val="StyleUnderline"/>
        </w:rPr>
        <w:t xml:space="preserve"> the purely </w:t>
      </w:r>
      <w:r w:rsidRPr="00E21DC4">
        <w:rPr>
          <w:rStyle w:val="StyleUnderline"/>
          <w:highlight w:val="cyan"/>
        </w:rPr>
        <w:t>defensive</w:t>
      </w:r>
      <w:r w:rsidRPr="00E06C95">
        <w:rPr>
          <w:rStyle w:val="StyleUnderline"/>
        </w:rPr>
        <w:t xml:space="preserve"> nature of the systems </w:t>
      </w:r>
      <w:r w:rsidRPr="00E21DC4">
        <w:rPr>
          <w:rStyle w:val="StyleUnderline"/>
          <w:highlight w:val="cyan"/>
        </w:rPr>
        <w:t>and offensive capabilities.</w:t>
      </w:r>
      <w:r w:rsidRPr="00E06C95">
        <w:rPr>
          <w:rStyle w:val="StyleUnderline"/>
        </w:rPr>
        <w:t xml:space="preserve"> It has been demonstrated that, </w:t>
      </w:r>
      <w:r w:rsidRPr="00E21DC4">
        <w:rPr>
          <w:rStyle w:val="StyleUnderline"/>
          <w:highlight w:val="cyan"/>
        </w:rPr>
        <w:t xml:space="preserve">by making alterations to the SM-3 interceptor, </w:t>
      </w:r>
      <w:r w:rsidRPr="00E21DC4">
        <w:rPr>
          <w:rStyle w:val="StyleUnderline"/>
        </w:rPr>
        <w:t>the</w:t>
      </w:r>
      <w:r w:rsidRPr="00E21DC4">
        <w:rPr>
          <w:rStyle w:val="StyleUnderline"/>
          <w:highlight w:val="cyan"/>
        </w:rPr>
        <w:t xml:space="preserve"> Aegis </w:t>
      </w:r>
      <w:r w:rsidRPr="00E21DC4">
        <w:rPr>
          <w:rStyle w:val="StyleUnderline"/>
        </w:rPr>
        <w:t xml:space="preserve">BMD system </w:t>
      </w:r>
      <w:r w:rsidRPr="00E21DC4">
        <w:rPr>
          <w:rStyle w:val="StyleUnderline"/>
          <w:highlight w:val="cyan"/>
        </w:rPr>
        <w:t>has offensive potential</w:t>
      </w:r>
      <w:r w:rsidRPr="00E06C95">
        <w:rPr>
          <w:rStyle w:val="StyleUnderline"/>
        </w:rPr>
        <w:t xml:space="preserve">. This </w:t>
      </w:r>
      <w:r w:rsidRPr="00FD5589">
        <w:rPr>
          <w:rStyle w:val="StyleUnderline"/>
        </w:rPr>
        <w:t xml:space="preserve">allows it </w:t>
      </w:r>
      <w:r w:rsidRPr="00E21DC4">
        <w:rPr>
          <w:rStyle w:val="StyleUnderline"/>
          <w:highlight w:val="cyan"/>
        </w:rPr>
        <w:t>to target satellites</w:t>
      </w:r>
      <w:r w:rsidRPr="00E06C95">
        <w:rPr>
          <w:rStyle w:val="StyleUnderline"/>
        </w:rPr>
        <w:t xml:space="preserve">, thus </w:t>
      </w:r>
      <w:r w:rsidRPr="00E21DC4">
        <w:rPr>
          <w:rStyle w:val="StyleUnderline"/>
          <w:highlight w:val="cyan"/>
        </w:rPr>
        <w:t xml:space="preserve">making it an </w:t>
      </w:r>
      <w:r w:rsidRPr="00FD5589">
        <w:rPr>
          <w:rStyle w:val="StyleUnderline"/>
          <w:highlight w:val="cyan"/>
        </w:rPr>
        <w:t>anti- satellite</w:t>
      </w:r>
      <w:r w:rsidRPr="00E06C95">
        <w:rPr>
          <w:rStyle w:val="StyleUnderline"/>
        </w:rPr>
        <w:t xml:space="preserve"> (A-SAT) </w:t>
      </w:r>
      <w:r w:rsidRPr="00E21DC4">
        <w:rPr>
          <w:rStyle w:val="StyleUnderline"/>
          <w:highlight w:val="cyan"/>
        </w:rPr>
        <w:t>weapon</w:t>
      </w:r>
      <w:r w:rsidRPr="00E06C95">
        <w:rPr>
          <w:sz w:val="12"/>
        </w:rPr>
        <w:t xml:space="preserve">. 7 The offensive capabilities of Aegis are not a given parameter, though. Converting Aegis from a defensive BMD system into an offensive A-SAT system requires additional action on the part of the system’s operator (alteration of the SM-3 interceptor missile). Looking back at the basic tenets of the Japanese strategic culture, Japan is very unlikely to take such an action. </w:t>
      </w:r>
      <w:r w:rsidRPr="00E06C95">
        <w:rPr>
          <w:rStyle w:val="StyleUnderline"/>
        </w:rPr>
        <w:t xml:space="preserve">The </w:t>
      </w:r>
      <w:r w:rsidRPr="00E21DC4">
        <w:rPr>
          <w:rStyle w:val="StyleUnderline"/>
          <w:highlight w:val="cyan"/>
        </w:rPr>
        <w:t>Japanese cooperation with the</w:t>
      </w:r>
      <w:r w:rsidRPr="00E06C95">
        <w:rPr>
          <w:rStyle w:val="StyleUnderline"/>
        </w:rPr>
        <w:t xml:space="preserve"> </w:t>
      </w:r>
      <w:r w:rsidRPr="00E21DC4">
        <w:rPr>
          <w:rStyle w:val="StyleUnderline"/>
          <w:highlight w:val="cyan"/>
        </w:rPr>
        <w:t>US</w:t>
      </w:r>
      <w:r w:rsidRPr="00E21DC4">
        <w:rPr>
          <w:rStyle w:val="StyleUnderline"/>
        </w:rPr>
        <w:t>A</w:t>
      </w:r>
      <w:r w:rsidRPr="00E06C95">
        <w:rPr>
          <w:rStyle w:val="StyleUnderline"/>
        </w:rPr>
        <w:t xml:space="preserve"> </w:t>
      </w:r>
      <w:r w:rsidRPr="00E21DC4">
        <w:rPr>
          <w:rStyle w:val="StyleUnderline"/>
          <w:highlight w:val="cyan"/>
        </w:rPr>
        <w:t>is</w:t>
      </w:r>
      <w:r w:rsidRPr="00E06C95">
        <w:rPr>
          <w:rStyle w:val="StyleUnderline"/>
        </w:rPr>
        <w:t xml:space="preserve"> </w:t>
      </w:r>
      <w:r w:rsidRPr="00E21DC4">
        <w:rPr>
          <w:rStyle w:val="StyleUnderline"/>
          <w:highlight w:val="cyan"/>
        </w:rPr>
        <w:t>another concern</w:t>
      </w:r>
      <w:r w:rsidRPr="00E06C95">
        <w:rPr>
          <w:rStyle w:val="StyleUnderline"/>
        </w:rPr>
        <w:t xml:space="preserve"> that needs to be addressed</w:t>
      </w:r>
      <w:r w:rsidRPr="00E06C95">
        <w:rPr>
          <w:sz w:val="12"/>
        </w:rPr>
        <w:t xml:space="preserve">. It has already been mentioned that Japan had to reevaluate its arms export restrictions in order to make the cooperation with USA possible. However, the USA has played a much larger role in the Japanese BMD policy. The USA has been exerting pressure on Japan to participate on BMD development ever since the Reagan administration, when Japan was pushed to participate in research, as part of the Strategic Defense Initiative (Oros 2008: 158). </w:t>
      </w:r>
      <w:r w:rsidRPr="00E06C95">
        <w:rPr>
          <w:rStyle w:val="StyleUnderline"/>
        </w:rPr>
        <w:t>The decision to adopt U.S. systems, especially Aegis, has raised questions regarding the prohibition of the exercise of collective self-defense</w:t>
      </w:r>
      <w:r w:rsidRPr="00E06C95">
        <w:rPr>
          <w:sz w:val="12"/>
        </w:rPr>
        <w:t xml:space="preserve">. The Japanese government has reiterated that any BMD system will be used only for the purpose of protecting Japan, will be operated on Japan’s independent judgment, and that it will not be used for defense of third parties (Chief Cabinet Secretary 2003). Nevertheless, </w:t>
      </w:r>
      <w:r w:rsidRPr="00E21DC4">
        <w:rPr>
          <w:rStyle w:val="StyleUnderline"/>
          <w:highlight w:val="cyan"/>
        </w:rPr>
        <w:t>effective operation of</w:t>
      </w:r>
      <w:r w:rsidRPr="00E06C95">
        <w:rPr>
          <w:rStyle w:val="StyleUnderline"/>
        </w:rPr>
        <w:t xml:space="preserve"> the </w:t>
      </w:r>
      <w:r w:rsidRPr="00E21DC4">
        <w:rPr>
          <w:rStyle w:val="StyleUnderline"/>
          <w:highlight w:val="cyan"/>
        </w:rPr>
        <w:t>Aegis</w:t>
      </w:r>
      <w:r w:rsidRPr="00E06C95">
        <w:rPr>
          <w:rStyle w:val="StyleUnderline"/>
        </w:rPr>
        <w:t xml:space="preserve"> system </w:t>
      </w:r>
      <w:r w:rsidRPr="00E21DC4">
        <w:rPr>
          <w:rStyle w:val="StyleUnderline"/>
          <w:highlight w:val="cyan"/>
        </w:rPr>
        <w:t xml:space="preserve">requires </w:t>
      </w:r>
      <w:r w:rsidRPr="00E21DC4">
        <w:rPr>
          <w:rStyle w:val="StyleUnderline"/>
        </w:rPr>
        <w:t xml:space="preserve">cooperation and </w:t>
      </w:r>
      <w:r w:rsidRPr="00E21DC4">
        <w:rPr>
          <w:rStyle w:val="StyleUnderline"/>
          <w:highlight w:val="cyan"/>
        </w:rPr>
        <w:t>information sharing</w:t>
      </w:r>
      <w:r w:rsidRPr="00E06C95">
        <w:rPr>
          <w:rStyle w:val="StyleUnderline"/>
        </w:rPr>
        <w:t xml:space="preserve"> between the Maritime Self-Defense Forces </w:t>
      </w:r>
      <w:r w:rsidRPr="00E21DC4">
        <w:rPr>
          <w:rStyle w:val="StyleUnderline"/>
          <w:highlight w:val="cyan"/>
        </w:rPr>
        <w:t>and</w:t>
      </w:r>
      <w:r w:rsidRPr="00E06C95">
        <w:rPr>
          <w:rStyle w:val="StyleUnderline"/>
        </w:rPr>
        <w:t xml:space="preserve"> U.S. Navy. This </w:t>
      </w:r>
      <w:r w:rsidRPr="00E21DC4">
        <w:rPr>
          <w:rStyle w:val="StyleUnderline"/>
          <w:highlight w:val="cyan"/>
        </w:rPr>
        <w:t>raises doubts about the</w:t>
      </w:r>
      <w:r w:rsidRPr="00E06C95">
        <w:rPr>
          <w:rStyle w:val="StyleUnderline"/>
        </w:rPr>
        <w:t xml:space="preserve"> actual </w:t>
      </w:r>
      <w:r w:rsidRPr="00E21DC4">
        <w:rPr>
          <w:rStyle w:val="StyleUnderline"/>
          <w:highlight w:val="cyan"/>
        </w:rPr>
        <w:t>independence of</w:t>
      </w:r>
      <w:r w:rsidRPr="00E06C95">
        <w:rPr>
          <w:rStyle w:val="StyleUnderline"/>
        </w:rPr>
        <w:t xml:space="preserve"> the </w:t>
      </w:r>
      <w:r w:rsidRPr="00E21DC4">
        <w:rPr>
          <w:rStyle w:val="StyleUnderline"/>
          <w:highlight w:val="cyan"/>
        </w:rPr>
        <w:t xml:space="preserve">Japanese BMD systems </w:t>
      </w:r>
      <w:r w:rsidRPr="00B57644">
        <w:rPr>
          <w:rStyle w:val="StyleUnderline"/>
        </w:rPr>
        <w:t>from its U.S. ally.</w:t>
      </w:r>
      <w:r w:rsidRPr="00E06C95">
        <w:rPr>
          <w:rStyle w:val="StyleUnderline"/>
        </w:rPr>
        <w:t xml:space="preserve"> </w:t>
      </w:r>
    </w:p>
    <w:p w14:paraId="3769D64C" w14:textId="77777777" w:rsidR="00893518" w:rsidRDefault="00893518" w:rsidP="00893518">
      <w:pPr>
        <w:pStyle w:val="Heading4"/>
      </w:pPr>
      <w:r>
        <w:t xml:space="preserve">China won’t undertake aggressive nuclear modernization absent Aegis Ashore – they’ll do the bare minimum necessary to maintain strategic stability </w:t>
      </w:r>
    </w:p>
    <w:p w14:paraId="724EF3E1" w14:textId="77777777" w:rsidR="00893518" w:rsidRPr="00C31693" w:rsidRDefault="00893518" w:rsidP="00893518">
      <w:r w:rsidRPr="00C31693">
        <w:rPr>
          <w:b/>
        </w:rPr>
        <w:t>Chase 13</w:t>
      </w:r>
      <w:r w:rsidRPr="00C31693">
        <w:t xml:space="preserve"> (Michael S. Chase, </w:t>
      </w:r>
      <w:r>
        <w:t xml:space="preserve">U.S. Naval War College Warfare Analysis and Research Associate Professor, </w:t>
      </w:r>
      <w:r w:rsidRPr="00C31693">
        <w:t>“China's Transition to a More Credible Nuclear Deterrent: Implications and Challenges for the United States</w:t>
      </w:r>
      <w:r>
        <w:t xml:space="preserve">,” Asia Policy, </w:t>
      </w:r>
      <w:r w:rsidRPr="00C31693">
        <w:t>Project Muse)</w:t>
      </w:r>
    </w:p>
    <w:p w14:paraId="59EEE983" w14:textId="77777777" w:rsidR="00893518" w:rsidRPr="001F3C13" w:rsidRDefault="00893518" w:rsidP="00893518">
      <w:pPr>
        <w:rPr>
          <w:sz w:val="12"/>
        </w:rPr>
      </w:pPr>
      <w:r w:rsidRPr="00C31693">
        <w:rPr>
          <w:sz w:val="12"/>
        </w:rPr>
        <w:t xml:space="preserve">Shen Dingli of Fudan University argues that </w:t>
      </w:r>
      <w:r w:rsidRPr="00387803">
        <w:rPr>
          <w:rStyle w:val="StyleUnderline"/>
          <w:highlight w:val="cyan"/>
        </w:rPr>
        <w:t>China’s nuclear strategy is “a type of minimum deterrence</w:t>
      </w:r>
      <w:r w:rsidRPr="00C31693">
        <w:rPr>
          <w:sz w:val="12"/>
        </w:rPr>
        <w:t>,” one that is “</w:t>
      </w:r>
      <w:r w:rsidRPr="00C31693">
        <w:rPr>
          <w:rStyle w:val="StyleUnderline"/>
        </w:rPr>
        <w:t>commensurate with its NFU doctrine</w:t>
      </w:r>
      <w:r w:rsidRPr="00C31693">
        <w:rPr>
          <w:sz w:val="12"/>
        </w:rPr>
        <w:t xml:space="preserve">.” 40 Shen highlights what he characterizes as the uniqueness of China’s approach to nuclear deterrence among the acknowledged nuclear-weapon states, which he attributes in large part to its status as the only permanent member of the UN Security Council that adheres to an NFU policy. </w:t>
      </w:r>
      <w:r w:rsidRPr="00C31693">
        <w:rPr>
          <w:rStyle w:val="StyleUnderline"/>
        </w:rPr>
        <w:t xml:space="preserve">Because </w:t>
      </w:r>
      <w:r w:rsidRPr="00825844">
        <w:rPr>
          <w:rStyle w:val="StyleUnderline"/>
        </w:rPr>
        <w:t xml:space="preserve">its policy and strategy are </w:t>
      </w:r>
      <w:r w:rsidRPr="00387803">
        <w:rPr>
          <w:rStyle w:val="StyleUnderline"/>
          <w:highlight w:val="cyan"/>
        </w:rPr>
        <w:t>limited to preparing for nuclear retaliation</w:t>
      </w:r>
      <w:r w:rsidRPr="00C31693">
        <w:rPr>
          <w:rStyle w:val="StyleUnderline"/>
        </w:rPr>
        <w:t>, China needs fewer nuclear weapons</w:t>
      </w:r>
      <w:r w:rsidRPr="00C31693">
        <w:rPr>
          <w:sz w:val="12"/>
        </w:rPr>
        <w:t xml:space="preserve"> than the other major nuclear powers. </w:t>
      </w:r>
      <w:r w:rsidRPr="00C31693">
        <w:rPr>
          <w:rStyle w:val="StyleUnderline"/>
        </w:rPr>
        <w:t>It</w:t>
      </w:r>
      <w:r w:rsidRPr="00C31693">
        <w:rPr>
          <w:sz w:val="12"/>
        </w:rPr>
        <w:t xml:space="preserve"> also </w:t>
      </w:r>
      <w:r w:rsidRPr="00C31693">
        <w:rPr>
          <w:rStyle w:val="StyleUnderline"/>
        </w:rPr>
        <w:t>does not need the highly accurate strike capabilities required to launch a disarming first strike against another nuclear power</w:t>
      </w:r>
      <w:r w:rsidRPr="00C31693">
        <w:rPr>
          <w:sz w:val="12"/>
        </w:rPr>
        <w:t>. In Shen’s words, “</w:t>
      </w:r>
      <w:r w:rsidRPr="00C31693">
        <w:rPr>
          <w:rStyle w:val="StyleUnderline"/>
        </w:rPr>
        <w:t>for minimum deterrence, one only needs to assure a credible nuclear retaliation so as to deter a first nuclear attack.</w:t>
      </w:r>
      <w:r w:rsidRPr="00C31693">
        <w:rPr>
          <w:sz w:val="12"/>
        </w:rPr>
        <w:t xml:space="preserve">” 41 Similarly, according to Teng Jianqun of the China Institute of International Studies, </w:t>
      </w:r>
      <w:r w:rsidRPr="009F5AA5">
        <w:rPr>
          <w:rStyle w:val="StyleUnderline"/>
          <w:highlight w:val="cyan"/>
        </w:rPr>
        <w:t>China seeks to maintain a “minimum credible deterrence</w:t>
      </w:r>
      <w:r w:rsidRPr="00C31693">
        <w:rPr>
          <w:rStyle w:val="StyleUnderline"/>
        </w:rPr>
        <w:t xml:space="preserve">” </w:t>
      </w:r>
      <w:r w:rsidRPr="009F5AA5">
        <w:rPr>
          <w:rStyle w:val="StyleUnderline"/>
          <w:highlight w:val="cyan"/>
        </w:rPr>
        <w:t>capability</w:t>
      </w:r>
      <w:r w:rsidRPr="00C31693">
        <w:rPr>
          <w:rStyle w:val="StyleUnderline"/>
        </w:rPr>
        <w:t xml:space="preserve"> by ensuring that the PLA has the capability to retaliate following a nuclear attack.</w:t>
      </w:r>
      <w:r w:rsidRPr="00C31693">
        <w:rPr>
          <w:sz w:val="12"/>
        </w:rPr>
        <w:t xml:space="preserve"> Teng argues that China’s current nuclear modernization should be seen in this context. In his words, “</w:t>
      </w:r>
      <w:r w:rsidRPr="009F5AA5">
        <w:rPr>
          <w:rStyle w:val="StyleUnderline"/>
          <w:highlight w:val="cyan"/>
        </w:rPr>
        <w:t xml:space="preserve">the purpose of [China’s] current nuclear modernization is </w:t>
      </w:r>
      <w:r w:rsidRPr="00FD5589">
        <w:rPr>
          <w:rStyle w:val="StyleUnderline"/>
        </w:rPr>
        <w:t>first and foremost</w:t>
      </w:r>
      <w:r w:rsidRPr="009F5AA5">
        <w:rPr>
          <w:rStyle w:val="StyleUnderline"/>
          <w:highlight w:val="cyan"/>
        </w:rPr>
        <w:t xml:space="preserve"> to guarantee the </w:t>
      </w:r>
      <w:r w:rsidRPr="00FD5589">
        <w:rPr>
          <w:rStyle w:val="StyleUnderline"/>
        </w:rPr>
        <w:t xml:space="preserve">security and </w:t>
      </w:r>
      <w:r w:rsidRPr="009F5AA5">
        <w:rPr>
          <w:rStyle w:val="StyleUnderline"/>
          <w:highlight w:val="cyan"/>
        </w:rPr>
        <w:t>reliability of nuclear weapons in the face of</w:t>
      </w:r>
      <w:r w:rsidRPr="00C31693">
        <w:rPr>
          <w:rStyle w:val="StyleUnderline"/>
        </w:rPr>
        <w:t xml:space="preserve"> threats, such as the </w:t>
      </w:r>
      <w:r w:rsidRPr="009F5AA5">
        <w:rPr>
          <w:rStyle w:val="StyleUnderline"/>
          <w:highlight w:val="cyan"/>
        </w:rPr>
        <w:t>U.S. development and deployment of ballistic missile defenses</w:t>
      </w:r>
      <w:r w:rsidRPr="00C31693">
        <w:rPr>
          <w:sz w:val="12"/>
        </w:rPr>
        <w:t xml:space="preserve">.” 42 Sun Xiangli, deputy director of the Arms Control Research Division at the Institute of Applied Physics and Computational Mathematics in Beijing, has asserted that China’s nuclear strategy should be referred to as “defensive nuclear deterrence characterized by the policy of NFU.” In reaching this conclusion, Sun argues that </w:t>
      </w:r>
      <w:r w:rsidRPr="00C31693">
        <w:rPr>
          <w:rStyle w:val="StyleUnderline"/>
        </w:rPr>
        <w:t>enduring beliefs about the nature and purpose of nuclear weapons have influenced China’s strategic calculus and served as a framework for the development of Chinese nuclear forces</w:t>
      </w:r>
      <w:r w:rsidRPr="00C31693">
        <w:rPr>
          <w:sz w:val="12"/>
        </w:rPr>
        <w:t xml:space="preserve">. 43 </w:t>
      </w:r>
      <w:r w:rsidRPr="009F5AA5">
        <w:rPr>
          <w:rStyle w:val="StyleUnderline"/>
          <w:highlight w:val="cyan"/>
        </w:rPr>
        <w:t>Chinese leaders</w:t>
      </w:r>
      <w:r w:rsidRPr="00C31693">
        <w:rPr>
          <w:sz w:val="12"/>
        </w:rPr>
        <w:t xml:space="preserve"> and scientists </w:t>
      </w:r>
      <w:r w:rsidRPr="00FD5589">
        <w:rPr>
          <w:rStyle w:val="StyleUnderline"/>
        </w:rPr>
        <w:t>have</w:t>
      </w:r>
      <w:r w:rsidRPr="009F5AA5">
        <w:rPr>
          <w:rStyle w:val="StyleUnderline"/>
          <w:highlight w:val="cyan"/>
        </w:rPr>
        <w:t xml:space="preserve"> see</w:t>
      </w:r>
      <w:r w:rsidRPr="00FD5589">
        <w:rPr>
          <w:rStyle w:val="StyleUnderline"/>
        </w:rPr>
        <w:t>n</w:t>
      </w:r>
      <w:r w:rsidRPr="009F5AA5">
        <w:rPr>
          <w:rStyle w:val="StyleUnderline"/>
          <w:highlight w:val="cyan"/>
        </w:rPr>
        <w:t xml:space="preserve"> nuclear weapons as</w:t>
      </w:r>
      <w:r w:rsidRPr="00C31693">
        <w:rPr>
          <w:rStyle w:val="StyleUnderline"/>
        </w:rPr>
        <w:t xml:space="preserve"> basically </w:t>
      </w:r>
      <w:r w:rsidRPr="009F5AA5">
        <w:rPr>
          <w:rStyle w:val="StyleUnderline"/>
          <w:highlight w:val="cyan"/>
        </w:rPr>
        <w:t>useful for</w:t>
      </w:r>
      <w:r w:rsidRPr="00C31693">
        <w:rPr>
          <w:rStyle w:val="StyleUnderline"/>
        </w:rPr>
        <w:t xml:space="preserve"> political reasons and </w:t>
      </w:r>
      <w:r w:rsidRPr="009F5AA5">
        <w:rPr>
          <w:rStyle w:val="StyleUnderline"/>
          <w:highlight w:val="cyan"/>
        </w:rPr>
        <w:t>strategic deterrence</w:t>
      </w:r>
      <w:r w:rsidRPr="00C31693">
        <w:rPr>
          <w:rStyle w:val="StyleUnderline"/>
        </w:rPr>
        <w:t>, rather than as having real tactical or operational utility on the battlefield. They have generally believed that the threshold for the infliction of unacceptable damage is significantly lower than Western strategists</w:t>
      </w:r>
      <w:r w:rsidRPr="00C31693">
        <w:rPr>
          <w:sz w:val="12"/>
        </w:rPr>
        <w:t xml:space="preserve"> have often </w:t>
      </w:r>
      <w:r w:rsidRPr="00C31693">
        <w:rPr>
          <w:rStyle w:val="StyleUnderline"/>
        </w:rPr>
        <w:t>claim</w:t>
      </w:r>
      <w:r w:rsidRPr="00C31693">
        <w:rPr>
          <w:sz w:val="12"/>
        </w:rPr>
        <w:t xml:space="preserve">ed. 44 Sun writes that “based on these principles, and according to its economic, technical and geographic conditions, </w:t>
      </w:r>
      <w:r w:rsidRPr="00C31693">
        <w:rPr>
          <w:rStyle w:val="StyleUnderline"/>
        </w:rPr>
        <w:t>China has developed a limited nuclear force</w:t>
      </w:r>
      <w:r w:rsidRPr="00C31693">
        <w:rPr>
          <w:sz w:val="12"/>
        </w:rPr>
        <w:t xml:space="preserve">.” 45 At the same time, he argues that even though China has felt that it only needs a relatively limited number of nuclear weapons, “these </w:t>
      </w:r>
      <w:r w:rsidRPr="00C31693">
        <w:rPr>
          <w:rStyle w:val="StyleUnderline"/>
        </w:rPr>
        <w:t>weapons must have a deterrent effect, and a certain number and survival of the nuclear weapons must be guaranteed</w:t>
      </w:r>
      <w:r w:rsidRPr="00C31693">
        <w:rPr>
          <w:sz w:val="12"/>
        </w:rPr>
        <w:t>.” Sun explains, “In short</w:t>
      </w:r>
      <w:r w:rsidRPr="00C31693">
        <w:rPr>
          <w:rStyle w:val="StyleUnderline"/>
        </w:rPr>
        <w:t>, the key to having a credible nuclear deterrence is to guarantee an effective nuclear retaliatory capability</w:t>
      </w:r>
      <w:r w:rsidRPr="00C31693">
        <w:rPr>
          <w:sz w:val="12"/>
        </w:rPr>
        <w:t xml:space="preserve">.” 46 </w:t>
      </w:r>
      <w:r w:rsidRPr="00C31693">
        <w:rPr>
          <w:rStyle w:val="StyleUnderline"/>
        </w:rPr>
        <w:t>What is required to do so</w:t>
      </w:r>
      <w:r w:rsidRPr="00C31693">
        <w:rPr>
          <w:sz w:val="12"/>
        </w:rPr>
        <w:t xml:space="preserve">, however, </w:t>
      </w:r>
      <w:r w:rsidRPr="00C31693">
        <w:rPr>
          <w:rStyle w:val="StyleUnderline"/>
        </w:rPr>
        <w:t>is subject to change over time</w:t>
      </w:r>
      <w:r w:rsidRPr="00C31693">
        <w:rPr>
          <w:sz w:val="12"/>
        </w:rPr>
        <w:t xml:space="preserve">: in other words, Sun believes </w:t>
      </w:r>
      <w:r w:rsidRPr="00825844">
        <w:rPr>
          <w:sz w:val="12"/>
        </w:rPr>
        <w:t xml:space="preserve">that </w:t>
      </w:r>
      <w:r w:rsidRPr="00825844">
        <w:rPr>
          <w:rStyle w:val="StyleUnderline"/>
        </w:rPr>
        <w:t>the number of nuclear weapons China needs is</w:t>
      </w:r>
      <w:r w:rsidRPr="00FD5589">
        <w:rPr>
          <w:rStyle w:val="StyleUnderline"/>
        </w:rPr>
        <w:t xml:space="preserve"> not “immutably fixed” but is </w:t>
      </w:r>
      <w:r w:rsidRPr="00825844">
        <w:rPr>
          <w:rStyle w:val="StyleUnderline"/>
        </w:rPr>
        <w:t>related to challenges to the survivability of the force and its ability to penetrate enemy defense</w:t>
      </w:r>
      <w:r w:rsidRPr="00825844">
        <w:rPr>
          <w:sz w:val="12"/>
        </w:rPr>
        <w:t>s</w:t>
      </w:r>
      <w:r w:rsidRPr="00C31693">
        <w:rPr>
          <w:sz w:val="12"/>
        </w:rPr>
        <w:t xml:space="preserve">. Accordingly, </w:t>
      </w:r>
      <w:r w:rsidRPr="00BC2816">
        <w:rPr>
          <w:rStyle w:val="StyleUnderline"/>
          <w:highlight w:val="cyan"/>
        </w:rPr>
        <w:t>an appropriate rule for determining the size of China’s nuclear force is that it must “be able to mount a nuclear strike that can penetrate an enemy’s missile defense system after surviving a first strike.</w:t>
      </w:r>
      <w:r w:rsidRPr="00C31693">
        <w:rPr>
          <w:sz w:val="12"/>
        </w:rPr>
        <w:t>” Along similar lines, Chu Shulong and Rong Yu of Tsinghua University have described China’s nuclear strategy as one of “dynamic minimum deterrence.” 49 They argue that this strategy retains key features of the PRC’s traditional approach while adjusting it to keep pace with changes in the security environment and emerging threats. According to Chu and Rong, “China has all along adhered to a strategy that may be labeled as minimum deterrence. However, as circumstances are always changing, the content, quantity, quality, and structure of minimum deterrence also must change.” 50 The approach is not tied to a specific number of nuclear weapons but rather to the capability required to deter powerful countries like the United States an d Russia. In short, Chu and Rong assert that “the Chinese understanding and practice of the strategy of minimum deterrence is dynamic—its features are continually adjusted to meet the changing strategic environment and threat</w:t>
      </w:r>
    </w:p>
    <w:p w14:paraId="3D811A49" w14:textId="77777777" w:rsidR="00893518" w:rsidRDefault="00893518" w:rsidP="00893518">
      <w:pPr>
        <w:pStyle w:val="Heading4"/>
      </w:pPr>
      <w:r>
        <w:t>Aegis Ashore escalates tensions between China and the U.S.–Japan alliance – China perceives it as Japanese remilitarization and a threat to their second strike capabilities.</w:t>
      </w:r>
    </w:p>
    <w:p w14:paraId="1CDA383D" w14:textId="77777777" w:rsidR="00893518" w:rsidRPr="00765D05" w:rsidRDefault="00893518" w:rsidP="00893518">
      <w:pPr>
        <w:rPr>
          <w:rFonts w:ascii="Times New Roman" w:eastAsia="Times New Roman" w:hAnsi="Times New Roman" w:cs="Times New Roman"/>
          <w:sz w:val="24"/>
        </w:rPr>
      </w:pPr>
      <w:r w:rsidRPr="00765D05">
        <w:rPr>
          <w:b/>
        </w:rPr>
        <w:t>Panda 18</w:t>
      </w:r>
      <w:r w:rsidRPr="00765D05">
        <w:t xml:space="preserve"> (Ankit Panda,</w:t>
      </w:r>
      <w:r>
        <w:t xml:space="preserve"> The Diplomat Senior editor specializing in the Asia-Pacific region, </w:t>
      </w:r>
      <w:r w:rsidRPr="00765D05">
        <w:t>“Will Japan's Aegis Ashore Radar Choice Elicit China's Wrath,”</w:t>
      </w:r>
      <w:r>
        <w:t xml:space="preserve"> The Diplomat</w:t>
      </w:r>
      <w:r w:rsidRPr="00765D05">
        <w:t xml:space="preserve">, </w:t>
      </w:r>
      <w:hyperlink r:id="rId11" w:history="1">
        <w:r w:rsidRPr="00765D05">
          <w:t>https://search-proquest-com.dartmouth.idm.oclc.org/docview/2070751498?accountid=10422&amp;rfr_id=info%3Axri%2Fsid%3Aprimo</w:t>
        </w:r>
      </w:hyperlink>
      <w:r w:rsidRPr="00765D05">
        <w:t>)</w:t>
      </w:r>
    </w:p>
    <w:p w14:paraId="7AAC4E34" w14:textId="77777777" w:rsidR="00893518" w:rsidRPr="00BF25B5" w:rsidRDefault="00893518" w:rsidP="00893518">
      <w:pPr>
        <w:rPr>
          <w:u w:val="single"/>
        </w:rPr>
      </w:pPr>
      <w:r w:rsidRPr="00765D05">
        <w:rPr>
          <w:sz w:val="14"/>
        </w:rPr>
        <w:t>Earlier this month</w:t>
      </w:r>
      <w:r w:rsidRPr="00CD7E69">
        <w:rPr>
          <w:rStyle w:val="StyleUnderline"/>
        </w:rPr>
        <w:t xml:space="preserve">, reports citing sources within the Japanese Ministry of Defense indicated that </w:t>
      </w:r>
      <w:r w:rsidRPr="00B20FFD">
        <w:rPr>
          <w:rStyle w:val="StyleUnderline"/>
          <w:highlight w:val="cyan"/>
        </w:rPr>
        <w:t>Japan’s deployment of</w:t>
      </w:r>
      <w:r w:rsidRPr="00CD7E69">
        <w:rPr>
          <w:rStyle w:val="StyleUnderline"/>
        </w:rPr>
        <w:t xml:space="preserve"> the </w:t>
      </w:r>
      <w:r w:rsidRPr="00B20FFD">
        <w:rPr>
          <w:rStyle w:val="StyleUnderline"/>
          <w:highlight w:val="cyan"/>
        </w:rPr>
        <w:t>Aegis Ashore</w:t>
      </w:r>
      <w:r w:rsidRPr="00CD7E69">
        <w:rPr>
          <w:rStyle w:val="StyleUnderline"/>
        </w:rPr>
        <w:t xml:space="preserve"> missile defense system </w:t>
      </w:r>
      <w:r w:rsidRPr="00B20FFD">
        <w:rPr>
          <w:rStyle w:val="StyleUnderline"/>
          <w:highlight w:val="cyan"/>
        </w:rPr>
        <w:t xml:space="preserve">will be built around a </w:t>
      </w:r>
      <w:r w:rsidRPr="00FD5589">
        <w:rPr>
          <w:rStyle w:val="StyleUnderline"/>
        </w:rPr>
        <w:t>variant of Lockheed Martin’s</w:t>
      </w:r>
      <w:r w:rsidRPr="00765D05">
        <w:rPr>
          <w:sz w:val="14"/>
        </w:rPr>
        <w:t xml:space="preserve"> still-in-</w:t>
      </w:r>
      <w:r w:rsidRPr="00461CFA">
        <w:rPr>
          <w:sz w:val="14"/>
        </w:rPr>
        <w:t xml:space="preserve">development </w:t>
      </w:r>
      <w:r w:rsidRPr="00B20FFD">
        <w:rPr>
          <w:rStyle w:val="StyleUnderline"/>
          <w:highlight w:val="cyan"/>
        </w:rPr>
        <w:t>Long Range Discrimination Radar</w:t>
      </w:r>
      <w:r w:rsidRPr="00CD7E69">
        <w:rPr>
          <w:rStyle w:val="StyleUnderline"/>
        </w:rPr>
        <w:t xml:space="preserve"> (LRDR), instead of the Raytheon SPY-6 radar</w:t>
      </w:r>
      <w:r w:rsidRPr="00765D05">
        <w:rPr>
          <w:sz w:val="14"/>
        </w:rPr>
        <w:t xml:space="preserve">. While details of the precise LRDR variant Japan will use are unknown, it is likely that the radar will feature reduced range. In any case, the full-fledged LRDR, as described by Lt. Gen. Samuel A. Greaves, the director of the U.S. Missile Defense Agency, in testimony earlier this year is a “midcourse sensor that will provide persistent long-range midcourse discrimination, precision tracking, and hit assessment and improve BMDS target discrimination capability while supporting a more efficient utilization of the GMD interceptor inventory.” Setting aside the suitability of LRDR for Japan’s midcourse interception needs for a moment, </w:t>
      </w:r>
      <w:r w:rsidRPr="00CD7E69">
        <w:rPr>
          <w:rStyle w:val="StyleUnderline"/>
        </w:rPr>
        <w:t xml:space="preserve">it bears interrogating whether </w:t>
      </w:r>
      <w:r w:rsidRPr="00B20FFD">
        <w:rPr>
          <w:rStyle w:val="StyleUnderline"/>
          <w:highlight w:val="cyan"/>
        </w:rPr>
        <w:t>the selection</w:t>
      </w:r>
      <w:r w:rsidRPr="00CD7E69">
        <w:rPr>
          <w:rStyle w:val="StyleUnderline"/>
        </w:rPr>
        <w:t xml:space="preserve"> of </w:t>
      </w:r>
      <w:r w:rsidRPr="00B20FFD">
        <w:rPr>
          <w:rStyle w:val="StyleUnderline"/>
          <w:highlight w:val="cyan"/>
        </w:rPr>
        <w:t>LRDR might emerge as a new thorn in Sino-Japanese relations</w:t>
      </w:r>
      <w:r w:rsidRPr="00CD7E69">
        <w:rPr>
          <w:rStyle w:val="StyleUnderline"/>
        </w:rPr>
        <w:t>.</w:t>
      </w:r>
      <w:r w:rsidRPr="00765D05">
        <w:rPr>
          <w:sz w:val="14"/>
        </w:rPr>
        <w:t xml:space="preserve"> As I explained last year, </w:t>
      </w:r>
      <w:r w:rsidRPr="00CD7E69">
        <w:rPr>
          <w:rStyle w:val="StyleUnderline"/>
        </w:rPr>
        <w:t>China’s over-the-top reaction by U.S. Forces Korea to deploy a Terminal High Altitude Area Defense battery in South Korea had to do primarily with the the advanced, high resolution AN/TPY-2 radar accompanying the launchers—not the launchers themselves</w:t>
      </w:r>
      <w:r w:rsidRPr="00765D05">
        <w:rPr>
          <w:sz w:val="14"/>
        </w:rPr>
        <w:t xml:space="preserve">. Similarly, </w:t>
      </w:r>
      <w:r w:rsidRPr="00CD7E69">
        <w:rPr>
          <w:rStyle w:val="StyleUnderline"/>
        </w:rPr>
        <w:t>even if the LRDR variant deployed by Japan is drastically different from the GMD-supporting primary version in development for the United States, it’s far from clear that China will let that pass.</w:t>
      </w:r>
      <w:r w:rsidRPr="00765D05">
        <w:rPr>
          <w:sz w:val="14"/>
        </w:rPr>
        <w:t xml:space="preserve"> (Beijing declined U.S. invitations for technical talks over THAAD in 2016.) </w:t>
      </w:r>
      <w:r w:rsidRPr="00CD7E69">
        <w:rPr>
          <w:rStyle w:val="StyleUnderline"/>
        </w:rPr>
        <w:t xml:space="preserve">The idea behind Chinese opposition to advanced missile defense sensors in Northeast Asia is simple: </w:t>
      </w:r>
      <w:r w:rsidRPr="00B20FFD">
        <w:rPr>
          <w:rStyle w:val="StyleUnderline"/>
          <w:highlight w:val="cyan"/>
        </w:rPr>
        <w:t xml:space="preserve">China fears </w:t>
      </w:r>
      <w:r w:rsidRPr="00FD5589">
        <w:rPr>
          <w:rStyle w:val="StyleUnderline"/>
        </w:rPr>
        <w:t>that</w:t>
      </w:r>
      <w:r w:rsidRPr="00B20FFD">
        <w:rPr>
          <w:rStyle w:val="StyleUnderline"/>
          <w:highlight w:val="cyan"/>
        </w:rPr>
        <w:t xml:space="preserve"> U.S. </w:t>
      </w:r>
      <w:r w:rsidRPr="00981ACA">
        <w:rPr>
          <w:rStyle w:val="StyleUnderline"/>
        </w:rPr>
        <w:t xml:space="preserve">efforts to establish </w:t>
      </w:r>
      <w:r w:rsidRPr="00B20FFD">
        <w:rPr>
          <w:rStyle w:val="StyleUnderline"/>
          <w:highlight w:val="cyan"/>
        </w:rPr>
        <w:t>theater-wide missile defense sensors could erode</w:t>
      </w:r>
      <w:r w:rsidRPr="00CD7E69">
        <w:rPr>
          <w:rStyle w:val="StyleUnderline"/>
        </w:rPr>
        <w:t xml:space="preserve"> </w:t>
      </w:r>
      <w:r w:rsidRPr="00B20FFD">
        <w:rPr>
          <w:rStyle w:val="StyleUnderline"/>
          <w:highlight w:val="cyan"/>
        </w:rPr>
        <w:t>the efficacy of the country’s</w:t>
      </w:r>
      <w:r w:rsidRPr="00CD7E69">
        <w:rPr>
          <w:rStyle w:val="StyleUnderline"/>
        </w:rPr>
        <w:t xml:space="preserve"> relatively </w:t>
      </w:r>
      <w:r w:rsidRPr="00B20FFD">
        <w:rPr>
          <w:rStyle w:val="StyleUnderline"/>
          <w:highlight w:val="cyan"/>
        </w:rPr>
        <w:t>lean strategic deterrent</w:t>
      </w:r>
      <w:r w:rsidRPr="00B20FFD">
        <w:rPr>
          <w:sz w:val="14"/>
          <w:highlight w:val="cyan"/>
        </w:rPr>
        <w:t>.</w:t>
      </w:r>
      <w:r w:rsidRPr="00765D05">
        <w:rPr>
          <w:sz w:val="14"/>
        </w:rPr>
        <w:t xml:space="preserve"> In specific terms, Beijing was concerned that the United States could operate the AN/TPY-2 radar, now located in South Korea’s Seongju county, in forward-based mode. The United States, meanwhile, has claimed that the radar will operate exclusively in terminal mode, which allows the THAAD system to serve a defensive role against prospective ballistic missile threats from North Korea. Not only is LRDR being designed with support for the United States’ Ground-Based Midcourse Defense (GMD) system in mind, </w:t>
      </w:r>
      <w:r w:rsidRPr="00CD7E69">
        <w:rPr>
          <w:rStyle w:val="StyleUnderline"/>
        </w:rPr>
        <w:t>the</w:t>
      </w:r>
      <w:r w:rsidRPr="00765D05">
        <w:rPr>
          <w:sz w:val="14"/>
        </w:rPr>
        <w:t xml:space="preserve"> U.S. National Security Strategy (</w:t>
      </w:r>
      <w:r w:rsidRPr="00CD7E69">
        <w:rPr>
          <w:rStyle w:val="StyleUnderline"/>
        </w:rPr>
        <w:t>NSS</w:t>
      </w:r>
      <w:r w:rsidRPr="00765D05">
        <w:rPr>
          <w:sz w:val="14"/>
        </w:rPr>
        <w:t xml:space="preserve">) published earlier this year </w:t>
      </w:r>
      <w:r w:rsidRPr="00CD7E69">
        <w:rPr>
          <w:rStyle w:val="StyleUnderline"/>
        </w:rPr>
        <w:t xml:space="preserve">emphasized U.S. intentions to “cooperate on missile defense with Japan and South Korea to move toward an area defense capability.” That’s not the same thing as homeland missile defense, but, along </w:t>
      </w:r>
      <w:r w:rsidRPr="00B20FFD">
        <w:rPr>
          <w:rStyle w:val="StyleUnderline"/>
          <w:highlight w:val="cyan"/>
        </w:rPr>
        <w:t xml:space="preserve">with </w:t>
      </w:r>
      <w:r w:rsidRPr="00FD5589">
        <w:rPr>
          <w:rStyle w:val="StyleUnderline"/>
        </w:rPr>
        <w:t>a prospective</w:t>
      </w:r>
      <w:r w:rsidRPr="00B20FFD">
        <w:rPr>
          <w:rStyle w:val="StyleUnderline"/>
          <w:highlight w:val="cyan"/>
        </w:rPr>
        <w:t xml:space="preserve"> LRDR deployment in Japan, Beijing will have reason for concern</w:t>
      </w:r>
      <w:r w:rsidRPr="00CD7E69">
        <w:rPr>
          <w:rStyle w:val="StyleUnderline"/>
        </w:rPr>
        <w:t>.</w:t>
      </w:r>
      <w:r w:rsidRPr="00765D05">
        <w:rPr>
          <w:sz w:val="14"/>
        </w:rPr>
        <w:t xml:space="preserve"> (The NSS does also note that “enhanced missile defense is not intended to undermine strategic stability or disrupt longstanding strategic relationships with Russia or China,” though the administration’s upcoming Missile Defense Review may tweak that view</w:t>
      </w:r>
      <w:r w:rsidRPr="00CD7E69">
        <w:rPr>
          <w:rStyle w:val="StyleUnderline"/>
        </w:rPr>
        <w:t>.) Should Tokyo give Beijing assurances that its LRDR will be discrete from the U.S. homeland missile defense sensor networks, it’s unlikely that China would take this for granted—China cast aside similar assurances on the AN/TPY-2 deployed in South Korea</w:t>
      </w:r>
      <w:r w:rsidRPr="00765D05">
        <w:rPr>
          <w:sz w:val="14"/>
        </w:rPr>
        <w:t xml:space="preserve">. For the moment, China has not chosen to treat reports of Japan’s selection of LRDR in the same way that it dealt with the THAAD deployment in South Korea. Part of the reason for this might be that the Japanese Ministry of Defense has yet to confirm the decision on-the-record, or, more realistically, that Japan’s deployment of Aegis Ashore remains years away in 2023. Tokyo and Beijing are currently undergoing a broader diplomatic thaw anyway and it may not be in China’s interest to rock the boat over a deployment that is far from proximate. Either way, the few Chinese official statements that have addressed the Japanese Aegis Ashore deployment decision have been careful not to overtly condemn Tokyo. Last August, following U.S.-Japan military-to-military talks on Aegis Ashore deployment acceleration, the Chinese Ministry of Foreign Affairs issued a cautionary note, but stopped short of condemning Japan. “The Chinese government always maintains that the missile defense issue should be handled cautiously as it bears on global strategic stability and the mutual trust between major countries,” </w:t>
      </w:r>
      <w:r w:rsidRPr="00CD7E69">
        <w:rPr>
          <w:rStyle w:val="StyleUnderline"/>
        </w:rPr>
        <w:t>spokesperson Hua Chunying</w:t>
      </w:r>
      <w:r w:rsidRPr="00765D05">
        <w:rPr>
          <w:sz w:val="14"/>
        </w:rPr>
        <w:t xml:space="preserve"> added at the time. “While taking into account their own security interests, all relevant parties should respect the legitimate security concerns of other countries, jointly follow the principles of upholding global strategic stability and undiminished security for all countries and safeguard the international security environment featuring peace, stability, equality, mutual trust, cooperation and win-win outcomes,” she added. In December, when Japan’s decision to select Aegis Ashore over THAAD was announcement, Hua</w:t>
      </w:r>
      <w:r w:rsidRPr="00CD7E69">
        <w:rPr>
          <w:rStyle w:val="StyleUnderline"/>
        </w:rPr>
        <w:t xml:space="preserve"> was</w:t>
      </w:r>
      <w:r w:rsidRPr="00765D05">
        <w:rPr>
          <w:sz w:val="14"/>
        </w:rPr>
        <w:t xml:space="preserve"> more </w:t>
      </w:r>
      <w:r w:rsidRPr="00CD7E69">
        <w:rPr>
          <w:rStyle w:val="StyleUnderline"/>
        </w:rPr>
        <w:t>pointed in her criticism</w:t>
      </w:r>
      <w:r w:rsidRPr="00765D05">
        <w:rPr>
          <w:sz w:val="14"/>
        </w:rPr>
        <w:t xml:space="preserve">, </w:t>
      </w:r>
      <w:r w:rsidRPr="00CD7E69">
        <w:rPr>
          <w:rStyle w:val="StyleUnderline"/>
        </w:rPr>
        <w:t>tying Tokyo’s procurement decision to historical tensions in East Asia. “</w:t>
      </w:r>
      <w:r w:rsidRPr="00B20FFD">
        <w:rPr>
          <w:rStyle w:val="StyleUnderline"/>
          <w:highlight w:val="cyan"/>
        </w:rPr>
        <w:t>Due to</w:t>
      </w:r>
      <w:r w:rsidRPr="00CD7E69">
        <w:rPr>
          <w:rStyle w:val="StyleUnderline"/>
        </w:rPr>
        <w:t xml:space="preserve"> what happened in </w:t>
      </w:r>
      <w:r w:rsidRPr="00B20FFD">
        <w:rPr>
          <w:rStyle w:val="StyleUnderline"/>
          <w:highlight w:val="cyan"/>
        </w:rPr>
        <w:t>history, Japan’s moves in</w:t>
      </w:r>
      <w:r w:rsidRPr="00CD7E69">
        <w:rPr>
          <w:rStyle w:val="StyleUnderline"/>
        </w:rPr>
        <w:t xml:space="preserve"> the fields of </w:t>
      </w:r>
      <w:r w:rsidRPr="00B20FFD">
        <w:rPr>
          <w:rStyle w:val="StyleUnderline"/>
          <w:highlight w:val="cyan"/>
        </w:rPr>
        <w:t>military and security are always followed closely by its</w:t>
      </w:r>
      <w:r w:rsidRPr="00CD7E69">
        <w:rPr>
          <w:rStyle w:val="StyleUnderline"/>
        </w:rPr>
        <w:t xml:space="preserve"> Asian </w:t>
      </w:r>
      <w:r w:rsidRPr="00B20FFD">
        <w:rPr>
          <w:rStyle w:val="StyleUnderline"/>
          <w:highlight w:val="cyan"/>
        </w:rPr>
        <w:t>neighbors</w:t>
      </w:r>
      <w:r w:rsidRPr="00CD7E69">
        <w:rPr>
          <w:rStyle w:val="StyleUnderline"/>
        </w:rPr>
        <w:t xml:space="preserve"> and the international community</w:t>
      </w:r>
      <w:r w:rsidRPr="00765D05">
        <w:rPr>
          <w:sz w:val="14"/>
        </w:rPr>
        <w:t>.” She continued: “</w:t>
      </w:r>
      <w:r w:rsidRPr="00B20FFD">
        <w:rPr>
          <w:rStyle w:val="StyleUnderline"/>
          <w:highlight w:val="cyan"/>
        </w:rPr>
        <w:t>When it comes to the anti-missile issue, the Chinese</w:t>
      </w:r>
      <w:r w:rsidRPr="00CD7E69">
        <w:rPr>
          <w:rStyle w:val="StyleUnderline"/>
        </w:rPr>
        <w:t xml:space="preserve"> </w:t>
      </w:r>
      <w:r w:rsidRPr="00B20FFD">
        <w:rPr>
          <w:rStyle w:val="StyleUnderline"/>
          <w:highlight w:val="cyan"/>
        </w:rPr>
        <w:t>governmen</w:t>
      </w:r>
      <w:r w:rsidRPr="00CD7E69">
        <w:rPr>
          <w:rStyle w:val="StyleUnderline"/>
        </w:rPr>
        <w:t xml:space="preserve">t </w:t>
      </w:r>
      <w:r w:rsidRPr="00765D05">
        <w:rPr>
          <w:sz w:val="14"/>
        </w:rPr>
        <w:t xml:space="preserve">always </w:t>
      </w:r>
      <w:r w:rsidRPr="00B20FFD">
        <w:rPr>
          <w:rStyle w:val="StyleUnderline"/>
          <w:highlight w:val="cyan"/>
        </w:rPr>
        <w:t>believes</w:t>
      </w:r>
      <w:r w:rsidRPr="00CD7E69">
        <w:rPr>
          <w:rStyle w:val="StyleUnderline"/>
        </w:rPr>
        <w:t xml:space="preserve"> that </w:t>
      </w:r>
      <w:r w:rsidRPr="00B20FFD">
        <w:rPr>
          <w:rStyle w:val="StyleUnderline"/>
          <w:highlight w:val="cyan"/>
        </w:rPr>
        <w:t xml:space="preserve">it bears on the global strategic stability and </w:t>
      </w:r>
      <w:r w:rsidRPr="00B20FFD">
        <w:rPr>
          <w:rStyle w:val="StyleUnderline"/>
        </w:rPr>
        <w:t>the</w:t>
      </w:r>
      <w:r w:rsidRPr="00B20FFD">
        <w:rPr>
          <w:rStyle w:val="StyleUnderline"/>
          <w:highlight w:val="cyan"/>
        </w:rPr>
        <w:t xml:space="preserve"> mutual trust between countries</w:t>
      </w:r>
      <w:r w:rsidRPr="00CD7E69">
        <w:rPr>
          <w:rStyle w:val="StyleUnderline"/>
        </w:rPr>
        <w:t>.</w:t>
      </w:r>
      <w:r w:rsidRPr="00765D05">
        <w:rPr>
          <w:sz w:val="14"/>
        </w:rPr>
        <w:t xml:space="preserve"> It bears noting, however, that we have yet to see anything from China coming close to the high-level critical rhetoric that South Korea saw when in exploratory talks over the deployment of THAAD on its territory. As the United States and South Korea debated the merits of deployment, none other than Chinese Foreign Minister Wang Yi felt it necessary, as early as February 2016, to emphasize that “the monitoring scope of [THAAD’s AN/TPY-2] X-Band radar, goes far beyond the defense need of the Korean Peninsula.” The official Chinese reaction was specific. </w:t>
      </w:r>
      <w:r w:rsidRPr="00B20FFD">
        <w:rPr>
          <w:rStyle w:val="StyleUnderline"/>
          <w:highlight w:val="cyan"/>
        </w:rPr>
        <w:t>Tokyo may find itself facing</w:t>
      </w:r>
      <w:r w:rsidRPr="00765D05">
        <w:rPr>
          <w:sz w:val="14"/>
        </w:rPr>
        <w:t xml:space="preserve"> similar </w:t>
      </w:r>
      <w:r w:rsidRPr="00B20FFD">
        <w:rPr>
          <w:rStyle w:val="StyleUnderline"/>
          <w:highlight w:val="cyan"/>
        </w:rPr>
        <w:t xml:space="preserve">Chinese concerns </w:t>
      </w:r>
      <w:r w:rsidRPr="00FD5589">
        <w:rPr>
          <w:rStyle w:val="StyleUnderline"/>
          <w:highlight w:val="cyan"/>
        </w:rPr>
        <w:t>as 2023 approaches</w:t>
      </w:r>
      <w:r w:rsidRPr="00765D05">
        <w:rPr>
          <w:rStyle w:val="StyleUnderline"/>
        </w:rPr>
        <w:t xml:space="preserve"> and </w:t>
      </w:r>
      <w:r w:rsidRPr="00FD5589">
        <w:rPr>
          <w:rStyle w:val="StyleUnderline"/>
        </w:rPr>
        <w:t xml:space="preserve">more specifics emerge about its Aegis Ashore </w:t>
      </w:r>
      <w:r w:rsidRPr="00B20FFD">
        <w:rPr>
          <w:rStyle w:val="StyleUnderline"/>
        </w:rPr>
        <w:t>deployment</w:t>
      </w:r>
      <w:r w:rsidRPr="00765D05">
        <w:rPr>
          <w:rStyle w:val="StyleUnderline"/>
        </w:rPr>
        <w:t xml:space="preserve"> </w:t>
      </w:r>
      <w:r w:rsidRPr="00FD5589">
        <w:rPr>
          <w:rStyle w:val="StyleUnderline"/>
        </w:rPr>
        <w:t>plans</w:t>
      </w:r>
      <w:r w:rsidRPr="00765D05">
        <w:rPr>
          <w:rStyle w:val="StyleUnderline"/>
        </w:rPr>
        <w:t>. In the meantime, China is no doubt going to keep a close eye on Japan’s choices and evolving U.S.-Japan cooperation on ballistic missile defense.</w:t>
      </w:r>
    </w:p>
    <w:p w14:paraId="3F411D1F" w14:textId="77777777" w:rsidR="00893518" w:rsidRDefault="00893518" w:rsidP="00893518">
      <w:pPr>
        <w:pStyle w:val="Heading4"/>
      </w:pPr>
      <w:r w:rsidRPr="00BF7B95">
        <w:t>Aegis Ashore’s advanced missile defense capabilities wreck Chin</w:t>
      </w:r>
      <w:r>
        <w:t>ese deterrence - spurs</w:t>
      </w:r>
      <w:r w:rsidRPr="00BF7B95">
        <w:t xml:space="preserve"> nuclear </w:t>
      </w:r>
      <w:r>
        <w:t>modernization and expansion</w:t>
      </w:r>
    </w:p>
    <w:p w14:paraId="40070E65" w14:textId="77777777" w:rsidR="00893518" w:rsidRPr="00BF7B95" w:rsidRDefault="00893518" w:rsidP="00893518">
      <w:r w:rsidRPr="00BF7B95">
        <w:rPr>
          <w:b/>
        </w:rPr>
        <w:t>Zhang 15</w:t>
      </w:r>
      <w:r>
        <w:t xml:space="preserve"> (Dr. Baohui</w:t>
      </w:r>
      <w:r w:rsidRPr="00BF7B95">
        <w:t xml:space="preserve"> Zhang, </w:t>
      </w:r>
      <w:r>
        <w:t xml:space="preserve">Linghan University Political Science Professor and Asian Pacific Studies Director, </w:t>
      </w:r>
      <w:r w:rsidRPr="00BF7B95">
        <w:rPr>
          <w:i/>
        </w:rPr>
        <w:t>China's Assertive Nuclear Posture: State Security in an Anarchic International Order</w:t>
      </w:r>
      <w:r>
        <w:t xml:space="preserve">, </w:t>
      </w:r>
      <w:r w:rsidRPr="00BF7B95">
        <w:t>2015, pp. 103-4</w:t>
      </w:r>
      <w:r>
        <w:t>)</w:t>
      </w:r>
    </w:p>
    <w:p w14:paraId="69C01440" w14:textId="77777777" w:rsidR="00893518" w:rsidRDefault="00893518" w:rsidP="00893518">
      <w:pPr>
        <w:rPr>
          <w:rStyle w:val="StyleUnderline"/>
        </w:rPr>
      </w:pPr>
      <w:r w:rsidRPr="00B20FFD">
        <w:rPr>
          <w:rStyle w:val="StyleUnderline"/>
          <w:highlight w:val="cyan"/>
        </w:rPr>
        <w:t>China’s</w:t>
      </w:r>
      <w:r w:rsidRPr="008310A7">
        <w:rPr>
          <w:rStyle w:val="StyleUnderline"/>
        </w:rPr>
        <w:t xml:space="preserve"> recent </w:t>
      </w:r>
      <w:r w:rsidRPr="00B20FFD">
        <w:rPr>
          <w:rStyle w:val="StyleUnderline"/>
          <w:highlight w:val="cyan"/>
        </w:rPr>
        <w:t xml:space="preserve">efforts to modernize and expand </w:t>
      </w:r>
      <w:r w:rsidRPr="00B20FFD">
        <w:rPr>
          <w:rStyle w:val="StyleUnderline"/>
        </w:rPr>
        <w:t>its</w:t>
      </w:r>
      <w:r w:rsidRPr="00B20FFD">
        <w:rPr>
          <w:rStyle w:val="StyleUnderline"/>
          <w:highlight w:val="cyan"/>
        </w:rPr>
        <w:t xml:space="preserve"> offensive nuclear capabilities are rooted in the rise of</w:t>
      </w:r>
      <w:r>
        <w:rPr>
          <w:rStyle w:val="StyleUnderline"/>
        </w:rPr>
        <w:t xml:space="preserve"> </w:t>
      </w:r>
      <w:r w:rsidRPr="008310A7">
        <w:rPr>
          <w:rFonts w:ascii="Helvetica" w:eastAsia="Times New Roman" w:hAnsi="Helvetica" w:cs="Times New Roman"/>
          <w:sz w:val="14"/>
          <w:szCs w:val="23"/>
        </w:rPr>
        <w:t xml:space="preserve">the </w:t>
      </w:r>
      <w:r w:rsidRPr="00B20FFD">
        <w:rPr>
          <w:rStyle w:val="StyleUnderline"/>
          <w:highlight w:val="cyan"/>
        </w:rPr>
        <w:t>US</w:t>
      </w:r>
      <w:r w:rsidRPr="008310A7">
        <w:rPr>
          <w:rStyle w:val="StyleUnderline"/>
        </w:rPr>
        <w:t xml:space="preserve"> </w:t>
      </w:r>
      <w:r w:rsidRPr="00B20FFD">
        <w:rPr>
          <w:rStyle w:val="StyleUnderline"/>
          <w:highlight w:val="cyan"/>
        </w:rPr>
        <w:t xml:space="preserve">defensive systems that </w:t>
      </w:r>
      <w:r w:rsidRPr="00670B02">
        <w:rPr>
          <w:rStyle w:val="StyleUnderline"/>
        </w:rPr>
        <w:t>could</w:t>
      </w:r>
      <w:r w:rsidRPr="008310A7">
        <w:rPr>
          <w:rStyle w:val="StyleUnderline"/>
        </w:rPr>
        <w:t xml:space="preserve"> seriously </w:t>
      </w:r>
      <w:r w:rsidRPr="00B20FFD">
        <w:rPr>
          <w:rStyle w:val="StyleUnderline"/>
          <w:highlight w:val="cyan"/>
        </w:rPr>
        <w:t>compromise Chinese nuclear deterrence</w:t>
      </w:r>
      <w:r w:rsidRPr="008310A7">
        <w:rPr>
          <w:rFonts w:ascii="Helvetica" w:eastAsia="Times New Roman" w:hAnsi="Helvetica" w:cs="Times New Roman"/>
          <w:sz w:val="14"/>
          <w:szCs w:val="23"/>
        </w:rPr>
        <w:t>. US missile</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defense, which includes both ground-based midcourse defense system (GMD) and various theater-</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oriented missile defense (TMD) systems, is widely seen by Chinese military experts as a fundamental</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threat to its strategic deterrence. Until recently, the Chinese military tended to believe that US missile</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defense could not effectively deter major nuclear powers such as China and Russia. However, </w:t>
      </w:r>
      <w:r w:rsidRPr="00B20FFD">
        <w:rPr>
          <w:rStyle w:val="StyleUnderline"/>
          <w:highlight w:val="cyan"/>
        </w:rPr>
        <w:t>due to the</w:t>
      </w:r>
      <w:r>
        <w:rPr>
          <w:rStyle w:val="StyleUnderline"/>
        </w:rPr>
        <w:t xml:space="preserve"> </w:t>
      </w:r>
      <w:r w:rsidRPr="008310A7">
        <w:rPr>
          <w:rStyle w:val="StyleUnderline"/>
        </w:rPr>
        <w:t xml:space="preserve">steady </w:t>
      </w:r>
      <w:r w:rsidRPr="00B20FFD">
        <w:rPr>
          <w:rStyle w:val="StyleUnderline"/>
          <w:highlight w:val="cyan"/>
        </w:rPr>
        <w:t xml:space="preserve">maturing of a multilayered </w:t>
      </w:r>
      <w:r w:rsidRPr="00B20FFD">
        <w:rPr>
          <w:rStyle w:val="StyleUnderline"/>
        </w:rPr>
        <w:t>US</w:t>
      </w:r>
      <w:r w:rsidRPr="00B20FFD">
        <w:rPr>
          <w:rStyle w:val="StyleUnderline"/>
          <w:highlight w:val="cyan"/>
        </w:rPr>
        <w:t xml:space="preserve"> missile defense, </w:t>
      </w:r>
      <w:r w:rsidRPr="00276434">
        <w:rPr>
          <w:rStyle w:val="StyleUnderline"/>
        </w:rPr>
        <w:t>Chinese</w:t>
      </w:r>
      <w:r w:rsidRPr="00B20FFD">
        <w:rPr>
          <w:rStyle w:val="StyleUnderline"/>
          <w:highlight w:val="cyan"/>
        </w:rPr>
        <w:t xml:space="preserve"> nuclear experts are losing confidence in China’s offensive capabilities</w:t>
      </w:r>
      <w:r w:rsidRPr="00B20FFD">
        <w:rPr>
          <w:rFonts w:ascii="Helvetica" w:eastAsia="Times New Roman" w:hAnsi="Helvetica" w:cs="Times New Roman"/>
          <w:sz w:val="14"/>
          <w:szCs w:val="23"/>
          <w:highlight w:val="cyan"/>
        </w:rPr>
        <w:t>.</w:t>
      </w:r>
      <w:r w:rsidRPr="008310A7">
        <w:rPr>
          <w:rFonts w:ascii="Helvetica" w:eastAsia="Times New Roman" w:hAnsi="Helvetica" w:cs="Times New Roman"/>
          <w:sz w:val="14"/>
          <w:szCs w:val="23"/>
        </w:rPr>
        <w:t xml:space="preserve"> This pessimism is best shown in an important 2008 interview of Wang</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Wenchao in a Chinese military magazine. As identified by the magazine, Wang is </w:t>
      </w:r>
      <w:r w:rsidRPr="008310A7">
        <w:rPr>
          <w:rStyle w:val="StyleUnderline"/>
        </w:rPr>
        <w:t>the chief designer of</w:t>
      </w:r>
      <w:r>
        <w:rPr>
          <w:rStyle w:val="StyleUnderline"/>
        </w:rPr>
        <w:t xml:space="preserve"> </w:t>
      </w:r>
      <w:r w:rsidRPr="008310A7">
        <w:rPr>
          <w:rStyle w:val="StyleUnderline"/>
        </w:rPr>
        <w:t>China’s sea-based strategic missiles</w:t>
      </w:r>
      <w:r w:rsidRPr="008310A7">
        <w:rPr>
          <w:rFonts w:ascii="Helvetica" w:eastAsia="Times New Roman" w:hAnsi="Helvetica" w:cs="Times New Roman"/>
          <w:sz w:val="14"/>
          <w:szCs w:val="23"/>
        </w:rPr>
        <w:t xml:space="preserve">. In this interview, Wang </w:t>
      </w:r>
      <w:r w:rsidRPr="008310A7">
        <w:rPr>
          <w:rStyle w:val="StyleUnderline"/>
        </w:rPr>
        <w:t>expressed grave pessimism about the ability</w:t>
      </w:r>
      <w:r>
        <w:rPr>
          <w:rStyle w:val="StyleUnderline"/>
        </w:rPr>
        <w:t xml:space="preserve"> </w:t>
      </w:r>
      <w:r w:rsidRPr="008310A7">
        <w:rPr>
          <w:rStyle w:val="StyleUnderline"/>
        </w:rPr>
        <w:t>of Chinese nuclear forces to penetrate US missile defense</w:t>
      </w:r>
      <w:r w:rsidRPr="008310A7">
        <w:rPr>
          <w:rFonts w:ascii="Helvetica" w:eastAsia="Times New Roman" w:hAnsi="Helvetica" w:cs="Times New Roman"/>
          <w:sz w:val="14"/>
          <w:szCs w:val="23"/>
        </w:rPr>
        <w:t>. As he stated, “I have done a research: facing</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a multi-tiered missile defense system, if any single layer can achieve a success rate of 70%, then 100</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single warhead missiles could all be intercepted even if they are mounting a simultaneous attack.” 24</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Therefore, Yao Yunzhu, a PLA nuclear strategist at the Academy of Military Sciences, suggests that US</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missile defense has had a profound impact on China’s nuclear deterrence. As she points out, “missile</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defense has made China increasingly worried about the credibility of its deterrence against the United</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States. ... Among the many influences on Chinese nuclear thinking, the development and deployment of</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missile defense is the most important one. </w:t>
      </w:r>
      <w:r w:rsidRPr="009E57A4">
        <w:rPr>
          <w:rStyle w:val="StyleUnderline"/>
          <w:highlight w:val="cyan"/>
        </w:rPr>
        <w:t>China must</w:t>
      </w:r>
      <w:r w:rsidRPr="008310A7">
        <w:rPr>
          <w:rStyle w:val="StyleUnderline"/>
        </w:rPr>
        <w:t xml:space="preserve"> consider how to </w:t>
      </w:r>
      <w:r w:rsidRPr="009E57A4">
        <w:rPr>
          <w:rStyle w:val="StyleUnderline"/>
          <w:highlight w:val="cyan"/>
        </w:rPr>
        <w:t>maintain a credible second strike capability against US missile defense</w:t>
      </w:r>
      <w:r w:rsidRPr="008310A7">
        <w:rPr>
          <w:rFonts w:ascii="Helvetica" w:eastAsia="Times New Roman" w:hAnsi="Helvetica" w:cs="Times New Roman"/>
          <w:sz w:val="14"/>
          <w:szCs w:val="23"/>
        </w:rPr>
        <w:t xml:space="preserve">.” 25 </w:t>
      </w:r>
      <w:r w:rsidRPr="008310A7">
        <w:rPr>
          <w:rStyle w:val="StyleUnderline"/>
        </w:rPr>
        <w:t xml:space="preserve">Wu </w:t>
      </w:r>
      <w:r w:rsidRPr="009E57A4">
        <w:rPr>
          <w:rStyle w:val="StyleUnderline"/>
          <w:highlight w:val="cyan"/>
        </w:rPr>
        <w:t>Chunsi</w:t>
      </w:r>
      <w:r w:rsidRPr="008310A7">
        <w:rPr>
          <w:rStyle w:val="StyleUnderline"/>
        </w:rPr>
        <w:t>, a civilian expert on nuclear deterrence,</w:t>
      </w:r>
      <w:r>
        <w:rPr>
          <w:rStyle w:val="StyleUnderline"/>
        </w:rPr>
        <w:t xml:space="preserve"> </w:t>
      </w:r>
      <w:r w:rsidRPr="009E57A4">
        <w:rPr>
          <w:rStyle w:val="StyleUnderline"/>
          <w:highlight w:val="cyan"/>
        </w:rPr>
        <w:t>emphasizes the impact of</w:t>
      </w:r>
      <w:r w:rsidRPr="008310A7">
        <w:rPr>
          <w:rStyle w:val="StyleUnderline"/>
        </w:rPr>
        <w:t xml:space="preserve"> US </w:t>
      </w:r>
      <w:r w:rsidRPr="009E57A4">
        <w:rPr>
          <w:rStyle w:val="StyleUnderline"/>
          <w:highlight w:val="cyan"/>
        </w:rPr>
        <w:t>missile defense on China’s no-first-use doctrin</w:t>
      </w:r>
      <w:r w:rsidRPr="008310A7">
        <w:rPr>
          <w:rStyle w:val="StyleUnderline"/>
        </w:rPr>
        <w:t>e</w:t>
      </w:r>
      <w:r w:rsidRPr="008310A7">
        <w:rPr>
          <w:rFonts w:ascii="Helvetica" w:eastAsia="Times New Roman" w:hAnsi="Helvetica" w:cs="Times New Roman"/>
          <w:sz w:val="14"/>
          <w:szCs w:val="23"/>
        </w:rPr>
        <w:t xml:space="preserve">. She argues that </w:t>
      </w:r>
      <w:r w:rsidRPr="009E57A4">
        <w:rPr>
          <w:rStyle w:val="StyleUnderline"/>
          <w:highlight w:val="cyan"/>
        </w:rPr>
        <w:t>missile defense makes</w:t>
      </w:r>
      <w:r w:rsidRPr="008310A7">
        <w:rPr>
          <w:rStyle w:val="StyleUnderline"/>
        </w:rPr>
        <w:t xml:space="preserve"> the doctrine increasingly </w:t>
      </w:r>
      <w:r w:rsidRPr="009E57A4">
        <w:rPr>
          <w:rStyle w:val="StyleUnderline"/>
          <w:highlight w:val="cyan"/>
        </w:rPr>
        <w:t>difficult to maintain because it gives the US</w:t>
      </w:r>
      <w:r w:rsidRPr="008310A7">
        <w:rPr>
          <w:rStyle w:val="StyleUnderline"/>
        </w:rPr>
        <w:t xml:space="preserve">A </w:t>
      </w:r>
      <w:r w:rsidRPr="009E57A4">
        <w:rPr>
          <w:rStyle w:val="StyleUnderline"/>
          <w:highlight w:val="cyan"/>
        </w:rPr>
        <w:t xml:space="preserve">a double advantage in offensive first-strike capability and </w:t>
      </w:r>
      <w:r w:rsidRPr="009E57A4">
        <w:rPr>
          <w:rStyle w:val="StyleUnderline"/>
        </w:rPr>
        <w:t xml:space="preserve">a </w:t>
      </w:r>
      <w:r w:rsidRPr="009E57A4">
        <w:rPr>
          <w:rStyle w:val="StyleUnderline"/>
          <w:highlight w:val="cyan"/>
        </w:rPr>
        <w:t xml:space="preserve">credible defensive </w:t>
      </w:r>
      <w:r w:rsidRPr="00981ACA">
        <w:rPr>
          <w:rStyle w:val="StyleUnderline"/>
          <w:highlight w:val="cyan"/>
        </w:rPr>
        <w:t>capability.</w:t>
      </w:r>
      <w:r w:rsidRPr="008310A7">
        <w:rPr>
          <w:rFonts w:ascii="Helvetica" w:eastAsia="Times New Roman" w:hAnsi="Helvetica" w:cs="Times New Roman"/>
          <w:sz w:val="14"/>
          <w:szCs w:val="23"/>
        </w:rPr>
        <w:t xml:space="preserve"> As she observes: China’s</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No First Use constrains its ability to counter American missile defense systems. Assuming a war between</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the two countries, </w:t>
      </w:r>
      <w:r w:rsidRPr="009E57A4">
        <w:rPr>
          <w:rStyle w:val="StyleUnderline"/>
          <w:highlight w:val="cyan"/>
        </w:rPr>
        <w:t>China</w:t>
      </w:r>
      <w:r w:rsidRPr="008310A7">
        <w:rPr>
          <w:rStyle w:val="StyleUnderline"/>
        </w:rPr>
        <w:t>, limited by its No First Use policy</w:t>
      </w:r>
      <w:r w:rsidRPr="008310A7">
        <w:rPr>
          <w:rFonts w:ascii="Helvetica" w:eastAsia="Times New Roman" w:hAnsi="Helvetica" w:cs="Times New Roman"/>
          <w:sz w:val="14"/>
          <w:szCs w:val="23"/>
        </w:rPr>
        <w:t xml:space="preserve">, obviously </w:t>
      </w:r>
      <w:r w:rsidRPr="009E57A4">
        <w:rPr>
          <w:rStyle w:val="StyleUnderline"/>
          <w:highlight w:val="cyan"/>
        </w:rPr>
        <w:t>could not launch a first strike</w:t>
      </w:r>
      <w:r w:rsidRPr="008310A7">
        <w:rPr>
          <w:rStyle w:val="StyleUnderline"/>
        </w:rPr>
        <w:t xml:space="preserve"> against</w:t>
      </w:r>
      <w:r>
        <w:rPr>
          <w:rStyle w:val="StyleUnderline"/>
        </w:rPr>
        <w:t xml:space="preserve"> </w:t>
      </w:r>
      <w:r w:rsidRPr="008310A7">
        <w:rPr>
          <w:rStyle w:val="StyleUnderline"/>
        </w:rPr>
        <w:t>the United States</w:t>
      </w:r>
      <w:r w:rsidRPr="008310A7">
        <w:rPr>
          <w:rFonts w:ascii="Helvetica" w:eastAsia="Times New Roman" w:hAnsi="Helvetica" w:cs="Times New Roman"/>
          <w:sz w:val="14"/>
          <w:szCs w:val="23"/>
        </w:rPr>
        <w:t xml:space="preserve">. On the other hand, </w:t>
      </w:r>
      <w:r w:rsidRPr="008310A7">
        <w:rPr>
          <w:rStyle w:val="StyleUnderline"/>
        </w:rPr>
        <w:t xml:space="preserve">the limited number of </w:t>
      </w:r>
      <w:r w:rsidRPr="009E57A4">
        <w:rPr>
          <w:rStyle w:val="StyleUnderline"/>
          <w:highlight w:val="cyan"/>
        </w:rPr>
        <w:t>Chinese nuclear missiles would</w:t>
      </w:r>
      <w:r w:rsidRPr="008310A7">
        <w:rPr>
          <w:rStyle w:val="StyleUnderline"/>
        </w:rPr>
        <w:t xml:space="preserve"> definitely</w:t>
      </w:r>
      <w:r>
        <w:rPr>
          <w:rStyle w:val="StyleUnderline"/>
        </w:rPr>
        <w:t xml:space="preserve"> </w:t>
      </w:r>
      <w:r w:rsidRPr="009E57A4">
        <w:rPr>
          <w:rStyle w:val="StyleUnderline"/>
          <w:highlight w:val="cyan"/>
        </w:rPr>
        <w:t>become targets for American preemptive strikes</w:t>
      </w:r>
      <w:r w:rsidRPr="008310A7">
        <w:rPr>
          <w:rStyle w:val="StyleUnderline"/>
        </w:rPr>
        <w:t>.</w:t>
      </w:r>
      <w:r w:rsidRPr="008310A7">
        <w:rPr>
          <w:rFonts w:ascii="Helvetica" w:eastAsia="Times New Roman" w:hAnsi="Helvetica" w:cs="Times New Roman"/>
          <w:sz w:val="14"/>
          <w:szCs w:val="23"/>
        </w:rPr>
        <w:t xml:space="preserve"> Given the US ability to attack hard targets, </w:t>
      </w:r>
      <w:r w:rsidRPr="009E57A4">
        <w:rPr>
          <w:rStyle w:val="StyleUnderline"/>
          <w:highlight w:val="cyan"/>
        </w:rPr>
        <w:t>how many of China’s</w:t>
      </w:r>
      <w:r w:rsidRPr="008310A7">
        <w:rPr>
          <w:rStyle w:val="StyleUnderline"/>
        </w:rPr>
        <w:t xml:space="preserve"> intercontinental </w:t>
      </w:r>
      <w:r w:rsidRPr="009E57A4">
        <w:rPr>
          <w:rStyle w:val="StyleUnderline"/>
          <w:highlight w:val="cyan"/>
        </w:rPr>
        <w:t xml:space="preserve">missiles could survive a first strike and then manage to penetrate </w:t>
      </w:r>
      <w:r w:rsidRPr="009E57A4">
        <w:rPr>
          <w:rStyle w:val="StyleUnderline"/>
        </w:rPr>
        <w:t>American</w:t>
      </w:r>
      <w:r w:rsidRPr="009E57A4">
        <w:rPr>
          <w:rStyle w:val="StyleUnderline"/>
          <w:highlight w:val="cyan"/>
        </w:rPr>
        <w:t xml:space="preserve"> missile defense system</w:t>
      </w:r>
      <w:r w:rsidRPr="008310A7">
        <w:rPr>
          <w:rStyle w:val="StyleUnderline"/>
        </w:rPr>
        <w:t>s?</w:t>
      </w:r>
      <w:r w:rsidRPr="008310A7">
        <w:rPr>
          <w:rFonts w:ascii="Helvetica" w:eastAsia="Times New Roman" w:hAnsi="Helvetica" w:cs="Times New Roman"/>
          <w:sz w:val="14"/>
          <w:szCs w:val="23"/>
        </w:rPr>
        <w:t xml:space="preserve"> This obviously is an important issue for the Chinese strategic community to</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consider. 26 Recently, </w:t>
      </w:r>
      <w:r w:rsidRPr="00FD4C85">
        <w:rPr>
          <w:rStyle w:val="StyleUnderline"/>
        </w:rPr>
        <w:t>Chinese strategists have been focusing on the threat posed by a sea-based</w:t>
      </w:r>
      <w:r>
        <w:rPr>
          <w:rStyle w:val="StyleUnderline"/>
        </w:rPr>
        <w:t xml:space="preserve"> </w:t>
      </w:r>
      <w:r w:rsidRPr="00FD4C85">
        <w:rPr>
          <w:rStyle w:val="StyleUnderline"/>
        </w:rPr>
        <w:t xml:space="preserve">theater missile defense </w:t>
      </w:r>
      <w:r w:rsidRPr="008310A7">
        <w:rPr>
          <w:rFonts w:ascii="Helvetica" w:eastAsia="Times New Roman" w:hAnsi="Helvetica" w:cs="Times New Roman"/>
          <w:sz w:val="14"/>
          <w:szCs w:val="23"/>
        </w:rPr>
        <w:t xml:space="preserve">(TMD) </w:t>
      </w:r>
      <w:r w:rsidRPr="00FD4C85">
        <w:rPr>
          <w:rStyle w:val="StyleUnderline"/>
        </w:rPr>
        <w:t>system</w:t>
      </w:r>
      <w:r w:rsidRPr="008310A7">
        <w:rPr>
          <w:rFonts w:ascii="Helvetica" w:eastAsia="Times New Roman" w:hAnsi="Helvetica" w:cs="Times New Roman"/>
          <w:sz w:val="14"/>
          <w:szCs w:val="23"/>
        </w:rPr>
        <w:t xml:space="preserve">. This system, </w:t>
      </w:r>
      <w:r w:rsidRPr="00FD4C85">
        <w:rPr>
          <w:rStyle w:val="StyleUnderline"/>
        </w:rPr>
        <w:t>based on Aegis equipped warships</w:t>
      </w:r>
      <w:r w:rsidRPr="008310A7">
        <w:rPr>
          <w:rFonts w:ascii="Helvetica" w:eastAsia="Times New Roman" w:hAnsi="Helvetica" w:cs="Times New Roman"/>
          <w:sz w:val="14"/>
          <w:szCs w:val="23"/>
        </w:rPr>
        <w:t>, is already</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becoming operational and is being deployed very </w:t>
      </w:r>
      <w:r w:rsidRPr="00FD4C85">
        <w:rPr>
          <w:rStyle w:val="StyleUnderline"/>
        </w:rPr>
        <w:t>close to China</w:t>
      </w:r>
      <w:r w:rsidRPr="008310A7">
        <w:rPr>
          <w:rFonts w:ascii="Helvetica" w:eastAsia="Times New Roman" w:hAnsi="Helvetica" w:cs="Times New Roman"/>
          <w:sz w:val="14"/>
          <w:szCs w:val="23"/>
        </w:rPr>
        <w:t>. A Chinese military magazine organized</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a symposium to examine the impact of US sea-based missile defense on China’s nuclear deterrence.</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One article claims that </w:t>
      </w:r>
      <w:r w:rsidRPr="00FD4C85">
        <w:rPr>
          <w:rStyle w:val="StyleUnderline"/>
        </w:rPr>
        <w:t>this sea-based capability will “forwardly extend US anti-missile deployment and</w:t>
      </w:r>
      <w:r>
        <w:rPr>
          <w:rStyle w:val="StyleUnderline"/>
        </w:rPr>
        <w:t xml:space="preserve"> </w:t>
      </w:r>
      <w:r w:rsidRPr="00FD4C85">
        <w:rPr>
          <w:rStyle w:val="StyleUnderline"/>
        </w:rPr>
        <w:t>compromise deterrence effectiveness by our strategic nuclear forces</w:t>
      </w:r>
      <w:r w:rsidRPr="008310A7">
        <w:rPr>
          <w:rFonts w:ascii="Helvetica" w:eastAsia="Times New Roman" w:hAnsi="Helvetica" w:cs="Times New Roman"/>
          <w:sz w:val="14"/>
          <w:szCs w:val="23"/>
        </w:rPr>
        <w:t xml:space="preserve">.” 27 Analysts believe that </w:t>
      </w:r>
      <w:r w:rsidRPr="009E57A4">
        <w:rPr>
          <w:rStyle w:val="StyleUnderline"/>
          <w:highlight w:val="cyan"/>
        </w:rPr>
        <w:t>if Chinese strategic missiles were launched</w:t>
      </w:r>
      <w:r w:rsidRPr="00FD4C85">
        <w:rPr>
          <w:rStyle w:val="StyleUnderline"/>
        </w:rPr>
        <w:t xml:space="preserve"> from the first layer of inland provinces</w:t>
      </w:r>
      <w:r w:rsidRPr="008310A7">
        <w:rPr>
          <w:rFonts w:ascii="Helvetica" w:eastAsia="Times New Roman" w:hAnsi="Helvetica" w:cs="Times New Roman"/>
          <w:sz w:val="14"/>
          <w:szCs w:val="23"/>
        </w:rPr>
        <w:t xml:space="preserve"> such as Henan and Jilin, </w:t>
      </w:r>
      <w:r w:rsidRPr="00FD4C85">
        <w:rPr>
          <w:rStyle w:val="StyleUnderline"/>
        </w:rPr>
        <w:t>where</w:t>
      </w:r>
      <w:r>
        <w:rPr>
          <w:rStyle w:val="StyleUnderline"/>
        </w:rPr>
        <w:t xml:space="preserve"> </w:t>
      </w:r>
      <w:r w:rsidRPr="00FD4C85">
        <w:rPr>
          <w:rStyle w:val="StyleUnderline"/>
        </w:rPr>
        <w:t xml:space="preserve">China’s nuclear forces are rumored to be deployed, </w:t>
      </w:r>
      <w:r w:rsidRPr="00276434">
        <w:rPr>
          <w:rStyle w:val="StyleUnderline"/>
        </w:rPr>
        <w:t xml:space="preserve">US </w:t>
      </w:r>
      <w:r w:rsidRPr="009E57A4">
        <w:rPr>
          <w:rStyle w:val="StyleUnderline"/>
          <w:highlight w:val="cyan"/>
        </w:rPr>
        <w:t>TMD</w:t>
      </w:r>
      <w:r w:rsidRPr="008310A7">
        <w:rPr>
          <w:rFonts w:ascii="Helvetica" w:eastAsia="Times New Roman" w:hAnsi="Helvetica" w:cs="Times New Roman"/>
          <w:sz w:val="14"/>
          <w:szCs w:val="23"/>
        </w:rPr>
        <w:t xml:space="preserve"> in the Pacific </w:t>
      </w:r>
      <w:r w:rsidRPr="009E57A4">
        <w:rPr>
          <w:rStyle w:val="StyleUnderline"/>
          <w:highlight w:val="cyan"/>
        </w:rPr>
        <w:t>could intercept these missiles</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during the boost phase of the flight, when the missile speed is relatively slow. Further, these </w:t>
      </w:r>
      <w:r w:rsidRPr="009E57A4">
        <w:rPr>
          <w:rStyle w:val="StyleUnderline"/>
          <w:highlight w:val="cyan"/>
        </w:rPr>
        <w:t>American warships could serve as an early warning for missile defense</w:t>
      </w:r>
      <w:r w:rsidRPr="008310A7">
        <w:rPr>
          <w:rFonts w:ascii="Helvetica" w:eastAsia="Times New Roman" w:hAnsi="Helvetica" w:cs="Times New Roman"/>
          <w:sz w:val="14"/>
          <w:szCs w:val="23"/>
        </w:rPr>
        <w:t xml:space="preserve"> in North America, </w:t>
      </w:r>
      <w:r w:rsidRPr="009E57A4">
        <w:rPr>
          <w:rStyle w:val="StyleUnderline"/>
          <w:highlight w:val="cyan"/>
        </w:rPr>
        <w:t>improving the probability of</w:t>
      </w:r>
      <w:r w:rsidRPr="008310A7">
        <w:rPr>
          <w:rFonts w:ascii="Helvetica" w:eastAsia="Times New Roman" w:hAnsi="Helvetica" w:cs="Times New Roman"/>
          <w:sz w:val="14"/>
          <w:szCs w:val="23"/>
        </w:rPr>
        <w:t xml:space="preserve"> eventual </w:t>
      </w:r>
      <w:r w:rsidRPr="009E57A4">
        <w:rPr>
          <w:rStyle w:val="StyleUnderline"/>
          <w:highlight w:val="cyan"/>
        </w:rPr>
        <w:t>successful interception</w:t>
      </w:r>
      <w:r w:rsidRPr="00FD4C85">
        <w:rPr>
          <w:rStyle w:val="StyleUnderline"/>
        </w:rPr>
        <w:t xml:space="preserve"> of Chinese nuclear missiles</w:t>
      </w:r>
      <w:r w:rsidRPr="008310A7">
        <w:rPr>
          <w:rFonts w:ascii="Helvetica" w:eastAsia="Times New Roman" w:hAnsi="Helvetica" w:cs="Times New Roman"/>
          <w:sz w:val="14"/>
          <w:szCs w:val="23"/>
        </w:rPr>
        <w:t>. The latest PLA assessments believe that</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US missile defense will achieve significant progress toward combat effectiveness by 2030. According to Li</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Fang and Yang Zhu, two PLA analysts, by then the US mid-course interception system will “possess full</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and complete combat capabilities.” In the meantime, the US ability for boost phase interception will also</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“see steady breakthroughs.” Most importantly, </w:t>
      </w:r>
      <w:r w:rsidRPr="00FD4C85">
        <w:rPr>
          <w:rStyle w:val="StyleUnderline"/>
        </w:rPr>
        <w:t>the sea-based Aegis missile defense system “will possess</w:t>
      </w:r>
      <w:r>
        <w:rPr>
          <w:rStyle w:val="StyleUnderline"/>
        </w:rPr>
        <w:t xml:space="preserve"> </w:t>
      </w:r>
      <w:r w:rsidRPr="00FD4C85">
        <w:rPr>
          <w:rStyle w:val="StyleUnderline"/>
        </w:rPr>
        <w:t>the ability of intercepting intercontinental ballistic missiles</w:t>
      </w:r>
      <w:r w:rsidRPr="008310A7">
        <w:rPr>
          <w:rFonts w:ascii="Helvetica" w:eastAsia="Times New Roman" w:hAnsi="Helvetica" w:cs="Times New Roman"/>
          <w:sz w:val="14"/>
          <w:szCs w:val="23"/>
        </w:rPr>
        <w:t xml:space="preserve">.” 28 Thus, </w:t>
      </w:r>
      <w:r w:rsidRPr="009E57A4">
        <w:rPr>
          <w:rStyle w:val="StyleUnderline"/>
          <w:highlight w:val="cyan"/>
        </w:rPr>
        <w:t>US missile defense has sown the seeds for China’s nuclear expansion</w:t>
      </w:r>
      <w:r w:rsidRPr="00FD4C85">
        <w:rPr>
          <w:rStyle w:val="StyleUnderline"/>
        </w:rPr>
        <w:t>.</w:t>
      </w:r>
      <w:r w:rsidRPr="008310A7">
        <w:rPr>
          <w:rFonts w:ascii="Helvetica" w:eastAsia="Times New Roman" w:hAnsi="Helvetica" w:cs="Times New Roman"/>
          <w:sz w:val="14"/>
          <w:szCs w:val="23"/>
        </w:rPr>
        <w:t xml:space="preserve"> Indeed, </w:t>
      </w:r>
      <w:r w:rsidRPr="009E57A4">
        <w:rPr>
          <w:rStyle w:val="StyleUnderline"/>
          <w:highlight w:val="cyan"/>
        </w:rPr>
        <w:t>Chinese military strategists</w:t>
      </w:r>
      <w:r w:rsidRPr="00FD4C85">
        <w:rPr>
          <w:rStyle w:val="StyleUnderline"/>
        </w:rPr>
        <w:t xml:space="preserve"> all </w:t>
      </w:r>
      <w:r w:rsidRPr="00276434">
        <w:rPr>
          <w:rStyle w:val="StyleUnderline"/>
          <w:highlight w:val="cyan"/>
        </w:rPr>
        <w:t xml:space="preserve">recommend such a course </w:t>
      </w:r>
      <w:r w:rsidRPr="009E57A4">
        <w:rPr>
          <w:rStyle w:val="StyleUnderline"/>
          <w:highlight w:val="cyan"/>
        </w:rPr>
        <w:t>of action</w:t>
      </w:r>
      <w:r w:rsidRPr="00FD4C85">
        <w:rPr>
          <w:rStyle w:val="StyleUnderline"/>
        </w:rPr>
        <w:t xml:space="preserve"> to maintain a credible nuclear deterrence</w:t>
      </w:r>
      <w:r w:rsidRPr="008310A7">
        <w:rPr>
          <w:rFonts w:ascii="Helvetica" w:eastAsia="Times New Roman" w:hAnsi="Helvetica" w:cs="Times New Roman"/>
          <w:sz w:val="14"/>
          <w:szCs w:val="23"/>
        </w:rPr>
        <w:t>. For example, Yao Yunzhu claims that “China must</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evaluate the survivability and sufficiency of its nuclear arsenal. China must also consider what kind of</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nuclear capability can ensure the mutual deterrence between the two countries.” 29 Other PLA strategists</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are more blunt in their recommendations. As proposed by Hou Xiaohe and Zhang Hui from the PLA</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National Defense University, “</w:t>
      </w:r>
      <w:r w:rsidRPr="009E57A4">
        <w:rPr>
          <w:rStyle w:val="StyleUnderline"/>
          <w:highlight w:val="cyan"/>
        </w:rPr>
        <w:t xml:space="preserve">We must </w:t>
      </w:r>
      <w:r w:rsidRPr="00276434">
        <w:rPr>
          <w:rStyle w:val="StyleUnderline"/>
        </w:rPr>
        <w:t>first</w:t>
      </w:r>
      <w:r w:rsidRPr="009E57A4">
        <w:rPr>
          <w:rStyle w:val="StyleUnderline"/>
          <w:highlight w:val="cyan"/>
        </w:rPr>
        <w:t xml:space="preserve"> massively improve </w:t>
      </w:r>
      <w:r w:rsidRPr="00276434">
        <w:rPr>
          <w:rStyle w:val="StyleUnderline"/>
        </w:rPr>
        <w:t>the development and modernization of</w:t>
      </w:r>
      <w:r w:rsidRPr="009E57A4">
        <w:rPr>
          <w:rStyle w:val="StyleUnderline"/>
          <w:highlight w:val="cyan"/>
        </w:rPr>
        <w:t xml:space="preserve"> our strategic weapons, increase the accuracy and penetration ability of our</w:t>
      </w:r>
      <w:r w:rsidRPr="00FD4C85">
        <w:rPr>
          <w:rStyle w:val="StyleUnderline"/>
        </w:rPr>
        <w:t xml:space="preserve"> medium and long range </w:t>
      </w:r>
      <w:r w:rsidRPr="009E57A4">
        <w:rPr>
          <w:rStyle w:val="StyleUnderline"/>
          <w:highlight w:val="cyan"/>
        </w:rPr>
        <w:t>missiles</w:t>
      </w:r>
      <w:r>
        <w:rPr>
          <w:rStyle w:val="StyleUnderline"/>
        </w:rPr>
        <w:t xml:space="preserve"> </w:t>
      </w:r>
      <w:r w:rsidRPr="00FD4C85">
        <w:rPr>
          <w:rStyle w:val="StyleUnderline"/>
        </w:rPr>
        <w:t>to allow our lance to pierce the shield of missile defense, and thereby restore strategic nuclear balance</w:t>
      </w:r>
      <w:r>
        <w:rPr>
          <w:rStyle w:val="StyleUnderline"/>
        </w:rPr>
        <w:t xml:space="preserve"> </w:t>
      </w:r>
      <w:r w:rsidRPr="00FD4C85">
        <w:rPr>
          <w:rStyle w:val="StyleUnderline"/>
        </w:rPr>
        <w:t>between China and the United States</w:t>
      </w:r>
      <w:r w:rsidRPr="008310A7">
        <w:rPr>
          <w:rFonts w:ascii="Helvetica" w:eastAsia="Times New Roman" w:hAnsi="Helvetica" w:cs="Times New Roman"/>
          <w:sz w:val="14"/>
          <w:szCs w:val="23"/>
        </w:rPr>
        <w:t xml:space="preserve">.” 30 More specifically, </w:t>
      </w:r>
      <w:r w:rsidRPr="00FD4C85">
        <w:rPr>
          <w:rStyle w:val="StyleUnderline"/>
        </w:rPr>
        <w:t xml:space="preserve">Hou and Zhang suggest that </w:t>
      </w:r>
      <w:r w:rsidRPr="009E57A4">
        <w:rPr>
          <w:rStyle w:val="StyleUnderline"/>
          <w:highlight w:val="cyan"/>
        </w:rPr>
        <w:t xml:space="preserve">China needs to “develop nuclear missiles </w:t>
      </w:r>
      <w:r w:rsidRPr="00276434">
        <w:rPr>
          <w:rStyle w:val="StyleUnderline"/>
        </w:rPr>
        <w:t>equipped</w:t>
      </w:r>
      <w:r w:rsidRPr="009E57A4">
        <w:rPr>
          <w:rStyle w:val="StyleUnderline"/>
          <w:highlight w:val="cyan"/>
        </w:rPr>
        <w:t xml:space="preserve"> with multiple warheads to overwhelm the US defensive system</w:t>
      </w:r>
      <w:r w:rsidRPr="00FD4C85">
        <w:rPr>
          <w:rStyle w:val="StyleUnderline"/>
        </w:rPr>
        <w:t>.”</w:t>
      </w:r>
    </w:p>
    <w:p w14:paraId="08D5DA1B" w14:textId="77777777" w:rsidR="00893518" w:rsidRDefault="00893518" w:rsidP="00893518">
      <w:pPr>
        <w:pStyle w:val="Heading4"/>
      </w:pPr>
      <w:r>
        <w:t>Chinese nuclear modernization ends in breakout and nuclear war – only the plan’s restraint can solve</w:t>
      </w:r>
    </w:p>
    <w:p w14:paraId="0F1D0525" w14:textId="77777777" w:rsidR="00893518" w:rsidRPr="00E33934" w:rsidRDefault="00893518" w:rsidP="00893518">
      <w:pPr>
        <w:rPr>
          <w:rFonts w:cs="Times New Roman"/>
        </w:rPr>
      </w:pPr>
      <w:r w:rsidRPr="00E33934">
        <w:rPr>
          <w:b/>
          <w:bCs/>
          <w:sz w:val="26"/>
          <w:szCs w:val="26"/>
        </w:rPr>
        <w:t>Logan, 17</w:t>
      </w:r>
      <w:r w:rsidRPr="00E33934">
        <w:t xml:space="preserve"> – (David Logan, </w:t>
      </w:r>
      <w:r>
        <w:t>Ph.D. Student, Security Studies</w:t>
      </w:r>
      <w:r>
        <w:rPr>
          <w:rFonts w:cs="Times New Roman"/>
        </w:rPr>
        <w:t xml:space="preserve">, </w:t>
      </w:r>
      <w:r w:rsidRPr="00E33934">
        <w:t xml:space="preserve">Woodrow Wilson School of Public and International Affairs Princeton University, 11-8-2017, </w:t>
      </w:r>
      <w:r>
        <w:t xml:space="preserve">Peer Reviewed, </w:t>
      </w:r>
      <w:r w:rsidRPr="00E33934">
        <w:t>"Hard Constraints on China’s Nuclear Forces," Nonproliferation Review, Vol. 24, No. 1/2 (2017)</w:t>
      </w:r>
      <w:r>
        <w:t xml:space="preserve"> </w:t>
      </w:r>
      <w:hyperlink r:id="rId12" w:history="1">
        <w:r w:rsidRPr="00A86DE5">
          <w:rPr>
            <w:rStyle w:val="Hyperlink"/>
          </w:rPr>
          <w:t>https://www.tandfonline.com/doi/full/10.1080/10736700.2017.1371406</w:t>
        </w:r>
      </w:hyperlink>
      <w:r>
        <w:t>)</w:t>
      </w:r>
    </w:p>
    <w:p w14:paraId="675B0CEB" w14:textId="77777777" w:rsidR="00893518" w:rsidRDefault="00893518" w:rsidP="00893518">
      <w:pPr>
        <w:rPr>
          <w:b/>
          <w:bCs/>
          <w:u w:val="single"/>
        </w:rPr>
      </w:pPr>
      <w:r w:rsidRPr="00F062E2">
        <w:rPr>
          <w:u w:val="single"/>
        </w:rPr>
        <w:t>China is the only nuclear weapon state recognized by the Nonproliferation Treaty that is actively expanding its nuclear arsenal.</w:t>
      </w:r>
      <w:r w:rsidRPr="00BB7CA3">
        <w:rPr>
          <w:sz w:val="14"/>
        </w:rPr>
        <w:t xml:space="preserve"> Its nuclear forces have increased modestly from an estimated </w:t>
      </w:r>
      <w:hyperlink r:id="rId13" w:history="1">
        <w:r w:rsidRPr="00BB7CA3">
          <w:rPr>
            <w:rStyle w:val="Hyperlink"/>
            <w:sz w:val="14"/>
          </w:rPr>
          <w:t>130 to 200 warheads</w:t>
        </w:r>
      </w:hyperlink>
      <w:r w:rsidRPr="00BB7CA3">
        <w:rPr>
          <w:sz w:val="14"/>
        </w:rPr>
        <w:t xml:space="preserve"> in 2006 to an </w:t>
      </w:r>
      <w:hyperlink r:id="rId14" w:history="1">
        <w:r w:rsidRPr="00BB7CA3">
          <w:rPr>
            <w:rStyle w:val="Hyperlink"/>
            <w:sz w:val="14"/>
          </w:rPr>
          <w:t>estimated 170</w:t>
        </w:r>
      </w:hyperlink>
      <w:r w:rsidRPr="00BB7CA3">
        <w:rPr>
          <w:sz w:val="14"/>
        </w:rPr>
        <w:t xml:space="preserve"> to </w:t>
      </w:r>
      <w:hyperlink r:id="rId15" w:history="1">
        <w:r w:rsidRPr="00BB7CA3">
          <w:rPr>
            <w:rStyle w:val="Hyperlink"/>
            <w:sz w:val="14"/>
          </w:rPr>
          <w:t>260 today</w:t>
        </w:r>
      </w:hyperlink>
      <w:r w:rsidRPr="00BB7CA3">
        <w:rPr>
          <w:sz w:val="14"/>
        </w:rPr>
        <w:t xml:space="preserve">. The </w:t>
      </w:r>
      <w:hyperlink r:id="rId16" w:history="1">
        <w:r w:rsidRPr="00BB7CA3">
          <w:rPr>
            <w:rStyle w:val="Hyperlink"/>
            <w:sz w:val="14"/>
          </w:rPr>
          <w:t>qualitative changes</w:t>
        </w:r>
      </w:hyperlink>
      <w:r w:rsidRPr="00BB7CA3">
        <w:rPr>
          <w:sz w:val="14"/>
        </w:rPr>
        <w:t xml:space="preserve"> to its nuclear forces have been more significant, with the introduction of more mobile solid-fueled missiles, multiple independently targetable reentry vehicles (MIRVs), and </w:t>
      </w:r>
      <w:hyperlink r:id="rId17" w:history="1">
        <w:r w:rsidRPr="00BB7CA3">
          <w:rPr>
            <w:rStyle w:val="Hyperlink"/>
            <w:sz w:val="14"/>
          </w:rPr>
          <w:t>an emerging fleet of nuclear-powered ballistic missile submarines (SSBNs</w:t>
        </w:r>
      </w:hyperlink>
      <w:r w:rsidRPr="00BB7CA3">
        <w:rPr>
          <w:sz w:val="14"/>
        </w:rPr>
        <w:t xml:space="preserve">). </w:t>
      </w:r>
      <w:r w:rsidRPr="00F062E2">
        <w:rPr>
          <w:u w:val="single"/>
        </w:rPr>
        <w:t>This modernization program has raised concerns</w:t>
      </w:r>
      <w:r w:rsidRPr="00BB7CA3">
        <w:rPr>
          <w:sz w:val="14"/>
        </w:rPr>
        <w:t xml:space="preserve"> over the past several years </w:t>
      </w:r>
      <w:r w:rsidRPr="00F062E2">
        <w:rPr>
          <w:u w:val="single"/>
        </w:rPr>
        <w:t xml:space="preserve">that </w:t>
      </w:r>
      <w:r w:rsidRPr="008E7B90">
        <w:rPr>
          <w:b/>
          <w:bCs/>
          <w:highlight w:val="cyan"/>
          <w:u w:val="single"/>
        </w:rPr>
        <w:t>China</w:t>
      </w:r>
      <w:r w:rsidRPr="00BB7CA3">
        <w:rPr>
          <w:b/>
          <w:bCs/>
          <w:u w:val="single"/>
        </w:rPr>
        <w:t xml:space="preserve"> is currently attempting or </w:t>
      </w:r>
      <w:r w:rsidRPr="008E7B90">
        <w:rPr>
          <w:b/>
          <w:bCs/>
          <w:highlight w:val="cyan"/>
          <w:u w:val="single"/>
        </w:rPr>
        <w:t>might</w:t>
      </w:r>
      <w:r w:rsidRPr="00BB7CA3">
        <w:rPr>
          <w:b/>
          <w:bCs/>
          <w:u w:val="single"/>
        </w:rPr>
        <w:t xml:space="preserve"> soon </w:t>
      </w:r>
      <w:r w:rsidRPr="008E7B90">
        <w:rPr>
          <w:b/>
          <w:bCs/>
          <w:highlight w:val="cyan"/>
          <w:u w:val="single"/>
        </w:rPr>
        <w:t>attempt a nuclear breakout</w:t>
      </w:r>
      <w:r w:rsidRPr="00BB7CA3">
        <w:rPr>
          <w:b/>
          <w:bCs/>
          <w:u w:val="single"/>
        </w:rPr>
        <w:t xml:space="preserve">. </w:t>
      </w:r>
      <w:r w:rsidRPr="00F062E2">
        <w:rPr>
          <w:u w:val="single"/>
        </w:rPr>
        <w:t xml:space="preserve">Concerns of a Chinese breakout come in two forms: </w:t>
      </w:r>
      <w:r w:rsidRPr="00AE22A4">
        <w:rPr>
          <w:highlight w:val="cyan"/>
          <w:u w:val="single"/>
        </w:rPr>
        <w:t>either</w:t>
      </w:r>
      <w:r w:rsidRPr="00F062E2">
        <w:rPr>
          <w:u w:val="single"/>
        </w:rPr>
        <w:t xml:space="preserve"> that </w:t>
      </w:r>
      <w:r w:rsidRPr="00AE22A4">
        <w:rPr>
          <w:highlight w:val="cyan"/>
          <w:u w:val="single"/>
        </w:rPr>
        <w:t>Beijing will develop a nuclear warfighting capability that could neutralize U.S. conventional superiority, or</w:t>
      </w:r>
      <w:r w:rsidRPr="00F062E2">
        <w:rPr>
          <w:u w:val="single"/>
        </w:rPr>
        <w:t xml:space="preserve"> that </w:t>
      </w:r>
      <w:r w:rsidRPr="00276434">
        <w:rPr>
          <w:u w:val="single"/>
        </w:rPr>
        <w:t>Beijing</w:t>
      </w:r>
      <w:r w:rsidRPr="00AE22A4">
        <w:rPr>
          <w:highlight w:val="cyan"/>
          <w:u w:val="single"/>
        </w:rPr>
        <w:t xml:space="preserve"> will expand its strategic arsenal to achieve parity with the U</w:t>
      </w:r>
      <w:r w:rsidRPr="00F062E2">
        <w:rPr>
          <w:u w:val="single"/>
        </w:rPr>
        <w:t xml:space="preserve">nited </w:t>
      </w:r>
      <w:r w:rsidRPr="00AE22A4">
        <w:rPr>
          <w:highlight w:val="cyan"/>
          <w:u w:val="single"/>
        </w:rPr>
        <w:t>S</w:t>
      </w:r>
      <w:r w:rsidRPr="00F062E2">
        <w:rPr>
          <w:u w:val="single"/>
        </w:rPr>
        <w:t xml:space="preserve">tates, </w:t>
      </w:r>
      <w:r w:rsidRPr="00AE22A4">
        <w:rPr>
          <w:highlight w:val="cyan"/>
          <w:u w:val="single"/>
        </w:rPr>
        <w:t>which could undercut U.S. security commitments to</w:t>
      </w:r>
      <w:r w:rsidRPr="00F062E2">
        <w:rPr>
          <w:u w:val="single"/>
        </w:rPr>
        <w:t xml:space="preserve"> its </w:t>
      </w:r>
      <w:r w:rsidRPr="00AE22A4">
        <w:rPr>
          <w:highlight w:val="cyan"/>
          <w:u w:val="single"/>
        </w:rPr>
        <w:t>regional allies</w:t>
      </w:r>
      <w:r w:rsidRPr="00F062E2">
        <w:rPr>
          <w:u w:val="single"/>
        </w:rPr>
        <w:t>.</w:t>
      </w:r>
      <w:r>
        <w:rPr>
          <w:u w:val="single"/>
        </w:rPr>
        <w:t xml:space="preserve"> </w:t>
      </w:r>
      <w:r w:rsidRPr="00BB7CA3">
        <w:rPr>
          <w:sz w:val="14"/>
        </w:rPr>
        <w:t xml:space="preserve">While China is indeed in the midst of a significant modernization effort, </w:t>
      </w:r>
      <w:r w:rsidRPr="00F062E2">
        <w:rPr>
          <w:u w:val="single"/>
        </w:rPr>
        <w:t xml:space="preserve">the </w:t>
      </w:r>
      <w:r w:rsidRPr="00AE22A4">
        <w:rPr>
          <w:highlight w:val="cyan"/>
          <w:u w:val="single"/>
        </w:rPr>
        <w:t>changes</w:t>
      </w:r>
      <w:r w:rsidRPr="00F062E2">
        <w:rPr>
          <w:u w:val="single"/>
        </w:rPr>
        <w:t xml:space="preserve"> to its nuclear forces </w:t>
      </w:r>
      <w:r w:rsidRPr="00AE22A4">
        <w:rPr>
          <w:highlight w:val="cyan"/>
          <w:u w:val="single"/>
        </w:rPr>
        <w:t>do not yet represent a fundamental strategic shift</w:t>
      </w:r>
      <w:r w:rsidRPr="00F062E2">
        <w:rPr>
          <w:u w:val="single"/>
        </w:rPr>
        <w:t xml:space="preserve">. Rather, </w:t>
      </w:r>
      <w:r w:rsidRPr="00AE22A4">
        <w:rPr>
          <w:b/>
          <w:bCs/>
          <w:highlight w:val="cyan"/>
          <w:u w:val="single"/>
        </w:rPr>
        <w:t>China’s nuclear evolution appears to be driven by a desire to maintain a secure second-strike capability</w:t>
      </w:r>
      <w:r w:rsidRPr="00BB7CA3">
        <w:rPr>
          <w:b/>
          <w:bCs/>
          <w:u w:val="single"/>
        </w:rPr>
        <w:t xml:space="preserve"> in the face of advancing U.S. capabilities, which Beijing believes might threaten its nuclear deterrent.</w:t>
      </w:r>
      <w:r w:rsidRPr="00F062E2">
        <w:rPr>
          <w:u w:val="single"/>
        </w:rPr>
        <w:t xml:space="preserve"> </w:t>
      </w:r>
      <w:r w:rsidRPr="00BB7CA3">
        <w:rPr>
          <w:sz w:val="14"/>
        </w:rPr>
        <w:t xml:space="preserve">As I demonstrate in a </w:t>
      </w:r>
      <w:hyperlink r:id="rId18" w:history="1">
        <w:r w:rsidRPr="00BB7CA3">
          <w:rPr>
            <w:rStyle w:val="Hyperlink"/>
            <w:sz w:val="14"/>
          </w:rPr>
          <w:t xml:space="preserve">new article in the </w:t>
        </w:r>
      </w:hyperlink>
      <w:hyperlink r:id="rId19" w:history="1">
        <w:r w:rsidRPr="00BB7CA3">
          <w:rPr>
            <w:rStyle w:val="Hyperlink"/>
            <w:sz w:val="14"/>
          </w:rPr>
          <w:t>Nonproliferation Review</w:t>
        </w:r>
      </w:hyperlink>
      <w:r w:rsidRPr="00BB7CA3">
        <w:rPr>
          <w:sz w:val="14"/>
        </w:rPr>
        <w:t xml:space="preserve">, China’s nuclear arsenal and strategy are constrained by its limited views of the utility of nuclear weapons. Moreover, Beijing would face several “harder” technical constraints in pursuing the kind of nuclear breakout about which some commentators warn. Concerns of an Impending Chinese Breakout First, some </w:t>
      </w:r>
      <w:r w:rsidRPr="00F062E2">
        <w:rPr>
          <w:u w:val="single"/>
        </w:rPr>
        <w:t>commentators</w:t>
      </w:r>
      <w:r>
        <w:rPr>
          <w:u w:val="single"/>
        </w:rPr>
        <w:t xml:space="preserve"> </w:t>
      </w:r>
      <w:hyperlink r:id="rId20" w:history="1">
        <w:r w:rsidRPr="00F062E2">
          <w:rPr>
            <w:rStyle w:val="Hyperlink"/>
            <w:u w:val="single"/>
          </w:rPr>
          <w:t>have argued</w:t>
        </w:r>
      </w:hyperlink>
      <w:r>
        <w:rPr>
          <w:u w:val="single"/>
        </w:rPr>
        <w:t xml:space="preserve"> </w:t>
      </w:r>
      <w:r w:rsidRPr="00F062E2">
        <w:rPr>
          <w:u w:val="single"/>
        </w:rPr>
        <w:t>that China may be currently developing a nuclear warfighting capability, or at least the nuclear arsenal to support one</w:t>
      </w:r>
      <w:r w:rsidRPr="00BB7CA3">
        <w:rPr>
          <w:sz w:val="14"/>
        </w:rPr>
        <w:t xml:space="preserve">. A nuclear warfighting capability can refer to either a force designed to attack an adversary’s nuclear arsenal, or a nuclear force designed for use on the battlefield, though most commentators mean the latter when referring to China. </w:t>
      </w:r>
      <w:r w:rsidRPr="00F062E2">
        <w:rPr>
          <w:u w:val="single"/>
        </w:rPr>
        <w:t xml:space="preserve">These </w:t>
      </w:r>
      <w:r w:rsidRPr="00AE22A4">
        <w:rPr>
          <w:highlight w:val="cyan"/>
          <w:u w:val="single"/>
        </w:rPr>
        <w:t>developments</w:t>
      </w:r>
      <w:r w:rsidRPr="00BB7CA3">
        <w:rPr>
          <w:sz w:val="14"/>
        </w:rPr>
        <w:t xml:space="preserve">, they argue, </w:t>
      </w:r>
      <w:r w:rsidRPr="00AE22A4">
        <w:rPr>
          <w:highlight w:val="cyan"/>
          <w:u w:val="single"/>
        </w:rPr>
        <w:t>could lead to China introducing nuclear weapons into an otherwise conventional conflict</w:t>
      </w:r>
      <w:r w:rsidRPr="00F062E2">
        <w:rPr>
          <w:u w:val="single"/>
        </w:rPr>
        <w:t>.</w:t>
      </w:r>
      <w:r>
        <w:rPr>
          <w:u w:val="single"/>
        </w:rPr>
        <w:t xml:space="preserve"> </w:t>
      </w:r>
      <w:hyperlink r:id="rId21" w:history="1">
        <w:r w:rsidRPr="00F062E2">
          <w:rPr>
            <w:rStyle w:val="Hyperlink"/>
            <w:u w:val="single"/>
          </w:rPr>
          <w:t>Other</w:t>
        </w:r>
      </w:hyperlink>
      <w:r>
        <w:rPr>
          <w:u w:val="single"/>
        </w:rPr>
        <w:t xml:space="preserve"> </w:t>
      </w:r>
      <w:hyperlink r:id="rId22" w:history="1">
        <w:r w:rsidRPr="00F062E2">
          <w:rPr>
            <w:rStyle w:val="Hyperlink"/>
            <w:u w:val="single"/>
          </w:rPr>
          <w:t>observers</w:t>
        </w:r>
      </w:hyperlink>
      <w:r>
        <w:rPr>
          <w:u w:val="single"/>
        </w:rPr>
        <w:t xml:space="preserve"> </w:t>
      </w:r>
      <w:r w:rsidRPr="00F062E2">
        <w:rPr>
          <w:u w:val="single"/>
        </w:rPr>
        <w:t xml:space="preserve">have contended that </w:t>
      </w:r>
      <w:r w:rsidRPr="00AE22A4">
        <w:rPr>
          <w:highlight w:val="cyan"/>
          <w:u w:val="single"/>
        </w:rPr>
        <w:t>China may attempt</w:t>
      </w:r>
      <w:r w:rsidRPr="00F062E2">
        <w:rPr>
          <w:u w:val="single"/>
        </w:rPr>
        <w:t xml:space="preserve"> a “sprint to parity,” </w:t>
      </w:r>
      <w:r w:rsidRPr="00AE22A4">
        <w:rPr>
          <w:highlight w:val="cyan"/>
          <w:u w:val="single"/>
        </w:rPr>
        <w:t>a rapid buildup</w:t>
      </w:r>
      <w:r w:rsidRPr="00F062E2">
        <w:rPr>
          <w:u w:val="single"/>
        </w:rPr>
        <w:t xml:space="preserve"> in its strategic nuclear arsenal </w:t>
      </w:r>
      <w:r w:rsidRPr="00AE22A4">
        <w:rPr>
          <w:highlight w:val="cyan"/>
          <w:u w:val="single"/>
        </w:rPr>
        <w:t>until it has roughly as many nuclear weapons as the</w:t>
      </w:r>
      <w:r w:rsidRPr="00F062E2">
        <w:rPr>
          <w:u w:val="single"/>
        </w:rPr>
        <w:t xml:space="preserve"> </w:t>
      </w:r>
      <w:r w:rsidRPr="00AE22A4">
        <w:rPr>
          <w:highlight w:val="cyan"/>
          <w:u w:val="single"/>
        </w:rPr>
        <w:t>U</w:t>
      </w:r>
      <w:r w:rsidRPr="00F062E2">
        <w:rPr>
          <w:u w:val="single"/>
        </w:rPr>
        <w:t xml:space="preserve">nited </w:t>
      </w:r>
      <w:r w:rsidRPr="00AE22A4">
        <w:rPr>
          <w:highlight w:val="cyan"/>
          <w:u w:val="single"/>
        </w:rPr>
        <w:t>S</w:t>
      </w:r>
      <w:r w:rsidRPr="00F062E2">
        <w:rPr>
          <w:u w:val="single"/>
        </w:rPr>
        <w:t xml:space="preserve">tates </w:t>
      </w:r>
      <w:r w:rsidRPr="00BB7CA3">
        <w:rPr>
          <w:sz w:val="14"/>
        </w:rPr>
        <w:t>(</w:t>
      </w:r>
      <w:hyperlink r:id="rId23" w:history="1">
        <w:r w:rsidRPr="00BB7CA3">
          <w:rPr>
            <w:rStyle w:val="Hyperlink"/>
            <w:sz w:val="14"/>
          </w:rPr>
          <w:t>One scholar</w:t>
        </w:r>
      </w:hyperlink>
      <w:r w:rsidRPr="00BB7CA3">
        <w:rPr>
          <w:sz w:val="14"/>
        </w:rPr>
        <w:t xml:space="preserve">has even fantastically claimed, based on an analysis of the underground tunnel system designed to protect China’s missiles, that it may already possess more than 3,000 nuclear weapons). </w:t>
      </w:r>
      <w:r w:rsidRPr="00F062E2">
        <w:rPr>
          <w:u w:val="single"/>
        </w:rPr>
        <w:t>This would entail a dramatic expansion in the size of China’s nuclear arsenal.</w:t>
      </w:r>
      <w:r>
        <w:rPr>
          <w:u w:val="single"/>
        </w:rPr>
        <w:t xml:space="preserve"> </w:t>
      </w:r>
      <w:r w:rsidRPr="00BB7CA3">
        <w:rPr>
          <w:sz w:val="14"/>
        </w:rPr>
        <w:t xml:space="preserve">China’s Current Nuclear Posture China’s nuclear forces and policies are constrained, first and foremost, by the country’s </w:t>
      </w:r>
      <w:hyperlink r:id="rId24" w:history="1">
        <w:r w:rsidRPr="00BB7CA3">
          <w:rPr>
            <w:rStyle w:val="Hyperlink"/>
            <w:sz w:val="14"/>
          </w:rPr>
          <w:t>distinctive approach to nuclear weapons</w:t>
        </w:r>
      </w:hyperlink>
      <w:r w:rsidRPr="00BB7CA3">
        <w:rPr>
          <w:sz w:val="14"/>
        </w:rPr>
        <w:t xml:space="preserve">. As Jeffrey Lewis has written, Chinese leadership has historically believed that nuclear deterrence is largely </w:t>
      </w:r>
      <w:hyperlink r:id="rId25" w:history="1">
        <w:r w:rsidRPr="00BB7CA3">
          <w:rPr>
            <w:rStyle w:val="Hyperlink"/>
            <w:sz w:val="14"/>
          </w:rPr>
          <w:t>unaffected by the size and configuration of the adversary’s nuclear arsenal</w:t>
        </w:r>
      </w:hyperlink>
      <w:r w:rsidRPr="00BB7CA3">
        <w:rPr>
          <w:sz w:val="14"/>
        </w:rPr>
        <w:t>, so long as the country can threaten a counterstrike of a few — or even one — nuclear warheads. Marshall Nie Rongzhen, a leading figure in China’s early nuclear weapons program, called this “</w:t>
      </w:r>
      <w:hyperlink r:id="rId26" w:history="1">
        <w:r w:rsidRPr="00BB7CA3">
          <w:rPr>
            <w:rStyle w:val="Hyperlink"/>
            <w:sz w:val="14"/>
          </w:rPr>
          <w:t>the minimum means of reprisal</w:t>
        </w:r>
      </w:hyperlink>
      <w:r w:rsidRPr="00BB7CA3">
        <w:rPr>
          <w:sz w:val="14"/>
        </w:rPr>
        <w:t xml:space="preserve">.” </w:t>
      </w:r>
      <w:hyperlink r:id="rId27" w:history="1">
        <w:r w:rsidRPr="00BB7CA3">
          <w:rPr>
            <w:rStyle w:val="Hyperlink"/>
            <w:sz w:val="14"/>
          </w:rPr>
          <w:t>Recent research</w:t>
        </w:r>
      </w:hyperlink>
      <w:r w:rsidRPr="00BB7CA3">
        <w:rPr>
          <w:sz w:val="14"/>
        </w:rPr>
        <w:t xml:space="preserve"> by Fiona Cunningham and M. Taylor Fravel, based on reviews of Chinese doctrinal and academic writings and interviews with Chinese military and civilian experts, indicates that these fundamental views have not changed and that China is likely to continue adhering to its relatively restrained strategy of “</w:t>
      </w:r>
      <w:hyperlink r:id="rId28" w:history="1">
        <w:r w:rsidRPr="00BB7CA3">
          <w:rPr>
            <w:rStyle w:val="Hyperlink"/>
            <w:sz w:val="14"/>
          </w:rPr>
          <w:t>assured retaliation</w:t>
        </w:r>
      </w:hyperlink>
      <w:r w:rsidRPr="00BB7CA3">
        <w:rPr>
          <w:sz w:val="14"/>
        </w:rPr>
        <w:t xml:space="preserve">.” In </w:t>
      </w:r>
      <w:hyperlink r:id="rId29" w:anchor="page=12" w:history="1">
        <w:r w:rsidRPr="00BB7CA3">
          <w:rPr>
            <w:rStyle w:val="Hyperlink"/>
            <w:sz w:val="14"/>
          </w:rPr>
          <w:t>recent Track-1.5 and Track-2 dialogues</w:t>
        </w:r>
      </w:hyperlink>
      <w:r w:rsidRPr="00BB7CA3">
        <w:rPr>
          <w:sz w:val="14"/>
        </w:rPr>
        <w:t xml:space="preserve"> between the United States and China, Chinese participants have said that China could credibly threaten the United States with only “a few,” a “handful of,” or even “one” nuclear warhead. Designed to support more limited goals, China’s nuclear forces are generally believed to be smaller and less alerted than those of other states. The country has yet to develop </w:t>
      </w:r>
      <w:hyperlink r:id="rId30" w:history="1">
        <w:r w:rsidRPr="00BB7CA3">
          <w:rPr>
            <w:rStyle w:val="Hyperlink"/>
            <w:sz w:val="14"/>
          </w:rPr>
          <w:t>an early warning system</w:t>
        </w:r>
      </w:hyperlink>
      <w:r w:rsidRPr="00BB7CA3">
        <w:rPr>
          <w:sz w:val="14"/>
        </w:rPr>
        <w:t xml:space="preserve"> and some experts believe China would </w:t>
      </w:r>
      <w:hyperlink r:id="rId31" w:anchor="page=70" w:history="1">
        <w:r w:rsidRPr="00BB7CA3">
          <w:rPr>
            <w:rStyle w:val="Hyperlink"/>
            <w:sz w:val="14"/>
          </w:rPr>
          <w:t>wait several days</w:t>
        </w:r>
      </w:hyperlink>
      <w:r w:rsidRPr="00BB7CA3">
        <w:rPr>
          <w:sz w:val="14"/>
        </w:rPr>
        <w:t xml:space="preserve"> after suffering a nuclear strike before launching its own nuclear counterattack. Observers believe Beijing does </w:t>
      </w:r>
      <w:hyperlink r:id="rId32" w:history="1">
        <w:r w:rsidRPr="00BB7CA3">
          <w:rPr>
            <w:rStyle w:val="Hyperlink"/>
            <w:sz w:val="14"/>
          </w:rPr>
          <w:t xml:space="preserve">not mate its nuclear warheads to </w:t>
        </w:r>
      </w:hyperlink>
      <w:hyperlink r:id="rId33" w:history="1">
        <w:r w:rsidRPr="00BB7CA3">
          <w:rPr>
            <w:rStyle w:val="Hyperlink"/>
            <w:sz w:val="14"/>
          </w:rPr>
          <w:t>missiles</w:t>
        </w:r>
      </w:hyperlink>
      <w:r w:rsidRPr="00BB7CA3">
        <w:rPr>
          <w:sz w:val="14"/>
        </w:rPr>
        <w:t xml:space="preserve"> in peacetime, instead </w:t>
      </w:r>
      <w:hyperlink r:id="rId34" w:history="1">
        <w:r w:rsidRPr="00BB7CA3">
          <w:rPr>
            <w:rStyle w:val="Hyperlink"/>
            <w:sz w:val="14"/>
          </w:rPr>
          <w:t>storing them separately</w:t>
        </w:r>
      </w:hyperlink>
      <w:r w:rsidRPr="00BB7CA3">
        <w:rPr>
          <w:sz w:val="14"/>
        </w:rPr>
        <w:t xml:space="preserve">. According to the counting rules of the New START treaty, China has </w:t>
      </w:r>
      <w:hyperlink r:id="rId35" w:history="1">
        <w:r w:rsidRPr="00BB7CA3">
          <w:rPr>
            <w:rStyle w:val="Hyperlink"/>
            <w:sz w:val="14"/>
          </w:rPr>
          <w:t>nearly zero deployed nuclear weapons</w:t>
        </w:r>
      </w:hyperlink>
      <w:r w:rsidRPr="00BB7CA3">
        <w:rPr>
          <w:sz w:val="14"/>
        </w:rPr>
        <w:t xml:space="preserve">. </w:t>
      </w:r>
      <w:r w:rsidRPr="00F062E2">
        <w:rPr>
          <w:u w:val="single"/>
        </w:rPr>
        <w:t>China’s ongoing nuclear modernization program is indeed significantly changing the character and configuration of the country’s nuclear forces. But these changes appear to be driven by a desire to maintain the survivability of the country’s second-strike capability, not a fundamentally new view of nuclear weapons in Beijing.</w:t>
      </w:r>
      <w:r>
        <w:rPr>
          <w:u w:val="single"/>
        </w:rPr>
        <w:t xml:space="preserve"> </w:t>
      </w:r>
      <w:hyperlink r:id="rId36" w:anchor="page=189" w:history="1">
        <w:r w:rsidRPr="00AE22A4">
          <w:rPr>
            <w:rStyle w:val="Hyperlink"/>
            <w:b/>
            <w:bCs/>
            <w:highlight w:val="cyan"/>
            <w:u w:val="single"/>
          </w:rPr>
          <w:t>China has identified</w:t>
        </w:r>
      </w:hyperlink>
      <w:r w:rsidRPr="00BB7CA3">
        <w:rPr>
          <w:b/>
          <w:bCs/>
          <w:u w:val="single"/>
        </w:rPr>
        <w:t xml:space="preserve"> advancing U.S. capabilities in conventional prompt global strike and </w:t>
      </w:r>
      <w:hyperlink r:id="rId37" w:history="1">
        <w:r w:rsidRPr="00AE22A4">
          <w:rPr>
            <w:rStyle w:val="Hyperlink"/>
            <w:b/>
            <w:bCs/>
            <w:highlight w:val="cyan"/>
            <w:u w:val="single"/>
          </w:rPr>
          <w:t>b</w:t>
        </w:r>
        <w:r w:rsidRPr="00BB7CA3">
          <w:rPr>
            <w:rStyle w:val="Hyperlink"/>
            <w:b/>
            <w:bCs/>
            <w:u w:val="single"/>
          </w:rPr>
          <w:t xml:space="preserve">allistic </w:t>
        </w:r>
        <w:r w:rsidRPr="00AE22A4">
          <w:rPr>
            <w:rStyle w:val="Hyperlink"/>
            <w:b/>
            <w:bCs/>
            <w:highlight w:val="cyan"/>
            <w:u w:val="single"/>
          </w:rPr>
          <w:t>m</w:t>
        </w:r>
        <w:r w:rsidRPr="00BB7CA3">
          <w:rPr>
            <w:rStyle w:val="Hyperlink"/>
            <w:b/>
            <w:bCs/>
            <w:u w:val="single"/>
          </w:rPr>
          <w:t xml:space="preserve">issile </w:t>
        </w:r>
        <w:r w:rsidRPr="00AE22A4">
          <w:rPr>
            <w:rStyle w:val="Hyperlink"/>
            <w:b/>
            <w:bCs/>
            <w:highlight w:val="cyan"/>
            <w:u w:val="single"/>
          </w:rPr>
          <w:t>d</w:t>
        </w:r>
        <w:r w:rsidRPr="00BB7CA3">
          <w:rPr>
            <w:rStyle w:val="Hyperlink"/>
            <w:b/>
            <w:bCs/>
            <w:u w:val="single"/>
          </w:rPr>
          <w:t>efen</w:t>
        </w:r>
        <w:r w:rsidRPr="00AE22A4">
          <w:rPr>
            <w:rStyle w:val="Hyperlink"/>
            <w:b/>
            <w:bCs/>
            <w:highlight w:val="cyan"/>
            <w:u w:val="single"/>
          </w:rPr>
          <w:t>s</w:t>
        </w:r>
        <w:r w:rsidRPr="00BB7CA3">
          <w:rPr>
            <w:rStyle w:val="Hyperlink"/>
            <w:b/>
            <w:bCs/>
            <w:u w:val="single"/>
          </w:rPr>
          <w:t>e</w:t>
        </w:r>
      </w:hyperlink>
      <w:r w:rsidRPr="00BB7CA3">
        <w:rPr>
          <w:b/>
          <w:bCs/>
          <w:u w:val="single"/>
        </w:rPr>
        <w:t xml:space="preserve"> </w:t>
      </w:r>
      <w:r w:rsidRPr="00AE22A4">
        <w:rPr>
          <w:b/>
          <w:bCs/>
          <w:highlight w:val="cyan"/>
          <w:u w:val="single"/>
        </w:rPr>
        <w:t>as serious threats to its nuclear forces</w:t>
      </w:r>
      <w:r w:rsidRPr="00AE22A4">
        <w:rPr>
          <w:highlight w:val="cyan"/>
          <w:u w:val="single"/>
        </w:rPr>
        <w:t>.</w:t>
      </w:r>
      <w:r w:rsidRPr="00F062E2">
        <w:rPr>
          <w:u w:val="single"/>
        </w:rPr>
        <w:t xml:space="preserve"> Regardless of whether these concerns are reasonable, they appear sincere. By deploying more mobile missiles, </w:t>
      </w:r>
      <w:r w:rsidRPr="00AE22A4">
        <w:rPr>
          <w:highlight w:val="cyan"/>
          <w:u w:val="single"/>
        </w:rPr>
        <w:t>China hopes to</w:t>
      </w:r>
      <w:r w:rsidRPr="00F062E2">
        <w:rPr>
          <w:u w:val="single"/>
        </w:rPr>
        <w:t xml:space="preserve"> increase the survivability of its overall deterrent. By deploying SSBNs and equipping some of its land-based missiles with</w:t>
      </w:r>
      <w:r>
        <w:rPr>
          <w:u w:val="single"/>
        </w:rPr>
        <w:t xml:space="preserve"> </w:t>
      </w:r>
      <w:hyperlink r:id="rId38" w:history="1">
        <w:r w:rsidRPr="00F062E2">
          <w:rPr>
            <w:rStyle w:val="Hyperlink"/>
            <w:u w:val="single"/>
          </w:rPr>
          <w:t>MIRV capability</w:t>
        </w:r>
      </w:hyperlink>
      <w:r w:rsidRPr="00F062E2">
        <w:rPr>
          <w:u w:val="single"/>
        </w:rPr>
        <w:t xml:space="preserve">, it hopes to </w:t>
      </w:r>
      <w:r w:rsidRPr="00AE22A4">
        <w:rPr>
          <w:highlight w:val="cyan"/>
          <w:u w:val="single"/>
        </w:rPr>
        <w:t>enhance its ability to penetrate U.S. missile defenses</w:t>
      </w:r>
      <w:r w:rsidRPr="00F062E2">
        <w:rPr>
          <w:u w:val="single"/>
        </w:rPr>
        <w:t>.</w:t>
      </w:r>
      <w:r>
        <w:rPr>
          <w:u w:val="single"/>
        </w:rPr>
        <w:t xml:space="preserve"> </w:t>
      </w:r>
      <w:r w:rsidRPr="00BB7CA3">
        <w:rPr>
          <w:sz w:val="14"/>
        </w:rPr>
        <w:t xml:space="preserve">Hard Constraints In addition to these “softer” political constraints on a Chinese nuclear breakout, China would face several “harder” technical barriers to both developing a nuclear warfighting capability and undertaking a sprint to parity. A nuclear warfighting capability would require China to deploy a more diversified nuclear force, with smaller-yield warheads affixed to more accurate missiles. However, the country’s current warhead designs, designed for the more limited strategy of assured retaliation, are too heavy and too powerful. During the Cold War, the average yield of U.S. tactical weapons was </w:t>
      </w:r>
      <w:hyperlink r:id="rId39" w:history="1">
        <w:r w:rsidRPr="00BB7CA3">
          <w:rPr>
            <w:rStyle w:val="Hyperlink"/>
            <w:sz w:val="14"/>
          </w:rPr>
          <w:t>reported to be 4 kilotons</w:t>
        </w:r>
      </w:hyperlink>
      <w:r w:rsidRPr="00BB7CA3">
        <w:rPr>
          <w:sz w:val="14"/>
        </w:rPr>
        <w:t xml:space="preserve">, and NATO war planners set an upper </w:t>
      </w:r>
      <w:hyperlink r:id="rId40" w:anchor="page=69" w:history="1">
        <w:r w:rsidRPr="00BB7CA3">
          <w:rPr>
            <w:rStyle w:val="Hyperlink"/>
            <w:sz w:val="14"/>
          </w:rPr>
          <w:t>limit of 10 kilotons</w:t>
        </w:r>
      </w:hyperlink>
      <w:r w:rsidRPr="00BB7CA3">
        <w:rPr>
          <w:sz w:val="14"/>
        </w:rPr>
        <w:t xml:space="preserve"> for bombs that could be used on their own territory. More recently, the nuclear warhead for the U.S. Tomahawk cruise missile had a variable yield of 5 to 150 kilotons and weighed 130 kilograms. By comparison, China’s smallest nuclear warhead is estimated to have a yield of 200 to 300 kilotons and to weigh 500 kilograms. China’s </w:t>
      </w:r>
      <w:hyperlink r:id="rId41" w:history="1">
        <w:r w:rsidRPr="00BB7CA3">
          <w:rPr>
            <w:rStyle w:val="Hyperlink"/>
            <w:sz w:val="14"/>
          </w:rPr>
          <w:t>record of nuclear weapons testing</w:t>
        </w:r>
      </w:hyperlink>
      <w:r w:rsidRPr="00BB7CA3">
        <w:rPr>
          <w:sz w:val="14"/>
        </w:rPr>
        <w:t xml:space="preserve"> does not give it an ideal basis for developing reliable, smaller, modern designs. Most of China’s tests involved heavy, high-yield devices. Beijing did successfully test an </w:t>
      </w:r>
      <w:hyperlink r:id="rId42" w:history="1">
        <w:r w:rsidRPr="00BB7CA3">
          <w:rPr>
            <w:rStyle w:val="Hyperlink"/>
            <w:sz w:val="14"/>
          </w:rPr>
          <w:t>enhanced radiation device</w:t>
        </w:r>
      </w:hyperlink>
      <w:r w:rsidRPr="00BB7CA3">
        <w:rPr>
          <w:sz w:val="14"/>
        </w:rPr>
        <w:t xml:space="preserve"> in the late 1980s that could serve as the technical foundation for tactical nuclear weapons, though it’s not clear this design would be suitable for developing a robust warfighting arsenal. Even if China were to rely on this design, it might face production constraints stemming from limited tritium and fissile material stockpiles. China might choose to resume nuclear testing to develop newer warhead designs, but it would take time and resources to design and certify new warheads, and the international community would detect any new testing. Finally, China generally lacks the supporting infrastructure needed to employ a nuclear warfighting capability. Such a capability would require developing new technical capabilities, organizational arrangements, and operational practices, which China has generally avoided. For instance, a nuclear warfighting capability would likely require more flexible command and control arrangements, including delegating more authority to military commanders, as Pakistan has done to support its </w:t>
      </w:r>
      <w:hyperlink r:id="rId43" w:history="1">
        <w:r w:rsidRPr="00BB7CA3">
          <w:rPr>
            <w:rStyle w:val="Hyperlink"/>
            <w:sz w:val="14"/>
          </w:rPr>
          <w:t>“asymmetric escalation” strategy</w:t>
        </w:r>
      </w:hyperlink>
      <w:r w:rsidRPr="00BB7CA3">
        <w:rPr>
          <w:sz w:val="14"/>
        </w:rPr>
        <w:t xml:space="preserve">. By contrast, China has prioritized strict political control over its nuclear weapons, keeping its </w:t>
      </w:r>
      <w:hyperlink r:id="rId44" w:history="1">
        <w:r w:rsidRPr="00BB7CA3">
          <w:rPr>
            <w:rStyle w:val="Hyperlink"/>
            <w:sz w:val="14"/>
          </w:rPr>
          <w:t>nuclear forces somewhat insulated</w:t>
        </w:r>
      </w:hyperlink>
      <w:r w:rsidRPr="00BB7CA3">
        <w:rPr>
          <w:sz w:val="14"/>
        </w:rPr>
        <w:t xml:space="preserve"> from its conventional ones. China would face similar constraints in attempting a strategic sprint to parity. The most significant challenge is its limited fissile material stockpile. China’s modern warhead designs use plutonium fuel, but analysts believe Beijing last produced weapons-grade plutonium in 1991 and that it currently maintains a </w:t>
      </w:r>
      <w:hyperlink r:id="rId45" w:history="1">
        <w:r w:rsidRPr="00BB7CA3">
          <w:rPr>
            <w:rStyle w:val="Hyperlink"/>
            <w:sz w:val="14"/>
          </w:rPr>
          <w:t>stockpile of only 1.8 metric tons</w:t>
        </w:r>
      </w:hyperlink>
      <w:r w:rsidRPr="00BB7CA3">
        <w:rPr>
          <w:sz w:val="14"/>
        </w:rPr>
        <w:t xml:space="preserve">. In addition, China has relied on </w:t>
      </w:r>
      <w:hyperlink r:id="rId46" w:history="1">
        <w:r w:rsidRPr="00BB7CA3">
          <w:rPr>
            <w:rStyle w:val="Hyperlink"/>
            <w:sz w:val="14"/>
          </w:rPr>
          <w:t>conservative warhead designs</w:t>
        </w:r>
      </w:hyperlink>
      <w:r w:rsidRPr="00BB7CA3">
        <w:rPr>
          <w:sz w:val="14"/>
        </w:rPr>
        <w:t xml:space="preserve"> that use more fuel than other countries’ warheads. Given these high fuel requirements and its limited stockpile, in a best-case scenario China could produce no more than 250 to 450 plutonium-based warheads. China could resort to using uranium-based designs, though it faces a limited uranium stockpile as well. More significantly, the uranium designs it has tested in the past were relatively unsophisticated and ill-suited for a modern arsenal. To develop modern and reliable uranium-based warheads, China would likely have to resort again to testing new designs. Certainly, </w:t>
      </w:r>
      <w:r w:rsidRPr="00AE22A4">
        <w:rPr>
          <w:b/>
          <w:bCs/>
          <w:highlight w:val="cyan"/>
          <w:u w:val="single"/>
        </w:rPr>
        <w:t>China possesses the</w:t>
      </w:r>
      <w:r w:rsidRPr="00F062E2">
        <w:rPr>
          <w:u w:val="single"/>
        </w:rPr>
        <w:t xml:space="preserve"> underlying </w:t>
      </w:r>
      <w:r w:rsidRPr="00AE22A4">
        <w:rPr>
          <w:b/>
          <w:bCs/>
          <w:highlight w:val="cyan"/>
          <w:u w:val="single"/>
        </w:rPr>
        <w:t>economic, industrial, and technological bases</w:t>
      </w:r>
      <w:r w:rsidRPr="00AE22A4">
        <w:rPr>
          <w:highlight w:val="cyan"/>
          <w:u w:val="single"/>
        </w:rPr>
        <w:t xml:space="preserve"> on which </w:t>
      </w:r>
      <w:r w:rsidRPr="00AE22A4">
        <w:rPr>
          <w:b/>
          <w:bCs/>
          <w:highlight w:val="cyan"/>
          <w:u w:val="single"/>
        </w:rPr>
        <w:t>to</w:t>
      </w:r>
      <w:r w:rsidRPr="00BB7CA3">
        <w:rPr>
          <w:b/>
          <w:bCs/>
          <w:u w:val="single"/>
        </w:rPr>
        <w:t xml:space="preserve"> </w:t>
      </w:r>
      <w:r w:rsidRPr="00F062E2">
        <w:rPr>
          <w:u w:val="single"/>
        </w:rPr>
        <w:t xml:space="preserve">either </w:t>
      </w:r>
      <w:r w:rsidRPr="00AE22A4">
        <w:rPr>
          <w:b/>
          <w:bCs/>
          <w:highlight w:val="cyan"/>
          <w:u w:val="single"/>
        </w:rPr>
        <w:t>develop a nuclear warfighting capability</w:t>
      </w:r>
      <w:r w:rsidRPr="00F062E2">
        <w:rPr>
          <w:u w:val="single"/>
        </w:rPr>
        <w:t xml:space="preserve"> or attempt a sprint to parity. However</w:t>
      </w:r>
      <w:r w:rsidRPr="00BB7CA3">
        <w:rPr>
          <w:sz w:val="14"/>
        </w:rPr>
        <w:t xml:space="preserve">, attempting either form of nuclear breakout would entail significant changes to China’s nuclear program, possibly including developing new warheads, resuming weapons testing, renewing weapons-grade fissile material production, and significantly changing operational practices. Given China’s </w:t>
      </w:r>
      <w:hyperlink r:id="rId47" w:anchor="page=174" w:history="1">
        <w:r w:rsidRPr="00BB7CA3">
          <w:rPr>
            <w:rStyle w:val="Hyperlink"/>
            <w:sz w:val="14"/>
          </w:rPr>
          <w:t>historically conservative approach</w:t>
        </w:r>
      </w:hyperlink>
      <w:r w:rsidRPr="00BB7CA3">
        <w:rPr>
          <w:sz w:val="14"/>
        </w:rPr>
        <w:t xml:space="preserve"> to its nuclear weapons program, </w:t>
      </w:r>
      <w:r w:rsidRPr="00F062E2">
        <w:rPr>
          <w:u w:val="single"/>
        </w:rPr>
        <w:t xml:space="preserve">it appears unlikely that it could undertake a </w:t>
      </w:r>
      <w:r w:rsidRPr="00BB7CA3">
        <w:rPr>
          <w:sz w:val="14"/>
        </w:rPr>
        <w:t xml:space="preserve">military significant </w:t>
      </w:r>
      <w:r w:rsidRPr="00F062E2">
        <w:rPr>
          <w:u w:val="single"/>
        </w:rPr>
        <w:t>nuclear breakout</w:t>
      </w:r>
      <w:r w:rsidRPr="00BB7CA3">
        <w:rPr>
          <w:sz w:val="14"/>
        </w:rPr>
        <w:t xml:space="preserve"> in the near term or accomplish one in the long term </w:t>
      </w:r>
      <w:r w:rsidRPr="00F062E2">
        <w:rPr>
          <w:u w:val="single"/>
        </w:rPr>
        <w:t>without being detected.</w:t>
      </w:r>
      <w:r>
        <w:rPr>
          <w:u w:val="single"/>
        </w:rPr>
        <w:t xml:space="preserve"> </w:t>
      </w:r>
      <w:r w:rsidRPr="00BB7CA3">
        <w:rPr>
          <w:sz w:val="14"/>
        </w:rPr>
        <w:t xml:space="preserve">Analysts who have warned of an impending nuclear breakout may be assuming that China’s ongoing modernization program is more expansive than it is, conflating a push for greater survivability with a desire for “usability,” or viewing the modest quantitative growth in China’s arsenal as a prelude to something much more expansive. Certainly, China has made tremendous progress in developing and deploying advanced ballistic missile systems, which would be a crucial component of any nuclear warfighting capability. Indeed, </w:t>
      </w:r>
      <w:hyperlink r:id="rId48" w:anchor="page=129" w:history="1">
        <w:r w:rsidRPr="00BB7CA3">
          <w:rPr>
            <w:rStyle w:val="Hyperlink"/>
            <w:sz w:val="14"/>
          </w:rPr>
          <w:t>some observers</w:t>
        </w:r>
      </w:hyperlink>
      <w:r w:rsidRPr="00BB7CA3">
        <w:rPr>
          <w:sz w:val="14"/>
        </w:rPr>
        <w:t xml:space="preserve"> worry that the hardware and operational practices associated with the conventional force could bleed over and end up benefitting the nuclear force. But a broader review of the other technical requirements of either developing a nuclear warfighting capability or pursuing strategic parity suggests China would nonetheless face harder obstacles. Policy Implications The constraints on China’s nuclear forces have important implications for U.S. policy. Policy decisions should rest on realistic threat assessments of China’s nuclear program and avoid provoking self-fulfilling prophecies. Washington should recognize the constraints on Beijing’s nuclear policy and work to reinforce those constraints and maintain strategic stability. First, </w:t>
      </w:r>
      <w:r w:rsidRPr="00F062E2">
        <w:rPr>
          <w:u w:val="single"/>
        </w:rPr>
        <w:t>observers should watch for indicators that China is fundamentally altering its approach to nuclear weapons. This could include more obvious moves such as the resumption of production of military fissile material, new rounds of nuclear weapons testing, or a shift in political statements about the purpose of China’s nuclear weapons.</w:t>
      </w:r>
      <w:r w:rsidRPr="00BB7CA3">
        <w:rPr>
          <w:sz w:val="14"/>
        </w:rPr>
        <w:t xml:space="preserve"> Important indicators might also be subtler, such as </w:t>
      </w:r>
      <w:hyperlink r:id="rId49" w:history="1">
        <w:r w:rsidRPr="00BB7CA3">
          <w:rPr>
            <w:rStyle w:val="Hyperlink"/>
            <w:sz w:val="14"/>
          </w:rPr>
          <w:t>changes in the organization and operation of the military organizations</w:t>
        </w:r>
      </w:hyperlink>
      <w:r w:rsidRPr="00BB7CA3">
        <w:rPr>
          <w:sz w:val="14"/>
        </w:rPr>
        <w:t xml:space="preserve"> that operate China’s nuclear weapons. Second, the United States should attempt to strengthen and reinforce the constraints on China’s program. </w:t>
      </w:r>
      <w:hyperlink r:id="rId50" w:history="1">
        <w:r w:rsidRPr="00BB7CA3">
          <w:rPr>
            <w:rStyle w:val="Hyperlink"/>
            <w:sz w:val="14"/>
          </w:rPr>
          <w:t>Ratifying the Comprehensive Test Ban Treaty</w:t>
        </w:r>
      </w:hyperlink>
      <w:r w:rsidRPr="00BB7CA3">
        <w:rPr>
          <w:sz w:val="14"/>
        </w:rPr>
        <w:t xml:space="preserve"> would strengthen the international norm against testing, while </w:t>
      </w:r>
      <w:hyperlink r:id="rId51" w:history="1">
        <w:r w:rsidRPr="00BB7CA3">
          <w:rPr>
            <w:rStyle w:val="Hyperlink"/>
            <w:sz w:val="14"/>
          </w:rPr>
          <w:t>funding the C</w:t>
        </w:r>
      </w:hyperlink>
      <w:hyperlink r:id="rId52" w:history="1">
        <w:r w:rsidRPr="00BB7CA3">
          <w:rPr>
            <w:rStyle w:val="Hyperlink"/>
            <w:sz w:val="14"/>
          </w:rPr>
          <w:t xml:space="preserve">omprehensive Test Ban Treaty </w:t>
        </w:r>
      </w:hyperlink>
      <w:hyperlink r:id="rId53" w:history="1">
        <w:r w:rsidRPr="00BB7CA3">
          <w:rPr>
            <w:rStyle w:val="Hyperlink"/>
            <w:sz w:val="14"/>
          </w:rPr>
          <w:t>Organization</w:t>
        </w:r>
      </w:hyperlink>
      <w:r w:rsidRPr="00BB7CA3">
        <w:rPr>
          <w:sz w:val="14"/>
        </w:rPr>
        <w:t xml:space="preserve"> increases the chance of detecting tests should they occur. (Though it would likely be more difficult to detect small-yield tests of tactical warheads compared to the massive tests of China’s past, the history of the international monitoring system is cause for optimism. For example, it detected North Korea’s 2006 nuclear test, which had </w:t>
      </w:r>
      <w:hyperlink r:id="rId54" w:history="1">
        <w:r w:rsidRPr="00BB7CA3">
          <w:rPr>
            <w:rStyle w:val="Hyperlink"/>
            <w:sz w:val="14"/>
          </w:rPr>
          <w:t>an estimated yield of only 0.6 kilotons</w:t>
        </w:r>
      </w:hyperlink>
      <w:r w:rsidRPr="00BB7CA3">
        <w:rPr>
          <w:sz w:val="14"/>
        </w:rPr>
        <w:t xml:space="preserve">.) The United States should also attempt to stem the rise of </w:t>
      </w:r>
      <w:hyperlink r:id="rId55" w:history="1">
        <w:r w:rsidRPr="00BB7CA3">
          <w:rPr>
            <w:rStyle w:val="Hyperlink"/>
            <w:sz w:val="14"/>
          </w:rPr>
          <w:t>reprocessing in East Asia</w:t>
        </w:r>
      </w:hyperlink>
      <w:r w:rsidRPr="00BB7CA3">
        <w:rPr>
          <w:sz w:val="14"/>
        </w:rPr>
        <w:t xml:space="preserve">, which could raise regional anxieties by lowering the barriers to some states producing nuclear bombs. Finally, </w:t>
      </w:r>
      <w:r w:rsidRPr="00BB7CA3">
        <w:rPr>
          <w:b/>
          <w:bCs/>
          <w:u w:val="single"/>
        </w:rPr>
        <w:t xml:space="preserve">policymakers should recognize that </w:t>
      </w:r>
      <w:r w:rsidRPr="00AE22A4">
        <w:rPr>
          <w:b/>
          <w:bCs/>
          <w:highlight w:val="cyan"/>
          <w:u w:val="single"/>
        </w:rPr>
        <w:t>Chinese nuclear policies are driven</w:t>
      </w:r>
      <w:r w:rsidRPr="00F062E2">
        <w:rPr>
          <w:u w:val="single"/>
        </w:rPr>
        <w:t xml:space="preserve"> in part </w:t>
      </w:r>
      <w:r w:rsidRPr="00AE22A4">
        <w:rPr>
          <w:b/>
          <w:bCs/>
          <w:highlight w:val="cyan"/>
          <w:u w:val="single"/>
        </w:rPr>
        <w:t>by perceived threats from the U</w:t>
      </w:r>
      <w:r w:rsidRPr="00BB7CA3">
        <w:rPr>
          <w:b/>
          <w:bCs/>
          <w:u w:val="single"/>
        </w:rPr>
        <w:t xml:space="preserve">nited </w:t>
      </w:r>
      <w:r w:rsidRPr="00AE22A4">
        <w:rPr>
          <w:b/>
          <w:bCs/>
          <w:highlight w:val="cyan"/>
          <w:u w:val="single"/>
        </w:rPr>
        <w:t>S</w:t>
      </w:r>
      <w:r w:rsidRPr="00BB7CA3">
        <w:rPr>
          <w:b/>
          <w:bCs/>
          <w:u w:val="single"/>
        </w:rPr>
        <w:t>tates</w:t>
      </w:r>
      <w:r w:rsidRPr="00F062E2">
        <w:rPr>
          <w:u w:val="single"/>
        </w:rPr>
        <w:t xml:space="preserve"> itself. </w:t>
      </w:r>
      <w:r w:rsidRPr="00BB7CA3">
        <w:rPr>
          <w:b/>
          <w:bCs/>
          <w:u w:val="single"/>
        </w:rPr>
        <w:t>Expanding</w:t>
      </w:r>
      <w:r w:rsidRPr="00F062E2">
        <w:rPr>
          <w:u w:val="single"/>
        </w:rPr>
        <w:t xml:space="preserve"> conventional prompt global strike, </w:t>
      </w:r>
      <w:r w:rsidRPr="00AE22A4">
        <w:rPr>
          <w:b/>
          <w:bCs/>
          <w:highlight w:val="cyan"/>
          <w:u w:val="single"/>
        </w:rPr>
        <w:t>b</w:t>
      </w:r>
      <w:r w:rsidRPr="00BB7CA3">
        <w:rPr>
          <w:b/>
          <w:bCs/>
          <w:u w:val="single"/>
        </w:rPr>
        <w:t xml:space="preserve">allistic </w:t>
      </w:r>
      <w:r w:rsidRPr="00AE22A4">
        <w:rPr>
          <w:b/>
          <w:bCs/>
          <w:highlight w:val="cyan"/>
          <w:u w:val="single"/>
        </w:rPr>
        <w:t>m</w:t>
      </w:r>
      <w:r w:rsidRPr="00BB7CA3">
        <w:rPr>
          <w:b/>
          <w:bCs/>
          <w:u w:val="single"/>
        </w:rPr>
        <w:t xml:space="preserve">issile </w:t>
      </w:r>
      <w:r w:rsidRPr="00AE22A4">
        <w:rPr>
          <w:b/>
          <w:bCs/>
          <w:highlight w:val="cyan"/>
          <w:u w:val="single"/>
        </w:rPr>
        <w:t>d</w:t>
      </w:r>
      <w:r w:rsidRPr="00BB7CA3">
        <w:rPr>
          <w:b/>
          <w:bCs/>
          <w:u w:val="single"/>
        </w:rPr>
        <w:t>efen</w:t>
      </w:r>
      <w:r w:rsidRPr="00AE22A4">
        <w:rPr>
          <w:b/>
          <w:bCs/>
          <w:highlight w:val="cyan"/>
          <w:u w:val="single"/>
        </w:rPr>
        <w:t>s</w:t>
      </w:r>
      <w:r w:rsidRPr="00BB7CA3">
        <w:rPr>
          <w:b/>
          <w:bCs/>
          <w:u w:val="single"/>
        </w:rPr>
        <w:t xml:space="preserve">e, and the role of U.S. nuclear forces </w:t>
      </w:r>
      <w:r w:rsidRPr="00AE22A4">
        <w:rPr>
          <w:b/>
          <w:bCs/>
          <w:highlight w:val="cyan"/>
          <w:u w:val="single"/>
        </w:rPr>
        <w:t>could</w:t>
      </w:r>
      <w:r w:rsidRPr="00BB7CA3">
        <w:rPr>
          <w:b/>
          <w:bCs/>
          <w:u w:val="single"/>
        </w:rPr>
        <w:t xml:space="preserve"> exacerbate Chinese threat perceptions and </w:t>
      </w:r>
      <w:r w:rsidRPr="00AE22A4">
        <w:rPr>
          <w:b/>
          <w:bCs/>
          <w:highlight w:val="cyan"/>
          <w:u w:val="single"/>
        </w:rPr>
        <w:t>trigger</w:t>
      </w:r>
      <w:r w:rsidRPr="00BB7CA3">
        <w:rPr>
          <w:b/>
          <w:bCs/>
          <w:u w:val="single"/>
        </w:rPr>
        <w:t xml:space="preserve"> just the kind of </w:t>
      </w:r>
      <w:r w:rsidRPr="00AE22A4">
        <w:rPr>
          <w:b/>
          <w:bCs/>
          <w:highlight w:val="cyan"/>
          <w:u w:val="single"/>
        </w:rPr>
        <w:t>nuclear breakout scenarios</w:t>
      </w:r>
      <w:r w:rsidRPr="00BB7CA3">
        <w:rPr>
          <w:b/>
          <w:bCs/>
          <w:u w:val="single"/>
        </w:rPr>
        <w:t xml:space="preserve"> that observers fear.</w:t>
      </w:r>
      <w:r w:rsidRPr="00BB7CA3">
        <w:rPr>
          <w:sz w:val="14"/>
        </w:rPr>
        <w:t xml:space="preserve"> Calls to </w:t>
      </w:r>
      <w:hyperlink r:id="rId56" w:anchor="page=11" w:history="1">
        <w:r w:rsidRPr="00BB7CA3">
          <w:rPr>
            <w:rStyle w:val="Hyperlink"/>
            <w:sz w:val="14"/>
          </w:rPr>
          <w:t>develop so-called tailored nuclear options</w:t>
        </w:r>
      </w:hyperlink>
      <w:r w:rsidRPr="00BB7CA3">
        <w:rPr>
          <w:sz w:val="14"/>
        </w:rPr>
        <w:t xml:space="preserve"> based on assumptions of an impending Chinese nuclear breakout should be met with skepticism. </w:t>
      </w:r>
      <w:r w:rsidRPr="00F062E2">
        <w:rPr>
          <w:u w:val="single"/>
        </w:rPr>
        <w:t xml:space="preserve">Rather than exacerbating these dynamics, </w:t>
      </w:r>
      <w:r w:rsidRPr="00AE22A4">
        <w:rPr>
          <w:b/>
          <w:bCs/>
          <w:highlight w:val="cyan"/>
          <w:u w:val="single"/>
        </w:rPr>
        <w:t xml:space="preserve">the U.S.-China </w:t>
      </w:r>
      <w:r w:rsidRPr="00276434">
        <w:rPr>
          <w:b/>
          <w:bCs/>
          <w:u w:val="single"/>
        </w:rPr>
        <w:t>nuclear</w:t>
      </w:r>
      <w:r w:rsidRPr="00AE22A4">
        <w:rPr>
          <w:b/>
          <w:bCs/>
          <w:highlight w:val="cyan"/>
          <w:u w:val="single"/>
        </w:rPr>
        <w:t xml:space="preserve"> relationship might be best served </w:t>
      </w:r>
      <w:r w:rsidRPr="00981ACA">
        <w:rPr>
          <w:b/>
          <w:bCs/>
          <w:highlight w:val="cyan"/>
          <w:u w:val="single"/>
        </w:rPr>
        <w:t>by</w:t>
      </w:r>
      <w:r w:rsidRPr="00981ACA">
        <w:rPr>
          <w:b/>
          <w:bCs/>
          <w:u w:val="single"/>
        </w:rPr>
        <w:t xml:space="preserve"> a dose of </w:t>
      </w:r>
      <w:hyperlink r:id="rId57" w:history="1">
        <w:r w:rsidRPr="00AE22A4">
          <w:rPr>
            <w:rStyle w:val="Hyperlink"/>
            <w:b/>
            <w:bCs/>
            <w:highlight w:val="cyan"/>
            <w:u w:val="single"/>
          </w:rPr>
          <w:t>strategic restraint</w:t>
        </w:r>
      </w:hyperlink>
      <w:r w:rsidRPr="00AE22A4">
        <w:rPr>
          <w:b/>
          <w:bCs/>
          <w:highlight w:val="cyan"/>
          <w:u w:val="single"/>
        </w:rPr>
        <w:t>.</w:t>
      </w:r>
    </w:p>
    <w:p w14:paraId="2B0B8138" w14:textId="77777777" w:rsidR="00893518" w:rsidRDefault="00893518" w:rsidP="00893518">
      <w:pPr>
        <w:pStyle w:val="Heading4"/>
      </w:pPr>
      <w:r>
        <w:t xml:space="preserve">Nuclear war with China results in millions killed, radiation poising, and a nuclear winter. </w:t>
      </w:r>
    </w:p>
    <w:p w14:paraId="7368FFC2" w14:textId="77777777" w:rsidR="00893518" w:rsidRPr="00F50360" w:rsidRDefault="00893518" w:rsidP="00893518">
      <w:r w:rsidRPr="00F50360">
        <w:rPr>
          <w:rFonts w:eastAsiaTheme="majorEastAsia" w:cstheme="majorBidi"/>
          <w:b/>
          <w:bCs/>
          <w:sz w:val="26"/>
          <w:szCs w:val="26"/>
        </w:rPr>
        <w:t>Wittner 11</w:t>
      </w:r>
      <w:r w:rsidRPr="00F50360">
        <w:t xml:space="preserve"> </w:t>
      </w:r>
      <w:r>
        <w:t>(</w:t>
      </w:r>
      <w:r w:rsidRPr="00F50360">
        <w:t>Professor of History @ State University of New York-Albany, Lawrence S. Wittner, “Is a Nuclear War with China Possible?,” Huntington News, Monday, November 28, 2011 - 18:37 pg. http://www.huntingtonnews.net/14446</w:t>
      </w:r>
      <w:r>
        <w:t>)</w:t>
      </w:r>
    </w:p>
    <w:p w14:paraId="1E289B15" w14:textId="77777777" w:rsidR="00893518" w:rsidRPr="00BE06A6" w:rsidRDefault="00893518" w:rsidP="00893518">
      <w:pPr>
        <w:rPr>
          <w:rStyle w:val="StyleUnderline"/>
        </w:rPr>
      </w:pPr>
      <w:r w:rsidRPr="00BE06A6">
        <w:rPr>
          <w:rStyle w:val="StyleUnderline"/>
        </w:rPr>
        <w:t>While nuclear weapons exist, there remains a danger that they will be used</w:t>
      </w:r>
      <w:r>
        <w:t xml:space="preserve">.  After all, for centuries national conflicts have led to wars, with nations employing their deadliest weapons.  </w:t>
      </w:r>
      <w:r w:rsidRPr="00BE06A6">
        <w:t>The current</w:t>
      </w:r>
      <w:r w:rsidRPr="00BE06A6">
        <w:rPr>
          <w:rStyle w:val="StyleUnderline"/>
        </w:rPr>
        <w:t xml:space="preserve"> deterioration of U.S. relations with China might end up providing us with yet another example of this phenomenon.</w:t>
      </w:r>
    </w:p>
    <w:p w14:paraId="16D233CC" w14:textId="77777777" w:rsidR="00893518" w:rsidRDefault="00893518" w:rsidP="00893518">
      <w:r w:rsidRPr="00BE06A6">
        <w:rPr>
          <w:rStyle w:val="StyleUnderline"/>
        </w:rPr>
        <w:t>The gathering tension between the United States and China is clear</w:t>
      </w:r>
      <w:r>
        <w:t xml:space="preserve"> enough.  </w:t>
      </w:r>
      <w:r w:rsidRPr="00BE06A6">
        <w:rPr>
          <w:rStyle w:val="StyleUnderline"/>
        </w:rPr>
        <w:t>Disturbed by China’s growing economic and military strength, the U.S. government recently challenged China’s claims in the South China Sea, increased the U.S. military presence in Australia, and deepened U.S. military ties with other nations in the Pacific region</w:t>
      </w:r>
      <w:r>
        <w:t>.  According to Secretary of State Hillary Clinton, the United States was “asserting our own position as a Pacific power.”</w:t>
      </w:r>
    </w:p>
    <w:p w14:paraId="1919D14F" w14:textId="77777777" w:rsidR="00893518" w:rsidRDefault="00893518" w:rsidP="00893518">
      <w:r>
        <w:t>But need this lead to nuclear war?</w:t>
      </w:r>
    </w:p>
    <w:p w14:paraId="0E7F8005" w14:textId="77777777" w:rsidR="00893518" w:rsidRDefault="00893518" w:rsidP="00893518">
      <w:r>
        <w:t>Not necessarily.  And yet, there are signs that it could.  After all, bot</w:t>
      </w:r>
      <w:r w:rsidRPr="00BE06A6">
        <w:rPr>
          <w:rStyle w:val="StyleUnderline"/>
        </w:rPr>
        <w:t xml:space="preserve">h </w:t>
      </w:r>
      <w:r w:rsidRPr="00981ACA">
        <w:rPr>
          <w:rStyle w:val="StyleUnderline"/>
        </w:rPr>
        <w:t>the United States and China possess large numbers of nuclear weapons</w:t>
      </w:r>
      <w:r w:rsidRPr="00BE06A6">
        <w:rPr>
          <w:rStyle w:val="StyleUnderline"/>
        </w:rPr>
        <w:t>.</w:t>
      </w:r>
      <w:r>
        <w:t xml:space="preserve">  </w:t>
      </w:r>
      <w:r w:rsidRPr="00BE06A6">
        <w:rPr>
          <w:rStyle w:val="StyleUnderline"/>
        </w:rPr>
        <w:t>The U.S.</w:t>
      </w:r>
      <w:r>
        <w:t xml:space="preserve"> government th</w:t>
      </w:r>
      <w:r w:rsidRPr="00BE06A6">
        <w:rPr>
          <w:rStyle w:val="StyleUnderline"/>
        </w:rPr>
        <w:t>reatened to attack China with nuclear weapons during the Korean War and</w:t>
      </w:r>
      <w:r>
        <w:t xml:space="preserve">, later, </w:t>
      </w:r>
      <w:r w:rsidRPr="00BE06A6">
        <w:rPr>
          <w:rStyle w:val="StyleUnderline"/>
        </w:rPr>
        <w:t>during the conflict over the future of China’s offshore islands, Quemoy and Matsu.</w:t>
      </w:r>
      <w:r>
        <w:t xml:space="preserve">  In the midst of the latter confrontation, President Dwight Eisenhower declared publicly, and chillingly, that U.S. nuclear weapons would “be used just exactly as you would use a bullet or anything else.”</w:t>
      </w:r>
    </w:p>
    <w:p w14:paraId="4C5EFBC2" w14:textId="77777777" w:rsidR="00893518" w:rsidRPr="00BE06A6" w:rsidRDefault="00893518" w:rsidP="00893518">
      <w:pPr>
        <w:rPr>
          <w:rStyle w:val="StyleUnderline"/>
        </w:rPr>
      </w:pPr>
      <w:r>
        <w:t xml:space="preserve">Of course, China didn’t have nuclear weapons then.  Now that it does, perhaps the behavior of national leaders will be more temperate.  But </w:t>
      </w:r>
      <w:r w:rsidRPr="00BE06A6">
        <w:rPr>
          <w:rStyle w:val="StyleUnderline"/>
        </w:rPr>
        <w:t>the loose nuclear threats of U.S. and Soviet government officials during the Cold War, when both nations had vast nuclear arsenals, should convince us that, even as the military ante is raised, nuclear saber-rattling persists.</w:t>
      </w:r>
    </w:p>
    <w:p w14:paraId="72ED274D" w14:textId="77777777" w:rsidR="00893518" w:rsidRDefault="00893518" w:rsidP="00893518">
      <w:r>
        <w:t xml:space="preserve">Some pundits argue that nuclear weapons prevent wars between nuclear-armed nations; and, admittedly, there haven’t been very many—at least not yet.  But </w:t>
      </w:r>
      <w:r w:rsidRPr="00BE06A6">
        <w:rPr>
          <w:rStyle w:val="StyleUnderline"/>
        </w:rPr>
        <w:t>the Kargil War of 1999, between nuclear-armed India and nuclear-armed Pakistan, should convince us that such wars can occur</w:t>
      </w:r>
      <w:r>
        <w:t xml:space="preserve">.  Indeed, in that case, </w:t>
      </w:r>
      <w:r w:rsidRPr="00BE06A6">
        <w:rPr>
          <w:rStyle w:val="StyleUnderline"/>
        </w:rPr>
        <w:t xml:space="preserve">the conflict almost slipped into a nuclear war. </w:t>
      </w:r>
      <w: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
    <w:p w14:paraId="0F09AF69" w14:textId="77777777" w:rsidR="00893518" w:rsidRDefault="00893518" w:rsidP="00893518">
      <w:r>
        <w:t xml:space="preserve">At the least, though, don’t nuclear weapons deter a nuclear attack?  Do they?  Obviously, </w:t>
      </w:r>
      <w:r w:rsidRPr="00F50360">
        <w:t>NATO leaders didn’t feel deterred, for, throughout the Cold War</w:t>
      </w:r>
      <w:r>
        <w:t>, NATO’s strategy was to respond to a Soviet conventional military attack on Western Europe by launching a Western nuclear attack on the nuclear-armed Soviet Union.  Furthermore</w:t>
      </w:r>
      <w:r w:rsidRPr="00F50360">
        <w:t>, if U.S. government officials really believed that nuclear deterrence worked, they would not have resorted to championing “Star Wars” and its modern variant, national missile defense.  Why are these vastly e</w:t>
      </w:r>
      <w:r>
        <w:t>xpensive—and probably unworkable—military defense systems needed if other nuclear powers are deterred from attacking by U.S. nuclear might?</w:t>
      </w:r>
    </w:p>
    <w:p w14:paraId="019AFB22" w14:textId="77777777" w:rsidR="00893518" w:rsidRDefault="00893518" w:rsidP="00893518">
      <w:r>
        <w:t>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w:t>
      </w:r>
    </w:p>
    <w:p w14:paraId="31A0EC5E" w14:textId="77777777" w:rsidR="00893518" w:rsidRPr="00BE06A6" w:rsidRDefault="00893518" w:rsidP="00893518">
      <w:pPr>
        <w:rPr>
          <w:rStyle w:val="StyleUnderline"/>
        </w:rPr>
      </w:pPr>
      <w:r>
        <w:t xml:space="preserve">But what would that “victory” entail?  </w:t>
      </w:r>
      <w:r w:rsidRPr="00BF59DE">
        <w:rPr>
          <w:rStyle w:val="StyleUnderline"/>
          <w:highlight w:val="cyan"/>
        </w:rPr>
        <w:t>A nuclear attack by China would immediately slaughter at least 10 million Americans</w:t>
      </w:r>
      <w:r w:rsidRPr="00BE06A6">
        <w:rPr>
          <w:rStyle w:val="StyleUnderline"/>
        </w:rPr>
        <w:t xml:space="preserve"> in a great storm of blast and fire, </w:t>
      </w:r>
      <w:r w:rsidRPr="00276434">
        <w:rPr>
          <w:rStyle w:val="StyleUnderline"/>
        </w:rPr>
        <w:t>while</w:t>
      </w:r>
      <w:r w:rsidRPr="00BF59DE">
        <w:rPr>
          <w:rStyle w:val="StyleUnderline"/>
          <w:highlight w:val="cyan"/>
        </w:rPr>
        <w:t xml:space="preserve"> leaving many more dying</w:t>
      </w:r>
      <w:r w:rsidRPr="00BE06A6">
        <w:rPr>
          <w:rStyle w:val="StyleUnderline"/>
        </w:rPr>
        <w:t xml:space="preserve"> horribly </w:t>
      </w:r>
      <w:r w:rsidRPr="00BF59DE">
        <w:rPr>
          <w:rStyle w:val="StyleUnderline"/>
          <w:highlight w:val="cyan"/>
        </w:rPr>
        <w:t>of sickness and radiation poisoning</w:t>
      </w:r>
      <w:r>
        <w:t xml:space="preserve">.  </w:t>
      </w:r>
      <w:r w:rsidRPr="00BF59DE">
        <w:rPr>
          <w:rStyle w:val="StyleUnderline"/>
          <w:highlight w:val="cyan"/>
        </w:rPr>
        <w:t>The Chinese death toll</w:t>
      </w:r>
      <w:r w:rsidRPr="00BE06A6">
        <w:rPr>
          <w:rStyle w:val="StyleUnderline"/>
        </w:rPr>
        <w:t xml:space="preserve"> </w:t>
      </w:r>
      <w:r>
        <w:t xml:space="preserve">in a nuclear war </w:t>
      </w:r>
      <w:r w:rsidRPr="00BF59DE">
        <w:rPr>
          <w:rStyle w:val="StyleUnderline"/>
          <w:highlight w:val="cyan"/>
        </w:rPr>
        <w:t>would be far higher.  Both nations would be reduced to smoldering, radioactive wastelands</w:t>
      </w:r>
      <w:r w:rsidRPr="00BE06A6">
        <w:rPr>
          <w:rStyle w:val="StyleUnderline"/>
        </w:rPr>
        <w:t>.</w:t>
      </w:r>
      <w:r>
        <w:t xml:space="preserve">  Also, </w:t>
      </w:r>
      <w:r w:rsidRPr="00BF59DE">
        <w:rPr>
          <w:rStyle w:val="StyleUnderline"/>
          <w:highlight w:val="cyan"/>
        </w:rPr>
        <w:t>radioactive debris</w:t>
      </w:r>
      <w:r w:rsidRPr="00BE06A6">
        <w:rPr>
          <w:rStyle w:val="StyleUnderline"/>
        </w:rPr>
        <w:t xml:space="preserve"> sent aloft by the nuclear explosions </w:t>
      </w:r>
      <w:r w:rsidRPr="00BF59DE">
        <w:rPr>
          <w:rStyle w:val="StyleUnderline"/>
          <w:highlight w:val="cyan"/>
        </w:rPr>
        <w:t>would blot out the sun and bring on a “nuclear winter”</w:t>
      </w:r>
      <w:r w:rsidRPr="00BE06A6">
        <w:rPr>
          <w:rStyle w:val="StyleUnderline"/>
        </w:rPr>
        <w:t xml:space="preserve"> </w:t>
      </w:r>
      <w:r w:rsidRPr="00BF59DE">
        <w:rPr>
          <w:rStyle w:val="StyleUnderline"/>
          <w:highlight w:val="cyan"/>
        </w:rPr>
        <w:t>around the globe—destroying agriculture, creating worldwide famine, and generating chaos and destructio</w:t>
      </w:r>
      <w:r w:rsidRPr="00276434">
        <w:rPr>
          <w:rStyle w:val="StyleUnderline"/>
          <w:highlight w:val="cyan"/>
        </w:rPr>
        <w:t>n</w:t>
      </w:r>
      <w:r w:rsidRPr="00BE06A6">
        <w:rPr>
          <w:rStyle w:val="StyleUnderline"/>
        </w:rPr>
        <w:t xml:space="preserve">. </w:t>
      </w:r>
    </w:p>
    <w:p w14:paraId="0598A1A7" w14:textId="77777777" w:rsidR="00893518" w:rsidRDefault="00893518" w:rsidP="00893518">
      <w:r>
        <w:t xml:space="preserve">Moreover, </w:t>
      </w:r>
      <w:r w:rsidRPr="00BF59DE">
        <w:rPr>
          <w:rStyle w:val="StyleUnderline"/>
          <w:highlight w:val="cyan"/>
        </w:rPr>
        <w:t>in another decade the extent of this catastrophe would be</w:t>
      </w:r>
      <w:r w:rsidRPr="00F50360">
        <w:rPr>
          <w:rStyle w:val="StyleUnderline"/>
        </w:rPr>
        <w:t xml:space="preserve"> far </w:t>
      </w:r>
      <w:r w:rsidRPr="00BF59DE">
        <w:rPr>
          <w:rStyle w:val="StyleUnderline"/>
          <w:highlight w:val="cyan"/>
        </w:rPr>
        <w:t>worse.</w:t>
      </w:r>
      <w:r w:rsidRPr="00F50360">
        <w:rPr>
          <w:rStyle w:val="StyleUnderline"/>
        </w:rPr>
        <w:t xml:space="preserve">  The Chinese government is currently expanding its nuclear arsenal</w:t>
      </w:r>
      <w:r>
        <w:t xml:space="preserve">, and by the year 2020 it is expected to more than double its number of nuclear weapons that can hit the United States.  </w:t>
      </w:r>
      <w:r w:rsidRPr="00F50360">
        <w:rPr>
          <w:rStyle w:val="StyleUnderline"/>
        </w:rPr>
        <w:t>The U.S. government, in turn, has plans to spend hundreds of billions of dollars “modernizing” its nuclear weapons and nuclear production facilities over the next decade</w:t>
      </w:r>
    </w:p>
    <w:p w14:paraId="4B7E37EE" w14:textId="77777777" w:rsidR="00893518" w:rsidRDefault="00893518" w:rsidP="00893518">
      <w:pPr>
        <w:pStyle w:val="Heading4"/>
      </w:pPr>
      <w:r>
        <w:t>Aegis Ashore is the tipping point of BMD modernization – causes buildup of ICBMS and ballistic missiles, nuclear arsenal expansion, and the adoption of launch-on-warning policies by Russia and China</w:t>
      </w:r>
    </w:p>
    <w:p w14:paraId="443486C1" w14:textId="77777777" w:rsidR="00893518" w:rsidRPr="002D4C19" w:rsidRDefault="00893518" w:rsidP="00893518">
      <w:r w:rsidRPr="00400928">
        <w:rPr>
          <w:rFonts w:eastAsiaTheme="majorEastAsia" w:cstheme="majorBidi"/>
          <w:b/>
          <w:bCs/>
          <w:sz w:val="26"/>
          <w:szCs w:val="26"/>
        </w:rPr>
        <w:t>Lewis</w:t>
      </w:r>
      <w:r>
        <w:rPr>
          <w:rFonts w:eastAsiaTheme="majorEastAsia" w:cstheme="majorBidi"/>
          <w:b/>
          <w:bCs/>
          <w:sz w:val="26"/>
          <w:szCs w:val="26"/>
        </w:rPr>
        <w:t xml:space="preserve"> 18</w:t>
      </w:r>
      <w:r w:rsidRPr="002D4C19">
        <w:t xml:space="preserve"> (</w:t>
      </w:r>
      <w:r>
        <w:t>George</w:t>
      </w:r>
      <w:r w:rsidRPr="002D4C19">
        <w:t xml:space="preserve">, </w:t>
      </w:r>
      <w:r w:rsidRPr="00400928">
        <w:t>Visiting Scholar at the Judith Reppy Institute for Peace and Conflict Studies at Cornell University</w:t>
      </w:r>
      <w:r>
        <w:t>,</w:t>
      </w:r>
      <w:r w:rsidRPr="00400928">
        <w:t xml:space="preserve"> doctorate in experimental solid-state physics from Cornell’s Physics Department</w:t>
      </w:r>
      <w:r>
        <w:t>,</w:t>
      </w:r>
      <w:r w:rsidRPr="00400928">
        <w:t xml:space="preserve"> Fellow of the American Physical Society</w:t>
      </w:r>
      <w:r>
        <w:t xml:space="preserve">, </w:t>
      </w:r>
      <w:r w:rsidRPr="00400928">
        <w:t>was in the Technology and Security Group of MIT’s Security Studies Program</w:t>
      </w:r>
      <w:r>
        <w:t xml:space="preserve">, his </w:t>
      </w:r>
      <w:r w:rsidRPr="00400928">
        <w:t>research has focused primarily on the technology, capabilities, and implications of ballistic missile defense systems</w:t>
      </w:r>
      <w:r w:rsidRPr="002D4C19">
        <w:t xml:space="preserve">, </w:t>
      </w:r>
      <w:r w:rsidRPr="00400928">
        <w:t>Limitations on ballistic missile defense—Past and possibly future</w:t>
      </w:r>
      <w:r w:rsidRPr="002D4C19">
        <w:t xml:space="preserve">, </w:t>
      </w:r>
      <w:r>
        <w:t>Bulletin of the Atomic Scientists</w:t>
      </w:r>
      <w:r w:rsidRPr="002D4C19">
        <w:t>,</w:t>
      </w:r>
      <w:r>
        <w:t xml:space="preserve"> </w:t>
      </w:r>
      <w:r w:rsidRPr="00400928">
        <w:t>https://www.tandfonline.com/doi/full/10.1080/00963402.2018.1486575</w:t>
      </w:r>
      <w:r w:rsidRPr="002D4C19">
        <w:t>)</w:t>
      </w:r>
    </w:p>
    <w:p w14:paraId="2E2281D1" w14:textId="77777777" w:rsidR="00893518" w:rsidRDefault="00893518" w:rsidP="00893518">
      <w:r>
        <w:t xml:space="preserve">More important, by 2020 </w:t>
      </w:r>
      <w:r w:rsidRPr="00B20FFD">
        <w:rPr>
          <w:highlight w:val="cyan"/>
          <w:u w:val="single"/>
        </w:rPr>
        <w:t>the</w:t>
      </w:r>
      <w:r w:rsidRPr="0057686F">
        <w:rPr>
          <w:u w:val="single"/>
        </w:rPr>
        <w:t xml:space="preserve"> US </w:t>
      </w:r>
      <w:r w:rsidRPr="00B20FFD">
        <w:rPr>
          <w:highlight w:val="cyan"/>
          <w:u w:val="single"/>
        </w:rPr>
        <w:t>Navy plans to</w:t>
      </w:r>
      <w:r w:rsidRPr="0057686F">
        <w:rPr>
          <w:u w:val="single"/>
        </w:rPr>
        <w:t xml:space="preserve"> begin </w:t>
      </w:r>
      <w:r w:rsidRPr="00B20FFD">
        <w:rPr>
          <w:highlight w:val="cyan"/>
          <w:u w:val="single"/>
        </w:rPr>
        <w:t>deploy</w:t>
      </w:r>
      <w:r w:rsidRPr="0057686F">
        <w:rPr>
          <w:u w:val="single"/>
        </w:rPr>
        <w:t xml:space="preserve">ment of </w:t>
      </w:r>
      <w:r w:rsidRPr="00B20FFD">
        <w:rPr>
          <w:highlight w:val="cyan"/>
          <w:u w:val="single"/>
        </w:rPr>
        <w:t>a faster SM-3 Block IIA interceptor co-developed with Japan.</w:t>
      </w:r>
      <w:r w:rsidRPr="00B20FFD">
        <w:rPr>
          <w:highlight w:val="cyan"/>
        </w:rPr>
        <w:t xml:space="preserve"> </w:t>
      </w:r>
      <w:r w:rsidRPr="00B20FFD">
        <w:rPr>
          <w:highlight w:val="cyan"/>
          <w:u w:val="single"/>
        </w:rPr>
        <w:t>It has a burnout</w:t>
      </w:r>
      <w:r w:rsidRPr="0057686F">
        <w:rPr>
          <w:u w:val="single"/>
        </w:rPr>
        <w:t xml:space="preserve"> speed of about 4.5 kilometers per second </w:t>
      </w:r>
      <w:r w:rsidRPr="00B20FFD">
        <w:rPr>
          <w:highlight w:val="cyan"/>
          <w:u w:val="single"/>
        </w:rPr>
        <w:t>– 50 percent greater than the Block IA or Block IB</w:t>
      </w:r>
      <w:r w:rsidRPr="0057686F">
        <w:rPr>
          <w:u w:val="single"/>
        </w:rPr>
        <w:t>.</w:t>
      </w:r>
      <w:r>
        <w:t xml:space="preserve"> Also, its kill vehicle has “more than doubled seeker sensitivity” and “more than tripled divert capability” compared to the current SM-3 Block IB interceptor (Defense Department 2016 Defense Department. 2016. “Fiscal Year (FY) 2017 President’s Budget Submission, Missile Defense Agency, RDT&amp;E Vol. 21.” February, 2a–891.</w:t>
      </w:r>
    </w:p>
    <w:p w14:paraId="7CDAF162" w14:textId="77777777" w:rsidR="00893518" w:rsidRDefault="00893518" w:rsidP="00893518">
      <w:r w:rsidRPr="00E21DC4">
        <w:t>I</w:t>
      </w:r>
      <w:r w:rsidRPr="00E21DC4">
        <w:rPr>
          <w:u w:val="single"/>
        </w:rPr>
        <w:t>f deployed</w:t>
      </w:r>
      <w:r w:rsidRPr="0057686F">
        <w:rPr>
          <w:u w:val="single"/>
        </w:rPr>
        <w:t xml:space="preserve"> on a small number of offshore ships or </w:t>
      </w:r>
      <w:r w:rsidRPr="00E21DC4">
        <w:rPr>
          <w:u w:val="single"/>
        </w:rPr>
        <w:t>at Aegis Ashore facilities,</w:t>
      </w:r>
      <w:r w:rsidRPr="0057686F">
        <w:rPr>
          <w:u w:val="single"/>
        </w:rPr>
        <w:t xml:space="preserve"> using the long-range GMD radars for determining approximate intercept points, Block IIA could cover the entire United States. </w:t>
      </w:r>
      <w:r>
        <w:t>According to Rondell Wilson, lead engineer for air and missile defense products at Raytheon (the manufacturer of the SM-3 Block IIA), “We can provide the SM-3 Block [II]A ashore as an under-layer capability for [ground-based interceptors]… . We can do that immediately  (Drew and Dimascio 2017 Drew, J., and J. Dimascio. 2017. “New Trajectory: As Pentagon Adds Dollars for Missile Defense, Raytheon Pitches SM-3s as ICBM Killers.” Aviation Week and Space Technology 179 (20): 58.</w:t>
      </w:r>
    </w:p>
    <w:p w14:paraId="766B4139" w14:textId="77777777" w:rsidR="00893518" w:rsidRDefault="00893518" w:rsidP="00893518">
      <w:r>
        <w:t xml:space="preserve"> .” Congress has recently mandated that, “if technologically feasible,” the Block IIA missile be tested against an ICBM-range missile  (US House of Representatives 2017 US House of Representatives. 2017. “National Defense Authorization Act for Fiscal Year 2018, Conference Report to Accompany H.R. 2810.” Report 115–404, November 9, Section 1680.</w:t>
      </w:r>
    </w:p>
    <w:p w14:paraId="0BB21508" w14:textId="77777777" w:rsidR="00893518" w:rsidRDefault="00893518" w:rsidP="00893518">
      <w:r w:rsidRPr="00345AF5">
        <w:rPr>
          <w:u w:val="single"/>
        </w:rPr>
        <w:t xml:space="preserve">The </w:t>
      </w:r>
      <w:r w:rsidRPr="00B20FFD">
        <w:rPr>
          <w:highlight w:val="cyan"/>
          <w:u w:val="single"/>
        </w:rPr>
        <w:t>Block IIA interceptors are intended for deployment</w:t>
      </w:r>
      <w:r w:rsidRPr="00345AF5">
        <w:rPr>
          <w:u w:val="single"/>
        </w:rPr>
        <w:t xml:space="preserve"> on the more than 85 Aegis ships that the US Navy plans to operate, as well as </w:t>
      </w:r>
      <w:r w:rsidRPr="00B20FFD">
        <w:rPr>
          <w:highlight w:val="cyan"/>
          <w:u w:val="single"/>
        </w:rPr>
        <w:t>at</w:t>
      </w:r>
      <w:r w:rsidRPr="00345AF5">
        <w:rPr>
          <w:u w:val="single"/>
        </w:rPr>
        <w:t xml:space="preserve"> land-based </w:t>
      </w:r>
      <w:r w:rsidRPr="00B20FFD">
        <w:rPr>
          <w:highlight w:val="cyan"/>
          <w:u w:val="single"/>
        </w:rPr>
        <w:t>Aegis Ashore missile defense sites</w:t>
      </w:r>
      <w:r>
        <w:t xml:space="preserve">. </w:t>
      </w:r>
      <w:r w:rsidRPr="00345AF5">
        <w:rPr>
          <w:u w:val="single"/>
        </w:rPr>
        <w:t>The interceptors, therefore, are to be deployed in much larger numbers than the GMD interceptors – totaling perhaps 400 or more, based upon the premise that each Aegis BMD ship has at least 90 vertical launcher cells that can house variety of weapons</w:t>
      </w:r>
      <w:r>
        <w:t>. If, on average, five of these cells on each ship housed Block IIA interceptors, the total would be 425 plus whatever Block IIAs were deployed at Aegis Ashore sites, as Figure 2 illustrates (Lewis 2018 Lewis, G. 2018. “Update to ‘How Many SM-3 Block IIA Interceptors?’” mostlymissiledefense blog, May 20.</w:t>
      </w:r>
    </w:p>
    <w:p w14:paraId="49DD87FB" w14:textId="77777777" w:rsidR="00893518" w:rsidRDefault="00893518" w:rsidP="00893518">
      <w:r w:rsidRPr="00345AF5">
        <w:rPr>
          <w:u w:val="single"/>
        </w:rPr>
        <w:t xml:space="preserve">Russia, when it signed </w:t>
      </w:r>
      <w:r w:rsidRPr="00B20FFD">
        <w:rPr>
          <w:highlight w:val="cyan"/>
          <w:u w:val="single"/>
        </w:rPr>
        <w:t>New START</w:t>
      </w:r>
      <w:r w:rsidRPr="00345AF5">
        <w:rPr>
          <w:u w:val="single"/>
        </w:rPr>
        <w:t xml:space="preserve"> in 2010, had nearly 50 times more strategic nuclear ballistic missile warheads than the United States had strategic-capable interceptors. Nevertheless, Russia stipulated that the treaty</w:t>
      </w:r>
      <w:r>
        <w:t xml:space="preserve"> (US Defense Department n.d. US Defense Department. n.d. “New Start: Article-by-Article Analysis Unilateral Statements.”</w:t>
      </w:r>
    </w:p>
    <w:p w14:paraId="52B68B3D" w14:textId="77777777" w:rsidR="00893518" w:rsidRPr="00345AF5" w:rsidRDefault="00893518" w:rsidP="00893518">
      <w:pPr>
        <w:rPr>
          <w:u w:val="single"/>
        </w:rPr>
      </w:pPr>
      <w:r w:rsidRPr="00345AF5">
        <w:rPr>
          <w:u w:val="single"/>
        </w:rPr>
        <w:t>…</w:t>
      </w:r>
      <w:r w:rsidRPr="00B20FFD">
        <w:rPr>
          <w:highlight w:val="cyan"/>
          <w:u w:val="single"/>
        </w:rPr>
        <w:t>may be effective</w:t>
      </w:r>
      <w:r w:rsidRPr="00345AF5">
        <w:rPr>
          <w:u w:val="single"/>
        </w:rPr>
        <w:t xml:space="preserve"> and </w:t>
      </w:r>
      <w:r w:rsidRPr="003809B4">
        <w:rPr>
          <w:u w:val="single"/>
        </w:rPr>
        <w:t xml:space="preserve">viable </w:t>
      </w:r>
      <w:r w:rsidRPr="00B20FFD">
        <w:rPr>
          <w:highlight w:val="cyan"/>
          <w:u w:val="single"/>
        </w:rPr>
        <w:t>only in conditions where there is no</w:t>
      </w:r>
      <w:r w:rsidRPr="00345AF5">
        <w:rPr>
          <w:u w:val="single"/>
        </w:rPr>
        <w:t xml:space="preserve"> qualitative and quantitative </w:t>
      </w:r>
      <w:r w:rsidRPr="00B20FFD">
        <w:rPr>
          <w:highlight w:val="cyan"/>
          <w:u w:val="single"/>
        </w:rPr>
        <w:t>build-up in the missile defense capabilities of the U</w:t>
      </w:r>
      <w:r w:rsidRPr="00345AF5">
        <w:rPr>
          <w:u w:val="single"/>
        </w:rPr>
        <w:t xml:space="preserve">nited </w:t>
      </w:r>
      <w:r w:rsidRPr="00B20FFD">
        <w:rPr>
          <w:highlight w:val="cyan"/>
          <w:u w:val="single"/>
        </w:rPr>
        <w:t>S</w:t>
      </w:r>
      <w:r w:rsidRPr="00345AF5">
        <w:rPr>
          <w:u w:val="single"/>
        </w:rPr>
        <w:t xml:space="preserve">tates [and that] the ‘extraordinary </w:t>
      </w:r>
      <w:r w:rsidRPr="00B20FFD">
        <w:rPr>
          <w:highlight w:val="cyan"/>
          <w:u w:val="single"/>
        </w:rPr>
        <w:t>events’</w:t>
      </w:r>
      <w:r w:rsidRPr="00345AF5">
        <w:rPr>
          <w:u w:val="single"/>
        </w:rPr>
        <w:t xml:space="preserve"> that </w:t>
      </w:r>
      <w:r w:rsidRPr="00B20FFD">
        <w:rPr>
          <w:highlight w:val="cyan"/>
          <w:u w:val="single"/>
        </w:rPr>
        <w:t>could justify [Russian] withdrawal</w:t>
      </w:r>
      <w:r w:rsidRPr="00345AF5">
        <w:rPr>
          <w:u w:val="single"/>
        </w:rPr>
        <w:t xml:space="preserve"> from the Treaty… include a build-up in the missile defense system capabilities of the United States that would give rise to a threat to the strategic nuclear forces potential of the Russian Federation.</w:t>
      </w:r>
    </w:p>
    <w:p w14:paraId="400881F2" w14:textId="77777777" w:rsidR="00893518" w:rsidRPr="00345AF5" w:rsidRDefault="00893518" w:rsidP="00893518">
      <w:pPr>
        <w:rPr>
          <w:u w:val="single"/>
        </w:rPr>
      </w:pPr>
      <w:r w:rsidRPr="00345AF5">
        <w:rPr>
          <w:u w:val="single"/>
        </w:rPr>
        <w:t xml:space="preserve">The </w:t>
      </w:r>
      <w:r w:rsidRPr="00E21DC4">
        <w:rPr>
          <w:highlight w:val="cyan"/>
          <w:u w:val="single"/>
        </w:rPr>
        <w:t>US b</w:t>
      </w:r>
      <w:r w:rsidRPr="00E21DC4">
        <w:rPr>
          <w:u w:val="single"/>
        </w:rPr>
        <w:t>allistic</w:t>
      </w:r>
      <w:r w:rsidRPr="00E21DC4">
        <w:rPr>
          <w:highlight w:val="cyan"/>
          <w:u w:val="single"/>
        </w:rPr>
        <w:t xml:space="preserve"> m</w:t>
      </w:r>
      <w:r w:rsidRPr="00E21DC4">
        <w:rPr>
          <w:u w:val="single"/>
        </w:rPr>
        <w:t>issile</w:t>
      </w:r>
      <w:r w:rsidRPr="00E21DC4">
        <w:rPr>
          <w:highlight w:val="cyan"/>
          <w:u w:val="single"/>
        </w:rPr>
        <w:t xml:space="preserve"> d</w:t>
      </w:r>
      <w:r w:rsidRPr="00E21DC4">
        <w:rPr>
          <w:u w:val="single"/>
        </w:rPr>
        <w:t>efense</w:t>
      </w:r>
      <w:r w:rsidRPr="00E21DC4">
        <w:rPr>
          <w:highlight w:val="cyan"/>
          <w:u w:val="single"/>
        </w:rPr>
        <w:t xml:space="preserve"> build-up</w:t>
      </w:r>
      <w:r w:rsidRPr="00345AF5">
        <w:rPr>
          <w:u w:val="single"/>
        </w:rPr>
        <w:t xml:space="preserve"> </w:t>
      </w:r>
      <w:r w:rsidRPr="00E21DC4">
        <w:rPr>
          <w:highlight w:val="cyan"/>
          <w:u w:val="single"/>
        </w:rPr>
        <w:t>could</w:t>
      </w:r>
      <w:r w:rsidRPr="00345AF5">
        <w:rPr>
          <w:u w:val="single"/>
        </w:rPr>
        <w:t xml:space="preserve"> </w:t>
      </w:r>
      <w:r w:rsidRPr="003809B4">
        <w:rPr>
          <w:u w:val="single"/>
        </w:rPr>
        <w:t>similarly</w:t>
      </w:r>
      <w:r w:rsidRPr="00E21DC4">
        <w:rPr>
          <w:highlight w:val="cyan"/>
          <w:u w:val="single"/>
        </w:rPr>
        <w:t xml:space="preserve"> lead China to significantly increase the number and capabilities of its strategic ballistic missiles</w:t>
      </w:r>
      <w:r w:rsidRPr="00345AF5">
        <w:rPr>
          <w:u w:val="single"/>
        </w:rPr>
        <w:t xml:space="preserve">. </w:t>
      </w:r>
      <w:r>
        <w:t xml:space="preserve">China already has been deploying additional ICBM warheads and has begun deploying submarine-launched ballistic missiles. </w:t>
      </w:r>
      <w:r w:rsidRPr="00E21DC4">
        <w:rPr>
          <w:u w:val="single"/>
        </w:rPr>
        <w:t>China’s</w:t>
      </w:r>
      <w:r w:rsidRPr="00E21DC4">
        <w:rPr>
          <w:highlight w:val="cyan"/>
          <w:u w:val="single"/>
        </w:rPr>
        <w:t xml:space="preserve"> development of ICBMs with multiple warheads is</w:t>
      </w:r>
      <w:r w:rsidRPr="00345AF5">
        <w:rPr>
          <w:u w:val="single"/>
        </w:rPr>
        <w:t xml:space="preserve"> widely viewed as, at least in part, </w:t>
      </w:r>
      <w:r w:rsidRPr="00E21DC4">
        <w:rPr>
          <w:highlight w:val="cyan"/>
          <w:u w:val="single"/>
        </w:rPr>
        <w:t>a response to the US b</w:t>
      </w:r>
      <w:r w:rsidRPr="00345AF5">
        <w:rPr>
          <w:u w:val="single"/>
        </w:rPr>
        <w:t xml:space="preserve">allistic </w:t>
      </w:r>
      <w:r w:rsidRPr="00E21DC4">
        <w:rPr>
          <w:highlight w:val="cyan"/>
          <w:u w:val="single"/>
        </w:rPr>
        <w:t>m</w:t>
      </w:r>
      <w:r w:rsidRPr="00345AF5">
        <w:rPr>
          <w:u w:val="single"/>
        </w:rPr>
        <w:t xml:space="preserve">issile </w:t>
      </w:r>
      <w:r w:rsidRPr="00E21DC4">
        <w:rPr>
          <w:highlight w:val="cyan"/>
          <w:u w:val="single"/>
        </w:rPr>
        <w:t>d</w:t>
      </w:r>
      <w:r w:rsidRPr="00345AF5">
        <w:rPr>
          <w:u w:val="single"/>
        </w:rPr>
        <w:t xml:space="preserve">efense </w:t>
      </w:r>
      <w:r w:rsidRPr="00E21DC4">
        <w:rPr>
          <w:highlight w:val="cyan"/>
          <w:u w:val="single"/>
        </w:rPr>
        <w:t>program</w:t>
      </w:r>
      <w:r w:rsidRPr="00345AF5">
        <w:rPr>
          <w:u w:val="single"/>
        </w:rPr>
        <w:t>.</w:t>
      </w:r>
    </w:p>
    <w:p w14:paraId="216DF223" w14:textId="77777777" w:rsidR="00893518" w:rsidRDefault="00893518" w:rsidP="00893518">
      <w:r w:rsidRPr="00345AF5">
        <w:rPr>
          <w:u w:val="single"/>
        </w:rPr>
        <w:t xml:space="preserve">While </w:t>
      </w:r>
      <w:r w:rsidRPr="00E21DC4">
        <w:rPr>
          <w:highlight w:val="cyan"/>
          <w:u w:val="single"/>
        </w:rPr>
        <w:t>Russia and China</w:t>
      </w:r>
      <w:r w:rsidRPr="00345AF5">
        <w:rPr>
          <w:u w:val="single"/>
        </w:rPr>
        <w:t xml:space="preserve"> understand the likely effectiveness of countermeasures against the current US ballistic missile defense system, they </w:t>
      </w:r>
      <w:r w:rsidRPr="00E21DC4">
        <w:rPr>
          <w:highlight w:val="cyan"/>
          <w:u w:val="single"/>
        </w:rPr>
        <w:t>harbor concerns about the US program’s completely open-ended nature</w:t>
      </w:r>
      <w:r>
        <w:t xml:space="preserve">. </w:t>
      </w:r>
      <w:r w:rsidRPr="00E21DC4">
        <w:rPr>
          <w:highlight w:val="cyan"/>
          <w:u w:val="single"/>
        </w:rPr>
        <w:t>They</w:t>
      </w:r>
      <w:r w:rsidRPr="00345AF5">
        <w:rPr>
          <w:u w:val="single"/>
        </w:rPr>
        <w:t xml:space="preserve"> also </w:t>
      </w:r>
      <w:r w:rsidRPr="00E21DC4">
        <w:rPr>
          <w:highlight w:val="cyan"/>
          <w:u w:val="single"/>
        </w:rPr>
        <w:t>are</w:t>
      </w:r>
      <w:r w:rsidRPr="00345AF5">
        <w:rPr>
          <w:u w:val="single"/>
        </w:rPr>
        <w:t xml:space="preserve"> </w:t>
      </w:r>
      <w:r w:rsidRPr="00E21DC4">
        <w:rPr>
          <w:highlight w:val="cyan"/>
          <w:u w:val="single"/>
        </w:rPr>
        <w:t>concerned that US leaders, in the belief that their defenses are effective, could act</w:t>
      </w:r>
      <w:r w:rsidRPr="00345AF5">
        <w:rPr>
          <w:u w:val="single"/>
        </w:rPr>
        <w:t xml:space="preserve"> more </w:t>
      </w:r>
      <w:r w:rsidRPr="00E21DC4">
        <w:rPr>
          <w:highlight w:val="cyan"/>
          <w:u w:val="single"/>
        </w:rPr>
        <w:t>aggressively</w:t>
      </w:r>
      <w:r>
        <w:t xml:space="preserve">. </w:t>
      </w:r>
      <w:r w:rsidRPr="00345AF5">
        <w:rPr>
          <w:u w:val="single"/>
        </w:rPr>
        <w:t>In April, the Russian Foreign Ministry issued a statement expressing concern on this issue</w:t>
      </w:r>
      <w:r>
        <w:t xml:space="preserve"> (ITAR-TASS 2018 ITAR-TASS. 2018. “US’ Missile Shield Gives it Wrong Feeling of Impunity and Invincibility – Russian Foreign Ministry.” April 24.</w:t>
      </w:r>
    </w:p>
    <w:p w14:paraId="11EEFEA9" w14:textId="77777777" w:rsidR="00893518" w:rsidRDefault="00893518" w:rsidP="00893518">
      <w:r w:rsidRPr="00345AF5">
        <w:rPr>
          <w:u w:val="single"/>
        </w:rPr>
        <w:t xml:space="preserve">The risk is that </w:t>
      </w:r>
      <w:r w:rsidRPr="003809B4">
        <w:rPr>
          <w:u w:val="single"/>
        </w:rPr>
        <w:t xml:space="preserve">the availability of </w:t>
      </w:r>
      <w:r w:rsidRPr="00E21DC4">
        <w:rPr>
          <w:highlight w:val="cyan"/>
          <w:u w:val="single"/>
        </w:rPr>
        <w:t>a missile shield may give</w:t>
      </w:r>
      <w:r w:rsidRPr="00345AF5">
        <w:rPr>
          <w:u w:val="single"/>
        </w:rPr>
        <w:t xml:space="preserve"> grounds for </w:t>
      </w:r>
      <w:r w:rsidRPr="00E21DC4">
        <w:rPr>
          <w:highlight w:val="cyan"/>
          <w:u w:val="single"/>
        </w:rPr>
        <w:t>a</w:t>
      </w:r>
      <w:r w:rsidRPr="00345AF5">
        <w:rPr>
          <w:u w:val="single"/>
        </w:rPr>
        <w:t xml:space="preserve"> vile </w:t>
      </w:r>
      <w:r w:rsidRPr="00E21DC4">
        <w:rPr>
          <w:highlight w:val="cyan"/>
          <w:u w:val="single"/>
        </w:rPr>
        <w:t xml:space="preserve">feeling of invincibility </w:t>
      </w:r>
      <w:r w:rsidRPr="00E21DC4">
        <w:rPr>
          <w:u w:val="single"/>
        </w:rPr>
        <w:t xml:space="preserve">and impunity </w:t>
      </w:r>
      <w:r w:rsidRPr="00E21DC4">
        <w:rPr>
          <w:highlight w:val="cyan"/>
          <w:u w:val="single"/>
        </w:rPr>
        <w:t>and</w:t>
      </w:r>
      <w:r w:rsidRPr="00345AF5">
        <w:rPr>
          <w:u w:val="single"/>
        </w:rPr>
        <w:t xml:space="preserve">, hence, </w:t>
      </w:r>
      <w:r w:rsidRPr="00E21DC4">
        <w:rPr>
          <w:highlight w:val="cyan"/>
          <w:u w:val="single"/>
        </w:rPr>
        <w:t xml:space="preserve">lure Washington into new dangerous unilateral steps to achieve its goals on </w:t>
      </w:r>
      <w:r w:rsidRPr="00E21DC4">
        <w:rPr>
          <w:u w:val="single"/>
        </w:rPr>
        <w:t>the</w:t>
      </w:r>
      <w:r w:rsidRPr="003809B4">
        <w:rPr>
          <w:u w:val="single"/>
        </w:rPr>
        <w:t xml:space="preserve"> global and regional levels</w:t>
      </w:r>
      <w:r>
        <w:t>…</w:t>
      </w:r>
    </w:p>
    <w:p w14:paraId="18AC59FC" w14:textId="77777777" w:rsidR="00893518" w:rsidRDefault="00893518" w:rsidP="00893518">
      <w:r>
        <w:t>In fact, US political leaders are not being told about the vulnerability of US ballistic missile defense systems to simple countermeasures. In February, Gen. Lori Robinson, commander of the US Northern Command – responsible for defending the United States against ballistic missiles – told Congress that she was “100 percent confident” in her ability to defend the United States from a North Korean ballistic missile attack (Robinson 2018 Robinson, L. 2018. “United States Northern Command and United States Southern Command.” Hearing before the Committee on Armed Services, February 15. Stenographic Transcript.</w:t>
      </w:r>
    </w:p>
    <w:p w14:paraId="2704E20E" w14:textId="77777777" w:rsidR="00893518" w:rsidRDefault="00893518" w:rsidP="00893518">
      <w:r>
        <w:t>In October 2017, President Trump, discussing the North Korean ICBM threat, stated that “We have missiles that can knock out a missile in the air 97 percent of the time…” (Kessler 2017 Kessler, G. 2017. “Fact Checker: Trump’s Claim that a US Interceptor Can Knock Out ICBMs ‘97 Percent of the Time’.” The Washington Post, October 13.</w:t>
      </w:r>
    </w:p>
    <w:p w14:paraId="0160EDD5" w14:textId="77777777" w:rsidR="00893518" w:rsidRDefault="00893518" w:rsidP="00893518">
      <w:pPr>
        <w:rPr>
          <w:u w:val="single"/>
        </w:rPr>
      </w:pPr>
      <w:r w:rsidRPr="00345AF5">
        <w:rPr>
          <w:u w:val="single"/>
        </w:rPr>
        <w:t xml:space="preserve">Thus, </w:t>
      </w:r>
      <w:r w:rsidRPr="00E21DC4">
        <w:rPr>
          <w:highlight w:val="cyan"/>
          <w:u w:val="single"/>
        </w:rPr>
        <w:t>large-scale deployment</w:t>
      </w:r>
      <w:r w:rsidRPr="00345AF5">
        <w:rPr>
          <w:u w:val="single"/>
        </w:rPr>
        <w:t xml:space="preserve"> by the United States </w:t>
      </w:r>
      <w:r w:rsidRPr="00E21DC4">
        <w:rPr>
          <w:highlight w:val="cyan"/>
          <w:u w:val="single"/>
        </w:rPr>
        <w:t>of strategic-capable b</w:t>
      </w:r>
      <w:r w:rsidRPr="00345AF5">
        <w:rPr>
          <w:u w:val="single"/>
        </w:rPr>
        <w:t xml:space="preserve">allistic </w:t>
      </w:r>
      <w:r w:rsidRPr="00E21DC4">
        <w:rPr>
          <w:highlight w:val="cyan"/>
          <w:u w:val="single"/>
        </w:rPr>
        <w:t>m</w:t>
      </w:r>
      <w:r w:rsidRPr="00345AF5">
        <w:rPr>
          <w:u w:val="single"/>
        </w:rPr>
        <w:t xml:space="preserve">issile </w:t>
      </w:r>
      <w:r w:rsidRPr="00E21DC4">
        <w:rPr>
          <w:highlight w:val="cyan"/>
          <w:u w:val="single"/>
        </w:rPr>
        <w:t>d</w:t>
      </w:r>
      <w:r w:rsidRPr="00345AF5">
        <w:rPr>
          <w:u w:val="single"/>
        </w:rPr>
        <w:t xml:space="preserve">efense </w:t>
      </w:r>
      <w:r w:rsidRPr="00E21DC4">
        <w:rPr>
          <w:highlight w:val="cyan"/>
          <w:u w:val="single"/>
        </w:rPr>
        <w:t>s</w:t>
      </w:r>
      <w:r w:rsidRPr="00345AF5">
        <w:rPr>
          <w:u w:val="single"/>
        </w:rPr>
        <w:t xml:space="preserve">ystems </w:t>
      </w:r>
      <w:r w:rsidRPr="00E21DC4">
        <w:rPr>
          <w:highlight w:val="cyan"/>
          <w:u w:val="single"/>
        </w:rPr>
        <w:t>could lock the world into high numbers of nuclear weapons</w:t>
      </w:r>
      <w:r w:rsidRPr="00345AF5">
        <w:rPr>
          <w:u w:val="single"/>
        </w:rPr>
        <w:t xml:space="preserve"> for the indefinite future.</w:t>
      </w:r>
      <w:r>
        <w:t xml:space="preserve"> </w:t>
      </w:r>
      <w:r w:rsidRPr="00E21DC4">
        <w:rPr>
          <w:highlight w:val="cyan"/>
          <w:u w:val="single"/>
        </w:rPr>
        <w:t>Since China and Russia are primarily worried about the</w:t>
      </w:r>
      <w:r w:rsidRPr="00345AF5">
        <w:rPr>
          <w:u w:val="single"/>
        </w:rPr>
        <w:t xml:space="preserve"> potential </w:t>
      </w:r>
      <w:r w:rsidRPr="00E21DC4">
        <w:rPr>
          <w:highlight w:val="cyan"/>
          <w:u w:val="single"/>
        </w:rPr>
        <w:t xml:space="preserve">effectiveness of US defenses against their retaliation after </w:t>
      </w:r>
      <w:r w:rsidRPr="00E21DC4">
        <w:rPr>
          <w:u w:val="single"/>
        </w:rPr>
        <w:t>they</w:t>
      </w:r>
      <w:r w:rsidRPr="00345AF5">
        <w:rPr>
          <w:u w:val="single"/>
        </w:rPr>
        <w:t xml:space="preserve"> absorb </w:t>
      </w:r>
      <w:r w:rsidRPr="00E21DC4">
        <w:rPr>
          <w:highlight w:val="cyan"/>
          <w:u w:val="single"/>
        </w:rPr>
        <w:t>a</w:t>
      </w:r>
      <w:r w:rsidRPr="00345AF5">
        <w:rPr>
          <w:u w:val="single"/>
        </w:rPr>
        <w:t xml:space="preserve"> </w:t>
      </w:r>
      <w:r w:rsidRPr="00E21DC4">
        <w:rPr>
          <w:highlight w:val="cyan"/>
          <w:u w:val="single"/>
        </w:rPr>
        <w:t>hypothetical US first strike, US ballistic missile defense</w:t>
      </w:r>
      <w:r w:rsidRPr="00345AF5">
        <w:rPr>
          <w:u w:val="single"/>
        </w:rPr>
        <w:t xml:space="preserve"> also </w:t>
      </w:r>
      <w:r w:rsidRPr="00E21DC4">
        <w:rPr>
          <w:highlight w:val="cyan"/>
          <w:u w:val="single"/>
        </w:rPr>
        <w:t>could lock Russia into its current launch-on-warning posture and lead China to adopt a similar posture</w:t>
      </w:r>
      <w:r w:rsidRPr="00345AF5">
        <w:rPr>
          <w:u w:val="single"/>
        </w:rPr>
        <w:t>.</w:t>
      </w:r>
    </w:p>
    <w:p w14:paraId="7E90C770" w14:textId="77777777" w:rsidR="00893518" w:rsidRDefault="00893518" w:rsidP="00893518">
      <w:pPr>
        <w:pStyle w:val="Heading4"/>
        <w:rPr>
          <w:rStyle w:val="StyleUnderline"/>
          <w:u w:val="none"/>
        </w:rPr>
      </w:pPr>
      <w:r>
        <w:rPr>
          <w:rStyle w:val="StyleUnderline"/>
          <w:u w:val="none"/>
        </w:rPr>
        <w:t xml:space="preserve">Cutting-edge BMDs and launch </w:t>
      </w:r>
      <w:r w:rsidRPr="004F41E3">
        <w:rPr>
          <w:rStyle w:val="StyleUnderline"/>
          <w:u w:val="none"/>
        </w:rPr>
        <w:t>on warn</w:t>
      </w:r>
      <w:r>
        <w:rPr>
          <w:rStyle w:val="StyleUnderline"/>
          <w:u w:val="none"/>
        </w:rPr>
        <w:t xml:space="preserve">ing policies make miscalculation likely </w:t>
      </w:r>
    </w:p>
    <w:p w14:paraId="13400356" w14:textId="77777777" w:rsidR="00893518" w:rsidRPr="00C03F75" w:rsidRDefault="00893518" w:rsidP="00893518">
      <w:pPr>
        <w:rPr>
          <w:rFonts w:ascii="Times New Roman" w:eastAsia="Times New Roman" w:hAnsi="Times New Roman" w:cs="Times New Roman"/>
          <w:sz w:val="24"/>
        </w:rPr>
      </w:pPr>
      <w:r w:rsidRPr="00C03F75">
        <w:rPr>
          <w:b/>
        </w:rPr>
        <w:t>Weitz 15</w:t>
      </w:r>
      <w:r w:rsidRPr="00C03F75">
        <w:t xml:space="preserve"> (Richard Weitz, </w:t>
      </w:r>
      <w:r>
        <w:t>Center for Political-Military Analysis Director, “</w:t>
      </w:r>
      <w:r w:rsidRPr="00C03F75">
        <w:t>Arms Racing in Strategic Technologies: Asia's New Frontier</w:t>
      </w:r>
      <w:r>
        <w:t xml:space="preserve">,” Hudson </w:t>
      </w:r>
      <w:r w:rsidRPr="00C03F75">
        <w:t xml:space="preserve">Institute, </w:t>
      </w:r>
      <w:hyperlink r:id="rId58" w:history="1">
        <w:r w:rsidRPr="00C03F75">
          <w:t>https://www.hudson.org/research/11307-arms-racing-in-strategic-technologies-asia-s-new-frontier</w:t>
        </w:r>
      </w:hyperlink>
      <w:r w:rsidRPr="00C03F75">
        <w:t>)</w:t>
      </w:r>
    </w:p>
    <w:p w14:paraId="19CCAB9F" w14:textId="77777777" w:rsidR="00893518" w:rsidRPr="003705E5" w:rsidRDefault="00893518" w:rsidP="00893518">
      <w:pPr>
        <w:spacing w:after="450"/>
        <w:textAlignment w:val="baseline"/>
        <w:rPr>
          <w:u w:val="single"/>
        </w:rPr>
      </w:pPr>
      <w:r w:rsidRPr="004F41E3">
        <w:rPr>
          <w:rStyle w:val="StyleUnderline"/>
        </w:rPr>
        <w:t>Although China, Russia, and the United States have</w:t>
      </w:r>
      <w:r w:rsidRPr="003705E5">
        <w:rPr>
          <w:rFonts w:ascii="Georgia" w:hAnsi="Georgia" w:cs="Times New Roman"/>
          <w:color w:val="191919"/>
          <w:sz w:val="12"/>
        </w:rPr>
        <w:t xml:space="preserve"> together </w:t>
      </w:r>
      <w:r w:rsidRPr="004F41E3">
        <w:rPr>
          <w:rStyle w:val="StyleUnderline"/>
        </w:rPr>
        <w:t>experienced numerous crises</w:t>
      </w:r>
      <w:r w:rsidRPr="003705E5">
        <w:rPr>
          <w:rFonts w:ascii="Georgia" w:hAnsi="Georgia" w:cs="Times New Roman"/>
          <w:color w:val="191919"/>
          <w:sz w:val="12"/>
        </w:rPr>
        <w:t xml:space="preserve"> and tensions since the end of the Cold War, </w:t>
      </w:r>
      <w:r w:rsidRPr="003705E5">
        <w:rPr>
          <w:rStyle w:val="StyleUnderline"/>
        </w:rPr>
        <w:t>one important reason that each state has refrained from employing military force directly against the others is their robust nuclear deterrents and survivable “second-strike” capabilities</w:t>
      </w:r>
      <w:r w:rsidRPr="004F41E3">
        <w:rPr>
          <w:rStyle w:val="StyleUnderline"/>
        </w:rPr>
        <w:t>—their assured ability to retaliate effectively with their own nuclear forces even if they were attacked first</w:t>
      </w:r>
      <w:r w:rsidRPr="003705E5">
        <w:rPr>
          <w:rFonts w:ascii="Georgia" w:hAnsi="Georgia" w:cs="Times New Roman"/>
          <w:color w:val="191919"/>
          <w:sz w:val="12"/>
        </w:rPr>
        <w:t xml:space="preserve">. Furthermore, US extended nuclear security guarantees—Washington’s promise to protect its allies against nuclear threats with nuclear forces, if necessary—has dissuaded other potential nuclear weapons states, namely Japan and South Korea, from pursuing their own nuclear weapons capability. Despite doubts, these countries have continued to place their faith in Washington’s will and capacity to defend them against North Korea and other threats. However, </w:t>
      </w:r>
      <w:r w:rsidRPr="00C91C6B">
        <w:rPr>
          <w:rStyle w:val="StyleUnderline"/>
          <w:highlight w:val="cyan"/>
        </w:rPr>
        <w:t>new military technologies such as missile defenses, anti-satellite weapons</w:t>
      </w:r>
      <w:r w:rsidRPr="004F41E3">
        <w:rPr>
          <w:rStyle w:val="StyleUnderline"/>
        </w:rPr>
        <w:t xml:space="preserve">, and hypersonic missile systems, </w:t>
      </w:r>
      <w:r w:rsidRPr="004F41E3">
        <w:rPr>
          <w:sz w:val="12"/>
        </w:rPr>
        <w:t>could</w:t>
      </w:r>
      <w:r w:rsidRPr="004F41E3">
        <w:rPr>
          <w:rStyle w:val="StyleUnderline"/>
        </w:rPr>
        <w:t xml:space="preserve"> </w:t>
      </w:r>
      <w:r w:rsidRPr="00C91C6B">
        <w:rPr>
          <w:rStyle w:val="StyleUnderline"/>
          <w:highlight w:val="cyan"/>
        </w:rPr>
        <w:t>raise the risks of nuclear weapons use in future crises</w:t>
      </w:r>
      <w:r w:rsidRPr="003705E5">
        <w:rPr>
          <w:rFonts w:ascii="Georgia" w:hAnsi="Georgia" w:cs="Times New Roman"/>
          <w:color w:val="191919"/>
          <w:sz w:val="12"/>
        </w:rPr>
        <w:t>, especially if accompanied by certain risk-acceptant operational concepts. Ballistic missile defense (</w:t>
      </w:r>
      <w:r w:rsidRPr="004F41E3">
        <w:rPr>
          <w:rStyle w:val="StyleUnderline"/>
        </w:rPr>
        <w:t>BMD) systems may convince their possessors that they could launch a disarming first strike—expecting their missile shields to protect them against any retaliatory strikes. Hypersonic delivery systems present</w:t>
      </w:r>
      <w:r w:rsidRPr="003705E5">
        <w:rPr>
          <w:rFonts w:ascii="Georgia" w:hAnsi="Georgia" w:cs="Times New Roman"/>
          <w:color w:val="191919"/>
          <w:sz w:val="12"/>
        </w:rPr>
        <w:t xml:space="preserve"> new </w:t>
      </w:r>
      <w:r w:rsidRPr="004F41E3">
        <w:rPr>
          <w:rStyle w:val="StyleUnderline"/>
        </w:rPr>
        <w:t>challenges for crisis stability due to their rapid speed and unpredictable flight paths</w:t>
      </w:r>
      <w:r w:rsidRPr="003705E5">
        <w:rPr>
          <w:rFonts w:ascii="Georgia" w:hAnsi="Georgia" w:cs="Times New Roman"/>
          <w:color w:val="191919"/>
          <w:sz w:val="12"/>
        </w:rPr>
        <w:t xml:space="preserve">. Furthermore, </w:t>
      </w:r>
      <w:r w:rsidRPr="00C91C6B">
        <w:rPr>
          <w:rStyle w:val="StyleUnderline"/>
        </w:rPr>
        <w:t>states have incentives to use cyber weapons early in a conflict to exploit</w:t>
      </w:r>
      <w:r w:rsidRPr="004F41E3">
        <w:rPr>
          <w:rStyle w:val="StyleUnderline"/>
        </w:rPr>
        <w:t xml:space="preserve"> </w:t>
      </w:r>
      <w:r w:rsidRPr="003705E5">
        <w:rPr>
          <w:rFonts w:ascii="Georgia" w:hAnsi="Georgia" w:cs="Times New Roman"/>
          <w:color w:val="191919"/>
          <w:sz w:val="12"/>
        </w:rPr>
        <w:t xml:space="preserve">any </w:t>
      </w:r>
      <w:r w:rsidRPr="00C91C6B">
        <w:rPr>
          <w:rStyle w:val="StyleUnderline"/>
        </w:rPr>
        <w:t>vulnerabilities</w:t>
      </w:r>
      <w:r w:rsidRPr="004F41E3">
        <w:rPr>
          <w:rStyle w:val="StyleUnderline"/>
        </w:rPr>
        <w:t xml:space="preserve"> </w:t>
      </w:r>
      <w:r w:rsidRPr="003705E5">
        <w:rPr>
          <w:rFonts w:ascii="Georgia" w:hAnsi="Georgia" w:cs="Times New Roman"/>
          <w:color w:val="191919"/>
          <w:sz w:val="12"/>
        </w:rPr>
        <w:t xml:space="preserve">of their opponent before their own can be neutralized by an enemy. </w:t>
      </w:r>
      <w:r w:rsidRPr="00C91C6B">
        <w:rPr>
          <w:rStyle w:val="StyleUnderline"/>
          <w:highlight w:val="cyan"/>
        </w:rPr>
        <w:t>States may</w:t>
      </w:r>
      <w:r w:rsidRPr="003705E5">
        <w:rPr>
          <w:rFonts w:ascii="Georgia" w:hAnsi="Georgia" w:cs="Times New Roman"/>
          <w:color w:val="191919"/>
          <w:sz w:val="12"/>
        </w:rPr>
        <w:t xml:space="preserve"> </w:t>
      </w:r>
      <w:r w:rsidRPr="00C91C6B">
        <w:rPr>
          <w:rFonts w:ascii="Georgia" w:hAnsi="Georgia" w:cs="Times New Roman"/>
          <w:color w:val="191919"/>
          <w:sz w:val="12"/>
        </w:rPr>
        <w:t xml:space="preserve">even </w:t>
      </w:r>
      <w:r w:rsidRPr="00C91C6B">
        <w:rPr>
          <w:rStyle w:val="StyleUnderline"/>
          <w:highlight w:val="cyan"/>
        </w:rPr>
        <w:t xml:space="preserve">consider launching their nuclear forces before they have been attacked, such as on warning </w:t>
      </w:r>
      <w:r w:rsidRPr="00C91C6B">
        <w:rPr>
          <w:rStyle w:val="StyleUnderline"/>
        </w:rPr>
        <w:t xml:space="preserve">of an assault </w:t>
      </w:r>
      <w:r w:rsidRPr="00C91C6B">
        <w:rPr>
          <w:rStyle w:val="StyleUnderline"/>
          <w:highlight w:val="cyan"/>
        </w:rPr>
        <w:t xml:space="preserve">despite </w:t>
      </w:r>
      <w:r w:rsidRPr="00C91C6B">
        <w:rPr>
          <w:rStyle w:val="StyleUnderline"/>
        </w:rPr>
        <w:t>the</w:t>
      </w:r>
      <w:r w:rsidRPr="00C91C6B">
        <w:rPr>
          <w:rStyle w:val="StyleUnderline"/>
          <w:highlight w:val="cyan"/>
        </w:rPr>
        <w:t xml:space="preserve"> risks of misperception and miscalculation</w:t>
      </w:r>
      <w:r w:rsidRPr="003705E5">
        <w:rPr>
          <w:rFonts w:ascii="Georgia" w:hAnsi="Georgia" w:cs="Times New Roman"/>
          <w:color w:val="191919"/>
          <w:sz w:val="12"/>
        </w:rPr>
        <w:t>.</w:t>
      </w:r>
      <w:r w:rsidRPr="004F41E3">
        <w:rPr>
          <w:rFonts w:ascii="Georgia" w:hAnsi="Georgia" w:cs="Times New Roman"/>
          <w:color w:val="191919"/>
          <w:sz w:val="12"/>
        </w:rPr>
        <w:t xml:space="preserve"> </w:t>
      </w:r>
      <w:r w:rsidRPr="003705E5">
        <w:rPr>
          <w:rFonts w:ascii="Georgia" w:hAnsi="Georgia" w:cs="Times New Roman"/>
          <w:color w:val="191919"/>
          <w:sz w:val="12"/>
        </w:rPr>
        <w:t xml:space="preserve">Chinese and Russian officials have already complained about the allegedly disruptive nature of the expanding US capabilities for missile defense, precision strikes, and other strategic technologies. The </w:t>
      </w:r>
      <w:r w:rsidRPr="00C91C6B">
        <w:rPr>
          <w:rStyle w:val="StyleUnderline"/>
          <w:highlight w:val="cyan"/>
        </w:rPr>
        <w:t>strong US offensive capabilities</w:t>
      </w:r>
      <w:r w:rsidRPr="004F41E3">
        <w:rPr>
          <w:rStyle w:val="StyleUnderline"/>
        </w:rPr>
        <w:t xml:space="preserve">, both nuclear and conventional, </w:t>
      </w:r>
      <w:r w:rsidRPr="00C91C6B">
        <w:rPr>
          <w:rStyle w:val="StyleUnderline"/>
          <w:highlight w:val="cyan"/>
        </w:rPr>
        <w:t>exacerbate these concerns since they increase</w:t>
      </w:r>
      <w:r w:rsidRPr="004F41E3">
        <w:rPr>
          <w:rStyle w:val="StyleUnderline"/>
        </w:rPr>
        <w:t xml:space="preserve"> its </w:t>
      </w:r>
      <w:r w:rsidRPr="00C91C6B">
        <w:rPr>
          <w:rStyle w:val="StyleUnderline"/>
          <w:highlight w:val="cyan"/>
        </w:rPr>
        <w:t>potential for successfully pre-empting Chinese and Russian nuclear missiles</w:t>
      </w:r>
      <w:r w:rsidRPr="003705E5">
        <w:rPr>
          <w:rFonts w:ascii="Georgia" w:hAnsi="Georgia" w:cs="Times New Roman"/>
          <w:color w:val="191919"/>
          <w:sz w:val="12"/>
        </w:rPr>
        <w:t xml:space="preserve"> before they have been launched.</w:t>
      </w:r>
      <w:hyperlink r:id="rId59" w:anchor="footNote2" w:history="1">
        <w:r w:rsidRPr="004F41E3">
          <w:rPr>
            <w:rFonts w:ascii="inherit" w:hAnsi="inherit" w:cs="Times New Roman"/>
            <w:color w:val="00B38B"/>
            <w:sz w:val="12"/>
            <w:szCs w:val="21"/>
            <w:bdr w:val="none" w:sz="0" w:space="0" w:color="auto" w:frame="1"/>
            <w:vertAlign w:val="superscript"/>
          </w:rPr>
          <w:t>2</w:t>
        </w:r>
      </w:hyperlink>
      <w:r w:rsidRPr="004F41E3">
        <w:rPr>
          <w:rFonts w:ascii="Georgia" w:hAnsi="Georgia" w:cs="Times New Roman"/>
          <w:color w:val="191919"/>
          <w:sz w:val="12"/>
        </w:rPr>
        <w:t xml:space="preserve"> </w:t>
      </w:r>
      <w:r w:rsidRPr="003705E5">
        <w:rPr>
          <w:rFonts w:ascii="Georgia" w:hAnsi="Georgia" w:cs="Times New Roman"/>
          <w:color w:val="191919"/>
          <w:sz w:val="12"/>
        </w:rPr>
        <w:t xml:space="preserve">Experts believe </w:t>
      </w:r>
      <w:r w:rsidRPr="00C91C6B">
        <w:rPr>
          <w:rFonts w:ascii="Georgia" w:hAnsi="Georgia" w:cs="Times New Roman"/>
          <w:color w:val="191919"/>
          <w:sz w:val="12"/>
        </w:rPr>
        <w:t xml:space="preserve">that </w:t>
      </w:r>
      <w:r w:rsidRPr="00C91C6B">
        <w:rPr>
          <w:rStyle w:val="StyleUnderline"/>
          <w:highlight w:val="cyan"/>
        </w:rPr>
        <w:t>the Chinese share Russian concerns about</w:t>
      </w:r>
      <w:r w:rsidRPr="004F41E3">
        <w:rPr>
          <w:rStyle w:val="StyleUnderline"/>
        </w:rPr>
        <w:t xml:space="preserve"> “conventional counterforce” – </w:t>
      </w:r>
      <w:r w:rsidRPr="00C91C6B">
        <w:rPr>
          <w:rStyle w:val="StyleUnderline"/>
          <w:highlight w:val="cyan"/>
        </w:rPr>
        <w:t>US preemptive attacks using non-nuclear</w:t>
      </w:r>
      <w:r w:rsidRPr="004F41E3">
        <w:rPr>
          <w:rStyle w:val="StyleUnderline"/>
        </w:rPr>
        <w:t xml:space="preserve"> hypersonic </w:t>
      </w:r>
      <w:r w:rsidRPr="00C91C6B">
        <w:rPr>
          <w:rStyle w:val="StyleUnderline"/>
          <w:highlight w:val="cyan"/>
        </w:rPr>
        <w:t>weapons</w:t>
      </w:r>
      <w:r w:rsidRPr="004F41E3">
        <w:rPr>
          <w:rStyle w:val="StyleUnderline"/>
        </w:rPr>
        <w:t xml:space="preserve"> or even cruise missiles </w:t>
      </w:r>
      <w:r w:rsidRPr="00C91C6B">
        <w:rPr>
          <w:rStyle w:val="StyleUnderline"/>
          <w:highlight w:val="cyan"/>
        </w:rPr>
        <w:t>against the PLA’s nuclear forces and</w:t>
      </w:r>
      <w:r w:rsidRPr="004F41E3">
        <w:rPr>
          <w:rStyle w:val="StyleUnderline"/>
        </w:rPr>
        <w:t xml:space="preserve"> command nodes and </w:t>
      </w:r>
      <w:r w:rsidRPr="00C91C6B">
        <w:rPr>
          <w:rStyle w:val="StyleUnderline"/>
        </w:rPr>
        <w:t>then</w:t>
      </w:r>
      <w:r w:rsidRPr="00C91C6B">
        <w:rPr>
          <w:rStyle w:val="StyleUnderline"/>
          <w:highlight w:val="cyan"/>
        </w:rPr>
        <w:t xml:space="preserve"> using missile defenses to defeat a</w:t>
      </w:r>
      <w:r w:rsidRPr="00C91C6B">
        <w:rPr>
          <w:rStyle w:val="StyleUnderline"/>
        </w:rPr>
        <w:t>ny</w:t>
      </w:r>
      <w:r w:rsidRPr="00C91C6B">
        <w:rPr>
          <w:rStyle w:val="StyleUnderline"/>
          <w:highlight w:val="cyan"/>
        </w:rPr>
        <w:t xml:space="preserve"> ragged Chinese counterstrike</w:t>
      </w:r>
      <w:r w:rsidRPr="003705E5">
        <w:rPr>
          <w:rFonts w:ascii="Georgia" w:hAnsi="Georgia" w:cs="Times New Roman"/>
          <w:color w:val="191919"/>
          <w:sz w:val="12"/>
        </w:rPr>
        <w:t>. Both countries are seeking to overcome US offensive and defensive capabilities by actively researching all these new strategic technologies for possible military application.</w:t>
      </w:r>
      <w:r w:rsidRPr="004F41E3">
        <w:rPr>
          <w:rFonts w:ascii="Georgia" w:hAnsi="Georgia" w:cs="Times New Roman"/>
          <w:color w:val="191919"/>
          <w:sz w:val="12"/>
        </w:rPr>
        <w:t xml:space="preserve"> </w:t>
      </w:r>
      <w:r w:rsidRPr="003705E5">
        <w:rPr>
          <w:rFonts w:ascii="Georgia" w:hAnsi="Georgia" w:cs="Times New Roman"/>
          <w:color w:val="191919"/>
          <w:sz w:val="12"/>
        </w:rPr>
        <w:t xml:space="preserve">It is important not to exaggerate the potential for near-term technological breakthroughs in these capabilities. By their very nature, however, the pace and impact of these novel military weapons based on revolutionary capabilities are hard to predict. Few existing treaties explicitly constrain the quantitative or qualitative dimensions of these new strategic technologies. </w:t>
      </w:r>
      <w:r w:rsidRPr="004F41E3">
        <w:rPr>
          <w:rStyle w:val="StyleUnderline"/>
        </w:rPr>
        <w:t>The best time to negotiate arms control agreements limiting the development of potentially destabilizing systems is before the weapons are deployed</w:t>
      </w:r>
      <w:r w:rsidRPr="003705E5">
        <w:rPr>
          <w:rFonts w:ascii="Georgia" w:hAnsi="Georgia" w:cs="Times New Roman"/>
          <w:color w:val="191919"/>
          <w:sz w:val="12"/>
        </w:rPr>
        <w:t>, but there are major impediments to progress in this area.</w:t>
      </w:r>
    </w:p>
    <w:p w14:paraId="5BE0C123" w14:textId="77777777" w:rsidR="00893518" w:rsidRDefault="00893518" w:rsidP="00893518">
      <w:pPr>
        <w:pStyle w:val="Heading4"/>
      </w:pPr>
      <w:r>
        <w:t>Strategic stability collapse strongly incentivizes nuclear first strikes</w:t>
      </w:r>
    </w:p>
    <w:p w14:paraId="585E3567" w14:textId="77777777" w:rsidR="00893518" w:rsidRPr="00F40AA0" w:rsidRDefault="00893518" w:rsidP="00893518">
      <w:pPr>
        <w:rPr>
          <w:rFonts w:ascii="Times New Roman" w:eastAsia="Times New Roman" w:hAnsi="Times New Roman" w:cs="Times New Roman"/>
          <w:sz w:val="24"/>
        </w:rPr>
      </w:pPr>
      <w:r w:rsidRPr="00C03F75">
        <w:rPr>
          <w:b/>
        </w:rPr>
        <w:t>Weitz 15</w:t>
      </w:r>
      <w:r w:rsidRPr="00C03F75">
        <w:t xml:space="preserve"> (Richard Weitz, </w:t>
      </w:r>
      <w:r>
        <w:t>Center for Political-Military Analysis Director, “</w:t>
      </w:r>
      <w:r w:rsidRPr="00C03F75">
        <w:t>Arms Racing in Strategic Technologies: Asia's New Frontier</w:t>
      </w:r>
      <w:r>
        <w:t xml:space="preserve">,” Hudson </w:t>
      </w:r>
      <w:r w:rsidRPr="00C03F75">
        <w:t xml:space="preserve">Institute, </w:t>
      </w:r>
      <w:hyperlink r:id="rId60" w:history="1">
        <w:r w:rsidRPr="00C03F75">
          <w:t>https://www.hudson.org/research/11307-arms-racing-in-strategic-technologies-asia-s-new-frontier</w:t>
        </w:r>
      </w:hyperlink>
      <w:r w:rsidRPr="00C03F75">
        <w:t>)</w:t>
      </w:r>
    </w:p>
    <w:p w14:paraId="31339A85" w14:textId="77777777" w:rsidR="00893518" w:rsidRPr="0036732E" w:rsidRDefault="00893518" w:rsidP="00893518">
      <w:pPr>
        <w:pStyle w:val="NormalWeb"/>
        <w:spacing w:before="0" w:beforeAutospacing="0" w:after="450" w:afterAutospacing="0"/>
        <w:textAlignment w:val="baseline"/>
        <w:rPr>
          <w:rFonts w:ascii="Georgia" w:hAnsi="Georgia"/>
          <w:color w:val="191919"/>
          <w:sz w:val="12"/>
        </w:rPr>
      </w:pPr>
      <w:r w:rsidRPr="00C03F75">
        <w:rPr>
          <w:rFonts w:ascii="Georgia" w:hAnsi="Georgia"/>
          <w:color w:val="191919"/>
          <w:sz w:val="12"/>
        </w:rPr>
        <w:t xml:space="preserve">Russian leaders have argued that US development of strategically disruptive technologies such as hypersonic weapons, ballistic missile defenses, and cyber weapons makes it harder for Moscow to accept more cuts in offensive nuclear forces under any new arms control agreement. Both Chinese and Russians fear that the expanding US strategic capabilities threaten their capacity for assured nuclear retaliation and thereby undermine their capacity to deter a direct US attack or constrain US military interventions against other countries. </w:t>
      </w:r>
      <w:r w:rsidRPr="00C03F75">
        <w:rPr>
          <w:rStyle w:val="StyleUnderline"/>
        </w:rPr>
        <w:t xml:space="preserve">Though </w:t>
      </w:r>
      <w:r w:rsidRPr="00C91C6B">
        <w:rPr>
          <w:rStyle w:val="StyleUnderline"/>
          <w:highlight w:val="cyan"/>
        </w:rPr>
        <w:t>US BMD systems</w:t>
      </w:r>
      <w:r w:rsidRPr="00C03F75">
        <w:rPr>
          <w:rStyle w:val="StyleUnderline"/>
        </w:rPr>
        <w:t xml:space="preserve"> would have difficulty coping with a full-scale Chinese or Russian missile strike, their </w:t>
      </w:r>
      <w:r w:rsidRPr="00C91C6B">
        <w:rPr>
          <w:rStyle w:val="StyleUnderline"/>
          <w:highlight w:val="cyan"/>
        </w:rPr>
        <w:t>task would be much easier following a US first strike that destroys many of the attackers’ missiles</w:t>
      </w:r>
      <w:r w:rsidRPr="00C03F75">
        <w:rPr>
          <w:rStyle w:val="StyleUnderline"/>
        </w:rPr>
        <w:t xml:space="preserve"> in their silos </w:t>
      </w:r>
      <w:r w:rsidRPr="00C91C6B">
        <w:rPr>
          <w:rStyle w:val="StyleUnderline"/>
          <w:highlight w:val="cyan"/>
        </w:rPr>
        <w:t>and</w:t>
      </w:r>
      <w:r w:rsidRPr="00C03F75">
        <w:rPr>
          <w:rStyle w:val="StyleUnderline"/>
        </w:rPr>
        <w:t xml:space="preserve">, through kinetic or cyber strikes, </w:t>
      </w:r>
      <w:r w:rsidRPr="00C91C6B">
        <w:rPr>
          <w:rStyle w:val="StyleUnderline"/>
          <w:highlight w:val="cyan"/>
        </w:rPr>
        <w:t>disrupts their strategic command-and-control systems</w:t>
      </w:r>
      <w:r w:rsidRPr="00C03F75">
        <w:rPr>
          <w:rFonts w:ascii="Georgia" w:hAnsi="Georgia"/>
          <w:color w:val="191919"/>
          <w:sz w:val="12"/>
        </w:rPr>
        <w:t xml:space="preserve">. In such a scenario, China or Russia might even refrain from a retaliatory missile strike against the US homeland since such a weak counterstrike could fail and provoke a full-scale nuclear response. One way China and Russia can counter the risk of a US pre-emptive strike with conventional, nuclear, or cyber weapons, and of having their retaliatory missile strike weakened by US defenses, is to deploy more and better missiles and nuclear warheads, making them more capable of inflicting unacceptable damage on the United States. Yet, </w:t>
      </w:r>
      <w:r w:rsidRPr="00C91C6B">
        <w:rPr>
          <w:rStyle w:val="StyleUnderline"/>
          <w:highlight w:val="cyan"/>
        </w:rPr>
        <w:t>some</w:t>
      </w:r>
      <w:r w:rsidRPr="00C03F75">
        <w:rPr>
          <w:rStyle w:val="StyleUnderline"/>
        </w:rPr>
        <w:t xml:space="preserve"> of their </w:t>
      </w:r>
      <w:r w:rsidRPr="00C91C6B">
        <w:rPr>
          <w:rStyle w:val="StyleUnderline"/>
          <w:highlight w:val="cyan"/>
        </w:rPr>
        <w:t xml:space="preserve">responses </w:t>
      </w:r>
      <w:r w:rsidRPr="00343355">
        <w:rPr>
          <w:rStyle w:val="StyleUnderline"/>
        </w:rPr>
        <w:t>can</w:t>
      </w:r>
      <w:r w:rsidRPr="00C03F75">
        <w:rPr>
          <w:rFonts w:ascii="Georgia" w:hAnsi="Georgia"/>
          <w:color w:val="191919"/>
          <w:sz w:val="12"/>
        </w:rPr>
        <w:t xml:space="preserve"> also </w:t>
      </w:r>
      <w:r w:rsidRPr="00C91C6B">
        <w:rPr>
          <w:rStyle w:val="StyleUnderline"/>
        </w:rPr>
        <w:t>be</w:t>
      </w:r>
      <w:r w:rsidRPr="00C03F75">
        <w:rPr>
          <w:rStyle w:val="StyleUnderline"/>
        </w:rPr>
        <w:t xml:space="preserve"> potentially destabilizing and </w:t>
      </w:r>
      <w:r w:rsidRPr="00C91C6B">
        <w:rPr>
          <w:rStyle w:val="StyleUnderline"/>
          <w:highlight w:val="cyan"/>
        </w:rPr>
        <w:t xml:space="preserve">encourage first strikes, including Russia’s construction of massive liquid-fueled missiles </w:t>
      </w:r>
      <w:r w:rsidRPr="00C91C6B">
        <w:rPr>
          <w:rStyle w:val="StyleUnderline"/>
        </w:rPr>
        <w:t>that are extremely vulnerable</w:t>
      </w:r>
      <w:r w:rsidRPr="00C03F75">
        <w:rPr>
          <w:rStyle w:val="StyleUnderline"/>
        </w:rPr>
        <w:t xml:space="preserve"> before launch, </w:t>
      </w:r>
      <w:r w:rsidRPr="00C91C6B">
        <w:rPr>
          <w:rStyle w:val="StyleUnderline"/>
          <w:highlight w:val="cyan"/>
        </w:rPr>
        <w:t xml:space="preserve">its arsenal of </w:t>
      </w:r>
      <w:r w:rsidRPr="00C91C6B">
        <w:rPr>
          <w:rStyle w:val="StyleUnderline"/>
        </w:rPr>
        <w:t>potentially</w:t>
      </w:r>
      <w:r w:rsidRPr="003809B4">
        <w:rPr>
          <w:rStyle w:val="StyleUnderline"/>
        </w:rPr>
        <w:t xml:space="preserve"> thousands of </w:t>
      </w:r>
      <w:r w:rsidRPr="00C91C6B">
        <w:rPr>
          <w:rStyle w:val="StyleUnderline"/>
          <w:highlight w:val="cyan"/>
        </w:rPr>
        <w:t xml:space="preserve">tactical nuclear weapons, China’s co-location of </w:t>
      </w:r>
      <w:r w:rsidRPr="00C91C6B">
        <w:rPr>
          <w:rStyle w:val="StyleUnderline"/>
        </w:rPr>
        <w:t>its</w:t>
      </w:r>
      <w:r w:rsidRPr="00C91C6B">
        <w:rPr>
          <w:rStyle w:val="StyleUnderline"/>
          <w:highlight w:val="cyan"/>
        </w:rPr>
        <w:t xml:space="preserve"> conventional and nuclear systems, or any launch on warning tactics</w:t>
      </w:r>
      <w:r w:rsidRPr="00C03F75">
        <w:rPr>
          <w:rStyle w:val="StyleUnderline"/>
        </w:rPr>
        <w:t>.</w:t>
      </w:r>
      <w:r w:rsidRPr="00C03F75">
        <w:rPr>
          <w:rFonts w:ascii="Georgia" w:hAnsi="Georgia"/>
          <w:color w:val="191919"/>
          <w:sz w:val="12"/>
        </w:rPr>
        <w:t xml:space="preserve"> Furthermore, </w:t>
      </w:r>
      <w:r w:rsidRPr="00C03F75">
        <w:rPr>
          <w:rStyle w:val="StyleUnderline"/>
        </w:rPr>
        <w:t xml:space="preserve">China and Russia are developing </w:t>
      </w:r>
      <w:r w:rsidRPr="00C91C6B">
        <w:rPr>
          <w:rStyle w:val="StyleUnderline"/>
          <w:highlight w:val="cyan"/>
        </w:rPr>
        <w:t>counter-space and offensive cyber capabilities</w:t>
      </w:r>
      <w:r w:rsidRPr="00C03F75">
        <w:rPr>
          <w:rStyle w:val="StyleUnderline"/>
        </w:rPr>
        <w:t xml:space="preserve"> designed to attack US command and control systems, which </w:t>
      </w:r>
      <w:r w:rsidRPr="00C91C6B">
        <w:rPr>
          <w:rStyle w:val="StyleUnderline"/>
          <w:highlight w:val="cyan"/>
        </w:rPr>
        <w:t xml:space="preserve">could </w:t>
      </w:r>
      <w:r w:rsidRPr="003809B4">
        <w:rPr>
          <w:rStyle w:val="StyleUnderline"/>
          <w:highlight w:val="cyan"/>
        </w:rPr>
        <w:t>contribute to</w:t>
      </w:r>
      <w:r w:rsidRPr="00C03F75">
        <w:rPr>
          <w:rStyle w:val="StyleUnderline"/>
        </w:rPr>
        <w:t xml:space="preserve"> inadvertent </w:t>
      </w:r>
      <w:r w:rsidRPr="00C91C6B">
        <w:rPr>
          <w:rStyle w:val="StyleUnderline"/>
          <w:highlight w:val="cyan"/>
        </w:rPr>
        <w:t>escalation in a crisis</w:t>
      </w:r>
      <w:r w:rsidRPr="00C91C6B">
        <w:rPr>
          <w:rFonts w:ascii="Georgia" w:hAnsi="Georgia"/>
          <w:color w:val="191919"/>
          <w:sz w:val="12"/>
          <w:highlight w:val="cyan"/>
        </w:rPr>
        <w:t>.</w:t>
      </w:r>
    </w:p>
    <w:p w14:paraId="23BB9B96" w14:textId="77777777" w:rsidR="00893518" w:rsidRDefault="00893518" w:rsidP="00893518">
      <w:pPr>
        <w:pStyle w:val="Heading3"/>
      </w:pPr>
      <w:r>
        <w:t>Scenario 2 – Kuril Islands</w:t>
      </w:r>
    </w:p>
    <w:p w14:paraId="6F4C96F7" w14:textId="4F8C15E5" w:rsidR="00893518" w:rsidRDefault="00893518" w:rsidP="00893518">
      <w:pPr>
        <w:pStyle w:val="Heading4"/>
      </w:pPr>
      <w:r>
        <w:t xml:space="preserve">Aegis Ashore decks </w:t>
      </w:r>
      <w:r w:rsidR="00200F80">
        <w:t>Japan</w:t>
      </w:r>
      <w:r>
        <w:t>-Russia bilateral relations.</w:t>
      </w:r>
    </w:p>
    <w:p w14:paraId="68487AE3" w14:textId="77777777" w:rsidR="00893518" w:rsidRDefault="00893518" w:rsidP="00893518">
      <w:r w:rsidRPr="00EC3951">
        <w:rPr>
          <w:rFonts w:eastAsiaTheme="majorEastAsia" w:cstheme="majorBidi"/>
          <w:b/>
          <w:bCs/>
          <w:sz w:val="26"/>
          <w:szCs w:val="26"/>
        </w:rPr>
        <w:t>Brow</w:t>
      </w:r>
      <w:r>
        <w:rPr>
          <w:rFonts w:eastAsiaTheme="majorEastAsia" w:cstheme="majorBidi"/>
          <w:b/>
          <w:bCs/>
          <w:sz w:val="26"/>
          <w:szCs w:val="26"/>
        </w:rPr>
        <w:t>n,</w:t>
      </w:r>
      <w:r w:rsidRPr="00D1470F">
        <w:t xml:space="preserve"> </w:t>
      </w:r>
      <w:r w:rsidRPr="00EC3951">
        <w:rPr>
          <w:rFonts w:eastAsiaTheme="majorEastAsia" w:cstheme="majorBidi"/>
          <w:b/>
          <w:bCs/>
          <w:sz w:val="26"/>
          <w:szCs w:val="26"/>
        </w:rPr>
        <w:t>18</w:t>
      </w:r>
      <w:r w:rsidRPr="00D1470F">
        <w:t xml:space="preserve"> (J</w:t>
      </w:r>
      <w:r>
        <w:t>ames</w:t>
      </w:r>
      <w:r w:rsidRPr="00D1470F">
        <w:t xml:space="preserve"> D. J, associate professor in political science at Temple University Japan and a specialist on Russo-Japanese relations</w:t>
      </w:r>
      <w:r>
        <w:t xml:space="preserve">, </w:t>
      </w:r>
      <w:r w:rsidRPr="00D1470F">
        <w:t xml:space="preserve">The Case Against Aegis Ashore, </w:t>
      </w:r>
      <w:r>
        <w:t>Shingetsu News Agency</w:t>
      </w:r>
      <w:r w:rsidRPr="00D1470F">
        <w:t>, http://shingetsunewsagency.com/2018/08/20/the-case-against-aegis-ashore/)</w:t>
      </w:r>
      <w:r>
        <w:t xml:space="preserve"> </w:t>
      </w:r>
    </w:p>
    <w:p w14:paraId="3F9F4BBA" w14:textId="77777777" w:rsidR="00893518" w:rsidRPr="007A674D" w:rsidRDefault="00893518" w:rsidP="00893518">
      <w:pPr>
        <w:rPr>
          <w:u w:val="single"/>
        </w:rPr>
      </w:pPr>
      <w:r w:rsidRPr="007A674D">
        <w:t xml:space="preserve">SNA (Tokyo) — While the Abe administration presents Aegis Ashore as an essential and relatively uncontroversial contribution to the defense of Japan from the North Korean threat, in reality </w:t>
      </w:r>
      <w:r w:rsidRPr="007A674D">
        <w:rPr>
          <w:u w:val="single"/>
        </w:rPr>
        <w:t xml:space="preserve">the deployment of </w:t>
      </w:r>
      <w:r w:rsidRPr="005E5BA9">
        <w:rPr>
          <w:highlight w:val="cyan"/>
          <w:u w:val="single"/>
        </w:rPr>
        <w:t xml:space="preserve">this missile defense system risks </w:t>
      </w:r>
      <w:r w:rsidRPr="00276434">
        <w:rPr>
          <w:u w:val="single"/>
        </w:rPr>
        <w:t>further</w:t>
      </w:r>
      <w:r w:rsidRPr="005E5BA9">
        <w:rPr>
          <w:highlight w:val="cyan"/>
          <w:u w:val="single"/>
        </w:rPr>
        <w:t xml:space="preserve"> destabilizing the security situation </w:t>
      </w:r>
      <w:r w:rsidRPr="00276434">
        <w:rPr>
          <w:u w:val="single"/>
        </w:rPr>
        <w:t xml:space="preserve">in Northeast Asia, especially </w:t>
      </w:r>
      <w:r w:rsidRPr="005E5BA9">
        <w:rPr>
          <w:highlight w:val="cyan"/>
          <w:u w:val="single"/>
        </w:rPr>
        <w:t>with regard to Russia</w:t>
      </w:r>
      <w:r w:rsidRPr="007A674D">
        <w:rPr>
          <w:u w:val="single"/>
        </w:rPr>
        <w:t>.</w:t>
      </w:r>
    </w:p>
    <w:p w14:paraId="5D2902AC" w14:textId="77777777" w:rsidR="00893518" w:rsidRPr="007A674D" w:rsidRDefault="00893518" w:rsidP="00893518">
      <w:r w:rsidRPr="007A674D">
        <w:rPr>
          <w:u w:val="single"/>
        </w:rPr>
        <w:t xml:space="preserve">In December 2017, </w:t>
      </w:r>
      <w:r w:rsidRPr="005E5BA9">
        <w:rPr>
          <w:u w:val="single"/>
        </w:rPr>
        <w:t>the Japanese government</w:t>
      </w:r>
      <w:r w:rsidRPr="007A674D">
        <w:rPr>
          <w:u w:val="single"/>
        </w:rPr>
        <w:t xml:space="preserve"> formally decided to purchase Aegis Ashore</w:t>
      </w:r>
      <w:r w:rsidRPr="007A674D">
        <w:t xml:space="preserve">, the US-made ground-based ballistic missile defense system. It is anticipated that two units will be installed, with Akita and Yamaguchi prefectures identified as the candidate sites. </w:t>
      </w:r>
      <w:r w:rsidRPr="00276434">
        <w:rPr>
          <w:rStyle w:val="StyleUnderline"/>
        </w:rPr>
        <w:t>The first of these deployments is planned to be completed during fiscal 2023.</w:t>
      </w:r>
    </w:p>
    <w:p w14:paraId="0958741A" w14:textId="77777777" w:rsidR="00893518" w:rsidRPr="007A674D" w:rsidRDefault="00893518" w:rsidP="00893518">
      <w:r w:rsidRPr="007A674D">
        <w:t>The Abe administration has justified the purchase of this system as a necessary response to the growth in the missile threat from North Korea. Japan has two existing missile defense systems, but each has limitations.</w:t>
      </w:r>
    </w:p>
    <w:p w14:paraId="216AC757" w14:textId="77777777" w:rsidR="00893518" w:rsidRPr="007A674D" w:rsidRDefault="00893518" w:rsidP="00893518">
      <w:r w:rsidRPr="007A674D">
        <w:t>The first of these is the Patriot PAC-3, which can intercept incoming missiles during their terminal phase. The units are mobile but provide limited coverage, meaning that they can offer protection to specific sites, such as central Tokyo or military installations, but not to the country as a whole.</w:t>
      </w:r>
    </w:p>
    <w:p w14:paraId="186E096F" w14:textId="77777777" w:rsidR="00893518" w:rsidRPr="007A674D" w:rsidRDefault="00893518" w:rsidP="00893518">
      <w:r w:rsidRPr="007A674D">
        <w:t>The PAC-3 system is therefore combined with Aegis-equipped destroyers, whose interceptors can eliminate missiles during their mid-course phase. This system can theoretically provide cover for all of Japan, but it is dependent on keeping the Aegis-equipped ships on a continual cycle of deployment in specific areas, something that places an enormous burden on Japan’s Maritime Self-Defense Forces.</w:t>
      </w:r>
    </w:p>
    <w:p w14:paraId="506C9CF9" w14:textId="77777777" w:rsidR="00893518" w:rsidRPr="007A674D" w:rsidRDefault="00893518" w:rsidP="00893518">
      <w:r w:rsidRPr="007A674D">
        <w:t xml:space="preserve">As such, </w:t>
      </w:r>
      <w:r w:rsidRPr="007A674D">
        <w:rPr>
          <w:u w:val="single"/>
        </w:rPr>
        <w:t>there is an apparent logic in purchasing a third system that can provide constant protection for all of Japanese territory</w:t>
      </w:r>
      <w:r w:rsidRPr="007A674D">
        <w:t>. Additionally</w:t>
      </w:r>
      <w:r w:rsidRPr="007A674D">
        <w:rPr>
          <w:u w:val="single"/>
        </w:rPr>
        <w:t>, the Aegis Ashore system has superior capabilities and range than the existing Aegis-equipped destroyers</w:t>
      </w:r>
      <w:r w:rsidRPr="007A674D">
        <w:t>. In particular, it is claimed that it is better at dealing with simultaneous launches as well as missiles on a lofted trajectory, both things that North Korea has simulated in recent missile tests.</w:t>
      </w:r>
    </w:p>
    <w:p w14:paraId="71CED864" w14:textId="77777777" w:rsidR="00893518" w:rsidRPr="007A674D" w:rsidRDefault="00893518" w:rsidP="00893518">
      <w:r w:rsidRPr="007A674D">
        <w:t>Presented this way, it appears hard to argue with the decision to adopt Aegis Ashore.</w:t>
      </w:r>
    </w:p>
    <w:p w14:paraId="27506FA9" w14:textId="77777777" w:rsidR="00893518" w:rsidRPr="007A674D" w:rsidRDefault="00893518" w:rsidP="00893518">
      <w:r w:rsidRPr="007A674D">
        <w:t>Yet, as time has passed, the chorus of opposition has grown louder.</w:t>
      </w:r>
    </w:p>
    <w:p w14:paraId="53D87FA2" w14:textId="77777777" w:rsidR="00893518" w:rsidRPr="007A674D" w:rsidRDefault="00893518" w:rsidP="00893518">
      <w:r w:rsidRPr="007A674D">
        <w:t>Voices of Opposition</w:t>
      </w:r>
    </w:p>
    <w:p w14:paraId="33A55081" w14:textId="77777777" w:rsidR="00893518" w:rsidRPr="007A674D" w:rsidRDefault="00893518" w:rsidP="00893518">
      <w:r w:rsidRPr="007A674D">
        <w:t>One criticism is that the introduction of the missile defense system runs counter to the current trend of reduced tensions on the Korean Peninsula. Indeed, some may argue that Aegis Ashore is now superfluous following the meeting between President Donald Trump and Chairman Kim Jong-Un in Singapore in June at which the North Korean leader agreed “to work toward complete denuclearization of the Korean Peninsula.”</w:t>
      </w:r>
    </w:p>
    <w:p w14:paraId="680E38DB" w14:textId="77777777" w:rsidR="00893518" w:rsidRPr="007A674D" w:rsidRDefault="00893518" w:rsidP="00893518">
      <w:r w:rsidRPr="007A674D">
        <w:t>This is, however, a weak argument since it is far from certain that the North Korean commitment in Singapore was sincere. Furthermore, even if denuclearization were to proceed smoothly, Pyongyang would still retain a dangerous arsenal of non-nuclear missiles that are capable of reaching Japan.</w:t>
      </w:r>
    </w:p>
    <w:p w14:paraId="04A81B27" w14:textId="77777777" w:rsidR="00893518" w:rsidRPr="007A674D" w:rsidRDefault="00893518" w:rsidP="00893518">
      <w:r w:rsidRPr="007A674D">
        <w:t>A more convincing criticism is of the cost of the system. It was always known that Aegis Ashore would be expensive, but the extent is only now becoming clear.</w:t>
      </w:r>
    </w:p>
    <w:p w14:paraId="402668BB" w14:textId="77777777" w:rsidR="00893518" w:rsidRPr="007A674D" w:rsidRDefault="00893518" w:rsidP="00893518">
      <w:r w:rsidRPr="007A674D">
        <w:t>At the end of July, sources in the Ministry of Defense revealed that the estimated cost of the two Aegis Ashore units had been revised up by around 70%. With the inclusion of other elements, such as the interceptor missiles, the total cost of the project is now expected to exceed 600 billion yen (US$5.4 billion).</w:t>
      </w:r>
    </w:p>
    <w:p w14:paraId="1C8CA54D" w14:textId="77777777" w:rsidR="00893518" w:rsidRPr="007A674D" w:rsidRDefault="00893518" w:rsidP="00893518">
      <w:r w:rsidRPr="007A674D">
        <w:t>This is an extraordinary spending commitment in a country where government debt was equivalent to 253% of GDP in 2017, and where the Abe administration pretends to be pursuing the goal of a fiscal surplus by 2025.</w:t>
      </w:r>
    </w:p>
    <w:p w14:paraId="5AAE4CDE" w14:textId="77777777" w:rsidR="00893518" w:rsidRPr="007A674D" w:rsidRDefault="00893518" w:rsidP="00893518">
      <w:r w:rsidRPr="007A674D">
        <w:t>Separately, there are concerns within the local communities near where the Aegis Ashore batteries are set to be located. These center on the extent to which the presence of the missile defense units will make their area a target for foreign military planners. Additionally, there are worries about the health effects of the powerful, but largely unproven, Lockheed Martin Solid State Radar that the Japanese government has selected for use with the Aegis Ashore units.</w:t>
      </w:r>
    </w:p>
    <w:p w14:paraId="6BC7CEF1" w14:textId="77777777" w:rsidR="00893518" w:rsidRPr="007A674D" w:rsidRDefault="00893518" w:rsidP="00893518">
      <w:r w:rsidRPr="007A674D">
        <w:t>A Destabilizing Factor in Northeast Asia</w:t>
      </w:r>
    </w:p>
    <w:p w14:paraId="6B5ADBC6" w14:textId="77777777" w:rsidR="00893518" w:rsidRPr="007A674D" w:rsidRDefault="00893518" w:rsidP="00893518">
      <w:r w:rsidRPr="007A674D">
        <w:t>Both the expense of the system and its potential health implications are genuine concerns, but perhaps the most serious worry about Aegis Ashore is the destabilizing effect it could have on Northeast Asian security. The Japanese government insists that it is a purely defensive system, which will be under Japan’s exclusive control. This is not, however, the view of Japan’s neighbors.</w:t>
      </w:r>
    </w:p>
    <w:p w14:paraId="17AE2E3F" w14:textId="77777777" w:rsidR="00893518" w:rsidRPr="007A674D" w:rsidRDefault="00893518" w:rsidP="00893518">
      <w:pPr>
        <w:rPr>
          <w:u w:val="single"/>
        </w:rPr>
      </w:pPr>
      <w:r w:rsidRPr="007A674D">
        <w:rPr>
          <w:u w:val="single"/>
        </w:rPr>
        <w:t>Tokyo’s decision to invest further in US missile defense has been criticized by both China and North Korea. However</w:t>
      </w:r>
      <w:r w:rsidRPr="005E5BA9">
        <w:rPr>
          <w:u w:val="single"/>
        </w:rPr>
        <w:t xml:space="preserve">, </w:t>
      </w:r>
      <w:r w:rsidRPr="005E5BA9">
        <w:rPr>
          <w:highlight w:val="cyan"/>
          <w:u w:val="single"/>
        </w:rPr>
        <w:t>the most strident and sustained condemnation of Aegis Ashore has come from Russia</w:t>
      </w:r>
      <w:r w:rsidRPr="007A674D">
        <w:rPr>
          <w:u w:val="single"/>
        </w:rPr>
        <w:t>.</w:t>
      </w:r>
    </w:p>
    <w:p w14:paraId="1030EF58" w14:textId="77777777" w:rsidR="00893518" w:rsidRPr="007A674D" w:rsidRDefault="00893518" w:rsidP="00893518">
      <w:pPr>
        <w:rPr>
          <w:rStyle w:val="StyleUnderline"/>
        </w:rPr>
      </w:pPr>
      <w:r w:rsidRPr="007A674D">
        <w:rPr>
          <w:u w:val="single"/>
        </w:rPr>
        <w:t xml:space="preserve">Russia is the only peer of the United States when it comes to nuclear weapons, </w:t>
      </w:r>
      <w:r w:rsidRPr="005E5BA9">
        <w:rPr>
          <w:u w:val="single"/>
        </w:rPr>
        <w:t>and it has come</w:t>
      </w:r>
      <w:r w:rsidRPr="007A674D">
        <w:rPr>
          <w:u w:val="single"/>
        </w:rPr>
        <w:t xml:space="preserve"> to rely ever more on its vast strategic arsenal since it lost the conventional superiority that the Soviet Union enjoyed over the West in Europe</w:t>
      </w:r>
      <w:r w:rsidRPr="007A674D">
        <w:t xml:space="preserve">. Moreover, </w:t>
      </w:r>
      <w:r w:rsidRPr="007A674D">
        <w:rPr>
          <w:u w:val="single"/>
        </w:rPr>
        <w:t xml:space="preserve">as the United States has demonstrated its willingness to use military force internationally since the 1990s, </w:t>
      </w:r>
      <w:r w:rsidRPr="005E5BA9">
        <w:rPr>
          <w:u w:val="single"/>
        </w:rPr>
        <w:t>Russia has come to regard its nuclear capabilities as a vital means of deterring US interventionism</w:t>
      </w:r>
      <w:r w:rsidRPr="007A674D">
        <w:rPr>
          <w:u w:val="single"/>
        </w:rPr>
        <w:t>.</w:t>
      </w:r>
      <w:r w:rsidRPr="007A674D">
        <w:t xml:space="preserve"> </w:t>
      </w:r>
      <w:r w:rsidRPr="007A674D">
        <w:rPr>
          <w:u w:val="single"/>
        </w:rPr>
        <w:t>This has become</w:t>
      </w:r>
      <w:r w:rsidRPr="007A674D">
        <w:t xml:space="preserve"> all the </w:t>
      </w:r>
      <w:r w:rsidRPr="007A674D">
        <w:rPr>
          <w:rStyle w:val="StyleUnderline"/>
        </w:rPr>
        <w:t>more important following the recent increase in tensions between Russia and the West, and Washington’s explicit identification of Russia as an adversary.</w:t>
      </w:r>
    </w:p>
    <w:p w14:paraId="405ACF3F" w14:textId="77777777" w:rsidR="00893518" w:rsidRPr="007A674D" w:rsidRDefault="00893518" w:rsidP="00893518">
      <w:pPr>
        <w:rPr>
          <w:rStyle w:val="StyleUnderline"/>
        </w:rPr>
      </w:pPr>
      <w:r w:rsidRPr="007A674D">
        <w:t xml:space="preserve">For this reason, </w:t>
      </w:r>
      <w:r w:rsidRPr="005E5BA9">
        <w:rPr>
          <w:rStyle w:val="StyleUnderline"/>
          <w:highlight w:val="cyan"/>
        </w:rPr>
        <w:t>Russian strategists regard US missile defense systems as a leading threat to national security</w:t>
      </w:r>
      <w:r w:rsidRPr="005E5BA9">
        <w:t>.</w:t>
      </w:r>
      <w:r w:rsidRPr="005E5BA9">
        <w:rPr>
          <w:highlight w:val="cyan"/>
        </w:rPr>
        <w:t xml:space="preserve"> </w:t>
      </w:r>
      <w:r w:rsidRPr="005E5BA9">
        <w:rPr>
          <w:rStyle w:val="StyleUnderline"/>
          <w:highlight w:val="cyan"/>
        </w:rPr>
        <w:t>From Moscow’s perspective, the U</w:t>
      </w:r>
      <w:r w:rsidRPr="005E5BA9">
        <w:rPr>
          <w:rStyle w:val="StyleUnderline"/>
        </w:rPr>
        <w:t>nited</w:t>
      </w:r>
      <w:r w:rsidRPr="005E5BA9">
        <w:rPr>
          <w:rStyle w:val="StyleUnderline"/>
          <w:highlight w:val="cyan"/>
        </w:rPr>
        <w:t xml:space="preserve"> S</w:t>
      </w:r>
      <w:r w:rsidRPr="005E5BA9">
        <w:rPr>
          <w:rStyle w:val="StyleUnderline"/>
        </w:rPr>
        <w:t>tates</w:t>
      </w:r>
      <w:r w:rsidRPr="005E5BA9">
        <w:rPr>
          <w:rStyle w:val="StyleUnderline"/>
          <w:highlight w:val="cyan"/>
        </w:rPr>
        <w:t xml:space="preserve"> is engaged in a long-term project to undermine Russia’s strategic deterrent</w:t>
      </w:r>
      <w:r w:rsidRPr="007A674D">
        <w:rPr>
          <w:rStyle w:val="StyleUnderline"/>
        </w:rPr>
        <w:t xml:space="preserve"> </w:t>
      </w:r>
      <w:r w:rsidRPr="009E57A4">
        <w:rPr>
          <w:rStyle w:val="StyleUnderline"/>
          <w:highlight w:val="cyan"/>
        </w:rPr>
        <w:t>and</w:t>
      </w:r>
      <w:r w:rsidRPr="007A674D">
        <w:rPr>
          <w:rStyle w:val="StyleUnderline"/>
        </w:rPr>
        <w:t xml:space="preserve"> thereby </w:t>
      </w:r>
      <w:r w:rsidRPr="009E57A4">
        <w:rPr>
          <w:rStyle w:val="StyleUnderline"/>
          <w:highlight w:val="cyan"/>
        </w:rPr>
        <w:t>give itself a free hand to act without fear of Russian retaliation</w:t>
      </w:r>
      <w:r w:rsidRPr="007A674D">
        <w:rPr>
          <w:rStyle w:val="StyleUnderline"/>
        </w:rPr>
        <w:t>.</w:t>
      </w:r>
    </w:p>
    <w:p w14:paraId="76CD7A47" w14:textId="77777777" w:rsidR="00893518" w:rsidRPr="00827EF1" w:rsidRDefault="00893518" w:rsidP="00893518">
      <w:pPr>
        <w:rPr>
          <w:u w:val="single"/>
        </w:rPr>
      </w:pPr>
      <w:r w:rsidRPr="00827EF1">
        <w:rPr>
          <w:u w:val="single"/>
        </w:rPr>
        <w:t>The crucial step in this regard was the decision of President George W. Bush in 2002 to withdraw from the Anti-Ballistic Missile Treaty</w:t>
      </w:r>
      <w:r w:rsidRPr="00827EF1">
        <w:t>.</w:t>
      </w:r>
      <w:r w:rsidRPr="007A674D">
        <w:t xml:space="preserve"> Signed in 1972, this agreement had barred Washington and Moscow from deploying nationwide defenses against strategic ballistic missiles. </w:t>
      </w:r>
      <w:r w:rsidRPr="00827EF1">
        <w:rPr>
          <w:u w:val="single"/>
        </w:rPr>
        <w:t>The treaty’s preamble described this as a “substantial factor in curbing the race in strategic offensive arms.”</w:t>
      </w:r>
    </w:p>
    <w:p w14:paraId="43D8E031" w14:textId="77777777" w:rsidR="00893518" w:rsidRPr="00827EF1" w:rsidRDefault="00893518" w:rsidP="00893518">
      <w:pPr>
        <w:rPr>
          <w:u w:val="single"/>
        </w:rPr>
      </w:pPr>
      <w:r w:rsidRPr="007A674D">
        <w:t xml:space="preserve">During the years since this withdrawal, </w:t>
      </w:r>
      <w:r w:rsidRPr="00276434">
        <w:rPr>
          <w:u w:val="single"/>
        </w:rPr>
        <w:t>Moscow believes that the U</w:t>
      </w:r>
      <w:r w:rsidRPr="0042331C">
        <w:rPr>
          <w:u w:val="single"/>
        </w:rPr>
        <w:t>nited</w:t>
      </w:r>
      <w:r w:rsidRPr="00276434">
        <w:rPr>
          <w:u w:val="single"/>
        </w:rPr>
        <w:t xml:space="preserve"> S</w:t>
      </w:r>
      <w:r w:rsidRPr="0042331C">
        <w:rPr>
          <w:u w:val="single"/>
        </w:rPr>
        <w:t>tates</w:t>
      </w:r>
      <w:r w:rsidRPr="00276434">
        <w:rPr>
          <w:u w:val="single"/>
        </w:rPr>
        <w:t xml:space="preserve"> has worked assiduously to surround Russia with elements of its expanding missile defense system</w:t>
      </w:r>
      <w:r w:rsidRPr="00827EF1">
        <w:rPr>
          <w:u w:val="single"/>
        </w:rPr>
        <w:t>. Some of these units have been installed within the United States itself, while others have been planned for deployment on the territory of US allies.</w:t>
      </w:r>
    </w:p>
    <w:p w14:paraId="721D8EF1" w14:textId="77777777" w:rsidR="00893518" w:rsidRPr="007A674D" w:rsidRDefault="00893518" w:rsidP="00893518">
      <w:r w:rsidRPr="00827EF1">
        <w:rPr>
          <w:u w:val="single"/>
        </w:rPr>
        <w:t>The Russian authorities claim that the US justifies these deployments by using the excuse that the missile defense systems are needed to protect allies from the threat of rogue states.</w:t>
      </w:r>
      <w:r w:rsidRPr="007A674D">
        <w:t xml:space="preserve"> In Europe, Iran is the supposed threat; in East Asia, it is North Korea. In each case, Russia believes that it is the real target.</w:t>
      </w:r>
    </w:p>
    <w:p w14:paraId="730196E7" w14:textId="77777777" w:rsidR="00893518" w:rsidRPr="007A674D" w:rsidRDefault="00893518" w:rsidP="00893518">
      <w:r w:rsidRPr="00CD20FD">
        <w:rPr>
          <w:rStyle w:val="StyleUnderline"/>
          <w:highlight w:val="cyan"/>
        </w:rPr>
        <w:t>Aegis Ashore is</w:t>
      </w:r>
      <w:r w:rsidRPr="00827EF1">
        <w:rPr>
          <w:rStyle w:val="StyleUnderline"/>
        </w:rPr>
        <w:t xml:space="preserve"> therefore </w:t>
      </w:r>
      <w:r w:rsidRPr="00CD20FD">
        <w:rPr>
          <w:rStyle w:val="StyleUnderline"/>
          <w:highlight w:val="cyan"/>
        </w:rPr>
        <w:t xml:space="preserve">seen as </w:t>
      </w:r>
      <w:r w:rsidRPr="00CD20FD">
        <w:rPr>
          <w:rStyle w:val="StyleUnderline"/>
        </w:rPr>
        <w:t xml:space="preserve">just </w:t>
      </w:r>
      <w:r w:rsidRPr="00CD20FD">
        <w:rPr>
          <w:rStyle w:val="StyleUnderline"/>
          <w:highlight w:val="cyan"/>
        </w:rPr>
        <w:t>the latest link in the U</w:t>
      </w:r>
      <w:r w:rsidRPr="00CD20FD">
        <w:rPr>
          <w:rStyle w:val="StyleUnderline"/>
        </w:rPr>
        <w:t>nited</w:t>
      </w:r>
      <w:r w:rsidRPr="00CD20FD">
        <w:rPr>
          <w:rStyle w:val="StyleUnderline"/>
          <w:highlight w:val="cyan"/>
        </w:rPr>
        <w:t xml:space="preserve"> S</w:t>
      </w:r>
      <w:r w:rsidRPr="00CD20FD">
        <w:rPr>
          <w:rStyle w:val="StyleUnderline"/>
        </w:rPr>
        <w:t>tates’</w:t>
      </w:r>
      <w:r w:rsidRPr="00CD20FD">
        <w:rPr>
          <w:rStyle w:val="StyleUnderline"/>
          <w:highlight w:val="cyan"/>
        </w:rPr>
        <w:t xml:space="preserve"> expanding network of missile defense systems, </w:t>
      </w:r>
      <w:r w:rsidRPr="00CD20FD">
        <w:rPr>
          <w:rStyle w:val="StyleUnderline"/>
        </w:rPr>
        <w:t xml:space="preserve">and </w:t>
      </w:r>
      <w:r w:rsidRPr="00CD20FD">
        <w:rPr>
          <w:rStyle w:val="StyleUnderline"/>
          <w:highlight w:val="cyan"/>
        </w:rPr>
        <w:t>Moscow is dismissive of Tokyo’s claim that it will be an independent Japanese system</w:t>
      </w:r>
      <w:r w:rsidRPr="007A674D">
        <w:t xml:space="preserve">. This view was expressed </w:t>
      </w:r>
      <w:r w:rsidRPr="00827EF1">
        <w:rPr>
          <w:u w:val="single"/>
        </w:rPr>
        <w:t>by Foreign Minister Sergey Lavrov</w:t>
      </w:r>
      <w:r w:rsidRPr="007A674D">
        <w:t xml:space="preserve"> in January 2018, when he </w:t>
      </w:r>
      <w:r w:rsidRPr="00827EF1">
        <w:rPr>
          <w:u w:val="single"/>
        </w:rPr>
        <w:t>told journalists that, “We don’t know any cases anywhere in this world where the United States, having deployed its weapons systems, would hand the control over them to a host country. I have strong doubts that they will make an exception in this case</w:t>
      </w:r>
      <w:r w:rsidRPr="007A674D">
        <w:t>.”</w:t>
      </w:r>
    </w:p>
    <w:p w14:paraId="1F0716BA" w14:textId="77777777" w:rsidR="00893518" w:rsidRPr="00827EF1" w:rsidRDefault="00893518" w:rsidP="00893518">
      <w:pPr>
        <w:rPr>
          <w:u w:val="single"/>
        </w:rPr>
      </w:pPr>
      <w:r w:rsidRPr="007A674D">
        <w:t xml:space="preserve">This view will only have strengthened when </w:t>
      </w:r>
      <w:r w:rsidRPr="00827EF1">
        <w:rPr>
          <w:u w:val="single"/>
        </w:rPr>
        <w:t>Isao Iijima,</w:t>
      </w:r>
      <w:r w:rsidRPr="007A674D">
        <w:t xml:space="preserve"> a special advisor to Prime Minister Shinzo Abe, </w:t>
      </w:r>
      <w:r w:rsidRPr="00827EF1">
        <w:rPr>
          <w:u w:val="single"/>
        </w:rPr>
        <w:t>told the media in June that the decision to purchase Aegis Ashore was pushed upon Japan by the United States.</w:t>
      </w:r>
    </w:p>
    <w:p w14:paraId="6DFFAC51" w14:textId="77777777" w:rsidR="00893518" w:rsidRPr="00827EF1" w:rsidRDefault="00893518" w:rsidP="00893518">
      <w:pPr>
        <w:rPr>
          <w:u w:val="single"/>
        </w:rPr>
      </w:pPr>
      <w:r w:rsidRPr="00CD20FD">
        <w:rPr>
          <w:u w:val="single"/>
        </w:rPr>
        <w:t>Prior to the final decision</w:t>
      </w:r>
      <w:r w:rsidRPr="00827EF1">
        <w:rPr>
          <w:u w:val="single"/>
        </w:rPr>
        <w:t xml:space="preserve"> being </w:t>
      </w:r>
      <w:r w:rsidRPr="00EA5CB2">
        <w:rPr>
          <w:u w:val="single"/>
        </w:rPr>
        <w:t>taken, Russia intensively lobbied the Abe administration not to agree to purchase further US missile defense systems</w:t>
      </w:r>
      <w:r w:rsidRPr="00EA5CB2">
        <w:t>. This</w:t>
      </w:r>
      <w:r w:rsidRPr="007A674D">
        <w:t xml:space="preserve"> included the warning by Defense Minister Sergei Shoigu in March 2017 that the deployment of such systems “will destroy the balance in the Pacific region.” </w:t>
      </w:r>
      <w:r w:rsidRPr="00CD20FD">
        <w:rPr>
          <w:u w:val="single"/>
        </w:rPr>
        <w:t>Having ignored these words</w:t>
      </w:r>
      <w:r w:rsidRPr="00827EF1">
        <w:rPr>
          <w:u w:val="single"/>
        </w:rPr>
        <w:t xml:space="preserve"> of caution, </w:t>
      </w:r>
      <w:r w:rsidRPr="00CD20FD">
        <w:rPr>
          <w:highlight w:val="cyan"/>
          <w:u w:val="single"/>
        </w:rPr>
        <w:t xml:space="preserve">Japan must expect </w:t>
      </w:r>
      <w:r w:rsidRPr="00276434">
        <w:rPr>
          <w:u w:val="single"/>
        </w:rPr>
        <w:t xml:space="preserve">some </w:t>
      </w:r>
      <w:r w:rsidRPr="00CD20FD">
        <w:rPr>
          <w:highlight w:val="cyan"/>
          <w:u w:val="single"/>
        </w:rPr>
        <w:t>consequences</w:t>
      </w:r>
      <w:r w:rsidRPr="00827EF1">
        <w:rPr>
          <w:u w:val="single"/>
        </w:rPr>
        <w:t>.</w:t>
      </w:r>
    </w:p>
    <w:p w14:paraId="04829BF6" w14:textId="77777777" w:rsidR="00893518" w:rsidRPr="00827EF1" w:rsidRDefault="00893518" w:rsidP="00893518">
      <w:pPr>
        <w:rPr>
          <w:u w:val="single"/>
        </w:rPr>
      </w:pPr>
      <w:r w:rsidRPr="00827EF1">
        <w:rPr>
          <w:u w:val="single"/>
        </w:rPr>
        <w:t>This was made clear immediately after the announcement of Japan’s decision to purchase the system when</w:t>
      </w:r>
      <w:r w:rsidRPr="007A674D">
        <w:t xml:space="preserve"> Russian Deputy Foreign Minister </w:t>
      </w:r>
      <w:r w:rsidRPr="00827EF1">
        <w:rPr>
          <w:u w:val="single"/>
        </w:rPr>
        <w:t>Sergei Ryabkov stated that Aegis Ashore will create “a new situation, which we logically must take account of in our military planning.</w:t>
      </w:r>
      <w:r w:rsidRPr="007A674D">
        <w:t xml:space="preserve">” At the same time, </w:t>
      </w:r>
      <w:r w:rsidRPr="00827EF1">
        <w:rPr>
          <w:u w:val="single"/>
        </w:rPr>
        <w:t xml:space="preserve">Maria </w:t>
      </w:r>
      <w:r w:rsidRPr="00CD20FD">
        <w:rPr>
          <w:u w:val="single"/>
        </w:rPr>
        <w:t>Zakharova</w:t>
      </w:r>
      <w:r w:rsidRPr="007A674D">
        <w:t xml:space="preserve">, chief spokeswoman for the Ministry of Foreign Affairs, </w:t>
      </w:r>
      <w:r w:rsidRPr="00827EF1">
        <w:rPr>
          <w:u w:val="single"/>
        </w:rPr>
        <w:t xml:space="preserve">warned that </w:t>
      </w:r>
      <w:r w:rsidRPr="00CD20FD">
        <w:rPr>
          <w:highlight w:val="cyan"/>
          <w:u w:val="single"/>
        </w:rPr>
        <w:t xml:space="preserve">the decision “will have a negative impact on </w:t>
      </w:r>
      <w:r w:rsidRPr="00276434">
        <w:rPr>
          <w:u w:val="single"/>
        </w:rPr>
        <w:t xml:space="preserve">the overall atmosphere of </w:t>
      </w:r>
      <w:r w:rsidRPr="00CD20FD">
        <w:rPr>
          <w:highlight w:val="cyan"/>
          <w:u w:val="single"/>
        </w:rPr>
        <w:t>bilateral relations</w:t>
      </w:r>
      <w:r w:rsidRPr="00276434">
        <w:rPr>
          <w:u w:val="single"/>
        </w:rPr>
        <w:t>, including negotiations on the issue of a peace treaty.”</w:t>
      </w:r>
    </w:p>
    <w:p w14:paraId="21A5DBA6" w14:textId="77777777" w:rsidR="00893518" w:rsidRPr="007A674D" w:rsidRDefault="00893518" w:rsidP="00893518">
      <w:r w:rsidRPr="007A674D">
        <w:t xml:space="preserve">Although no explicit link has been made, </w:t>
      </w:r>
      <w:r w:rsidRPr="00827EF1">
        <w:rPr>
          <w:u w:val="single"/>
        </w:rPr>
        <w:t xml:space="preserve">it is likely that </w:t>
      </w:r>
      <w:r w:rsidRPr="00276434">
        <w:rPr>
          <w:u w:val="single"/>
        </w:rPr>
        <w:t xml:space="preserve">the recent intensification of the </w:t>
      </w:r>
      <w:r w:rsidRPr="003809B4">
        <w:rPr>
          <w:highlight w:val="cyan"/>
          <w:u w:val="single"/>
        </w:rPr>
        <w:t>Russian military presence on the</w:t>
      </w:r>
      <w:r w:rsidRPr="00276434">
        <w:rPr>
          <w:u w:val="single"/>
        </w:rPr>
        <w:t xml:space="preserve"> disputed Southern </w:t>
      </w:r>
      <w:r w:rsidRPr="003809B4">
        <w:rPr>
          <w:highlight w:val="cyan"/>
          <w:u w:val="single"/>
        </w:rPr>
        <w:t xml:space="preserve">Kuriles is connected with </w:t>
      </w:r>
      <w:r w:rsidRPr="003809B4">
        <w:rPr>
          <w:u w:val="single"/>
        </w:rPr>
        <w:t>the</w:t>
      </w:r>
      <w:r w:rsidRPr="003809B4">
        <w:rPr>
          <w:highlight w:val="cyan"/>
          <w:u w:val="single"/>
        </w:rPr>
        <w:t xml:space="preserve"> Aegis Ashore</w:t>
      </w:r>
      <w:r w:rsidRPr="00827EF1">
        <w:rPr>
          <w:u w:val="single"/>
        </w:rPr>
        <w:t xml:space="preserve"> decision</w:t>
      </w:r>
      <w:r w:rsidRPr="007A674D">
        <w:t xml:space="preserve">. </w:t>
      </w:r>
      <w:r w:rsidRPr="00827EF1">
        <w:rPr>
          <w:u w:val="single"/>
        </w:rPr>
        <w:t>In particular</w:t>
      </w:r>
      <w:r w:rsidRPr="007A674D">
        <w:t xml:space="preserve">, in January 2018, </w:t>
      </w:r>
      <w:r w:rsidRPr="00827EF1">
        <w:rPr>
          <w:rStyle w:val="StyleUnderline"/>
        </w:rPr>
        <w:t>the Russian government issued a directive which designates the airport on the island of Iturup</w:t>
      </w:r>
      <w:r w:rsidRPr="007A674D">
        <w:t xml:space="preserve"> (Etorofu in Japanese</w:t>
      </w:r>
      <w:r w:rsidRPr="00827EF1">
        <w:rPr>
          <w:u w:val="single"/>
        </w:rPr>
        <w:t>) as dual-use.</w:t>
      </w:r>
      <w:r w:rsidRPr="007A674D">
        <w:t xml:space="preserve"> This opens the way for it to be used for military jets and, sure enough</w:t>
      </w:r>
      <w:r w:rsidRPr="00827EF1">
        <w:rPr>
          <w:u w:val="single"/>
        </w:rPr>
        <w:t>, Su-35S fighters were deployed to the island in July.</w:t>
      </w:r>
    </w:p>
    <w:p w14:paraId="72E83A61" w14:textId="77777777" w:rsidR="00893518" w:rsidRPr="00827EF1" w:rsidRDefault="00893518" w:rsidP="00893518">
      <w:pPr>
        <w:rPr>
          <w:rStyle w:val="StyleUnderline"/>
        </w:rPr>
      </w:pPr>
      <w:r w:rsidRPr="007A674D">
        <w:t>Similarly</w:t>
      </w:r>
      <w:r w:rsidRPr="00827EF1">
        <w:rPr>
          <w:rStyle w:val="StyleUnderline"/>
        </w:rPr>
        <w:t xml:space="preserve">, it is possible that </w:t>
      </w:r>
      <w:r w:rsidRPr="00276434">
        <w:rPr>
          <w:rStyle w:val="StyleUnderline"/>
        </w:rPr>
        <w:t xml:space="preserve">Russia’s foot-dragging on the implementation of joint economic activities with Japan on the disputed islands is also a response </w:t>
      </w:r>
      <w:r w:rsidRPr="0042331C">
        <w:rPr>
          <w:rStyle w:val="StyleUnderline"/>
        </w:rPr>
        <w:t>to Aegis Ashore</w:t>
      </w:r>
      <w:r w:rsidRPr="00827EF1">
        <w:rPr>
          <w:rStyle w:val="StyleUnderline"/>
        </w:rPr>
        <w:t>. This may be seen as an effective way of punishing the Japanese government since Prime Minister Abe has made the joint projects a prominent feature of his foreign policy and has presented them as a stepping stone to the resolution of the territorial dispute.</w:t>
      </w:r>
    </w:p>
    <w:p w14:paraId="52149B97" w14:textId="77777777" w:rsidR="00893518" w:rsidRPr="007A674D" w:rsidRDefault="00893518" w:rsidP="00893518">
      <w:r w:rsidRPr="007A674D">
        <w:t>Causing a setback to bilateral relations with Russia might be a price worth paying if Aegis Ashore were to radically improve Japan’s security situation. In reality, however, it will not.</w:t>
      </w:r>
    </w:p>
    <w:p w14:paraId="7BA1CF89" w14:textId="77777777" w:rsidR="00893518" w:rsidRPr="007A674D" w:rsidRDefault="00893518" w:rsidP="00893518">
      <w:r w:rsidRPr="007A674D">
        <w:t>No Lasting Gain in Security</w:t>
      </w:r>
    </w:p>
    <w:p w14:paraId="09A3B941" w14:textId="77777777" w:rsidR="00893518" w:rsidRPr="007A674D" w:rsidRDefault="00893518" w:rsidP="00893518">
      <w:r w:rsidRPr="007A674D">
        <w:t>Although Aegis Ashore would undoubtedly enhance the technical capabilities of Japanese missile defense</w:t>
      </w:r>
      <w:r w:rsidRPr="00827EF1">
        <w:rPr>
          <w:rStyle w:val="StyleUnderline"/>
        </w:rPr>
        <w:t>, the system can still only deal with a limited number of missiles and is not 100% reliable.</w:t>
      </w:r>
      <w:r w:rsidRPr="007A674D">
        <w:t xml:space="preserve"> As such, just as Japan’s sense of security did not meaningfully change after the billions that were spent on PAC-3 and the Aegis-equipped destroyers, so it will be with Aegis Ashore.</w:t>
      </w:r>
    </w:p>
    <w:p w14:paraId="6906971A" w14:textId="77777777" w:rsidR="00893518" w:rsidRPr="00827EF1" w:rsidRDefault="00893518" w:rsidP="00893518">
      <w:pPr>
        <w:rPr>
          <w:rStyle w:val="StyleUnderline"/>
        </w:rPr>
      </w:pPr>
      <w:r w:rsidRPr="007A674D">
        <w:t xml:space="preserve">Indeed, </w:t>
      </w:r>
      <w:r w:rsidRPr="00827EF1">
        <w:rPr>
          <w:rStyle w:val="StyleUnderline"/>
        </w:rPr>
        <w:t xml:space="preserve">any small gain in security is certain to be swiftly eroded as </w:t>
      </w:r>
      <w:r w:rsidRPr="003809B4">
        <w:rPr>
          <w:rStyle w:val="StyleUnderline"/>
        </w:rPr>
        <w:t xml:space="preserve">those </w:t>
      </w:r>
      <w:r w:rsidRPr="00CD20FD">
        <w:rPr>
          <w:rStyle w:val="StyleUnderline"/>
          <w:highlight w:val="cyan"/>
        </w:rPr>
        <w:t>countries that feel threatened by Aegis Ashore adapt their behavior or introduce more sophisticated weapons systems to overcome Japan’s additional layer of missile defense</w:t>
      </w:r>
      <w:r w:rsidRPr="00827EF1">
        <w:rPr>
          <w:rStyle w:val="StyleUnderline"/>
        </w:rPr>
        <w:t>.</w:t>
      </w:r>
      <w:r w:rsidRPr="007A674D">
        <w:t xml:space="preserve"> In no time at all, the military experts will be arguing that Japan needs to spend yet more billions on some other new system that also offers no more than a fleeting illusion of security. </w:t>
      </w:r>
      <w:r w:rsidRPr="00827EF1">
        <w:rPr>
          <w:rStyle w:val="StyleUnderline"/>
        </w:rPr>
        <w:t xml:space="preserve">In other words, </w:t>
      </w:r>
      <w:r w:rsidRPr="00CD20FD">
        <w:rPr>
          <w:rStyle w:val="StyleUnderline"/>
          <w:highlight w:val="cyan"/>
        </w:rPr>
        <w:t xml:space="preserve">Japan will </w:t>
      </w:r>
      <w:r w:rsidRPr="0042331C">
        <w:rPr>
          <w:rStyle w:val="StyleUnderline"/>
        </w:rPr>
        <w:t>simply</w:t>
      </w:r>
      <w:r w:rsidRPr="003809B4">
        <w:rPr>
          <w:rStyle w:val="StyleUnderline"/>
        </w:rPr>
        <w:t xml:space="preserve"> have</w:t>
      </w:r>
      <w:r w:rsidRPr="00CD20FD">
        <w:rPr>
          <w:rStyle w:val="StyleUnderline"/>
          <w:highlight w:val="cyan"/>
        </w:rPr>
        <w:t xml:space="preserve"> contribute</w:t>
      </w:r>
      <w:r w:rsidRPr="003809B4">
        <w:rPr>
          <w:rStyle w:val="StyleUnderline"/>
        </w:rPr>
        <w:t xml:space="preserve">d </w:t>
      </w:r>
      <w:r w:rsidRPr="00CD20FD">
        <w:rPr>
          <w:rStyle w:val="StyleUnderline"/>
          <w:highlight w:val="cyan"/>
        </w:rPr>
        <w:t xml:space="preserve">to an emerging arms race and </w:t>
      </w:r>
      <w:r w:rsidRPr="0042331C">
        <w:rPr>
          <w:rStyle w:val="StyleUnderline"/>
        </w:rPr>
        <w:t>to</w:t>
      </w:r>
      <w:r w:rsidRPr="00CD20FD">
        <w:rPr>
          <w:rStyle w:val="StyleUnderline"/>
          <w:highlight w:val="cyan"/>
        </w:rPr>
        <w:t xml:space="preserve"> the intensification of nuclear tensions between the U</w:t>
      </w:r>
      <w:r w:rsidRPr="0042331C">
        <w:rPr>
          <w:rStyle w:val="StyleUnderline"/>
        </w:rPr>
        <w:t>nited</w:t>
      </w:r>
      <w:r w:rsidRPr="00CD20FD">
        <w:rPr>
          <w:rStyle w:val="StyleUnderline"/>
          <w:highlight w:val="cyan"/>
        </w:rPr>
        <w:t xml:space="preserve"> S</w:t>
      </w:r>
      <w:r w:rsidRPr="0042331C">
        <w:rPr>
          <w:rStyle w:val="StyleUnderline"/>
        </w:rPr>
        <w:t>tates</w:t>
      </w:r>
      <w:r w:rsidRPr="00CD20FD">
        <w:rPr>
          <w:rStyle w:val="StyleUnderline"/>
          <w:highlight w:val="cyan"/>
        </w:rPr>
        <w:t xml:space="preserve"> and Russia</w:t>
      </w:r>
      <w:r w:rsidRPr="00827EF1">
        <w:rPr>
          <w:rStyle w:val="StyleUnderline"/>
        </w:rPr>
        <w:t>.</w:t>
      </w:r>
    </w:p>
    <w:p w14:paraId="3CDFABE5" w14:textId="77777777" w:rsidR="00893518" w:rsidRPr="007A674D" w:rsidRDefault="00893518" w:rsidP="00893518">
      <w:r w:rsidRPr="00827EF1">
        <w:rPr>
          <w:rStyle w:val="StyleUnderline"/>
        </w:rPr>
        <w:t>There is no question that Japan is genuinely facing a threatening security environment</w:t>
      </w:r>
      <w:r w:rsidRPr="007A674D">
        <w:t>. However, there is no technical fix to this problem. Instead, lasting security can only be achieved through diplomacy, confidence building, and mutual threat reduction.</w:t>
      </w:r>
    </w:p>
    <w:p w14:paraId="6BD235CC" w14:textId="77777777" w:rsidR="00893518" w:rsidRPr="00EA5CB2" w:rsidRDefault="00893518" w:rsidP="00893518">
      <w:r w:rsidRPr="00827EF1">
        <w:rPr>
          <w:rStyle w:val="StyleUnderline"/>
        </w:rPr>
        <w:t>Ultimately, Aegis Ashore is an enormously expensive means of creating insecurity for others while generating little added security for Japan itself.</w:t>
      </w:r>
      <w:r w:rsidRPr="007A674D">
        <w:t xml:space="preserve"> There remains time for Japan to reconsider this decision. It should do so as a matter of urgency.</w:t>
      </w:r>
    </w:p>
    <w:p w14:paraId="7A66C97E" w14:textId="77777777" w:rsidR="00893518" w:rsidRDefault="00893518" w:rsidP="00893518">
      <w:pPr>
        <w:pStyle w:val="Heading4"/>
      </w:pPr>
      <w:r>
        <w:t>Russia fears Aegis Ashore will be deployed on the disputed Kuril islands – prevents resolution of territorial claims</w:t>
      </w:r>
    </w:p>
    <w:p w14:paraId="544CE6AD" w14:textId="77777777" w:rsidR="00893518" w:rsidRPr="005A0744" w:rsidRDefault="00893518" w:rsidP="00893518">
      <w:pPr>
        <w:rPr>
          <w:rFonts w:ascii="Times New Roman" w:eastAsia="Times New Roman" w:hAnsi="Times New Roman" w:cs="Times New Roman"/>
          <w:sz w:val="24"/>
        </w:rPr>
      </w:pPr>
      <w:r w:rsidRPr="005A0744">
        <w:rPr>
          <w:b/>
        </w:rPr>
        <w:t>Azuma and Walker 19</w:t>
      </w:r>
      <w:r w:rsidRPr="005A0744">
        <w:t xml:space="preserve"> (Hidetoshi Azuma,</w:t>
      </w:r>
      <w:r>
        <w:t xml:space="preserve"> American Security Project Adjunct Junior Fellow,</w:t>
      </w:r>
      <w:r w:rsidRPr="005A0744">
        <w:t xml:space="preserve"> </w:t>
      </w:r>
      <w:r>
        <w:t xml:space="preserve">Dr. </w:t>
      </w:r>
      <w:r w:rsidRPr="005A0744">
        <w:t xml:space="preserve">Joshua Walker, </w:t>
      </w:r>
      <w:r>
        <w:t>Former U.S. Department of State Senior Advisor and Current German Marshal fund fellow, “</w:t>
      </w:r>
      <w:r w:rsidRPr="005A0744">
        <w:t>A SILVER LINING IN ABE’S UNREQUITED BROMANCE WITH PUTIN,” War on the Rocks,</w:t>
      </w:r>
      <w:r>
        <w:t xml:space="preserve"> </w:t>
      </w:r>
      <w:hyperlink r:id="rId61" w:history="1">
        <w:r w:rsidRPr="005A0744">
          <w:t>https://warontherocks.com/2019/01/a-silver-lining-in-abes-unrequited-bromance-with-putin/</w:t>
        </w:r>
      </w:hyperlink>
      <w:r w:rsidRPr="005A0744">
        <w:t>)</w:t>
      </w:r>
    </w:p>
    <w:p w14:paraId="253A5716" w14:textId="77777777" w:rsidR="00893518" w:rsidRDefault="00893518" w:rsidP="00893518">
      <w:pPr>
        <w:rPr>
          <w:rStyle w:val="StyleUnderline"/>
        </w:rPr>
      </w:pPr>
      <w:r w:rsidRPr="00137A60">
        <w:rPr>
          <w:sz w:val="14"/>
        </w:rPr>
        <w:t xml:space="preserve">Indeed, </w:t>
      </w:r>
      <w:r w:rsidRPr="00FD6345">
        <w:rPr>
          <w:rStyle w:val="StyleUnderline"/>
        </w:rPr>
        <w:t xml:space="preserve">the U.S.-Japan alliance </w:t>
      </w:r>
      <w:r w:rsidRPr="0085659B">
        <w:rPr>
          <w:rStyle w:val="StyleUnderline"/>
        </w:rPr>
        <w:t xml:space="preserve">has been a perennial thorn in Moscow’s side in its engagement with Tokyo and </w:t>
      </w:r>
      <w:r w:rsidRPr="00FD6345">
        <w:rPr>
          <w:rStyle w:val="StyleUnderline"/>
        </w:rPr>
        <w:t>is</w:t>
      </w:r>
      <w:r w:rsidRPr="00137A60">
        <w:rPr>
          <w:rStyle w:val="StyleUnderline"/>
        </w:rPr>
        <w:t xml:space="preserve"> increasingly becoming </w:t>
      </w:r>
      <w:r w:rsidRPr="00FD6345">
        <w:rPr>
          <w:rStyle w:val="StyleUnderline"/>
        </w:rPr>
        <w:t>Putin’s primary concern in the Far East</w:t>
      </w:r>
      <w:r w:rsidRPr="00137A60">
        <w:rPr>
          <w:rStyle w:val="StyleUnderline"/>
        </w:rPr>
        <w:t xml:space="preserve">. </w:t>
      </w:r>
      <w:r w:rsidRPr="00137A60">
        <w:rPr>
          <w:sz w:val="14"/>
        </w:rPr>
        <w:t>It bears particular importance in </w:t>
      </w:r>
      <w:hyperlink r:id="rId62" w:history="1">
        <w:r w:rsidRPr="00137A60">
          <w:rPr>
            <w:sz w:val="14"/>
          </w:rPr>
          <w:t>the Kremlin’s strategic calculations for the Far East given its submarine-launched ballistic missile sanctuary in the Sea of Okhotsk</w:t>
        </w:r>
      </w:hyperlink>
      <w:r w:rsidRPr="00137A60">
        <w:rPr>
          <w:sz w:val="14"/>
        </w:rPr>
        <w:t xml:space="preserve"> that could potentially become vulnerable if Russia cedes any of the four adjacent islands to Japan. Moreover, </w:t>
      </w:r>
      <w:r w:rsidRPr="0042331C">
        <w:rPr>
          <w:rStyle w:val="StyleUnderline"/>
          <w:highlight w:val="cyan"/>
        </w:rPr>
        <w:t>the U.S.-Japan b</w:t>
      </w:r>
      <w:r w:rsidRPr="00137A60">
        <w:rPr>
          <w:rStyle w:val="StyleUnderline"/>
        </w:rPr>
        <w:t xml:space="preserve">allistic </w:t>
      </w:r>
      <w:r w:rsidRPr="0042331C">
        <w:rPr>
          <w:rStyle w:val="StyleUnderline"/>
          <w:highlight w:val="cyan"/>
        </w:rPr>
        <w:t>m</w:t>
      </w:r>
      <w:r w:rsidRPr="00137A60">
        <w:rPr>
          <w:rStyle w:val="StyleUnderline"/>
        </w:rPr>
        <w:t xml:space="preserve">issile </w:t>
      </w:r>
      <w:r w:rsidRPr="0042331C">
        <w:rPr>
          <w:rStyle w:val="StyleUnderline"/>
          <w:highlight w:val="cyan"/>
        </w:rPr>
        <w:t>d</w:t>
      </w:r>
      <w:r w:rsidRPr="00137A60">
        <w:rPr>
          <w:rStyle w:val="StyleUnderline"/>
        </w:rPr>
        <w:t xml:space="preserve">efense </w:t>
      </w:r>
      <w:r w:rsidRPr="0042331C">
        <w:rPr>
          <w:rStyle w:val="StyleUnderline"/>
          <w:highlight w:val="cyan"/>
        </w:rPr>
        <w:t xml:space="preserve">program is entering a new phase with </w:t>
      </w:r>
      <w:r w:rsidRPr="0042331C">
        <w:rPr>
          <w:rStyle w:val="StyleUnderline"/>
        </w:rPr>
        <w:t>Tokyo’s</w:t>
      </w:r>
      <w:r w:rsidRPr="00137A60">
        <w:rPr>
          <w:rStyle w:val="StyleUnderline"/>
        </w:rPr>
        <w:t xml:space="preserve"> recent </w:t>
      </w:r>
      <w:r w:rsidRPr="0042331C">
        <w:rPr>
          <w:rStyle w:val="StyleUnderline"/>
        </w:rPr>
        <w:t>purchase of</w:t>
      </w:r>
      <w:r w:rsidRPr="00137A60">
        <w:rPr>
          <w:rStyle w:val="StyleUnderline"/>
        </w:rPr>
        <w:t> </w:t>
      </w:r>
      <w:hyperlink r:id="rId63" w:history="1">
        <w:r w:rsidRPr="00137A60">
          <w:rPr>
            <w:rStyle w:val="StyleUnderline"/>
          </w:rPr>
          <w:t xml:space="preserve">$1.2 billion </w:t>
        </w:r>
        <w:r w:rsidRPr="0042331C">
          <w:rPr>
            <w:rStyle w:val="StyleUnderline"/>
            <w:highlight w:val="cyan"/>
          </w:rPr>
          <w:t>Aegis Ashore</w:t>
        </w:r>
        <w:r w:rsidRPr="00137A60">
          <w:rPr>
            <w:rStyle w:val="StyleUnderline"/>
          </w:rPr>
          <w:t xml:space="preserve"> batteries</w:t>
        </w:r>
      </w:hyperlink>
      <w:r w:rsidRPr="00137A60">
        <w:rPr>
          <w:rStyle w:val="StyleUnderline"/>
        </w:rPr>
        <w:t> from its American ally</w:t>
      </w:r>
      <w:r w:rsidRPr="00137A60">
        <w:rPr>
          <w:sz w:val="14"/>
        </w:rPr>
        <w:t>. While the new land-based missile defense currently targets </w:t>
      </w:r>
      <w:hyperlink r:id="rId64" w:history="1">
        <w:r w:rsidRPr="00137A60">
          <w:rPr>
            <w:sz w:val="14"/>
          </w:rPr>
          <w:t>North Korea</w:t>
        </w:r>
      </w:hyperlink>
      <w:r w:rsidRPr="00137A60">
        <w:rPr>
          <w:sz w:val="14"/>
        </w:rPr>
        <w:t>, </w:t>
      </w:r>
      <w:hyperlink r:id="rId65" w:history="1">
        <w:r w:rsidRPr="0042331C">
          <w:rPr>
            <w:rStyle w:val="StyleUnderline"/>
            <w:highlight w:val="cyan"/>
          </w:rPr>
          <w:t>Moscow has leveled vehement objections</w:t>
        </w:r>
      </w:hyperlink>
      <w:r w:rsidRPr="0042331C">
        <w:rPr>
          <w:rStyle w:val="StyleUnderline"/>
          <w:highlight w:val="cyan"/>
        </w:rPr>
        <w:t> to Tokyo’s potential dual offensive-defensive use of missiles</w:t>
      </w:r>
      <w:r w:rsidRPr="00137A60">
        <w:rPr>
          <w:rStyle w:val="StyleUnderline"/>
        </w:rPr>
        <w:t xml:space="preserve"> </w:t>
      </w:r>
      <w:r w:rsidRPr="0042331C">
        <w:rPr>
          <w:rStyle w:val="StyleUnderline"/>
          <w:highlight w:val="cyan"/>
        </w:rPr>
        <w:t>and the equipment’s interoperability with</w:t>
      </w:r>
      <w:r w:rsidRPr="00137A60">
        <w:rPr>
          <w:rStyle w:val="StyleUnderline"/>
        </w:rPr>
        <w:t xml:space="preserve"> the </w:t>
      </w:r>
      <w:r w:rsidRPr="0042331C">
        <w:rPr>
          <w:rStyle w:val="StyleUnderline"/>
          <w:highlight w:val="cyan"/>
        </w:rPr>
        <w:t>U.S. forces</w:t>
      </w:r>
      <w:r w:rsidRPr="0042331C">
        <w:rPr>
          <w:sz w:val="14"/>
          <w:highlight w:val="cyan"/>
        </w:rPr>
        <w:t>.</w:t>
      </w:r>
      <w:r w:rsidRPr="00137A60">
        <w:rPr>
          <w:sz w:val="14"/>
        </w:rPr>
        <w:t xml:space="preserve"> Apart from these technicalities, </w:t>
      </w:r>
      <w:r w:rsidRPr="0042331C">
        <w:rPr>
          <w:rStyle w:val="StyleUnderline"/>
          <w:highlight w:val="cyan"/>
        </w:rPr>
        <w:t>Aegis Ashore batteries could</w:t>
      </w:r>
      <w:r w:rsidRPr="00137A60">
        <w:rPr>
          <w:rStyle w:val="StyleUnderline"/>
        </w:rPr>
        <w:t xml:space="preserve"> theoretically </w:t>
      </w:r>
      <w:r w:rsidRPr="0042331C">
        <w:rPr>
          <w:rStyle w:val="StyleUnderline"/>
          <w:highlight w:val="cyan"/>
        </w:rPr>
        <w:t>be deployed on</w:t>
      </w:r>
      <w:r w:rsidRPr="00137A60">
        <w:rPr>
          <w:rStyle w:val="StyleUnderline"/>
        </w:rPr>
        <w:t xml:space="preserve"> </w:t>
      </w:r>
      <w:r w:rsidRPr="00137A60">
        <w:rPr>
          <w:sz w:val="14"/>
        </w:rPr>
        <w:t>some of</w:t>
      </w:r>
      <w:r w:rsidRPr="00137A60">
        <w:rPr>
          <w:rStyle w:val="StyleUnderline"/>
        </w:rPr>
        <w:t xml:space="preserve"> </w:t>
      </w:r>
      <w:r w:rsidRPr="0042331C">
        <w:rPr>
          <w:rStyle w:val="StyleUnderline"/>
          <w:highlight w:val="cyan"/>
        </w:rPr>
        <w:t>the</w:t>
      </w:r>
      <w:r w:rsidRPr="00137A60">
        <w:rPr>
          <w:rStyle w:val="StyleUnderline"/>
        </w:rPr>
        <w:t xml:space="preserve"> </w:t>
      </w:r>
      <w:r w:rsidRPr="00137A60">
        <w:rPr>
          <w:sz w:val="14"/>
        </w:rPr>
        <w:t>four</w:t>
      </w:r>
      <w:r w:rsidRPr="00137A60">
        <w:rPr>
          <w:rStyle w:val="StyleUnderline"/>
        </w:rPr>
        <w:t xml:space="preserve"> </w:t>
      </w:r>
      <w:r w:rsidRPr="0042331C">
        <w:rPr>
          <w:rStyle w:val="StyleUnderline"/>
          <w:highlight w:val="cyan"/>
        </w:rPr>
        <w:t>Kuril islands</w:t>
      </w:r>
      <w:r w:rsidRPr="00137A60">
        <w:rPr>
          <w:sz w:val="14"/>
        </w:rPr>
        <w:t xml:space="preserve">, such as Iturup, under Japanese sovereignty. </w:t>
      </w:r>
      <w:r w:rsidRPr="0042331C">
        <w:rPr>
          <w:rStyle w:val="StyleUnderline"/>
          <w:highlight w:val="cyan"/>
        </w:rPr>
        <w:t>Such a possibility alone would further dissuade Moscow</w:t>
      </w:r>
      <w:r w:rsidRPr="00137A60">
        <w:rPr>
          <w:rStyle w:val="StyleUnderline"/>
        </w:rPr>
        <w:t>, which </w:t>
      </w:r>
      <w:hyperlink r:id="rId66" w:history="1">
        <w:r w:rsidRPr="00137A60">
          <w:rPr>
            <w:rStyle w:val="StyleUnderline"/>
          </w:rPr>
          <w:t>views Japan as increasingly linked to Washington’s perceived efforts to contain Russia with its global missile defense network</w:t>
        </w:r>
      </w:hyperlink>
      <w:r w:rsidRPr="00137A60">
        <w:rPr>
          <w:rStyle w:val="StyleUnderline"/>
        </w:rPr>
        <w:t>. From the Kremlin’s perspective</w:t>
      </w:r>
      <w:r w:rsidRPr="0085659B">
        <w:rPr>
          <w:rStyle w:val="StyleUnderline"/>
        </w:rPr>
        <w:t>, Japan could</w:t>
      </w:r>
      <w:r w:rsidRPr="00137A60">
        <w:rPr>
          <w:rStyle w:val="StyleUnderline"/>
        </w:rPr>
        <w:t xml:space="preserve"> potentially </w:t>
      </w:r>
      <w:r w:rsidRPr="0085659B">
        <w:rPr>
          <w:rStyle w:val="StyleUnderline"/>
        </w:rPr>
        <w:t xml:space="preserve">become </w:t>
      </w:r>
      <w:r w:rsidRPr="0085659B">
        <w:rPr>
          <w:sz w:val="14"/>
        </w:rPr>
        <w:t>just</w:t>
      </w:r>
      <w:r w:rsidRPr="00137A60">
        <w:rPr>
          <w:sz w:val="14"/>
        </w:rPr>
        <w:t xml:space="preserve"> </w:t>
      </w:r>
      <w:r w:rsidRPr="0085659B">
        <w:rPr>
          <w:rStyle w:val="StyleUnderline"/>
        </w:rPr>
        <w:t>another frontline state</w:t>
      </w:r>
      <w:r w:rsidRPr="00137A60">
        <w:rPr>
          <w:sz w:val="14"/>
        </w:rPr>
        <w:t xml:space="preserve"> similar to </w:t>
      </w:r>
      <w:r w:rsidRPr="0085659B">
        <w:rPr>
          <w:sz w:val="14"/>
        </w:rPr>
        <w:t xml:space="preserve">Poland </w:t>
      </w:r>
      <w:r w:rsidRPr="0085659B">
        <w:rPr>
          <w:rStyle w:val="StyleUnderline"/>
        </w:rPr>
        <w:t>in today’s</w:t>
      </w:r>
      <w:r w:rsidRPr="00137A60">
        <w:rPr>
          <w:rStyle w:val="StyleUnderline"/>
        </w:rPr>
        <w:t xml:space="preserve"> blazing </w:t>
      </w:r>
      <w:r w:rsidRPr="0085659B">
        <w:rPr>
          <w:rStyle w:val="StyleUnderline"/>
        </w:rPr>
        <w:t>Russia-West geopolitical rivalry</w:t>
      </w:r>
      <w:r w:rsidRPr="00137A60">
        <w:rPr>
          <w:rStyle w:val="StyleUnderline"/>
        </w:rPr>
        <w:t>.</w:t>
      </w:r>
    </w:p>
    <w:p w14:paraId="4A2BB178" w14:textId="77777777" w:rsidR="00893518" w:rsidRDefault="00893518" w:rsidP="00893518">
      <w:pPr>
        <w:pStyle w:val="Heading4"/>
      </w:pPr>
      <w:r>
        <w:t>Aegis Ashore leads to Russian militarism in the Kuril islands - causes Russia-Japan conflict</w:t>
      </w:r>
    </w:p>
    <w:p w14:paraId="09443791" w14:textId="77777777" w:rsidR="00893518" w:rsidRPr="001F5D0B" w:rsidRDefault="00893518" w:rsidP="00893518">
      <w:r w:rsidRPr="001F5D0B">
        <w:rPr>
          <w:b/>
        </w:rPr>
        <w:t>Gady 18</w:t>
      </w:r>
      <w:r w:rsidRPr="001F5D0B">
        <w:t xml:space="preserve"> (Franz-Stefan Gady, </w:t>
      </w:r>
      <w:r>
        <w:t xml:space="preserve">The Diplomat Senior Editor, </w:t>
      </w:r>
      <w:r w:rsidRPr="001F5D0B">
        <w:t>“Japan Asks Russia to Reduce Militarization of Disputed Kuril Islands</w:t>
      </w:r>
      <w:r>
        <w:t>,</w:t>
      </w:r>
      <w:r w:rsidRPr="001F5D0B">
        <w:t xml:space="preserve">” The Diplomat, </w:t>
      </w:r>
      <w:hyperlink r:id="rId67" w:history="1">
        <w:r w:rsidRPr="001F5D0B">
          <w:t>https://thediplomat.com/2018/08/japan-asks-russia-to-reduce-militarization-of-disputed-kuril-islands/</w:t>
        </w:r>
      </w:hyperlink>
      <w:r>
        <w:t>)</w:t>
      </w:r>
    </w:p>
    <w:p w14:paraId="19146987" w14:textId="77777777" w:rsidR="00893518" w:rsidRDefault="00893518" w:rsidP="00893518">
      <w:r w:rsidRPr="00CD1D2A">
        <w:rPr>
          <w:rStyle w:val="StyleUnderline"/>
        </w:rPr>
        <w:t xml:space="preserve">Japan asked Russia to reduce its military activities on a disputed island chain, known as the Kurils </w:t>
      </w:r>
      <w:r w:rsidRPr="00CD1D2A">
        <w:rPr>
          <w:sz w:val="14"/>
        </w:rPr>
        <w:t xml:space="preserve">in Russia and the Northern Territories in Japan, during “two-plus-two” security talks between the foreign and defense ministers of Japan and Russia held in Moscow on July 31, according to Japanese Defense Minister Itsunori Onodera. “We have asked the Russian side to take particular measures because </w:t>
      </w:r>
      <w:r w:rsidRPr="0042331C">
        <w:rPr>
          <w:rStyle w:val="StyleUnderline"/>
          <w:highlight w:val="cyan"/>
        </w:rPr>
        <w:t>Russia is building up</w:t>
      </w:r>
      <w:r w:rsidRPr="00CD1D2A">
        <w:rPr>
          <w:rStyle w:val="StyleUnderline"/>
        </w:rPr>
        <w:t xml:space="preserve"> its </w:t>
      </w:r>
      <w:r w:rsidRPr="0042331C">
        <w:rPr>
          <w:rStyle w:val="StyleUnderline"/>
          <w:highlight w:val="cyan"/>
        </w:rPr>
        <w:t>military potential on the four northern islands</w:t>
      </w:r>
      <w:r w:rsidRPr="00CD1D2A">
        <w:rPr>
          <w:sz w:val="14"/>
        </w:rPr>
        <w:t xml:space="preserve">,” Onodera </w:t>
      </w:r>
      <w:hyperlink r:id="rId68" w:tgtFrame="_blank" w:history="1">
        <w:r w:rsidRPr="00CD1D2A">
          <w:rPr>
            <w:sz w:val="14"/>
          </w:rPr>
          <w:t xml:space="preserve">was quoted </w:t>
        </w:r>
      </w:hyperlink>
      <w:r w:rsidRPr="00CD1D2A">
        <w:rPr>
          <w:sz w:val="14"/>
        </w:rPr>
        <w:t xml:space="preserve">by Reuters as saying following a meeting with his Russian counterpart, Sergei Shoigu. A Japanese Ministry of Defense (MoD) </w:t>
      </w:r>
      <w:hyperlink r:id="rId69" w:tgtFrame="_blank" w:history="1">
        <w:r w:rsidRPr="00CD1D2A">
          <w:rPr>
            <w:sz w:val="14"/>
          </w:rPr>
          <w:t xml:space="preserve">statement issued on July 31 </w:t>
        </w:r>
      </w:hyperlink>
      <w:r w:rsidRPr="00CD1D2A">
        <w:rPr>
          <w:sz w:val="14"/>
        </w:rPr>
        <w:t>reiterates that Russian military activities on the islands are “incompatible” with “the position of Japan” and “regrettable</w:t>
      </w:r>
      <w:r w:rsidRPr="00CD1D2A">
        <w:rPr>
          <w:rStyle w:val="StyleUnderline"/>
        </w:rPr>
        <w:t xml:space="preserve">.” </w:t>
      </w:r>
      <w:r w:rsidRPr="0042331C">
        <w:rPr>
          <w:rStyle w:val="StyleUnderline"/>
          <w:highlight w:val="cyan"/>
        </w:rPr>
        <w:t>The Japanese MoD singled out</w:t>
      </w:r>
      <w:r w:rsidRPr="00CD1D2A">
        <w:rPr>
          <w:rStyle w:val="StyleUnderline"/>
        </w:rPr>
        <w:t xml:space="preserve"> the </w:t>
      </w:r>
      <w:r w:rsidRPr="0042331C">
        <w:rPr>
          <w:rStyle w:val="StyleUnderline"/>
          <w:highlight w:val="cyan"/>
        </w:rPr>
        <w:t>deployment of</w:t>
      </w:r>
      <w:r w:rsidRPr="00CD1D2A">
        <w:rPr>
          <w:rStyle w:val="StyleUnderline"/>
        </w:rPr>
        <w:t xml:space="preserve"> Russian </w:t>
      </w:r>
      <w:r w:rsidRPr="0042331C">
        <w:rPr>
          <w:rStyle w:val="StyleUnderline"/>
          <w:highlight w:val="cyan"/>
        </w:rPr>
        <w:t>military aircraft</w:t>
      </w:r>
      <w:r w:rsidRPr="00CD1D2A">
        <w:rPr>
          <w:rStyle w:val="StyleUnderline"/>
        </w:rPr>
        <w:t xml:space="preserve"> on the disputed islands </w:t>
      </w:r>
      <w:r w:rsidRPr="0042331C">
        <w:rPr>
          <w:rStyle w:val="StyleUnderline"/>
          <w:highlight w:val="cyan"/>
        </w:rPr>
        <w:t>as a particular source of concern.</w:t>
      </w:r>
      <w:r w:rsidRPr="00CD1D2A">
        <w:rPr>
          <w:rStyle w:val="StyleUnderline"/>
        </w:rPr>
        <w:t xml:space="preserve"> In March 2018, </w:t>
      </w:r>
      <w:r w:rsidRPr="0042331C">
        <w:rPr>
          <w:rStyle w:val="StyleUnderline"/>
          <w:highlight w:val="cyan"/>
        </w:rPr>
        <w:t>the Russian Air Force deployed two</w:t>
      </w:r>
      <w:r w:rsidRPr="00CD1D2A">
        <w:rPr>
          <w:rStyle w:val="StyleUnderline"/>
        </w:rPr>
        <w:t xml:space="preserve"> Su-35S </w:t>
      </w:r>
      <w:r w:rsidRPr="0042331C">
        <w:rPr>
          <w:rStyle w:val="StyleUnderline"/>
          <w:highlight w:val="cyan"/>
        </w:rPr>
        <w:t>fighters to an airfield</w:t>
      </w:r>
      <w:r w:rsidRPr="00CD1D2A">
        <w:rPr>
          <w:sz w:val="14"/>
        </w:rPr>
        <w:t xml:space="preserve"> on Iturup (Etorofu in Japanese) — the largest and northernmost </w:t>
      </w:r>
      <w:r w:rsidRPr="00CD1D2A">
        <w:rPr>
          <w:rStyle w:val="StyleUnderline"/>
        </w:rPr>
        <w:t xml:space="preserve">island </w:t>
      </w:r>
      <w:r w:rsidRPr="0042331C">
        <w:rPr>
          <w:rStyle w:val="StyleUnderline"/>
          <w:highlight w:val="cyan"/>
        </w:rPr>
        <w:t>in the</w:t>
      </w:r>
      <w:r w:rsidRPr="00CD1D2A">
        <w:rPr>
          <w:rStyle w:val="StyleUnderline"/>
        </w:rPr>
        <w:t xml:space="preserve"> southern </w:t>
      </w:r>
      <w:r w:rsidRPr="0042331C">
        <w:rPr>
          <w:rStyle w:val="StyleUnderline"/>
          <w:highlight w:val="cyan"/>
        </w:rPr>
        <w:t>Kurils — for the first time</w:t>
      </w:r>
      <w:r w:rsidRPr="00CD1D2A">
        <w:rPr>
          <w:sz w:val="14"/>
        </w:rPr>
        <w:t xml:space="preserve">. The arrival of the aircraft was preceded by Russian Prime Minister Dmitry Medvedev signing a decree permitting the deployment of military aircraft to the civilian airport in February 2018. Japan’s Ministry of Foreign Affairs (MoFA) lodged an official protest over the issue in the same month. </w:t>
      </w:r>
      <w:r w:rsidRPr="0042331C">
        <w:rPr>
          <w:rStyle w:val="StyleUnderline"/>
          <w:highlight w:val="cyan"/>
        </w:rPr>
        <w:t>Russia’s military activities are</w:t>
      </w:r>
      <w:r w:rsidRPr="00CD1D2A">
        <w:rPr>
          <w:rStyle w:val="StyleUnderline"/>
        </w:rPr>
        <w:t xml:space="preserve"> seen </w:t>
      </w:r>
      <w:r w:rsidRPr="0042331C">
        <w:rPr>
          <w:rStyle w:val="StyleUnderline"/>
          <w:highlight w:val="cyan"/>
        </w:rPr>
        <w:t>in response to</w:t>
      </w:r>
      <w:r w:rsidRPr="00CD1D2A">
        <w:rPr>
          <w:rStyle w:val="StyleUnderline"/>
        </w:rPr>
        <w:t xml:space="preserve"> Moscow’s concern over </w:t>
      </w:r>
      <w:r w:rsidRPr="0042331C">
        <w:rPr>
          <w:rStyle w:val="StyleUnderline"/>
          <w:highlight w:val="cyan"/>
        </w:rPr>
        <w:t>the</w:t>
      </w:r>
      <w:r w:rsidRPr="00CD1D2A">
        <w:rPr>
          <w:rStyle w:val="StyleUnderline"/>
        </w:rPr>
        <w:t xml:space="preserve"> </w:t>
      </w:r>
      <w:hyperlink r:id="rId70" w:tgtFrame="_blank" w:history="1">
        <w:r w:rsidRPr="008E7B90">
          <w:rPr>
            <w:rStyle w:val="StyleUnderline"/>
          </w:rPr>
          <w:t>possible</w:t>
        </w:r>
        <w:r w:rsidRPr="0042331C">
          <w:rPr>
            <w:rStyle w:val="StyleUnderline"/>
            <w:highlight w:val="cyan"/>
          </w:rPr>
          <w:t xml:space="preserve"> procurement of two </w:t>
        </w:r>
        <w:r w:rsidRPr="008E7B90">
          <w:rPr>
            <w:rStyle w:val="StyleUnderline"/>
          </w:rPr>
          <w:t>U.S.-made land-based</w:t>
        </w:r>
        <w:r w:rsidRPr="0042331C">
          <w:rPr>
            <w:rStyle w:val="StyleUnderline"/>
            <w:highlight w:val="cyan"/>
          </w:rPr>
          <w:t xml:space="preserve"> Aegis Ashore</w:t>
        </w:r>
        <w:r w:rsidRPr="0042331C">
          <w:rPr>
            <w:rStyle w:val="StyleUnderline"/>
          </w:rPr>
          <w:t xml:space="preserve"> </w:t>
        </w:r>
        <w:r w:rsidRPr="0042331C">
          <w:rPr>
            <w:rStyle w:val="StyleUnderline"/>
            <w:highlight w:val="cyan"/>
          </w:rPr>
          <w:t>b</w:t>
        </w:r>
        <w:r w:rsidRPr="00CD1D2A">
          <w:rPr>
            <w:rStyle w:val="StyleUnderline"/>
          </w:rPr>
          <w:t xml:space="preserve">allistic </w:t>
        </w:r>
        <w:r w:rsidRPr="0042331C">
          <w:rPr>
            <w:rStyle w:val="StyleUnderline"/>
            <w:highlight w:val="cyan"/>
          </w:rPr>
          <w:t>m</w:t>
        </w:r>
        <w:r w:rsidRPr="00CD1D2A">
          <w:rPr>
            <w:rStyle w:val="StyleUnderline"/>
          </w:rPr>
          <w:t xml:space="preserve">issile </w:t>
        </w:r>
        <w:r w:rsidRPr="0042331C">
          <w:rPr>
            <w:rStyle w:val="StyleUnderline"/>
            <w:highlight w:val="cyan"/>
          </w:rPr>
          <w:t>d</w:t>
        </w:r>
        <w:r w:rsidRPr="00CD1D2A">
          <w:rPr>
            <w:rStyle w:val="StyleUnderline"/>
          </w:rPr>
          <w:t xml:space="preserve">efense </w:t>
        </w:r>
        <w:r w:rsidRPr="0042331C">
          <w:rPr>
            <w:rStyle w:val="StyleUnderline"/>
            <w:highlight w:val="cyan"/>
          </w:rPr>
          <w:t>batter</w:t>
        </w:r>
        <w:r w:rsidRPr="008E7B90">
          <w:rPr>
            <w:rStyle w:val="StyleUnderline"/>
            <w:highlight w:val="cyan"/>
          </w:rPr>
          <w:t>ies</w:t>
        </w:r>
      </w:hyperlink>
      <w:r w:rsidRPr="00CD1D2A">
        <w:rPr>
          <w:rStyle w:val="StyleUnderline"/>
        </w:rPr>
        <w:t xml:space="preserve"> </w:t>
      </w:r>
      <w:r w:rsidRPr="008E7B90">
        <w:rPr>
          <w:rStyle w:val="StyleUnderline"/>
          <w:highlight w:val="cyan"/>
        </w:rPr>
        <w:t>by Japan</w:t>
      </w:r>
      <w:r w:rsidRPr="00CD1D2A">
        <w:rPr>
          <w:rStyle w:val="StyleUnderline"/>
        </w:rPr>
        <w:t>.</w:t>
      </w:r>
      <w:r w:rsidRPr="00CD1D2A">
        <w:rPr>
          <w:sz w:val="14"/>
        </w:rPr>
        <w:t xml:space="preserve"> The </w:t>
      </w:r>
      <w:r w:rsidRPr="00CD1D2A">
        <w:rPr>
          <w:rStyle w:val="StyleUnderline"/>
        </w:rPr>
        <w:t>Russian ministers</w:t>
      </w:r>
      <w:r w:rsidRPr="00CD1D2A">
        <w:rPr>
          <w:sz w:val="14"/>
        </w:rPr>
        <w:t xml:space="preserve"> once again officially </w:t>
      </w:r>
      <w:r w:rsidRPr="00CD1D2A">
        <w:rPr>
          <w:rStyle w:val="StyleUnderline"/>
        </w:rPr>
        <w:t>restated their concerns over the deployment of the Aegis Ashore ballistic missile defense systems during the two-plus-two dialogue</w:t>
      </w:r>
      <w:r w:rsidRPr="00CD1D2A">
        <w:rPr>
          <w:sz w:val="14"/>
        </w:rPr>
        <w:t xml:space="preserve"> in Moscow on Tuesday. Russia is also concerned over the stationing of additional U.S. missile defense systems to Northeast Asia. For example, Russian President Vladimir Putin has </w:t>
      </w:r>
      <w:hyperlink r:id="rId71" w:tgtFrame="_blank" w:history="1">
        <w:r w:rsidRPr="00CD1D2A">
          <w:rPr>
            <w:sz w:val="14"/>
          </w:rPr>
          <w:t>repeatedly expressed</w:t>
        </w:r>
      </w:hyperlink>
      <w:r w:rsidRPr="00CD1D2A">
        <w:rPr>
          <w:sz w:val="14"/>
        </w:rPr>
        <w:t xml:space="preserve"> his apprehension over the deployment of the </w:t>
      </w:r>
      <w:hyperlink r:id="rId72" w:tgtFrame="_blank" w:history="1">
        <w:r w:rsidRPr="00CD1D2A">
          <w:rPr>
            <w:sz w:val="14"/>
          </w:rPr>
          <w:t>Terminal High-Altitude Area Defense (THAAD)</w:t>
        </w:r>
      </w:hyperlink>
      <w:r w:rsidRPr="00CD1D2A">
        <w:rPr>
          <w:sz w:val="14"/>
        </w:rPr>
        <w:t xml:space="preserve"> system to South Korea. As I</w:t>
      </w:r>
      <w:hyperlink r:id="rId73" w:tgtFrame="_blank" w:history="1">
        <w:r w:rsidRPr="00CD1D2A">
          <w:rPr>
            <w:sz w:val="14"/>
          </w:rPr>
          <w:t xml:space="preserve"> reported previously</w:t>
        </w:r>
      </w:hyperlink>
      <w:r w:rsidRPr="00CD1D2A">
        <w:rPr>
          <w:sz w:val="14"/>
        </w:rPr>
        <w:t xml:space="preserve">, the Russo-Japanese dispute over the islands has been going on for many decades: The disputed Northern territories – known in Japanese as the Shikotan, Kunashiri, Etorofu and the Habomai islets – located in the Sea of Okhotsk in the Northwest Pacific, were seized by the Soviet Union in 1945. By 1949 the Russians had expelled all 17,000 Japanese residents of the islands. Under the 1951 San Francisco Peace Treaty, Tokyo renounced “all right, title and claim to the Kuril Islands”; however, Moscow never signed the peace treaty and Tokyo refused to concede that the four disputed islands were in fact part of the Kuril chain. Japan has repeatedly </w:t>
      </w:r>
      <w:hyperlink r:id="rId74" w:tgtFrame="_blank" w:history="1">
        <w:r w:rsidRPr="00CD1D2A">
          <w:rPr>
            <w:sz w:val="14"/>
          </w:rPr>
          <w:t>rejected</w:t>
        </w:r>
      </w:hyperlink>
      <w:r w:rsidRPr="00CD1D2A">
        <w:rPr>
          <w:sz w:val="14"/>
        </w:rPr>
        <w:t xml:space="preserve"> Moscow’s offer to settle the dispute with the return of the two smallest territories of the chain, Habomai and Shikotan. </w:t>
      </w:r>
      <w:r w:rsidRPr="008E7B90">
        <w:rPr>
          <w:rStyle w:val="StyleUnderline"/>
          <w:highlight w:val="cyan"/>
        </w:rPr>
        <w:t>The increasing Russian military presence on the disputed island chain is bound to accentuate the ongoing disagreement between Moscow and Tokyo</w:t>
      </w:r>
      <w:r w:rsidRPr="00CD1D2A">
        <w:rPr>
          <w:sz w:val="14"/>
        </w:rPr>
        <w:t xml:space="preserve">. The deployment of Russian military aircraft (as of now not on a permanent basis) is just one item of a list of Japanese concerns regarding Russian military activities on the islands. The Russian Navy has also been considering establishing a permanent naval base for its Pacific Fleet on one of the islands. Furthermore, the Russian MoD announced that it </w:t>
      </w:r>
      <w:hyperlink r:id="rId75" w:tgtFrame="_blank" w:history="1">
        <w:r w:rsidRPr="00CD1D2A">
          <w:rPr>
            <w:sz w:val="14"/>
          </w:rPr>
          <w:t>will deploy an army division</w:t>
        </w:r>
      </w:hyperlink>
      <w:r w:rsidRPr="00CD1D2A">
        <w:rPr>
          <w:sz w:val="14"/>
        </w:rPr>
        <w:t xml:space="preserve"> there. Additionally, Russia stationed </w:t>
      </w:r>
      <w:hyperlink r:id="rId76" w:tgtFrame="_blank" w:history="1">
        <w:r w:rsidRPr="00CD1D2A">
          <w:rPr>
            <w:sz w:val="14"/>
          </w:rPr>
          <w:t>anti-ship and missile defense systems</w:t>
        </w:r>
      </w:hyperlink>
      <w:r w:rsidRPr="00CD1D2A">
        <w:rPr>
          <w:sz w:val="14"/>
        </w:rPr>
        <w:t xml:space="preserve"> on the disputed territories in 2016.</w:t>
      </w:r>
      <w:r>
        <w:rPr>
          <w:sz w:val="14"/>
        </w:rPr>
        <w:t>.</w:t>
      </w:r>
      <w:r>
        <w:t xml:space="preserve"> </w:t>
      </w:r>
    </w:p>
    <w:p w14:paraId="3F212E32" w14:textId="77777777" w:rsidR="00893518" w:rsidRDefault="00893518" w:rsidP="00893518">
      <w:pPr>
        <w:pStyle w:val="Heading4"/>
      </w:pPr>
      <w:r w:rsidRPr="0019266E">
        <w:t>Heig</w:t>
      </w:r>
      <w:r>
        <w:t>hte</w:t>
      </w:r>
      <w:r w:rsidRPr="0019266E">
        <w:t xml:space="preserve">ned </w:t>
      </w:r>
      <w:r>
        <w:t>tensions around the Kuril Islands risk World War 3.</w:t>
      </w:r>
    </w:p>
    <w:p w14:paraId="76F5F8F2" w14:textId="77777777" w:rsidR="00893518" w:rsidRPr="0019266E" w:rsidRDefault="00893518" w:rsidP="00893518">
      <w:r w:rsidRPr="00EC3951">
        <w:rPr>
          <w:rFonts w:eastAsiaTheme="majorEastAsia" w:cstheme="majorBidi"/>
          <w:b/>
          <w:bCs/>
          <w:sz w:val="26"/>
          <w:szCs w:val="26"/>
        </w:rPr>
        <w:t>Khanna</w:t>
      </w:r>
      <w:r>
        <w:rPr>
          <w:rFonts w:eastAsiaTheme="majorEastAsia" w:cstheme="majorBidi"/>
          <w:b/>
          <w:bCs/>
          <w:sz w:val="26"/>
          <w:szCs w:val="26"/>
        </w:rPr>
        <w:t xml:space="preserve">, </w:t>
      </w:r>
      <w:r w:rsidRPr="00EC3951">
        <w:rPr>
          <w:rFonts w:eastAsiaTheme="majorEastAsia" w:cstheme="majorBidi"/>
          <w:b/>
          <w:bCs/>
          <w:sz w:val="26"/>
          <w:szCs w:val="26"/>
        </w:rPr>
        <w:t>18</w:t>
      </w:r>
      <w:r w:rsidRPr="0019266E">
        <w:t xml:space="preserve"> (Parag Khanna, Senior Research Fellow in the Centre on Asia and Globalisation at the Lee Kuan Yew School of Public Policy, Avoiding World War III in Asia, </w:t>
      </w:r>
      <w:r>
        <w:t>National Interest</w:t>
      </w:r>
      <w:r w:rsidRPr="0019266E">
        <w:t>, https://nationalinterest.org/feature/avoiding-world-war-iii-asia-26313?page=0%2C2)</w:t>
      </w:r>
    </w:p>
    <w:p w14:paraId="555C5260" w14:textId="77777777" w:rsidR="00893518" w:rsidRDefault="00893518" w:rsidP="00893518">
      <w:r w:rsidRPr="00BF59DE">
        <w:rPr>
          <w:rStyle w:val="StyleUnderline"/>
          <w:highlight w:val="cyan"/>
        </w:rPr>
        <w:t>World War II still hasn’t ended, yet World War III already looms</w:t>
      </w:r>
      <w:r w:rsidRPr="006227B5">
        <w:rPr>
          <w:rStyle w:val="StyleUnderline"/>
        </w:rPr>
        <w:t>.</w:t>
      </w:r>
      <w:r>
        <w:t xml:space="preserve"> When China and Japan agreed to normalize relations in 1945, it was stipulated that the disputed Senkaku/Diaoyu Islands (a string of uninhabited rocks equidistant from Japan, China and Taiwan) would not be militarized and the dispute would be put off for future generations. That future is here. The recent discovery of large oil and gas reserves under the islands has heated up the situation dramatically, with military budgets surging, and warships, coast guards and fighter jets scrambling to assert control over the commons.</w:t>
      </w:r>
    </w:p>
    <w:p w14:paraId="51D10D75" w14:textId="77777777" w:rsidR="00893518" w:rsidRDefault="00893518" w:rsidP="00893518">
      <w:r>
        <w:t>Meanwhile, tensions on the Korean Peninsula have drastically escalated into the world’s most dangerous flashpoint over the past seven decades precisely because the Korean War itself was never formally ended in 1953. Despite the recent summit between Moon Jae-in and Kim Jong-un, neither South nor North Korea has yet to formally recognize the other’s existence, each claiming to be the sole legitimate government of the entire Korean Peninsula. Similarly, the unresolved status of the princely state of Kashmir at the time of the partition of South Asia into independent India and Pakistan in 1947 has been the direct or proximate cause of three major wars and a near nuclear standoff in 2001 between the postcolonial cousins.</w:t>
      </w:r>
    </w:p>
    <w:p w14:paraId="5BFE2083" w14:textId="77777777" w:rsidR="00893518" w:rsidRPr="006227B5" w:rsidRDefault="00893518" w:rsidP="00893518">
      <w:pPr>
        <w:rPr>
          <w:rStyle w:val="StyleUnderline"/>
        </w:rPr>
      </w:pPr>
      <w:r>
        <w:t xml:space="preserve">These three major Asian fault lines are a reminder that the biggest risk of conflict in the twenty-first century stems from unsettled conflicts of the twentieth century. </w:t>
      </w:r>
      <w:r w:rsidRPr="00BF59DE">
        <w:rPr>
          <w:rStyle w:val="StyleUnderline"/>
          <w:highlight w:val="cyan"/>
        </w:rPr>
        <w:t>Asia is awash in</w:t>
      </w:r>
      <w:r w:rsidRPr="00BF59DE">
        <w:rPr>
          <w:rStyle w:val="StyleUnderline"/>
        </w:rPr>
        <w:t xml:space="preserve"> other</w:t>
      </w:r>
      <w:r w:rsidRPr="006227B5">
        <w:rPr>
          <w:rStyle w:val="StyleUnderline"/>
        </w:rPr>
        <w:t xml:space="preserve"> </w:t>
      </w:r>
      <w:r w:rsidRPr="00BF59DE">
        <w:rPr>
          <w:rStyle w:val="StyleUnderline"/>
          <w:highlight w:val="cyan"/>
        </w:rPr>
        <w:t>still-disputed territories</w:t>
      </w:r>
      <w:r w:rsidRPr="006227B5">
        <w:rPr>
          <w:rStyle w:val="StyleUnderline"/>
        </w:rPr>
        <w:t xml:space="preserve"> and boundaries </w:t>
      </w:r>
      <w:r w:rsidRPr="00BF59DE">
        <w:rPr>
          <w:rStyle w:val="StyleUnderline"/>
          <w:highlight w:val="cyan"/>
        </w:rPr>
        <w:t>such as</w:t>
      </w:r>
      <w:r>
        <w:t xml:space="preserve"> Arunachal Pradesh (between India and China, which Beijing calls “South Tibet”), the Spratly and Paracel Islands in the South China Sea (claimed by numerous Asian countries) and </w:t>
      </w:r>
      <w:r w:rsidRPr="00BF59DE">
        <w:rPr>
          <w:rStyle w:val="StyleUnderline"/>
          <w:highlight w:val="cyan"/>
        </w:rPr>
        <w:t>the southern Kuril Islands (where there is Russo-Japanese friction</w:t>
      </w:r>
      <w:r w:rsidRPr="006227B5">
        <w:rPr>
          <w:rStyle w:val="StyleUnderline"/>
        </w:rPr>
        <w:t>, with Tokyo calling them the “Northern Territories”).</w:t>
      </w:r>
    </w:p>
    <w:p w14:paraId="3F3227B8" w14:textId="77777777" w:rsidR="00893518" w:rsidRDefault="00893518" w:rsidP="00893518">
      <w:r w:rsidRPr="00BF59DE">
        <w:rPr>
          <w:rStyle w:val="StyleUnderline"/>
          <w:highlight w:val="cyan"/>
        </w:rPr>
        <w:t>The world has been lucky that deterrence,</w:t>
      </w:r>
      <w:r w:rsidRPr="006227B5">
        <w:rPr>
          <w:rStyle w:val="StyleUnderline"/>
        </w:rPr>
        <w:t xml:space="preserve"> economic integration and a shared distaste for the past two centuries of Western domination </w:t>
      </w:r>
      <w:r w:rsidRPr="00BF59DE">
        <w:rPr>
          <w:rStyle w:val="StyleUnderline"/>
        </w:rPr>
        <w:t>have</w:t>
      </w:r>
      <w:r w:rsidRPr="00BF59DE">
        <w:rPr>
          <w:rStyle w:val="StyleUnderline"/>
          <w:highlight w:val="cyan"/>
        </w:rPr>
        <w:t xml:space="preserve"> prevented Asia’s major powers from crossing the Rubicon</w:t>
      </w:r>
      <w:r w:rsidRPr="006227B5">
        <w:rPr>
          <w:rStyle w:val="StyleUnderline"/>
        </w:rPr>
        <w:t xml:space="preserve">. </w:t>
      </w:r>
      <w:r>
        <w:t>But rather than simply hope luck does not run out, the solution to these tensions is to immediately seek permanent settlement on peaceful terms.</w:t>
      </w:r>
    </w:p>
    <w:p w14:paraId="022A876D" w14:textId="77777777" w:rsidR="00893518" w:rsidRDefault="00893518" w:rsidP="00893518">
      <w:r w:rsidRPr="006227B5">
        <w:rPr>
          <w:rStyle w:val="StyleUnderline"/>
        </w:rPr>
        <w:t>Ending interminably hot or cold wars requires a different approach to diplomatic mediation than the ad hoc crisis management that has been the norm in these and other conflicts.</w:t>
      </w:r>
      <w:r>
        <w:t xml:space="preserve"> Indeed, there is a significant leap from traditional mediation to outright settlement. Mediating conflict without a settlement is like turning down the temperature on a pressure cooker without switching it off: the food inside will eventually burn and rot. The temperature can also be turned back up, causing the top to eventually blow off. By contrast, settling a conflict is like turning the stove off, removing the pressure cooker and getting on with sharing the meal. Strategists focused on alliance management and force posture would be well served to take a step back and remember that military maneuvering is not an end in itself. More fundamental than preparing for war is eliminating the need for it in the first place.</w:t>
      </w:r>
    </w:p>
    <w:p w14:paraId="349A2250" w14:textId="77777777" w:rsidR="00893518" w:rsidRDefault="00893518" w:rsidP="00893518">
      <w:pPr>
        <w:pStyle w:val="Heading4"/>
      </w:pPr>
      <w:r w:rsidRPr="007E0BEC">
        <w:t>U</w:t>
      </w:r>
      <w:r>
        <w:t>S-Russia conflicts escalates to nuclear war – extinction.</w:t>
      </w:r>
    </w:p>
    <w:p w14:paraId="18231602" w14:textId="77777777" w:rsidR="00893518" w:rsidRPr="007E0BEC" w:rsidRDefault="00893518" w:rsidP="00893518">
      <w:r w:rsidRPr="007E0BEC">
        <w:rPr>
          <w:rFonts w:eastAsiaTheme="majorEastAsia" w:cstheme="majorBidi"/>
          <w:b/>
          <w:bCs/>
          <w:sz w:val="26"/>
          <w:szCs w:val="26"/>
        </w:rPr>
        <w:t>Chossudovsky</w:t>
      </w:r>
      <w:r>
        <w:rPr>
          <w:rFonts w:eastAsiaTheme="majorEastAsia" w:cstheme="majorBidi"/>
          <w:b/>
          <w:bCs/>
          <w:sz w:val="26"/>
          <w:szCs w:val="26"/>
        </w:rPr>
        <w:t>,</w:t>
      </w:r>
      <w:r w:rsidRPr="007E0BEC">
        <w:rPr>
          <w:rFonts w:eastAsiaTheme="majorEastAsia" w:cstheme="majorBidi"/>
          <w:b/>
          <w:bCs/>
          <w:sz w:val="26"/>
          <w:szCs w:val="26"/>
        </w:rPr>
        <w:t xml:space="preserve"> 14</w:t>
      </w:r>
      <w:r w:rsidRPr="007E0BEC">
        <w:t xml:space="preserve">  (Dr. Michel Chossudovsky, Professor of Economics at the University of Ottawa, Founder and Director of the Centre for Research on Globalization, and Editor of Global Research, “Dangerous Crossroads: US-NATO To Deploy Ground Troops, Conduct Large Scale Naval Exercises against “Unnamed Enemy””, 8-24, http://www.globalresearch.ca/dangerous-crossroads-us-nato-to-deploy-ground-troops-conduct-large-scale-naval-exercises-against-unnamed-enemy/5397415)</w:t>
      </w:r>
    </w:p>
    <w:p w14:paraId="15100506" w14:textId="77777777" w:rsidR="00893518" w:rsidRPr="0019266E" w:rsidRDefault="00893518" w:rsidP="00893518">
      <w:pPr>
        <w:rPr>
          <w:rStyle w:val="StyleUnderline"/>
        </w:rPr>
      </w:pPr>
      <w:r w:rsidRPr="0019266E">
        <w:rPr>
          <w:rStyle w:val="StyleUnderline"/>
        </w:rPr>
        <w:t>The World is at a dangerous Crossroads.</w:t>
      </w:r>
    </w:p>
    <w:p w14:paraId="229D76CC" w14:textId="77777777" w:rsidR="00893518" w:rsidRPr="0019266E" w:rsidRDefault="00893518" w:rsidP="00893518">
      <w:pPr>
        <w:rPr>
          <w:rStyle w:val="StyleUnderline"/>
        </w:rPr>
      </w:pPr>
      <w:r w:rsidRPr="0019266E">
        <w:rPr>
          <w:rStyle w:val="StyleUnderline"/>
        </w:rPr>
        <w:t>The Western military alliance is in an advanced state of readiness. And so is Russia.</w:t>
      </w:r>
    </w:p>
    <w:p w14:paraId="0DE32BC1" w14:textId="77777777" w:rsidR="00893518" w:rsidRDefault="00893518" w:rsidP="00893518">
      <w:r>
        <w:t>Russia is heralded as the “Aggressor”. US-NATO military confrontation with Russia is contemplated.</w:t>
      </w:r>
    </w:p>
    <w:p w14:paraId="5F125511" w14:textId="77777777" w:rsidR="00893518" w:rsidRDefault="00893518" w:rsidP="00893518">
      <w:r>
        <w:t xml:space="preserve">Enabling legislation in the US Senate under “The Russian Aggression Prevention Act” (RAPA) has “set the US on a path towards direct military conflict with Russia in Ukraine.” </w:t>
      </w:r>
    </w:p>
    <w:p w14:paraId="5D5651BA" w14:textId="77777777" w:rsidR="00893518" w:rsidRDefault="00893518" w:rsidP="00893518">
      <w:r w:rsidRPr="00BF59DE">
        <w:rPr>
          <w:rStyle w:val="StyleUnderline"/>
          <w:highlight w:val="cyan"/>
        </w:rPr>
        <w:t>Any US-Russian war is likely to quickly escalate into a nuclear war</w:t>
      </w:r>
      <w:r w:rsidRPr="007E0BEC">
        <w:rPr>
          <w:rStyle w:val="StyleUnderline"/>
        </w:rPr>
        <w:t xml:space="preserve">, </w:t>
      </w:r>
      <w:r w:rsidRPr="0085659B">
        <w:rPr>
          <w:rStyle w:val="StyleUnderline"/>
        </w:rPr>
        <w:t>since</w:t>
      </w:r>
      <w:r w:rsidRPr="00BF59DE">
        <w:rPr>
          <w:rStyle w:val="StyleUnderline"/>
          <w:highlight w:val="cyan"/>
        </w:rPr>
        <w:t xml:space="preserve"> neither the US nor Russia would be willing to admit defeat, both have many</w:t>
      </w:r>
      <w:r w:rsidRPr="007E0BEC">
        <w:rPr>
          <w:rStyle w:val="StyleUnderline"/>
        </w:rPr>
        <w:t xml:space="preserve"> thousands of </w:t>
      </w:r>
      <w:r w:rsidRPr="00BF59DE">
        <w:rPr>
          <w:rStyle w:val="StyleUnderline"/>
          <w:highlight w:val="cyan"/>
        </w:rPr>
        <w:t>nuclear weapons ready for instant use</w:t>
      </w:r>
      <w:r w:rsidRPr="007E0BEC">
        <w:rPr>
          <w:rStyle w:val="StyleUnderline"/>
        </w:rPr>
        <w:t xml:space="preserve">, and </w:t>
      </w:r>
      <w:r w:rsidRPr="00BF59DE">
        <w:rPr>
          <w:rStyle w:val="StyleUnderline"/>
          <w:highlight w:val="cyan"/>
        </w:rPr>
        <w:t>both rely</w:t>
      </w:r>
      <w:r w:rsidRPr="007E0BEC">
        <w:rPr>
          <w:rStyle w:val="StyleUnderline"/>
        </w:rPr>
        <w:t xml:space="preserve"> </w:t>
      </w:r>
      <w:r w:rsidRPr="00BF59DE">
        <w:rPr>
          <w:rStyle w:val="StyleUnderline"/>
          <w:highlight w:val="cyan"/>
        </w:rPr>
        <w:t>upon Counterforce military doctrine</w:t>
      </w:r>
      <w:r w:rsidRPr="007E0BEC">
        <w:rPr>
          <w:rStyle w:val="StyleUnderline"/>
        </w:rPr>
        <w:t xml:space="preserve"> that tasks their military, in the event of war, to preemptively destroy the nuclear forces of the enemy. </w:t>
      </w:r>
      <w:r>
        <w:t>(See Steven Starr, Global Research, August 22, 2014)</w:t>
      </w:r>
    </w:p>
    <w:p w14:paraId="538A43A1" w14:textId="77777777" w:rsidR="00893518" w:rsidRDefault="00893518" w:rsidP="00893518">
      <w:r>
        <w:t>The Russian Aggression Prevention Act (RAPA) is the culmination of more than twenty years of US-NATO war preparations, which consist in the military encirclement of both Russia and China:</w:t>
      </w:r>
    </w:p>
    <w:p w14:paraId="7A516960" w14:textId="77777777" w:rsidR="00893518" w:rsidRDefault="00893518" w:rsidP="00893518">
      <w:r w:rsidRPr="007E0BEC">
        <w:rPr>
          <w:rStyle w:val="StyleUnderline"/>
        </w:rPr>
        <w:t>From the moment the Soviet Union collapsed in 1991, the United States has relentlessly pursued a strategy of encircling Russia,</w:t>
      </w:r>
      <w:r>
        <w:t xml:space="preserve"> just as it has with other perceived enemies like China and Iran. It has brought 12 countries in central Europe, all of them formerly allied with Moscow, into the NATO alliance. US military power is now directly on Russia’s borders.  (Steven Kinzer, Boston Globe, March 3, 2014, emphasis added)</w:t>
      </w:r>
    </w:p>
    <w:p w14:paraId="20448BAD" w14:textId="77777777" w:rsidR="00893518" w:rsidRDefault="00893518" w:rsidP="00893518">
      <w:r>
        <w:t>On July 24, in consultation with the Pentagon, NATO’s Europe commander General Philip Breedlove called for “stockpiling a base in Poland with enough weapons, ammunition and other supplies to support a rapid deployment of thousands of troops against Russia”.(RT, July 24, 2014). According to General Breedlove, NATO needs “pre-positioned supplies, pre-positioned capabilities and a basing area ready to rapidly accept follow-on forces”:</w:t>
      </w:r>
    </w:p>
    <w:p w14:paraId="00AF32CF" w14:textId="77777777" w:rsidR="00893518" w:rsidRDefault="00893518" w:rsidP="00893518">
      <w:r>
        <w:t>“He plans to recommend placing supplies — weapons, ammunition and ration packs — at the headquarters to enable a sudden influx of thousands of Nato troops” (Times, August 22, 2014, emphasis added)</w:t>
      </w:r>
    </w:p>
    <w:p w14:paraId="5C3CE333" w14:textId="77777777" w:rsidR="00893518" w:rsidRDefault="00893518" w:rsidP="00893518">
      <w:r>
        <w:t>Breedlove’s “Blitzkrieg scenario” is to be presented at NATO’s summit in Wales in early September, according to The London Times.  It is a “copy and paste” text broadly consistent with the  Russian Aggression Prevention Act (RAPA) which directs President Obama to:</w:t>
      </w:r>
    </w:p>
    <w:p w14:paraId="26E4F79E" w14:textId="77777777" w:rsidR="00893518" w:rsidRDefault="00893518" w:rsidP="00893518">
      <w:r>
        <w:t>“(1) implement a plan for increasing U.S. and NATO support for the armed forces of Poland, Estonia, Lithuania, and Latvia, and other NATO member-states; and</w:t>
      </w:r>
    </w:p>
    <w:p w14:paraId="38FC3068" w14:textId="77777777" w:rsidR="00893518" w:rsidRDefault="00893518" w:rsidP="00893518">
      <w:r>
        <w:t>(2) direct the U.S. Permanent Representative to NATO to seek consideration for permanently basing NATO forces in such countries.” (S.2277 — 113th Congress (2013-2014))</w:t>
      </w:r>
    </w:p>
    <w:p w14:paraId="3DD9CE9D" w14:textId="77777777" w:rsidR="00893518" w:rsidRDefault="00893518" w:rsidP="00893518">
      <w:r>
        <w:t>More generally</w:t>
      </w:r>
      <w:r w:rsidRPr="00BF59DE">
        <w:rPr>
          <w:highlight w:val="cyan"/>
        </w:rPr>
        <w:t xml:space="preserve">, </w:t>
      </w:r>
      <w:r w:rsidRPr="00BF59DE">
        <w:rPr>
          <w:rStyle w:val="StyleUnderline"/>
          <w:highlight w:val="cyan"/>
        </w:rPr>
        <w:t>a scenario of military escalation prevails with both sides involved in extensive war games</w:t>
      </w:r>
      <w:r w:rsidRPr="007E0BEC">
        <w:rPr>
          <w:rStyle w:val="StyleUnderline"/>
        </w:rPr>
        <w:t>.</w:t>
      </w:r>
    </w:p>
    <w:p w14:paraId="67D825CA" w14:textId="77777777" w:rsidR="00893518" w:rsidRDefault="00893518" w:rsidP="00893518">
      <w:r>
        <w:t>In turn, the structure of US sponsored military alliances plays a crucial role in war planning. We are dealing with a formidable military force involving a global alliance of 28 NATO member states. In turn, the US as well as NATO have established beyond the “Atlantic Region” a network of bilateral military alliances with “partner” countries directed against Russia, China, Iran and North Korea.</w:t>
      </w:r>
    </w:p>
    <w:p w14:paraId="6A2E9E88" w14:textId="77777777" w:rsidR="00893518" w:rsidRDefault="00893518" w:rsidP="00893518">
      <w:pPr>
        <w:pStyle w:val="Heading4"/>
      </w:pPr>
      <w:r w:rsidRPr="006E5870">
        <w:t>The Kuril Island Dispute</w:t>
      </w:r>
      <w:r>
        <w:t xml:space="preserve"> prevents repair of Japan-Russia relations. </w:t>
      </w:r>
    </w:p>
    <w:p w14:paraId="1984B3AE" w14:textId="77777777" w:rsidR="00893518" w:rsidRPr="00C57E1E" w:rsidRDefault="00893518" w:rsidP="00893518">
      <w:r w:rsidRPr="00C57E1E">
        <w:rPr>
          <w:rFonts w:eastAsiaTheme="majorEastAsia" w:cstheme="majorBidi"/>
          <w:b/>
          <w:bCs/>
          <w:sz w:val="26"/>
          <w:szCs w:val="26"/>
        </w:rPr>
        <w:t>Miller 2012</w:t>
      </w:r>
      <w:r w:rsidRPr="00C57E1E">
        <w:t xml:space="preserve"> (J. Berkshire Miller, senior fellow with the Japan Institute of International Affairs, Japan, Russia Should Look To Each Other, </w:t>
      </w:r>
      <w:r>
        <w:t>Forbes</w:t>
      </w:r>
      <w:r w:rsidRPr="00C57E1E">
        <w:t xml:space="preserve">, </w:t>
      </w:r>
      <w:r w:rsidRPr="004B0F67">
        <w:t>https://www.forbes.com/sites/jonathanmiller/2012/09/26/japan-russia-should-look-to-each-other/#34dd3b577cca</w:t>
      </w:r>
      <w:r w:rsidRPr="00C57E1E">
        <w:t>)</w:t>
      </w:r>
    </w:p>
    <w:p w14:paraId="12EDDFBF" w14:textId="77777777" w:rsidR="00893518" w:rsidRDefault="00893518" w:rsidP="00893518">
      <w:r w:rsidRPr="00665A86">
        <w:rPr>
          <w:rStyle w:val="StyleUnderline"/>
          <w:highlight w:val="cyan"/>
        </w:rPr>
        <w:t>Unfortunately for those hoping for a reset in Japan-Russia relations, there are serious obstacles that prevent their partnership from expanding beyond its current state</w:t>
      </w:r>
      <w:r w:rsidRPr="00195C17">
        <w:rPr>
          <w:rStyle w:val="StyleUnderline"/>
        </w:rPr>
        <w:t xml:space="preserve">. </w:t>
      </w:r>
      <w:r>
        <w:t>The two countries have gone to war twice in the past century. The first occasion demonstrated to the world that Japan had arrived as a legitimate military power with its stunning defeat of the Russian Empire in the Russo-Japanese war of 1904-5. The second had a different result after the Soviet Union sent the Red Army into Manchuria to claim territorial spoils from a fatally crippled Imperial Japan at the conclusion of World War II.</w:t>
      </w:r>
    </w:p>
    <w:p w14:paraId="4AAD6B71" w14:textId="77777777" w:rsidR="00893518" w:rsidRPr="00195C17" w:rsidRDefault="00893518" w:rsidP="00893518">
      <w:pPr>
        <w:rPr>
          <w:rStyle w:val="StyleUnderline"/>
        </w:rPr>
      </w:pPr>
      <w:r>
        <w:t xml:space="preserve">While the legacies of historical wounds often remain potent, </w:t>
      </w:r>
      <w:r w:rsidRPr="00195C17">
        <w:rPr>
          <w:rStyle w:val="StyleUnderline"/>
        </w:rPr>
        <w:t>it is their tangible element that complicates attempts to repair frayed relationships</w:t>
      </w:r>
      <w:r>
        <w:t xml:space="preserve">. </w:t>
      </w:r>
      <w:r w:rsidRPr="00195C17">
        <w:rPr>
          <w:rStyle w:val="StyleUnderline"/>
        </w:rPr>
        <w:t xml:space="preserve">This is the case with Japan and Russia as </w:t>
      </w:r>
      <w:r w:rsidRPr="004049D3">
        <w:rPr>
          <w:rStyle w:val="StyleUnderline"/>
          <w:highlight w:val="cyan"/>
        </w:rPr>
        <w:t>both states have been denied a</w:t>
      </w:r>
      <w:r w:rsidRPr="00195C17">
        <w:rPr>
          <w:rStyle w:val="StyleUnderline"/>
        </w:rPr>
        <w:t xml:space="preserve"> cathartic </w:t>
      </w:r>
      <w:r w:rsidRPr="004049D3">
        <w:rPr>
          <w:rStyle w:val="StyleUnderline"/>
          <w:highlight w:val="cyan"/>
        </w:rPr>
        <w:t>restart due to the festering territorial dispute over the Southern Kuril Islands</w:t>
      </w:r>
      <w:r>
        <w:t xml:space="preserve"> (referred to as the Northern Territories in Japan). There are positive signs, however, as the two countries work together on several important bilateral and multilateral issues such as nuclear non-proliferation, counterterrorism, energy security and information technology. So while </w:t>
      </w:r>
      <w:r w:rsidRPr="004049D3">
        <w:rPr>
          <w:rStyle w:val="StyleUnderline"/>
          <w:highlight w:val="cyan"/>
        </w:rPr>
        <w:t>the Kuril dispute</w:t>
      </w:r>
      <w:r>
        <w:t xml:space="preserve"> has thus far not made the two strategic rivals, it </w:t>
      </w:r>
      <w:r w:rsidRPr="004049D3">
        <w:rPr>
          <w:rStyle w:val="StyleUnderline"/>
          <w:highlight w:val="cyan"/>
        </w:rPr>
        <w:t>has smothered any chance of a</w:t>
      </w:r>
      <w:r w:rsidRPr="00195C17">
        <w:rPr>
          <w:rStyle w:val="StyleUnderline"/>
        </w:rPr>
        <w:t xml:space="preserve"> deep and </w:t>
      </w:r>
      <w:r w:rsidRPr="004049D3">
        <w:rPr>
          <w:rStyle w:val="StyleUnderline"/>
          <w:highlight w:val="cyan"/>
        </w:rPr>
        <w:t>comprehensive partnership.</w:t>
      </w:r>
    </w:p>
    <w:p w14:paraId="79FFABB5" w14:textId="77777777" w:rsidR="00893518" w:rsidRDefault="00893518" w:rsidP="00893518">
      <w:r>
        <w:t>The Kurils Row</w:t>
      </w:r>
    </w:p>
    <w:p w14:paraId="606B40E7" w14:textId="77777777" w:rsidR="00893518" w:rsidRDefault="00893518" w:rsidP="00893518">
      <w:r w:rsidRPr="00195C17">
        <w:rPr>
          <w:rStyle w:val="StyleUnderline"/>
        </w:rPr>
        <w:t>Diplomatic and legal attempts to decipher which country is the rightful owner of the islands are muddied by a series of historical treaties dating back to 1855</w:t>
      </w:r>
      <w:r>
        <w:t>. Tokyo claims that the sovereignty of the Southern Kurils has never been debatable and that the four disputed islands (Etorofu, Kunashiri, Habomai and Shikotan) have been part of Japan since the early 19th century. This is confirmed, according to Japan, by the Shimoda Treaty of 1855 and the Portsmouth Treaty of 1905 at the conclusion of the Russo-Japanese war.</w:t>
      </w:r>
    </w:p>
    <w:p w14:paraId="0DA5CB64" w14:textId="77777777" w:rsidR="00893518" w:rsidRDefault="00893518" w:rsidP="00893518">
      <w:r>
        <w:t xml:space="preserve">This all changed when the Soviet Union took over the islands following World War II. For its part, </w:t>
      </w:r>
      <w:r w:rsidRPr="00195C17">
        <w:rPr>
          <w:rStyle w:val="StyleUnderline"/>
        </w:rPr>
        <w:t xml:space="preserve">Russia remains unyielding to Japan’s protests that the islands be returned </w:t>
      </w:r>
      <w:r>
        <w:t>by pointing to the Yalta Agreement (1945) and Potsdam Declaration (1945) as proof of its sovereignty. Russia also emphasizes that the 1951 San Francisco Treaty serves as legal evidence that Japan acknowledged Russian sovereignty over the islands, a claim Tokyo vehemently denies.</w:t>
      </w:r>
    </w:p>
    <w:p w14:paraId="2C787D44" w14:textId="77777777" w:rsidR="00893518" w:rsidRDefault="00893518" w:rsidP="00893518">
      <w:r w:rsidRPr="00665A86">
        <w:rPr>
          <w:rStyle w:val="StyleUnderline"/>
          <w:highlight w:val="cyan"/>
        </w:rPr>
        <w:t xml:space="preserve">Because of the Kurils dispute, Japan and Russia have yet to </w:t>
      </w:r>
      <w:r w:rsidRPr="00665A86">
        <w:rPr>
          <w:rStyle w:val="StyleUnderline"/>
        </w:rPr>
        <w:t xml:space="preserve">officially </w:t>
      </w:r>
      <w:r w:rsidRPr="00665A86">
        <w:rPr>
          <w:rStyle w:val="StyleUnderline"/>
          <w:highlight w:val="cyan"/>
        </w:rPr>
        <w:t>sign a peace treaty concluding World War II.</w:t>
      </w:r>
      <w:r>
        <w:t xml:space="preserve"> There have been several attempts to reach an accommodation to end the row, but </w:t>
      </w:r>
      <w:r w:rsidRPr="0085659B">
        <w:rPr>
          <w:rStyle w:val="StyleUnderline"/>
        </w:rPr>
        <w:t>both sides have thus far been unable to overcome domestic political opposition to a compromise</w:t>
      </w:r>
      <w:r w:rsidRPr="00195C17">
        <w:rPr>
          <w:rStyle w:val="StyleUnderline"/>
        </w:rPr>
        <w:t>.</w:t>
      </w:r>
      <w:r>
        <w:t xml:space="preserve"> While signing </w:t>
      </w:r>
      <w:r w:rsidRPr="0085659B">
        <w:rPr>
          <w:rStyle w:val="StyleUnderline"/>
        </w:rPr>
        <w:t>a</w:t>
      </w:r>
      <w:r w:rsidRPr="00665A86">
        <w:rPr>
          <w:rStyle w:val="StyleUnderline"/>
          <w:highlight w:val="cyan"/>
        </w:rPr>
        <w:t xml:space="preserve"> treaty</w:t>
      </w:r>
      <w:r>
        <w:t xml:space="preserve"> would be more ceremonial than substantial, its </w:t>
      </w:r>
      <w:r w:rsidRPr="00665A86">
        <w:rPr>
          <w:rStyle w:val="StyleUnderline"/>
          <w:highlight w:val="cyan"/>
        </w:rPr>
        <w:t>absence signals a sustained deficit of trust that has stymied any meaningful strategic engagement</w:t>
      </w:r>
      <w:r w:rsidRPr="00665A86">
        <w:rPr>
          <w:highlight w:val="cyan"/>
        </w:rPr>
        <w:t>.</w:t>
      </w:r>
    </w:p>
    <w:p w14:paraId="256A6D8D" w14:textId="77777777" w:rsidR="00893518" w:rsidRDefault="00893518" w:rsidP="00893518">
      <w:r>
        <w:t>The Kuril Islands, showing the de facto divisi...</w:t>
      </w:r>
    </w:p>
    <w:p w14:paraId="7EF97783" w14:textId="77777777" w:rsidR="00893518" w:rsidRDefault="00893518" w:rsidP="00893518">
      <w:r>
        <w:t>There have been a range of other proposals, both formal and informal, since the Kawana summit. Russia once offered to return the two smaller islands to Japan (Shikotan and Habomai). Other diplomatic attempts have proposed the return of three islands to Japan (all except Etorofu) or the joint administration of the islands with no one state having sovereignty. Unfortunately, none of these compromises has been able to satiate the domestic political demands in both countries. Nationalist sentiment in Japan remains strong over the return of all four islands and it is politically difficult for perpetually weak governments to propose a compromise resolution. Similarly, th</w:t>
      </w:r>
      <w:r w:rsidRPr="00195C17">
        <w:rPr>
          <w:rStyle w:val="StyleUnderline"/>
        </w:rPr>
        <w:t>e Russian public strongly opposes a return of the islands to Japan.</w:t>
      </w:r>
      <w:r>
        <w:t xml:space="preserve"> The islands are home to thousands of Russian citizens and remain a nationalist badge symbolizing its victory during World War II. But public sentiment is not the only reason. </w:t>
      </w:r>
      <w:r w:rsidRPr="00195C17">
        <w:rPr>
          <w:rStyle w:val="StyleUnderline"/>
        </w:rPr>
        <w:t xml:space="preserve">The islands are geopolitically important to Russia and represent a strategic gateway to East Asia </w:t>
      </w:r>
      <w:r>
        <w:t>that complements its port in Vladivostok.</w:t>
      </w:r>
    </w:p>
    <w:p w14:paraId="436ACCC2" w14:textId="77777777" w:rsidR="00893518" w:rsidRDefault="00893518" w:rsidP="00893518">
      <w:pPr>
        <w:pStyle w:val="Heading4"/>
      </w:pPr>
      <w:r>
        <w:t>Russia-Japan strategic partnership prevents Central Asian smuggling – converging interest ensures regional stability – Kurils are the only barrier.</w:t>
      </w:r>
    </w:p>
    <w:p w14:paraId="733E052A" w14:textId="77777777" w:rsidR="00893518" w:rsidRPr="00C57E1E" w:rsidRDefault="00893518" w:rsidP="00893518">
      <w:r w:rsidRPr="00C57E1E">
        <w:rPr>
          <w:rFonts w:eastAsiaTheme="majorEastAsia" w:cstheme="majorBidi"/>
          <w:b/>
          <w:bCs/>
          <w:sz w:val="26"/>
          <w:szCs w:val="26"/>
        </w:rPr>
        <w:t>Miller 2012</w:t>
      </w:r>
      <w:r w:rsidRPr="00C57E1E">
        <w:t xml:space="preserve"> (J. Berkshire Miller, senior fellow with the Japan Institute of International Affairs, Japan, Russia Should Look To Each Other, </w:t>
      </w:r>
      <w:r>
        <w:t>Forbes</w:t>
      </w:r>
      <w:r w:rsidRPr="00C57E1E">
        <w:t xml:space="preserve">, </w:t>
      </w:r>
      <w:r w:rsidRPr="004B0F67">
        <w:t>https://www.forbes.com/sites/jonathanmiller/2012/09/26/japan-russia-should-look-to-each-other/#34dd3b577cca</w:t>
      </w:r>
      <w:r w:rsidRPr="00C57E1E">
        <w:t>)</w:t>
      </w:r>
    </w:p>
    <w:p w14:paraId="2D592288" w14:textId="77777777" w:rsidR="00893518" w:rsidRPr="004B0F67" w:rsidRDefault="00893518" w:rsidP="00893518">
      <w:pPr>
        <w:rPr>
          <w:rStyle w:val="StyleUnderline"/>
        </w:rPr>
      </w:pPr>
      <w:r w:rsidRPr="00665A86">
        <w:rPr>
          <w:rStyle w:val="StyleUnderline"/>
          <w:highlight w:val="cyan"/>
        </w:rPr>
        <w:t>Russia and Japan</w:t>
      </w:r>
      <w:r w:rsidRPr="0015257A">
        <w:rPr>
          <w:rStyle w:val="StyleUnderline"/>
        </w:rPr>
        <w:t xml:space="preserve"> also </w:t>
      </w:r>
      <w:r w:rsidRPr="00665A86">
        <w:rPr>
          <w:rStyle w:val="StyleUnderline"/>
          <w:highlight w:val="cyan"/>
        </w:rPr>
        <w:t xml:space="preserve">share a </w:t>
      </w:r>
      <w:r w:rsidRPr="00665A86">
        <w:rPr>
          <w:rStyle w:val="StyleUnderline"/>
        </w:rPr>
        <w:t xml:space="preserve">common </w:t>
      </w:r>
      <w:r w:rsidRPr="00665A86">
        <w:rPr>
          <w:rStyle w:val="StyleUnderline"/>
          <w:highlight w:val="cyan"/>
        </w:rPr>
        <w:t>goal of promoting security in Central Asia</w:t>
      </w:r>
      <w:r w:rsidRPr="0015257A">
        <w:rPr>
          <w:rStyle w:val="StyleUnderline"/>
        </w:rPr>
        <w:t xml:space="preserve">. </w:t>
      </w:r>
      <w:r w:rsidRPr="00665A86">
        <w:rPr>
          <w:rStyle w:val="StyleUnderline"/>
          <w:highlight w:val="cyan"/>
        </w:rPr>
        <w:t xml:space="preserve">International crime and drug trafficking </w:t>
      </w:r>
      <w:r w:rsidRPr="00665A86">
        <w:rPr>
          <w:rStyle w:val="StyleUnderline"/>
        </w:rPr>
        <w:t xml:space="preserve">from the region </w:t>
      </w:r>
      <w:r w:rsidRPr="00665A86">
        <w:rPr>
          <w:rStyle w:val="StyleUnderline"/>
          <w:highlight w:val="cyan"/>
        </w:rPr>
        <w:t>has proliferated in recent years</w:t>
      </w:r>
      <w:r>
        <w:t xml:space="preserve"> due to instability in Afghanistan and the border regions of Tajikistan. </w:t>
      </w:r>
      <w:r w:rsidRPr="00665A86">
        <w:rPr>
          <w:rStyle w:val="StyleUnderline"/>
          <w:highlight w:val="cyan"/>
        </w:rPr>
        <w:t xml:space="preserve">Both sides view the illicit narcotics trade as a serious international security concern and have discussed ways to cooperate </w:t>
      </w:r>
      <w:r w:rsidRPr="0085659B">
        <w:rPr>
          <w:rStyle w:val="StyleUnderline"/>
        </w:rPr>
        <w:t>with the US</w:t>
      </w:r>
      <w:r w:rsidRPr="00665A86">
        <w:rPr>
          <w:rStyle w:val="StyleUnderline"/>
          <w:highlight w:val="cyan"/>
        </w:rPr>
        <w:t xml:space="preserve"> to curb the flows</w:t>
      </w:r>
      <w:r w:rsidRPr="0015257A">
        <w:rPr>
          <w:rStyle w:val="StyleUnderline"/>
        </w:rPr>
        <w:t>.</w:t>
      </w:r>
      <w:r w:rsidRPr="004B0F67">
        <w:rPr>
          <w:rStyle w:val="StyleUnderline"/>
        </w:rPr>
        <w:t xml:space="preserve"> </w:t>
      </w:r>
      <w:r w:rsidRPr="00665A86">
        <w:rPr>
          <w:rStyle w:val="StyleUnderline"/>
        </w:rPr>
        <w:t xml:space="preserve">Japan and Russia </w:t>
      </w:r>
      <w:r w:rsidRPr="0085659B">
        <w:rPr>
          <w:rStyle w:val="StyleUnderline"/>
        </w:rPr>
        <w:t xml:space="preserve">also can exploit their partnership </w:t>
      </w:r>
      <w:r w:rsidRPr="00665A86">
        <w:rPr>
          <w:rStyle w:val="StyleUnderline"/>
          <w:highlight w:val="cyan"/>
        </w:rPr>
        <w:t>through joint investment projects in Central Asia.</w:t>
      </w:r>
      <w:r w:rsidRPr="004B0F67">
        <w:rPr>
          <w:rStyle w:val="StyleUnderline"/>
        </w:rPr>
        <w:t xml:space="preserve"> </w:t>
      </w:r>
      <w:r w:rsidRPr="0015257A">
        <w:t>While this region is still in Russia’s strategic sphere, Moscow’s primacy is increasingly being challenged by China and the United States. Japan can lend its expertise in fields such as information technology and manufacturing and combine this with Russia’s regional influence and existing capital.</w:t>
      </w:r>
    </w:p>
    <w:p w14:paraId="4F8E8210" w14:textId="77777777" w:rsidR="00893518" w:rsidRDefault="00893518" w:rsidP="00893518">
      <w:r>
        <w:t>Moving Past the Kurils</w:t>
      </w:r>
    </w:p>
    <w:p w14:paraId="292084AB" w14:textId="77777777" w:rsidR="00893518" w:rsidRPr="004B0F67" w:rsidRDefault="00893518" w:rsidP="00893518">
      <w:pPr>
        <w:rPr>
          <w:rStyle w:val="StyleUnderline"/>
        </w:rPr>
      </w:pPr>
      <w:r w:rsidRPr="004B0F67">
        <w:rPr>
          <w:rStyle w:val="StyleUnderline"/>
        </w:rPr>
        <w:t>A strategic partnership between Russia and Japan clearly has it merits</w:t>
      </w:r>
      <w:r>
        <w:t xml:space="preserve">. But what are the costs and is it palatable? </w:t>
      </w:r>
      <w:r w:rsidRPr="00665A86">
        <w:rPr>
          <w:rStyle w:val="StyleUnderline"/>
          <w:highlight w:val="cyan"/>
        </w:rPr>
        <w:t>Until the Kuril dispute is resolved, the two will be inhibited from proceeding further</w:t>
      </w:r>
      <w:r>
        <w:t>. Japan’s differences with China, North Korea and – to a lesser degree – South Korea have presented an opening for repairing relations with Russia. In fact</w:t>
      </w:r>
      <w:r w:rsidRPr="004B0F67">
        <w:rPr>
          <w:rStyle w:val="StyleUnderline"/>
        </w:rPr>
        <w:t>, a closer relationship with Moscow would help improve Japan’s ties with China and Korea by demonstrating its willingness to compromise on lingering issues from the World War II.</w:t>
      </w:r>
    </w:p>
    <w:p w14:paraId="5F8E5A54" w14:textId="77777777" w:rsidR="00893518" w:rsidRPr="0015257A" w:rsidRDefault="00893518" w:rsidP="00893518">
      <w:r w:rsidRPr="0015257A">
        <w:t>Russia would also see its geopolitical standing in Asia increase with a strengthened relationship with Tokyo. Russia realizes that Asia is changing and its neglected status as a Pacific power will need to be dusted off and refurbished. This can be done with or without Japan, but having Tokyo onside makes the transition easier and could result in a potential economic and security windfall.</w:t>
      </w:r>
    </w:p>
    <w:p w14:paraId="732C29EB" w14:textId="77777777" w:rsidR="00893518" w:rsidRPr="00EC4620" w:rsidRDefault="00893518" w:rsidP="00893518">
      <w:pPr>
        <w:rPr>
          <w:u w:val="single"/>
        </w:rPr>
      </w:pPr>
      <w:r w:rsidRPr="00665A86">
        <w:rPr>
          <w:rStyle w:val="StyleUnderline"/>
          <w:highlight w:val="cyan"/>
        </w:rPr>
        <w:t>A strong Russo-Japanese strategic partnership would</w:t>
      </w:r>
      <w:r w:rsidRPr="004B0F67">
        <w:rPr>
          <w:rStyle w:val="StyleUnderline"/>
        </w:rPr>
        <w:t xml:space="preserve"> </w:t>
      </w:r>
      <w:r w:rsidRPr="0015257A">
        <w:t>not only</w:t>
      </w:r>
      <w:r w:rsidRPr="004B0F67">
        <w:rPr>
          <w:rStyle w:val="StyleUnderline"/>
        </w:rPr>
        <w:t xml:space="preserve"> </w:t>
      </w:r>
      <w:r w:rsidRPr="00665A86">
        <w:rPr>
          <w:rStyle w:val="StyleUnderline"/>
          <w:highlight w:val="cyan"/>
        </w:rPr>
        <w:t>work on multilateral security initiatives</w:t>
      </w:r>
      <w:r w:rsidRPr="004B0F67">
        <w:rPr>
          <w:rStyle w:val="StyleUnderline"/>
        </w:rPr>
        <w:t xml:space="preserve"> such as the Six Party talks and international narcotic flows, </w:t>
      </w:r>
      <w:r w:rsidRPr="0015257A">
        <w:rPr>
          <w:rStyle w:val="StyleUnderline"/>
        </w:rPr>
        <w:t>but</w:t>
      </w:r>
      <w:r w:rsidRPr="0015257A">
        <w:t xml:space="preserve"> would also work to check a growing China</w:t>
      </w:r>
      <w:r>
        <w:t xml:space="preserve">. </w:t>
      </w:r>
      <w:r w:rsidRPr="00665A86">
        <w:rPr>
          <w:rStyle w:val="StyleUnderline"/>
          <w:highlight w:val="cyan"/>
        </w:rPr>
        <w:t>Both countries</w:t>
      </w:r>
      <w:r w:rsidRPr="004B0F67">
        <w:rPr>
          <w:rStyle w:val="StyleUnderline"/>
        </w:rPr>
        <w:t xml:space="preserve"> tacitly </w:t>
      </w:r>
      <w:r w:rsidRPr="00665A86">
        <w:rPr>
          <w:rStyle w:val="StyleUnderline"/>
          <w:highlight w:val="cyan"/>
        </w:rPr>
        <w:t>strive for this but recognize the political difficulties due to the Kurils row</w:t>
      </w:r>
      <w:r>
        <w:t xml:space="preserve">. </w:t>
      </w:r>
      <w:r w:rsidRPr="00665A86">
        <w:rPr>
          <w:rStyle w:val="StyleUnderline"/>
          <w:highlight w:val="cyan"/>
        </w:rPr>
        <w:t>Now is the time for a grand bargain on the Kurils</w:t>
      </w:r>
      <w:r>
        <w:t xml:space="preserve">. For officials in Moscow and Tokyo, resolving the territorial dispute will not come without cost – both politically and economically. It will take political courage to navigate through such thorny issues, but </w:t>
      </w:r>
      <w:r w:rsidRPr="00665A86">
        <w:rPr>
          <w:rStyle w:val="StyleUnderline"/>
          <w:highlight w:val="cyan"/>
        </w:rPr>
        <w:t>it is imperative that Japan and Russia commit to resolving the dispute</w:t>
      </w:r>
      <w:r w:rsidRPr="004B0F67">
        <w:rPr>
          <w:rStyle w:val="StyleUnderline"/>
        </w:rPr>
        <w:t xml:space="preserve"> if they wish to assume primary roles in charting the future strategic course of the Asia-Pacific region.</w:t>
      </w:r>
    </w:p>
    <w:p w14:paraId="005121AC" w14:textId="77777777" w:rsidR="00893518" w:rsidRDefault="00893518" w:rsidP="00893518">
      <w:pPr>
        <w:pStyle w:val="Heading4"/>
      </w:pPr>
      <w:r>
        <w:t xml:space="preserve">Smuggling causes nuclear terrorism – drug routes generate unique vulnerability  </w:t>
      </w:r>
    </w:p>
    <w:p w14:paraId="43857C5B" w14:textId="77777777" w:rsidR="00893518" w:rsidRPr="00EE66AB" w:rsidRDefault="00893518" w:rsidP="00893518">
      <w:r w:rsidRPr="00EE66AB">
        <w:rPr>
          <w:rFonts w:eastAsiaTheme="majorEastAsia" w:cstheme="majorBidi"/>
          <w:b/>
          <w:bCs/>
          <w:sz w:val="26"/>
          <w:szCs w:val="26"/>
        </w:rPr>
        <w:t>Henderson, 17</w:t>
      </w:r>
      <w:r w:rsidRPr="00EE66AB">
        <w:t xml:space="preserve"> (Sophie Henderson, Research Analyst at RUSI within the National Security and Resilience team., Central Asia: A Nuclear–Terrorism Nexus?, </w:t>
      </w:r>
      <w:r>
        <w:t>RUSI</w:t>
      </w:r>
      <w:r w:rsidRPr="00EE66AB">
        <w:t>, https://rusi.org/commentary/central-asia-nuclear%E2%80%93terrorism-nexus)</w:t>
      </w:r>
    </w:p>
    <w:p w14:paraId="730083BA" w14:textId="77777777" w:rsidR="00893518" w:rsidRDefault="00893518" w:rsidP="00893518">
      <w:r w:rsidRPr="00665A86">
        <w:rPr>
          <w:rStyle w:val="StyleUnderline"/>
          <w:highlight w:val="cyan"/>
        </w:rPr>
        <w:t>Central Asia's increasing vulnerability to the smuggling</w:t>
      </w:r>
      <w:r w:rsidRPr="00F444F9">
        <w:rPr>
          <w:rStyle w:val="StyleUnderline"/>
        </w:rPr>
        <w:t xml:space="preserve"> </w:t>
      </w:r>
      <w:r w:rsidRPr="00665A86">
        <w:rPr>
          <w:rStyle w:val="StyleUnderline"/>
          <w:highlight w:val="cyan"/>
        </w:rPr>
        <w:t>of nuclear fissile material poses a potential threat to international security</w:t>
      </w:r>
      <w:r>
        <w:t xml:space="preserve"> and requires a multilateral response.</w:t>
      </w:r>
    </w:p>
    <w:p w14:paraId="75CA6889" w14:textId="77777777" w:rsidR="00893518" w:rsidRPr="00EE66AB" w:rsidRDefault="00893518" w:rsidP="00893518">
      <w:pPr>
        <w:rPr>
          <w:rStyle w:val="StyleUnderline"/>
        </w:rPr>
      </w:pPr>
      <w:r>
        <w:t xml:space="preserve">Transnational smuggling routes throughout Central Asia are not a new problem: </w:t>
      </w:r>
      <w:r w:rsidRPr="00665A86">
        <w:rPr>
          <w:rStyle w:val="StyleUnderline"/>
          <w:highlight w:val="cyan"/>
        </w:rPr>
        <w:t>the region has served</w:t>
      </w:r>
      <w:r w:rsidRPr="00EE66AB">
        <w:rPr>
          <w:rStyle w:val="StyleUnderline"/>
        </w:rPr>
        <w:t xml:space="preserve"> for </w:t>
      </w:r>
      <w:r w:rsidRPr="0085659B">
        <w:rPr>
          <w:rStyle w:val="StyleUnderline"/>
        </w:rPr>
        <w:t>centuries</w:t>
      </w:r>
      <w:r w:rsidRPr="00665A86">
        <w:rPr>
          <w:rStyle w:val="StyleUnderline"/>
          <w:highlight w:val="cyan"/>
        </w:rPr>
        <w:t xml:space="preserve"> as a</w:t>
      </w:r>
      <w:r w:rsidRPr="00EE66AB">
        <w:rPr>
          <w:rStyle w:val="StyleUnderline"/>
        </w:rPr>
        <w:t xml:space="preserve"> vast </w:t>
      </w:r>
      <w:r w:rsidRPr="00665A86">
        <w:rPr>
          <w:rStyle w:val="StyleUnderline"/>
          <w:highlight w:val="cyan"/>
        </w:rPr>
        <w:t xml:space="preserve">transit hub for both </w:t>
      </w:r>
      <w:r w:rsidRPr="0085659B">
        <w:rPr>
          <w:rStyle w:val="StyleUnderline"/>
        </w:rPr>
        <w:t xml:space="preserve">legal and </w:t>
      </w:r>
      <w:r w:rsidRPr="00665A86">
        <w:rPr>
          <w:rStyle w:val="StyleUnderline"/>
          <w:highlight w:val="cyan"/>
        </w:rPr>
        <w:t>illicit trade</w:t>
      </w:r>
      <w:r w:rsidRPr="00EE66AB">
        <w:rPr>
          <w:rStyle w:val="StyleUnderline"/>
        </w:rPr>
        <w:t xml:space="preserve"> to Europe and the Middle East.</w:t>
      </w:r>
    </w:p>
    <w:p w14:paraId="7119343F" w14:textId="77777777" w:rsidR="00893518" w:rsidRDefault="00893518" w:rsidP="00893518">
      <w:r>
        <w:t xml:space="preserve">More recently, China’s new transnational </w:t>
      </w:r>
      <w:r w:rsidRPr="00EE66AB">
        <w:rPr>
          <w:rStyle w:val="StyleUnderline"/>
        </w:rPr>
        <w:t>One Belt, One Road (OBOR) strategy</w:t>
      </w:r>
      <w:r>
        <w:t xml:space="preserve">, which seeks to revive Central Asia as a nexus of regional trade, </w:t>
      </w:r>
      <w:r w:rsidRPr="00EE66AB">
        <w:rPr>
          <w:rStyle w:val="StyleUnderline"/>
        </w:rPr>
        <w:t>was linked to the facilitation of illicit trade and transnational crime</w:t>
      </w:r>
      <w:r>
        <w:t xml:space="preserve"> in a report by the UN Office on Drugs and Crime (UNODC).</w:t>
      </w:r>
    </w:p>
    <w:p w14:paraId="6EF6450D" w14:textId="77777777" w:rsidR="00893518" w:rsidRPr="00EE66AB" w:rsidRDefault="00893518" w:rsidP="00893518">
      <w:pPr>
        <w:rPr>
          <w:rStyle w:val="StyleUnderline"/>
        </w:rPr>
      </w:pPr>
      <w:r w:rsidRPr="00EE66AB">
        <w:rPr>
          <w:rStyle w:val="StyleUnderline"/>
        </w:rPr>
        <w:t>This fear was exemplified on 7 March, when the Kyrgyz Republic arrested several drug control officers for illegally possessing over 7 kg of heroin. In a region where state security services actively participate in a lucrative opiate trade out of Afghanistan, this is hardly surprising.</w:t>
      </w:r>
    </w:p>
    <w:p w14:paraId="78C400C6" w14:textId="77777777" w:rsidR="00893518" w:rsidRDefault="00893518" w:rsidP="00893518">
      <w:r w:rsidRPr="00665A86">
        <w:t xml:space="preserve">What is less clear is the extent to which these same drug trafficking methods and routes are being used to smuggle bomb-grade nuclear material </w:t>
      </w:r>
      <w:r>
        <w:t>from former Soviet states to terrorist groups.</w:t>
      </w:r>
    </w:p>
    <w:p w14:paraId="125EB247" w14:textId="77777777" w:rsidR="00893518" w:rsidRDefault="00893518" w:rsidP="00893518">
      <w:r>
        <w:t>When ruled by the USSR, the five Central Asian states – Kazakhstan, Tajikistan, Kyrgyzstan, Uzbekistan and Turkmenistan – played a key role in developing weapons of mass destruction by producing fissile material and using their large, sparsely populated lands for testing.</w:t>
      </w:r>
    </w:p>
    <w:p w14:paraId="55EA1B7E" w14:textId="77777777" w:rsidR="00893518" w:rsidRDefault="00893518" w:rsidP="00893518">
      <w:r>
        <w:t>Since their independence, these states were quick to dismantle their nuclear facilities and expatriate any inherited nuclear missiles to Russia. By 2009, Central Asian states had signed and ratified the Central Asian Nuclear-Weapon-Free-Zone Treaty (CANWFZ).</w:t>
      </w:r>
    </w:p>
    <w:p w14:paraId="112D987A" w14:textId="77777777" w:rsidR="00893518" w:rsidRDefault="00893518" w:rsidP="00893518">
      <w:r>
        <w:t>Although concerns were raised over the treaty’s ambiguous language, which might allow Russia to deploy nuclear weapons in Central Asia under the premise of providing ‘military assistance’, all permanent members of the UN Security Council ultimately supported the treaty.</w:t>
      </w:r>
    </w:p>
    <w:p w14:paraId="1D3F42C9" w14:textId="77777777" w:rsidR="00893518" w:rsidRDefault="00893518" w:rsidP="00893518">
      <w:r>
        <w:t xml:space="preserve">Thus, the willingness of Central Asian governments to combat nuclear proliferation provides an encouraging space for security cooperation between the West and Russia. Despite the achievement of CANWFZ, however, </w:t>
      </w:r>
      <w:r w:rsidRPr="00665A86">
        <w:rPr>
          <w:rStyle w:val="StyleUnderline"/>
          <w:highlight w:val="cyan"/>
        </w:rPr>
        <w:t xml:space="preserve">the region’s lack of physical security, pervasive drug trafficking trade and increased connectivity, </w:t>
      </w:r>
      <w:r w:rsidRPr="00665A86">
        <w:rPr>
          <w:rStyle w:val="StyleUnderline"/>
        </w:rPr>
        <w:t>facilitated by OBOR</w:t>
      </w:r>
      <w:r w:rsidRPr="00665A86">
        <w:rPr>
          <w:rStyle w:val="StyleUnderline"/>
          <w:highlight w:val="cyan"/>
        </w:rPr>
        <w:t>, make Central Asia vulnerable to nuclear trafficking</w:t>
      </w:r>
      <w:r w:rsidRPr="00665A86">
        <w:rPr>
          <w:highlight w:val="cyan"/>
        </w:rPr>
        <w:t>.</w:t>
      </w:r>
    </w:p>
    <w:p w14:paraId="1EF1D0EB" w14:textId="77777777" w:rsidR="00893518" w:rsidRPr="00EE66AB" w:rsidRDefault="00893518" w:rsidP="00893518">
      <w:pPr>
        <w:rPr>
          <w:rStyle w:val="StyleUnderline"/>
        </w:rPr>
      </w:pPr>
      <w:r w:rsidRPr="00665A86">
        <w:rPr>
          <w:rStyle w:val="StyleUnderline"/>
          <w:highlight w:val="cyan"/>
        </w:rPr>
        <w:t>Central Asia is</w:t>
      </w:r>
      <w:r w:rsidRPr="00EE66AB">
        <w:rPr>
          <w:rStyle w:val="StyleUnderline"/>
        </w:rPr>
        <w:t xml:space="preserve"> geographically </w:t>
      </w:r>
      <w:r w:rsidRPr="00345F06">
        <w:rPr>
          <w:rStyle w:val="StyleUnderline"/>
          <w:highlight w:val="cyan"/>
        </w:rPr>
        <w:t xml:space="preserve">positioned </w:t>
      </w:r>
      <w:r w:rsidRPr="00665A86">
        <w:rPr>
          <w:rStyle w:val="StyleUnderline"/>
          <w:highlight w:val="cyan"/>
        </w:rPr>
        <w:t>to be a transit route between countries that possess weakly guarded fissile material</w:t>
      </w:r>
      <w:r w:rsidRPr="00EE66AB">
        <w:rPr>
          <w:rStyle w:val="StyleUnderline"/>
        </w:rPr>
        <w:t>, especially those in the former Soviet Union, and those that seek it, such as groups in Iraq, Afghanistan, Turkey, and Syria.</w:t>
      </w:r>
    </w:p>
    <w:p w14:paraId="3DE88E2E" w14:textId="77777777" w:rsidR="00893518" w:rsidRPr="00EE66AB" w:rsidRDefault="00893518" w:rsidP="00893518">
      <w:pPr>
        <w:rPr>
          <w:rStyle w:val="StyleUnderline"/>
        </w:rPr>
      </w:pPr>
      <w:r w:rsidRPr="00665A86">
        <w:rPr>
          <w:rStyle w:val="StyleUnderline"/>
          <w:highlight w:val="cyan"/>
        </w:rPr>
        <w:t xml:space="preserve">The region is </w:t>
      </w:r>
      <w:r w:rsidRPr="0085659B">
        <w:rPr>
          <w:rStyle w:val="StyleUnderline"/>
        </w:rPr>
        <w:t>already</w:t>
      </w:r>
      <w:r w:rsidRPr="00665A86">
        <w:rPr>
          <w:rStyle w:val="StyleUnderline"/>
          <w:highlight w:val="cyan"/>
        </w:rPr>
        <w:t xml:space="preserve"> a transit route for </w:t>
      </w:r>
      <w:r w:rsidRPr="0085659B">
        <w:rPr>
          <w:rStyle w:val="StyleUnderline"/>
        </w:rPr>
        <w:t xml:space="preserve">a lucrative </w:t>
      </w:r>
      <w:r w:rsidRPr="00665A86">
        <w:rPr>
          <w:rStyle w:val="StyleUnderline"/>
          <w:highlight w:val="cyan"/>
        </w:rPr>
        <w:t>drug trade</w:t>
      </w:r>
      <w:r w:rsidRPr="00EE66AB">
        <w:rPr>
          <w:rStyle w:val="StyleUnderline"/>
        </w:rPr>
        <w:t>. The UNODC estimates that in 2010, drug traffickers in the region made a net profit of $1.4 billion from trafficking heroin out of Afghanistan, equal to roughly a third of Tajikistan’s GDP.</w:t>
      </w:r>
    </w:p>
    <w:p w14:paraId="1DA34724" w14:textId="77777777" w:rsidR="00893518" w:rsidRPr="00EE66AB" w:rsidRDefault="00893518" w:rsidP="00893518">
      <w:pPr>
        <w:rPr>
          <w:rStyle w:val="StyleUnderline"/>
        </w:rPr>
      </w:pPr>
      <w:r w:rsidRPr="00EE66AB">
        <w:rPr>
          <w:rStyle w:val="StyleUnderline"/>
        </w:rPr>
        <w:t xml:space="preserve">An estimated 200 kg of heroin and 50 kg of opium are trafficked daily across the Tajikistan–Afghanistan border. </w:t>
      </w:r>
      <w:r w:rsidRPr="0085659B">
        <w:rPr>
          <w:rStyle w:val="StyleUnderline"/>
        </w:rPr>
        <w:t>These</w:t>
      </w:r>
      <w:r w:rsidRPr="00EE66AB">
        <w:rPr>
          <w:rStyle w:val="StyleUnderline"/>
        </w:rPr>
        <w:t xml:space="preserve"> </w:t>
      </w:r>
      <w:r w:rsidRPr="00EE66AB">
        <w:t>staggering</w:t>
      </w:r>
      <w:r w:rsidRPr="00EE66AB">
        <w:rPr>
          <w:rStyle w:val="StyleUnderline"/>
        </w:rPr>
        <w:t xml:space="preserve"> </w:t>
      </w:r>
      <w:r w:rsidRPr="0085659B">
        <w:rPr>
          <w:rStyle w:val="StyleUnderline"/>
        </w:rPr>
        <w:t>numbers reveal the cracks in Central Asia’s physical security</w:t>
      </w:r>
      <w:r w:rsidRPr="00EE66AB">
        <w:rPr>
          <w:rStyle w:val="StyleUnderline"/>
        </w:rPr>
        <w:t>.</w:t>
      </w:r>
    </w:p>
    <w:p w14:paraId="1BECEE0C" w14:textId="77777777" w:rsidR="00893518" w:rsidRDefault="00893518" w:rsidP="00893518">
      <w:r w:rsidRPr="00EE66AB">
        <w:rPr>
          <w:rStyle w:val="StyleUnderline"/>
        </w:rPr>
        <w:t>Border security forces in the region often lack the funding, equipment, and training to effectively combat trafficking</w:t>
      </w:r>
      <w:r>
        <w:t>. Inadequate salaries also motivate many border guards to turn a blind eye to trafficking by accepting bribes or getting involved themselves. Some reports suggested that state officials are also involvement in the drug trade.</w:t>
      </w:r>
    </w:p>
    <w:p w14:paraId="6B74FE26" w14:textId="77777777" w:rsidR="00893518" w:rsidRPr="00EE66AB" w:rsidRDefault="00893518" w:rsidP="00893518">
      <w:pPr>
        <w:rPr>
          <w:rStyle w:val="StyleUnderline"/>
        </w:rPr>
      </w:pPr>
      <w:r w:rsidRPr="00EE66AB">
        <w:rPr>
          <w:rStyle w:val="StyleUnderline"/>
        </w:rPr>
        <w:t xml:space="preserve">Thus, </w:t>
      </w:r>
      <w:r w:rsidRPr="00665A86">
        <w:rPr>
          <w:rStyle w:val="StyleUnderline"/>
          <w:highlight w:val="cyan"/>
        </w:rPr>
        <w:t xml:space="preserve">the success of Central Asia’s drug trade indicates </w:t>
      </w:r>
      <w:r w:rsidRPr="0085659B">
        <w:rPr>
          <w:rStyle w:val="StyleUnderline"/>
        </w:rPr>
        <w:t>that</w:t>
      </w:r>
      <w:r w:rsidRPr="00665A86">
        <w:rPr>
          <w:rStyle w:val="StyleUnderline"/>
          <w:highlight w:val="cyan"/>
        </w:rPr>
        <w:t xml:space="preserve"> there are routes through which nuclear material can be smuggled </w:t>
      </w:r>
      <w:r w:rsidRPr="0085659B">
        <w:rPr>
          <w:rStyle w:val="StyleUnderline"/>
        </w:rPr>
        <w:t xml:space="preserve">and that </w:t>
      </w:r>
      <w:r w:rsidRPr="00665A86">
        <w:rPr>
          <w:rStyle w:val="StyleUnderline"/>
          <w:highlight w:val="cyan"/>
        </w:rPr>
        <w:t>the ability or willingness of some states to police them is minimal.</w:t>
      </w:r>
    </w:p>
    <w:p w14:paraId="0246F610" w14:textId="77777777" w:rsidR="00893518" w:rsidRDefault="00893518" w:rsidP="00893518">
      <w:r>
        <w:t>Nuclear trafficking in the former USSR was a key concern immediately following its collapse. Alarmist predictions of rampant nuclear trafficking throughout Russia, Central Asia and the Caucasus, were largely proved to be exaggerated, and these fears receded.</w:t>
      </w:r>
    </w:p>
    <w:p w14:paraId="775A79D5" w14:textId="77777777" w:rsidR="00893518" w:rsidRPr="00EE66AB" w:rsidRDefault="00893518" w:rsidP="00893518">
      <w:pPr>
        <w:rPr>
          <w:rStyle w:val="StyleUnderline"/>
        </w:rPr>
      </w:pPr>
      <w:r>
        <w:t xml:space="preserve">However, </w:t>
      </w:r>
      <w:r w:rsidRPr="00345F06">
        <w:rPr>
          <w:rStyle w:val="StyleUnderline"/>
          <w:highlight w:val="cyan"/>
        </w:rPr>
        <w:t xml:space="preserve">recent cases of nuclear smuggling </w:t>
      </w:r>
      <w:r w:rsidRPr="0085659B">
        <w:rPr>
          <w:rStyle w:val="StyleUnderline"/>
        </w:rPr>
        <w:t>along Central Asia</w:t>
      </w:r>
      <w:r w:rsidRPr="00EE66AB">
        <w:rPr>
          <w:rStyle w:val="StyleUnderline"/>
        </w:rPr>
        <w:t xml:space="preserve">’s periphery and security concerns over OBOR </w:t>
      </w:r>
      <w:r w:rsidRPr="00345F06">
        <w:rPr>
          <w:rStyle w:val="StyleUnderline"/>
          <w:highlight w:val="cyan"/>
        </w:rPr>
        <w:t>highlight</w:t>
      </w:r>
      <w:r w:rsidRPr="0085659B">
        <w:rPr>
          <w:rStyle w:val="StyleUnderline"/>
        </w:rPr>
        <w:t>ed</w:t>
      </w:r>
      <w:r w:rsidRPr="00345F06">
        <w:rPr>
          <w:rStyle w:val="StyleUnderline"/>
          <w:highlight w:val="cyan"/>
        </w:rPr>
        <w:t xml:space="preserve"> the need to renew security cooperation and non-proliferation efforts </w:t>
      </w:r>
      <w:r w:rsidRPr="0085659B">
        <w:rPr>
          <w:rStyle w:val="StyleUnderline"/>
        </w:rPr>
        <w:t>in the region</w:t>
      </w:r>
      <w:r w:rsidRPr="00EE66AB">
        <w:rPr>
          <w:rStyle w:val="StyleUnderline"/>
        </w:rPr>
        <w:t>.</w:t>
      </w:r>
    </w:p>
    <w:p w14:paraId="6500DF28" w14:textId="77777777" w:rsidR="00893518" w:rsidRDefault="00893518" w:rsidP="00893518">
      <w:r>
        <w:t>Recent media reports identified Moldovan criminal groups that attempted to smuggle radioactive materials to Daesh (also known as the Islamic State of Iraq and Syria, or ISIS) in 2015.</w:t>
      </w:r>
    </w:p>
    <w:p w14:paraId="6D7DFF55" w14:textId="77777777" w:rsidR="00893518" w:rsidRPr="00EE66AB" w:rsidRDefault="00893518" w:rsidP="00893518">
      <w:pPr>
        <w:rPr>
          <w:rStyle w:val="StyleUnderline"/>
        </w:rPr>
      </w:pPr>
      <w:r w:rsidRPr="00EE66AB">
        <w:rPr>
          <w:rStyle w:val="StyleUnderline"/>
        </w:rPr>
        <w:t>Between January and June 2016, there were three incidents in Georgia of groups attempting to smuggle radioactive material, specifically Cesium 137 and Uranium 235 and 238, presumably to Turkey. Uranium 235 can be used in nuclear weapons, while Uranium 238 can be used to make plutonium, a key ingredient in nuclear weapons.</w:t>
      </w:r>
    </w:p>
    <w:p w14:paraId="15B95F1C" w14:textId="77777777" w:rsidR="00893518" w:rsidRPr="00EE66AB" w:rsidRDefault="00893518" w:rsidP="00893518">
      <w:pPr>
        <w:rPr>
          <w:rStyle w:val="StyleUnderline"/>
        </w:rPr>
      </w:pPr>
      <w:r w:rsidRPr="00345F06">
        <w:rPr>
          <w:rStyle w:val="StyleUnderline"/>
          <w:highlight w:val="cyan"/>
        </w:rPr>
        <w:t>Cesium 127 can be used in a ‘dirty bomb</w:t>
      </w:r>
      <w:r>
        <w:t xml:space="preserve">’, a speculative explosive device that would spread harmful radioactive material across a large area; </w:t>
      </w:r>
      <w:r w:rsidRPr="00345F06">
        <w:rPr>
          <w:rStyle w:val="StyleUnderline"/>
          <w:highlight w:val="cyan"/>
        </w:rPr>
        <w:t xml:space="preserve">Daesh is </w:t>
      </w:r>
      <w:r w:rsidRPr="00345F06">
        <w:rPr>
          <w:rStyle w:val="StyleUnderline"/>
        </w:rPr>
        <w:t xml:space="preserve">considered </w:t>
      </w:r>
      <w:r w:rsidRPr="00345F06">
        <w:rPr>
          <w:rStyle w:val="StyleUnderline"/>
          <w:highlight w:val="cyan"/>
        </w:rPr>
        <w:t>capable of producing dirty bombs</w:t>
      </w:r>
      <w:r w:rsidRPr="00EE66AB">
        <w:rPr>
          <w:rStyle w:val="StyleUnderline"/>
        </w:rPr>
        <w:t>.</w:t>
      </w:r>
    </w:p>
    <w:p w14:paraId="03827923" w14:textId="77777777" w:rsidR="00893518" w:rsidRDefault="00893518" w:rsidP="00893518">
      <w:r>
        <w:t>It is likely that most of this nuclear material comes from Russia. In January 2016, three Georgians were caught attempting to sell Cesium 137 in containers that were labelled in Russian.</w:t>
      </w:r>
    </w:p>
    <w:p w14:paraId="3F6DDD86" w14:textId="77777777" w:rsidR="00893518" w:rsidRDefault="00893518" w:rsidP="00893518">
      <w:r>
        <w:t>Additionally, the 2016 Nuclear Security Index, created by nuclear security experts and the Economist Intelligence Unit, ranked Russia as the worst among 24 countries that possess weapons-usable materials. The insecurity of Russia’s nuclear stockpiles heightens concerns of the material being trafficked out of Russia through Central Asia.</w:t>
      </w:r>
    </w:p>
    <w:p w14:paraId="74D84527" w14:textId="77777777" w:rsidR="00893518" w:rsidRDefault="00893518" w:rsidP="00893518">
      <w:r>
        <w:t>In addition to recent cases of nuclear trafficking on the borders of Central Asia, OBOR exacerbates the risk of nuclear trafficking in the region. China’s strategy will dramatically increase transportation connectivity across Central Asia, which risks further enabling the smuggling of nuclear and other substances.</w:t>
      </w:r>
    </w:p>
    <w:p w14:paraId="27E1E374" w14:textId="77777777" w:rsidR="00893518" w:rsidRDefault="00893518" w:rsidP="00893518">
      <w:r>
        <w:t>The 2016 UNODC report raised similar security concerns about OBOR, arguing that ‘intensifying inter-regional connections’ for economic integration can facilitate the activities of transnational criminal networks and trafficking routes.</w:t>
      </w:r>
    </w:p>
    <w:p w14:paraId="1FDF9D67" w14:textId="77777777" w:rsidR="00893518" w:rsidRPr="00EE66AB" w:rsidRDefault="00893518" w:rsidP="00893518">
      <w:pPr>
        <w:rPr>
          <w:rStyle w:val="StyleUnderline"/>
        </w:rPr>
      </w:pPr>
      <w:r w:rsidRPr="00345F06">
        <w:rPr>
          <w:rStyle w:val="StyleUnderline"/>
          <w:highlight w:val="cyan"/>
        </w:rPr>
        <w:t xml:space="preserve">The elevated risk of nuclear smuggling </w:t>
      </w:r>
      <w:r w:rsidRPr="0085659B">
        <w:rPr>
          <w:rStyle w:val="StyleUnderline"/>
        </w:rPr>
        <w:t xml:space="preserve">in Central Asia </w:t>
      </w:r>
      <w:r w:rsidRPr="00345F06">
        <w:rPr>
          <w:rStyle w:val="StyleUnderline"/>
          <w:highlight w:val="cyan"/>
        </w:rPr>
        <w:t>is made apparent by recent cases of smuggling in the region’s periphery</w:t>
      </w:r>
      <w:r w:rsidRPr="00EE66AB">
        <w:rPr>
          <w:rStyle w:val="StyleUnderline"/>
        </w:rPr>
        <w:t xml:space="preserve"> and the potential of OBOR’s connectivity inadvertently enhancing pre-established smuggling routes.</w:t>
      </w:r>
    </w:p>
    <w:p w14:paraId="60A63E1A" w14:textId="77777777" w:rsidR="00893518" w:rsidRDefault="00893518" w:rsidP="00893518">
      <w:r>
        <w:t>However, these increased risks also provide an opportunity for renewed cooperation between the West and Russia in nuclear non-proliferation. Non-proliferation is a relatively apolitical issue and thus there is room for productive multilateral cooperation.</w:t>
      </w:r>
    </w:p>
    <w:p w14:paraId="64A9426F" w14:textId="77777777" w:rsidR="00893518" w:rsidRDefault="00893518" w:rsidP="00893518">
      <w:r>
        <w:t>Efforts at increased information sharing, transparency, and reporting of nuclear smuggling activity to the International Atomic Energy Agency (IAEA) should be emphasised by all parties.</w:t>
      </w:r>
    </w:p>
    <w:p w14:paraId="4C66981B" w14:textId="77777777" w:rsidR="00893518" w:rsidRDefault="00893518" w:rsidP="00893518">
      <w:pPr>
        <w:ind w:left="720" w:hanging="720"/>
      </w:pPr>
      <w:r>
        <w:t>As a first step, all Central Asian states should sign up to the IAEA’s Convention on Nuclear Safety, as currently only Kazakhstan is a Contracting Party. Additionally, reporting the seizure or loss of nuclear material to the IAEA’s Incident and Trafficking Database should also be encouraged and promoted.</w:t>
      </w:r>
    </w:p>
    <w:p w14:paraId="16E62059" w14:textId="77777777" w:rsidR="00893518" w:rsidRDefault="00893518" w:rsidP="00893518">
      <w:pPr>
        <w:rPr>
          <w:rStyle w:val="StyleUnderline"/>
        </w:rPr>
      </w:pPr>
      <w:r w:rsidRPr="00345F06">
        <w:rPr>
          <w:rStyle w:val="StyleUnderline"/>
          <w:highlight w:val="cyan"/>
        </w:rPr>
        <w:t xml:space="preserve">Central Asia’s vulnerability to harbouring a potential nuclear–drug–terrorism nexus poses a potential threat to international security and requires </w:t>
      </w:r>
      <w:r w:rsidRPr="0085659B">
        <w:rPr>
          <w:rStyle w:val="StyleUnderline"/>
        </w:rPr>
        <w:t>a renewe</w:t>
      </w:r>
      <w:r w:rsidRPr="00345F06">
        <w:rPr>
          <w:rStyle w:val="StyleUnderline"/>
          <w:highlight w:val="cyan"/>
        </w:rPr>
        <w:t xml:space="preserve">d multilateral commitment </w:t>
      </w:r>
      <w:r w:rsidRPr="0085659B">
        <w:rPr>
          <w:rStyle w:val="StyleUnderline"/>
        </w:rPr>
        <w:t xml:space="preserve">and approach </w:t>
      </w:r>
      <w:r w:rsidRPr="00345F06">
        <w:rPr>
          <w:rStyle w:val="StyleUnderline"/>
          <w:highlight w:val="cyan"/>
        </w:rPr>
        <w:t>to combating nuclear smuggling and proliferation.</w:t>
      </w:r>
    </w:p>
    <w:p w14:paraId="1573B653" w14:textId="77777777" w:rsidR="00893518" w:rsidRDefault="00893518" w:rsidP="00893518">
      <w:pPr>
        <w:rPr>
          <w:rStyle w:val="StyleUnderline"/>
        </w:rPr>
      </w:pPr>
    </w:p>
    <w:p w14:paraId="13264647" w14:textId="77777777" w:rsidR="00893518" w:rsidRDefault="00893518" w:rsidP="00893518">
      <w:pPr>
        <w:pStyle w:val="Heading4"/>
      </w:pPr>
      <w:r>
        <w:t>Nuclear terror causes extinction.</w:t>
      </w:r>
    </w:p>
    <w:p w14:paraId="3E62C724" w14:textId="77777777" w:rsidR="00893518" w:rsidRPr="00486890" w:rsidRDefault="00893518" w:rsidP="00893518">
      <w:r>
        <w:t>Bunn and Roth</w:t>
      </w:r>
      <w:r w:rsidRPr="00486890">
        <w:t xml:space="preserve"> </w:t>
      </w:r>
      <w:r>
        <w:t>17</w:t>
      </w:r>
      <w:r w:rsidRPr="00486890">
        <w:t xml:space="preserve"> (</w:t>
      </w:r>
      <w:r w:rsidRPr="00C63870">
        <w:t>Matthew Bunn, Nickolas Roth</w:t>
      </w:r>
      <w:r w:rsidRPr="00486890">
        <w:t xml:space="preserve">, </w:t>
      </w:r>
      <w:r w:rsidRPr="00C63870">
        <w:t>professor of practice at Harvard Kennedy School former advisor in the White House Office of Science and Technology Policy</w:t>
      </w:r>
      <w:r w:rsidRPr="00486890">
        <w:t xml:space="preserve">, </w:t>
      </w:r>
      <w:r>
        <w:t>Re</w:t>
      </w:r>
      <w:r w:rsidRPr="00C63870">
        <w:t>search associate at the Belfer Center’s Project on Managing the Atom at Harvard University</w:t>
      </w:r>
      <w:r>
        <w:t xml:space="preserve">, </w:t>
      </w:r>
      <w:r w:rsidRPr="001D1089">
        <w:t>The effects of a single terrorist nuclear bomb</w:t>
      </w:r>
      <w:r>
        <w:t xml:space="preserve">, Bulletin of the Atomic Scientists </w:t>
      </w:r>
      <w:r w:rsidRPr="00486890">
        <w:t>, https://thebulletin.org/2017/09/the-effects-of-a-single-terrorist-nuclear-bomb/)</w:t>
      </w:r>
    </w:p>
    <w:p w14:paraId="6E7E9681" w14:textId="77777777" w:rsidR="00893518" w:rsidRPr="000B19AE" w:rsidRDefault="00893518" w:rsidP="00893518">
      <w:r w:rsidRPr="000B19AE">
        <w:t>The escalating threats between North Korea and the United States make it easy to forget the “nuclear nightmare,” as former US Secretary of Defense William J. Perry put it, that could result even from the use of just a single terrorist nuclear bomb in the heart of a major city.</w:t>
      </w:r>
    </w:p>
    <w:p w14:paraId="0960B852" w14:textId="77777777" w:rsidR="00893518" w:rsidRPr="000B19AE" w:rsidRDefault="00893518" w:rsidP="00893518">
      <w:r w:rsidRPr="000B19AE">
        <w:t>At the risk of repeating the vast literature on the tragedies of Hiroshima and Nagasaki—and the substantial literature surrounding nuclear tests and simulations since then—</w:t>
      </w:r>
      <w:r w:rsidRPr="000B19AE">
        <w:rPr>
          <w:rStyle w:val="StyleUnderline"/>
        </w:rPr>
        <w:t xml:space="preserve">we attempt to spell out here the likely consequences of </w:t>
      </w:r>
      <w:r w:rsidRPr="00345F06">
        <w:rPr>
          <w:rStyle w:val="StyleUnderline"/>
          <w:highlight w:val="cyan"/>
        </w:rPr>
        <w:t>the</w:t>
      </w:r>
      <w:r w:rsidRPr="000B19AE">
        <w:rPr>
          <w:rStyle w:val="StyleUnderline"/>
        </w:rPr>
        <w:t xml:space="preserve"> </w:t>
      </w:r>
      <w:r w:rsidRPr="00345F06">
        <w:rPr>
          <w:rStyle w:val="StyleUnderline"/>
          <w:highlight w:val="cyan"/>
        </w:rPr>
        <w:t xml:space="preserve">explosion of a single terrorist nuclear bomb on a major city, and its </w:t>
      </w:r>
      <w:r w:rsidRPr="0085659B">
        <w:rPr>
          <w:rStyle w:val="StyleUnderline"/>
        </w:rPr>
        <w:t xml:space="preserve">subsequent </w:t>
      </w:r>
      <w:r w:rsidRPr="00345F06">
        <w:rPr>
          <w:rStyle w:val="StyleUnderline"/>
          <w:highlight w:val="cyan"/>
        </w:rPr>
        <w:t xml:space="preserve">ripple effects </w:t>
      </w:r>
      <w:r w:rsidRPr="0085659B">
        <w:rPr>
          <w:rStyle w:val="StyleUnderline"/>
        </w:rPr>
        <w:t>on the rest of the planet</w:t>
      </w:r>
      <w:r w:rsidRPr="000B19AE">
        <w:rPr>
          <w:rStyle w:val="StyleUnderline"/>
        </w:rPr>
        <w:t>.</w:t>
      </w:r>
      <w:r w:rsidRPr="000B19AE">
        <w:t xml:space="preserve"> Depending on where and when it was detonated, </w:t>
      </w:r>
      <w:r w:rsidRPr="000B19AE">
        <w:rPr>
          <w:rStyle w:val="StyleUnderline"/>
        </w:rPr>
        <w:t xml:space="preserve">the blast, fire, initial radiation, and long-term radioactive fallout from such a bomb </w:t>
      </w:r>
      <w:r w:rsidRPr="00345F06">
        <w:rPr>
          <w:rStyle w:val="StyleUnderline"/>
          <w:highlight w:val="cyan"/>
        </w:rPr>
        <w:t xml:space="preserve">could leave </w:t>
      </w:r>
      <w:r w:rsidRPr="0085659B">
        <w:rPr>
          <w:rStyle w:val="StyleUnderline"/>
        </w:rPr>
        <w:t xml:space="preserve">the heart of </w:t>
      </w:r>
      <w:r w:rsidRPr="00345F06">
        <w:rPr>
          <w:rStyle w:val="StyleUnderline"/>
          <w:highlight w:val="cyan"/>
        </w:rPr>
        <w:t>a major city a smoldering radioactive ruin</w:t>
      </w:r>
      <w:r w:rsidRPr="0085659B">
        <w:rPr>
          <w:rStyle w:val="StyleUnderline"/>
        </w:rPr>
        <w:t xml:space="preserve">, killing tens or </w:t>
      </w:r>
      <w:r w:rsidRPr="00345F06">
        <w:rPr>
          <w:rStyle w:val="StyleUnderline"/>
          <w:highlight w:val="cyan"/>
        </w:rPr>
        <w:t xml:space="preserve">hundreds of thousands of people and wounding </w:t>
      </w:r>
      <w:r w:rsidRPr="0085659B">
        <w:rPr>
          <w:rStyle w:val="StyleUnderline"/>
        </w:rPr>
        <w:t xml:space="preserve">hundreds of thousands </w:t>
      </w:r>
      <w:r w:rsidRPr="00345F06">
        <w:rPr>
          <w:rStyle w:val="StyleUnderline"/>
          <w:highlight w:val="cyan"/>
        </w:rPr>
        <w:t>more</w:t>
      </w:r>
      <w:r w:rsidRPr="000B19AE">
        <w:t xml:space="preserve">. </w:t>
      </w:r>
      <w:r w:rsidRPr="000B19AE">
        <w:rPr>
          <w:rStyle w:val="StyleUnderline"/>
        </w:rPr>
        <w:t>Vast areas would have to be evacuated and might be uninhabitable for years</w:t>
      </w:r>
      <w:r w:rsidRPr="000B19AE">
        <w:t xml:space="preserve">. </w:t>
      </w:r>
      <w:r w:rsidRPr="00345F06">
        <w:rPr>
          <w:highlight w:val="cyan"/>
        </w:rPr>
        <w:t>E</w:t>
      </w:r>
      <w:r w:rsidRPr="00345F06">
        <w:rPr>
          <w:rStyle w:val="StyleUnderline"/>
          <w:highlight w:val="cyan"/>
        </w:rPr>
        <w:t xml:space="preserve">conomic, political, and social aftershocks would ripple throughout the world. </w:t>
      </w:r>
      <w:r w:rsidRPr="0085659B">
        <w:rPr>
          <w:rStyle w:val="StyleUnderline"/>
        </w:rPr>
        <w:t>A single terrorist nuclear bomb would change history</w:t>
      </w:r>
      <w:r w:rsidRPr="0085659B">
        <w:t>.</w:t>
      </w:r>
      <w:r w:rsidRPr="000B19AE">
        <w:t xml:space="preserve"> The country attacked—and the world—would never be the same.</w:t>
      </w:r>
    </w:p>
    <w:p w14:paraId="5E8BD32A" w14:textId="77777777" w:rsidR="00893518" w:rsidRPr="000B19AE" w:rsidRDefault="00893518" w:rsidP="00893518">
      <w:r w:rsidRPr="000B19AE">
        <w:rPr>
          <w:rStyle w:val="StyleUnderline"/>
        </w:rPr>
        <w:t>The idea of terrorists accomplishing such a thing is, unfortunately, not out of the question; it is far easier to make a crude, unsafe, unreliable nuclear explosive that might fit in the back of a truck than it is to make a safe, reliable weapon of known yield that can be delivered by missile or combat aircraft.</w:t>
      </w:r>
      <w:r w:rsidRPr="000B19AE">
        <w:t xml:space="preserve"> </w:t>
      </w:r>
      <w:r w:rsidRPr="00345F06">
        <w:rPr>
          <w:rStyle w:val="StyleUnderline"/>
        </w:rPr>
        <w:t xml:space="preserve">Numerous </w:t>
      </w:r>
      <w:r w:rsidRPr="0085659B">
        <w:rPr>
          <w:rStyle w:val="StyleUnderline"/>
        </w:rPr>
        <w:t xml:space="preserve">government studies have concluded that it is plausible that </w:t>
      </w:r>
      <w:r w:rsidRPr="00345F06">
        <w:rPr>
          <w:rStyle w:val="StyleUnderline"/>
          <w:highlight w:val="cyan"/>
        </w:rPr>
        <w:t xml:space="preserve">a </w:t>
      </w:r>
      <w:r w:rsidRPr="0085659B">
        <w:rPr>
          <w:rStyle w:val="StyleUnderline"/>
        </w:rPr>
        <w:t xml:space="preserve">sophisticated </w:t>
      </w:r>
      <w:r w:rsidRPr="00345F06">
        <w:rPr>
          <w:rStyle w:val="StyleUnderline"/>
          <w:highlight w:val="cyan"/>
        </w:rPr>
        <w:t>terrorist group could make a crude bomb if they got the needed nuclear material</w:t>
      </w:r>
      <w:r w:rsidRPr="000B19AE">
        <w:t xml:space="preserve">. And </w:t>
      </w:r>
      <w:r w:rsidRPr="000B19AE">
        <w:rPr>
          <w:rStyle w:val="StyleUnderline"/>
        </w:rPr>
        <w:t>in the last quarter century, there have been some 20 seizures of stolen, weapons-usable nuclear material, and at least two terrorist groups have made significant efforts to acquire nuclear bombs.</w:t>
      </w:r>
    </w:p>
    <w:p w14:paraId="3530E6FF" w14:textId="77777777" w:rsidR="00893518" w:rsidRPr="000B19AE" w:rsidRDefault="00893518" w:rsidP="00893518">
      <w:r w:rsidRPr="000B19AE">
        <w:t>Terrorist use of an actual nuclear bomb is a low-probability event—but the immensity of the consequences means that even a small chance is enough to justify an intensive effort to reduce the risk. Fortunately, since the early 1990s, countries around the world have significantly reduced the danger—but it remains very real, and there is more to do to ensure this nightmare never becomes reality.</w:t>
      </w:r>
    </w:p>
    <w:p w14:paraId="301A9E54" w14:textId="77777777" w:rsidR="00893518" w:rsidRPr="000B19AE" w:rsidRDefault="00893518" w:rsidP="00893518">
      <w:r w:rsidRPr="000B19AE">
        <w:t xml:space="preserve">Brighter than a thousand suns. </w:t>
      </w:r>
      <w:r w:rsidRPr="00EC4620">
        <w:rPr>
          <w:rStyle w:val="StyleUnderline"/>
        </w:rPr>
        <w:t>Imagine a crude terrorist nuclear bomb—containing a chunk of highly enriched uranium just under the size of a regulation bowling ball, or a much smaller chunk of plutonium—suddenly detonating inside a delivery van parked in the heart of a major city</w:t>
      </w:r>
      <w:r w:rsidRPr="000B19AE">
        <w:t xml:space="preserve">. Such a terrorist bomb would release as much as 10 kilotons of explosive energy, or the equivalent of 10,000 tons of conventional explosives, a volume of explosives large enough to fill all the cars of a mile-long train. </w:t>
      </w:r>
      <w:r w:rsidRPr="00EC4620">
        <w:rPr>
          <w:rStyle w:val="StyleUnderline"/>
        </w:rPr>
        <w:t>In a millionth of a second, all of that energy would be released inside that small ball of nuclear material, creating temperatures and pressures as high as those at the center of the sun</w:t>
      </w:r>
      <w:r w:rsidRPr="000B19AE">
        <w:t>. That furious energy would explode outward, releasing its energy in three main ways: a powerful blast wave; intense heat; and deadly radiation.</w:t>
      </w:r>
    </w:p>
    <w:p w14:paraId="0838C041" w14:textId="77777777" w:rsidR="00893518" w:rsidRPr="000B19AE" w:rsidRDefault="00893518" w:rsidP="00893518">
      <w:r w:rsidRPr="00F47AA9">
        <w:rPr>
          <w:rStyle w:val="StyleUnderline"/>
        </w:rPr>
        <w:t xml:space="preserve">The ball would expand almost instantly into a fireball </w:t>
      </w:r>
      <w:r w:rsidRPr="000B19AE">
        <w:t xml:space="preserve">the width of four football fields, </w:t>
      </w:r>
      <w:r w:rsidRPr="00F47AA9">
        <w:rPr>
          <w:rStyle w:val="StyleUnderline"/>
        </w:rPr>
        <w:t>incinerating</w:t>
      </w:r>
      <w:r w:rsidRPr="000B19AE">
        <w:t xml:space="preserve"> essentially </w:t>
      </w:r>
      <w:r w:rsidRPr="00F47AA9">
        <w:rPr>
          <w:rStyle w:val="StyleUnderline"/>
        </w:rPr>
        <w:t>everything and everyone within</w:t>
      </w:r>
      <w:r w:rsidRPr="000B19AE">
        <w:t xml:space="preserve">. The heated fireball would rise, sucking in air from below and expanding above, creating the mushroom cloud that has become the symbol of the terror of the nuclear age. </w:t>
      </w:r>
      <w:r w:rsidRPr="00F47AA9">
        <w:rPr>
          <w:rStyle w:val="StyleUnderline"/>
        </w:rPr>
        <w:t>The ionized plasma in the fireball would create a localized electromagnetic pulse more powerful than lightning, shorting out communications and electronics nearby</w:t>
      </w:r>
      <w:r w:rsidRPr="000B19AE">
        <w:t>—though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w:t>
      </w:r>
    </w:p>
    <w:p w14:paraId="043438E3" w14:textId="77777777" w:rsidR="00893518" w:rsidRPr="000B19AE" w:rsidRDefault="00893518" w:rsidP="00893518">
      <w:r w:rsidRPr="000B19AE">
        <w:t xml:space="preserve">At the instant of its detonation, </w:t>
      </w:r>
      <w:r w:rsidRPr="00F47AA9">
        <w:rPr>
          <w:rStyle w:val="StyleUnderline"/>
        </w:rPr>
        <w:t>the bomb would also release an intense burst of gamma and neutron radiation which would be lethal for nearly everyone directly exposed within about two-thirds of a mile from the center of the blast</w:t>
      </w:r>
      <w:r w:rsidRPr="000B19AE">
        <w:t>. (Those who happened to be shielded by being inside, or having buildings between them and the bomb, would be partly protected—in some cases, reducing their doses by ten times or more.)</w:t>
      </w:r>
    </w:p>
    <w:p w14:paraId="62770393" w14:textId="77777777" w:rsidR="00893518" w:rsidRPr="000B19AE" w:rsidRDefault="00893518" w:rsidP="00893518">
      <w:r w:rsidRPr="000B19AE">
        <w:t xml:space="preserve">The nuclear flash from the heat of the fireball would radiate in both visible light and the infrared; it would be “brighter than a thousand suns,” in the words of the title of a book describing the development of nuclear weapons—adapting a phrase from the Hindu epic the Bhagavad-Gita. </w:t>
      </w:r>
      <w:r w:rsidRPr="00F47AA9">
        <w:rPr>
          <w:rStyle w:val="StyleUnderline"/>
        </w:rPr>
        <w:t>Anyone who looked directly at the blast would be blinded. The heat from the fireball would ignite fires and horribly burn everyone exposed outside at distances of nearly a mile away.</w:t>
      </w:r>
      <w:r w:rsidRPr="000B19AE">
        <w:t xml:space="preserve"> (In the Nagasaki Atomic Bomb Museum, visitors gaze in horror at the bones of a human hand embedded in glass melted by the bomb.)</w:t>
      </w:r>
    </w:p>
    <w:p w14:paraId="0AD11791" w14:textId="77777777" w:rsidR="00893518" w:rsidRPr="00F47AA9" w:rsidRDefault="00893518" w:rsidP="00893518">
      <w:pPr>
        <w:rPr>
          <w:rStyle w:val="StyleUnderline"/>
        </w:rPr>
      </w:pPr>
      <w:r w:rsidRPr="000B19AE">
        <w:t xml:space="preserve">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345F06">
        <w:rPr>
          <w:rStyle w:val="StyleUnderline"/>
          <w:highlight w:val="cyan"/>
        </w:rPr>
        <w:t>even a crude terrorist nuclear bomb would carry the possibility that the countless fires touched off by the explosion would coalesce into a devastating firestorm</w:t>
      </w:r>
      <w:r w:rsidRPr="00F47AA9">
        <w:rPr>
          <w:rStyle w:val="StyleUnderline"/>
        </w:rPr>
        <w:t>,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w:t>
      </w:r>
    </w:p>
    <w:p w14:paraId="1281BE24" w14:textId="77777777" w:rsidR="00893518" w:rsidRPr="000B19AE" w:rsidRDefault="00893518" w:rsidP="00893518">
      <w:r w:rsidRPr="000B19AE">
        <w:t xml:space="preserve">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w:t>
      </w:r>
      <w:r w:rsidRPr="00345F06">
        <w:rPr>
          <w:rStyle w:val="StyleUnderline"/>
          <w:highlight w:val="cyan"/>
        </w:rPr>
        <w:t>The combination of blast, heat, and radiation would kill virtually everyone in this zone</w:t>
      </w:r>
      <w:r w:rsidRPr="008A33B7">
        <w:rPr>
          <w:rStyle w:val="StyleUnderline"/>
        </w:rPr>
        <w:t>.</w:t>
      </w:r>
      <w:r w:rsidRPr="000B19AE">
        <w:t xml:space="preserve"> The blast would be accompanied by winds of many hundreds of miles per hour.</w:t>
      </w:r>
    </w:p>
    <w:p w14:paraId="166821DB" w14:textId="77777777" w:rsidR="00893518" w:rsidRPr="000B19AE" w:rsidRDefault="00893518" w:rsidP="00893518">
      <w:r w:rsidRPr="000B19AE">
        <w:t xml:space="preserve">The damage from the explosion would extend far beyond this inner zone of almost total death. Out to more than half a mile, </w:t>
      </w:r>
      <w:r w:rsidRPr="008A33B7">
        <w:rPr>
          <w:rStyle w:val="StyleUnderline"/>
        </w:rPr>
        <w:t>the blast would be strong enough to collapse most residential buildings and create a serious danger that office buildings would topple over, killing those inside and those in the path of the rubble</w:t>
      </w:r>
      <w:r w:rsidRPr="000B19AE">
        <w:t>.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w:t>
      </w:r>
    </w:p>
    <w:p w14:paraId="33E77992" w14:textId="77777777" w:rsidR="00893518" w:rsidRPr="008A33B7" w:rsidRDefault="00893518" w:rsidP="00893518">
      <w:pPr>
        <w:rPr>
          <w:rStyle w:val="StyleUnderline"/>
        </w:rPr>
      </w:pPr>
      <w:r w:rsidRPr="008A33B7">
        <w:rPr>
          <w:rStyle w:val="StyleUnderline"/>
        </w:rPr>
        <w:t>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w:t>
      </w:r>
    </w:p>
    <w:p w14:paraId="522F938E" w14:textId="77777777" w:rsidR="00893518" w:rsidRPr="000B19AE" w:rsidRDefault="00893518" w:rsidP="00893518">
      <w:r w:rsidRPr="000B19AE">
        <w:t xml:space="preserve">The silent killer. </w:t>
      </w:r>
      <w:r w:rsidRPr="00345F06">
        <w:rPr>
          <w:rStyle w:val="StyleUnderline"/>
          <w:highlight w:val="cyan"/>
        </w:rPr>
        <w:t>The</w:t>
      </w:r>
      <w:r w:rsidRPr="00486890">
        <w:rPr>
          <w:rStyle w:val="StyleUnderline"/>
        </w:rPr>
        <w:t xml:space="preserve"> bomb’s </w:t>
      </w:r>
      <w:r w:rsidRPr="00345F06">
        <w:rPr>
          <w:rStyle w:val="StyleUnderline"/>
          <w:highlight w:val="cyan"/>
        </w:rPr>
        <w:t>immediate effects would be followed by a</w:t>
      </w:r>
      <w:r w:rsidRPr="00486890">
        <w:rPr>
          <w:rStyle w:val="StyleUnderline"/>
        </w:rPr>
        <w:t xml:space="preserve"> slow, </w:t>
      </w:r>
      <w:r w:rsidRPr="00345F06">
        <w:rPr>
          <w:rStyle w:val="StyleUnderline"/>
          <w:highlight w:val="cyan"/>
        </w:rPr>
        <w:t>lingering killer: radioactive fallout</w:t>
      </w:r>
      <w:r w:rsidRPr="000B19AE">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w:t>
      </w:r>
      <w:r w:rsidRPr="00486890">
        <w:rPr>
          <w:rStyle w:val="StyleUnderline"/>
        </w:rPr>
        <w:t>Acute radiation sickness from the initial radiation pulse and the fallout would likely affect tens of thousands of people.</w:t>
      </w:r>
      <w:r w:rsidRPr="000B19AE">
        <w:t xml:space="preserv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w:t>
      </w:r>
    </w:p>
    <w:p w14:paraId="063C8D4D" w14:textId="77777777" w:rsidR="00893518" w:rsidRPr="000B19AE" w:rsidRDefault="00893518" w:rsidP="00893518">
      <w:r w:rsidRPr="000B19AE">
        <w:t>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w:t>
      </w:r>
    </w:p>
    <w:p w14:paraId="5C0566DD" w14:textId="77777777" w:rsidR="00893518" w:rsidRPr="000B19AE" w:rsidRDefault="00893518" w:rsidP="00893518">
      <w:r w:rsidRPr="000B19AE">
        <w:t>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w:t>
      </w:r>
    </w:p>
    <w:p w14:paraId="56480659" w14:textId="77777777" w:rsidR="00893518" w:rsidRPr="000B19AE" w:rsidRDefault="00893518" w:rsidP="00893518">
      <w:r w:rsidRPr="000B19AE">
        <w:t>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w:t>
      </w:r>
    </w:p>
    <w:p w14:paraId="24286AE9" w14:textId="77777777" w:rsidR="00893518" w:rsidRPr="000B19AE" w:rsidRDefault="00893518" w:rsidP="00893518">
      <w:r w:rsidRPr="000B19AE">
        <w:t xml:space="preserve">Better preparation for such a disaster could save thousands of lives—but ultimately, </w:t>
      </w:r>
      <w:r w:rsidRPr="00486890">
        <w:rPr>
          <w:rStyle w:val="StyleUnderline"/>
        </w:rPr>
        <w:t>there is no way any city can genuinely be prepared for a catastrophe on such a historic scale</w:t>
      </w:r>
      <w:r w:rsidRPr="000B19AE">
        <w:t>,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w:t>
      </w:r>
    </w:p>
    <w:p w14:paraId="3D9A39AC" w14:textId="77777777" w:rsidR="00893518" w:rsidRPr="000B19AE" w:rsidRDefault="00893518" w:rsidP="00893518">
      <w:r w:rsidRPr="000B19AE">
        <w:t>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w:t>
      </w:r>
    </w:p>
    <w:p w14:paraId="60A34AD5" w14:textId="77777777" w:rsidR="00893518" w:rsidRPr="000B19AE" w:rsidRDefault="00893518" w:rsidP="00893518">
      <w:r w:rsidRPr="000B19AE">
        <w:t>On a typical day, the wind would blow the fallout north, seriously contaminating virtually all of Manhattan above Gramercy Park; people living as far away as Stamford, Connecticut would likely have to evacuate.</w:t>
      </w:r>
    </w:p>
    <w:p w14:paraId="737AB4ED" w14:textId="77777777" w:rsidR="00893518" w:rsidRPr="00486890" w:rsidRDefault="00893518" w:rsidP="00893518">
      <w:r w:rsidRPr="000B19AE">
        <w:t>Seriously injured survivors would greatly outnumber the dea</w:t>
      </w:r>
      <w:r w:rsidRPr="00865291">
        <w:t xml:space="preserve">d, their suffering magnified by the complete inadequacy of available help. </w:t>
      </w:r>
      <w:r w:rsidRPr="00865291">
        <w:rPr>
          <w:rStyle w:val="StyleUnderline"/>
        </w:rPr>
        <w:t>The psychological and social effects—overwhelming sadness, depression, post-traumatic stress disorder, myriad</w:t>
      </w:r>
      <w:r w:rsidRPr="00486890">
        <w:rPr>
          <w:rStyle w:val="StyleUnderline"/>
        </w:rPr>
        <w:t xml:space="preserve"> forms of anxiety—would be profound and long-lasting.</w:t>
      </w:r>
    </w:p>
    <w:p w14:paraId="457BE959" w14:textId="77777777" w:rsidR="00893518" w:rsidRPr="000B19AE" w:rsidRDefault="00893518" w:rsidP="00893518">
      <w:r w:rsidRPr="000B19AE">
        <w:t>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w:t>
      </w:r>
    </w:p>
    <w:p w14:paraId="3DB3E1E9" w14:textId="77777777" w:rsidR="00893518" w:rsidRPr="000B19AE" w:rsidRDefault="00893518" w:rsidP="00893518">
      <w:r w:rsidRPr="000B19AE">
        <w:t xml:space="preserve">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w:t>
      </w:r>
      <w:r w:rsidRPr="00486890">
        <w:rPr>
          <w:rStyle w:val="StyleUnderline"/>
        </w:rPr>
        <w:t>The pain and suffering caused by those bombings are almost beyond human comprehension</w:t>
      </w:r>
      <w:r w:rsidRPr="000B19AE">
        <w:t>; the eloquent testimony of the Hibakusha—the survivors who passed through the atomic fire—should stand as an eternal reminder of the need to prevent nuclear weapons from ever being used in anger again.</w:t>
      </w:r>
    </w:p>
    <w:p w14:paraId="38EE74AC" w14:textId="77777777" w:rsidR="00893518" w:rsidRPr="000B19AE" w:rsidRDefault="00893518" w:rsidP="00893518">
      <w:r w:rsidRPr="000B19AE">
        <w:t xml:space="preserve">Global economic disaster. </w:t>
      </w:r>
      <w:r w:rsidRPr="00345F06">
        <w:rPr>
          <w:rStyle w:val="StyleUnderline"/>
          <w:highlight w:val="cyan"/>
        </w:rPr>
        <w:t xml:space="preserve">The economic impact </w:t>
      </w:r>
      <w:r w:rsidRPr="00345F06">
        <w:rPr>
          <w:rStyle w:val="StyleUnderline"/>
        </w:rPr>
        <w:t xml:space="preserve">of such an attack </w:t>
      </w:r>
      <w:r w:rsidRPr="00345F06">
        <w:rPr>
          <w:rStyle w:val="StyleUnderline"/>
          <w:highlight w:val="cyan"/>
        </w:rPr>
        <w:t>would be enormous</w:t>
      </w:r>
      <w:r w:rsidRPr="00486890">
        <w:rPr>
          <w:rStyle w:val="StyleUnderline"/>
        </w:rPr>
        <w:t xml:space="preserve">. </w:t>
      </w:r>
      <w:r w:rsidRPr="0085659B">
        <w:rPr>
          <w:rStyle w:val="StyleUnderline"/>
        </w:rPr>
        <w:t>The effects would reverberate for so far and so long that they are difficult to estimate in all their complexity</w:t>
      </w:r>
      <w:r w:rsidRPr="00486890">
        <w:rPr>
          <w:rStyle w:val="StyleUnderline"/>
        </w:rPr>
        <w:t>. Hundreds of thousands of people would be too injured or sick to work for weeks or months</w:t>
      </w:r>
      <w:r w:rsidRPr="000B19AE">
        <w:t xml:space="preserve">. Hundreds of thousands more would evacuate to locations far from their jobs. Many places of employment would have to be abandoned because of the radioactive fallout. </w:t>
      </w:r>
      <w:r w:rsidRPr="00486890">
        <w:rPr>
          <w:rStyle w:val="StyleUnderline"/>
        </w:rPr>
        <w:t>Insurance companies would reel under the losses; but at the same time, many insurance policies exclude the effects of nuclear attacks</w:t>
      </w:r>
      <w:r w:rsidRPr="000B19AE">
        <w:t>—an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w:t>
      </w:r>
    </w:p>
    <w:p w14:paraId="2EFEB9D6" w14:textId="77777777" w:rsidR="00893518" w:rsidRPr="000B19AE" w:rsidRDefault="00893518" w:rsidP="00893518">
      <w:r w:rsidRPr="00486890">
        <w:rPr>
          <w:rStyle w:val="StyleUnderline"/>
        </w:rPr>
        <w:t>Consumer and investor confidence would likely be dramatically affected, as worried people slowed their spending</w:t>
      </w:r>
      <w:r w:rsidRPr="000B19AE">
        <w:t>.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w:t>
      </w:r>
    </w:p>
    <w:p w14:paraId="7D2C07ED" w14:textId="77777777" w:rsidR="00893518" w:rsidRPr="000B19AE" w:rsidRDefault="00893518" w:rsidP="00893518">
      <w:r w:rsidRPr="000B19AE">
        <w:t>Even the far smaller 9/11 attacks are estimated to have caused economic aftershocks costing almost $1 trillion even excluding the multi-trillion-dollar costs of the wars that ensued. The cost of a terrorist nuclear attack in a major city would likely be many times higher.</w:t>
      </w:r>
    </w:p>
    <w:p w14:paraId="1D39105A" w14:textId="77777777" w:rsidR="00893518" w:rsidRPr="00486890" w:rsidRDefault="00893518" w:rsidP="00893518">
      <w:pPr>
        <w:rPr>
          <w:rStyle w:val="StyleUnderline"/>
        </w:rPr>
      </w:pPr>
      <w:r w:rsidRPr="000B19AE">
        <w:t xml:space="preserve">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w:t>
      </w:r>
      <w:r w:rsidRPr="00345F06">
        <w:rPr>
          <w:rStyle w:val="StyleUnderline"/>
          <w:highlight w:val="cyan"/>
        </w:rPr>
        <w:t>these global effects would push</w:t>
      </w:r>
      <w:r w:rsidRPr="00486890">
        <w:rPr>
          <w:rStyle w:val="StyleUnderline"/>
        </w:rPr>
        <w:t xml:space="preserve"> “tens of millions of people into dire poverty,” creating </w:t>
      </w:r>
      <w:r w:rsidRPr="00345F06">
        <w:rPr>
          <w:rStyle w:val="StyleUnderline"/>
          <w:highlight w:val="cyan"/>
        </w:rPr>
        <w:t>“a second death toll throughout the developing world</w:t>
      </w:r>
      <w:r w:rsidRPr="00486890">
        <w:rPr>
          <w:rStyle w:val="StyleUnderline"/>
        </w:rPr>
        <w:t>.”</w:t>
      </w:r>
      <w:r w:rsidRPr="000B19AE">
        <w:t xml:space="preserve"> One recent estimate suggested that </w:t>
      </w:r>
      <w:r w:rsidRPr="00345F06">
        <w:rPr>
          <w:rStyle w:val="StyleUnderline"/>
          <w:highlight w:val="cyan"/>
        </w:rPr>
        <w:t>a nuclear attack in an urban area would cause a global recession</w:t>
      </w:r>
      <w:r w:rsidRPr="00486890">
        <w:rPr>
          <w:rStyle w:val="StyleUnderline"/>
        </w:rPr>
        <w:t>, cutting global Gross Domestic Product by some two percent, and pushing an additional 30 million people in the developing world into extreme poverty.</w:t>
      </w:r>
    </w:p>
    <w:p w14:paraId="31350CE9" w14:textId="77777777" w:rsidR="00893518" w:rsidRPr="000B19AE" w:rsidRDefault="00893518" w:rsidP="00893518">
      <w:r w:rsidRPr="000B19AE">
        <w:t>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w:t>
      </w:r>
    </w:p>
    <w:p w14:paraId="5B3D13AB" w14:textId="77777777" w:rsidR="00893518" w:rsidRPr="00486890" w:rsidRDefault="00893518" w:rsidP="00893518">
      <w:pPr>
        <w:rPr>
          <w:rStyle w:val="StyleUnderline"/>
        </w:rPr>
      </w:pPr>
      <w:r w:rsidRPr="000B19AE">
        <w:t xml:space="preserve">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w:t>
      </w:r>
      <w:r w:rsidRPr="00486890">
        <w:rPr>
          <w:rStyle w:val="StyleUnderline"/>
        </w:rPr>
        <w:t>The potential for widespread havoc and economic chaos is very real.</w:t>
      </w:r>
    </w:p>
    <w:p w14:paraId="51287CD5" w14:textId="77777777" w:rsidR="00893518" w:rsidRPr="000B19AE" w:rsidRDefault="00893518" w:rsidP="00893518">
      <w:r w:rsidRPr="000B19AE">
        <w:t>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w:t>
      </w:r>
    </w:p>
    <w:p w14:paraId="1949DEEF" w14:textId="77777777" w:rsidR="00893518" w:rsidRPr="000B19AE" w:rsidRDefault="00893518" w:rsidP="00893518">
      <w:r w:rsidRPr="000B19AE">
        <w:t>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p>
    <w:p w14:paraId="41FA2B59" w14:textId="77777777" w:rsidR="00893518" w:rsidRPr="000B19AE" w:rsidRDefault="00893518" w:rsidP="00893518">
      <w:r w:rsidRPr="000B19AE">
        <w:t>And what standards of international order and law would still hold sway? The country attacked might well lash out militarily at whatever countries it thought might bear a portion of responsibility. (A terrifying description of the kinds of discussions that might occur appeared in Brian Jenkins’ book, Will Terrorists Go Nuclear?) With the nuclear threshold already crossed in this scenario—at least by terrorists—it is conceivable that some of the resulting conflicts might escalate to nuclear use. International politics could become more brutish and violent, with powerful states taking unilateral action, by force if necessary, in an effort to ensure their security. After 9/11, the United States led the invasions of two sovereign nations, in wars that have since cost hundreds of thousands of lives and trillions of dollars, while plunging a region into chaos. Would the reaction after a far more devastating nuclear attack be any less?</w:t>
      </w:r>
    </w:p>
    <w:p w14:paraId="355DDBD6" w14:textId="77777777" w:rsidR="00893518" w:rsidRPr="000B19AE" w:rsidRDefault="00893518" w:rsidP="00893518">
      <w:r w:rsidRPr="000B19AE">
        <w:t>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w:t>
      </w:r>
    </w:p>
    <w:p w14:paraId="2753B5CF" w14:textId="2653089E" w:rsidR="00893518" w:rsidRDefault="00893518" w:rsidP="00893518">
      <w:r w:rsidRPr="000B19AE">
        <w:t xml:space="preserve">That could well be the first step toward a more profound transformation of the international system. </w:t>
      </w:r>
      <w:r w:rsidRPr="0085659B">
        <w:rPr>
          <w:rStyle w:val="StyleUnderline"/>
        </w:rPr>
        <w:t xml:space="preserve">After such a catastrophe, </w:t>
      </w:r>
      <w:r w:rsidRPr="00345F06">
        <w:rPr>
          <w:rStyle w:val="StyleUnderline"/>
          <w:highlight w:val="cyan"/>
        </w:rPr>
        <w:t>major powers may feel compelled to more freely engage in preventive war</w:t>
      </w:r>
      <w:r w:rsidRPr="00486890">
        <w:rPr>
          <w:rStyle w:val="StyleUnderline"/>
        </w:rPr>
        <w:t>, seizing territories they worry might otherwise be terrorist safe havens, and taking other steps they see as brutal but necessary to preserve their security</w:t>
      </w:r>
      <w:r w:rsidRPr="000B19AE">
        <w:t>. For this reason, foreign policy analyst Stephen Krasner has argued that “</w:t>
      </w:r>
      <w:r w:rsidRPr="00345F06">
        <w:rPr>
          <w:rStyle w:val="StyleUnderline"/>
          <w:highlight w:val="cyan"/>
        </w:rPr>
        <w:t>conventional rules of sovereignty would be abandoned overnight</w:t>
      </w:r>
      <w:r w:rsidRPr="000B19AE">
        <w: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w:t>
      </w:r>
    </w:p>
    <w:p w14:paraId="39FC5844" w14:textId="7E134FDD" w:rsidR="000B58D3" w:rsidRDefault="000B58D3" w:rsidP="000B58D3">
      <w:pPr>
        <w:pStyle w:val="Heading2"/>
      </w:pPr>
      <w:r>
        <w:t>1AC v2</w:t>
      </w:r>
    </w:p>
    <w:p w14:paraId="20D3095D" w14:textId="77777777" w:rsidR="000B58D3" w:rsidRPr="00AF0206" w:rsidRDefault="000B58D3" w:rsidP="000B58D3">
      <w:pPr>
        <w:pStyle w:val="Heading4"/>
      </w:pPr>
      <w:r>
        <w:t>Plan: The United States Federal Government should substantially reduce its sale of the Aegis Ashore ballistic missile defense system to Japan.</w:t>
      </w:r>
    </w:p>
    <w:p w14:paraId="5B1AF466" w14:textId="77777777" w:rsidR="000B58D3" w:rsidRPr="000B7B20" w:rsidRDefault="000B58D3" w:rsidP="000B58D3">
      <w:pPr>
        <w:pStyle w:val="Heading3"/>
      </w:pPr>
      <w:r>
        <w:t>Scenario 1- Strategic Stability</w:t>
      </w:r>
    </w:p>
    <w:p w14:paraId="341ECF10" w14:textId="77777777" w:rsidR="000B58D3" w:rsidRDefault="000B58D3" w:rsidP="000B58D3">
      <w:pPr>
        <w:pStyle w:val="Heading4"/>
      </w:pPr>
      <w:r>
        <w:t xml:space="preserve">Increasingly advanced </w:t>
      </w:r>
      <w:r w:rsidRPr="00250D13">
        <w:t>BMDs undermine Russian and Chinese deterrence and lead to regional instability</w:t>
      </w:r>
    </w:p>
    <w:p w14:paraId="1CFA62C5" w14:textId="77777777" w:rsidR="000B58D3" w:rsidRPr="00250D13" w:rsidRDefault="000B58D3" w:rsidP="000B58D3">
      <w:r w:rsidRPr="00787694">
        <w:rPr>
          <w:b/>
        </w:rPr>
        <w:t>Gronning 18</w:t>
      </w:r>
      <w:r w:rsidRPr="00250D13">
        <w:t xml:space="preserve"> (Bjorn Elias Mikalsen Gronning, </w:t>
      </w:r>
      <w:r>
        <w:t xml:space="preserve">Norwegian Armed Forces Senior Advisor, </w:t>
      </w:r>
      <w:r w:rsidRPr="00250D13">
        <w:t xml:space="preserve">“Operational and industrial military integration: extending the frontiers of the Japan–US alliance,” </w:t>
      </w:r>
      <w:r>
        <w:t xml:space="preserve">International Affairs, </w:t>
      </w:r>
      <w:hyperlink r:id="rId77" w:history="1">
        <w:r w:rsidRPr="00250D13">
          <w:t>https://academic.oup.com/ia/article/94/4/755/5039998</w:t>
        </w:r>
      </w:hyperlink>
      <w:r w:rsidRPr="00250D13">
        <w:t>)</w:t>
      </w:r>
    </w:p>
    <w:p w14:paraId="4CABDDC2" w14:textId="77777777" w:rsidR="000B58D3" w:rsidRPr="00787694" w:rsidRDefault="000B58D3" w:rsidP="000B58D3">
      <w:r w:rsidRPr="005336F7">
        <w:rPr>
          <w:rStyle w:val="StyleUnderline"/>
        </w:rPr>
        <w:t>The prospect of significant power aggregation deriving from Japan–US defence-industrial and military-operational integration in missile defence is neither uncontroversial nor unproblematic. Missile defence has attracted</w:t>
      </w:r>
      <w:r w:rsidRPr="005336F7">
        <w:rPr>
          <w:sz w:val="14"/>
        </w:rPr>
        <w:t xml:space="preserve"> scholarly and diplomatic </w:t>
      </w:r>
      <w:r w:rsidRPr="005336F7">
        <w:rPr>
          <w:rStyle w:val="StyleUnderline"/>
        </w:rPr>
        <w:t>criticism for undermining the strategic balance between the Great Powers and</w:t>
      </w:r>
      <w:r w:rsidRPr="005336F7">
        <w:rPr>
          <w:sz w:val="14"/>
        </w:rPr>
        <w:t xml:space="preserve"> thus for </w:t>
      </w:r>
      <w:r w:rsidRPr="005336F7">
        <w:rPr>
          <w:rStyle w:val="StyleUnderline"/>
        </w:rPr>
        <w:t xml:space="preserve">destabilizing international security. </w:t>
      </w:r>
      <w:r w:rsidRPr="00E21DC4">
        <w:rPr>
          <w:rStyle w:val="StyleUnderline"/>
          <w:highlight w:val="cyan"/>
        </w:rPr>
        <w:t>China and Russia</w:t>
      </w:r>
      <w:r w:rsidRPr="005336F7">
        <w:rPr>
          <w:sz w:val="14"/>
        </w:rPr>
        <w:t xml:space="preserve">, in particular, </w:t>
      </w:r>
      <w:r w:rsidRPr="00E21DC4">
        <w:rPr>
          <w:rStyle w:val="StyleUnderline"/>
          <w:highlight w:val="cyan"/>
        </w:rPr>
        <w:t>invoke failing strategic stability in their</w:t>
      </w:r>
      <w:r w:rsidRPr="005336F7">
        <w:rPr>
          <w:rStyle w:val="StyleUnderline"/>
        </w:rPr>
        <w:t xml:space="preserve"> vehement </w:t>
      </w:r>
      <w:r w:rsidRPr="00E21DC4">
        <w:rPr>
          <w:rStyle w:val="StyleUnderline"/>
          <w:highlight w:val="cyan"/>
        </w:rPr>
        <w:t xml:space="preserve">opposition to US-led missile </w:t>
      </w:r>
      <w:r w:rsidRPr="00B25DBD">
        <w:rPr>
          <w:rStyle w:val="StyleUnderline"/>
          <w:color w:val="FF0000"/>
          <w:highlight w:val="cyan"/>
        </w:rPr>
        <w:t>defence</w:t>
      </w:r>
      <w:r w:rsidRPr="00E21DC4">
        <w:rPr>
          <w:rStyle w:val="StyleUnderline"/>
          <w:highlight w:val="cyan"/>
        </w:rPr>
        <w:t xml:space="preserve"> efforts</w:t>
      </w:r>
      <w:r w:rsidRPr="005336F7">
        <w:rPr>
          <w:sz w:val="14"/>
        </w:rPr>
        <w:t xml:space="preserve">, whether </w:t>
      </w:r>
      <w:r w:rsidRPr="00E21DC4">
        <w:rPr>
          <w:rStyle w:val="StyleUnderline"/>
          <w:highlight w:val="cyan"/>
        </w:rPr>
        <w:t>through</w:t>
      </w:r>
      <w:r w:rsidRPr="005336F7">
        <w:rPr>
          <w:sz w:val="14"/>
        </w:rPr>
        <w:t xml:space="preserve"> NATO on Eurasia's Atlantic flank or through </w:t>
      </w:r>
      <w:r w:rsidRPr="00E21DC4">
        <w:rPr>
          <w:rStyle w:val="StyleUnderline"/>
          <w:highlight w:val="cyan"/>
        </w:rPr>
        <w:t>Japan–US</w:t>
      </w:r>
      <w:r w:rsidRPr="00E21DC4">
        <w:rPr>
          <w:sz w:val="14"/>
          <w:highlight w:val="cyan"/>
        </w:rPr>
        <w:t xml:space="preserve"> </w:t>
      </w:r>
      <w:r w:rsidRPr="00E21DC4">
        <w:rPr>
          <w:sz w:val="14"/>
        </w:rPr>
        <w:t>and</w:t>
      </w:r>
      <w:r w:rsidRPr="005336F7">
        <w:rPr>
          <w:sz w:val="14"/>
        </w:rPr>
        <w:t xml:space="preserve"> US–South Korean </w:t>
      </w:r>
      <w:r w:rsidRPr="00E21DC4">
        <w:rPr>
          <w:rStyle w:val="StyleUnderline"/>
          <w:highlight w:val="cyan"/>
        </w:rPr>
        <w:t>collaborations</w:t>
      </w:r>
      <w:r w:rsidRPr="005336F7">
        <w:rPr>
          <w:rStyle w:val="StyleUnderline"/>
        </w:rPr>
        <w:t xml:space="preserve"> on its Pacific flank</w:t>
      </w:r>
      <w:r w:rsidRPr="005336F7">
        <w:rPr>
          <w:sz w:val="14"/>
        </w:rPr>
        <w:t xml:space="preserve">.60 In the light of currently deployed missile defence systems, which fail to meet the technical specifications for defence against strategic ballistic missiles and whose inventories are far from sufficient to absorb saturation attacks by shorter-range ballistic and cruise missiles, Russian and Chinese concerns appear overstated, if not unwarranted. However, notwithstanding its official rationale, </w:t>
      </w:r>
      <w:r w:rsidRPr="005336F7">
        <w:rPr>
          <w:rStyle w:val="StyleUnderline"/>
        </w:rPr>
        <w:t xml:space="preserve">current </w:t>
      </w:r>
      <w:r w:rsidRPr="00E21DC4">
        <w:rPr>
          <w:rStyle w:val="StyleUnderline"/>
          <w:highlight w:val="cyan"/>
        </w:rPr>
        <w:t>R&amp;D in missile defence</w:t>
      </w:r>
      <w:r w:rsidRPr="005336F7">
        <w:rPr>
          <w:rStyle w:val="StyleUnderline"/>
        </w:rPr>
        <w:t>, including rail guns and directed energy weapons</w:t>
      </w:r>
      <w:r w:rsidRPr="00B57644">
        <w:rPr>
          <w:rStyle w:val="StyleUnderline"/>
        </w:rPr>
        <w:t xml:space="preserve">, offers the potential to </w:t>
      </w:r>
      <w:r w:rsidRPr="00E21DC4">
        <w:rPr>
          <w:rStyle w:val="StyleUnderline"/>
          <w:highlight w:val="cyan"/>
        </w:rPr>
        <w:t xml:space="preserve">reduce </w:t>
      </w:r>
      <w:r w:rsidRPr="00B57644">
        <w:rPr>
          <w:rStyle w:val="StyleUnderline"/>
        </w:rPr>
        <w:t>allied</w:t>
      </w:r>
      <w:r w:rsidRPr="00E21DC4">
        <w:rPr>
          <w:rStyle w:val="StyleUnderline"/>
          <w:highlight w:val="cyan"/>
        </w:rPr>
        <w:t xml:space="preserve"> vulnerability to strategic ballistic missiles </w:t>
      </w:r>
      <w:r w:rsidRPr="00E21DC4">
        <w:rPr>
          <w:rStyle w:val="StyleUnderline"/>
        </w:rPr>
        <w:t>a</w:t>
      </w:r>
      <w:r w:rsidRPr="005336F7">
        <w:rPr>
          <w:rStyle w:val="StyleUnderline"/>
        </w:rPr>
        <w:t xml:space="preserve">nd saturation missile attacks, thereby </w:t>
      </w:r>
      <w:r w:rsidRPr="00E21DC4">
        <w:rPr>
          <w:rStyle w:val="StyleUnderline"/>
          <w:highlight w:val="cyan"/>
        </w:rPr>
        <w:t>eroding Chinese and Russian deterrence</w:t>
      </w:r>
      <w:r w:rsidRPr="005336F7">
        <w:rPr>
          <w:rStyle w:val="StyleUnderline"/>
        </w:rPr>
        <w:t xml:space="preserve"> vis-à-vis Japan and the United States, </w:t>
      </w:r>
      <w:r w:rsidRPr="00E21DC4">
        <w:rPr>
          <w:rStyle w:val="StyleUnderline"/>
          <w:highlight w:val="cyan"/>
        </w:rPr>
        <w:t>and</w:t>
      </w:r>
      <w:r w:rsidRPr="005336F7">
        <w:rPr>
          <w:rStyle w:val="StyleUnderline"/>
        </w:rPr>
        <w:t xml:space="preserve"> thus </w:t>
      </w:r>
      <w:r w:rsidRPr="00E21DC4">
        <w:rPr>
          <w:rStyle w:val="StyleUnderline"/>
          <w:highlight w:val="cyan"/>
        </w:rPr>
        <w:t>destabilizing relations between the most influential actors in international security</w:t>
      </w:r>
      <w:r w:rsidRPr="005336F7">
        <w:rPr>
          <w:sz w:val="14"/>
        </w:rPr>
        <w:t>. Further defence-industrial and military-operational integration in missile defence hinges on the two allies’ willingness to accept the political and, potentially, strategic costs of their power-aggregating efforts</w:t>
      </w:r>
    </w:p>
    <w:p w14:paraId="78672C2C" w14:textId="77777777" w:rsidR="000B58D3" w:rsidRDefault="000B58D3" w:rsidP="000B58D3">
      <w:pPr>
        <w:pStyle w:val="Heading4"/>
      </w:pPr>
      <w:r>
        <w:t xml:space="preserve">Aegis Ashore is uniquely destabilizing due to offensive potential and information sharing with the U.S. </w:t>
      </w:r>
    </w:p>
    <w:p w14:paraId="291685E1" w14:textId="77777777" w:rsidR="000B58D3" w:rsidRPr="004076F6" w:rsidRDefault="000B58D3" w:rsidP="000B58D3">
      <w:pPr>
        <w:rPr>
          <w:rFonts w:ascii="Times New Roman" w:eastAsia="Times New Roman" w:hAnsi="Times New Roman" w:cs="Times New Roman"/>
          <w:sz w:val="24"/>
        </w:rPr>
      </w:pPr>
      <w:r w:rsidRPr="00E21DC4">
        <w:rPr>
          <w:b/>
        </w:rPr>
        <w:t>Šimalčík 16</w:t>
      </w:r>
      <w:r w:rsidRPr="004076F6">
        <w:t xml:space="preserve"> (Matej Šimalčík, </w:t>
      </w:r>
      <w:r>
        <w:t>Institute of Asian Studies Fellow and Transparency International Analyst, “</w:t>
      </w:r>
      <w:r w:rsidRPr="004076F6">
        <w:t>Ballistic Missile Defense and its Effect on Sino-Japanese Relations: A New Arms Race?</w:t>
      </w:r>
      <w:r>
        <w:t xml:space="preserve">,” Institute of Asian </w:t>
      </w:r>
      <w:r w:rsidRPr="004076F6">
        <w:t xml:space="preserve">Studies, </w:t>
      </w:r>
      <w:hyperlink r:id="rId78" w:history="1">
        <w:r w:rsidRPr="004076F6">
          <w:t>https://www.researchgate.net/publication/309466574_Ballistic_Missile_Defense_and_its_Effect_on_Sino-Japanese_Relations_A_New_Arms_Race</w:t>
        </w:r>
      </w:hyperlink>
      <w:r w:rsidRPr="004076F6">
        <w:t>) </w:t>
      </w:r>
    </w:p>
    <w:p w14:paraId="601ABFCF" w14:textId="77777777" w:rsidR="000B58D3" w:rsidRPr="00787694" w:rsidRDefault="000B58D3" w:rsidP="000B58D3">
      <w:pPr>
        <w:rPr>
          <w:u w:val="single"/>
        </w:rPr>
      </w:pPr>
      <w:r w:rsidRPr="00E06C95">
        <w:rPr>
          <w:sz w:val="12"/>
        </w:rPr>
        <w:t xml:space="preserve">To this end, </w:t>
      </w:r>
      <w:r w:rsidRPr="00E21DC4">
        <w:rPr>
          <w:rStyle w:val="StyleUnderline"/>
          <w:highlight w:val="cyan"/>
        </w:rPr>
        <w:t>Japan</w:t>
      </w:r>
      <w:r w:rsidRPr="00E06C95">
        <w:rPr>
          <w:rStyle w:val="StyleUnderline"/>
        </w:rPr>
        <w:t xml:space="preserve"> </w:t>
      </w:r>
      <w:r w:rsidRPr="00E06C95">
        <w:rPr>
          <w:sz w:val="12"/>
        </w:rPr>
        <w:t xml:space="preserve">has deployed two BMD systems, the ground-based Patriot (PAC-3) and the maritime Aegis SM-3 IIA, and </w:t>
      </w:r>
      <w:r w:rsidRPr="00E21DC4">
        <w:rPr>
          <w:rStyle w:val="StyleUnderline"/>
          <w:highlight w:val="cyan"/>
        </w:rPr>
        <w:t>is</w:t>
      </w:r>
      <w:r w:rsidRPr="00E06C95">
        <w:rPr>
          <w:rStyle w:val="StyleUnderline"/>
        </w:rPr>
        <w:t xml:space="preserve"> further </w:t>
      </w:r>
      <w:r w:rsidRPr="00E21DC4">
        <w:rPr>
          <w:rStyle w:val="StyleUnderline"/>
          <w:highlight w:val="cyan"/>
        </w:rPr>
        <w:t>negotiating procurement of</w:t>
      </w:r>
      <w:r w:rsidRPr="00E06C95">
        <w:rPr>
          <w:sz w:val="12"/>
        </w:rPr>
        <w:t xml:space="preserve"> two other systems from the USA – THAAD and </w:t>
      </w:r>
      <w:r w:rsidRPr="00E21DC4">
        <w:rPr>
          <w:rStyle w:val="StyleUnderline"/>
          <w:highlight w:val="cyan"/>
        </w:rPr>
        <w:t>Aegis Ashore</w:t>
      </w:r>
      <w:r w:rsidRPr="00E06C95">
        <w:rPr>
          <w:sz w:val="12"/>
        </w:rPr>
        <w:t xml:space="preserve"> (Weitz 2013; JIJI 2014). All of the above mentioned BMD systems are of U.S. origin. The currently deployed systems, PAC-3 and Aegis, provide for a relatively effective protection against ballistic missiles, as the two systems together act as a multi-tier defense system, a BMD system capable of destroying incoming missiles at different altitudes – outside and inside the Earth’s atmosphere (Ministry of Defense 2012: 187). The decision to deploy BMD systems was made following the 1998 overflight of the North Korean Taepodong missile over Japan. Prior to the Taepodong test, only few domestic actors advocated for BMD system development and deployment, most notably the Japanese Defense Agency (Oros 2008: 155). While North Korean threat was the immediate impetus that persuaded a broader set of policymakers to become involved with BMD systems, China has featured prominently in the Japanese BMD discourse. On one hand, the Chinese missile program is also identified as a threat. However, when making the decision to collaborate with the USA on BMD development, special attention was paid to the Chinese perception of any BMD undertakings of Japan (Oros 2008: 160). It has been previously stated that Japanese strategic culture rests on the following three basic tenets: (1) Japan will not possess traditional military; (2) no use of force except in self-defense; and (3) no participation in foreign conflicts (Oros 2014: 233). The shifts in security policy, which allowed Japan to work on the development of BMD systems and later to deploy them, are in line with the three tenets of the ‘anti- militarist’ strategic culture (Oros 2008: 149). Nevertheless, points were raised that the joint development of BMD systems with the USA is in breach of Article 9 of the Constitution of Japan. This issue was resolved when the Cabinet Legislation Bureau, the office in charge of preparing new legislative proposals and making sure they would pass the tests of constitutionality, has found that the integration of BMD systems with the USA is not unconstitutional (Oros 2014: 237–238; Oros 2015: 153). Furthermore, legislative changes had to be made to the arms export legislation which allowed for joint production and technology transfers when it came to BMD development with the USA (Oros 2014: 239). 17 </w:t>
      </w:r>
      <w:r w:rsidRPr="00E06C95">
        <w:rPr>
          <w:rStyle w:val="StyleUnderline"/>
        </w:rPr>
        <w:t xml:space="preserve">What makes the Japanese BMD systems problematic for other regional actors, especially China, is the fact that </w:t>
      </w:r>
      <w:r w:rsidRPr="00E21DC4">
        <w:rPr>
          <w:rStyle w:val="StyleUnderline"/>
          <w:highlight w:val="cyan"/>
        </w:rPr>
        <w:t>with</w:t>
      </w:r>
      <w:r w:rsidRPr="00E06C95">
        <w:rPr>
          <w:rStyle w:val="StyleUnderline"/>
        </w:rPr>
        <w:t xml:space="preserve"> the </w:t>
      </w:r>
      <w:r w:rsidRPr="00E21DC4">
        <w:rPr>
          <w:rStyle w:val="StyleUnderline"/>
          <w:highlight w:val="cyan"/>
        </w:rPr>
        <w:t xml:space="preserve">modern BMD </w:t>
      </w:r>
      <w:r w:rsidRPr="00FD5589">
        <w:rPr>
          <w:rStyle w:val="StyleUnderline"/>
        </w:rPr>
        <w:t>systems</w:t>
      </w:r>
      <w:r w:rsidRPr="00E21DC4">
        <w:rPr>
          <w:rStyle w:val="StyleUnderline"/>
          <w:highlight w:val="cyan"/>
        </w:rPr>
        <w:t xml:space="preserve"> there is a thin line between</w:t>
      </w:r>
      <w:r w:rsidRPr="00E06C95">
        <w:rPr>
          <w:rStyle w:val="StyleUnderline"/>
        </w:rPr>
        <w:t xml:space="preserve"> the purely </w:t>
      </w:r>
      <w:r w:rsidRPr="00E21DC4">
        <w:rPr>
          <w:rStyle w:val="StyleUnderline"/>
          <w:highlight w:val="cyan"/>
        </w:rPr>
        <w:t>defensive</w:t>
      </w:r>
      <w:r w:rsidRPr="00E06C95">
        <w:rPr>
          <w:rStyle w:val="StyleUnderline"/>
        </w:rPr>
        <w:t xml:space="preserve"> nature of the systems </w:t>
      </w:r>
      <w:r w:rsidRPr="00E21DC4">
        <w:rPr>
          <w:rStyle w:val="StyleUnderline"/>
          <w:highlight w:val="cyan"/>
        </w:rPr>
        <w:t>and offensive capabilities.</w:t>
      </w:r>
      <w:r w:rsidRPr="00E06C95">
        <w:rPr>
          <w:rStyle w:val="StyleUnderline"/>
        </w:rPr>
        <w:t xml:space="preserve"> It has been demonstrated that, </w:t>
      </w:r>
      <w:r w:rsidRPr="00E21DC4">
        <w:rPr>
          <w:rStyle w:val="StyleUnderline"/>
          <w:highlight w:val="cyan"/>
        </w:rPr>
        <w:t xml:space="preserve">by making alterations to the SM-3 interceptor, </w:t>
      </w:r>
      <w:r w:rsidRPr="00E21DC4">
        <w:rPr>
          <w:rStyle w:val="StyleUnderline"/>
        </w:rPr>
        <w:t>the</w:t>
      </w:r>
      <w:r w:rsidRPr="00E21DC4">
        <w:rPr>
          <w:rStyle w:val="StyleUnderline"/>
          <w:highlight w:val="cyan"/>
        </w:rPr>
        <w:t xml:space="preserve"> Aegis </w:t>
      </w:r>
      <w:r w:rsidRPr="00E21DC4">
        <w:rPr>
          <w:rStyle w:val="StyleUnderline"/>
        </w:rPr>
        <w:t xml:space="preserve">BMD system </w:t>
      </w:r>
      <w:r w:rsidRPr="00E21DC4">
        <w:rPr>
          <w:rStyle w:val="StyleUnderline"/>
          <w:highlight w:val="cyan"/>
        </w:rPr>
        <w:t>has offensive potential</w:t>
      </w:r>
      <w:r w:rsidRPr="00E06C95">
        <w:rPr>
          <w:rStyle w:val="StyleUnderline"/>
        </w:rPr>
        <w:t xml:space="preserve">. This </w:t>
      </w:r>
      <w:r w:rsidRPr="00FD5589">
        <w:rPr>
          <w:rStyle w:val="StyleUnderline"/>
        </w:rPr>
        <w:t xml:space="preserve">allows it </w:t>
      </w:r>
      <w:r w:rsidRPr="00E21DC4">
        <w:rPr>
          <w:rStyle w:val="StyleUnderline"/>
          <w:highlight w:val="cyan"/>
        </w:rPr>
        <w:t>to target satellites</w:t>
      </w:r>
      <w:r w:rsidRPr="00E06C95">
        <w:rPr>
          <w:rStyle w:val="StyleUnderline"/>
        </w:rPr>
        <w:t xml:space="preserve">, thus </w:t>
      </w:r>
      <w:r w:rsidRPr="00E21DC4">
        <w:rPr>
          <w:rStyle w:val="StyleUnderline"/>
          <w:highlight w:val="cyan"/>
        </w:rPr>
        <w:t xml:space="preserve">making it an </w:t>
      </w:r>
      <w:r w:rsidRPr="00FD5589">
        <w:rPr>
          <w:rStyle w:val="StyleUnderline"/>
          <w:highlight w:val="cyan"/>
        </w:rPr>
        <w:t>anti- satellite</w:t>
      </w:r>
      <w:r w:rsidRPr="00E06C95">
        <w:rPr>
          <w:rStyle w:val="StyleUnderline"/>
        </w:rPr>
        <w:t xml:space="preserve"> (A-SAT) </w:t>
      </w:r>
      <w:r w:rsidRPr="00E21DC4">
        <w:rPr>
          <w:rStyle w:val="StyleUnderline"/>
          <w:highlight w:val="cyan"/>
        </w:rPr>
        <w:t>weapon</w:t>
      </w:r>
      <w:r w:rsidRPr="00E06C95">
        <w:rPr>
          <w:sz w:val="12"/>
        </w:rPr>
        <w:t xml:space="preserve">. 7 The offensive capabilities of Aegis are not a given parameter, though. Converting Aegis from a defensive BMD system into an offensive A-SAT system requires additional action on the part of the system’s operator (alteration of the SM-3 interceptor missile). Looking back at the basic tenets of the Japanese strategic culture, Japan is very unlikely to take such an action. </w:t>
      </w:r>
      <w:r w:rsidRPr="00E06C95">
        <w:rPr>
          <w:rStyle w:val="StyleUnderline"/>
        </w:rPr>
        <w:t xml:space="preserve">The </w:t>
      </w:r>
      <w:r w:rsidRPr="00E21DC4">
        <w:rPr>
          <w:rStyle w:val="StyleUnderline"/>
          <w:highlight w:val="cyan"/>
        </w:rPr>
        <w:t>Japanese cooperation with the</w:t>
      </w:r>
      <w:r w:rsidRPr="00E06C95">
        <w:rPr>
          <w:rStyle w:val="StyleUnderline"/>
        </w:rPr>
        <w:t xml:space="preserve"> </w:t>
      </w:r>
      <w:r w:rsidRPr="00E21DC4">
        <w:rPr>
          <w:rStyle w:val="StyleUnderline"/>
          <w:highlight w:val="cyan"/>
        </w:rPr>
        <w:t>US</w:t>
      </w:r>
      <w:r w:rsidRPr="00E21DC4">
        <w:rPr>
          <w:rStyle w:val="StyleUnderline"/>
        </w:rPr>
        <w:t>A</w:t>
      </w:r>
      <w:r w:rsidRPr="00E06C95">
        <w:rPr>
          <w:rStyle w:val="StyleUnderline"/>
        </w:rPr>
        <w:t xml:space="preserve"> </w:t>
      </w:r>
      <w:r w:rsidRPr="00E21DC4">
        <w:rPr>
          <w:rStyle w:val="StyleUnderline"/>
          <w:highlight w:val="cyan"/>
        </w:rPr>
        <w:t>is</w:t>
      </w:r>
      <w:r w:rsidRPr="00E06C95">
        <w:rPr>
          <w:rStyle w:val="StyleUnderline"/>
        </w:rPr>
        <w:t xml:space="preserve"> </w:t>
      </w:r>
      <w:r w:rsidRPr="00E21DC4">
        <w:rPr>
          <w:rStyle w:val="StyleUnderline"/>
          <w:highlight w:val="cyan"/>
        </w:rPr>
        <w:t>another concern</w:t>
      </w:r>
      <w:r w:rsidRPr="00E06C95">
        <w:rPr>
          <w:rStyle w:val="StyleUnderline"/>
        </w:rPr>
        <w:t xml:space="preserve"> that needs to be addressed</w:t>
      </w:r>
      <w:r w:rsidRPr="00E06C95">
        <w:rPr>
          <w:sz w:val="12"/>
        </w:rPr>
        <w:t xml:space="preserve">. It has already been mentioned that Japan had to reevaluate its arms export restrictions in order to make the cooperation with USA possible. However, the USA has played a much larger role in the Japanese BMD policy. The USA has been exerting pressure on Japan to participate on BMD development ever since the Reagan administration, when Japan was pushed to participate in research, as part of the Strategic Defense Initiative (Oros 2008: 158). </w:t>
      </w:r>
      <w:r w:rsidRPr="00E06C95">
        <w:rPr>
          <w:rStyle w:val="StyleUnderline"/>
        </w:rPr>
        <w:t>The decision to adopt U.S. systems, especially Aegis, has raised questions regarding the prohibition of the exercise of collective self-defense</w:t>
      </w:r>
      <w:r w:rsidRPr="00E06C95">
        <w:rPr>
          <w:sz w:val="12"/>
        </w:rPr>
        <w:t xml:space="preserve">. The Japanese government has reiterated that any BMD system will be used only for the purpose of protecting Japan, will be operated on Japan’s independent judgment, and that it will not be used for defense of third parties (Chief Cabinet Secretary 2003). Nevertheless, </w:t>
      </w:r>
      <w:r w:rsidRPr="00E21DC4">
        <w:rPr>
          <w:rStyle w:val="StyleUnderline"/>
          <w:highlight w:val="cyan"/>
        </w:rPr>
        <w:t>effective operation of</w:t>
      </w:r>
      <w:r w:rsidRPr="00E06C95">
        <w:rPr>
          <w:rStyle w:val="StyleUnderline"/>
        </w:rPr>
        <w:t xml:space="preserve"> the </w:t>
      </w:r>
      <w:r w:rsidRPr="00E21DC4">
        <w:rPr>
          <w:rStyle w:val="StyleUnderline"/>
          <w:highlight w:val="cyan"/>
        </w:rPr>
        <w:t>Aegis</w:t>
      </w:r>
      <w:r w:rsidRPr="00E06C95">
        <w:rPr>
          <w:rStyle w:val="StyleUnderline"/>
        </w:rPr>
        <w:t xml:space="preserve"> system </w:t>
      </w:r>
      <w:r w:rsidRPr="00E21DC4">
        <w:rPr>
          <w:rStyle w:val="StyleUnderline"/>
          <w:highlight w:val="cyan"/>
        </w:rPr>
        <w:t xml:space="preserve">requires </w:t>
      </w:r>
      <w:r w:rsidRPr="00E21DC4">
        <w:rPr>
          <w:rStyle w:val="StyleUnderline"/>
        </w:rPr>
        <w:t xml:space="preserve">cooperation and </w:t>
      </w:r>
      <w:r w:rsidRPr="00E21DC4">
        <w:rPr>
          <w:rStyle w:val="StyleUnderline"/>
          <w:highlight w:val="cyan"/>
        </w:rPr>
        <w:t>information sharing</w:t>
      </w:r>
      <w:r w:rsidRPr="00E06C95">
        <w:rPr>
          <w:rStyle w:val="StyleUnderline"/>
        </w:rPr>
        <w:t xml:space="preserve"> between the Maritime Self-Defense Forces </w:t>
      </w:r>
      <w:r w:rsidRPr="00E21DC4">
        <w:rPr>
          <w:rStyle w:val="StyleUnderline"/>
          <w:highlight w:val="cyan"/>
        </w:rPr>
        <w:t>and</w:t>
      </w:r>
      <w:r w:rsidRPr="00E06C95">
        <w:rPr>
          <w:rStyle w:val="StyleUnderline"/>
        </w:rPr>
        <w:t xml:space="preserve"> U.S. Navy. This </w:t>
      </w:r>
      <w:r w:rsidRPr="00E21DC4">
        <w:rPr>
          <w:rStyle w:val="StyleUnderline"/>
          <w:highlight w:val="cyan"/>
        </w:rPr>
        <w:t>raises doubts about the</w:t>
      </w:r>
      <w:r w:rsidRPr="00E06C95">
        <w:rPr>
          <w:rStyle w:val="StyleUnderline"/>
        </w:rPr>
        <w:t xml:space="preserve"> actual </w:t>
      </w:r>
      <w:r w:rsidRPr="00E21DC4">
        <w:rPr>
          <w:rStyle w:val="StyleUnderline"/>
          <w:highlight w:val="cyan"/>
        </w:rPr>
        <w:t>independence of</w:t>
      </w:r>
      <w:r w:rsidRPr="00E06C95">
        <w:rPr>
          <w:rStyle w:val="StyleUnderline"/>
        </w:rPr>
        <w:t xml:space="preserve"> the </w:t>
      </w:r>
      <w:r w:rsidRPr="00E21DC4">
        <w:rPr>
          <w:rStyle w:val="StyleUnderline"/>
          <w:highlight w:val="cyan"/>
        </w:rPr>
        <w:t xml:space="preserve">Japanese BMD systems </w:t>
      </w:r>
      <w:r w:rsidRPr="00B57644">
        <w:rPr>
          <w:rStyle w:val="StyleUnderline"/>
        </w:rPr>
        <w:t>from its U.S. ally.</w:t>
      </w:r>
      <w:r w:rsidRPr="00E06C95">
        <w:rPr>
          <w:rStyle w:val="StyleUnderline"/>
        </w:rPr>
        <w:t xml:space="preserve"> </w:t>
      </w:r>
    </w:p>
    <w:p w14:paraId="7D3D5571" w14:textId="77777777" w:rsidR="000B58D3" w:rsidRDefault="000B58D3" w:rsidP="000B58D3">
      <w:pPr>
        <w:pStyle w:val="Heading4"/>
      </w:pPr>
      <w:r>
        <w:t xml:space="preserve">China won’t undertake aggressive nuclear modernization absent Aegis Ashore – they’ll do the bare minimum necessary to maintain strategic stability </w:t>
      </w:r>
    </w:p>
    <w:p w14:paraId="3503C9CF" w14:textId="77777777" w:rsidR="000B58D3" w:rsidRPr="00C31693" w:rsidRDefault="000B58D3" w:rsidP="000B58D3">
      <w:r w:rsidRPr="00C31693">
        <w:rPr>
          <w:b/>
        </w:rPr>
        <w:t>Chase 13</w:t>
      </w:r>
      <w:r w:rsidRPr="00C31693">
        <w:t xml:space="preserve"> (Michael S. Chase, </w:t>
      </w:r>
      <w:r>
        <w:t xml:space="preserve">U.S. Naval War College Warfare Analysis and Research Associate Professor, </w:t>
      </w:r>
      <w:r w:rsidRPr="00C31693">
        <w:t>“China's Transition to a More Credible Nuclear Deterrent: Implications and Challenges for the United States</w:t>
      </w:r>
      <w:r>
        <w:t xml:space="preserve">,” Asia Policy, </w:t>
      </w:r>
      <w:r w:rsidRPr="00C31693">
        <w:t>Project Muse)</w:t>
      </w:r>
    </w:p>
    <w:p w14:paraId="6D61EA7B" w14:textId="77777777" w:rsidR="000B58D3" w:rsidRPr="001F3C13" w:rsidRDefault="000B58D3" w:rsidP="000B58D3">
      <w:pPr>
        <w:rPr>
          <w:sz w:val="12"/>
        </w:rPr>
      </w:pPr>
      <w:r w:rsidRPr="00C31693">
        <w:rPr>
          <w:sz w:val="12"/>
        </w:rPr>
        <w:t xml:space="preserve">Shen Dingli of Fudan University argues that </w:t>
      </w:r>
      <w:r w:rsidRPr="00387803">
        <w:rPr>
          <w:rStyle w:val="StyleUnderline"/>
          <w:highlight w:val="cyan"/>
        </w:rPr>
        <w:t>China’s nuclear strategy is “a type of minimum deterrence</w:t>
      </w:r>
      <w:r w:rsidRPr="00C31693">
        <w:rPr>
          <w:sz w:val="12"/>
        </w:rPr>
        <w:t>,” one that is “</w:t>
      </w:r>
      <w:r w:rsidRPr="00C31693">
        <w:rPr>
          <w:rStyle w:val="StyleUnderline"/>
        </w:rPr>
        <w:t>commensurate with its NFU doctrine</w:t>
      </w:r>
      <w:r w:rsidRPr="00C31693">
        <w:rPr>
          <w:sz w:val="12"/>
        </w:rPr>
        <w:t xml:space="preserve">.” 40 Shen highlights what he characterizes as the uniqueness of China’s approach to nuclear deterrence among the acknowledged nuclear-weapon states, which he attributes in large part to its status as the only permanent member of the UN Security Council that adheres to an NFU policy. </w:t>
      </w:r>
      <w:r w:rsidRPr="00C31693">
        <w:rPr>
          <w:rStyle w:val="StyleUnderline"/>
        </w:rPr>
        <w:t xml:space="preserve">Because </w:t>
      </w:r>
      <w:r w:rsidRPr="00825844">
        <w:rPr>
          <w:rStyle w:val="StyleUnderline"/>
        </w:rPr>
        <w:t xml:space="preserve">its policy and strategy are </w:t>
      </w:r>
      <w:r w:rsidRPr="00387803">
        <w:rPr>
          <w:rStyle w:val="StyleUnderline"/>
          <w:highlight w:val="cyan"/>
        </w:rPr>
        <w:t>limited to preparing for nuclear retaliation</w:t>
      </w:r>
      <w:r w:rsidRPr="00C31693">
        <w:rPr>
          <w:rStyle w:val="StyleUnderline"/>
        </w:rPr>
        <w:t>, China needs fewer nuclear weapons</w:t>
      </w:r>
      <w:r w:rsidRPr="00C31693">
        <w:rPr>
          <w:sz w:val="12"/>
        </w:rPr>
        <w:t xml:space="preserve"> than the other major nuclear powers. </w:t>
      </w:r>
      <w:r w:rsidRPr="00C31693">
        <w:rPr>
          <w:rStyle w:val="StyleUnderline"/>
        </w:rPr>
        <w:t>It</w:t>
      </w:r>
      <w:r w:rsidRPr="00C31693">
        <w:rPr>
          <w:sz w:val="12"/>
        </w:rPr>
        <w:t xml:space="preserve"> also </w:t>
      </w:r>
      <w:r w:rsidRPr="00C31693">
        <w:rPr>
          <w:rStyle w:val="StyleUnderline"/>
        </w:rPr>
        <w:t>does not need the highly accurate strike capabilities required to launch a disarming first strike against another nuclear power</w:t>
      </w:r>
      <w:r w:rsidRPr="00C31693">
        <w:rPr>
          <w:sz w:val="12"/>
        </w:rPr>
        <w:t>. In Shen’s words, “</w:t>
      </w:r>
      <w:r w:rsidRPr="00C31693">
        <w:rPr>
          <w:rStyle w:val="StyleUnderline"/>
        </w:rPr>
        <w:t>for minimum deterrence, one only needs to assure a credible nuclear retaliation so as to deter a first nuclear attack.</w:t>
      </w:r>
      <w:r w:rsidRPr="00C31693">
        <w:rPr>
          <w:sz w:val="12"/>
        </w:rPr>
        <w:t xml:space="preserve">” 41 Similarly, according to Teng Jianqun of the China Institute of International Studies, </w:t>
      </w:r>
      <w:r w:rsidRPr="009F5AA5">
        <w:rPr>
          <w:rStyle w:val="StyleUnderline"/>
          <w:highlight w:val="cyan"/>
        </w:rPr>
        <w:t>China seeks to maintain a “minimum credible deterrence</w:t>
      </w:r>
      <w:r w:rsidRPr="00C31693">
        <w:rPr>
          <w:rStyle w:val="StyleUnderline"/>
        </w:rPr>
        <w:t xml:space="preserve">” </w:t>
      </w:r>
      <w:r w:rsidRPr="009F5AA5">
        <w:rPr>
          <w:rStyle w:val="StyleUnderline"/>
          <w:highlight w:val="cyan"/>
        </w:rPr>
        <w:t>capability</w:t>
      </w:r>
      <w:r w:rsidRPr="00C31693">
        <w:rPr>
          <w:rStyle w:val="StyleUnderline"/>
        </w:rPr>
        <w:t xml:space="preserve"> by ensuring that the PLA has the capability to retaliate following a nuclear attack.</w:t>
      </w:r>
      <w:r w:rsidRPr="00C31693">
        <w:rPr>
          <w:sz w:val="12"/>
        </w:rPr>
        <w:t xml:space="preserve"> Teng argues that China’s current nuclear modernization should be seen in this context. In his words, “</w:t>
      </w:r>
      <w:r w:rsidRPr="009F5AA5">
        <w:rPr>
          <w:rStyle w:val="StyleUnderline"/>
          <w:highlight w:val="cyan"/>
        </w:rPr>
        <w:t xml:space="preserve">the purpose of [China’s] current nuclear modernization is </w:t>
      </w:r>
      <w:r w:rsidRPr="00FD5589">
        <w:rPr>
          <w:rStyle w:val="StyleUnderline"/>
        </w:rPr>
        <w:t>first and foremost</w:t>
      </w:r>
      <w:r w:rsidRPr="009F5AA5">
        <w:rPr>
          <w:rStyle w:val="StyleUnderline"/>
          <w:highlight w:val="cyan"/>
        </w:rPr>
        <w:t xml:space="preserve"> to guarantee the </w:t>
      </w:r>
      <w:r w:rsidRPr="00FD5589">
        <w:rPr>
          <w:rStyle w:val="StyleUnderline"/>
        </w:rPr>
        <w:t xml:space="preserve">security and </w:t>
      </w:r>
      <w:r w:rsidRPr="009F5AA5">
        <w:rPr>
          <w:rStyle w:val="StyleUnderline"/>
          <w:highlight w:val="cyan"/>
        </w:rPr>
        <w:t>reliability of nuclear weapons in the face of</w:t>
      </w:r>
      <w:r w:rsidRPr="00C31693">
        <w:rPr>
          <w:rStyle w:val="StyleUnderline"/>
        </w:rPr>
        <w:t xml:space="preserve"> threats, such as the </w:t>
      </w:r>
      <w:r w:rsidRPr="009F5AA5">
        <w:rPr>
          <w:rStyle w:val="StyleUnderline"/>
          <w:highlight w:val="cyan"/>
        </w:rPr>
        <w:t>U.S. development and deployment of ballistic missile defenses</w:t>
      </w:r>
      <w:r w:rsidRPr="00C31693">
        <w:rPr>
          <w:sz w:val="12"/>
        </w:rPr>
        <w:t xml:space="preserve">.” 42 Sun Xiangli, deputy director of the Arms Control Research Division at the Institute of Applied Physics and Computational Mathematics in Beijing, has asserted that China’s nuclear strategy should be referred to as “defensive nuclear deterrence characterized by the policy of NFU.” In reaching this conclusion, Sun argues that </w:t>
      </w:r>
      <w:r w:rsidRPr="00C31693">
        <w:rPr>
          <w:rStyle w:val="StyleUnderline"/>
        </w:rPr>
        <w:t>enduring beliefs about the nature and purpose of nuclear weapons have influenced China’s strategic calculus and served as a framework for the development of Chinese nuclear forces</w:t>
      </w:r>
      <w:r w:rsidRPr="00C31693">
        <w:rPr>
          <w:sz w:val="12"/>
        </w:rPr>
        <w:t xml:space="preserve">. 43 </w:t>
      </w:r>
      <w:r w:rsidRPr="009F5AA5">
        <w:rPr>
          <w:rStyle w:val="StyleUnderline"/>
          <w:highlight w:val="cyan"/>
        </w:rPr>
        <w:t>Chinese leaders</w:t>
      </w:r>
      <w:r w:rsidRPr="00C31693">
        <w:rPr>
          <w:sz w:val="12"/>
        </w:rPr>
        <w:t xml:space="preserve"> and scientists </w:t>
      </w:r>
      <w:r w:rsidRPr="00FD5589">
        <w:rPr>
          <w:rStyle w:val="StyleUnderline"/>
        </w:rPr>
        <w:t>have</w:t>
      </w:r>
      <w:r w:rsidRPr="009F5AA5">
        <w:rPr>
          <w:rStyle w:val="StyleUnderline"/>
          <w:highlight w:val="cyan"/>
        </w:rPr>
        <w:t xml:space="preserve"> see</w:t>
      </w:r>
      <w:r w:rsidRPr="00FD5589">
        <w:rPr>
          <w:rStyle w:val="StyleUnderline"/>
        </w:rPr>
        <w:t>n</w:t>
      </w:r>
      <w:r w:rsidRPr="009F5AA5">
        <w:rPr>
          <w:rStyle w:val="StyleUnderline"/>
          <w:highlight w:val="cyan"/>
        </w:rPr>
        <w:t xml:space="preserve"> nuclear weapons as</w:t>
      </w:r>
      <w:r w:rsidRPr="00C31693">
        <w:rPr>
          <w:rStyle w:val="StyleUnderline"/>
        </w:rPr>
        <w:t xml:space="preserve"> basically </w:t>
      </w:r>
      <w:r w:rsidRPr="009F5AA5">
        <w:rPr>
          <w:rStyle w:val="StyleUnderline"/>
          <w:highlight w:val="cyan"/>
        </w:rPr>
        <w:t>useful for</w:t>
      </w:r>
      <w:r w:rsidRPr="00C31693">
        <w:rPr>
          <w:rStyle w:val="StyleUnderline"/>
        </w:rPr>
        <w:t xml:space="preserve"> political reasons and </w:t>
      </w:r>
      <w:r w:rsidRPr="009F5AA5">
        <w:rPr>
          <w:rStyle w:val="StyleUnderline"/>
          <w:highlight w:val="cyan"/>
        </w:rPr>
        <w:t>strategic deterrence</w:t>
      </w:r>
      <w:r w:rsidRPr="00C31693">
        <w:rPr>
          <w:rStyle w:val="StyleUnderline"/>
        </w:rPr>
        <w:t>, rather than as having real tactical or operational utility on the battlefield. They have generally believed that the threshold for the infliction of unacceptable damage is significantly lower than Western strategists</w:t>
      </w:r>
      <w:r w:rsidRPr="00C31693">
        <w:rPr>
          <w:sz w:val="12"/>
        </w:rPr>
        <w:t xml:space="preserve"> have often </w:t>
      </w:r>
      <w:r w:rsidRPr="00C31693">
        <w:rPr>
          <w:rStyle w:val="StyleUnderline"/>
        </w:rPr>
        <w:t>claim</w:t>
      </w:r>
      <w:r w:rsidRPr="00C31693">
        <w:rPr>
          <w:sz w:val="12"/>
        </w:rPr>
        <w:t xml:space="preserve">ed. 44 Sun writes that “based on these principles, and according to its economic, technical and geographic conditions, </w:t>
      </w:r>
      <w:r w:rsidRPr="00C31693">
        <w:rPr>
          <w:rStyle w:val="StyleUnderline"/>
        </w:rPr>
        <w:t>China has developed a limited nuclear force</w:t>
      </w:r>
      <w:r w:rsidRPr="00C31693">
        <w:rPr>
          <w:sz w:val="12"/>
        </w:rPr>
        <w:t xml:space="preserve">.” 45 At the same time, he argues that even though China has felt that it only needs a relatively limited number of nuclear weapons, “these </w:t>
      </w:r>
      <w:r w:rsidRPr="00C31693">
        <w:rPr>
          <w:rStyle w:val="StyleUnderline"/>
        </w:rPr>
        <w:t>weapons must have a deterrent effect, and a certain number and survival of the nuclear weapons must be guaranteed</w:t>
      </w:r>
      <w:r w:rsidRPr="00C31693">
        <w:rPr>
          <w:sz w:val="12"/>
        </w:rPr>
        <w:t>.” Sun explains, “In short</w:t>
      </w:r>
      <w:r w:rsidRPr="00C31693">
        <w:rPr>
          <w:rStyle w:val="StyleUnderline"/>
        </w:rPr>
        <w:t>, the key to having a credible nuclear deterrence is to guarantee an effective nuclear retaliatory capability</w:t>
      </w:r>
      <w:r w:rsidRPr="00C31693">
        <w:rPr>
          <w:sz w:val="12"/>
        </w:rPr>
        <w:t xml:space="preserve">.” 46 </w:t>
      </w:r>
      <w:r w:rsidRPr="00C31693">
        <w:rPr>
          <w:rStyle w:val="StyleUnderline"/>
        </w:rPr>
        <w:t>What is required to do so</w:t>
      </w:r>
      <w:r w:rsidRPr="00C31693">
        <w:rPr>
          <w:sz w:val="12"/>
        </w:rPr>
        <w:t xml:space="preserve">, however, </w:t>
      </w:r>
      <w:r w:rsidRPr="00C31693">
        <w:rPr>
          <w:rStyle w:val="StyleUnderline"/>
        </w:rPr>
        <w:t>is subject to change over time</w:t>
      </w:r>
      <w:r w:rsidRPr="00C31693">
        <w:rPr>
          <w:sz w:val="12"/>
        </w:rPr>
        <w:t xml:space="preserve">: in other words, Sun believes </w:t>
      </w:r>
      <w:r w:rsidRPr="00825844">
        <w:rPr>
          <w:sz w:val="12"/>
        </w:rPr>
        <w:t xml:space="preserve">that </w:t>
      </w:r>
      <w:r w:rsidRPr="00825844">
        <w:rPr>
          <w:rStyle w:val="StyleUnderline"/>
        </w:rPr>
        <w:t>the number of nuclear weapons China needs is</w:t>
      </w:r>
      <w:r w:rsidRPr="00FD5589">
        <w:rPr>
          <w:rStyle w:val="StyleUnderline"/>
        </w:rPr>
        <w:t xml:space="preserve"> not “immutably fixed” but is </w:t>
      </w:r>
      <w:r w:rsidRPr="00825844">
        <w:rPr>
          <w:rStyle w:val="StyleUnderline"/>
        </w:rPr>
        <w:t>related to challenges to the survivability of the force and its ability to penetrate enemy defense</w:t>
      </w:r>
      <w:r w:rsidRPr="00825844">
        <w:rPr>
          <w:sz w:val="12"/>
        </w:rPr>
        <w:t>s</w:t>
      </w:r>
      <w:r w:rsidRPr="00C31693">
        <w:rPr>
          <w:sz w:val="12"/>
        </w:rPr>
        <w:t xml:space="preserve">. Accordingly, </w:t>
      </w:r>
      <w:r w:rsidRPr="00BC2816">
        <w:rPr>
          <w:rStyle w:val="StyleUnderline"/>
          <w:highlight w:val="cyan"/>
        </w:rPr>
        <w:t>an appropriate rule for determining the size of China’s nuclear force is that it must “be able to mount a nuclear strike that can penetrate an enemy’s missile defense system after surviving a first strike.</w:t>
      </w:r>
      <w:r w:rsidRPr="00C31693">
        <w:rPr>
          <w:sz w:val="12"/>
        </w:rPr>
        <w:t>” Along similar lines, Chu Shulong and Rong Yu of Tsinghua University have described China’s nuclear strategy as one of “dynamic minimum deterrence.” 49 They argue that this strategy retains key features of the PRC’s traditional approach while adjusting it to keep pace with changes in the security environment and emerging threats. According to Chu and Rong, “China has all along adhered to a strategy that may be labeled as minimum deterrence. However, as circumstances are always changing, the content, quantity, quality, and structure of minimum deterrence also must change.” 50 The approach is not tied to a specific number of nuclear weapons but rather to the capability required to deter powerful countries like the United States an d Russia. In short, Chu and Rong assert that “the Chinese understanding and practice of the strategy of minimum deterrence is dynamic—its features are continually adjusted to meet the changing strategic environment and threat</w:t>
      </w:r>
    </w:p>
    <w:p w14:paraId="606D5A2E" w14:textId="77777777" w:rsidR="000B58D3" w:rsidRDefault="000B58D3" w:rsidP="000B58D3">
      <w:pPr>
        <w:pStyle w:val="Heading4"/>
      </w:pPr>
      <w:r>
        <w:t>Aegis Ashore escalates tensions between China and the U.S.–Japan alliance – China perceives it as Japanese remilitarization and a threat to their second strike capabilities.</w:t>
      </w:r>
    </w:p>
    <w:p w14:paraId="5E298D52" w14:textId="77777777" w:rsidR="000B58D3" w:rsidRPr="00765D05" w:rsidRDefault="000B58D3" w:rsidP="000B58D3">
      <w:pPr>
        <w:rPr>
          <w:rFonts w:ascii="Times New Roman" w:eastAsia="Times New Roman" w:hAnsi="Times New Roman" w:cs="Times New Roman"/>
          <w:sz w:val="24"/>
        </w:rPr>
      </w:pPr>
      <w:r w:rsidRPr="00765D05">
        <w:rPr>
          <w:b/>
        </w:rPr>
        <w:t>Panda 18</w:t>
      </w:r>
      <w:r w:rsidRPr="00765D05">
        <w:t xml:space="preserve"> (Ankit Panda,</w:t>
      </w:r>
      <w:r>
        <w:t xml:space="preserve"> The Diplomat Senior editor specializing in the Asia-Pacific region, </w:t>
      </w:r>
      <w:r w:rsidRPr="00765D05">
        <w:t>“Will Japan's Aegis Ashore Radar Choice Elicit China's Wrath,”</w:t>
      </w:r>
      <w:r>
        <w:t xml:space="preserve"> The Diplomat</w:t>
      </w:r>
      <w:r w:rsidRPr="00765D05">
        <w:t xml:space="preserve">, </w:t>
      </w:r>
      <w:hyperlink r:id="rId79" w:history="1">
        <w:r w:rsidRPr="00765D05">
          <w:t>https://search-proquest-com.dartmouth.idm.oclc.org/docview/2070751498?accountid=10422&amp;rfr_id=info%3Axri%2Fsid%3Aprimo</w:t>
        </w:r>
      </w:hyperlink>
      <w:r w:rsidRPr="00765D05">
        <w:t>)</w:t>
      </w:r>
    </w:p>
    <w:p w14:paraId="7B1F713B" w14:textId="77777777" w:rsidR="000B58D3" w:rsidRPr="00BF25B5" w:rsidRDefault="000B58D3" w:rsidP="000B58D3">
      <w:pPr>
        <w:rPr>
          <w:u w:val="single"/>
        </w:rPr>
      </w:pPr>
      <w:r w:rsidRPr="00765D05">
        <w:rPr>
          <w:sz w:val="14"/>
        </w:rPr>
        <w:t>Earlier this month</w:t>
      </w:r>
      <w:r w:rsidRPr="00CD7E69">
        <w:rPr>
          <w:rStyle w:val="StyleUnderline"/>
        </w:rPr>
        <w:t xml:space="preserve">, reports citing sources within the Japanese Ministry of Defense indicated that </w:t>
      </w:r>
      <w:r w:rsidRPr="00B20FFD">
        <w:rPr>
          <w:rStyle w:val="StyleUnderline"/>
          <w:highlight w:val="cyan"/>
        </w:rPr>
        <w:t>Japan’s deployment of</w:t>
      </w:r>
      <w:r w:rsidRPr="00CD7E69">
        <w:rPr>
          <w:rStyle w:val="StyleUnderline"/>
        </w:rPr>
        <w:t xml:space="preserve"> the </w:t>
      </w:r>
      <w:r w:rsidRPr="00B20FFD">
        <w:rPr>
          <w:rStyle w:val="StyleUnderline"/>
          <w:highlight w:val="cyan"/>
        </w:rPr>
        <w:t>Aegis Ashore</w:t>
      </w:r>
      <w:r w:rsidRPr="00CD7E69">
        <w:rPr>
          <w:rStyle w:val="StyleUnderline"/>
        </w:rPr>
        <w:t xml:space="preserve"> missile defense system </w:t>
      </w:r>
      <w:r w:rsidRPr="00B20FFD">
        <w:rPr>
          <w:rStyle w:val="StyleUnderline"/>
          <w:highlight w:val="cyan"/>
        </w:rPr>
        <w:t xml:space="preserve">will be built around a </w:t>
      </w:r>
      <w:r w:rsidRPr="00FD5589">
        <w:rPr>
          <w:rStyle w:val="StyleUnderline"/>
        </w:rPr>
        <w:t>variant of Lockheed Martin’s</w:t>
      </w:r>
      <w:r w:rsidRPr="00765D05">
        <w:rPr>
          <w:sz w:val="14"/>
        </w:rPr>
        <w:t xml:space="preserve"> still-in-</w:t>
      </w:r>
      <w:r w:rsidRPr="00461CFA">
        <w:rPr>
          <w:sz w:val="14"/>
        </w:rPr>
        <w:t xml:space="preserve">development </w:t>
      </w:r>
      <w:r w:rsidRPr="00B20FFD">
        <w:rPr>
          <w:rStyle w:val="StyleUnderline"/>
          <w:highlight w:val="cyan"/>
        </w:rPr>
        <w:t>Long Range Discrimination Radar</w:t>
      </w:r>
      <w:r w:rsidRPr="00CD7E69">
        <w:rPr>
          <w:rStyle w:val="StyleUnderline"/>
        </w:rPr>
        <w:t xml:space="preserve"> (LRDR), instead of the Raytheon SPY-6 radar</w:t>
      </w:r>
      <w:r w:rsidRPr="00765D05">
        <w:rPr>
          <w:sz w:val="14"/>
        </w:rPr>
        <w:t xml:space="preserve">. While details of the precise LRDR variant Japan will use are unknown, it is likely that the radar will feature reduced range. In any case, the full-fledged LRDR, as described by Lt. Gen. Samuel A. Greaves, the director of the U.S. Missile Defense Agency, in testimony earlier this year is a “midcourse sensor that will provide persistent long-range midcourse discrimination, precision tracking, and hit assessment and improve BMDS target discrimination capability while supporting a more efficient utilization of the GMD interceptor inventory.” Setting aside the suitability of LRDR for Japan’s midcourse interception needs for a moment, </w:t>
      </w:r>
      <w:r w:rsidRPr="00CD7E69">
        <w:rPr>
          <w:rStyle w:val="StyleUnderline"/>
        </w:rPr>
        <w:t xml:space="preserve">it bears interrogating whether </w:t>
      </w:r>
      <w:r w:rsidRPr="00B20FFD">
        <w:rPr>
          <w:rStyle w:val="StyleUnderline"/>
          <w:highlight w:val="cyan"/>
        </w:rPr>
        <w:t>the selection</w:t>
      </w:r>
      <w:r w:rsidRPr="00CD7E69">
        <w:rPr>
          <w:rStyle w:val="StyleUnderline"/>
        </w:rPr>
        <w:t xml:space="preserve"> of </w:t>
      </w:r>
      <w:r w:rsidRPr="00B20FFD">
        <w:rPr>
          <w:rStyle w:val="StyleUnderline"/>
          <w:highlight w:val="cyan"/>
        </w:rPr>
        <w:t>LRDR might emerge as a new thorn in Sino-Japanese relations</w:t>
      </w:r>
      <w:r w:rsidRPr="00CD7E69">
        <w:rPr>
          <w:rStyle w:val="StyleUnderline"/>
        </w:rPr>
        <w:t>.</w:t>
      </w:r>
      <w:r w:rsidRPr="00765D05">
        <w:rPr>
          <w:sz w:val="14"/>
        </w:rPr>
        <w:t xml:space="preserve"> As I explained last year, </w:t>
      </w:r>
      <w:r w:rsidRPr="00CD7E69">
        <w:rPr>
          <w:rStyle w:val="StyleUnderline"/>
        </w:rPr>
        <w:t>China’s over-the-top reaction by U.S. Forces Korea to deploy a Terminal High Altitude Area Defense battery in South Korea had to do primarily with the the advanced, high resolution AN/TPY-2 radar accompanying the launchers—not the launchers themselves</w:t>
      </w:r>
      <w:r w:rsidRPr="00765D05">
        <w:rPr>
          <w:sz w:val="14"/>
        </w:rPr>
        <w:t xml:space="preserve">. Similarly, </w:t>
      </w:r>
      <w:r w:rsidRPr="00CD7E69">
        <w:rPr>
          <w:rStyle w:val="StyleUnderline"/>
        </w:rPr>
        <w:t>even if the LRDR variant deployed by Japan is drastically different from the GMD-supporting primary version in development for the United States, it’s far from clear that China will let that pass.</w:t>
      </w:r>
      <w:r w:rsidRPr="00765D05">
        <w:rPr>
          <w:sz w:val="14"/>
        </w:rPr>
        <w:t xml:space="preserve"> (Beijing declined U.S. invitations for technical talks over THAAD in 2016.) </w:t>
      </w:r>
      <w:r w:rsidRPr="00CD7E69">
        <w:rPr>
          <w:rStyle w:val="StyleUnderline"/>
        </w:rPr>
        <w:t xml:space="preserve">The idea behind Chinese opposition to advanced missile defense sensors in Northeast Asia is simple: </w:t>
      </w:r>
      <w:r w:rsidRPr="00B20FFD">
        <w:rPr>
          <w:rStyle w:val="StyleUnderline"/>
          <w:highlight w:val="cyan"/>
        </w:rPr>
        <w:t xml:space="preserve">China fears </w:t>
      </w:r>
      <w:r w:rsidRPr="00FD5589">
        <w:rPr>
          <w:rStyle w:val="StyleUnderline"/>
        </w:rPr>
        <w:t>that</w:t>
      </w:r>
      <w:r w:rsidRPr="00B20FFD">
        <w:rPr>
          <w:rStyle w:val="StyleUnderline"/>
          <w:highlight w:val="cyan"/>
        </w:rPr>
        <w:t xml:space="preserve"> U.S. </w:t>
      </w:r>
      <w:r w:rsidRPr="00981ACA">
        <w:rPr>
          <w:rStyle w:val="StyleUnderline"/>
        </w:rPr>
        <w:t xml:space="preserve">efforts to establish </w:t>
      </w:r>
      <w:r w:rsidRPr="00B20FFD">
        <w:rPr>
          <w:rStyle w:val="StyleUnderline"/>
          <w:highlight w:val="cyan"/>
        </w:rPr>
        <w:t>theater-wide missile defense sensors could erode</w:t>
      </w:r>
      <w:r w:rsidRPr="00CD7E69">
        <w:rPr>
          <w:rStyle w:val="StyleUnderline"/>
        </w:rPr>
        <w:t xml:space="preserve"> </w:t>
      </w:r>
      <w:r w:rsidRPr="00B20FFD">
        <w:rPr>
          <w:rStyle w:val="StyleUnderline"/>
          <w:highlight w:val="cyan"/>
        </w:rPr>
        <w:t>the efficacy of the country’s</w:t>
      </w:r>
      <w:r w:rsidRPr="00CD7E69">
        <w:rPr>
          <w:rStyle w:val="StyleUnderline"/>
        </w:rPr>
        <w:t xml:space="preserve"> relatively </w:t>
      </w:r>
      <w:r w:rsidRPr="00B20FFD">
        <w:rPr>
          <w:rStyle w:val="StyleUnderline"/>
          <w:highlight w:val="cyan"/>
        </w:rPr>
        <w:t>lean strategic deterrent</w:t>
      </w:r>
      <w:r w:rsidRPr="00B20FFD">
        <w:rPr>
          <w:sz w:val="14"/>
          <w:highlight w:val="cyan"/>
        </w:rPr>
        <w:t>.</w:t>
      </w:r>
      <w:r w:rsidRPr="00765D05">
        <w:rPr>
          <w:sz w:val="14"/>
        </w:rPr>
        <w:t xml:space="preserve"> In specific terms, Beijing was concerned that the United States could operate the AN/TPY-2 radar, now located in South Korea’s Seongju county, in forward-based mode. The United States, meanwhile, has claimed that the radar will operate exclusively in terminal mode, which allows the THAAD system to serve a defensive role against prospective ballistic missile threats from North Korea. Not only is LRDR being designed with support for the United States’ Ground-Based Midcourse Defense (GMD) system in mind, </w:t>
      </w:r>
      <w:r w:rsidRPr="00CD7E69">
        <w:rPr>
          <w:rStyle w:val="StyleUnderline"/>
        </w:rPr>
        <w:t>the</w:t>
      </w:r>
      <w:r w:rsidRPr="00765D05">
        <w:rPr>
          <w:sz w:val="14"/>
        </w:rPr>
        <w:t xml:space="preserve"> U.S. National Security Strategy (</w:t>
      </w:r>
      <w:r w:rsidRPr="00CD7E69">
        <w:rPr>
          <w:rStyle w:val="StyleUnderline"/>
        </w:rPr>
        <w:t>NSS</w:t>
      </w:r>
      <w:r w:rsidRPr="00765D05">
        <w:rPr>
          <w:sz w:val="14"/>
        </w:rPr>
        <w:t xml:space="preserve">) published earlier this year </w:t>
      </w:r>
      <w:r w:rsidRPr="00CD7E69">
        <w:rPr>
          <w:rStyle w:val="StyleUnderline"/>
        </w:rPr>
        <w:t xml:space="preserve">emphasized U.S. intentions to “cooperate on missile defense with Japan and South Korea to move toward an area defense capability.” That’s not the same thing as homeland missile defense, but, along </w:t>
      </w:r>
      <w:r w:rsidRPr="00B20FFD">
        <w:rPr>
          <w:rStyle w:val="StyleUnderline"/>
          <w:highlight w:val="cyan"/>
        </w:rPr>
        <w:t xml:space="preserve">with </w:t>
      </w:r>
      <w:r w:rsidRPr="00FD5589">
        <w:rPr>
          <w:rStyle w:val="StyleUnderline"/>
        </w:rPr>
        <w:t>a prospective</w:t>
      </w:r>
      <w:r w:rsidRPr="00B20FFD">
        <w:rPr>
          <w:rStyle w:val="StyleUnderline"/>
          <w:highlight w:val="cyan"/>
        </w:rPr>
        <w:t xml:space="preserve"> LRDR deployment in Japan, Beijing will have reason for concern</w:t>
      </w:r>
      <w:r w:rsidRPr="00CD7E69">
        <w:rPr>
          <w:rStyle w:val="StyleUnderline"/>
        </w:rPr>
        <w:t>.</w:t>
      </w:r>
      <w:r w:rsidRPr="00765D05">
        <w:rPr>
          <w:sz w:val="14"/>
        </w:rPr>
        <w:t xml:space="preserve"> (The NSS does also note that “enhanced missile defense is not intended to undermine strategic stability or disrupt longstanding strategic relationships with Russia or China,” though the administration’s upcoming Missile Defense Review may tweak that view</w:t>
      </w:r>
      <w:r w:rsidRPr="00CD7E69">
        <w:rPr>
          <w:rStyle w:val="StyleUnderline"/>
        </w:rPr>
        <w:t>.) Should Tokyo give Beijing assurances that its LRDR will be discrete from the U.S. homeland missile defense sensor networks, it’s unlikely that China would take this for granted—China cast aside similar assurances on the AN/TPY-2 deployed in South Korea</w:t>
      </w:r>
      <w:r w:rsidRPr="00765D05">
        <w:rPr>
          <w:sz w:val="14"/>
        </w:rPr>
        <w:t xml:space="preserve">. For the moment, China has not chosen to treat reports of Japan’s selection of LRDR in the same way that it dealt with the THAAD deployment in South Korea. Part of the reason for this might be that the Japanese Ministry of Defense has yet to confirm the decision on-the-record, or, more realistically, that Japan’s deployment of Aegis Ashore remains years away in 2023. Tokyo and Beijing are currently undergoing a broader diplomatic thaw anyway and it may not be in China’s interest to rock the boat over a deployment that is far from proximate. Either way, the few Chinese official statements that have addressed the Japanese Aegis Ashore deployment decision have been careful not to overtly condemn Tokyo. Last August, following U.S.-Japan military-to-military talks on Aegis Ashore deployment acceleration, the Chinese Ministry of Foreign Affairs issued a cautionary note, but stopped short of condemning Japan. “The Chinese government always maintains that the missile defense issue should be handled cautiously as it bears on global strategic stability and the mutual trust between major countries,” </w:t>
      </w:r>
      <w:r w:rsidRPr="00CD7E69">
        <w:rPr>
          <w:rStyle w:val="StyleUnderline"/>
        </w:rPr>
        <w:t>spokesperson Hua Chunying</w:t>
      </w:r>
      <w:r w:rsidRPr="00765D05">
        <w:rPr>
          <w:sz w:val="14"/>
        </w:rPr>
        <w:t xml:space="preserve"> added at the time. “While taking into account their own security interests, all relevant parties should respect the legitimate security concerns of other countries, jointly follow the principles of upholding global strategic stability and undiminished security for all countries and safeguard the international security environment featuring peace, stability, equality, mutual trust, cooperation and win-win outcomes,” she added. In December, when Japan’s decision to select Aegis Ashore over THAAD was announcement, Hua</w:t>
      </w:r>
      <w:r w:rsidRPr="00CD7E69">
        <w:rPr>
          <w:rStyle w:val="StyleUnderline"/>
        </w:rPr>
        <w:t xml:space="preserve"> was</w:t>
      </w:r>
      <w:r w:rsidRPr="00765D05">
        <w:rPr>
          <w:sz w:val="14"/>
        </w:rPr>
        <w:t xml:space="preserve"> more </w:t>
      </w:r>
      <w:r w:rsidRPr="00CD7E69">
        <w:rPr>
          <w:rStyle w:val="StyleUnderline"/>
        </w:rPr>
        <w:t>pointed in her criticism</w:t>
      </w:r>
      <w:r w:rsidRPr="00765D05">
        <w:rPr>
          <w:sz w:val="14"/>
        </w:rPr>
        <w:t xml:space="preserve">, </w:t>
      </w:r>
      <w:r w:rsidRPr="00CD7E69">
        <w:rPr>
          <w:rStyle w:val="StyleUnderline"/>
        </w:rPr>
        <w:t>tying Tokyo’s procurement decision to historical tensions in East Asia. “</w:t>
      </w:r>
      <w:r w:rsidRPr="00B20FFD">
        <w:rPr>
          <w:rStyle w:val="StyleUnderline"/>
          <w:highlight w:val="cyan"/>
        </w:rPr>
        <w:t>Due to</w:t>
      </w:r>
      <w:r w:rsidRPr="00CD7E69">
        <w:rPr>
          <w:rStyle w:val="StyleUnderline"/>
        </w:rPr>
        <w:t xml:space="preserve"> what happened in </w:t>
      </w:r>
      <w:r w:rsidRPr="00B20FFD">
        <w:rPr>
          <w:rStyle w:val="StyleUnderline"/>
          <w:highlight w:val="cyan"/>
        </w:rPr>
        <w:t>history, Japan’s moves in</w:t>
      </w:r>
      <w:r w:rsidRPr="00CD7E69">
        <w:rPr>
          <w:rStyle w:val="StyleUnderline"/>
        </w:rPr>
        <w:t xml:space="preserve"> the fields of </w:t>
      </w:r>
      <w:r w:rsidRPr="00B20FFD">
        <w:rPr>
          <w:rStyle w:val="StyleUnderline"/>
          <w:highlight w:val="cyan"/>
        </w:rPr>
        <w:t>military and security are always followed closely by its</w:t>
      </w:r>
      <w:r w:rsidRPr="00CD7E69">
        <w:rPr>
          <w:rStyle w:val="StyleUnderline"/>
        </w:rPr>
        <w:t xml:space="preserve"> Asian </w:t>
      </w:r>
      <w:r w:rsidRPr="00B20FFD">
        <w:rPr>
          <w:rStyle w:val="StyleUnderline"/>
          <w:highlight w:val="cyan"/>
        </w:rPr>
        <w:t>neighbors</w:t>
      </w:r>
      <w:r w:rsidRPr="00CD7E69">
        <w:rPr>
          <w:rStyle w:val="StyleUnderline"/>
        </w:rPr>
        <w:t xml:space="preserve"> and the international community</w:t>
      </w:r>
      <w:r w:rsidRPr="00765D05">
        <w:rPr>
          <w:sz w:val="14"/>
        </w:rPr>
        <w:t>.” She continued: “</w:t>
      </w:r>
      <w:r w:rsidRPr="00B20FFD">
        <w:rPr>
          <w:rStyle w:val="StyleUnderline"/>
          <w:highlight w:val="cyan"/>
        </w:rPr>
        <w:t>When it comes to the anti-missile issue, the Chinese</w:t>
      </w:r>
      <w:r w:rsidRPr="00CD7E69">
        <w:rPr>
          <w:rStyle w:val="StyleUnderline"/>
        </w:rPr>
        <w:t xml:space="preserve"> </w:t>
      </w:r>
      <w:r w:rsidRPr="00B20FFD">
        <w:rPr>
          <w:rStyle w:val="StyleUnderline"/>
          <w:highlight w:val="cyan"/>
        </w:rPr>
        <w:t>governmen</w:t>
      </w:r>
      <w:r w:rsidRPr="00CD7E69">
        <w:rPr>
          <w:rStyle w:val="StyleUnderline"/>
        </w:rPr>
        <w:t xml:space="preserve">t </w:t>
      </w:r>
      <w:r w:rsidRPr="00765D05">
        <w:rPr>
          <w:sz w:val="14"/>
        </w:rPr>
        <w:t xml:space="preserve">always </w:t>
      </w:r>
      <w:r w:rsidRPr="00B20FFD">
        <w:rPr>
          <w:rStyle w:val="StyleUnderline"/>
          <w:highlight w:val="cyan"/>
        </w:rPr>
        <w:t>believes</w:t>
      </w:r>
      <w:r w:rsidRPr="00CD7E69">
        <w:rPr>
          <w:rStyle w:val="StyleUnderline"/>
        </w:rPr>
        <w:t xml:space="preserve"> that </w:t>
      </w:r>
      <w:r w:rsidRPr="00B20FFD">
        <w:rPr>
          <w:rStyle w:val="StyleUnderline"/>
          <w:highlight w:val="cyan"/>
        </w:rPr>
        <w:t xml:space="preserve">it bears on the global strategic stability and </w:t>
      </w:r>
      <w:r w:rsidRPr="00B20FFD">
        <w:rPr>
          <w:rStyle w:val="StyleUnderline"/>
        </w:rPr>
        <w:t>the</w:t>
      </w:r>
      <w:r w:rsidRPr="00B20FFD">
        <w:rPr>
          <w:rStyle w:val="StyleUnderline"/>
          <w:highlight w:val="cyan"/>
        </w:rPr>
        <w:t xml:space="preserve"> mutual trust between countries</w:t>
      </w:r>
      <w:r w:rsidRPr="00CD7E69">
        <w:rPr>
          <w:rStyle w:val="StyleUnderline"/>
        </w:rPr>
        <w:t>.</w:t>
      </w:r>
      <w:r w:rsidRPr="00765D05">
        <w:rPr>
          <w:sz w:val="14"/>
        </w:rPr>
        <w:t xml:space="preserve"> It bears noting, however, that we have yet to see anything from China coming close to the high-level critical rhetoric that South Korea saw when in exploratory talks over the deployment of THAAD on its territory. As the United States and South Korea debated the merits of deployment, none other than Chinese Foreign Minister Wang Yi felt it necessary, as early as February 2016, to emphasize that “the monitoring scope of [THAAD’s AN/TPY-2] X-Band radar, goes far beyond the defense need of the Korean Peninsula.” The official Chinese reaction was specific. </w:t>
      </w:r>
      <w:r w:rsidRPr="00B20FFD">
        <w:rPr>
          <w:rStyle w:val="StyleUnderline"/>
          <w:highlight w:val="cyan"/>
        </w:rPr>
        <w:t>Tokyo may find itself facing</w:t>
      </w:r>
      <w:r w:rsidRPr="00765D05">
        <w:rPr>
          <w:sz w:val="14"/>
        </w:rPr>
        <w:t xml:space="preserve"> similar </w:t>
      </w:r>
      <w:r w:rsidRPr="00B20FFD">
        <w:rPr>
          <w:rStyle w:val="StyleUnderline"/>
          <w:highlight w:val="cyan"/>
        </w:rPr>
        <w:t xml:space="preserve">Chinese concerns </w:t>
      </w:r>
      <w:r w:rsidRPr="00FD5589">
        <w:rPr>
          <w:rStyle w:val="StyleUnderline"/>
          <w:highlight w:val="cyan"/>
        </w:rPr>
        <w:t>as 2023 approaches</w:t>
      </w:r>
      <w:r w:rsidRPr="00765D05">
        <w:rPr>
          <w:rStyle w:val="StyleUnderline"/>
        </w:rPr>
        <w:t xml:space="preserve"> and </w:t>
      </w:r>
      <w:r w:rsidRPr="00FD5589">
        <w:rPr>
          <w:rStyle w:val="StyleUnderline"/>
        </w:rPr>
        <w:t xml:space="preserve">more specifics emerge about its Aegis Ashore </w:t>
      </w:r>
      <w:r w:rsidRPr="00B20FFD">
        <w:rPr>
          <w:rStyle w:val="StyleUnderline"/>
        </w:rPr>
        <w:t>deployment</w:t>
      </w:r>
      <w:r w:rsidRPr="00765D05">
        <w:rPr>
          <w:rStyle w:val="StyleUnderline"/>
        </w:rPr>
        <w:t xml:space="preserve"> </w:t>
      </w:r>
      <w:r w:rsidRPr="00FD5589">
        <w:rPr>
          <w:rStyle w:val="StyleUnderline"/>
        </w:rPr>
        <w:t>plans</w:t>
      </w:r>
      <w:r w:rsidRPr="00765D05">
        <w:rPr>
          <w:rStyle w:val="StyleUnderline"/>
        </w:rPr>
        <w:t>. In the meantime, China is no doubt going to keep a close eye on Japan’s choices and evolving U.S.-Japan cooperation on ballistic missile defense.</w:t>
      </w:r>
    </w:p>
    <w:p w14:paraId="0047DA9A" w14:textId="77777777" w:rsidR="000B58D3" w:rsidRDefault="000B58D3" w:rsidP="000B58D3">
      <w:pPr>
        <w:pStyle w:val="Heading4"/>
      </w:pPr>
      <w:r w:rsidRPr="00BF7B95">
        <w:t>Aegis Ashore’s advanced missile defense capabilities wreck Chin</w:t>
      </w:r>
      <w:r>
        <w:t>ese deterrence - spurs</w:t>
      </w:r>
      <w:r w:rsidRPr="00BF7B95">
        <w:t xml:space="preserve"> nuclear </w:t>
      </w:r>
      <w:r>
        <w:t>modernization and expansion</w:t>
      </w:r>
    </w:p>
    <w:p w14:paraId="5F99E44A" w14:textId="77777777" w:rsidR="000B58D3" w:rsidRPr="00BF7B95" w:rsidRDefault="000B58D3" w:rsidP="000B58D3">
      <w:r w:rsidRPr="00BF7B95">
        <w:rPr>
          <w:b/>
        </w:rPr>
        <w:t>Zhang 15</w:t>
      </w:r>
      <w:r>
        <w:t xml:space="preserve"> (Dr. Baohui</w:t>
      </w:r>
      <w:r w:rsidRPr="00BF7B95">
        <w:t xml:space="preserve"> Zhang, </w:t>
      </w:r>
      <w:r>
        <w:t xml:space="preserve">Linghan University Political Science Professor and Asian Pacific Studies Director, </w:t>
      </w:r>
      <w:r w:rsidRPr="00BF7B95">
        <w:rPr>
          <w:i/>
        </w:rPr>
        <w:t>China's Assertive Nuclear Posture: State Security in an Anarchic International Order</w:t>
      </w:r>
      <w:r>
        <w:t xml:space="preserve">, </w:t>
      </w:r>
      <w:r w:rsidRPr="00BF7B95">
        <w:t>2015, pp. 103-4</w:t>
      </w:r>
      <w:r>
        <w:t>)</w:t>
      </w:r>
    </w:p>
    <w:p w14:paraId="2DD7DA61" w14:textId="77777777" w:rsidR="000B58D3" w:rsidRDefault="000B58D3" w:rsidP="000B58D3">
      <w:pPr>
        <w:rPr>
          <w:rStyle w:val="StyleUnderline"/>
        </w:rPr>
      </w:pPr>
      <w:r w:rsidRPr="00B20FFD">
        <w:rPr>
          <w:rStyle w:val="StyleUnderline"/>
          <w:highlight w:val="cyan"/>
        </w:rPr>
        <w:t>China’s</w:t>
      </w:r>
      <w:r w:rsidRPr="008310A7">
        <w:rPr>
          <w:rStyle w:val="StyleUnderline"/>
        </w:rPr>
        <w:t xml:space="preserve"> recent </w:t>
      </w:r>
      <w:r w:rsidRPr="00B20FFD">
        <w:rPr>
          <w:rStyle w:val="StyleUnderline"/>
          <w:highlight w:val="cyan"/>
        </w:rPr>
        <w:t xml:space="preserve">efforts to modernize and expand </w:t>
      </w:r>
      <w:r w:rsidRPr="00B20FFD">
        <w:rPr>
          <w:rStyle w:val="StyleUnderline"/>
        </w:rPr>
        <w:t>its</w:t>
      </w:r>
      <w:r w:rsidRPr="00B20FFD">
        <w:rPr>
          <w:rStyle w:val="StyleUnderline"/>
          <w:highlight w:val="cyan"/>
        </w:rPr>
        <w:t xml:space="preserve"> offensive nuclear capabilities are rooted in the rise of</w:t>
      </w:r>
      <w:r>
        <w:rPr>
          <w:rStyle w:val="StyleUnderline"/>
        </w:rPr>
        <w:t xml:space="preserve"> </w:t>
      </w:r>
      <w:r w:rsidRPr="008310A7">
        <w:rPr>
          <w:rFonts w:ascii="Helvetica" w:eastAsia="Times New Roman" w:hAnsi="Helvetica" w:cs="Times New Roman"/>
          <w:sz w:val="14"/>
          <w:szCs w:val="23"/>
        </w:rPr>
        <w:t xml:space="preserve">the </w:t>
      </w:r>
      <w:r w:rsidRPr="00B20FFD">
        <w:rPr>
          <w:rStyle w:val="StyleUnderline"/>
          <w:highlight w:val="cyan"/>
        </w:rPr>
        <w:t>US</w:t>
      </w:r>
      <w:r w:rsidRPr="008310A7">
        <w:rPr>
          <w:rStyle w:val="StyleUnderline"/>
        </w:rPr>
        <w:t xml:space="preserve"> </w:t>
      </w:r>
      <w:r w:rsidRPr="00B20FFD">
        <w:rPr>
          <w:rStyle w:val="StyleUnderline"/>
          <w:highlight w:val="cyan"/>
        </w:rPr>
        <w:t xml:space="preserve">defensive systems that </w:t>
      </w:r>
      <w:r w:rsidRPr="00670B02">
        <w:rPr>
          <w:rStyle w:val="StyleUnderline"/>
        </w:rPr>
        <w:t>could</w:t>
      </w:r>
      <w:r w:rsidRPr="008310A7">
        <w:rPr>
          <w:rStyle w:val="StyleUnderline"/>
        </w:rPr>
        <w:t xml:space="preserve"> seriously </w:t>
      </w:r>
      <w:r w:rsidRPr="00B20FFD">
        <w:rPr>
          <w:rStyle w:val="StyleUnderline"/>
          <w:highlight w:val="cyan"/>
        </w:rPr>
        <w:t>compromise Chinese nuclear deterrence</w:t>
      </w:r>
      <w:r w:rsidRPr="008310A7">
        <w:rPr>
          <w:rFonts w:ascii="Helvetica" w:eastAsia="Times New Roman" w:hAnsi="Helvetica" w:cs="Times New Roman"/>
          <w:sz w:val="14"/>
          <w:szCs w:val="23"/>
        </w:rPr>
        <w:t>. US missile</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defense, which includes both ground-based midcourse defense system (GMD) and various theater-</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oriented missile defense (TMD) systems, is widely seen by Chinese military experts as a fundamental</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threat to its strategic deterrence. Until recently, the Chinese military tended to believe that US missile</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defense could not effectively deter major nuclear powers such as China and Russia. However, </w:t>
      </w:r>
      <w:r w:rsidRPr="00B20FFD">
        <w:rPr>
          <w:rStyle w:val="StyleUnderline"/>
          <w:highlight w:val="cyan"/>
        </w:rPr>
        <w:t>due to the</w:t>
      </w:r>
      <w:r>
        <w:rPr>
          <w:rStyle w:val="StyleUnderline"/>
        </w:rPr>
        <w:t xml:space="preserve"> </w:t>
      </w:r>
      <w:r w:rsidRPr="008310A7">
        <w:rPr>
          <w:rStyle w:val="StyleUnderline"/>
        </w:rPr>
        <w:t xml:space="preserve">steady </w:t>
      </w:r>
      <w:r w:rsidRPr="00B20FFD">
        <w:rPr>
          <w:rStyle w:val="StyleUnderline"/>
          <w:highlight w:val="cyan"/>
        </w:rPr>
        <w:t xml:space="preserve">maturing of a multilayered </w:t>
      </w:r>
      <w:r w:rsidRPr="00B20FFD">
        <w:rPr>
          <w:rStyle w:val="StyleUnderline"/>
        </w:rPr>
        <w:t>US</w:t>
      </w:r>
      <w:r w:rsidRPr="00B20FFD">
        <w:rPr>
          <w:rStyle w:val="StyleUnderline"/>
          <w:highlight w:val="cyan"/>
        </w:rPr>
        <w:t xml:space="preserve"> missile defense, </w:t>
      </w:r>
      <w:r w:rsidRPr="00276434">
        <w:rPr>
          <w:rStyle w:val="StyleUnderline"/>
        </w:rPr>
        <w:t>Chinese</w:t>
      </w:r>
      <w:r w:rsidRPr="00B20FFD">
        <w:rPr>
          <w:rStyle w:val="StyleUnderline"/>
          <w:highlight w:val="cyan"/>
        </w:rPr>
        <w:t xml:space="preserve"> nuclear experts are losing confidence in China’s offensive capabilities</w:t>
      </w:r>
      <w:r w:rsidRPr="00B20FFD">
        <w:rPr>
          <w:rFonts w:ascii="Helvetica" w:eastAsia="Times New Roman" w:hAnsi="Helvetica" w:cs="Times New Roman"/>
          <w:sz w:val="14"/>
          <w:szCs w:val="23"/>
          <w:highlight w:val="cyan"/>
        </w:rPr>
        <w:t>.</w:t>
      </w:r>
      <w:r w:rsidRPr="008310A7">
        <w:rPr>
          <w:rFonts w:ascii="Helvetica" w:eastAsia="Times New Roman" w:hAnsi="Helvetica" w:cs="Times New Roman"/>
          <w:sz w:val="14"/>
          <w:szCs w:val="23"/>
        </w:rPr>
        <w:t xml:space="preserve"> This pessimism is best shown in an important 2008 interview of Wang</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Wenchao in a Chinese military magazine. As identified by the magazine, Wang is </w:t>
      </w:r>
      <w:r w:rsidRPr="008310A7">
        <w:rPr>
          <w:rStyle w:val="StyleUnderline"/>
        </w:rPr>
        <w:t>the chief designer of</w:t>
      </w:r>
      <w:r>
        <w:rPr>
          <w:rStyle w:val="StyleUnderline"/>
        </w:rPr>
        <w:t xml:space="preserve"> </w:t>
      </w:r>
      <w:r w:rsidRPr="008310A7">
        <w:rPr>
          <w:rStyle w:val="StyleUnderline"/>
        </w:rPr>
        <w:t>China’s sea-based strategic missiles</w:t>
      </w:r>
      <w:r w:rsidRPr="008310A7">
        <w:rPr>
          <w:rFonts w:ascii="Helvetica" w:eastAsia="Times New Roman" w:hAnsi="Helvetica" w:cs="Times New Roman"/>
          <w:sz w:val="14"/>
          <w:szCs w:val="23"/>
        </w:rPr>
        <w:t xml:space="preserve">. In this interview, Wang </w:t>
      </w:r>
      <w:r w:rsidRPr="008310A7">
        <w:rPr>
          <w:rStyle w:val="StyleUnderline"/>
        </w:rPr>
        <w:t>expressed grave pessimism about the ability</w:t>
      </w:r>
      <w:r>
        <w:rPr>
          <w:rStyle w:val="StyleUnderline"/>
        </w:rPr>
        <w:t xml:space="preserve"> </w:t>
      </w:r>
      <w:r w:rsidRPr="008310A7">
        <w:rPr>
          <w:rStyle w:val="StyleUnderline"/>
        </w:rPr>
        <w:t>of Chinese nuclear forces to penetrate US missile defense</w:t>
      </w:r>
      <w:r w:rsidRPr="008310A7">
        <w:rPr>
          <w:rFonts w:ascii="Helvetica" w:eastAsia="Times New Roman" w:hAnsi="Helvetica" w:cs="Times New Roman"/>
          <w:sz w:val="14"/>
          <w:szCs w:val="23"/>
        </w:rPr>
        <w:t>. As he stated, “I have done a research: facing</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a multi-tiered missile defense system, if any single layer can achieve a success rate of 70%, then 100</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single warhead missiles could all be intercepted even if they are mounting a simultaneous attack.” 24</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Therefore, Yao Yunzhu, a PLA nuclear strategist at the Academy of Military Sciences, suggests that US</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missile defense has had a profound impact on China’s nuclear deterrence. As she points out, “missile</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defense has made China increasingly worried about the credibility of its deterrence against the United</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States. ... Among the many influences on Chinese nuclear thinking, the development and deployment of</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missile defense is the most important one. </w:t>
      </w:r>
      <w:r w:rsidRPr="009E57A4">
        <w:rPr>
          <w:rStyle w:val="StyleUnderline"/>
          <w:highlight w:val="cyan"/>
        </w:rPr>
        <w:t>China must</w:t>
      </w:r>
      <w:r w:rsidRPr="008310A7">
        <w:rPr>
          <w:rStyle w:val="StyleUnderline"/>
        </w:rPr>
        <w:t xml:space="preserve"> consider how to </w:t>
      </w:r>
      <w:r w:rsidRPr="009E57A4">
        <w:rPr>
          <w:rStyle w:val="StyleUnderline"/>
          <w:highlight w:val="cyan"/>
        </w:rPr>
        <w:t>maintain a credible second strike capability against US missile defense</w:t>
      </w:r>
      <w:r w:rsidRPr="008310A7">
        <w:rPr>
          <w:rFonts w:ascii="Helvetica" w:eastAsia="Times New Roman" w:hAnsi="Helvetica" w:cs="Times New Roman"/>
          <w:sz w:val="14"/>
          <w:szCs w:val="23"/>
        </w:rPr>
        <w:t xml:space="preserve">.” 25 </w:t>
      </w:r>
      <w:r w:rsidRPr="008310A7">
        <w:rPr>
          <w:rStyle w:val="StyleUnderline"/>
        </w:rPr>
        <w:t xml:space="preserve">Wu </w:t>
      </w:r>
      <w:r w:rsidRPr="009E57A4">
        <w:rPr>
          <w:rStyle w:val="StyleUnderline"/>
          <w:highlight w:val="cyan"/>
        </w:rPr>
        <w:t>Chunsi</w:t>
      </w:r>
      <w:r w:rsidRPr="008310A7">
        <w:rPr>
          <w:rStyle w:val="StyleUnderline"/>
        </w:rPr>
        <w:t>, a civilian expert on nuclear deterrence,</w:t>
      </w:r>
      <w:r>
        <w:rPr>
          <w:rStyle w:val="StyleUnderline"/>
        </w:rPr>
        <w:t xml:space="preserve"> </w:t>
      </w:r>
      <w:r w:rsidRPr="009E57A4">
        <w:rPr>
          <w:rStyle w:val="StyleUnderline"/>
          <w:highlight w:val="cyan"/>
        </w:rPr>
        <w:t>emphasizes the impact of</w:t>
      </w:r>
      <w:r w:rsidRPr="008310A7">
        <w:rPr>
          <w:rStyle w:val="StyleUnderline"/>
        </w:rPr>
        <w:t xml:space="preserve"> US </w:t>
      </w:r>
      <w:r w:rsidRPr="009E57A4">
        <w:rPr>
          <w:rStyle w:val="StyleUnderline"/>
          <w:highlight w:val="cyan"/>
        </w:rPr>
        <w:t>missile defense on China’s no-first-use doctrin</w:t>
      </w:r>
      <w:r w:rsidRPr="008310A7">
        <w:rPr>
          <w:rStyle w:val="StyleUnderline"/>
        </w:rPr>
        <w:t>e</w:t>
      </w:r>
      <w:r w:rsidRPr="008310A7">
        <w:rPr>
          <w:rFonts w:ascii="Helvetica" w:eastAsia="Times New Roman" w:hAnsi="Helvetica" w:cs="Times New Roman"/>
          <w:sz w:val="14"/>
          <w:szCs w:val="23"/>
        </w:rPr>
        <w:t xml:space="preserve">. She argues that </w:t>
      </w:r>
      <w:r w:rsidRPr="009E57A4">
        <w:rPr>
          <w:rStyle w:val="StyleUnderline"/>
          <w:highlight w:val="cyan"/>
        </w:rPr>
        <w:t>missile defense makes</w:t>
      </w:r>
      <w:r w:rsidRPr="008310A7">
        <w:rPr>
          <w:rStyle w:val="StyleUnderline"/>
        </w:rPr>
        <w:t xml:space="preserve"> the doctrine increasingly </w:t>
      </w:r>
      <w:r w:rsidRPr="009E57A4">
        <w:rPr>
          <w:rStyle w:val="StyleUnderline"/>
          <w:highlight w:val="cyan"/>
        </w:rPr>
        <w:t>difficult to maintain because it gives the US</w:t>
      </w:r>
      <w:r w:rsidRPr="008310A7">
        <w:rPr>
          <w:rStyle w:val="StyleUnderline"/>
        </w:rPr>
        <w:t xml:space="preserve">A </w:t>
      </w:r>
      <w:r w:rsidRPr="009E57A4">
        <w:rPr>
          <w:rStyle w:val="StyleUnderline"/>
          <w:highlight w:val="cyan"/>
        </w:rPr>
        <w:t xml:space="preserve">a double advantage in offensive first-strike capability and </w:t>
      </w:r>
      <w:r w:rsidRPr="009E57A4">
        <w:rPr>
          <w:rStyle w:val="StyleUnderline"/>
        </w:rPr>
        <w:t xml:space="preserve">a </w:t>
      </w:r>
      <w:r w:rsidRPr="009E57A4">
        <w:rPr>
          <w:rStyle w:val="StyleUnderline"/>
          <w:highlight w:val="cyan"/>
        </w:rPr>
        <w:t xml:space="preserve">credible defensive </w:t>
      </w:r>
      <w:r w:rsidRPr="00981ACA">
        <w:rPr>
          <w:rStyle w:val="StyleUnderline"/>
          <w:highlight w:val="cyan"/>
        </w:rPr>
        <w:t>capability.</w:t>
      </w:r>
      <w:r w:rsidRPr="008310A7">
        <w:rPr>
          <w:rFonts w:ascii="Helvetica" w:eastAsia="Times New Roman" w:hAnsi="Helvetica" w:cs="Times New Roman"/>
          <w:sz w:val="14"/>
          <w:szCs w:val="23"/>
        </w:rPr>
        <w:t xml:space="preserve"> As she observes: China’s</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No First Use constrains its ability to counter American missile defense systems. Assuming a war between</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the two countries, </w:t>
      </w:r>
      <w:r w:rsidRPr="009E57A4">
        <w:rPr>
          <w:rStyle w:val="StyleUnderline"/>
          <w:highlight w:val="cyan"/>
        </w:rPr>
        <w:t>China</w:t>
      </w:r>
      <w:r w:rsidRPr="008310A7">
        <w:rPr>
          <w:rStyle w:val="StyleUnderline"/>
        </w:rPr>
        <w:t>, limited by its No First Use policy</w:t>
      </w:r>
      <w:r w:rsidRPr="008310A7">
        <w:rPr>
          <w:rFonts w:ascii="Helvetica" w:eastAsia="Times New Roman" w:hAnsi="Helvetica" w:cs="Times New Roman"/>
          <w:sz w:val="14"/>
          <w:szCs w:val="23"/>
        </w:rPr>
        <w:t xml:space="preserve">, obviously </w:t>
      </w:r>
      <w:r w:rsidRPr="009E57A4">
        <w:rPr>
          <w:rStyle w:val="StyleUnderline"/>
          <w:highlight w:val="cyan"/>
        </w:rPr>
        <w:t>could not launch a first strike</w:t>
      </w:r>
      <w:r w:rsidRPr="008310A7">
        <w:rPr>
          <w:rStyle w:val="StyleUnderline"/>
        </w:rPr>
        <w:t xml:space="preserve"> against</w:t>
      </w:r>
      <w:r>
        <w:rPr>
          <w:rStyle w:val="StyleUnderline"/>
        </w:rPr>
        <w:t xml:space="preserve"> </w:t>
      </w:r>
      <w:r w:rsidRPr="008310A7">
        <w:rPr>
          <w:rStyle w:val="StyleUnderline"/>
        </w:rPr>
        <w:t>the United States</w:t>
      </w:r>
      <w:r w:rsidRPr="008310A7">
        <w:rPr>
          <w:rFonts w:ascii="Helvetica" w:eastAsia="Times New Roman" w:hAnsi="Helvetica" w:cs="Times New Roman"/>
          <w:sz w:val="14"/>
          <w:szCs w:val="23"/>
        </w:rPr>
        <w:t xml:space="preserve">. On the other hand, </w:t>
      </w:r>
      <w:r w:rsidRPr="008310A7">
        <w:rPr>
          <w:rStyle w:val="StyleUnderline"/>
        </w:rPr>
        <w:t xml:space="preserve">the limited number of </w:t>
      </w:r>
      <w:r w:rsidRPr="009E57A4">
        <w:rPr>
          <w:rStyle w:val="StyleUnderline"/>
          <w:highlight w:val="cyan"/>
        </w:rPr>
        <w:t>Chinese nuclear missiles would</w:t>
      </w:r>
      <w:r w:rsidRPr="008310A7">
        <w:rPr>
          <w:rStyle w:val="StyleUnderline"/>
        </w:rPr>
        <w:t xml:space="preserve"> definitely</w:t>
      </w:r>
      <w:r>
        <w:rPr>
          <w:rStyle w:val="StyleUnderline"/>
        </w:rPr>
        <w:t xml:space="preserve"> </w:t>
      </w:r>
      <w:r w:rsidRPr="009E57A4">
        <w:rPr>
          <w:rStyle w:val="StyleUnderline"/>
          <w:highlight w:val="cyan"/>
        </w:rPr>
        <w:t>become targets for American preemptive strikes</w:t>
      </w:r>
      <w:r w:rsidRPr="008310A7">
        <w:rPr>
          <w:rStyle w:val="StyleUnderline"/>
        </w:rPr>
        <w:t>.</w:t>
      </w:r>
      <w:r w:rsidRPr="008310A7">
        <w:rPr>
          <w:rFonts w:ascii="Helvetica" w:eastAsia="Times New Roman" w:hAnsi="Helvetica" w:cs="Times New Roman"/>
          <w:sz w:val="14"/>
          <w:szCs w:val="23"/>
        </w:rPr>
        <w:t xml:space="preserve"> Given the US ability to attack hard targets, </w:t>
      </w:r>
      <w:r w:rsidRPr="009E57A4">
        <w:rPr>
          <w:rStyle w:val="StyleUnderline"/>
          <w:highlight w:val="cyan"/>
        </w:rPr>
        <w:t>how many of China’s</w:t>
      </w:r>
      <w:r w:rsidRPr="008310A7">
        <w:rPr>
          <w:rStyle w:val="StyleUnderline"/>
        </w:rPr>
        <w:t xml:space="preserve"> intercontinental </w:t>
      </w:r>
      <w:r w:rsidRPr="009E57A4">
        <w:rPr>
          <w:rStyle w:val="StyleUnderline"/>
          <w:highlight w:val="cyan"/>
        </w:rPr>
        <w:t xml:space="preserve">missiles could survive a first strike and then manage to penetrate </w:t>
      </w:r>
      <w:r w:rsidRPr="009E57A4">
        <w:rPr>
          <w:rStyle w:val="StyleUnderline"/>
        </w:rPr>
        <w:t>American</w:t>
      </w:r>
      <w:r w:rsidRPr="009E57A4">
        <w:rPr>
          <w:rStyle w:val="StyleUnderline"/>
          <w:highlight w:val="cyan"/>
        </w:rPr>
        <w:t xml:space="preserve"> missile defense system</w:t>
      </w:r>
      <w:r w:rsidRPr="008310A7">
        <w:rPr>
          <w:rStyle w:val="StyleUnderline"/>
        </w:rPr>
        <w:t>s?</w:t>
      </w:r>
      <w:r w:rsidRPr="008310A7">
        <w:rPr>
          <w:rFonts w:ascii="Helvetica" w:eastAsia="Times New Roman" w:hAnsi="Helvetica" w:cs="Times New Roman"/>
          <w:sz w:val="14"/>
          <w:szCs w:val="23"/>
        </w:rPr>
        <w:t xml:space="preserve"> This obviously is an important issue for the Chinese strategic community to</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consider. 26 Recently, </w:t>
      </w:r>
      <w:r w:rsidRPr="00FD4C85">
        <w:rPr>
          <w:rStyle w:val="StyleUnderline"/>
        </w:rPr>
        <w:t>Chinese strategists have been focusing on the threat posed by a sea-based</w:t>
      </w:r>
      <w:r>
        <w:rPr>
          <w:rStyle w:val="StyleUnderline"/>
        </w:rPr>
        <w:t xml:space="preserve"> </w:t>
      </w:r>
      <w:r w:rsidRPr="00FD4C85">
        <w:rPr>
          <w:rStyle w:val="StyleUnderline"/>
        </w:rPr>
        <w:t xml:space="preserve">theater missile defense </w:t>
      </w:r>
      <w:r w:rsidRPr="008310A7">
        <w:rPr>
          <w:rFonts w:ascii="Helvetica" w:eastAsia="Times New Roman" w:hAnsi="Helvetica" w:cs="Times New Roman"/>
          <w:sz w:val="14"/>
          <w:szCs w:val="23"/>
        </w:rPr>
        <w:t xml:space="preserve">(TMD) </w:t>
      </w:r>
      <w:r w:rsidRPr="00FD4C85">
        <w:rPr>
          <w:rStyle w:val="StyleUnderline"/>
        </w:rPr>
        <w:t>system</w:t>
      </w:r>
      <w:r w:rsidRPr="008310A7">
        <w:rPr>
          <w:rFonts w:ascii="Helvetica" w:eastAsia="Times New Roman" w:hAnsi="Helvetica" w:cs="Times New Roman"/>
          <w:sz w:val="14"/>
          <w:szCs w:val="23"/>
        </w:rPr>
        <w:t xml:space="preserve">. This system, </w:t>
      </w:r>
      <w:r w:rsidRPr="00FD4C85">
        <w:rPr>
          <w:rStyle w:val="StyleUnderline"/>
        </w:rPr>
        <w:t>based on Aegis equipped warships</w:t>
      </w:r>
      <w:r w:rsidRPr="008310A7">
        <w:rPr>
          <w:rFonts w:ascii="Helvetica" w:eastAsia="Times New Roman" w:hAnsi="Helvetica" w:cs="Times New Roman"/>
          <w:sz w:val="14"/>
          <w:szCs w:val="23"/>
        </w:rPr>
        <w:t>, is already</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becoming operational and is being deployed very </w:t>
      </w:r>
      <w:r w:rsidRPr="00FD4C85">
        <w:rPr>
          <w:rStyle w:val="StyleUnderline"/>
        </w:rPr>
        <w:t>close to China</w:t>
      </w:r>
      <w:r w:rsidRPr="008310A7">
        <w:rPr>
          <w:rFonts w:ascii="Helvetica" w:eastAsia="Times New Roman" w:hAnsi="Helvetica" w:cs="Times New Roman"/>
          <w:sz w:val="14"/>
          <w:szCs w:val="23"/>
        </w:rPr>
        <w:t>. A Chinese military magazine organized</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a symposium to examine the impact of US sea-based missile defense on China’s nuclear deterrence.</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One article claims that </w:t>
      </w:r>
      <w:r w:rsidRPr="00FD4C85">
        <w:rPr>
          <w:rStyle w:val="StyleUnderline"/>
        </w:rPr>
        <w:t>this sea-based capability will “forwardly extend US anti-missile deployment and</w:t>
      </w:r>
      <w:r>
        <w:rPr>
          <w:rStyle w:val="StyleUnderline"/>
        </w:rPr>
        <w:t xml:space="preserve"> </w:t>
      </w:r>
      <w:r w:rsidRPr="00FD4C85">
        <w:rPr>
          <w:rStyle w:val="StyleUnderline"/>
        </w:rPr>
        <w:t>compromise deterrence effectiveness by our strategic nuclear forces</w:t>
      </w:r>
      <w:r w:rsidRPr="008310A7">
        <w:rPr>
          <w:rFonts w:ascii="Helvetica" w:eastAsia="Times New Roman" w:hAnsi="Helvetica" w:cs="Times New Roman"/>
          <w:sz w:val="14"/>
          <w:szCs w:val="23"/>
        </w:rPr>
        <w:t xml:space="preserve">.” 27 Analysts believe that </w:t>
      </w:r>
      <w:r w:rsidRPr="009E57A4">
        <w:rPr>
          <w:rStyle w:val="StyleUnderline"/>
          <w:highlight w:val="cyan"/>
        </w:rPr>
        <w:t>if Chinese strategic missiles were launched</w:t>
      </w:r>
      <w:r w:rsidRPr="00FD4C85">
        <w:rPr>
          <w:rStyle w:val="StyleUnderline"/>
        </w:rPr>
        <w:t xml:space="preserve"> from the first layer of inland provinces</w:t>
      </w:r>
      <w:r w:rsidRPr="008310A7">
        <w:rPr>
          <w:rFonts w:ascii="Helvetica" w:eastAsia="Times New Roman" w:hAnsi="Helvetica" w:cs="Times New Roman"/>
          <w:sz w:val="14"/>
          <w:szCs w:val="23"/>
        </w:rPr>
        <w:t xml:space="preserve"> such as Henan and Jilin, </w:t>
      </w:r>
      <w:r w:rsidRPr="00FD4C85">
        <w:rPr>
          <w:rStyle w:val="StyleUnderline"/>
        </w:rPr>
        <w:t>where</w:t>
      </w:r>
      <w:r>
        <w:rPr>
          <w:rStyle w:val="StyleUnderline"/>
        </w:rPr>
        <w:t xml:space="preserve"> </w:t>
      </w:r>
      <w:r w:rsidRPr="00FD4C85">
        <w:rPr>
          <w:rStyle w:val="StyleUnderline"/>
        </w:rPr>
        <w:t xml:space="preserve">China’s nuclear forces are rumored to be deployed, </w:t>
      </w:r>
      <w:r w:rsidRPr="00276434">
        <w:rPr>
          <w:rStyle w:val="StyleUnderline"/>
        </w:rPr>
        <w:t xml:space="preserve">US </w:t>
      </w:r>
      <w:r w:rsidRPr="009E57A4">
        <w:rPr>
          <w:rStyle w:val="StyleUnderline"/>
          <w:highlight w:val="cyan"/>
        </w:rPr>
        <w:t>TMD</w:t>
      </w:r>
      <w:r w:rsidRPr="008310A7">
        <w:rPr>
          <w:rFonts w:ascii="Helvetica" w:eastAsia="Times New Roman" w:hAnsi="Helvetica" w:cs="Times New Roman"/>
          <w:sz w:val="14"/>
          <w:szCs w:val="23"/>
        </w:rPr>
        <w:t xml:space="preserve"> in the Pacific </w:t>
      </w:r>
      <w:r w:rsidRPr="009E57A4">
        <w:rPr>
          <w:rStyle w:val="StyleUnderline"/>
          <w:highlight w:val="cyan"/>
        </w:rPr>
        <w:t>could intercept these missiles</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during the boost phase of the flight, when the missile speed is relatively slow. Further, these </w:t>
      </w:r>
      <w:r w:rsidRPr="009E57A4">
        <w:rPr>
          <w:rStyle w:val="StyleUnderline"/>
          <w:highlight w:val="cyan"/>
        </w:rPr>
        <w:t>American warships could serve as an early warning for missile defense</w:t>
      </w:r>
      <w:r w:rsidRPr="008310A7">
        <w:rPr>
          <w:rFonts w:ascii="Helvetica" w:eastAsia="Times New Roman" w:hAnsi="Helvetica" w:cs="Times New Roman"/>
          <w:sz w:val="14"/>
          <w:szCs w:val="23"/>
        </w:rPr>
        <w:t xml:space="preserve"> in North America, </w:t>
      </w:r>
      <w:r w:rsidRPr="009E57A4">
        <w:rPr>
          <w:rStyle w:val="StyleUnderline"/>
          <w:highlight w:val="cyan"/>
        </w:rPr>
        <w:t>improving the probability of</w:t>
      </w:r>
      <w:r w:rsidRPr="008310A7">
        <w:rPr>
          <w:rFonts w:ascii="Helvetica" w:eastAsia="Times New Roman" w:hAnsi="Helvetica" w:cs="Times New Roman"/>
          <w:sz w:val="14"/>
          <w:szCs w:val="23"/>
        </w:rPr>
        <w:t xml:space="preserve"> eventual </w:t>
      </w:r>
      <w:r w:rsidRPr="009E57A4">
        <w:rPr>
          <w:rStyle w:val="StyleUnderline"/>
          <w:highlight w:val="cyan"/>
        </w:rPr>
        <w:t>successful interception</w:t>
      </w:r>
      <w:r w:rsidRPr="00FD4C85">
        <w:rPr>
          <w:rStyle w:val="StyleUnderline"/>
        </w:rPr>
        <w:t xml:space="preserve"> of Chinese nuclear missiles</w:t>
      </w:r>
      <w:r w:rsidRPr="008310A7">
        <w:rPr>
          <w:rFonts w:ascii="Helvetica" w:eastAsia="Times New Roman" w:hAnsi="Helvetica" w:cs="Times New Roman"/>
          <w:sz w:val="14"/>
          <w:szCs w:val="23"/>
        </w:rPr>
        <w:t>. The latest PLA assessments believe that</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US missile defense will achieve significant progress toward combat effectiveness by 2030. According to Li</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Fang and Yang Zhu, two PLA analysts, by then the US mid-course interception system will “possess full</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and complete combat capabilities.” In the meantime, the US ability for boost phase interception will also</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 xml:space="preserve">“see steady breakthroughs.” Most importantly, </w:t>
      </w:r>
      <w:r w:rsidRPr="00FD4C85">
        <w:rPr>
          <w:rStyle w:val="StyleUnderline"/>
        </w:rPr>
        <w:t>the sea-based Aegis missile defense system “will possess</w:t>
      </w:r>
      <w:r>
        <w:rPr>
          <w:rStyle w:val="StyleUnderline"/>
        </w:rPr>
        <w:t xml:space="preserve"> </w:t>
      </w:r>
      <w:r w:rsidRPr="00FD4C85">
        <w:rPr>
          <w:rStyle w:val="StyleUnderline"/>
        </w:rPr>
        <w:t>the ability of intercepting intercontinental ballistic missiles</w:t>
      </w:r>
      <w:r w:rsidRPr="008310A7">
        <w:rPr>
          <w:rFonts w:ascii="Helvetica" w:eastAsia="Times New Roman" w:hAnsi="Helvetica" w:cs="Times New Roman"/>
          <w:sz w:val="14"/>
          <w:szCs w:val="23"/>
        </w:rPr>
        <w:t xml:space="preserve">.” 28 Thus, </w:t>
      </w:r>
      <w:r w:rsidRPr="009E57A4">
        <w:rPr>
          <w:rStyle w:val="StyleUnderline"/>
          <w:highlight w:val="cyan"/>
        </w:rPr>
        <w:t>US missile defense has sown the seeds for China’s nuclear expansion</w:t>
      </w:r>
      <w:r w:rsidRPr="00FD4C85">
        <w:rPr>
          <w:rStyle w:val="StyleUnderline"/>
        </w:rPr>
        <w:t>.</w:t>
      </w:r>
      <w:r w:rsidRPr="008310A7">
        <w:rPr>
          <w:rFonts w:ascii="Helvetica" w:eastAsia="Times New Roman" w:hAnsi="Helvetica" w:cs="Times New Roman"/>
          <w:sz w:val="14"/>
          <w:szCs w:val="23"/>
        </w:rPr>
        <w:t xml:space="preserve"> Indeed, </w:t>
      </w:r>
      <w:r w:rsidRPr="009E57A4">
        <w:rPr>
          <w:rStyle w:val="StyleUnderline"/>
          <w:highlight w:val="cyan"/>
        </w:rPr>
        <w:t>Chinese military strategists</w:t>
      </w:r>
      <w:r w:rsidRPr="00FD4C85">
        <w:rPr>
          <w:rStyle w:val="StyleUnderline"/>
        </w:rPr>
        <w:t xml:space="preserve"> all </w:t>
      </w:r>
      <w:r w:rsidRPr="00276434">
        <w:rPr>
          <w:rStyle w:val="StyleUnderline"/>
          <w:highlight w:val="cyan"/>
        </w:rPr>
        <w:t xml:space="preserve">recommend such a course </w:t>
      </w:r>
      <w:r w:rsidRPr="009E57A4">
        <w:rPr>
          <w:rStyle w:val="StyleUnderline"/>
          <w:highlight w:val="cyan"/>
        </w:rPr>
        <w:t>of action</w:t>
      </w:r>
      <w:r w:rsidRPr="00FD4C85">
        <w:rPr>
          <w:rStyle w:val="StyleUnderline"/>
        </w:rPr>
        <w:t xml:space="preserve"> to maintain a credible nuclear deterrence</w:t>
      </w:r>
      <w:r w:rsidRPr="008310A7">
        <w:rPr>
          <w:rFonts w:ascii="Helvetica" w:eastAsia="Times New Roman" w:hAnsi="Helvetica" w:cs="Times New Roman"/>
          <w:sz w:val="14"/>
          <w:szCs w:val="23"/>
        </w:rPr>
        <w:t>. For example, Yao Yunzhu claims that “China must</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evaluate the survivability and sufficiency of its nuclear arsenal. China must also consider what kind of</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nuclear capability can ensure the mutual deterrence between the two countries.” 29 Other PLA strategists</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are more blunt in their recommendations. As proposed by Hou Xiaohe and Zhang Hui from the PLA</w:t>
      </w:r>
      <w:r w:rsidRPr="00FD4C85">
        <w:rPr>
          <w:rFonts w:ascii="Helvetica" w:eastAsia="Times New Roman" w:hAnsi="Helvetica" w:cs="Times New Roman"/>
          <w:sz w:val="14"/>
          <w:szCs w:val="23"/>
        </w:rPr>
        <w:t xml:space="preserve"> </w:t>
      </w:r>
      <w:r w:rsidRPr="008310A7">
        <w:rPr>
          <w:rFonts w:ascii="Helvetica" w:eastAsia="Times New Roman" w:hAnsi="Helvetica" w:cs="Times New Roman"/>
          <w:sz w:val="14"/>
          <w:szCs w:val="23"/>
        </w:rPr>
        <w:t>National Defense University, “</w:t>
      </w:r>
      <w:r w:rsidRPr="009E57A4">
        <w:rPr>
          <w:rStyle w:val="StyleUnderline"/>
          <w:highlight w:val="cyan"/>
        </w:rPr>
        <w:t xml:space="preserve">We must </w:t>
      </w:r>
      <w:r w:rsidRPr="00276434">
        <w:rPr>
          <w:rStyle w:val="StyleUnderline"/>
        </w:rPr>
        <w:t>first</w:t>
      </w:r>
      <w:r w:rsidRPr="009E57A4">
        <w:rPr>
          <w:rStyle w:val="StyleUnderline"/>
          <w:highlight w:val="cyan"/>
        </w:rPr>
        <w:t xml:space="preserve"> massively improve </w:t>
      </w:r>
      <w:r w:rsidRPr="00276434">
        <w:rPr>
          <w:rStyle w:val="StyleUnderline"/>
        </w:rPr>
        <w:t>the development and modernization of</w:t>
      </w:r>
      <w:r w:rsidRPr="009E57A4">
        <w:rPr>
          <w:rStyle w:val="StyleUnderline"/>
          <w:highlight w:val="cyan"/>
        </w:rPr>
        <w:t xml:space="preserve"> our strategic weapons, increase the accuracy and penetration ability of our</w:t>
      </w:r>
      <w:r w:rsidRPr="00FD4C85">
        <w:rPr>
          <w:rStyle w:val="StyleUnderline"/>
        </w:rPr>
        <w:t xml:space="preserve"> medium and long range </w:t>
      </w:r>
      <w:r w:rsidRPr="009E57A4">
        <w:rPr>
          <w:rStyle w:val="StyleUnderline"/>
          <w:highlight w:val="cyan"/>
        </w:rPr>
        <w:t>missiles</w:t>
      </w:r>
      <w:r>
        <w:rPr>
          <w:rStyle w:val="StyleUnderline"/>
        </w:rPr>
        <w:t xml:space="preserve"> </w:t>
      </w:r>
      <w:r w:rsidRPr="00FD4C85">
        <w:rPr>
          <w:rStyle w:val="StyleUnderline"/>
        </w:rPr>
        <w:t>to allow our lance to pierce the shield of missile defense, and thereby restore strategic nuclear balance</w:t>
      </w:r>
      <w:r>
        <w:rPr>
          <w:rStyle w:val="StyleUnderline"/>
        </w:rPr>
        <w:t xml:space="preserve"> </w:t>
      </w:r>
      <w:r w:rsidRPr="00FD4C85">
        <w:rPr>
          <w:rStyle w:val="StyleUnderline"/>
        </w:rPr>
        <w:t>between China and the United States</w:t>
      </w:r>
      <w:r w:rsidRPr="008310A7">
        <w:rPr>
          <w:rFonts w:ascii="Helvetica" w:eastAsia="Times New Roman" w:hAnsi="Helvetica" w:cs="Times New Roman"/>
          <w:sz w:val="14"/>
          <w:szCs w:val="23"/>
        </w:rPr>
        <w:t xml:space="preserve">.” 30 More specifically, </w:t>
      </w:r>
      <w:r w:rsidRPr="00FD4C85">
        <w:rPr>
          <w:rStyle w:val="StyleUnderline"/>
        </w:rPr>
        <w:t xml:space="preserve">Hou and Zhang suggest that </w:t>
      </w:r>
      <w:r w:rsidRPr="009E57A4">
        <w:rPr>
          <w:rStyle w:val="StyleUnderline"/>
          <w:highlight w:val="cyan"/>
        </w:rPr>
        <w:t xml:space="preserve">China needs to “develop nuclear missiles </w:t>
      </w:r>
      <w:r w:rsidRPr="00276434">
        <w:rPr>
          <w:rStyle w:val="StyleUnderline"/>
        </w:rPr>
        <w:t>equipped</w:t>
      </w:r>
      <w:r w:rsidRPr="009E57A4">
        <w:rPr>
          <w:rStyle w:val="StyleUnderline"/>
          <w:highlight w:val="cyan"/>
        </w:rPr>
        <w:t xml:space="preserve"> with multiple warheads to overwhelm the US defensive system</w:t>
      </w:r>
      <w:r w:rsidRPr="00FD4C85">
        <w:rPr>
          <w:rStyle w:val="StyleUnderline"/>
        </w:rPr>
        <w:t>.”</w:t>
      </w:r>
    </w:p>
    <w:p w14:paraId="4CE187E4" w14:textId="77777777" w:rsidR="000B58D3" w:rsidRDefault="000B58D3" w:rsidP="000B58D3">
      <w:pPr>
        <w:pStyle w:val="Heading4"/>
      </w:pPr>
      <w:r>
        <w:t>Chinese nuclear modernization ends in breakout and nuclear war – only the plan’s restraint can solve</w:t>
      </w:r>
    </w:p>
    <w:p w14:paraId="032708B4" w14:textId="77777777" w:rsidR="000B58D3" w:rsidRPr="00E33934" w:rsidRDefault="000B58D3" w:rsidP="000B58D3">
      <w:pPr>
        <w:rPr>
          <w:rFonts w:cs="Times New Roman"/>
        </w:rPr>
      </w:pPr>
      <w:r w:rsidRPr="00E33934">
        <w:rPr>
          <w:b/>
          <w:bCs/>
          <w:sz w:val="26"/>
          <w:szCs w:val="26"/>
        </w:rPr>
        <w:t>Logan, 17</w:t>
      </w:r>
      <w:r w:rsidRPr="00E33934">
        <w:t xml:space="preserve"> – (David Logan, </w:t>
      </w:r>
      <w:r>
        <w:t>Ph.D. Student, Security Studies</w:t>
      </w:r>
      <w:r>
        <w:rPr>
          <w:rFonts w:cs="Times New Roman"/>
        </w:rPr>
        <w:t xml:space="preserve">, </w:t>
      </w:r>
      <w:r w:rsidRPr="00E33934">
        <w:t xml:space="preserve">Woodrow Wilson School of Public and International Affairs Princeton University, 11-8-2017, </w:t>
      </w:r>
      <w:r>
        <w:t xml:space="preserve">Peer Reviewed, </w:t>
      </w:r>
      <w:r w:rsidRPr="00E33934">
        <w:t>"Hard Constraints on China’s Nuclear Forces," Nonproliferation Review, Vol. 24, No. 1/2 (2017)</w:t>
      </w:r>
      <w:r>
        <w:t xml:space="preserve"> </w:t>
      </w:r>
      <w:hyperlink r:id="rId80" w:history="1">
        <w:r w:rsidRPr="00A86DE5">
          <w:rPr>
            <w:rStyle w:val="Hyperlink"/>
          </w:rPr>
          <w:t>https://www.tandfonline.com/doi/full/10.1080/10736700.2017.1371406</w:t>
        </w:r>
      </w:hyperlink>
      <w:r>
        <w:t>)</w:t>
      </w:r>
    </w:p>
    <w:p w14:paraId="0B8590D3" w14:textId="77777777" w:rsidR="000B58D3" w:rsidRDefault="000B58D3" w:rsidP="000B58D3">
      <w:pPr>
        <w:rPr>
          <w:b/>
          <w:bCs/>
          <w:u w:val="single"/>
        </w:rPr>
      </w:pPr>
      <w:r w:rsidRPr="00F062E2">
        <w:rPr>
          <w:u w:val="single"/>
        </w:rPr>
        <w:t>China is the only nuclear weapon state recognized by the Nonproliferation Treaty that is actively expanding its nuclear arsenal.</w:t>
      </w:r>
      <w:r w:rsidRPr="00BB7CA3">
        <w:rPr>
          <w:sz w:val="14"/>
        </w:rPr>
        <w:t xml:space="preserve"> Its nuclear forces have increased modestly from an estimated </w:t>
      </w:r>
      <w:hyperlink r:id="rId81" w:history="1">
        <w:r w:rsidRPr="00BB7CA3">
          <w:rPr>
            <w:rStyle w:val="Hyperlink"/>
            <w:sz w:val="14"/>
          </w:rPr>
          <w:t>130 to 200 warheads</w:t>
        </w:r>
      </w:hyperlink>
      <w:r w:rsidRPr="00BB7CA3">
        <w:rPr>
          <w:sz w:val="14"/>
        </w:rPr>
        <w:t xml:space="preserve"> in 2006 to an </w:t>
      </w:r>
      <w:hyperlink r:id="rId82" w:history="1">
        <w:r w:rsidRPr="00BB7CA3">
          <w:rPr>
            <w:rStyle w:val="Hyperlink"/>
            <w:sz w:val="14"/>
          </w:rPr>
          <w:t>estimated 170</w:t>
        </w:r>
      </w:hyperlink>
      <w:r w:rsidRPr="00BB7CA3">
        <w:rPr>
          <w:sz w:val="14"/>
        </w:rPr>
        <w:t xml:space="preserve"> to </w:t>
      </w:r>
      <w:hyperlink r:id="rId83" w:history="1">
        <w:r w:rsidRPr="00BB7CA3">
          <w:rPr>
            <w:rStyle w:val="Hyperlink"/>
            <w:sz w:val="14"/>
          </w:rPr>
          <w:t>260 today</w:t>
        </w:r>
      </w:hyperlink>
      <w:r w:rsidRPr="00BB7CA3">
        <w:rPr>
          <w:sz w:val="14"/>
        </w:rPr>
        <w:t xml:space="preserve">. The </w:t>
      </w:r>
      <w:hyperlink r:id="rId84" w:history="1">
        <w:r w:rsidRPr="00BB7CA3">
          <w:rPr>
            <w:rStyle w:val="Hyperlink"/>
            <w:sz w:val="14"/>
          </w:rPr>
          <w:t>qualitative changes</w:t>
        </w:r>
      </w:hyperlink>
      <w:r w:rsidRPr="00BB7CA3">
        <w:rPr>
          <w:sz w:val="14"/>
        </w:rPr>
        <w:t xml:space="preserve"> to its nuclear forces have been more significant, with the introduction of more mobile solid-fueled missiles, multiple independently targetable reentry vehicles (MIRVs), and </w:t>
      </w:r>
      <w:hyperlink r:id="rId85" w:history="1">
        <w:r w:rsidRPr="00BB7CA3">
          <w:rPr>
            <w:rStyle w:val="Hyperlink"/>
            <w:sz w:val="14"/>
          </w:rPr>
          <w:t>an emerging fleet of nuclear-powered ballistic missile submarines (SSBNs</w:t>
        </w:r>
      </w:hyperlink>
      <w:r w:rsidRPr="00BB7CA3">
        <w:rPr>
          <w:sz w:val="14"/>
        </w:rPr>
        <w:t xml:space="preserve">). </w:t>
      </w:r>
      <w:r w:rsidRPr="00F062E2">
        <w:rPr>
          <w:u w:val="single"/>
        </w:rPr>
        <w:t>This modernization program has raised concerns</w:t>
      </w:r>
      <w:r w:rsidRPr="00BB7CA3">
        <w:rPr>
          <w:sz w:val="14"/>
        </w:rPr>
        <w:t xml:space="preserve"> over the past several years </w:t>
      </w:r>
      <w:r w:rsidRPr="00F062E2">
        <w:rPr>
          <w:u w:val="single"/>
        </w:rPr>
        <w:t xml:space="preserve">that </w:t>
      </w:r>
      <w:r w:rsidRPr="008E7B90">
        <w:rPr>
          <w:b/>
          <w:bCs/>
          <w:highlight w:val="cyan"/>
          <w:u w:val="single"/>
        </w:rPr>
        <w:t>China</w:t>
      </w:r>
      <w:r w:rsidRPr="00BB7CA3">
        <w:rPr>
          <w:b/>
          <w:bCs/>
          <w:u w:val="single"/>
        </w:rPr>
        <w:t xml:space="preserve"> is currently attempting or </w:t>
      </w:r>
      <w:r w:rsidRPr="008E7B90">
        <w:rPr>
          <w:b/>
          <w:bCs/>
          <w:highlight w:val="cyan"/>
          <w:u w:val="single"/>
        </w:rPr>
        <w:t>might</w:t>
      </w:r>
      <w:r w:rsidRPr="00BB7CA3">
        <w:rPr>
          <w:b/>
          <w:bCs/>
          <w:u w:val="single"/>
        </w:rPr>
        <w:t xml:space="preserve"> soon </w:t>
      </w:r>
      <w:r w:rsidRPr="008E7B90">
        <w:rPr>
          <w:b/>
          <w:bCs/>
          <w:highlight w:val="cyan"/>
          <w:u w:val="single"/>
        </w:rPr>
        <w:t>attempt a nuclear breakout</w:t>
      </w:r>
      <w:r w:rsidRPr="00BB7CA3">
        <w:rPr>
          <w:b/>
          <w:bCs/>
          <w:u w:val="single"/>
        </w:rPr>
        <w:t xml:space="preserve">. </w:t>
      </w:r>
      <w:r w:rsidRPr="00F062E2">
        <w:rPr>
          <w:u w:val="single"/>
        </w:rPr>
        <w:t xml:space="preserve">Concerns of a Chinese breakout come in two forms: </w:t>
      </w:r>
      <w:r w:rsidRPr="00AE22A4">
        <w:rPr>
          <w:highlight w:val="cyan"/>
          <w:u w:val="single"/>
        </w:rPr>
        <w:t>either</w:t>
      </w:r>
      <w:r w:rsidRPr="00F062E2">
        <w:rPr>
          <w:u w:val="single"/>
        </w:rPr>
        <w:t xml:space="preserve"> that </w:t>
      </w:r>
      <w:r w:rsidRPr="00AE22A4">
        <w:rPr>
          <w:highlight w:val="cyan"/>
          <w:u w:val="single"/>
        </w:rPr>
        <w:t>Beijing will develop a nuclear warfighting capability that could neutralize U.S. conventional superiority, or</w:t>
      </w:r>
      <w:r w:rsidRPr="00F062E2">
        <w:rPr>
          <w:u w:val="single"/>
        </w:rPr>
        <w:t xml:space="preserve"> that </w:t>
      </w:r>
      <w:r w:rsidRPr="00276434">
        <w:rPr>
          <w:u w:val="single"/>
        </w:rPr>
        <w:t>Beijing</w:t>
      </w:r>
      <w:r w:rsidRPr="00AE22A4">
        <w:rPr>
          <w:highlight w:val="cyan"/>
          <w:u w:val="single"/>
        </w:rPr>
        <w:t xml:space="preserve"> will expand its strategic arsenal to achieve parity with the U</w:t>
      </w:r>
      <w:r w:rsidRPr="00F062E2">
        <w:rPr>
          <w:u w:val="single"/>
        </w:rPr>
        <w:t xml:space="preserve">nited </w:t>
      </w:r>
      <w:r w:rsidRPr="00AE22A4">
        <w:rPr>
          <w:highlight w:val="cyan"/>
          <w:u w:val="single"/>
        </w:rPr>
        <w:t>S</w:t>
      </w:r>
      <w:r w:rsidRPr="00F062E2">
        <w:rPr>
          <w:u w:val="single"/>
        </w:rPr>
        <w:t xml:space="preserve">tates, </w:t>
      </w:r>
      <w:r w:rsidRPr="00AE22A4">
        <w:rPr>
          <w:highlight w:val="cyan"/>
          <w:u w:val="single"/>
        </w:rPr>
        <w:t>which could undercut U.S. security commitments to</w:t>
      </w:r>
      <w:r w:rsidRPr="00F062E2">
        <w:rPr>
          <w:u w:val="single"/>
        </w:rPr>
        <w:t xml:space="preserve"> its </w:t>
      </w:r>
      <w:r w:rsidRPr="00AE22A4">
        <w:rPr>
          <w:highlight w:val="cyan"/>
          <w:u w:val="single"/>
        </w:rPr>
        <w:t>regional allies</w:t>
      </w:r>
      <w:r w:rsidRPr="00F062E2">
        <w:rPr>
          <w:u w:val="single"/>
        </w:rPr>
        <w:t>.</w:t>
      </w:r>
      <w:r>
        <w:rPr>
          <w:u w:val="single"/>
        </w:rPr>
        <w:t xml:space="preserve"> </w:t>
      </w:r>
      <w:r w:rsidRPr="00BB7CA3">
        <w:rPr>
          <w:sz w:val="14"/>
        </w:rPr>
        <w:t xml:space="preserve">While China is indeed in the midst of a significant modernization effort, </w:t>
      </w:r>
      <w:r w:rsidRPr="00F062E2">
        <w:rPr>
          <w:u w:val="single"/>
        </w:rPr>
        <w:t xml:space="preserve">the </w:t>
      </w:r>
      <w:r w:rsidRPr="00AE22A4">
        <w:rPr>
          <w:highlight w:val="cyan"/>
          <w:u w:val="single"/>
        </w:rPr>
        <w:t>changes</w:t>
      </w:r>
      <w:r w:rsidRPr="00F062E2">
        <w:rPr>
          <w:u w:val="single"/>
        </w:rPr>
        <w:t xml:space="preserve"> to its nuclear forces </w:t>
      </w:r>
      <w:r w:rsidRPr="00AE22A4">
        <w:rPr>
          <w:highlight w:val="cyan"/>
          <w:u w:val="single"/>
        </w:rPr>
        <w:t>do not yet represent a fundamental strategic shift</w:t>
      </w:r>
      <w:r w:rsidRPr="00F062E2">
        <w:rPr>
          <w:u w:val="single"/>
        </w:rPr>
        <w:t xml:space="preserve">. Rather, </w:t>
      </w:r>
      <w:r w:rsidRPr="00AE22A4">
        <w:rPr>
          <w:b/>
          <w:bCs/>
          <w:highlight w:val="cyan"/>
          <w:u w:val="single"/>
        </w:rPr>
        <w:t>China’s nuclear evolution appears to be driven by a desire to maintain a secure second-strike capability</w:t>
      </w:r>
      <w:r w:rsidRPr="00BB7CA3">
        <w:rPr>
          <w:b/>
          <w:bCs/>
          <w:u w:val="single"/>
        </w:rPr>
        <w:t xml:space="preserve"> in the face of advancing U.S. capabilities, which Beijing believes might threaten its nuclear deterrent.</w:t>
      </w:r>
      <w:r w:rsidRPr="00F062E2">
        <w:rPr>
          <w:u w:val="single"/>
        </w:rPr>
        <w:t xml:space="preserve"> </w:t>
      </w:r>
      <w:r w:rsidRPr="00BB7CA3">
        <w:rPr>
          <w:sz w:val="14"/>
        </w:rPr>
        <w:t xml:space="preserve">As I demonstrate in a </w:t>
      </w:r>
      <w:hyperlink r:id="rId86" w:history="1">
        <w:r w:rsidRPr="00BB7CA3">
          <w:rPr>
            <w:rStyle w:val="Hyperlink"/>
            <w:sz w:val="14"/>
          </w:rPr>
          <w:t xml:space="preserve">new article in the </w:t>
        </w:r>
      </w:hyperlink>
      <w:hyperlink r:id="rId87" w:history="1">
        <w:r w:rsidRPr="00BB7CA3">
          <w:rPr>
            <w:rStyle w:val="Hyperlink"/>
            <w:sz w:val="14"/>
          </w:rPr>
          <w:t>Nonproliferation Review</w:t>
        </w:r>
      </w:hyperlink>
      <w:r w:rsidRPr="00BB7CA3">
        <w:rPr>
          <w:sz w:val="14"/>
        </w:rPr>
        <w:t xml:space="preserve">, China’s nuclear arsenal and strategy are constrained by its limited views of the utility of nuclear weapons. Moreover, Beijing would face several “harder” technical constraints in pursuing the kind of nuclear breakout about which some commentators warn. Concerns of an Impending Chinese Breakout First, some </w:t>
      </w:r>
      <w:r w:rsidRPr="00F062E2">
        <w:rPr>
          <w:u w:val="single"/>
        </w:rPr>
        <w:t>commentators</w:t>
      </w:r>
      <w:r>
        <w:rPr>
          <w:u w:val="single"/>
        </w:rPr>
        <w:t xml:space="preserve"> </w:t>
      </w:r>
      <w:hyperlink r:id="rId88" w:history="1">
        <w:r w:rsidRPr="00F062E2">
          <w:rPr>
            <w:rStyle w:val="Hyperlink"/>
            <w:u w:val="single"/>
          </w:rPr>
          <w:t>have argued</w:t>
        </w:r>
      </w:hyperlink>
      <w:r>
        <w:rPr>
          <w:u w:val="single"/>
        </w:rPr>
        <w:t xml:space="preserve"> </w:t>
      </w:r>
      <w:r w:rsidRPr="00F062E2">
        <w:rPr>
          <w:u w:val="single"/>
        </w:rPr>
        <w:t>that China may be currently developing a nuclear warfighting capability, or at least the nuclear arsenal to support one</w:t>
      </w:r>
      <w:r w:rsidRPr="00BB7CA3">
        <w:rPr>
          <w:sz w:val="14"/>
        </w:rPr>
        <w:t xml:space="preserve">. A nuclear warfighting capability can refer to either a force designed to attack an adversary’s nuclear arsenal, or a nuclear force designed for use on the battlefield, though most commentators mean the latter when referring to China. </w:t>
      </w:r>
      <w:r w:rsidRPr="00F062E2">
        <w:rPr>
          <w:u w:val="single"/>
        </w:rPr>
        <w:t xml:space="preserve">These </w:t>
      </w:r>
      <w:r w:rsidRPr="00AE22A4">
        <w:rPr>
          <w:highlight w:val="cyan"/>
          <w:u w:val="single"/>
        </w:rPr>
        <w:t>developments</w:t>
      </w:r>
      <w:r w:rsidRPr="00BB7CA3">
        <w:rPr>
          <w:sz w:val="14"/>
        </w:rPr>
        <w:t xml:space="preserve">, they argue, </w:t>
      </w:r>
      <w:r w:rsidRPr="00AE22A4">
        <w:rPr>
          <w:highlight w:val="cyan"/>
          <w:u w:val="single"/>
        </w:rPr>
        <w:t>could lead to China introducing nuclear weapons into an otherwise conventional conflict</w:t>
      </w:r>
      <w:r w:rsidRPr="00F062E2">
        <w:rPr>
          <w:u w:val="single"/>
        </w:rPr>
        <w:t>.</w:t>
      </w:r>
      <w:r>
        <w:rPr>
          <w:u w:val="single"/>
        </w:rPr>
        <w:t xml:space="preserve"> </w:t>
      </w:r>
      <w:hyperlink r:id="rId89" w:history="1">
        <w:r w:rsidRPr="00F062E2">
          <w:rPr>
            <w:rStyle w:val="Hyperlink"/>
            <w:u w:val="single"/>
          </w:rPr>
          <w:t>Other</w:t>
        </w:r>
      </w:hyperlink>
      <w:r>
        <w:rPr>
          <w:u w:val="single"/>
        </w:rPr>
        <w:t xml:space="preserve"> </w:t>
      </w:r>
      <w:hyperlink r:id="rId90" w:history="1">
        <w:r w:rsidRPr="00F062E2">
          <w:rPr>
            <w:rStyle w:val="Hyperlink"/>
            <w:u w:val="single"/>
          </w:rPr>
          <w:t>observers</w:t>
        </w:r>
      </w:hyperlink>
      <w:r>
        <w:rPr>
          <w:u w:val="single"/>
        </w:rPr>
        <w:t xml:space="preserve"> </w:t>
      </w:r>
      <w:r w:rsidRPr="00F062E2">
        <w:rPr>
          <w:u w:val="single"/>
        </w:rPr>
        <w:t xml:space="preserve">have contended that </w:t>
      </w:r>
      <w:r w:rsidRPr="00AE22A4">
        <w:rPr>
          <w:highlight w:val="cyan"/>
          <w:u w:val="single"/>
        </w:rPr>
        <w:t>China may attempt</w:t>
      </w:r>
      <w:r w:rsidRPr="00F062E2">
        <w:rPr>
          <w:u w:val="single"/>
        </w:rPr>
        <w:t xml:space="preserve"> a “sprint to parity,” </w:t>
      </w:r>
      <w:r w:rsidRPr="00AE22A4">
        <w:rPr>
          <w:highlight w:val="cyan"/>
          <w:u w:val="single"/>
        </w:rPr>
        <w:t>a rapid buildup</w:t>
      </w:r>
      <w:r w:rsidRPr="00F062E2">
        <w:rPr>
          <w:u w:val="single"/>
        </w:rPr>
        <w:t xml:space="preserve"> in its strategic nuclear arsenal </w:t>
      </w:r>
      <w:r w:rsidRPr="00AE22A4">
        <w:rPr>
          <w:highlight w:val="cyan"/>
          <w:u w:val="single"/>
        </w:rPr>
        <w:t>until it has roughly as many nuclear weapons as the</w:t>
      </w:r>
      <w:r w:rsidRPr="00F062E2">
        <w:rPr>
          <w:u w:val="single"/>
        </w:rPr>
        <w:t xml:space="preserve"> </w:t>
      </w:r>
      <w:r w:rsidRPr="00AE22A4">
        <w:rPr>
          <w:highlight w:val="cyan"/>
          <w:u w:val="single"/>
        </w:rPr>
        <w:t>U</w:t>
      </w:r>
      <w:r w:rsidRPr="00F062E2">
        <w:rPr>
          <w:u w:val="single"/>
        </w:rPr>
        <w:t xml:space="preserve">nited </w:t>
      </w:r>
      <w:r w:rsidRPr="00AE22A4">
        <w:rPr>
          <w:highlight w:val="cyan"/>
          <w:u w:val="single"/>
        </w:rPr>
        <w:t>S</w:t>
      </w:r>
      <w:r w:rsidRPr="00F062E2">
        <w:rPr>
          <w:u w:val="single"/>
        </w:rPr>
        <w:t xml:space="preserve">tates </w:t>
      </w:r>
      <w:r w:rsidRPr="00BB7CA3">
        <w:rPr>
          <w:sz w:val="14"/>
        </w:rPr>
        <w:t>(</w:t>
      </w:r>
      <w:hyperlink r:id="rId91" w:history="1">
        <w:r w:rsidRPr="00BB7CA3">
          <w:rPr>
            <w:rStyle w:val="Hyperlink"/>
            <w:sz w:val="14"/>
          </w:rPr>
          <w:t>One scholar</w:t>
        </w:r>
      </w:hyperlink>
      <w:r w:rsidRPr="00BB7CA3">
        <w:rPr>
          <w:sz w:val="14"/>
        </w:rPr>
        <w:t xml:space="preserve">has even fantastically claimed, based on an analysis of the underground tunnel system designed to protect China’s missiles, that it may already possess more than 3,000 nuclear weapons). </w:t>
      </w:r>
      <w:r w:rsidRPr="00F062E2">
        <w:rPr>
          <w:u w:val="single"/>
        </w:rPr>
        <w:t>This would entail a dramatic expansion in the size of China’s nuclear arsenal.</w:t>
      </w:r>
      <w:r>
        <w:rPr>
          <w:u w:val="single"/>
        </w:rPr>
        <w:t xml:space="preserve"> </w:t>
      </w:r>
      <w:r w:rsidRPr="00BB7CA3">
        <w:rPr>
          <w:sz w:val="14"/>
        </w:rPr>
        <w:t xml:space="preserve">China’s Current Nuclear Posture China’s nuclear forces and policies are constrained, first and foremost, by the country’s </w:t>
      </w:r>
      <w:hyperlink r:id="rId92" w:history="1">
        <w:r w:rsidRPr="00BB7CA3">
          <w:rPr>
            <w:rStyle w:val="Hyperlink"/>
            <w:sz w:val="14"/>
          </w:rPr>
          <w:t>distinctive approach to nuclear weapons</w:t>
        </w:r>
      </w:hyperlink>
      <w:r w:rsidRPr="00BB7CA3">
        <w:rPr>
          <w:sz w:val="14"/>
        </w:rPr>
        <w:t xml:space="preserve">. As Jeffrey Lewis has written, Chinese leadership has historically believed that nuclear deterrence is largely </w:t>
      </w:r>
      <w:hyperlink r:id="rId93" w:history="1">
        <w:r w:rsidRPr="00BB7CA3">
          <w:rPr>
            <w:rStyle w:val="Hyperlink"/>
            <w:sz w:val="14"/>
          </w:rPr>
          <w:t>unaffected by the size and configuration of the adversary’s nuclear arsenal</w:t>
        </w:r>
      </w:hyperlink>
      <w:r w:rsidRPr="00BB7CA3">
        <w:rPr>
          <w:sz w:val="14"/>
        </w:rPr>
        <w:t>, so long as the country can threaten a counterstrike of a few — or even one — nuclear warheads. Marshall Nie Rongzhen, a leading figure in China’s early nuclear weapons program, called this “</w:t>
      </w:r>
      <w:hyperlink r:id="rId94" w:history="1">
        <w:r w:rsidRPr="00BB7CA3">
          <w:rPr>
            <w:rStyle w:val="Hyperlink"/>
            <w:sz w:val="14"/>
          </w:rPr>
          <w:t>the minimum means of reprisal</w:t>
        </w:r>
      </w:hyperlink>
      <w:r w:rsidRPr="00BB7CA3">
        <w:rPr>
          <w:sz w:val="14"/>
        </w:rPr>
        <w:t xml:space="preserve">.” </w:t>
      </w:r>
      <w:hyperlink r:id="rId95" w:history="1">
        <w:r w:rsidRPr="00BB7CA3">
          <w:rPr>
            <w:rStyle w:val="Hyperlink"/>
            <w:sz w:val="14"/>
          </w:rPr>
          <w:t>Recent research</w:t>
        </w:r>
      </w:hyperlink>
      <w:r w:rsidRPr="00BB7CA3">
        <w:rPr>
          <w:sz w:val="14"/>
        </w:rPr>
        <w:t xml:space="preserve"> by Fiona Cunningham and M. Taylor Fravel, based on reviews of Chinese doctrinal and academic writings and interviews with Chinese military and civilian experts, indicates that these fundamental views have not changed and that China is likely to continue adhering to its relatively restrained strategy of “</w:t>
      </w:r>
      <w:hyperlink r:id="rId96" w:history="1">
        <w:r w:rsidRPr="00BB7CA3">
          <w:rPr>
            <w:rStyle w:val="Hyperlink"/>
            <w:sz w:val="14"/>
          </w:rPr>
          <w:t>assured retaliation</w:t>
        </w:r>
      </w:hyperlink>
      <w:r w:rsidRPr="00BB7CA3">
        <w:rPr>
          <w:sz w:val="14"/>
        </w:rPr>
        <w:t xml:space="preserve">.” In </w:t>
      </w:r>
      <w:hyperlink r:id="rId97" w:anchor="page=12" w:history="1">
        <w:r w:rsidRPr="00BB7CA3">
          <w:rPr>
            <w:rStyle w:val="Hyperlink"/>
            <w:sz w:val="14"/>
          </w:rPr>
          <w:t>recent Track-1.5 and Track-2 dialogues</w:t>
        </w:r>
      </w:hyperlink>
      <w:r w:rsidRPr="00BB7CA3">
        <w:rPr>
          <w:sz w:val="14"/>
        </w:rPr>
        <w:t xml:space="preserve"> between the United States and China, Chinese participants have said that China could credibly threaten the United States with only “a few,” a “handful of,” or even “one” nuclear warhead. Designed to support more limited goals, China’s nuclear forces are generally believed to be smaller and less alerted than those of other states. The country has yet to develop </w:t>
      </w:r>
      <w:hyperlink r:id="rId98" w:history="1">
        <w:r w:rsidRPr="00BB7CA3">
          <w:rPr>
            <w:rStyle w:val="Hyperlink"/>
            <w:sz w:val="14"/>
          </w:rPr>
          <w:t>an early warning system</w:t>
        </w:r>
      </w:hyperlink>
      <w:r w:rsidRPr="00BB7CA3">
        <w:rPr>
          <w:sz w:val="14"/>
        </w:rPr>
        <w:t xml:space="preserve"> and some experts believe China would </w:t>
      </w:r>
      <w:hyperlink r:id="rId99" w:anchor="page=70" w:history="1">
        <w:r w:rsidRPr="00BB7CA3">
          <w:rPr>
            <w:rStyle w:val="Hyperlink"/>
            <w:sz w:val="14"/>
          </w:rPr>
          <w:t>wait several days</w:t>
        </w:r>
      </w:hyperlink>
      <w:r w:rsidRPr="00BB7CA3">
        <w:rPr>
          <w:sz w:val="14"/>
        </w:rPr>
        <w:t xml:space="preserve"> after suffering a nuclear strike before launching its own nuclear counterattack. Observers believe Beijing does </w:t>
      </w:r>
      <w:hyperlink r:id="rId100" w:history="1">
        <w:r w:rsidRPr="00BB7CA3">
          <w:rPr>
            <w:rStyle w:val="Hyperlink"/>
            <w:sz w:val="14"/>
          </w:rPr>
          <w:t xml:space="preserve">not mate its nuclear warheads to </w:t>
        </w:r>
      </w:hyperlink>
      <w:hyperlink r:id="rId101" w:history="1">
        <w:r w:rsidRPr="00BB7CA3">
          <w:rPr>
            <w:rStyle w:val="Hyperlink"/>
            <w:sz w:val="14"/>
          </w:rPr>
          <w:t>missiles</w:t>
        </w:r>
      </w:hyperlink>
      <w:r w:rsidRPr="00BB7CA3">
        <w:rPr>
          <w:sz w:val="14"/>
        </w:rPr>
        <w:t xml:space="preserve"> in peacetime, instead </w:t>
      </w:r>
      <w:hyperlink r:id="rId102" w:history="1">
        <w:r w:rsidRPr="00BB7CA3">
          <w:rPr>
            <w:rStyle w:val="Hyperlink"/>
            <w:sz w:val="14"/>
          </w:rPr>
          <w:t>storing them separately</w:t>
        </w:r>
      </w:hyperlink>
      <w:r w:rsidRPr="00BB7CA3">
        <w:rPr>
          <w:sz w:val="14"/>
        </w:rPr>
        <w:t xml:space="preserve">. According to the counting rules of the New START treaty, China has </w:t>
      </w:r>
      <w:hyperlink r:id="rId103" w:history="1">
        <w:r w:rsidRPr="00BB7CA3">
          <w:rPr>
            <w:rStyle w:val="Hyperlink"/>
            <w:sz w:val="14"/>
          </w:rPr>
          <w:t>nearly zero deployed nuclear weapons</w:t>
        </w:r>
      </w:hyperlink>
      <w:r w:rsidRPr="00BB7CA3">
        <w:rPr>
          <w:sz w:val="14"/>
        </w:rPr>
        <w:t xml:space="preserve">. </w:t>
      </w:r>
      <w:r w:rsidRPr="00F062E2">
        <w:rPr>
          <w:u w:val="single"/>
        </w:rPr>
        <w:t>China’s ongoing nuclear modernization program is indeed significantly changing the character and configuration of the country’s nuclear forces. But these changes appear to be driven by a desire to maintain the survivability of the country’s second-strike capability, not a fundamentally new view of nuclear weapons in Beijing.</w:t>
      </w:r>
      <w:r>
        <w:rPr>
          <w:u w:val="single"/>
        </w:rPr>
        <w:t xml:space="preserve"> </w:t>
      </w:r>
      <w:hyperlink r:id="rId104" w:anchor="page=189" w:history="1">
        <w:r w:rsidRPr="00AE22A4">
          <w:rPr>
            <w:rStyle w:val="Hyperlink"/>
            <w:b/>
            <w:bCs/>
            <w:highlight w:val="cyan"/>
            <w:u w:val="single"/>
          </w:rPr>
          <w:t>China has identified</w:t>
        </w:r>
      </w:hyperlink>
      <w:r w:rsidRPr="00BB7CA3">
        <w:rPr>
          <w:b/>
          <w:bCs/>
          <w:u w:val="single"/>
        </w:rPr>
        <w:t xml:space="preserve"> advancing U.S. capabilities in conventional prompt global strike and </w:t>
      </w:r>
      <w:hyperlink r:id="rId105" w:history="1">
        <w:r w:rsidRPr="00AE22A4">
          <w:rPr>
            <w:rStyle w:val="Hyperlink"/>
            <w:b/>
            <w:bCs/>
            <w:highlight w:val="cyan"/>
            <w:u w:val="single"/>
          </w:rPr>
          <w:t>b</w:t>
        </w:r>
        <w:r w:rsidRPr="00BB7CA3">
          <w:rPr>
            <w:rStyle w:val="Hyperlink"/>
            <w:b/>
            <w:bCs/>
            <w:u w:val="single"/>
          </w:rPr>
          <w:t xml:space="preserve">allistic </w:t>
        </w:r>
        <w:r w:rsidRPr="00AE22A4">
          <w:rPr>
            <w:rStyle w:val="Hyperlink"/>
            <w:b/>
            <w:bCs/>
            <w:highlight w:val="cyan"/>
            <w:u w:val="single"/>
          </w:rPr>
          <w:t>m</w:t>
        </w:r>
        <w:r w:rsidRPr="00BB7CA3">
          <w:rPr>
            <w:rStyle w:val="Hyperlink"/>
            <w:b/>
            <w:bCs/>
            <w:u w:val="single"/>
          </w:rPr>
          <w:t xml:space="preserve">issile </w:t>
        </w:r>
        <w:r w:rsidRPr="00AE22A4">
          <w:rPr>
            <w:rStyle w:val="Hyperlink"/>
            <w:b/>
            <w:bCs/>
            <w:highlight w:val="cyan"/>
            <w:u w:val="single"/>
          </w:rPr>
          <w:t>d</w:t>
        </w:r>
        <w:r w:rsidRPr="00BB7CA3">
          <w:rPr>
            <w:rStyle w:val="Hyperlink"/>
            <w:b/>
            <w:bCs/>
            <w:u w:val="single"/>
          </w:rPr>
          <w:t>efen</w:t>
        </w:r>
        <w:r w:rsidRPr="00AE22A4">
          <w:rPr>
            <w:rStyle w:val="Hyperlink"/>
            <w:b/>
            <w:bCs/>
            <w:highlight w:val="cyan"/>
            <w:u w:val="single"/>
          </w:rPr>
          <w:t>s</w:t>
        </w:r>
        <w:r w:rsidRPr="00BB7CA3">
          <w:rPr>
            <w:rStyle w:val="Hyperlink"/>
            <w:b/>
            <w:bCs/>
            <w:u w:val="single"/>
          </w:rPr>
          <w:t>e</w:t>
        </w:r>
      </w:hyperlink>
      <w:r w:rsidRPr="00BB7CA3">
        <w:rPr>
          <w:b/>
          <w:bCs/>
          <w:u w:val="single"/>
        </w:rPr>
        <w:t xml:space="preserve"> </w:t>
      </w:r>
      <w:r w:rsidRPr="00AE22A4">
        <w:rPr>
          <w:b/>
          <w:bCs/>
          <w:highlight w:val="cyan"/>
          <w:u w:val="single"/>
        </w:rPr>
        <w:t>as serious threats to its nuclear forces</w:t>
      </w:r>
      <w:r w:rsidRPr="00AE22A4">
        <w:rPr>
          <w:highlight w:val="cyan"/>
          <w:u w:val="single"/>
        </w:rPr>
        <w:t>.</w:t>
      </w:r>
      <w:r w:rsidRPr="00F062E2">
        <w:rPr>
          <w:u w:val="single"/>
        </w:rPr>
        <w:t xml:space="preserve"> Regardless of whether these concerns are reasonable, they appear sincere. By deploying more mobile missiles, </w:t>
      </w:r>
      <w:r w:rsidRPr="00AE22A4">
        <w:rPr>
          <w:highlight w:val="cyan"/>
          <w:u w:val="single"/>
        </w:rPr>
        <w:t>China hopes to</w:t>
      </w:r>
      <w:r w:rsidRPr="00F062E2">
        <w:rPr>
          <w:u w:val="single"/>
        </w:rPr>
        <w:t xml:space="preserve"> increase the survivability of its overall deterrent. By deploying SSBNs and equipping some of its land-based missiles with</w:t>
      </w:r>
      <w:r>
        <w:rPr>
          <w:u w:val="single"/>
        </w:rPr>
        <w:t xml:space="preserve"> </w:t>
      </w:r>
      <w:hyperlink r:id="rId106" w:history="1">
        <w:r w:rsidRPr="00F062E2">
          <w:rPr>
            <w:rStyle w:val="Hyperlink"/>
            <w:u w:val="single"/>
          </w:rPr>
          <w:t>MIRV capability</w:t>
        </w:r>
      </w:hyperlink>
      <w:r w:rsidRPr="00F062E2">
        <w:rPr>
          <w:u w:val="single"/>
        </w:rPr>
        <w:t xml:space="preserve">, it hopes to </w:t>
      </w:r>
      <w:r w:rsidRPr="00AE22A4">
        <w:rPr>
          <w:highlight w:val="cyan"/>
          <w:u w:val="single"/>
        </w:rPr>
        <w:t>enhance its ability to penetrate U.S. missile defenses</w:t>
      </w:r>
      <w:r w:rsidRPr="00F062E2">
        <w:rPr>
          <w:u w:val="single"/>
        </w:rPr>
        <w:t>.</w:t>
      </w:r>
      <w:r>
        <w:rPr>
          <w:u w:val="single"/>
        </w:rPr>
        <w:t xml:space="preserve"> </w:t>
      </w:r>
      <w:r w:rsidRPr="00BB7CA3">
        <w:rPr>
          <w:sz w:val="14"/>
        </w:rPr>
        <w:t xml:space="preserve">Hard Constraints In addition to these “softer” political constraints on a Chinese nuclear breakout, China would face several “harder” technical barriers to both developing a nuclear warfighting capability and undertaking a sprint to parity. A nuclear warfighting capability would require China to deploy a more diversified nuclear force, with smaller-yield warheads affixed to more accurate missiles. However, the country’s current warhead designs, designed for the more limited strategy of assured retaliation, are too heavy and too powerful. During the Cold War, the average yield of U.S. tactical weapons was </w:t>
      </w:r>
      <w:hyperlink r:id="rId107" w:history="1">
        <w:r w:rsidRPr="00BB7CA3">
          <w:rPr>
            <w:rStyle w:val="Hyperlink"/>
            <w:sz w:val="14"/>
          </w:rPr>
          <w:t>reported to be 4 kilotons</w:t>
        </w:r>
      </w:hyperlink>
      <w:r w:rsidRPr="00BB7CA3">
        <w:rPr>
          <w:sz w:val="14"/>
        </w:rPr>
        <w:t xml:space="preserve">, and NATO war planners set an upper </w:t>
      </w:r>
      <w:hyperlink r:id="rId108" w:anchor="page=69" w:history="1">
        <w:r w:rsidRPr="00BB7CA3">
          <w:rPr>
            <w:rStyle w:val="Hyperlink"/>
            <w:sz w:val="14"/>
          </w:rPr>
          <w:t>limit of 10 kilotons</w:t>
        </w:r>
      </w:hyperlink>
      <w:r w:rsidRPr="00BB7CA3">
        <w:rPr>
          <w:sz w:val="14"/>
        </w:rPr>
        <w:t xml:space="preserve"> for bombs that could be used on their own territory. More recently, the nuclear warhead for the U.S. Tomahawk cruise missile had a variable yield of 5 to 150 kilotons and weighed 130 kilograms. By comparison, China’s smallest nuclear warhead is estimated to have a yield of 200 to 300 kilotons and to weigh 500 kilograms. China’s </w:t>
      </w:r>
      <w:hyperlink r:id="rId109" w:history="1">
        <w:r w:rsidRPr="00BB7CA3">
          <w:rPr>
            <w:rStyle w:val="Hyperlink"/>
            <w:sz w:val="14"/>
          </w:rPr>
          <w:t>record of nuclear weapons testing</w:t>
        </w:r>
      </w:hyperlink>
      <w:r w:rsidRPr="00BB7CA3">
        <w:rPr>
          <w:sz w:val="14"/>
        </w:rPr>
        <w:t xml:space="preserve"> does not give it an ideal basis for developing reliable, smaller, modern designs. Most of China’s tests involved heavy, high-yield devices. Beijing did successfully test an </w:t>
      </w:r>
      <w:hyperlink r:id="rId110" w:history="1">
        <w:r w:rsidRPr="00BB7CA3">
          <w:rPr>
            <w:rStyle w:val="Hyperlink"/>
            <w:sz w:val="14"/>
          </w:rPr>
          <w:t>enhanced radiation device</w:t>
        </w:r>
      </w:hyperlink>
      <w:r w:rsidRPr="00BB7CA3">
        <w:rPr>
          <w:sz w:val="14"/>
        </w:rPr>
        <w:t xml:space="preserve"> in the late 1980s that could serve as the technical foundation for tactical nuclear weapons, though it’s not clear this design would be suitable for developing a robust warfighting arsenal. Even if China were to rely on this design, it might face production constraints stemming from limited tritium and fissile material stockpiles. China might choose to resume nuclear testing to develop newer warhead designs, but it would take time and resources to design and certify new warheads, and the international community would detect any new testing. Finally, China generally lacks the supporting infrastructure needed to employ a nuclear warfighting capability. Such a capability would require developing new technical capabilities, organizational arrangements, and operational practices, which China has generally avoided. For instance, a nuclear warfighting capability would likely require more flexible command and control arrangements, including delegating more authority to military commanders, as Pakistan has done to support its </w:t>
      </w:r>
      <w:hyperlink r:id="rId111" w:history="1">
        <w:r w:rsidRPr="00BB7CA3">
          <w:rPr>
            <w:rStyle w:val="Hyperlink"/>
            <w:sz w:val="14"/>
          </w:rPr>
          <w:t>“asymmetric escalation” strategy</w:t>
        </w:r>
      </w:hyperlink>
      <w:r w:rsidRPr="00BB7CA3">
        <w:rPr>
          <w:sz w:val="14"/>
        </w:rPr>
        <w:t xml:space="preserve">. By contrast, China has prioritized strict political control over its nuclear weapons, keeping its </w:t>
      </w:r>
      <w:hyperlink r:id="rId112" w:history="1">
        <w:r w:rsidRPr="00BB7CA3">
          <w:rPr>
            <w:rStyle w:val="Hyperlink"/>
            <w:sz w:val="14"/>
          </w:rPr>
          <w:t>nuclear forces somewhat insulated</w:t>
        </w:r>
      </w:hyperlink>
      <w:r w:rsidRPr="00BB7CA3">
        <w:rPr>
          <w:sz w:val="14"/>
        </w:rPr>
        <w:t xml:space="preserve"> from its conventional ones. China would face similar constraints in attempting a strategic sprint to parity. The most significant challenge is its limited fissile material stockpile. China’s modern warhead designs use plutonium fuel, but analysts believe Beijing last produced weapons-grade plutonium in 1991 and that it currently maintains a </w:t>
      </w:r>
      <w:hyperlink r:id="rId113" w:history="1">
        <w:r w:rsidRPr="00BB7CA3">
          <w:rPr>
            <w:rStyle w:val="Hyperlink"/>
            <w:sz w:val="14"/>
          </w:rPr>
          <w:t>stockpile of only 1.8 metric tons</w:t>
        </w:r>
      </w:hyperlink>
      <w:r w:rsidRPr="00BB7CA3">
        <w:rPr>
          <w:sz w:val="14"/>
        </w:rPr>
        <w:t xml:space="preserve">. In addition, China has relied on </w:t>
      </w:r>
      <w:hyperlink r:id="rId114" w:history="1">
        <w:r w:rsidRPr="00BB7CA3">
          <w:rPr>
            <w:rStyle w:val="Hyperlink"/>
            <w:sz w:val="14"/>
          </w:rPr>
          <w:t>conservative warhead designs</w:t>
        </w:r>
      </w:hyperlink>
      <w:r w:rsidRPr="00BB7CA3">
        <w:rPr>
          <w:sz w:val="14"/>
        </w:rPr>
        <w:t xml:space="preserve"> that use more fuel than other countries’ warheads. Given these high fuel requirements and its limited stockpile, in a best-case scenario China could produce no more than 250 to 450 plutonium-based warheads. China could resort to using uranium-based designs, though it faces a limited uranium stockpile as well. More significantly, the uranium designs it has tested in the past were relatively unsophisticated and ill-suited for a modern arsenal. To develop modern and reliable uranium-based warheads, China would likely have to resort again to testing new designs. Certainly, </w:t>
      </w:r>
      <w:r w:rsidRPr="00AE22A4">
        <w:rPr>
          <w:b/>
          <w:bCs/>
          <w:highlight w:val="cyan"/>
          <w:u w:val="single"/>
        </w:rPr>
        <w:t>China possesses the</w:t>
      </w:r>
      <w:r w:rsidRPr="00F062E2">
        <w:rPr>
          <w:u w:val="single"/>
        </w:rPr>
        <w:t xml:space="preserve"> underlying </w:t>
      </w:r>
      <w:r w:rsidRPr="00AE22A4">
        <w:rPr>
          <w:b/>
          <w:bCs/>
          <w:highlight w:val="cyan"/>
          <w:u w:val="single"/>
        </w:rPr>
        <w:t>economic, industrial, and technological bases</w:t>
      </w:r>
      <w:r w:rsidRPr="00AE22A4">
        <w:rPr>
          <w:highlight w:val="cyan"/>
          <w:u w:val="single"/>
        </w:rPr>
        <w:t xml:space="preserve"> on which </w:t>
      </w:r>
      <w:r w:rsidRPr="00AE22A4">
        <w:rPr>
          <w:b/>
          <w:bCs/>
          <w:highlight w:val="cyan"/>
          <w:u w:val="single"/>
        </w:rPr>
        <w:t>to</w:t>
      </w:r>
      <w:r w:rsidRPr="00BB7CA3">
        <w:rPr>
          <w:b/>
          <w:bCs/>
          <w:u w:val="single"/>
        </w:rPr>
        <w:t xml:space="preserve"> </w:t>
      </w:r>
      <w:r w:rsidRPr="00F062E2">
        <w:rPr>
          <w:u w:val="single"/>
        </w:rPr>
        <w:t xml:space="preserve">either </w:t>
      </w:r>
      <w:r w:rsidRPr="00AE22A4">
        <w:rPr>
          <w:b/>
          <w:bCs/>
          <w:highlight w:val="cyan"/>
          <w:u w:val="single"/>
        </w:rPr>
        <w:t>develop a nuclear warfighting capability</w:t>
      </w:r>
      <w:r w:rsidRPr="00F062E2">
        <w:rPr>
          <w:u w:val="single"/>
        </w:rPr>
        <w:t xml:space="preserve"> or attempt a sprint to parity. However</w:t>
      </w:r>
      <w:r w:rsidRPr="00BB7CA3">
        <w:rPr>
          <w:sz w:val="14"/>
        </w:rPr>
        <w:t xml:space="preserve">, attempting either form of nuclear breakout would entail significant changes to China’s nuclear program, possibly including developing new warheads, resuming weapons testing, renewing weapons-grade fissile material production, and significantly changing operational practices. Given China’s </w:t>
      </w:r>
      <w:hyperlink r:id="rId115" w:anchor="page=174" w:history="1">
        <w:r w:rsidRPr="00BB7CA3">
          <w:rPr>
            <w:rStyle w:val="Hyperlink"/>
            <w:sz w:val="14"/>
          </w:rPr>
          <w:t>historically conservative approach</w:t>
        </w:r>
      </w:hyperlink>
      <w:r w:rsidRPr="00BB7CA3">
        <w:rPr>
          <w:sz w:val="14"/>
        </w:rPr>
        <w:t xml:space="preserve"> to its nuclear weapons program, </w:t>
      </w:r>
      <w:r w:rsidRPr="00F062E2">
        <w:rPr>
          <w:u w:val="single"/>
        </w:rPr>
        <w:t xml:space="preserve">it appears unlikely that it could undertake a </w:t>
      </w:r>
      <w:r w:rsidRPr="00BB7CA3">
        <w:rPr>
          <w:sz w:val="14"/>
        </w:rPr>
        <w:t xml:space="preserve">military significant </w:t>
      </w:r>
      <w:r w:rsidRPr="00F062E2">
        <w:rPr>
          <w:u w:val="single"/>
        </w:rPr>
        <w:t>nuclear breakout</w:t>
      </w:r>
      <w:r w:rsidRPr="00BB7CA3">
        <w:rPr>
          <w:sz w:val="14"/>
        </w:rPr>
        <w:t xml:space="preserve"> in the near term or accomplish one in the long term </w:t>
      </w:r>
      <w:r w:rsidRPr="00F062E2">
        <w:rPr>
          <w:u w:val="single"/>
        </w:rPr>
        <w:t>without being detected.</w:t>
      </w:r>
      <w:r>
        <w:rPr>
          <w:u w:val="single"/>
        </w:rPr>
        <w:t xml:space="preserve"> </w:t>
      </w:r>
      <w:r w:rsidRPr="00BB7CA3">
        <w:rPr>
          <w:sz w:val="14"/>
        </w:rPr>
        <w:t xml:space="preserve">Analysts who have warned of an impending nuclear breakout may be assuming that China’s ongoing modernization program is more expansive than it is, conflating a push for greater survivability with a desire for “usability,” or viewing the modest quantitative growth in China’s arsenal as a prelude to something much more expansive. Certainly, China has made tremendous progress in developing and deploying advanced ballistic missile systems, which would be a crucial component of any nuclear warfighting capability. Indeed, </w:t>
      </w:r>
      <w:hyperlink r:id="rId116" w:anchor="page=129" w:history="1">
        <w:r w:rsidRPr="00BB7CA3">
          <w:rPr>
            <w:rStyle w:val="Hyperlink"/>
            <w:sz w:val="14"/>
          </w:rPr>
          <w:t>some observers</w:t>
        </w:r>
      </w:hyperlink>
      <w:r w:rsidRPr="00BB7CA3">
        <w:rPr>
          <w:sz w:val="14"/>
        </w:rPr>
        <w:t xml:space="preserve"> worry that the hardware and operational practices associated with the conventional force could bleed over and end up benefitting the nuclear force. But a broader review of the other technical requirements of either developing a nuclear warfighting capability or pursuing strategic parity suggests China would nonetheless face harder obstacles. Policy Implications The constraints on China’s nuclear forces have important implications for U.S. policy. Policy decisions should rest on realistic threat assessments of China’s nuclear program and avoid provoking self-fulfilling prophecies. Washington should recognize the constraints on Beijing’s nuclear policy and work to reinforce those constraints and maintain strategic stability. First, </w:t>
      </w:r>
      <w:r w:rsidRPr="00F062E2">
        <w:rPr>
          <w:u w:val="single"/>
        </w:rPr>
        <w:t>observers should watch for indicators that China is fundamentally altering its approach to nuclear weapons. This could include more obvious moves such as the resumption of production of military fissile material, new rounds of nuclear weapons testing, or a shift in political statements about the purpose of China’s nuclear weapons.</w:t>
      </w:r>
      <w:r w:rsidRPr="00BB7CA3">
        <w:rPr>
          <w:sz w:val="14"/>
        </w:rPr>
        <w:t xml:space="preserve"> Important indicators might also be subtler, such as </w:t>
      </w:r>
      <w:hyperlink r:id="rId117" w:history="1">
        <w:r w:rsidRPr="00BB7CA3">
          <w:rPr>
            <w:rStyle w:val="Hyperlink"/>
            <w:sz w:val="14"/>
          </w:rPr>
          <w:t>changes in the organization and operation of the military organizations</w:t>
        </w:r>
      </w:hyperlink>
      <w:r w:rsidRPr="00BB7CA3">
        <w:rPr>
          <w:sz w:val="14"/>
        </w:rPr>
        <w:t xml:space="preserve"> that operate China’s nuclear weapons. Second, the United States should attempt to strengthen and reinforce the constraints on China’s program. </w:t>
      </w:r>
      <w:hyperlink r:id="rId118" w:history="1">
        <w:r w:rsidRPr="00BB7CA3">
          <w:rPr>
            <w:rStyle w:val="Hyperlink"/>
            <w:sz w:val="14"/>
          </w:rPr>
          <w:t>Ratifying the Comprehensive Test Ban Treaty</w:t>
        </w:r>
      </w:hyperlink>
      <w:r w:rsidRPr="00BB7CA3">
        <w:rPr>
          <w:sz w:val="14"/>
        </w:rPr>
        <w:t xml:space="preserve"> would strengthen the international norm against testing, while </w:t>
      </w:r>
      <w:hyperlink r:id="rId119" w:history="1">
        <w:r w:rsidRPr="00BB7CA3">
          <w:rPr>
            <w:rStyle w:val="Hyperlink"/>
            <w:sz w:val="14"/>
          </w:rPr>
          <w:t>funding the C</w:t>
        </w:r>
      </w:hyperlink>
      <w:hyperlink r:id="rId120" w:history="1">
        <w:r w:rsidRPr="00BB7CA3">
          <w:rPr>
            <w:rStyle w:val="Hyperlink"/>
            <w:sz w:val="14"/>
          </w:rPr>
          <w:t xml:space="preserve">omprehensive Test Ban Treaty </w:t>
        </w:r>
      </w:hyperlink>
      <w:hyperlink r:id="rId121" w:history="1">
        <w:r w:rsidRPr="00BB7CA3">
          <w:rPr>
            <w:rStyle w:val="Hyperlink"/>
            <w:sz w:val="14"/>
          </w:rPr>
          <w:t>Organization</w:t>
        </w:r>
      </w:hyperlink>
      <w:r w:rsidRPr="00BB7CA3">
        <w:rPr>
          <w:sz w:val="14"/>
        </w:rPr>
        <w:t xml:space="preserve"> increases the chance of detecting tests should they occur. (Though it would likely be more difficult to detect small-yield tests of tactical warheads compared to the massive tests of China’s past, the history of the international monitoring system is cause for optimism. For example, it detected North Korea’s 2006 nuclear test, which had </w:t>
      </w:r>
      <w:hyperlink r:id="rId122" w:history="1">
        <w:r w:rsidRPr="00BB7CA3">
          <w:rPr>
            <w:rStyle w:val="Hyperlink"/>
            <w:sz w:val="14"/>
          </w:rPr>
          <w:t>an estimated yield of only 0.6 kilotons</w:t>
        </w:r>
      </w:hyperlink>
      <w:r w:rsidRPr="00BB7CA3">
        <w:rPr>
          <w:sz w:val="14"/>
        </w:rPr>
        <w:t xml:space="preserve">.) The United States should also attempt to stem the rise of </w:t>
      </w:r>
      <w:hyperlink r:id="rId123" w:history="1">
        <w:r w:rsidRPr="00BB7CA3">
          <w:rPr>
            <w:rStyle w:val="Hyperlink"/>
            <w:sz w:val="14"/>
          </w:rPr>
          <w:t>reprocessing in East Asia</w:t>
        </w:r>
      </w:hyperlink>
      <w:r w:rsidRPr="00BB7CA3">
        <w:rPr>
          <w:sz w:val="14"/>
        </w:rPr>
        <w:t xml:space="preserve">, which could raise regional anxieties by lowering the barriers to some states producing nuclear bombs. Finally, </w:t>
      </w:r>
      <w:r w:rsidRPr="00BB7CA3">
        <w:rPr>
          <w:b/>
          <w:bCs/>
          <w:u w:val="single"/>
        </w:rPr>
        <w:t xml:space="preserve">policymakers should recognize that </w:t>
      </w:r>
      <w:r w:rsidRPr="00AE22A4">
        <w:rPr>
          <w:b/>
          <w:bCs/>
          <w:highlight w:val="cyan"/>
          <w:u w:val="single"/>
        </w:rPr>
        <w:t>Chinese nuclear policies are driven</w:t>
      </w:r>
      <w:r w:rsidRPr="00F062E2">
        <w:rPr>
          <w:u w:val="single"/>
        </w:rPr>
        <w:t xml:space="preserve"> in part </w:t>
      </w:r>
      <w:r w:rsidRPr="00AE22A4">
        <w:rPr>
          <w:b/>
          <w:bCs/>
          <w:highlight w:val="cyan"/>
          <w:u w:val="single"/>
        </w:rPr>
        <w:t>by perceived threats from the U</w:t>
      </w:r>
      <w:r w:rsidRPr="00BB7CA3">
        <w:rPr>
          <w:b/>
          <w:bCs/>
          <w:u w:val="single"/>
        </w:rPr>
        <w:t xml:space="preserve">nited </w:t>
      </w:r>
      <w:r w:rsidRPr="00AE22A4">
        <w:rPr>
          <w:b/>
          <w:bCs/>
          <w:highlight w:val="cyan"/>
          <w:u w:val="single"/>
        </w:rPr>
        <w:t>S</w:t>
      </w:r>
      <w:r w:rsidRPr="00BB7CA3">
        <w:rPr>
          <w:b/>
          <w:bCs/>
          <w:u w:val="single"/>
        </w:rPr>
        <w:t>tates</w:t>
      </w:r>
      <w:r w:rsidRPr="00F062E2">
        <w:rPr>
          <w:u w:val="single"/>
        </w:rPr>
        <w:t xml:space="preserve"> itself. </w:t>
      </w:r>
      <w:r w:rsidRPr="00BB7CA3">
        <w:rPr>
          <w:b/>
          <w:bCs/>
          <w:u w:val="single"/>
        </w:rPr>
        <w:t>Expanding</w:t>
      </w:r>
      <w:r w:rsidRPr="00F062E2">
        <w:rPr>
          <w:u w:val="single"/>
        </w:rPr>
        <w:t xml:space="preserve"> conventional prompt global strike, </w:t>
      </w:r>
      <w:r w:rsidRPr="00AE22A4">
        <w:rPr>
          <w:b/>
          <w:bCs/>
          <w:highlight w:val="cyan"/>
          <w:u w:val="single"/>
        </w:rPr>
        <w:t>b</w:t>
      </w:r>
      <w:r w:rsidRPr="00BB7CA3">
        <w:rPr>
          <w:b/>
          <w:bCs/>
          <w:u w:val="single"/>
        </w:rPr>
        <w:t xml:space="preserve">allistic </w:t>
      </w:r>
      <w:r w:rsidRPr="00AE22A4">
        <w:rPr>
          <w:b/>
          <w:bCs/>
          <w:highlight w:val="cyan"/>
          <w:u w:val="single"/>
        </w:rPr>
        <w:t>m</w:t>
      </w:r>
      <w:r w:rsidRPr="00BB7CA3">
        <w:rPr>
          <w:b/>
          <w:bCs/>
          <w:u w:val="single"/>
        </w:rPr>
        <w:t xml:space="preserve">issile </w:t>
      </w:r>
      <w:r w:rsidRPr="00AE22A4">
        <w:rPr>
          <w:b/>
          <w:bCs/>
          <w:highlight w:val="cyan"/>
          <w:u w:val="single"/>
        </w:rPr>
        <w:t>d</w:t>
      </w:r>
      <w:r w:rsidRPr="00BB7CA3">
        <w:rPr>
          <w:b/>
          <w:bCs/>
          <w:u w:val="single"/>
        </w:rPr>
        <w:t>efen</w:t>
      </w:r>
      <w:r w:rsidRPr="00AE22A4">
        <w:rPr>
          <w:b/>
          <w:bCs/>
          <w:highlight w:val="cyan"/>
          <w:u w:val="single"/>
        </w:rPr>
        <w:t>s</w:t>
      </w:r>
      <w:r w:rsidRPr="00BB7CA3">
        <w:rPr>
          <w:b/>
          <w:bCs/>
          <w:u w:val="single"/>
        </w:rPr>
        <w:t xml:space="preserve">e, and the role of U.S. nuclear forces </w:t>
      </w:r>
      <w:r w:rsidRPr="00AE22A4">
        <w:rPr>
          <w:b/>
          <w:bCs/>
          <w:highlight w:val="cyan"/>
          <w:u w:val="single"/>
        </w:rPr>
        <w:t>could</w:t>
      </w:r>
      <w:r w:rsidRPr="00BB7CA3">
        <w:rPr>
          <w:b/>
          <w:bCs/>
          <w:u w:val="single"/>
        </w:rPr>
        <w:t xml:space="preserve"> exacerbate Chinese threat perceptions and </w:t>
      </w:r>
      <w:r w:rsidRPr="00AE22A4">
        <w:rPr>
          <w:b/>
          <w:bCs/>
          <w:highlight w:val="cyan"/>
          <w:u w:val="single"/>
        </w:rPr>
        <w:t>trigger</w:t>
      </w:r>
      <w:r w:rsidRPr="00BB7CA3">
        <w:rPr>
          <w:b/>
          <w:bCs/>
          <w:u w:val="single"/>
        </w:rPr>
        <w:t xml:space="preserve"> just the kind of </w:t>
      </w:r>
      <w:r w:rsidRPr="00AE22A4">
        <w:rPr>
          <w:b/>
          <w:bCs/>
          <w:highlight w:val="cyan"/>
          <w:u w:val="single"/>
        </w:rPr>
        <w:t>nuclear breakout scenarios</w:t>
      </w:r>
      <w:r w:rsidRPr="00BB7CA3">
        <w:rPr>
          <w:b/>
          <w:bCs/>
          <w:u w:val="single"/>
        </w:rPr>
        <w:t xml:space="preserve"> that observers fear.</w:t>
      </w:r>
      <w:r w:rsidRPr="00BB7CA3">
        <w:rPr>
          <w:sz w:val="14"/>
        </w:rPr>
        <w:t xml:space="preserve"> Calls to </w:t>
      </w:r>
      <w:hyperlink r:id="rId124" w:anchor="page=11" w:history="1">
        <w:r w:rsidRPr="00BB7CA3">
          <w:rPr>
            <w:rStyle w:val="Hyperlink"/>
            <w:sz w:val="14"/>
          </w:rPr>
          <w:t>develop so-called tailored nuclear options</w:t>
        </w:r>
      </w:hyperlink>
      <w:r w:rsidRPr="00BB7CA3">
        <w:rPr>
          <w:sz w:val="14"/>
        </w:rPr>
        <w:t xml:space="preserve"> based on assumptions of an impending Chinese nuclear breakout should be met with skepticism. </w:t>
      </w:r>
      <w:r w:rsidRPr="00F062E2">
        <w:rPr>
          <w:u w:val="single"/>
        </w:rPr>
        <w:t xml:space="preserve">Rather than exacerbating these dynamics, </w:t>
      </w:r>
      <w:r w:rsidRPr="00AE22A4">
        <w:rPr>
          <w:b/>
          <w:bCs/>
          <w:highlight w:val="cyan"/>
          <w:u w:val="single"/>
        </w:rPr>
        <w:t xml:space="preserve">the U.S.-China </w:t>
      </w:r>
      <w:r w:rsidRPr="00276434">
        <w:rPr>
          <w:b/>
          <w:bCs/>
          <w:u w:val="single"/>
        </w:rPr>
        <w:t>nuclear</w:t>
      </w:r>
      <w:r w:rsidRPr="00AE22A4">
        <w:rPr>
          <w:b/>
          <w:bCs/>
          <w:highlight w:val="cyan"/>
          <w:u w:val="single"/>
        </w:rPr>
        <w:t xml:space="preserve"> relationship might be best served </w:t>
      </w:r>
      <w:r w:rsidRPr="00981ACA">
        <w:rPr>
          <w:b/>
          <w:bCs/>
          <w:highlight w:val="cyan"/>
          <w:u w:val="single"/>
        </w:rPr>
        <w:t>by</w:t>
      </w:r>
      <w:r w:rsidRPr="00981ACA">
        <w:rPr>
          <w:b/>
          <w:bCs/>
          <w:u w:val="single"/>
        </w:rPr>
        <w:t xml:space="preserve"> a dose of </w:t>
      </w:r>
      <w:hyperlink r:id="rId125" w:history="1">
        <w:r w:rsidRPr="00AE22A4">
          <w:rPr>
            <w:rStyle w:val="Hyperlink"/>
            <w:b/>
            <w:bCs/>
            <w:highlight w:val="cyan"/>
            <w:u w:val="single"/>
          </w:rPr>
          <w:t>strategic restraint</w:t>
        </w:r>
      </w:hyperlink>
      <w:r w:rsidRPr="00AE22A4">
        <w:rPr>
          <w:b/>
          <w:bCs/>
          <w:highlight w:val="cyan"/>
          <w:u w:val="single"/>
        </w:rPr>
        <w:t>.</w:t>
      </w:r>
    </w:p>
    <w:p w14:paraId="1E11A14F" w14:textId="77777777" w:rsidR="000B58D3" w:rsidRDefault="000B58D3" w:rsidP="000B58D3">
      <w:pPr>
        <w:pStyle w:val="Heading4"/>
      </w:pPr>
      <w:r>
        <w:t xml:space="preserve">Nuclear war with China results in millions killed, radiation poising, and a nuclear winter. </w:t>
      </w:r>
    </w:p>
    <w:p w14:paraId="25661614" w14:textId="77777777" w:rsidR="000B58D3" w:rsidRPr="00F50360" w:rsidRDefault="000B58D3" w:rsidP="000B58D3">
      <w:r w:rsidRPr="00F50360">
        <w:rPr>
          <w:rFonts w:eastAsiaTheme="majorEastAsia" w:cstheme="majorBidi"/>
          <w:b/>
          <w:bCs/>
          <w:sz w:val="26"/>
          <w:szCs w:val="26"/>
        </w:rPr>
        <w:t>Wittner 11</w:t>
      </w:r>
      <w:r w:rsidRPr="00F50360">
        <w:t xml:space="preserve"> </w:t>
      </w:r>
      <w:r>
        <w:t>(</w:t>
      </w:r>
      <w:r w:rsidRPr="00F50360">
        <w:t>Professor of History @ State University of New York-Albany, Lawrence S. Wittner, “Is a Nuclear War with China Possible?,” Huntington News, Monday, November 28, 2011 - 18:37 pg. http://www.huntingtonnews.net/14446</w:t>
      </w:r>
      <w:r>
        <w:t>)</w:t>
      </w:r>
    </w:p>
    <w:p w14:paraId="5869C54F" w14:textId="77777777" w:rsidR="000B58D3" w:rsidRPr="00BE06A6" w:rsidRDefault="000B58D3" w:rsidP="000B58D3">
      <w:pPr>
        <w:rPr>
          <w:rStyle w:val="StyleUnderline"/>
        </w:rPr>
      </w:pPr>
      <w:r w:rsidRPr="00BE06A6">
        <w:rPr>
          <w:rStyle w:val="StyleUnderline"/>
        </w:rPr>
        <w:t>While nuclear weapons exist, there remains a danger that they will be used</w:t>
      </w:r>
      <w:r>
        <w:t xml:space="preserve">.  After all, for centuries national conflicts have led to wars, with nations employing their deadliest weapons.  </w:t>
      </w:r>
      <w:r w:rsidRPr="00BE06A6">
        <w:t>The current</w:t>
      </w:r>
      <w:r w:rsidRPr="00BE06A6">
        <w:rPr>
          <w:rStyle w:val="StyleUnderline"/>
        </w:rPr>
        <w:t xml:space="preserve"> deterioration of U.S. relations with China might end up providing us with yet another example of this phenomenon.</w:t>
      </w:r>
    </w:p>
    <w:p w14:paraId="6CC34731" w14:textId="77777777" w:rsidR="000B58D3" w:rsidRDefault="000B58D3" w:rsidP="000B58D3">
      <w:r w:rsidRPr="00BE06A6">
        <w:rPr>
          <w:rStyle w:val="StyleUnderline"/>
        </w:rPr>
        <w:t>The gathering tension between the United States and China is clear</w:t>
      </w:r>
      <w:r>
        <w:t xml:space="preserve"> enough.  </w:t>
      </w:r>
      <w:r w:rsidRPr="00BE06A6">
        <w:rPr>
          <w:rStyle w:val="StyleUnderline"/>
        </w:rPr>
        <w:t>Disturbed by China’s growing economic and military strength, the U.S. government recently challenged China’s claims in the South China Sea, increased the U.S. military presence in Australia, and deepened U.S. military ties with other nations in the Pacific region</w:t>
      </w:r>
      <w:r>
        <w:t>.  According to Secretary of State Hillary Clinton, the United States was “asserting our own position as a Pacific power.”</w:t>
      </w:r>
    </w:p>
    <w:p w14:paraId="1A8F2315" w14:textId="77777777" w:rsidR="000B58D3" w:rsidRDefault="000B58D3" w:rsidP="000B58D3">
      <w:r>
        <w:t>But need this lead to nuclear war?</w:t>
      </w:r>
    </w:p>
    <w:p w14:paraId="00418EE9" w14:textId="77777777" w:rsidR="000B58D3" w:rsidRDefault="000B58D3" w:rsidP="000B58D3">
      <w:r>
        <w:t>Not necessarily.  And yet, there are signs that it could.  After all, bot</w:t>
      </w:r>
      <w:r w:rsidRPr="00BE06A6">
        <w:rPr>
          <w:rStyle w:val="StyleUnderline"/>
        </w:rPr>
        <w:t xml:space="preserve">h </w:t>
      </w:r>
      <w:r w:rsidRPr="00981ACA">
        <w:rPr>
          <w:rStyle w:val="StyleUnderline"/>
        </w:rPr>
        <w:t>the United States and China possess large numbers of nuclear weapons</w:t>
      </w:r>
      <w:r w:rsidRPr="00BE06A6">
        <w:rPr>
          <w:rStyle w:val="StyleUnderline"/>
        </w:rPr>
        <w:t>.</w:t>
      </w:r>
      <w:r>
        <w:t xml:space="preserve">  </w:t>
      </w:r>
      <w:r w:rsidRPr="00BE06A6">
        <w:rPr>
          <w:rStyle w:val="StyleUnderline"/>
        </w:rPr>
        <w:t>The U.S.</w:t>
      </w:r>
      <w:r>
        <w:t xml:space="preserve"> government th</w:t>
      </w:r>
      <w:r w:rsidRPr="00BE06A6">
        <w:rPr>
          <w:rStyle w:val="StyleUnderline"/>
        </w:rPr>
        <w:t>reatened to attack China with nuclear weapons during the Korean War and</w:t>
      </w:r>
      <w:r>
        <w:t xml:space="preserve">, later, </w:t>
      </w:r>
      <w:r w:rsidRPr="00BE06A6">
        <w:rPr>
          <w:rStyle w:val="StyleUnderline"/>
        </w:rPr>
        <w:t>during the conflict over the future of China’s offshore islands, Quemoy and Matsu.</w:t>
      </w:r>
      <w:r>
        <w:t xml:space="preserve">  In the midst of the latter confrontation, President Dwight Eisenhower declared publicly, and chillingly, that U.S. nuclear weapons would “be used just exactly as you would use a bullet or anything else.”</w:t>
      </w:r>
    </w:p>
    <w:p w14:paraId="6E142F8C" w14:textId="77777777" w:rsidR="000B58D3" w:rsidRPr="00BE06A6" w:rsidRDefault="000B58D3" w:rsidP="000B58D3">
      <w:pPr>
        <w:rPr>
          <w:rStyle w:val="StyleUnderline"/>
        </w:rPr>
      </w:pPr>
      <w:r>
        <w:t xml:space="preserve">Of course, China didn’t have nuclear weapons then.  Now that it does, perhaps the behavior of national leaders will be more temperate.  But </w:t>
      </w:r>
      <w:r w:rsidRPr="00BE06A6">
        <w:rPr>
          <w:rStyle w:val="StyleUnderline"/>
        </w:rPr>
        <w:t>the loose nuclear threats of U.S. and Soviet government officials during the Cold War, when both nations had vast nuclear arsenals, should convince us that, even as the military ante is raised, nuclear saber-rattling persists.</w:t>
      </w:r>
    </w:p>
    <w:p w14:paraId="177102D4" w14:textId="77777777" w:rsidR="000B58D3" w:rsidRDefault="000B58D3" w:rsidP="000B58D3">
      <w:r>
        <w:t xml:space="preserve">Some pundits argue that nuclear weapons prevent wars between nuclear-armed nations; and, admittedly, there haven’t been very many—at least not yet.  But </w:t>
      </w:r>
      <w:r w:rsidRPr="00BE06A6">
        <w:rPr>
          <w:rStyle w:val="StyleUnderline"/>
        </w:rPr>
        <w:t>the Kargil War of 1999, between nuclear-armed India and nuclear-armed Pakistan, should convince us that such wars can occur</w:t>
      </w:r>
      <w:r>
        <w:t xml:space="preserve">.  Indeed, in that case, </w:t>
      </w:r>
      <w:r w:rsidRPr="00BE06A6">
        <w:rPr>
          <w:rStyle w:val="StyleUnderline"/>
        </w:rPr>
        <w:t xml:space="preserve">the conflict almost slipped into a nuclear war. </w:t>
      </w:r>
      <w: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
    <w:p w14:paraId="65862F58" w14:textId="77777777" w:rsidR="000B58D3" w:rsidRDefault="000B58D3" w:rsidP="000B58D3">
      <w:r>
        <w:t xml:space="preserve">At the least, though, don’t nuclear weapons deter a nuclear attack?  Do they?  Obviously, </w:t>
      </w:r>
      <w:r w:rsidRPr="00F50360">
        <w:t>NATO leaders didn’t feel deterred, for, throughout the Cold War</w:t>
      </w:r>
      <w:r>
        <w:t>, NATO’s strategy was to respond to a Soviet conventional military attack on Western Europe by launching a Western nuclear attack on the nuclear-armed Soviet Union.  Furthermore</w:t>
      </w:r>
      <w:r w:rsidRPr="00F50360">
        <w:t>, if U.S. government officials really believed that nuclear deterrence worked, they would not have resorted to championing “Star Wars” and its modern variant, national missile defense.  Why are these vastly e</w:t>
      </w:r>
      <w:r>
        <w:t>xpensive—and probably unworkable—military defense systems needed if other nuclear powers are deterred from attacking by U.S. nuclear might?</w:t>
      </w:r>
    </w:p>
    <w:p w14:paraId="67D322E0" w14:textId="77777777" w:rsidR="000B58D3" w:rsidRDefault="000B58D3" w:rsidP="000B58D3">
      <w:r>
        <w:t>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w:t>
      </w:r>
    </w:p>
    <w:p w14:paraId="29EDD866" w14:textId="77777777" w:rsidR="000B58D3" w:rsidRPr="00BE06A6" w:rsidRDefault="000B58D3" w:rsidP="000B58D3">
      <w:pPr>
        <w:rPr>
          <w:rStyle w:val="StyleUnderline"/>
        </w:rPr>
      </w:pPr>
      <w:r>
        <w:t xml:space="preserve">But what would that “victory” entail?  </w:t>
      </w:r>
      <w:r w:rsidRPr="00BF59DE">
        <w:rPr>
          <w:rStyle w:val="StyleUnderline"/>
          <w:highlight w:val="cyan"/>
        </w:rPr>
        <w:t xml:space="preserve">A nuclear attack by China would immediately slaughter at least 10 million </w:t>
      </w:r>
      <w:r w:rsidRPr="00003EBD">
        <w:rPr>
          <w:rStyle w:val="StyleUnderline"/>
          <w:highlight w:val="cyan"/>
        </w:rPr>
        <w:t>Americans</w:t>
      </w:r>
      <w:r w:rsidRPr="00BE06A6">
        <w:rPr>
          <w:rStyle w:val="StyleUnderline"/>
        </w:rPr>
        <w:t xml:space="preserve"> in a great storm of blast and fire, </w:t>
      </w:r>
      <w:r w:rsidRPr="00276434">
        <w:rPr>
          <w:rStyle w:val="StyleUnderline"/>
        </w:rPr>
        <w:t>while</w:t>
      </w:r>
      <w:r w:rsidRPr="00BF59DE">
        <w:rPr>
          <w:rStyle w:val="StyleUnderline"/>
          <w:highlight w:val="cyan"/>
        </w:rPr>
        <w:t xml:space="preserve"> leaving many more dying</w:t>
      </w:r>
      <w:r w:rsidRPr="00BE06A6">
        <w:rPr>
          <w:rStyle w:val="StyleUnderline"/>
        </w:rPr>
        <w:t xml:space="preserve"> horribly </w:t>
      </w:r>
      <w:r w:rsidRPr="00BF59DE">
        <w:rPr>
          <w:rStyle w:val="StyleUnderline"/>
          <w:highlight w:val="cyan"/>
        </w:rPr>
        <w:t>of sickness and radiation poisoning</w:t>
      </w:r>
      <w:r>
        <w:t xml:space="preserve">.  </w:t>
      </w:r>
      <w:r w:rsidRPr="00BF59DE">
        <w:rPr>
          <w:rStyle w:val="StyleUnderline"/>
          <w:highlight w:val="cyan"/>
        </w:rPr>
        <w:t>The Chinese death toll</w:t>
      </w:r>
      <w:r w:rsidRPr="00BE06A6">
        <w:rPr>
          <w:rStyle w:val="StyleUnderline"/>
        </w:rPr>
        <w:t xml:space="preserve"> </w:t>
      </w:r>
      <w:r>
        <w:t xml:space="preserve">in a nuclear war </w:t>
      </w:r>
      <w:r w:rsidRPr="00BF59DE">
        <w:rPr>
          <w:rStyle w:val="StyleUnderline"/>
          <w:highlight w:val="cyan"/>
        </w:rPr>
        <w:t xml:space="preserve">would be far higher.  Both </w:t>
      </w:r>
      <w:r w:rsidRPr="00003EBD">
        <w:rPr>
          <w:rStyle w:val="StyleUnderline"/>
        </w:rPr>
        <w:t xml:space="preserve">nations </w:t>
      </w:r>
      <w:r w:rsidRPr="00BF59DE">
        <w:rPr>
          <w:rStyle w:val="StyleUnderline"/>
          <w:highlight w:val="cyan"/>
        </w:rPr>
        <w:t>would be reduced to smoldering, radioactive wastelands</w:t>
      </w:r>
      <w:r w:rsidRPr="00BE06A6">
        <w:rPr>
          <w:rStyle w:val="StyleUnderline"/>
        </w:rPr>
        <w:t>.</w:t>
      </w:r>
      <w:r>
        <w:t xml:space="preserve">  Also, </w:t>
      </w:r>
      <w:r w:rsidRPr="00BF59DE">
        <w:rPr>
          <w:rStyle w:val="StyleUnderline"/>
          <w:highlight w:val="cyan"/>
        </w:rPr>
        <w:t>radioactive debris</w:t>
      </w:r>
      <w:r w:rsidRPr="00BE06A6">
        <w:rPr>
          <w:rStyle w:val="StyleUnderline"/>
        </w:rPr>
        <w:t xml:space="preserve"> sent aloft by the nuclear explosions </w:t>
      </w:r>
      <w:r w:rsidRPr="00BF59DE">
        <w:rPr>
          <w:rStyle w:val="StyleUnderline"/>
          <w:highlight w:val="cyan"/>
        </w:rPr>
        <w:t>would blot out the sun and bring on a “nuclear winter”</w:t>
      </w:r>
      <w:r w:rsidRPr="00BE06A6">
        <w:rPr>
          <w:rStyle w:val="StyleUnderline"/>
        </w:rPr>
        <w:t xml:space="preserve"> </w:t>
      </w:r>
      <w:r w:rsidRPr="00BF59DE">
        <w:rPr>
          <w:rStyle w:val="StyleUnderline"/>
          <w:highlight w:val="cyan"/>
        </w:rPr>
        <w:t>around the globe—destroying agriculture, creating worldwide famine, and generating chaos and destructio</w:t>
      </w:r>
      <w:r w:rsidRPr="00276434">
        <w:rPr>
          <w:rStyle w:val="StyleUnderline"/>
          <w:highlight w:val="cyan"/>
        </w:rPr>
        <w:t>n</w:t>
      </w:r>
      <w:r w:rsidRPr="00BE06A6">
        <w:rPr>
          <w:rStyle w:val="StyleUnderline"/>
        </w:rPr>
        <w:t xml:space="preserve">. </w:t>
      </w:r>
    </w:p>
    <w:p w14:paraId="24937F8C" w14:textId="77777777" w:rsidR="000B58D3" w:rsidRDefault="000B58D3" w:rsidP="000B58D3">
      <w:r>
        <w:t xml:space="preserve">Moreover, </w:t>
      </w:r>
      <w:r w:rsidRPr="00BF59DE">
        <w:rPr>
          <w:rStyle w:val="StyleUnderline"/>
          <w:highlight w:val="cyan"/>
        </w:rPr>
        <w:t>in another decade the extent of this catastrophe would be</w:t>
      </w:r>
      <w:r w:rsidRPr="00F50360">
        <w:rPr>
          <w:rStyle w:val="StyleUnderline"/>
        </w:rPr>
        <w:t xml:space="preserve"> far </w:t>
      </w:r>
      <w:r w:rsidRPr="00BF59DE">
        <w:rPr>
          <w:rStyle w:val="StyleUnderline"/>
          <w:highlight w:val="cyan"/>
        </w:rPr>
        <w:t>worse.</w:t>
      </w:r>
      <w:r w:rsidRPr="00F50360">
        <w:rPr>
          <w:rStyle w:val="StyleUnderline"/>
        </w:rPr>
        <w:t xml:space="preserve">  The Chinese government is currently expanding its nuclear arsenal</w:t>
      </w:r>
      <w:r>
        <w:t xml:space="preserve">, and by the year 2020 it is expected to more than double its number of nuclear weapons that can hit the United States.  </w:t>
      </w:r>
      <w:r w:rsidRPr="00F50360">
        <w:rPr>
          <w:rStyle w:val="StyleUnderline"/>
        </w:rPr>
        <w:t>The U.S. government, in turn, has plans to spend hundreds of billions of dollars “modernizing” its nuclear weapons and nuclear production facilities over the next decade</w:t>
      </w:r>
    </w:p>
    <w:p w14:paraId="4990E411" w14:textId="77777777" w:rsidR="000B58D3" w:rsidRDefault="000B58D3" w:rsidP="000B58D3">
      <w:pPr>
        <w:pStyle w:val="Heading4"/>
      </w:pPr>
      <w:r>
        <w:t>Aegis Ashore is the tipping point of BMD modernization – causes buildup of ICBMS and ballistic missiles, nuclear arsenal expansion, and the adoption of launch-on-warning policies by China.</w:t>
      </w:r>
    </w:p>
    <w:p w14:paraId="568A4195" w14:textId="77777777" w:rsidR="000B58D3" w:rsidRPr="002D4C19" w:rsidRDefault="000B58D3" w:rsidP="000B58D3">
      <w:r w:rsidRPr="00400928">
        <w:rPr>
          <w:rFonts w:eastAsiaTheme="majorEastAsia" w:cstheme="majorBidi"/>
          <w:b/>
          <w:bCs/>
          <w:sz w:val="26"/>
          <w:szCs w:val="26"/>
        </w:rPr>
        <w:t>Lewis</w:t>
      </w:r>
      <w:r>
        <w:rPr>
          <w:rFonts w:eastAsiaTheme="majorEastAsia" w:cstheme="majorBidi"/>
          <w:b/>
          <w:bCs/>
          <w:sz w:val="26"/>
          <w:szCs w:val="26"/>
        </w:rPr>
        <w:t xml:space="preserve"> 18</w:t>
      </w:r>
      <w:r w:rsidRPr="002D4C19">
        <w:t xml:space="preserve"> (</w:t>
      </w:r>
      <w:r>
        <w:t>George</w:t>
      </w:r>
      <w:r w:rsidRPr="002D4C19">
        <w:t xml:space="preserve">, </w:t>
      </w:r>
      <w:r w:rsidRPr="00400928">
        <w:t>Visiting Scholar at the Judith Reppy Institute for Peace and Conflict Studies at Cornell University</w:t>
      </w:r>
      <w:r>
        <w:t>,</w:t>
      </w:r>
      <w:r w:rsidRPr="00400928">
        <w:t xml:space="preserve"> doctorate in experimental solid-state physics from Cornell’s Physics Department</w:t>
      </w:r>
      <w:r>
        <w:t>,</w:t>
      </w:r>
      <w:r w:rsidRPr="00400928">
        <w:t xml:space="preserve"> Fellow of the American Physical Society</w:t>
      </w:r>
      <w:r>
        <w:t xml:space="preserve">, </w:t>
      </w:r>
      <w:r w:rsidRPr="00400928">
        <w:t>was in the Technology and Security Group of MIT’s Security Studies Program</w:t>
      </w:r>
      <w:r>
        <w:t xml:space="preserve">, his </w:t>
      </w:r>
      <w:r w:rsidRPr="00400928">
        <w:t>research has focused primarily on the technology, capabilities, and implications of ballistic missile defense systems</w:t>
      </w:r>
      <w:r w:rsidRPr="002D4C19">
        <w:t xml:space="preserve">, </w:t>
      </w:r>
      <w:r w:rsidRPr="00400928">
        <w:t>Limitations on ballistic missile defense—Past and possibly future</w:t>
      </w:r>
      <w:r w:rsidRPr="002D4C19">
        <w:t xml:space="preserve">, </w:t>
      </w:r>
      <w:r>
        <w:t>Bulletin of the Atomic Scientists</w:t>
      </w:r>
      <w:r w:rsidRPr="002D4C19">
        <w:t>,</w:t>
      </w:r>
      <w:r>
        <w:t xml:space="preserve"> </w:t>
      </w:r>
      <w:r w:rsidRPr="00400928">
        <w:t>https://www.tandfonline.com/doi/full/10.1080/00963402.2018.1486575</w:t>
      </w:r>
      <w:r w:rsidRPr="002D4C19">
        <w:t>)</w:t>
      </w:r>
    </w:p>
    <w:p w14:paraId="1102D011" w14:textId="77777777" w:rsidR="000B58D3" w:rsidRDefault="000B58D3" w:rsidP="000B58D3">
      <w:r>
        <w:t xml:space="preserve">More important, by 2020 </w:t>
      </w:r>
      <w:r w:rsidRPr="00B20FFD">
        <w:rPr>
          <w:highlight w:val="cyan"/>
          <w:u w:val="single"/>
        </w:rPr>
        <w:t>the</w:t>
      </w:r>
      <w:r w:rsidRPr="0057686F">
        <w:rPr>
          <w:u w:val="single"/>
        </w:rPr>
        <w:t xml:space="preserve"> US </w:t>
      </w:r>
      <w:r w:rsidRPr="00B20FFD">
        <w:rPr>
          <w:highlight w:val="cyan"/>
          <w:u w:val="single"/>
        </w:rPr>
        <w:t>Navy plans to</w:t>
      </w:r>
      <w:r w:rsidRPr="0057686F">
        <w:rPr>
          <w:u w:val="single"/>
        </w:rPr>
        <w:t xml:space="preserve"> begin </w:t>
      </w:r>
      <w:r w:rsidRPr="00B20FFD">
        <w:rPr>
          <w:highlight w:val="cyan"/>
          <w:u w:val="single"/>
        </w:rPr>
        <w:t>deploy</w:t>
      </w:r>
      <w:r w:rsidRPr="0057686F">
        <w:rPr>
          <w:u w:val="single"/>
        </w:rPr>
        <w:t xml:space="preserve">ment of </w:t>
      </w:r>
      <w:r w:rsidRPr="00B20FFD">
        <w:rPr>
          <w:highlight w:val="cyan"/>
          <w:u w:val="single"/>
        </w:rPr>
        <w:t>a faster SM-3 Block IIA interceptor co-developed with Japan.</w:t>
      </w:r>
      <w:r w:rsidRPr="00B20FFD">
        <w:rPr>
          <w:highlight w:val="cyan"/>
        </w:rPr>
        <w:t xml:space="preserve"> </w:t>
      </w:r>
      <w:r w:rsidRPr="00B20FFD">
        <w:rPr>
          <w:highlight w:val="cyan"/>
          <w:u w:val="single"/>
        </w:rPr>
        <w:t>It has a burnout</w:t>
      </w:r>
      <w:r w:rsidRPr="0057686F">
        <w:rPr>
          <w:u w:val="single"/>
        </w:rPr>
        <w:t xml:space="preserve"> speed of about 4.5 kilometers per second </w:t>
      </w:r>
      <w:r w:rsidRPr="00B20FFD">
        <w:rPr>
          <w:highlight w:val="cyan"/>
          <w:u w:val="single"/>
        </w:rPr>
        <w:t>– 50 percent greater than the Block IA or Block IB</w:t>
      </w:r>
      <w:r w:rsidRPr="0057686F">
        <w:rPr>
          <w:u w:val="single"/>
        </w:rPr>
        <w:t>.</w:t>
      </w:r>
      <w:r>
        <w:t xml:space="preserve"> Also, its kill vehicle has “more than doubled seeker sensitivity” and “more than tripled divert capability” compared to the current SM-3 Block IB interceptor (Defense Department 2016 Defense Department. 2016. “Fiscal Year (FY) 2017 President’s Budget Submission, Missile Defense Agency, RDT&amp;E Vol. 21.” February, 2a–891.</w:t>
      </w:r>
    </w:p>
    <w:p w14:paraId="33F4D4F9" w14:textId="77777777" w:rsidR="000B58D3" w:rsidRDefault="000B58D3" w:rsidP="000B58D3">
      <w:r w:rsidRPr="00E21DC4">
        <w:t>I</w:t>
      </w:r>
      <w:r w:rsidRPr="00E21DC4">
        <w:rPr>
          <w:u w:val="single"/>
        </w:rPr>
        <w:t>f deployed</w:t>
      </w:r>
      <w:r w:rsidRPr="0057686F">
        <w:rPr>
          <w:u w:val="single"/>
        </w:rPr>
        <w:t xml:space="preserve"> on a small number of offshore ships or </w:t>
      </w:r>
      <w:r w:rsidRPr="00E21DC4">
        <w:rPr>
          <w:u w:val="single"/>
        </w:rPr>
        <w:t>at Aegis Ashore facilities,</w:t>
      </w:r>
      <w:r w:rsidRPr="0057686F">
        <w:rPr>
          <w:u w:val="single"/>
        </w:rPr>
        <w:t xml:space="preserve"> using the long-range GMD radars for determining approximate intercept points, Block IIA could cover the entire United States. </w:t>
      </w:r>
      <w:r>
        <w:t>According to Rondell Wilson, lead engineer for air and missile defense products at Raytheon (the manufacturer of the SM-3 Block IIA), “We can provide the SM-3 Block [II]A ashore as an under-layer capability for [ground-based interceptors]… . We can do that immediately  (Drew and Dimascio 2017 Drew, J., and J. Dimascio. 2017. “New Trajectory: As Pentagon Adds Dollars for Missile Defense, Raytheon Pitches SM-3s as ICBM Killers.” Aviation Week and Space Technology 179 (20): 58.</w:t>
      </w:r>
    </w:p>
    <w:p w14:paraId="529B2228" w14:textId="77777777" w:rsidR="000B58D3" w:rsidRDefault="000B58D3" w:rsidP="000B58D3">
      <w:r>
        <w:t xml:space="preserve"> .” Congress has recently mandated that, “if technologically feasible,” the Block IIA missile be tested against an ICBM-range missile  (US House of Representatives 2017 US House of Representatives. 2017. “National Defense Authorization Act for Fiscal Year 2018, Conference Report to Accompany H.R. 2810.” Report 115–404, November 9, Section 1680.</w:t>
      </w:r>
    </w:p>
    <w:p w14:paraId="247A403C" w14:textId="77777777" w:rsidR="000B58D3" w:rsidRDefault="000B58D3" w:rsidP="000B58D3">
      <w:r w:rsidRPr="00345AF5">
        <w:rPr>
          <w:u w:val="single"/>
        </w:rPr>
        <w:t xml:space="preserve">The </w:t>
      </w:r>
      <w:r w:rsidRPr="00B20FFD">
        <w:rPr>
          <w:highlight w:val="cyan"/>
          <w:u w:val="single"/>
        </w:rPr>
        <w:t xml:space="preserve">Block IIA </w:t>
      </w:r>
      <w:r w:rsidRPr="00DD4109">
        <w:rPr>
          <w:u w:val="single"/>
        </w:rPr>
        <w:t xml:space="preserve">interceptors </w:t>
      </w:r>
      <w:r w:rsidRPr="00B20FFD">
        <w:rPr>
          <w:highlight w:val="cyan"/>
          <w:u w:val="single"/>
        </w:rPr>
        <w:t>are intended for deployment</w:t>
      </w:r>
      <w:r w:rsidRPr="00345AF5">
        <w:rPr>
          <w:u w:val="single"/>
        </w:rPr>
        <w:t xml:space="preserve"> on the more than 85 Aegis ships that the US Navy plans to operate, as well as </w:t>
      </w:r>
      <w:r w:rsidRPr="00B20FFD">
        <w:rPr>
          <w:highlight w:val="cyan"/>
          <w:u w:val="single"/>
        </w:rPr>
        <w:t>at</w:t>
      </w:r>
      <w:r w:rsidRPr="00345AF5">
        <w:rPr>
          <w:u w:val="single"/>
        </w:rPr>
        <w:t xml:space="preserve"> land-based </w:t>
      </w:r>
      <w:r w:rsidRPr="00B20FFD">
        <w:rPr>
          <w:highlight w:val="cyan"/>
          <w:u w:val="single"/>
        </w:rPr>
        <w:t>Aegis Ashore missile defense sites</w:t>
      </w:r>
      <w:r>
        <w:t xml:space="preserve">. </w:t>
      </w:r>
      <w:r w:rsidRPr="00345AF5">
        <w:rPr>
          <w:u w:val="single"/>
        </w:rPr>
        <w:t>The interceptors, therefore, are to be deployed in much larger numbers than the GMD interceptors – totaling perhaps 400 or more, based upon the premise that each Aegis BMD ship has at least 90 vertical launcher cells that can house variety of weapons</w:t>
      </w:r>
      <w:r>
        <w:t>. If, on average, five of these cells on each ship housed Block IIA interceptors, the total would be 425 plus whatever Block IIAs were deployed at Aegis Ashore sites, as Figure 2 illustrates (Lewis 2018 Lewis, G. 2018. “Update to ‘How Many SM-3 Block IIA Interceptors?’” mostlymissiledefense blog, May 20.</w:t>
      </w:r>
    </w:p>
    <w:p w14:paraId="00FF0043" w14:textId="77777777" w:rsidR="000B58D3" w:rsidRPr="00DD4109" w:rsidRDefault="000B58D3" w:rsidP="000B58D3">
      <w:r w:rsidRPr="00345AF5">
        <w:rPr>
          <w:u w:val="single"/>
        </w:rPr>
        <w:t xml:space="preserve">Russia, when it </w:t>
      </w:r>
      <w:r w:rsidRPr="00DD4109">
        <w:rPr>
          <w:u w:val="single"/>
        </w:rPr>
        <w:t>signed New START in 2010, had nearly 50 times more strategic nuclear ballistic missile warheads than the United States had strategic-capable interceptors. Nevertheless, Russia stipulated that the treaty</w:t>
      </w:r>
      <w:r w:rsidRPr="00DD4109">
        <w:t xml:space="preserve"> (US Defense Department n.d. US Defense Department. n.d. “New Start: Article-by-Article Analysis Unilateral Statements.”</w:t>
      </w:r>
    </w:p>
    <w:p w14:paraId="51B9C23C" w14:textId="77777777" w:rsidR="000B58D3" w:rsidRPr="00345AF5" w:rsidRDefault="000B58D3" w:rsidP="000B58D3">
      <w:pPr>
        <w:rPr>
          <w:u w:val="single"/>
        </w:rPr>
      </w:pPr>
      <w:r w:rsidRPr="00DD4109">
        <w:rPr>
          <w:u w:val="single"/>
        </w:rPr>
        <w:t>…may be effective and viable only in conditions where there is no qualitative and quantitative build-up in the missile defense capabilities of the United States [and that] the ‘extraordinary events’ that could justify [Russian] withdrawal from th</w:t>
      </w:r>
      <w:r w:rsidRPr="00345AF5">
        <w:rPr>
          <w:u w:val="single"/>
        </w:rPr>
        <w:t>e Treaty… include a build-up in the missile defense system capabilities of the United States that would give rise to a threat to the strategic nuclear forces potential of the Russian Federation.</w:t>
      </w:r>
    </w:p>
    <w:p w14:paraId="5E5D64F8" w14:textId="77777777" w:rsidR="000B58D3" w:rsidRPr="00345AF5" w:rsidRDefault="000B58D3" w:rsidP="000B58D3">
      <w:pPr>
        <w:rPr>
          <w:u w:val="single"/>
        </w:rPr>
      </w:pPr>
      <w:r w:rsidRPr="00345AF5">
        <w:rPr>
          <w:u w:val="single"/>
        </w:rPr>
        <w:t xml:space="preserve">The </w:t>
      </w:r>
      <w:r w:rsidRPr="00E21DC4">
        <w:rPr>
          <w:highlight w:val="cyan"/>
          <w:u w:val="single"/>
        </w:rPr>
        <w:t>US b</w:t>
      </w:r>
      <w:r w:rsidRPr="00E21DC4">
        <w:rPr>
          <w:u w:val="single"/>
        </w:rPr>
        <w:t>allistic</w:t>
      </w:r>
      <w:r w:rsidRPr="00E21DC4">
        <w:rPr>
          <w:highlight w:val="cyan"/>
          <w:u w:val="single"/>
        </w:rPr>
        <w:t xml:space="preserve"> m</w:t>
      </w:r>
      <w:r w:rsidRPr="00E21DC4">
        <w:rPr>
          <w:u w:val="single"/>
        </w:rPr>
        <w:t>issile</w:t>
      </w:r>
      <w:r w:rsidRPr="00E21DC4">
        <w:rPr>
          <w:highlight w:val="cyan"/>
          <w:u w:val="single"/>
        </w:rPr>
        <w:t xml:space="preserve"> d</w:t>
      </w:r>
      <w:r w:rsidRPr="00E21DC4">
        <w:rPr>
          <w:u w:val="single"/>
        </w:rPr>
        <w:t>efense</w:t>
      </w:r>
      <w:r w:rsidRPr="00E21DC4">
        <w:rPr>
          <w:highlight w:val="cyan"/>
          <w:u w:val="single"/>
        </w:rPr>
        <w:t xml:space="preserve"> build-up</w:t>
      </w:r>
      <w:r w:rsidRPr="00345AF5">
        <w:rPr>
          <w:u w:val="single"/>
        </w:rPr>
        <w:t xml:space="preserve"> </w:t>
      </w:r>
      <w:r w:rsidRPr="00E21DC4">
        <w:rPr>
          <w:highlight w:val="cyan"/>
          <w:u w:val="single"/>
        </w:rPr>
        <w:t>could</w:t>
      </w:r>
      <w:r w:rsidRPr="00345AF5">
        <w:rPr>
          <w:u w:val="single"/>
        </w:rPr>
        <w:t xml:space="preserve"> </w:t>
      </w:r>
      <w:r w:rsidRPr="003809B4">
        <w:rPr>
          <w:u w:val="single"/>
        </w:rPr>
        <w:t>similarly</w:t>
      </w:r>
      <w:r w:rsidRPr="00E21DC4">
        <w:rPr>
          <w:highlight w:val="cyan"/>
          <w:u w:val="single"/>
        </w:rPr>
        <w:t xml:space="preserve"> lead China to significantly increase the number and capabilities of its strategic ballistic missiles</w:t>
      </w:r>
      <w:r w:rsidRPr="00345AF5">
        <w:rPr>
          <w:u w:val="single"/>
        </w:rPr>
        <w:t xml:space="preserve">. </w:t>
      </w:r>
      <w:r>
        <w:t xml:space="preserve">China already has been deploying additional ICBM warheads and has begun deploying submarine-launched ballistic missiles. </w:t>
      </w:r>
      <w:r w:rsidRPr="00E21DC4">
        <w:rPr>
          <w:u w:val="single"/>
        </w:rPr>
        <w:t>China’s</w:t>
      </w:r>
      <w:r w:rsidRPr="00E21DC4">
        <w:rPr>
          <w:highlight w:val="cyan"/>
          <w:u w:val="single"/>
        </w:rPr>
        <w:t xml:space="preserve"> development of ICBMs with multiple warheads is</w:t>
      </w:r>
      <w:r w:rsidRPr="00345AF5">
        <w:rPr>
          <w:u w:val="single"/>
        </w:rPr>
        <w:t xml:space="preserve"> widely viewed as, at least in part, </w:t>
      </w:r>
      <w:r w:rsidRPr="00E21DC4">
        <w:rPr>
          <w:highlight w:val="cyan"/>
          <w:u w:val="single"/>
        </w:rPr>
        <w:t>a response to the US b</w:t>
      </w:r>
      <w:r w:rsidRPr="00345AF5">
        <w:rPr>
          <w:u w:val="single"/>
        </w:rPr>
        <w:t xml:space="preserve">allistic </w:t>
      </w:r>
      <w:r w:rsidRPr="00E21DC4">
        <w:rPr>
          <w:highlight w:val="cyan"/>
          <w:u w:val="single"/>
        </w:rPr>
        <w:t>m</w:t>
      </w:r>
      <w:r w:rsidRPr="00345AF5">
        <w:rPr>
          <w:u w:val="single"/>
        </w:rPr>
        <w:t xml:space="preserve">issile </w:t>
      </w:r>
      <w:r w:rsidRPr="00E21DC4">
        <w:rPr>
          <w:highlight w:val="cyan"/>
          <w:u w:val="single"/>
        </w:rPr>
        <w:t>d</w:t>
      </w:r>
      <w:r w:rsidRPr="00345AF5">
        <w:rPr>
          <w:u w:val="single"/>
        </w:rPr>
        <w:t xml:space="preserve">efense </w:t>
      </w:r>
      <w:r w:rsidRPr="00E21DC4">
        <w:rPr>
          <w:highlight w:val="cyan"/>
          <w:u w:val="single"/>
        </w:rPr>
        <w:t>program</w:t>
      </w:r>
      <w:r w:rsidRPr="00345AF5">
        <w:rPr>
          <w:u w:val="single"/>
        </w:rPr>
        <w:t>.</w:t>
      </w:r>
    </w:p>
    <w:p w14:paraId="3FF755FC" w14:textId="77777777" w:rsidR="000B58D3" w:rsidRDefault="000B58D3" w:rsidP="000B58D3">
      <w:r w:rsidRPr="00345AF5">
        <w:rPr>
          <w:u w:val="single"/>
        </w:rPr>
        <w:t xml:space="preserve">While </w:t>
      </w:r>
      <w:r w:rsidRPr="00DD4109">
        <w:rPr>
          <w:u w:val="single"/>
        </w:rPr>
        <w:t xml:space="preserve">Russia and </w:t>
      </w:r>
      <w:r w:rsidRPr="00E21DC4">
        <w:rPr>
          <w:highlight w:val="cyan"/>
          <w:u w:val="single"/>
        </w:rPr>
        <w:t>China</w:t>
      </w:r>
      <w:r w:rsidRPr="00345AF5">
        <w:rPr>
          <w:u w:val="single"/>
        </w:rPr>
        <w:t xml:space="preserve"> understand the likely effectiveness of countermeasures against the current US ballistic missile defense system, they </w:t>
      </w:r>
      <w:r w:rsidRPr="00E21DC4">
        <w:rPr>
          <w:highlight w:val="cyan"/>
          <w:u w:val="single"/>
        </w:rPr>
        <w:t>harbor concerns about the US program’s completely open-ended nature</w:t>
      </w:r>
      <w:r>
        <w:t xml:space="preserve">. </w:t>
      </w:r>
      <w:r w:rsidRPr="00E21DC4">
        <w:rPr>
          <w:highlight w:val="cyan"/>
          <w:u w:val="single"/>
        </w:rPr>
        <w:t>They</w:t>
      </w:r>
      <w:r w:rsidRPr="00345AF5">
        <w:rPr>
          <w:u w:val="single"/>
        </w:rPr>
        <w:t xml:space="preserve"> also </w:t>
      </w:r>
      <w:r w:rsidRPr="00E21DC4">
        <w:rPr>
          <w:highlight w:val="cyan"/>
          <w:u w:val="single"/>
        </w:rPr>
        <w:t>are</w:t>
      </w:r>
      <w:r w:rsidRPr="00345AF5">
        <w:rPr>
          <w:u w:val="single"/>
        </w:rPr>
        <w:t xml:space="preserve"> </w:t>
      </w:r>
      <w:r w:rsidRPr="00E21DC4">
        <w:rPr>
          <w:highlight w:val="cyan"/>
          <w:u w:val="single"/>
        </w:rPr>
        <w:t>concerned that US leaders, in the belief that their defenses are effective, could act</w:t>
      </w:r>
      <w:r w:rsidRPr="00345AF5">
        <w:rPr>
          <w:u w:val="single"/>
        </w:rPr>
        <w:t xml:space="preserve"> more </w:t>
      </w:r>
      <w:r w:rsidRPr="00E21DC4">
        <w:rPr>
          <w:highlight w:val="cyan"/>
          <w:u w:val="single"/>
        </w:rPr>
        <w:t>aggressively</w:t>
      </w:r>
      <w:r>
        <w:t xml:space="preserve">. </w:t>
      </w:r>
      <w:r w:rsidRPr="00345AF5">
        <w:rPr>
          <w:u w:val="single"/>
        </w:rPr>
        <w:t>In April, the Russian Foreign Ministry issued a statement expressing concern on this issue</w:t>
      </w:r>
      <w:r>
        <w:t xml:space="preserve"> (ITAR-TASS 2018 ITAR-TASS. 2018. “US’ Missile Shield Gives it Wrong Feeling of Impunity and Invincibility – Russian Foreign Ministry.” April 24.</w:t>
      </w:r>
    </w:p>
    <w:p w14:paraId="0EAA80DD" w14:textId="77777777" w:rsidR="000B58D3" w:rsidRDefault="000B58D3" w:rsidP="000B58D3">
      <w:r w:rsidRPr="00345AF5">
        <w:rPr>
          <w:u w:val="single"/>
        </w:rPr>
        <w:t xml:space="preserve">The risk is that </w:t>
      </w:r>
      <w:r w:rsidRPr="003809B4">
        <w:rPr>
          <w:u w:val="single"/>
        </w:rPr>
        <w:t xml:space="preserve">the availability of </w:t>
      </w:r>
      <w:r w:rsidRPr="00E21DC4">
        <w:rPr>
          <w:highlight w:val="cyan"/>
          <w:u w:val="single"/>
        </w:rPr>
        <w:t>a missile shield may give</w:t>
      </w:r>
      <w:r w:rsidRPr="00345AF5">
        <w:rPr>
          <w:u w:val="single"/>
        </w:rPr>
        <w:t xml:space="preserve"> grounds for </w:t>
      </w:r>
      <w:r w:rsidRPr="00E21DC4">
        <w:rPr>
          <w:highlight w:val="cyan"/>
          <w:u w:val="single"/>
        </w:rPr>
        <w:t>a</w:t>
      </w:r>
      <w:r w:rsidRPr="00345AF5">
        <w:rPr>
          <w:u w:val="single"/>
        </w:rPr>
        <w:t xml:space="preserve"> vile </w:t>
      </w:r>
      <w:r w:rsidRPr="00E21DC4">
        <w:rPr>
          <w:highlight w:val="cyan"/>
          <w:u w:val="single"/>
        </w:rPr>
        <w:t xml:space="preserve">feeling of invincibility </w:t>
      </w:r>
      <w:r w:rsidRPr="00E21DC4">
        <w:rPr>
          <w:u w:val="single"/>
        </w:rPr>
        <w:t xml:space="preserve">and impunity </w:t>
      </w:r>
      <w:r w:rsidRPr="00E21DC4">
        <w:rPr>
          <w:highlight w:val="cyan"/>
          <w:u w:val="single"/>
        </w:rPr>
        <w:t>and</w:t>
      </w:r>
      <w:r w:rsidRPr="00345AF5">
        <w:rPr>
          <w:u w:val="single"/>
        </w:rPr>
        <w:t xml:space="preserve">, hence, </w:t>
      </w:r>
      <w:r w:rsidRPr="00E21DC4">
        <w:rPr>
          <w:highlight w:val="cyan"/>
          <w:u w:val="single"/>
        </w:rPr>
        <w:t xml:space="preserve">lure Washington into new dangerous unilateral steps to achieve its goals on </w:t>
      </w:r>
      <w:r w:rsidRPr="00E21DC4">
        <w:rPr>
          <w:u w:val="single"/>
        </w:rPr>
        <w:t>the</w:t>
      </w:r>
      <w:r w:rsidRPr="003809B4">
        <w:rPr>
          <w:u w:val="single"/>
        </w:rPr>
        <w:t xml:space="preserve"> global and regional levels</w:t>
      </w:r>
      <w:r>
        <w:t>…</w:t>
      </w:r>
    </w:p>
    <w:p w14:paraId="3E1E495F" w14:textId="77777777" w:rsidR="000B58D3" w:rsidRDefault="000B58D3" w:rsidP="000B58D3">
      <w:r>
        <w:t>In fact, US political leaders are not being told about the vulnerability of US ballistic missile defense systems to simple countermeasures. In February, Gen. Lori Robinson, commander of the US Northern Command – responsible for defending the United States against ballistic missiles – told Congress that she was “100 percent confident” in her ability to defend the United States from a North Korean ballistic missile attack (Robinson 2018 Robinson, L. 2018. “United States Northern Command and United States Southern Command.” Hearing before the Committee on Armed Services, February 15. Stenographic Transcript.</w:t>
      </w:r>
    </w:p>
    <w:p w14:paraId="2AF185FF" w14:textId="77777777" w:rsidR="000B58D3" w:rsidRDefault="000B58D3" w:rsidP="000B58D3">
      <w:r>
        <w:t>In October 2017, President Trump, discussing the North Korean ICBM threat, stated that “We have missiles that can knock out a missile in the air 97 percent of the time…” (Kessler 2017 Kessler, G. 2017. “Fact Checker: Trump’s Claim that a US Interceptor Can Knock Out ICBMs ‘97 Percent of the Time’.” The Washington Post, October 13.</w:t>
      </w:r>
    </w:p>
    <w:p w14:paraId="0EAE623A" w14:textId="77777777" w:rsidR="000B58D3" w:rsidRDefault="000B58D3" w:rsidP="000B58D3">
      <w:pPr>
        <w:rPr>
          <w:u w:val="single"/>
        </w:rPr>
      </w:pPr>
      <w:r w:rsidRPr="00345AF5">
        <w:rPr>
          <w:u w:val="single"/>
        </w:rPr>
        <w:t xml:space="preserve">Thus, </w:t>
      </w:r>
      <w:r w:rsidRPr="00E21DC4">
        <w:rPr>
          <w:highlight w:val="cyan"/>
          <w:u w:val="single"/>
        </w:rPr>
        <w:t>large-scale deployment</w:t>
      </w:r>
      <w:r w:rsidRPr="00345AF5">
        <w:rPr>
          <w:u w:val="single"/>
        </w:rPr>
        <w:t xml:space="preserve"> by the United States </w:t>
      </w:r>
      <w:r w:rsidRPr="00E21DC4">
        <w:rPr>
          <w:highlight w:val="cyan"/>
          <w:u w:val="single"/>
        </w:rPr>
        <w:t>of strategic-capable b</w:t>
      </w:r>
      <w:r w:rsidRPr="00345AF5">
        <w:rPr>
          <w:u w:val="single"/>
        </w:rPr>
        <w:t xml:space="preserve">allistic </w:t>
      </w:r>
      <w:r w:rsidRPr="00E21DC4">
        <w:rPr>
          <w:highlight w:val="cyan"/>
          <w:u w:val="single"/>
        </w:rPr>
        <w:t>m</w:t>
      </w:r>
      <w:r w:rsidRPr="00345AF5">
        <w:rPr>
          <w:u w:val="single"/>
        </w:rPr>
        <w:t xml:space="preserve">issile </w:t>
      </w:r>
      <w:r w:rsidRPr="00E21DC4">
        <w:rPr>
          <w:highlight w:val="cyan"/>
          <w:u w:val="single"/>
        </w:rPr>
        <w:t>d</w:t>
      </w:r>
      <w:r w:rsidRPr="00345AF5">
        <w:rPr>
          <w:u w:val="single"/>
        </w:rPr>
        <w:t xml:space="preserve">efense </w:t>
      </w:r>
      <w:r w:rsidRPr="00E21DC4">
        <w:rPr>
          <w:highlight w:val="cyan"/>
          <w:u w:val="single"/>
        </w:rPr>
        <w:t>s</w:t>
      </w:r>
      <w:r w:rsidRPr="00345AF5">
        <w:rPr>
          <w:u w:val="single"/>
        </w:rPr>
        <w:t xml:space="preserve">ystems </w:t>
      </w:r>
      <w:r w:rsidRPr="00E21DC4">
        <w:rPr>
          <w:highlight w:val="cyan"/>
          <w:u w:val="single"/>
        </w:rPr>
        <w:t>could lock the world into high numbers of nuclear weapons</w:t>
      </w:r>
      <w:r w:rsidRPr="00345AF5">
        <w:rPr>
          <w:u w:val="single"/>
        </w:rPr>
        <w:t xml:space="preserve"> for the indefinite future.</w:t>
      </w:r>
      <w:r>
        <w:t xml:space="preserve"> </w:t>
      </w:r>
      <w:r w:rsidRPr="00E21DC4">
        <w:rPr>
          <w:highlight w:val="cyan"/>
          <w:u w:val="single"/>
        </w:rPr>
        <w:t>Since China and Russia are primarily worried about the</w:t>
      </w:r>
      <w:r w:rsidRPr="00345AF5">
        <w:rPr>
          <w:u w:val="single"/>
        </w:rPr>
        <w:t xml:space="preserve"> potential </w:t>
      </w:r>
      <w:r w:rsidRPr="00E21DC4">
        <w:rPr>
          <w:highlight w:val="cyan"/>
          <w:u w:val="single"/>
        </w:rPr>
        <w:t xml:space="preserve">effectiveness of US defenses against their retaliation after </w:t>
      </w:r>
      <w:r w:rsidRPr="00E21DC4">
        <w:rPr>
          <w:u w:val="single"/>
        </w:rPr>
        <w:t>they</w:t>
      </w:r>
      <w:r w:rsidRPr="00345AF5">
        <w:rPr>
          <w:u w:val="single"/>
        </w:rPr>
        <w:t xml:space="preserve"> absorb </w:t>
      </w:r>
      <w:r w:rsidRPr="00E21DC4">
        <w:rPr>
          <w:highlight w:val="cyan"/>
          <w:u w:val="single"/>
        </w:rPr>
        <w:t>a</w:t>
      </w:r>
      <w:r w:rsidRPr="00345AF5">
        <w:rPr>
          <w:u w:val="single"/>
        </w:rPr>
        <w:t xml:space="preserve"> </w:t>
      </w:r>
      <w:r w:rsidRPr="00E21DC4">
        <w:rPr>
          <w:highlight w:val="cyan"/>
          <w:u w:val="single"/>
        </w:rPr>
        <w:t>hypothetical US first strike, US ballistic missile defense</w:t>
      </w:r>
      <w:r w:rsidRPr="00345AF5">
        <w:rPr>
          <w:u w:val="single"/>
        </w:rPr>
        <w:t xml:space="preserve"> also </w:t>
      </w:r>
      <w:r w:rsidRPr="00E21DC4">
        <w:rPr>
          <w:highlight w:val="cyan"/>
          <w:u w:val="single"/>
        </w:rPr>
        <w:t>could lock Russia into its current launch-on-warning posture and lead China to adopt a similar posture</w:t>
      </w:r>
      <w:r w:rsidRPr="00345AF5">
        <w:rPr>
          <w:u w:val="single"/>
        </w:rPr>
        <w:t>.</w:t>
      </w:r>
    </w:p>
    <w:p w14:paraId="52FB15B3" w14:textId="77777777" w:rsidR="000B58D3" w:rsidRDefault="000B58D3" w:rsidP="000B58D3">
      <w:pPr>
        <w:pStyle w:val="Heading4"/>
      </w:pPr>
      <w:r>
        <w:t>Aegis Ashore is uniquely destabilizing – it’s more advanced than Aegis-equipped destroyers, and other Northeast Asian countries perceive it as a major security threat</w:t>
      </w:r>
    </w:p>
    <w:p w14:paraId="057C4A93" w14:textId="77777777" w:rsidR="000B58D3" w:rsidRPr="00426A87" w:rsidRDefault="000B58D3" w:rsidP="000B58D3">
      <w:r w:rsidRPr="00EC3951">
        <w:rPr>
          <w:rFonts w:eastAsiaTheme="majorEastAsia" w:cstheme="majorBidi"/>
          <w:b/>
          <w:bCs/>
          <w:sz w:val="26"/>
          <w:szCs w:val="26"/>
        </w:rPr>
        <w:t>Brow</w:t>
      </w:r>
      <w:r>
        <w:rPr>
          <w:rFonts w:eastAsiaTheme="majorEastAsia" w:cstheme="majorBidi"/>
          <w:b/>
          <w:bCs/>
          <w:sz w:val="26"/>
          <w:szCs w:val="26"/>
        </w:rPr>
        <w:t>n,</w:t>
      </w:r>
      <w:r w:rsidRPr="00D1470F">
        <w:t xml:space="preserve"> </w:t>
      </w:r>
      <w:r w:rsidRPr="00EC3951">
        <w:rPr>
          <w:rFonts w:eastAsiaTheme="majorEastAsia" w:cstheme="majorBidi"/>
          <w:b/>
          <w:bCs/>
          <w:sz w:val="26"/>
          <w:szCs w:val="26"/>
        </w:rPr>
        <w:t>18</w:t>
      </w:r>
      <w:r w:rsidRPr="00D1470F">
        <w:t xml:space="preserve"> (J</w:t>
      </w:r>
      <w:r>
        <w:t>ames</w:t>
      </w:r>
      <w:r w:rsidRPr="00D1470F">
        <w:t xml:space="preserve"> D. J, associate professor in political science at Temple University Japan and a specialist on Russo-Japanese relations</w:t>
      </w:r>
      <w:r>
        <w:t xml:space="preserve">, </w:t>
      </w:r>
      <w:r w:rsidRPr="00D1470F">
        <w:t xml:space="preserve">The Case Against Aegis Ashore, </w:t>
      </w:r>
      <w:r>
        <w:t>Shingetsu News Agency</w:t>
      </w:r>
      <w:r w:rsidRPr="00D1470F">
        <w:t>, http://shingetsunewsagency.com/2018/08/20/the-case-against-aegis-ashore/)</w:t>
      </w:r>
      <w:r>
        <w:t xml:space="preserve"> </w:t>
      </w:r>
    </w:p>
    <w:p w14:paraId="0C459504" w14:textId="77777777" w:rsidR="000B58D3" w:rsidRPr="001E51A1" w:rsidRDefault="000B58D3" w:rsidP="000B58D3">
      <w:pPr>
        <w:rPr>
          <w:sz w:val="12"/>
        </w:rPr>
      </w:pPr>
      <w:r w:rsidRPr="00BB4715">
        <w:rPr>
          <w:sz w:val="12"/>
        </w:rPr>
        <w:t xml:space="preserve">SNA (Tokyo) — While the Abe administration presents </w:t>
      </w:r>
      <w:r w:rsidRPr="0074139B">
        <w:rPr>
          <w:rStyle w:val="StyleUnderline"/>
          <w:highlight w:val="cyan"/>
        </w:rPr>
        <w:t>Aegis Ashore</w:t>
      </w:r>
      <w:r w:rsidRPr="00BB4715">
        <w:rPr>
          <w:sz w:val="12"/>
        </w:rPr>
        <w:t xml:space="preserve"> as an essential and relatively uncontroversial contribution to the defense of Japan from the North Korean threat, in reality the deployment of this missile defense system </w:t>
      </w:r>
      <w:r w:rsidRPr="0074139B">
        <w:rPr>
          <w:rStyle w:val="StyleUnderline"/>
          <w:highlight w:val="cyan"/>
        </w:rPr>
        <w:t>risks further destabilizing the security situation in Northeast Asia</w:t>
      </w:r>
      <w:r w:rsidRPr="00BB4715">
        <w:rPr>
          <w:sz w:val="12"/>
          <w:highlight w:val="cyan"/>
        </w:rPr>
        <w:t>,</w:t>
      </w:r>
      <w:r w:rsidRPr="00BB4715">
        <w:rPr>
          <w:sz w:val="12"/>
        </w:rPr>
        <w:t xml:space="preserve"> especially with regard to Russia. In December 2017, the Japanese government formally decided to purchase Aegis Ashore, the US-made ground-based ballistic missile defense system. It is anticipated that two units will be installed, with Akita and Yamaguchi prefectures identified as the candidate sites. The first of these deployments is planned to be completed during fiscal 2023. The Abe administration has justified the purchase of this system as a necessary response to the growth in the missile threat from North Korea. </w:t>
      </w:r>
      <w:r w:rsidRPr="0074139B">
        <w:rPr>
          <w:rStyle w:val="StyleUnderline"/>
          <w:highlight w:val="cyan"/>
        </w:rPr>
        <w:t>Japan has two existing missile defense systems, but each has limitations</w:t>
      </w:r>
      <w:r w:rsidRPr="00BB4715">
        <w:rPr>
          <w:sz w:val="12"/>
        </w:rPr>
        <w:t xml:space="preserve">. </w:t>
      </w:r>
      <w:r w:rsidRPr="00A33B7D">
        <w:rPr>
          <w:rStyle w:val="StyleUnderline"/>
        </w:rPr>
        <w:t xml:space="preserve">The first of these is </w:t>
      </w:r>
      <w:r w:rsidRPr="0074139B">
        <w:rPr>
          <w:rStyle w:val="StyleUnderline"/>
          <w:highlight w:val="cyan"/>
        </w:rPr>
        <w:t>the Patriot PAC-3</w:t>
      </w:r>
      <w:r w:rsidRPr="00A33B7D">
        <w:rPr>
          <w:rStyle w:val="StyleUnderline"/>
        </w:rPr>
        <w:t xml:space="preserve">, which </w:t>
      </w:r>
      <w:r w:rsidRPr="0074139B">
        <w:rPr>
          <w:rStyle w:val="StyleUnderline"/>
          <w:highlight w:val="cyan"/>
        </w:rPr>
        <w:t>can intercept incoming missiles during their terminal phase. The units</w:t>
      </w:r>
      <w:r w:rsidRPr="00A33B7D">
        <w:rPr>
          <w:rStyle w:val="StyleUnderline"/>
        </w:rPr>
        <w:t xml:space="preserve"> are mobile but </w:t>
      </w:r>
      <w:r w:rsidRPr="0074139B">
        <w:rPr>
          <w:rStyle w:val="StyleUnderline"/>
          <w:highlight w:val="cyan"/>
        </w:rPr>
        <w:t>provide limited coverage</w:t>
      </w:r>
      <w:r w:rsidRPr="00BB4715">
        <w:rPr>
          <w:sz w:val="12"/>
        </w:rPr>
        <w:t xml:space="preserve">, meaning that </w:t>
      </w:r>
      <w:r w:rsidRPr="0074139B">
        <w:rPr>
          <w:rStyle w:val="StyleUnderline"/>
          <w:highlight w:val="cyan"/>
        </w:rPr>
        <w:t>they</w:t>
      </w:r>
      <w:r w:rsidRPr="00A33B7D">
        <w:rPr>
          <w:rStyle w:val="StyleUnderline"/>
        </w:rPr>
        <w:t xml:space="preserve"> can </w:t>
      </w:r>
      <w:r w:rsidRPr="0074139B">
        <w:rPr>
          <w:rStyle w:val="StyleUnderline"/>
          <w:highlight w:val="cyan"/>
        </w:rPr>
        <w:t>offer protection to specific sites</w:t>
      </w:r>
      <w:r w:rsidRPr="00BB4715">
        <w:rPr>
          <w:sz w:val="12"/>
        </w:rPr>
        <w:t xml:space="preserve">, such as central Tokyo or military installations, </w:t>
      </w:r>
      <w:r w:rsidRPr="00A33B7D">
        <w:rPr>
          <w:rStyle w:val="StyleUnderline"/>
        </w:rPr>
        <w:t xml:space="preserve">but </w:t>
      </w:r>
      <w:r w:rsidRPr="0074139B">
        <w:rPr>
          <w:rStyle w:val="StyleUnderline"/>
          <w:highlight w:val="cyan"/>
        </w:rPr>
        <w:t>not</w:t>
      </w:r>
      <w:r w:rsidRPr="00BB4715">
        <w:rPr>
          <w:sz w:val="12"/>
        </w:rPr>
        <w:t xml:space="preserve"> to </w:t>
      </w:r>
      <w:r w:rsidRPr="0074139B">
        <w:rPr>
          <w:rStyle w:val="StyleUnderline"/>
          <w:highlight w:val="cyan"/>
        </w:rPr>
        <w:t>the country as a whole. The PAC-3 system is</w:t>
      </w:r>
      <w:r w:rsidRPr="00BB4715">
        <w:rPr>
          <w:sz w:val="12"/>
        </w:rPr>
        <w:t xml:space="preserve"> therefore </w:t>
      </w:r>
      <w:r w:rsidRPr="0074139B">
        <w:rPr>
          <w:rStyle w:val="StyleUnderline"/>
          <w:highlight w:val="cyan"/>
        </w:rPr>
        <w:t>combined with Aegis-equipped destroyers</w:t>
      </w:r>
      <w:r w:rsidRPr="00BB4715">
        <w:rPr>
          <w:sz w:val="12"/>
        </w:rPr>
        <w:t xml:space="preserve">, whose interceptors can eliminate missiles during their mid-course phase. </w:t>
      </w:r>
      <w:r w:rsidRPr="0074139B">
        <w:rPr>
          <w:rStyle w:val="StyleUnderline"/>
          <w:highlight w:val="cyan"/>
        </w:rPr>
        <w:t>This system</w:t>
      </w:r>
      <w:r w:rsidRPr="00BB4715">
        <w:rPr>
          <w:sz w:val="12"/>
        </w:rPr>
        <w:t xml:space="preserve"> can theoretically provide cover for all of Japan, but it </w:t>
      </w:r>
      <w:r w:rsidRPr="0074139B">
        <w:rPr>
          <w:rStyle w:val="StyleUnderline"/>
          <w:highlight w:val="cyan"/>
        </w:rPr>
        <w:t xml:space="preserve">is dependent on keeping </w:t>
      </w:r>
      <w:r w:rsidRPr="0074139B">
        <w:rPr>
          <w:rStyle w:val="StyleUnderline"/>
        </w:rPr>
        <w:t xml:space="preserve">the Aegis-equipped </w:t>
      </w:r>
      <w:r w:rsidRPr="0074139B">
        <w:rPr>
          <w:rStyle w:val="StyleUnderline"/>
          <w:highlight w:val="cyan"/>
        </w:rPr>
        <w:t>ships on a continual cycle of deployment</w:t>
      </w:r>
      <w:r w:rsidRPr="00A33B7D">
        <w:rPr>
          <w:rStyle w:val="StyleUnderline"/>
        </w:rPr>
        <w:t xml:space="preserve"> in specific areas, </w:t>
      </w:r>
      <w:r w:rsidRPr="0074139B">
        <w:rPr>
          <w:rStyle w:val="StyleUnderline"/>
          <w:highlight w:val="cyan"/>
        </w:rPr>
        <w:t>something that places an enormous burden on Japan’s Maritime Self-Defense Forces</w:t>
      </w:r>
      <w:r w:rsidRPr="00BB4715">
        <w:rPr>
          <w:sz w:val="12"/>
        </w:rPr>
        <w:t xml:space="preserve">. As such, </w:t>
      </w:r>
      <w:r w:rsidRPr="00A33B7D">
        <w:rPr>
          <w:rStyle w:val="StyleUnderline"/>
        </w:rPr>
        <w:t>there is an apparent logic in purchasing a third system that can provide constant protection for all of Japan</w:t>
      </w:r>
      <w:r w:rsidRPr="00BB4715">
        <w:rPr>
          <w:sz w:val="12"/>
        </w:rPr>
        <w:t xml:space="preserve">ese territory. Additionally, </w:t>
      </w:r>
      <w:r w:rsidRPr="00A33B7D">
        <w:rPr>
          <w:rStyle w:val="StyleUnderline"/>
        </w:rPr>
        <w:t>t</w:t>
      </w:r>
      <w:r w:rsidRPr="0074139B">
        <w:rPr>
          <w:rStyle w:val="StyleUnderline"/>
          <w:highlight w:val="cyan"/>
        </w:rPr>
        <w:t>he Aegis Ashore system has superior capabilities and range than the existing Aegis-equipped destroyers</w:t>
      </w:r>
      <w:r w:rsidRPr="00BB4715">
        <w:rPr>
          <w:sz w:val="12"/>
        </w:rPr>
        <w:t xml:space="preserve">. In particular, it is claimed that </w:t>
      </w:r>
      <w:r w:rsidRPr="0074139B">
        <w:rPr>
          <w:rStyle w:val="StyleUnderline"/>
          <w:highlight w:val="cyan"/>
        </w:rPr>
        <w:t>it is better at dealing with simultaneous launches as well as missiles on a lofted trajectory</w:t>
      </w:r>
      <w:r w:rsidRPr="00BB4715">
        <w:rPr>
          <w:sz w:val="12"/>
        </w:rPr>
        <w:t xml:space="preserve">, both things that North Korea has simulated in recent missile tests. Presented this way, it appears hard to argue with the decision to adopt Aegis Ashore. Yet, as time has passed, the chorus of opposition has grown louder. Voices of Opposition One criticism is that </w:t>
      </w:r>
      <w:r w:rsidRPr="00A33B7D">
        <w:rPr>
          <w:rStyle w:val="StyleUnderline"/>
        </w:rPr>
        <w:t>the introduction of the missile defense system runs counter to the current trend of reduced tensions on the Korean Peninsula</w:t>
      </w:r>
      <w:r w:rsidRPr="00BB4715">
        <w:rPr>
          <w:sz w:val="12"/>
        </w:rPr>
        <w:t xml:space="preserve">. Indeed, some may argue that Aegis Ashore is now superfluous following the meeting between President Donald Trump and Chairman Kim Jong-Un in Singapore in June at which the North Korean leader agreed “to work toward complete denuclearization of the Korean Peninsula.” This is, however, a weak argument since it is far from certain that the North Korean commitment in Singapore was sincere. Furthermore, even if denuclearization were to proceed smoothly, Pyongyang would still retain a dangerous arsenal of non-nuclear missiles that are capable of reaching Japan. A more convincing criticism is of the cost of the system. </w:t>
      </w:r>
      <w:r w:rsidRPr="00A33B7D">
        <w:rPr>
          <w:rStyle w:val="StyleUnderline"/>
        </w:rPr>
        <w:t>It was always known that Aegis Ashore would be expensive, but the extent is only now becoming clear.</w:t>
      </w:r>
      <w:r>
        <w:rPr>
          <w:rStyle w:val="StyleUnderline"/>
        </w:rPr>
        <w:t xml:space="preserve"> </w:t>
      </w:r>
      <w:r w:rsidRPr="00BB4715">
        <w:rPr>
          <w:sz w:val="12"/>
        </w:rPr>
        <w:t xml:space="preserve">At the end of July, sources in the Ministry of Defense revealed that the estimated cost of the two Aegis Ashore units had been revised up by around 70%. With the inclusion of other elements, such as the interceptor missiles, </w:t>
      </w:r>
      <w:r w:rsidRPr="00A33B7D">
        <w:rPr>
          <w:rStyle w:val="StyleUnderline"/>
        </w:rPr>
        <w:t>the total cost of the project is now expected to exceed 600 billion yen (US$5.4 billion</w:t>
      </w:r>
      <w:r w:rsidRPr="00BB4715">
        <w:rPr>
          <w:sz w:val="12"/>
        </w:rPr>
        <w:t xml:space="preserve">). </w:t>
      </w:r>
      <w:r w:rsidRPr="00A33B7D">
        <w:rPr>
          <w:rStyle w:val="StyleUnderline"/>
        </w:rPr>
        <w:t>This is an extraordinary spending commitment in a country where government debt was equivalent to 253% of GDP in 2017,</w:t>
      </w:r>
      <w:r w:rsidRPr="00BB4715">
        <w:rPr>
          <w:sz w:val="12"/>
        </w:rPr>
        <w:t xml:space="preserve"> and where the Abe administration pretends to be pursuing the goal of a fiscal surplus by 2025. Separately, there are concerns within the local communities near where the Aegis Ashore batteries are set to be located. These center on the extent to which the presence of the missile defense units will make their area a target for foreign military planners. Additionally, there are worries about the health effects of the powerful, but largely unproven, Lockheed Martin Solid State Radar that the Japanese government has selected for use with the Aegis Ashore units. A Destabilizing Factor in Northeast Asia Both the expense of the system and its potential health implications are genuine concerns, but </w:t>
      </w:r>
      <w:r w:rsidRPr="00A33B7D">
        <w:rPr>
          <w:rStyle w:val="StyleUnderline"/>
        </w:rPr>
        <w:t xml:space="preserve">perhaps </w:t>
      </w:r>
      <w:r w:rsidRPr="0074139B">
        <w:rPr>
          <w:rStyle w:val="StyleUnderline"/>
          <w:highlight w:val="cyan"/>
        </w:rPr>
        <w:t xml:space="preserve">the most serious worry about Aegis Ashore is the destabilizing effect </w:t>
      </w:r>
      <w:r w:rsidRPr="0074139B">
        <w:rPr>
          <w:rStyle w:val="StyleUnderline"/>
        </w:rPr>
        <w:t xml:space="preserve">it could have </w:t>
      </w:r>
      <w:r w:rsidRPr="0074139B">
        <w:rPr>
          <w:rStyle w:val="StyleUnderline"/>
          <w:highlight w:val="cyan"/>
        </w:rPr>
        <w:t>on Northeast Asian security. The Japanese government insists that it is a purely defensive system</w:t>
      </w:r>
      <w:r w:rsidRPr="00A33B7D">
        <w:rPr>
          <w:rStyle w:val="StyleUnderline"/>
        </w:rPr>
        <w:t xml:space="preserve">, which will be </w:t>
      </w:r>
      <w:r w:rsidRPr="0074139B">
        <w:rPr>
          <w:rStyle w:val="StyleUnderline"/>
          <w:highlight w:val="cyan"/>
        </w:rPr>
        <w:t>under Japan’s exclusive control. This is not</w:t>
      </w:r>
      <w:r w:rsidRPr="00A33B7D">
        <w:rPr>
          <w:rStyle w:val="StyleUnderline"/>
        </w:rPr>
        <w:t>,</w:t>
      </w:r>
      <w:r w:rsidRPr="00BB4715">
        <w:rPr>
          <w:sz w:val="12"/>
        </w:rPr>
        <w:t xml:space="preserve"> however, </w:t>
      </w:r>
      <w:r w:rsidRPr="0074139B">
        <w:rPr>
          <w:rStyle w:val="StyleUnderline"/>
          <w:highlight w:val="cyan"/>
        </w:rPr>
        <w:t>the view of Japan’s neighbors</w:t>
      </w:r>
      <w:r w:rsidRPr="00BB4715">
        <w:rPr>
          <w:sz w:val="12"/>
          <w:highlight w:val="cyan"/>
        </w:rPr>
        <w:t>.</w:t>
      </w:r>
      <w:r w:rsidRPr="00BB4715">
        <w:rPr>
          <w:sz w:val="12"/>
        </w:rPr>
        <w:t xml:space="preserve"> Tokyo’s decision to invest further in US missile defense has been criticized by both China and North Korea. However, the most strident and sustained condemnation of Aegis Ashore has come from Russia. Russia is the only peer of the United States when it comes to nuclear weapons, and it has come to rely ever more on its vast strategic arsenal since it lost the conventional superiority that the Soviet Union enjoyed over the West in Europe. Moreover, as the United States has demonstrated its willingness to use military force internationally since the 1990s, Russia has come to regard its nuclear capabilities as a vital means of deterring US interventionism. This has become all the more important following the recent increase in tensions between Russia and the West, and Washington’s explicit identification of Russia as an adversary. For this reason, Russian strategists regard US missile defense systems as a leading threat to national security. From Moscow’s perspective, the United States is engaged in a long-term project to undermine Russia’s strategic deterrent and thereby give itself a free hand to act without fear of Russian retaliation. The crucial step in this regard was the decision of President George W. Bush in 2002 to withdraw from the Anti-Ballistic Missile Treaty. Signed in 1972, this agreement had barred Washington and Moscow from deploying nationwide defenses against strategic ballistic missiles. The treaty’s preamble described this as a “substantial factor in curbing the race in strategic offensive arms.” During the years since this withdrawal, Moscow believes that the United States has worked assiduously to surround Russia with elements of its expanding missile defense system. Some of these units have been installed within the United States itself, while others have been planned for deployment on the territory of US allies. The Russian authorities claim that the US justifies these deployments by using the excuse that the missile defense systems are needed to protect allies from the threat of rogue states. In Europe, Iran is the supposed threat; in East Asia, it is North Korea. In each case, Russia believes that it is the real target. </w:t>
      </w:r>
      <w:r w:rsidRPr="0074139B">
        <w:rPr>
          <w:rStyle w:val="StyleUnderline"/>
          <w:highlight w:val="cyan"/>
        </w:rPr>
        <w:t>Aegis Ashore is</w:t>
      </w:r>
      <w:r w:rsidRPr="00BB4715">
        <w:rPr>
          <w:sz w:val="12"/>
        </w:rPr>
        <w:t xml:space="preserve"> therefore </w:t>
      </w:r>
      <w:r w:rsidRPr="0074139B">
        <w:rPr>
          <w:rStyle w:val="StyleUnderline"/>
          <w:highlight w:val="cyan"/>
        </w:rPr>
        <w:t>seen as</w:t>
      </w:r>
      <w:r w:rsidRPr="0074139B">
        <w:rPr>
          <w:rStyle w:val="StyleUnderline"/>
        </w:rPr>
        <w:t xml:space="preserve"> just </w:t>
      </w:r>
      <w:r w:rsidRPr="0074139B">
        <w:rPr>
          <w:rStyle w:val="StyleUnderline"/>
          <w:highlight w:val="cyan"/>
        </w:rPr>
        <w:t>the latest link in the United States’ expanding network of missile defense systems</w:t>
      </w:r>
      <w:r w:rsidRPr="00BB4715">
        <w:rPr>
          <w:sz w:val="12"/>
          <w:highlight w:val="cyan"/>
        </w:rPr>
        <w:t>,</w:t>
      </w:r>
      <w:r w:rsidRPr="00BB4715">
        <w:rPr>
          <w:sz w:val="12"/>
        </w:rPr>
        <w:t xml:space="preserve"> and Moscow is dismissive of Tokyo’s claim that it will be an independent Japanese system. This view was expressed by Foreign Minister Sergey Lavrov in January 2018, when he told journalists that, “We don’t know any cases anywhere in this world where the United States, having deployed its weapons systems, would hand the control over them to a host country. I have strong doubts that they will make an exception in this case.” </w:t>
      </w:r>
      <w:r w:rsidRPr="0074139B">
        <w:rPr>
          <w:rStyle w:val="StyleUnderline"/>
        </w:rPr>
        <w:t xml:space="preserve">This view will only have strengthened when </w:t>
      </w:r>
      <w:r w:rsidRPr="00BB4715">
        <w:rPr>
          <w:rStyle w:val="StyleUnderline"/>
        </w:rPr>
        <w:t>Isao</w:t>
      </w:r>
      <w:r w:rsidRPr="0074139B">
        <w:rPr>
          <w:rStyle w:val="StyleUnderline"/>
          <w:highlight w:val="cyan"/>
        </w:rPr>
        <w:t xml:space="preserve"> Iijima, a special advisor to </w:t>
      </w:r>
      <w:r w:rsidRPr="00BB4715">
        <w:rPr>
          <w:rStyle w:val="StyleUnderline"/>
        </w:rPr>
        <w:t>Prime</w:t>
      </w:r>
      <w:r w:rsidRPr="0074139B">
        <w:rPr>
          <w:rStyle w:val="StyleUnderline"/>
          <w:highlight w:val="cyan"/>
        </w:rPr>
        <w:t xml:space="preserve"> </w:t>
      </w:r>
      <w:r w:rsidRPr="00BB4715">
        <w:rPr>
          <w:rStyle w:val="StyleUnderline"/>
        </w:rPr>
        <w:t xml:space="preserve">Minister Shinzo </w:t>
      </w:r>
      <w:r w:rsidRPr="0074139B">
        <w:rPr>
          <w:rStyle w:val="StyleUnderline"/>
          <w:highlight w:val="cyan"/>
        </w:rPr>
        <w:t>Abe, told the media</w:t>
      </w:r>
      <w:r w:rsidRPr="0074139B">
        <w:rPr>
          <w:rStyle w:val="StyleUnderline"/>
        </w:rPr>
        <w:t xml:space="preserve"> in June </w:t>
      </w:r>
      <w:r w:rsidRPr="0074139B">
        <w:rPr>
          <w:rStyle w:val="StyleUnderline"/>
          <w:highlight w:val="cyan"/>
        </w:rPr>
        <w:t>that the decision to purchase Aegis Ashore was pushed upon Japan by</w:t>
      </w:r>
      <w:r w:rsidRPr="0074139B">
        <w:rPr>
          <w:rStyle w:val="StyleUnderline"/>
        </w:rPr>
        <w:t xml:space="preserve"> </w:t>
      </w:r>
      <w:r w:rsidRPr="0074139B">
        <w:rPr>
          <w:rStyle w:val="StyleUnderline"/>
          <w:highlight w:val="cyan"/>
        </w:rPr>
        <w:t>the U</w:t>
      </w:r>
      <w:r w:rsidRPr="0074139B">
        <w:rPr>
          <w:rStyle w:val="StyleUnderline"/>
        </w:rPr>
        <w:t xml:space="preserve">nited </w:t>
      </w:r>
      <w:r w:rsidRPr="0074139B">
        <w:rPr>
          <w:rStyle w:val="StyleUnderline"/>
          <w:highlight w:val="cyan"/>
        </w:rPr>
        <w:t>S</w:t>
      </w:r>
      <w:r w:rsidRPr="0074139B">
        <w:rPr>
          <w:rStyle w:val="StyleUnderline"/>
        </w:rPr>
        <w:t>tates.</w:t>
      </w:r>
      <w:r>
        <w:rPr>
          <w:rStyle w:val="StyleUnderline"/>
        </w:rPr>
        <w:t xml:space="preserve"> </w:t>
      </w:r>
      <w:r w:rsidRPr="00BB4715">
        <w:rPr>
          <w:sz w:val="12"/>
        </w:rPr>
        <w:t xml:space="preserve">Prior to the final decision being taken, Russia intensively lobbied the Abe administration not to agree to purchase further US missile defense systems. This included the warning by Defense Minister Sergei Shoigu in March 2017 that </w:t>
      </w:r>
      <w:r w:rsidRPr="00BB4715">
        <w:rPr>
          <w:rStyle w:val="StyleUnderline"/>
          <w:highlight w:val="cyan"/>
        </w:rPr>
        <w:t>the deployment of such systems “will destroy the balance in the Pacific region.</w:t>
      </w:r>
      <w:r w:rsidRPr="0074139B">
        <w:rPr>
          <w:rStyle w:val="StyleUnderline"/>
        </w:rPr>
        <w:t>”</w:t>
      </w:r>
      <w:r w:rsidRPr="00BB4715">
        <w:rPr>
          <w:sz w:val="12"/>
        </w:rPr>
        <w:t xml:space="preserve"> Having ignored these words of caution, Japan must expect some consequences. This was made clear immediately after the announcement of Japan’s decision to purchase the system when </w:t>
      </w:r>
      <w:r w:rsidRPr="0074139B">
        <w:rPr>
          <w:rStyle w:val="StyleUnderline"/>
        </w:rPr>
        <w:t>Russian Deputy Foreign Minister Sergei Ryabkov stated that Aegis Ashore will create “a new situation, which we logically must take account of in our military planning</w:t>
      </w:r>
      <w:r w:rsidRPr="00BB4715">
        <w:rPr>
          <w:sz w:val="12"/>
        </w:rPr>
        <w:t xml:space="preserve">.” At the same time, Maria Zakharova, chief spokeswoman for the Ministry of Foreign Affairs, warned that the decision “will have a negative impact on the overall atmosphere of bilateral relations, including negotiations on the issue of a peace treaty.” Although no explicit link has been made, it is likely that the recent intensification of the Russian military presence on the disputed Southern Kuriles is connected with the Aegis Ashore decision. In particular, in January 2018, the Russian government issued a directive which designates the airport on the island of Iturup (Etorofu in Japanese) as dual-use. This opens the way for it to be used for military jets and, sure enough, Su-35S fighters were deployed to the island in July. Similarly, it is possible that Russia’s foot-dragging on the implementation of joint economic activities with Japan on the disputed islands is also a response to Aegis Ashore. This may be seen as an effective way of punishing the Japanese government since Prime Minister Abe has made the joint projects a prominent feature of his foreign policy and has presented them as a stepping stone to the resolution of the territorial dispute. Causing a setback to bilateral relations with Russia might be a price worth paying if Aegis Ashore were to radically improve Japan’s security situation. In reality, however, it will not. No Lasting Gain in Security Although </w:t>
      </w:r>
      <w:r w:rsidRPr="00BB4715">
        <w:rPr>
          <w:rStyle w:val="StyleUnderline"/>
          <w:highlight w:val="cyan"/>
        </w:rPr>
        <w:t xml:space="preserve">Aegis Ashore </w:t>
      </w:r>
      <w:r w:rsidRPr="00BB4715">
        <w:rPr>
          <w:rStyle w:val="StyleUnderline"/>
        </w:rPr>
        <w:t>would undoubtedly enhance the technical capabilities of Japanese missile defense</w:t>
      </w:r>
      <w:r w:rsidRPr="0074139B">
        <w:rPr>
          <w:rStyle w:val="StyleUnderline"/>
        </w:rPr>
        <w:t xml:space="preserve">, the system </w:t>
      </w:r>
      <w:r w:rsidRPr="00BB4715">
        <w:rPr>
          <w:rStyle w:val="StyleUnderline"/>
          <w:highlight w:val="cyan"/>
        </w:rPr>
        <w:t>can</w:t>
      </w:r>
      <w:r w:rsidRPr="0074139B">
        <w:rPr>
          <w:rStyle w:val="StyleUnderline"/>
        </w:rPr>
        <w:t xml:space="preserve"> still </w:t>
      </w:r>
      <w:r w:rsidRPr="00BB4715">
        <w:rPr>
          <w:rStyle w:val="StyleUnderline"/>
          <w:highlight w:val="cyan"/>
        </w:rPr>
        <w:t>only deal with a limited number of missiles and is not 100% reliable</w:t>
      </w:r>
      <w:r w:rsidRPr="0074139B">
        <w:rPr>
          <w:rStyle w:val="StyleUnderline"/>
        </w:rPr>
        <w:t>.</w:t>
      </w:r>
      <w:r w:rsidRPr="00BB4715">
        <w:rPr>
          <w:sz w:val="12"/>
        </w:rPr>
        <w:t xml:space="preserve"> As such, </w:t>
      </w:r>
      <w:r w:rsidRPr="0074139B">
        <w:rPr>
          <w:rStyle w:val="StyleUnderline"/>
        </w:rPr>
        <w:t xml:space="preserve">just as </w:t>
      </w:r>
      <w:r w:rsidRPr="00BB4715">
        <w:rPr>
          <w:rStyle w:val="StyleUnderline"/>
          <w:highlight w:val="cyan"/>
        </w:rPr>
        <w:t>Japan’s sense of security did not meaningfully change after the</w:t>
      </w:r>
      <w:r w:rsidRPr="0074139B">
        <w:rPr>
          <w:rStyle w:val="StyleUnderline"/>
        </w:rPr>
        <w:t xml:space="preserve"> billions that were spent on </w:t>
      </w:r>
      <w:r w:rsidRPr="00BB4715">
        <w:rPr>
          <w:rStyle w:val="StyleUnderline"/>
          <w:highlight w:val="cyan"/>
        </w:rPr>
        <w:t>PAC-3 and the Aegis-equipped destroyers, so it will be with Aegis Ashore</w:t>
      </w:r>
      <w:r w:rsidRPr="00BB4715">
        <w:rPr>
          <w:sz w:val="12"/>
        </w:rPr>
        <w:t xml:space="preserve">. Indeed, </w:t>
      </w:r>
      <w:r w:rsidRPr="00BB4715">
        <w:rPr>
          <w:rStyle w:val="StyleUnderline"/>
          <w:highlight w:val="cyan"/>
        </w:rPr>
        <w:t>any small gain in security is certain to be swiftly eroded as</w:t>
      </w:r>
      <w:r w:rsidRPr="0074139B">
        <w:rPr>
          <w:rStyle w:val="StyleUnderline"/>
        </w:rPr>
        <w:t xml:space="preserve"> those </w:t>
      </w:r>
      <w:r w:rsidRPr="00BB4715">
        <w:rPr>
          <w:rStyle w:val="StyleUnderline"/>
          <w:highlight w:val="cyan"/>
        </w:rPr>
        <w:t>countries that feel threatened by Aegis Ashore adapt their behavior or introduce more sophisticated weapons systems to overcome Japan’s additional layer of missile defense</w:t>
      </w:r>
      <w:r w:rsidRPr="00BB4715">
        <w:rPr>
          <w:sz w:val="12"/>
        </w:rPr>
        <w:t xml:space="preserve">. In no time at all, the military experts will be arguing that Japan needs to spend yet more billions on some other new system that also offers no more than a fleeting illusion of security. In other words, Japan will simply have contributed to an emerging arms race and to the intensification of nuclear tensions between the United States and Russia. There is no question that </w:t>
      </w:r>
      <w:r w:rsidRPr="0074139B">
        <w:rPr>
          <w:rStyle w:val="StyleUnderline"/>
        </w:rPr>
        <w:t>Japan is genuinely facing a threatening security environment. However, there is no technical fix to this problem</w:t>
      </w:r>
      <w:r w:rsidRPr="00BB4715">
        <w:rPr>
          <w:sz w:val="12"/>
        </w:rPr>
        <w:t xml:space="preserve">. Instead, </w:t>
      </w:r>
      <w:r w:rsidRPr="0074139B">
        <w:rPr>
          <w:rStyle w:val="StyleUnderline"/>
        </w:rPr>
        <w:t>lasting security can only be achieved through diplomacy, confidence building, and mutual threat reduction.</w:t>
      </w:r>
      <w:r>
        <w:rPr>
          <w:rStyle w:val="StyleUnderline"/>
        </w:rPr>
        <w:t xml:space="preserve"> </w:t>
      </w:r>
      <w:r w:rsidRPr="00BB4715">
        <w:rPr>
          <w:sz w:val="12"/>
        </w:rPr>
        <w:t xml:space="preserve">Ultimately, </w:t>
      </w:r>
      <w:r w:rsidRPr="00BB4715">
        <w:rPr>
          <w:rStyle w:val="StyleUnderline"/>
          <w:highlight w:val="cyan"/>
        </w:rPr>
        <w:t>Aegis Ashore is a</w:t>
      </w:r>
      <w:r w:rsidRPr="00BB4715">
        <w:rPr>
          <w:rStyle w:val="StyleUnderline"/>
        </w:rPr>
        <w:t>n</w:t>
      </w:r>
      <w:r w:rsidRPr="0074139B">
        <w:rPr>
          <w:rStyle w:val="StyleUnderline"/>
        </w:rPr>
        <w:t xml:space="preserve"> enormously expensive </w:t>
      </w:r>
      <w:r w:rsidRPr="00BB4715">
        <w:rPr>
          <w:rStyle w:val="StyleUnderline"/>
          <w:highlight w:val="cyan"/>
        </w:rPr>
        <w:t>means of creating insecurity for others while generating little added security for Japan</w:t>
      </w:r>
      <w:r w:rsidRPr="0074139B">
        <w:rPr>
          <w:rStyle w:val="StyleUnderline"/>
        </w:rPr>
        <w:t xml:space="preserve"> itself</w:t>
      </w:r>
      <w:r w:rsidRPr="00BB4715">
        <w:rPr>
          <w:sz w:val="12"/>
        </w:rPr>
        <w:t>. There remains time for Japan to reconsider this decision. It should do so as a matter of urgency.</w:t>
      </w:r>
    </w:p>
    <w:p w14:paraId="647262FD" w14:textId="77777777" w:rsidR="000B58D3" w:rsidRDefault="000B58D3" w:rsidP="000B58D3">
      <w:pPr>
        <w:pStyle w:val="Heading4"/>
        <w:rPr>
          <w:rStyle w:val="StyleUnderline"/>
          <w:u w:val="none"/>
        </w:rPr>
      </w:pPr>
      <w:r>
        <w:rPr>
          <w:rStyle w:val="StyleUnderline"/>
          <w:u w:val="none"/>
        </w:rPr>
        <w:t xml:space="preserve">Cutting-edge BMDs and launch </w:t>
      </w:r>
      <w:r w:rsidRPr="004F41E3">
        <w:rPr>
          <w:rStyle w:val="StyleUnderline"/>
          <w:u w:val="none"/>
        </w:rPr>
        <w:t>on warn</w:t>
      </w:r>
      <w:r>
        <w:rPr>
          <w:rStyle w:val="StyleUnderline"/>
          <w:u w:val="none"/>
        </w:rPr>
        <w:t xml:space="preserve">ing policies make miscalculation likely </w:t>
      </w:r>
    </w:p>
    <w:p w14:paraId="134C6804" w14:textId="77777777" w:rsidR="000B58D3" w:rsidRPr="00C03F75" w:rsidRDefault="000B58D3" w:rsidP="000B58D3">
      <w:pPr>
        <w:rPr>
          <w:rFonts w:ascii="Times New Roman" w:eastAsia="Times New Roman" w:hAnsi="Times New Roman" w:cs="Times New Roman"/>
          <w:sz w:val="24"/>
        </w:rPr>
      </w:pPr>
      <w:r w:rsidRPr="00C03F75">
        <w:rPr>
          <w:b/>
        </w:rPr>
        <w:t>Weitz 15</w:t>
      </w:r>
      <w:r w:rsidRPr="00C03F75">
        <w:t xml:space="preserve"> (Richard Weitz, </w:t>
      </w:r>
      <w:r>
        <w:t>Center for Political-Military Analysis Director, “</w:t>
      </w:r>
      <w:r w:rsidRPr="00C03F75">
        <w:t>Arms Racing in Strategic Technologies: Asia's New Frontier</w:t>
      </w:r>
      <w:r>
        <w:t xml:space="preserve">,” Hudson </w:t>
      </w:r>
      <w:r w:rsidRPr="00C03F75">
        <w:t xml:space="preserve">Institute, </w:t>
      </w:r>
      <w:hyperlink r:id="rId126" w:history="1">
        <w:r w:rsidRPr="00C03F75">
          <w:t>https://www.hudson.org/research/11307-arms-racing-in-strategic-technologies-asia-s-new-frontier</w:t>
        </w:r>
      </w:hyperlink>
      <w:r w:rsidRPr="00C03F75">
        <w:t>)</w:t>
      </w:r>
    </w:p>
    <w:p w14:paraId="753F2EB4" w14:textId="77777777" w:rsidR="000B58D3" w:rsidRPr="003705E5" w:rsidRDefault="000B58D3" w:rsidP="000B58D3">
      <w:pPr>
        <w:spacing w:after="450"/>
        <w:textAlignment w:val="baseline"/>
        <w:rPr>
          <w:u w:val="single"/>
        </w:rPr>
      </w:pPr>
      <w:r w:rsidRPr="004F41E3">
        <w:rPr>
          <w:rStyle w:val="StyleUnderline"/>
        </w:rPr>
        <w:t>Although China, Russia, and the United States have</w:t>
      </w:r>
      <w:r w:rsidRPr="003705E5">
        <w:rPr>
          <w:rFonts w:ascii="Georgia" w:hAnsi="Georgia" w:cs="Times New Roman"/>
          <w:color w:val="191919"/>
          <w:sz w:val="12"/>
        </w:rPr>
        <w:t xml:space="preserve"> together </w:t>
      </w:r>
      <w:r w:rsidRPr="004F41E3">
        <w:rPr>
          <w:rStyle w:val="StyleUnderline"/>
        </w:rPr>
        <w:t>experienced numerous crises</w:t>
      </w:r>
      <w:r w:rsidRPr="003705E5">
        <w:rPr>
          <w:rFonts w:ascii="Georgia" w:hAnsi="Georgia" w:cs="Times New Roman"/>
          <w:color w:val="191919"/>
          <w:sz w:val="12"/>
        </w:rPr>
        <w:t xml:space="preserve"> and tensions since the end of the Cold War, </w:t>
      </w:r>
      <w:r w:rsidRPr="003705E5">
        <w:rPr>
          <w:rStyle w:val="StyleUnderline"/>
        </w:rPr>
        <w:t>one important reason that each state has refrained from employing military force directly against the others is their robust nuclear deterrents and survivable “second-strike” capabilities</w:t>
      </w:r>
      <w:r w:rsidRPr="004F41E3">
        <w:rPr>
          <w:rStyle w:val="StyleUnderline"/>
        </w:rPr>
        <w:t>—their assured ability to retaliate effectively with their own nuclear forces even if they were attacked first</w:t>
      </w:r>
      <w:r w:rsidRPr="003705E5">
        <w:rPr>
          <w:rFonts w:ascii="Georgia" w:hAnsi="Georgia" w:cs="Times New Roman"/>
          <w:color w:val="191919"/>
          <w:sz w:val="12"/>
        </w:rPr>
        <w:t xml:space="preserve">. Furthermore, US extended nuclear security guarantees—Washington’s promise to protect its allies against nuclear threats with nuclear forces, if necessary—has dissuaded other potential nuclear weapons states, namely Japan and South Korea, from pursuing their own nuclear weapons capability. Despite doubts, these countries have continued to place their faith in Washington’s will and capacity to defend them against North Korea and other threats. However, </w:t>
      </w:r>
      <w:r w:rsidRPr="00C91C6B">
        <w:rPr>
          <w:rStyle w:val="StyleUnderline"/>
          <w:highlight w:val="cyan"/>
        </w:rPr>
        <w:t>new military tech</w:t>
      </w:r>
      <w:r w:rsidRPr="00DD4109">
        <w:rPr>
          <w:rStyle w:val="StyleUnderline"/>
        </w:rPr>
        <w:t xml:space="preserve">nologies </w:t>
      </w:r>
      <w:r w:rsidRPr="00C91C6B">
        <w:rPr>
          <w:rStyle w:val="StyleUnderline"/>
          <w:highlight w:val="cyan"/>
        </w:rPr>
        <w:t>such as missile defenses, anti-satellite weapons</w:t>
      </w:r>
      <w:r w:rsidRPr="004F41E3">
        <w:rPr>
          <w:rStyle w:val="StyleUnderline"/>
        </w:rPr>
        <w:t xml:space="preserve">, and hypersonic missile systems, </w:t>
      </w:r>
      <w:r w:rsidRPr="004F41E3">
        <w:rPr>
          <w:sz w:val="12"/>
        </w:rPr>
        <w:t>could</w:t>
      </w:r>
      <w:r w:rsidRPr="004F41E3">
        <w:rPr>
          <w:rStyle w:val="StyleUnderline"/>
        </w:rPr>
        <w:t xml:space="preserve"> </w:t>
      </w:r>
      <w:r w:rsidRPr="00C91C6B">
        <w:rPr>
          <w:rStyle w:val="StyleUnderline"/>
          <w:highlight w:val="cyan"/>
        </w:rPr>
        <w:t xml:space="preserve">raise the risks of nuclear weapons use </w:t>
      </w:r>
      <w:r w:rsidRPr="00DD4109">
        <w:rPr>
          <w:rStyle w:val="StyleUnderline"/>
        </w:rPr>
        <w:t>in future crises</w:t>
      </w:r>
      <w:r w:rsidRPr="00DD4109">
        <w:rPr>
          <w:rFonts w:ascii="Georgia" w:hAnsi="Georgia" w:cs="Times New Roman"/>
          <w:color w:val="191919"/>
          <w:sz w:val="12"/>
        </w:rPr>
        <w:t>, especially if accompanied by certain risk-acceptant operational concepts. Ballistic missile defense (</w:t>
      </w:r>
      <w:r w:rsidRPr="00DD4109">
        <w:rPr>
          <w:rStyle w:val="StyleUnderline"/>
        </w:rPr>
        <w:t>BMD) sys</w:t>
      </w:r>
      <w:r w:rsidRPr="004F41E3">
        <w:rPr>
          <w:rStyle w:val="StyleUnderline"/>
        </w:rPr>
        <w:t>tems may convince their possessors that they could launch a disarming first strike—expecting their missile shields to protect them against any retaliatory strikes. Hypersonic delivery systems present</w:t>
      </w:r>
      <w:r w:rsidRPr="003705E5">
        <w:rPr>
          <w:rFonts w:ascii="Georgia" w:hAnsi="Georgia" w:cs="Times New Roman"/>
          <w:color w:val="191919"/>
          <w:sz w:val="12"/>
        </w:rPr>
        <w:t xml:space="preserve"> new </w:t>
      </w:r>
      <w:r w:rsidRPr="004F41E3">
        <w:rPr>
          <w:rStyle w:val="StyleUnderline"/>
        </w:rPr>
        <w:t>challenges for crisis stability due to their rapid speed and unpredictable flight paths</w:t>
      </w:r>
      <w:r w:rsidRPr="003705E5">
        <w:rPr>
          <w:rFonts w:ascii="Georgia" w:hAnsi="Georgia" w:cs="Times New Roman"/>
          <w:color w:val="191919"/>
          <w:sz w:val="12"/>
        </w:rPr>
        <w:t xml:space="preserve">. Furthermore, </w:t>
      </w:r>
      <w:r w:rsidRPr="00C91C6B">
        <w:rPr>
          <w:rStyle w:val="StyleUnderline"/>
        </w:rPr>
        <w:t>states have incentives to use cyber weapons early in a conflict to exploit</w:t>
      </w:r>
      <w:r w:rsidRPr="004F41E3">
        <w:rPr>
          <w:rStyle w:val="StyleUnderline"/>
        </w:rPr>
        <w:t xml:space="preserve"> </w:t>
      </w:r>
      <w:r w:rsidRPr="003705E5">
        <w:rPr>
          <w:rFonts w:ascii="Georgia" w:hAnsi="Georgia" w:cs="Times New Roman"/>
          <w:color w:val="191919"/>
          <w:sz w:val="12"/>
        </w:rPr>
        <w:t xml:space="preserve">any </w:t>
      </w:r>
      <w:r w:rsidRPr="00C91C6B">
        <w:rPr>
          <w:rStyle w:val="StyleUnderline"/>
        </w:rPr>
        <w:t>vulnerabilities</w:t>
      </w:r>
      <w:r w:rsidRPr="004F41E3">
        <w:rPr>
          <w:rStyle w:val="StyleUnderline"/>
        </w:rPr>
        <w:t xml:space="preserve"> </w:t>
      </w:r>
      <w:r w:rsidRPr="003705E5">
        <w:rPr>
          <w:rFonts w:ascii="Georgia" w:hAnsi="Georgia" w:cs="Times New Roman"/>
          <w:color w:val="191919"/>
          <w:sz w:val="12"/>
        </w:rPr>
        <w:t xml:space="preserve">of their opponent before their own can be neutralized by an enemy. </w:t>
      </w:r>
      <w:r w:rsidRPr="00C91C6B">
        <w:rPr>
          <w:rStyle w:val="StyleUnderline"/>
          <w:highlight w:val="cyan"/>
        </w:rPr>
        <w:t>States may</w:t>
      </w:r>
      <w:r w:rsidRPr="003705E5">
        <w:rPr>
          <w:rFonts w:ascii="Georgia" w:hAnsi="Georgia" w:cs="Times New Roman"/>
          <w:color w:val="191919"/>
          <w:sz w:val="12"/>
        </w:rPr>
        <w:t xml:space="preserve"> </w:t>
      </w:r>
      <w:r w:rsidRPr="00C91C6B">
        <w:rPr>
          <w:rFonts w:ascii="Georgia" w:hAnsi="Georgia" w:cs="Times New Roman"/>
          <w:color w:val="191919"/>
          <w:sz w:val="12"/>
        </w:rPr>
        <w:t xml:space="preserve">even </w:t>
      </w:r>
      <w:r w:rsidRPr="00C91C6B">
        <w:rPr>
          <w:rStyle w:val="StyleUnderline"/>
          <w:highlight w:val="cyan"/>
        </w:rPr>
        <w:t xml:space="preserve">consider launching their nuclear forces before they have been attacked, such as on warning </w:t>
      </w:r>
      <w:r w:rsidRPr="00C91C6B">
        <w:rPr>
          <w:rStyle w:val="StyleUnderline"/>
        </w:rPr>
        <w:t xml:space="preserve">of an assault </w:t>
      </w:r>
      <w:r w:rsidRPr="00C91C6B">
        <w:rPr>
          <w:rStyle w:val="StyleUnderline"/>
          <w:highlight w:val="cyan"/>
        </w:rPr>
        <w:t xml:space="preserve">despite </w:t>
      </w:r>
      <w:r w:rsidRPr="00C91C6B">
        <w:rPr>
          <w:rStyle w:val="StyleUnderline"/>
        </w:rPr>
        <w:t>the</w:t>
      </w:r>
      <w:r w:rsidRPr="00C91C6B">
        <w:rPr>
          <w:rStyle w:val="StyleUnderline"/>
          <w:highlight w:val="cyan"/>
        </w:rPr>
        <w:t xml:space="preserve"> risks of misperception and miscalculation</w:t>
      </w:r>
      <w:r w:rsidRPr="003705E5">
        <w:rPr>
          <w:rFonts w:ascii="Georgia" w:hAnsi="Georgia" w:cs="Times New Roman"/>
          <w:color w:val="191919"/>
          <w:sz w:val="12"/>
        </w:rPr>
        <w:t>.</w:t>
      </w:r>
      <w:r w:rsidRPr="004F41E3">
        <w:rPr>
          <w:rFonts w:ascii="Georgia" w:hAnsi="Georgia" w:cs="Times New Roman"/>
          <w:color w:val="191919"/>
          <w:sz w:val="12"/>
        </w:rPr>
        <w:t xml:space="preserve"> </w:t>
      </w:r>
      <w:r w:rsidRPr="003705E5">
        <w:rPr>
          <w:rFonts w:ascii="Georgia" w:hAnsi="Georgia" w:cs="Times New Roman"/>
          <w:color w:val="191919"/>
          <w:sz w:val="12"/>
        </w:rPr>
        <w:t xml:space="preserve">Chinese and Russian officials have already complained about the allegedly disruptive nature of the expanding US capabilities for missile defense, precision strikes, and other strategic technologies. The </w:t>
      </w:r>
      <w:r w:rsidRPr="00C91C6B">
        <w:rPr>
          <w:rStyle w:val="StyleUnderline"/>
          <w:highlight w:val="cyan"/>
        </w:rPr>
        <w:t>strong US offensive capabilities</w:t>
      </w:r>
      <w:r w:rsidRPr="004F41E3">
        <w:rPr>
          <w:rStyle w:val="StyleUnderline"/>
        </w:rPr>
        <w:t xml:space="preserve">, both nuclear and conventional, </w:t>
      </w:r>
      <w:r w:rsidRPr="00C91C6B">
        <w:rPr>
          <w:rStyle w:val="StyleUnderline"/>
          <w:highlight w:val="cyan"/>
        </w:rPr>
        <w:t>exacerbate these concerns since they increase</w:t>
      </w:r>
      <w:r w:rsidRPr="004F41E3">
        <w:rPr>
          <w:rStyle w:val="StyleUnderline"/>
        </w:rPr>
        <w:t xml:space="preserve"> its </w:t>
      </w:r>
      <w:r w:rsidRPr="00C91C6B">
        <w:rPr>
          <w:rStyle w:val="StyleUnderline"/>
          <w:highlight w:val="cyan"/>
        </w:rPr>
        <w:t xml:space="preserve">potential for successfully pre-empting Chinese </w:t>
      </w:r>
      <w:r w:rsidRPr="00DD4109">
        <w:rPr>
          <w:rStyle w:val="StyleUnderline"/>
        </w:rPr>
        <w:t xml:space="preserve">and Russian </w:t>
      </w:r>
      <w:r w:rsidRPr="00C91C6B">
        <w:rPr>
          <w:rStyle w:val="StyleUnderline"/>
          <w:highlight w:val="cyan"/>
        </w:rPr>
        <w:t>nuclear missiles</w:t>
      </w:r>
      <w:r w:rsidRPr="003705E5">
        <w:rPr>
          <w:rFonts w:ascii="Georgia" w:hAnsi="Georgia" w:cs="Times New Roman"/>
          <w:color w:val="191919"/>
          <w:sz w:val="12"/>
        </w:rPr>
        <w:t xml:space="preserve"> before they have been launched.</w:t>
      </w:r>
      <w:hyperlink r:id="rId127" w:anchor="footNote2" w:history="1">
        <w:r w:rsidRPr="004F41E3">
          <w:rPr>
            <w:rFonts w:ascii="inherit" w:hAnsi="inherit" w:cs="Times New Roman"/>
            <w:color w:val="00B38B"/>
            <w:sz w:val="12"/>
            <w:szCs w:val="21"/>
            <w:bdr w:val="none" w:sz="0" w:space="0" w:color="auto" w:frame="1"/>
            <w:vertAlign w:val="superscript"/>
          </w:rPr>
          <w:t>2</w:t>
        </w:r>
      </w:hyperlink>
      <w:r w:rsidRPr="004F41E3">
        <w:rPr>
          <w:rFonts w:ascii="Georgia" w:hAnsi="Georgia" w:cs="Times New Roman"/>
          <w:color w:val="191919"/>
          <w:sz w:val="12"/>
        </w:rPr>
        <w:t xml:space="preserve"> </w:t>
      </w:r>
      <w:r w:rsidRPr="003705E5">
        <w:rPr>
          <w:rFonts w:ascii="Georgia" w:hAnsi="Georgia" w:cs="Times New Roman"/>
          <w:color w:val="191919"/>
          <w:sz w:val="12"/>
        </w:rPr>
        <w:t xml:space="preserve">Experts believe </w:t>
      </w:r>
      <w:r w:rsidRPr="00C91C6B">
        <w:rPr>
          <w:rFonts w:ascii="Georgia" w:hAnsi="Georgia" w:cs="Times New Roman"/>
          <w:color w:val="191919"/>
          <w:sz w:val="12"/>
        </w:rPr>
        <w:t xml:space="preserve">that </w:t>
      </w:r>
      <w:r w:rsidRPr="00DD4109">
        <w:rPr>
          <w:rStyle w:val="StyleUnderline"/>
        </w:rPr>
        <w:t xml:space="preserve">the </w:t>
      </w:r>
      <w:r w:rsidRPr="00C91C6B">
        <w:rPr>
          <w:rStyle w:val="StyleUnderline"/>
          <w:highlight w:val="cyan"/>
        </w:rPr>
        <w:t xml:space="preserve">Chinese </w:t>
      </w:r>
      <w:r w:rsidRPr="00DD4109">
        <w:rPr>
          <w:rStyle w:val="StyleUnderline"/>
          <w:highlight w:val="cyan"/>
        </w:rPr>
        <w:t>share</w:t>
      </w:r>
      <w:r w:rsidRPr="00DD4109">
        <w:rPr>
          <w:rStyle w:val="StyleUnderline"/>
        </w:rPr>
        <w:t xml:space="preserve"> Russian </w:t>
      </w:r>
      <w:r w:rsidRPr="00C91C6B">
        <w:rPr>
          <w:rStyle w:val="StyleUnderline"/>
          <w:highlight w:val="cyan"/>
        </w:rPr>
        <w:t>concerns about</w:t>
      </w:r>
      <w:r w:rsidRPr="004F41E3">
        <w:rPr>
          <w:rStyle w:val="StyleUnderline"/>
        </w:rPr>
        <w:t xml:space="preserve"> “conventional counterforce” – </w:t>
      </w:r>
      <w:r w:rsidRPr="00C91C6B">
        <w:rPr>
          <w:rStyle w:val="StyleUnderline"/>
          <w:highlight w:val="cyan"/>
        </w:rPr>
        <w:t>US preemptive attacks using non-nuclear</w:t>
      </w:r>
      <w:r w:rsidRPr="004F41E3">
        <w:rPr>
          <w:rStyle w:val="StyleUnderline"/>
        </w:rPr>
        <w:t xml:space="preserve"> hypersonic </w:t>
      </w:r>
      <w:r w:rsidRPr="00C91C6B">
        <w:rPr>
          <w:rStyle w:val="StyleUnderline"/>
          <w:highlight w:val="cyan"/>
        </w:rPr>
        <w:t>weapons</w:t>
      </w:r>
      <w:r w:rsidRPr="004F41E3">
        <w:rPr>
          <w:rStyle w:val="StyleUnderline"/>
        </w:rPr>
        <w:t xml:space="preserve"> or even cruise missiles </w:t>
      </w:r>
      <w:r w:rsidRPr="00C91C6B">
        <w:rPr>
          <w:rStyle w:val="StyleUnderline"/>
          <w:highlight w:val="cyan"/>
        </w:rPr>
        <w:t>against the PLA’s nuclear forces and</w:t>
      </w:r>
      <w:r w:rsidRPr="004F41E3">
        <w:rPr>
          <w:rStyle w:val="StyleUnderline"/>
        </w:rPr>
        <w:t xml:space="preserve"> command nodes and </w:t>
      </w:r>
      <w:r w:rsidRPr="00C91C6B">
        <w:rPr>
          <w:rStyle w:val="StyleUnderline"/>
        </w:rPr>
        <w:t>then</w:t>
      </w:r>
      <w:r w:rsidRPr="00C91C6B">
        <w:rPr>
          <w:rStyle w:val="StyleUnderline"/>
          <w:highlight w:val="cyan"/>
        </w:rPr>
        <w:t xml:space="preserve"> using missile defenses to defeat a</w:t>
      </w:r>
      <w:r w:rsidRPr="00C91C6B">
        <w:rPr>
          <w:rStyle w:val="StyleUnderline"/>
        </w:rPr>
        <w:t>ny</w:t>
      </w:r>
      <w:r w:rsidRPr="00C91C6B">
        <w:rPr>
          <w:rStyle w:val="StyleUnderline"/>
          <w:highlight w:val="cyan"/>
        </w:rPr>
        <w:t xml:space="preserve"> ragged Chinese counterstrike</w:t>
      </w:r>
      <w:r w:rsidRPr="003705E5">
        <w:rPr>
          <w:rFonts w:ascii="Georgia" w:hAnsi="Georgia" w:cs="Times New Roman"/>
          <w:color w:val="191919"/>
          <w:sz w:val="12"/>
        </w:rPr>
        <w:t>. Both countries are seeking to overcome US offensive and defensive capabilities by actively researching all these new strategic technologies for possible military application.</w:t>
      </w:r>
      <w:r w:rsidRPr="004F41E3">
        <w:rPr>
          <w:rFonts w:ascii="Georgia" w:hAnsi="Georgia" w:cs="Times New Roman"/>
          <w:color w:val="191919"/>
          <w:sz w:val="12"/>
        </w:rPr>
        <w:t xml:space="preserve"> </w:t>
      </w:r>
      <w:r w:rsidRPr="003705E5">
        <w:rPr>
          <w:rFonts w:ascii="Georgia" w:hAnsi="Georgia" w:cs="Times New Roman"/>
          <w:color w:val="191919"/>
          <w:sz w:val="12"/>
        </w:rPr>
        <w:t xml:space="preserve">It is important not to exaggerate the potential for near-term technological breakthroughs in these capabilities. By their very nature, however, the pace and impact of these novel military weapons based on revolutionary capabilities are hard to predict. Few existing treaties explicitly constrain the quantitative or qualitative dimensions of these new strategic technologies. </w:t>
      </w:r>
      <w:r w:rsidRPr="004F41E3">
        <w:rPr>
          <w:rStyle w:val="StyleUnderline"/>
        </w:rPr>
        <w:t>The best time to negotiate arms control agreements limiting the development of potentially destabilizing systems is before the weapons are deployed</w:t>
      </w:r>
      <w:r w:rsidRPr="003705E5">
        <w:rPr>
          <w:rFonts w:ascii="Georgia" w:hAnsi="Georgia" w:cs="Times New Roman"/>
          <w:color w:val="191919"/>
          <w:sz w:val="12"/>
        </w:rPr>
        <w:t>, but there are major impediments to progress in this area.</w:t>
      </w:r>
    </w:p>
    <w:p w14:paraId="13EF93A6" w14:textId="77777777" w:rsidR="000B58D3" w:rsidRDefault="000B58D3" w:rsidP="000B58D3">
      <w:pPr>
        <w:pStyle w:val="Heading4"/>
      </w:pPr>
      <w:r>
        <w:t>Strategic stability collapse strongly incentivizes nuclear first strikes</w:t>
      </w:r>
    </w:p>
    <w:p w14:paraId="68FFFC47" w14:textId="77777777" w:rsidR="000B58D3" w:rsidRPr="00F40AA0" w:rsidRDefault="000B58D3" w:rsidP="000B58D3">
      <w:pPr>
        <w:rPr>
          <w:rFonts w:ascii="Times New Roman" w:eastAsia="Times New Roman" w:hAnsi="Times New Roman" w:cs="Times New Roman"/>
          <w:sz w:val="24"/>
        </w:rPr>
      </w:pPr>
      <w:r w:rsidRPr="00C03F75">
        <w:rPr>
          <w:b/>
        </w:rPr>
        <w:t>Weitz 15</w:t>
      </w:r>
      <w:r w:rsidRPr="00C03F75">
        <w:t xml:space="preserve"> (Richard Weitz, </w:t>
      </w:r>
      <w:r>
        <w:t>Center for Political-Military Analysis Director, “</w:t>
      </w:r>
      <w:r w:rsidRPr="00C03F75">
        <w:t>Arms Racing in Strategic Technologies: Asia's New Frontier</w:t>
      </w:r>
      <w:r>
        <w:t xml:space="preserve">,” Hudson </w:t>
      </w:r>
      <w:r w:rsidRPr="00C03F75">
        <w:t xml:space="preserve">Institute, </w:t>
      </w:r>
      <w:hyperlink r:id="rId128" w:history="1">
        <w:r w:rsidRPr="00C03F75">
          <w:t>https://www.hudson.org/research/11307-arms-racing-in-strategic-technologies-asia-s-new-frontier</w:t>
        </w:r>
      </w:hyperlink>
      <w:r w:rsidRPr="00C03F75">
        <w:t>)</w:t>
      </w:r>
    </w:p>
    <w:p w14:paraId="3F7E19BE" w14:textId="77777777" w:rsidR="000B58D3" w:rsidRPr="0036732E" w:rsidRDefault="000B58D3" w:rsidP="000B58D3">
      <w:pPr>
        <w:pStyle w:val="NormalWeb"/>
        <w:spacing w:before="0" w:beforeAutospacing="0" w:after="450" w:afterAutospacing="0"/>
        <w:textAlignment w:val="baseline"/>
        <w:rPr>
          <w:rFonts w:ascii="Georgia" w:hAnsi="Georgia"/>
          <w:color w:val="191919"/>
          <w:sz w:val="12"/>
        </w:rPr>
      </w:pPr>
      <w:r w:rsidRPr="00C03F75">
        <w:rPr>
          <w:rFonts w:ascii="Georgia" w:hAnsi="Georgia"/>
          <w:color w:val="191919"/>
          <w:sz w:val="12"/>
        </w:rPr>
        <w:t xml:space="preserve">Russian leaders have argued that US development of strategically disruptive technologies such as hypersonic weapons, ballistic missile defenses, and cyber weapons makes it harder for Moscow to accept more cuts in offensive nuclear forces under any new arms control agreement. Both Chinese and Russians fear that the expanding US strategic capabilities threaten their capacity for assured nuclear retaliation and thereby undermine their capacity to deter a direct US attack or constrain US military interventions against other countries. </w:t>
      </w:r>
      <w:r w:rsidRPr="00C03F75">
        <w:rPr>
          <w:rStyle w:val="StyleUnderline"/>
        </w:rPr>
        <w:t xml:space="preserve">Though </w:t>
      </w:r>
      <w:r w:rsidRPr="00C91C6B">
        <w:rPr>
          <w:rStyle w:val="StyleUnderline"/>
          <w:highlight w:val="cyan"/>
        </w:rPr>
        <w:t>US BMD systems</w:t>
      </w:r>
      <w:r w:rsidRPr="00C03F75">
        <w:rPr>
          <w:rStyle w:val="StyleUnderline"/>
        </w:rPr>
        <w:t xml:space="preserve"> would have difficulty coping with a full-scale Chinese or Russian missile strike, their </w:t>
      </w:r>
      <w:r w:rsidRPr="00C91C6B">
        <w:rPr>
          <w:rStyle w:val="StyleUnderline"/>
          <w:highlight w:val="cyan"/>
        </w:rPr>
        <w:t>task would be much easier following a US first strike that destroys many of the attackers’ missiles</w:t>
      </w:r>
      <w:r w:rsidRPr="00C03F75">
        <w:rPr>
          <w:rStyle w:val="StyleUnderline"/>
        </w:rPr>
        <w:t xml:space="preserve"> in their silos </w:t>
      </w:r>
      <w:r w:rsidRPr="00C91C6B">
        <w:rPr>
          <w:rStyle w:val="StyleUnderline"/>
          <w:highlight w:val="cyan"/>
        </w:rPr>
        <w:t>and</w:t>
      </w:r>
      <w:r w:rsidRPr="00C03F75">
        <w:rPr>
          <w:rStyle w:val="StyleUnderline"/>
        </w:rPr>
        <w:t xml:space="preserve">, through kinetic or cyber strikes, </w:t>
      </w:r>
      <w:r w:rsidRPr="00C91C6B">
        <w:rPr>
          <w:rStyle w:val="StyleUnderline"/>
          <w:highlight w:val="cyan"/>
        </w:rPr>
        <w:t>disrupts their strategic command-and-control systems</w:t>
      </w:r>
      <w:r w:rsidRPr="00C03F75">
        <w:rPr>
          <w:rFonts w:ascii="Georgia" w:hAnsi="Georgia"/>
          <w:color w:val="191919"/>
          <w:sz w:val="12"/>
        </w:rPr>
        <w:t xml:space="preserve">. In such a scenario, China or Russia might even refrain from a retaliatory missile strike against the US homeland since such a weak counterstrike could fail and provoke a full-scale nuclear response. One way China and Russia can counter the risk of a US pre-emptive strike with conventional, nuclear, or cyber weapons, and of having their retaliatory missile strike weakened by US defenses, is to deploy more and better missiles and nuclear warheads, making them more capable of inflicting unacceptable damage on the United States. Yet, </w:t>
      </w:r>
      <w:r w:rsidRPr="00C91C6B">
        <w:rPr>
          <w:rStyle w:val="StyleUnderline"/>
          <w:highlight w:val="cyan"/>
        </w:rPr>
        <w:t>some</w:t>
      </w:r>
      <w:r w:rsidRPr="00C03F75">
        <w:rPr>
          <w:rStyle w:val="StyleUnderline"/>
        </w:rPr>
        <w:t xml:space="preserve"> of their </w:t>
      </w:r>
      <w:r w:rsidRPr="00C91C6B">
        <w:rPr>
          <w:rStyle w:val="StyleUnderline"/>
          <w:highlight w:val="cyan"/>
        </w:rPr>
        <w:t xml:space="preserve">responses </w:t>
      </w:r>
      <w:r w:rsidRPr="00343355">
        <w:rPr>
          <w:rStyle w:val="StyleUnderline"/>
        </w:rPr>
        <w:t>can</w:t>
      </w:r>
      <w:r w:rsidRPr="00C03F75">
        <w:rPr>
          <w:rFonts w:ascii="Georgia" w:hAnsi="Georgia"/>
          <w:color w:val="191919"/>
          <w:sz w:val="12"/>
        </w:rPr>
        <w:t xml:space="preserve"> also </w:t>
      </w:r>
      <w:r w:rsidRPr="00C91C6B">
        <w:rPr>
          <w:rStyle w:val="StyleUnderline"/>
        </w:rPr>
        <w:t>be</w:t>
      </w:r>
      <w:r w:rsidRPr="00C03F75">
        <w:rPr>
          <w:rStyle w:val="StyleUnderline"/>
        </w:rPr>
        <w:t xml:space="preserve"> potentially destabilizing and </w:t>
      </w:r>
      <w:r w:rsidRPr="00C91C6B">
        <w:rPr>
          <w:rStyle w:val="StyleUnderline"/>
          <w:highlight w:val="cyan"/>
        </w:rPr>
        <w:t xml:space="preserve">encourage first strikes, including </w:t>
      </w:r>
      <w:r w:rsidRPr="001E51A1">
        <w:rPr>
          <w:rStyle w:val="StyleUnderline"/>
        </w:rPr>
        <w:t>R</w:t>
      </w:r>
      <w:r w:rsidRPr="00DD4109">
        <w:rPr>
          <w:rStyle w:val="StyleUnderline"/>
        </w:rPr>
        <w:t>ussia’s construction of massive liquid-fueled missiles that are extremely vulnerable before launch, its arsenal of potentially thousands of tactical nuclear weapons,</w:t>
      </w:r>
      <w:r w:rsidRPr="00C91C6B">
        <w:rPr>
          <w:rStyle w:val="StyleUnderline"/>
          <w:highlight w:val="cyan"/>
        </w:rPr>
        <w:t xml:space="preserve"> China’s co-location of </w:t>
      </w:r>
      <w:r w:rsidRPr="00C91C6B">
        <w:rPr>
          <w:rStyle w:val="StyleUnderline"/>
        </w:rPr>
        <w:t>its</w:t>
      </w:r>
      <w:r w:rsidRPr="00C91C6B">
        <w:rPr>
          <w:rStyle w:val="StyleUnderline"/>
          <w:highlight w:val="cyan"/>
        </w:rPr>
        <w:t xml:space="preserve"> conventional and nuclear systems, or any l</w:t>
      </w:r>
      <w:r w:rsidRPr="00DD4109">
        <w:rPr>
          <w:rStyle w:val="StyleUnderline"/>
        </w:rPr>
        <w:t xml:space="preserve">aunch </w:t>
      </w:r>
      <w:r w:rsidRPr="00C91C6B">
        <w:rPr>
          <w:rStyle w:val="StyleUnderline"/>
          <w:highlight w:val="cyan"/>
        </w:rPr>
        <w:t>o</w:t>
      </w:r>
      <w:r w:rsidRPr="00DD4109">
        <w:rPr>
          <w:rStyle w:val="StyleUnderline"/>
        </w:rPr>
        <w:t xml:space="preserve">n </w:t>
      </w:r>
      <w:r w:rsidRPr="00C91C6B">
        <w:rPr>
          <w:rStyle w:val="StyleUnderline"/>
          <w:highlight w:val="cyan"/>
        </w:rPr>
        <w:t>w</w:t>
      </w:r>
      <w:r w:rsidRPr="00DD4109">
        <w:rPr>
          <w:rStyle w:val="StyleUnderline"/>
        </w:rPr>
        <w:t>arning</w:t>
      </w:r>
      <w:r w:rsidRPr="00C91C6B">
        <w:rPr>
          <w:rStyle w:val="StyleUnderline"/>
          <w:highlight w:val="cyan"/>
        </w:rPr>
        <w:t xml:space="preserve"> tactics</w:t>
      </w:r>
      <w:r w:rsidRPr="00C03F75">
        <w:rPr>
          <w:rStyle w:val="StyleUnderline"/>
        </w:rPr>
        <w:t>.</w:t>
      </w:r>
      <w:r w:rsidRPr="00C03F75">
        <w:rPr>
          <w:rFonts w:ascii="Georgia" w:hAnsi="Georgia"/>
          <w:color w:val="191919"/>
          <w:sz w:val="12"/>
        </w:rPr>
        <w:t xml:space="preserve"> Furthermore, </w:t>
      </w:r>
      <w:r w:rsidRPr="00C03F75">
        <w:rPr>
          <w:rStyle w:val="StyleUnderline"/>
        </w:rPr>
        <w:t xml:space="preserve">China and Russia are developing </w:t>
      </w:r>
      <w:r w:rsidRPr="00C91C6B">
        <w:rPr>
          <w:rStyle w:val="StyleUnderline"/>
          <w:highlight w:val="cyan"/>
        </w:rPr>
        <w:t>counter-space and offensive cyber capabilities</w:t>
      </w:r>
      <w:r w:rsidRPr="00C03F75">
        <w:rPr>
          <w:rStyle w:val="StyleUnderline"/>
        </w:rPr>
        <w:t xml:space="preserve"> designed to attack US command and control systems, which </w:t>
      </w:r>
      <w:r w:rsidRPr="00C91C6B">
        <w:rPr>
          <w:rStyle w:val="StyleUnderline"/>
          <w:highlight w:val="cyan"/>
        </w:rPr>
        <w:t xml:space="preserve">could </w:t>
      </w:r>
      <w:r w:rsidRPr="003809B4">
        <w:rPr>
          <w:rStyle w:val="StyleUnderline"/>
          <w:highlight w:val="cyan"/>
        </w:rPr>
        <w:t>contribute to</w:t>
      </w:r>
      <w:r w:rsidRPr="00C03F75">
        <w:rPr>
          <w:rStyle w:val="StyleUnderline"/>
        </w:rPr>
        <w:t xml:space="preserve"> inadvertent </w:t>
      </w:r>
      <w:r w:rsidRPr="00C91C6B">
        <w:rPr>
          <w:rStyle w:val="StyleUnderline"/>
          <w:highlight w:val="cyan"/>
        </w:rPr>
        <w:t>escalation in a crisis</w:t>
      </w:r>
      <w:r w:rsidRPr="00C91C6B">
        <w:rPr>
          <w:rFonts w:ascii="Georgia" w:hAnsi="Georgia"/>
          <w:color w:val="191919"/>
          <w:sz w:val="12"/>
          <w:highlight w:val="cyan"/>
        </w:rPr>
        <w:t>.</w:t>
      </w:r>
    </w:p>
    <w:p w14:paraId="63AE61B7" w14:textId="77777777" w:rsidR="000B58D3" w:rsidRDefault="000B58D3" w:rsidP="000B58D3">
      <w:pPr>
        <w:pStyle w:val="Heading3"/>
      </w:pPr>
      <w:r>
        <w:t>Scenario 2 – Kuril Islands</w:t>
      </w:r>
    </w:p>
    <w:p w14:paraId="33E7A590" w14:textId="77777777" w:rsidR="000B58D3" w:rsidRDefault="000B58D3" w:rsidP="000B58D3">
      <w:pPr>
        <w:pStyle w:val="Heading4"/>
      </w:pPr>
      <w:r>
        <w:t>Aegis Ashore decks Japan-Russia bilateral relations.</w:t>
      </w:r>
    </w:p>
    <w:p w14:paraId="58C7575C" w14:textId="77777777" w:rsidR="000B58D3" w:rsidRDefault="000B58D3" w:rsidP="000B58D3">
      <w:r w:rsidRPr="00EC3951">
        <w:rPr>
          <w:rFonts w:eastAsiaTheme="majorEastAsia" w:cstheme="majorBidi"/>
          <w:b/>
          <w:bCs/>
          <w:sz w:val="26"/>
          <w:szCs w:val="26"/>
        </w:rPr>
        <w:t>Brow</w:t>
      </w:r>
      <w:r>
        <w:rPr>
          <w:rFonts w:eastAsiaTheme="majorEastAsia" w:cstheme="majorBidi"/>
          <w:b/>
          <w:bCs/>
          <w:sz w:val="26"/>
          <w:szCs w:val="26"/>
        </w:rPr>
        <w:t>n,</w:t>
      </w:r>
      <w:r w:rsidRPr="00D1470F">
        <w:t xml:space="preserve"> </w:t>
      </w:r>
      <w:r w:rsidRPr="00EC3951">
        <w:rPr>
          <w:rFonts w:eastAsiaTheme="majorEastAsia" w:cstheme="majorBidi"/>
          <w:b/>
          <w:bCs/>
          <w:sz w:val="26"/>
          <w:szCs w:val="26"/>
        </w:rPr>
        <w:t>18</w:t>
      </w:r>
      <w:r w:rsidRPr="00D1470F">
        <w:t xml:space="preserve"> (J</w:t>
      </w:r>
      <w:r>
        <w:t>ames</w:t>
      </w:r>
      <w:r w:rsidRPr="00D1470F">
        <w:t xml:space="preserve"> D. J, associate professor in political science at Temple University Japan and a specialist on Russo-Japanese relations</w:t>
      </w:r>
      <w:r>
        <w:t xml:space="preserve">, </w:t>
      </w:r>
      <w:r w:rsidRPr="00D1470F">
        <w:t xml:space="preserve">The Case Against Aegis Ashore, </w:t>
      </w:r>
      <w:r>
        <w:t>Shingetsu News Agency</w:t>
      </w:r>
      <w:r w:rsidRPr="00D1470F">
        <w:t>, http://shingetsunewsagency.com/2018/08/20/the-case-against-aegis-ashore/)</w:t>
      </w:r>
      <w:r>
        <w:t xml:space="preserve"> </w:t>
      </w:r>
    </w:p>
    <w:p w14:paraId="726F3A49" w14:textId="77777777" w:rsidR="000B58D3" w:rsidRPr="007A674D" w:rsidRDefault="000B58D3" w:rsidP="000B58D3">
      <w:pPr>
        <w:rPr>
          <w:u w:val="single"/>
        </w:rPr>
      </w:pPr>
      <w:r w:rsidRPr="007A674D">
        <w:t xml:space="preserve">SNA (Tokyo) — While the Abe administration presents Aegis Ashore as an essential and relatively uncontroversial contribution to the defense of Japan from the North Korean threat, in reality </w:t>
      </w:r>
      <w:r w:rsidRPr="007A674D">
        <w:rPr>
          <w:u w:val="single"/>
        </w:rPr>
        <w:t xml:space="preserve">the deployment of </w:t>
      </w:r>
      <w:r w:rsidRPr="005E5BA9">
        <w:rPr>
          <w:highlight w:val="cyan"/>
          <w:u w:val="single"/>
        </w:rPr>
        <w:t xml:space="preserve">this missile defense system risks </w:t>
      </w:r>
      <w:r w:rsidRPr="00276434">
        <w:rPr>
          <w:u w:val="single"/>
        </w:rPr>
        <w:t>further</w:t>
      </w:r>
      <w:r w:rsidRPr="005E5BA9">
        <w:rPr>
          <w:highlight w:val="cyan"/>
          <w:u w:val="single"/>
        </w:rPr>
        <w:t xml:space="preserve"> destabilizing the security situation </w:t>
      </w:r>
      <w:r w:rsidRPr="00276434">
        <w:rPr>
          <w:u w:val="single"/>
        </w:rPr>
        <w:t xml:space="preserve">in Northeast Asia, especially </w:t>
      </w:r>
      <w:r w:rsidRPr="005E5BA9">
        <w:rPr>
          <w:highlight w:val="cyan"/>
          <w:u w:val="single"/>
        </w:rPr>
        <w:t>with regard to Russia</w:t>
      </w:r>
      <w:r w:rsidRPr="007A674D">
        <w:rPr>
          <w:u w:val="single"/>
        </w:rPr>
        <w:t>.</w:t>
      </w:r>
    </w:p>
    <w:p w14:paraId="301C08DE" w14:textId="77777777" w:rsidR="000B58D3" w:rsidRPr="007A674D" w:rsidRDefault="000B58D3" w:rsidP="000B58D3">
      <w:r w:rsidRPr="007A674D">
        <w:rPr>
          <w:u w:val="single"/>
        </w:rPr>
        <w:t xml:space="preserve">In December 2017, </w:t>
      </w:r>
      <w:r w:rsidRPr="005E5BA9">
        <w:rPr>
          <w:u w:val="single"/>
        </w:rPr>
        <w:t>the Japanese government</w:t>
      </w:r>
      <w:r w:rsidRPr="007A674D">
        <w:rPr>
          <w:u w:val="single"/>
        </w:rPr>
        <w:t xml:space="preserve"> formally decided to purchase Aegis Ashore</w:t>
      </w:r>
      <w:r w:rsidRPr="007A674D">
        <w:t xml:space="preserve">, the US-made ground-based ballistic missile defense system. It is anticipated that two units will be installed, with Akita and Yamaguchi prefectures identified as the candidate sites. </w:t>
      </w:r>
      <w:r w:rsidRPr="00276434">
        <w:rPr>
          <w:rStyle w:val="StyleUnderline"/>
        </w:rPr>
        <w:t>The first of these deployments is planned to be completed during fiscal 2023.</w:t>
      </w:r>
    </w:p>
    <w:p w14:paraId="3E8CFA59" w14:textId="77777777" w:rsidR="000B58D3" w:rsidRPr="007A674D" w:rsidRDefault="000B58D3" w:rsidP="000B58D3">
      <w:r w:rsidRPr="007A674D">
        <w:t>The Abe administration has justified the purchase of this system as a necessary response to the growth in the missile threat from North Korea. Japan has two existing missile defense systems, but each has limitations.</w:t>
      </w:r>
    </w:p>
    <w:p w14:paraId="416D1008" w14:textId="77777777" w:rsidR="000B58D3" w:rsidRPr="007A674D" w:rsidRDefault="000B58D3" w:rsidP="000B58D3">
      <w:r w:rsidRPr="007A674D">
        <w:t>The first of these is the Patriot PAC-3, which can intercept incoming missiles during their terminal phase. The units are mobile but provide limited coverage, meaning that they can offer protection to specific sites, such as central Tokyo or military installations, but not to the country as a whole.</w:t>
      </w:r>
    </w:p>
    <w:p w14:paraId="100CEBBC" w14:textId="77777777" w:rsidR="000B58D3" w:rsidRPr="007A674D" w:rsidRDefault="000B58D3" w:rsidP="000B58D3">
      <w:r w:rsidRPr="007A674D">
        <w:t>The PAC-3 system is therefore combined with Aegis-equipped destroyers, whose interceptors can eliminate missiles during their mid-course phase. This system can theoretically provide cover for all of Japan, but it is dependent on keeping the Aegis-equipped ships on a continual cycle of deployment in specific areas, something that places an enormous burden on Japan’s Maritime Self-Defense Forces.</w:t>
      </w:r>
    </w:p>
    <w:p w14:paraId="5ABC4331" w14:textId="77777777" w:rsidR="000B58D3" w:rsidRPr="007A674D" w:rsidRDefault="000B58D3" w:rsidP="000B58D3">
      <w:r w:rsidRPr="007A674D">
        <w:t xml:space="preserve">As such, </w:t>
      </w:r>
      <w:r w:rsidRPr="007A674D">
        <w:rPr>
          <w:u w:val="single"/>
        </w:rPr>
        <w:t>there is an apparent logic in purchasing a third system that can provide constant protection for all of Japanese territory</w:t>
      </w:r>
      <w:r w:rsidRPr="007A674D">
        <w:t>. Additionally</w:t>
      </w:r>
      <w:r w:rsidRPr="007A674D">
        <w:rPr>
          <w:u w:val="single"/>
        </w:rPr>
        <w:t>, the Aegis Ashore system has superior capabilities and range than the existing Aegis-equipped destroyers</w:t>
      </w:r>
      <w:r w:rsidRPr="007A674D">
        <w:t>. In particular, it is claimed that it is better at dealing with simultaneous launches as well as missiles on a lofted trajectory, both things that North Korea has simulated in recent missile tests.</w:t>
      </w:r>
    </w:p>
    <w:p w14:paraId="036A9BFA" w14:textId="77777777" w:rsidR="000B58D3" w:rsidRPr="007A674D" w:rsidRDefault="000B58D3" w:rsidP="000B58D3">
      <w:r w:rsidRPr="007A674D">
        <w:t>Presented this way, it appears hard to argue with the decision to adopt Aegis Ashore.</w:t>
      </w:r>
    </w:p>
    <w:p w14:paraId="2BEE6BE3" w14:textId="77777777" w:rsidR="000B58D3" w:rsidRPr="007A674D" w:rsidRDefault="000B58D3" w:rsidP="000B58D3">
      <w:r w:rsidRPr="007A674D">
        <w:t>Yet, as time has passed, the chorus of opposition has grown louder.</w:t>
      </w:r>
    </w:p>
    <w:p w14:paraId="74ADA16D" w14:textId="77777777" w:rsidR="000B58D3" w:rsidRPr="007A674D" w:rsidRDefault="000B58D3" w:rsidP="000B58D3">
      <w:r w:rsidRPr="007A674D">
        <w:t>Voices of Opposition</w:t>
      </w:r>
    </w:p>
    <w:p w14:paraId="4416DB1E" w14:textId="77777777" w:rsidR="000B58D3" w:rsidRPr="007A674D" w:rsidRDefault="000B58D3" w:rsidP="000B58D3">
      <w:r w:rsidRPr="007A674D">
        <w:t>One criticism is that the introduction of the missile defense system runs counter to the current trend of reduced tensions on the Korean Peninsula. Indeed, some may argue that Aegis Ashore is now superfluous following the meeting between President Donald Trump and Chairman Kim Jong-Un in Singapore in June at which the North Korean leader agreed “to work toward complete denuclearization of the Korean Peninsula.”</w:t>
      </w:r>
    </w:p>
    <w:p w14:paraId="3BE0E5F1" w14:textId="77777777" w:rsidR="000B58D3" w:rsidRPr="007A674D" w:rsidRDefault="000B58D3" w:rsidP="000B58D3">
      <w:r w:rsidRPr="007A674D">
        <w:t>This is, however, a weak argument since it is far from certain that the North Korean commitment in Singapore was sincere. Furthermore, even if denuclearization were to proceed smoothly, Pyongyang would still retain a dangerous arsenal of non-nuclear missiles that are capable of reaching Japan.</w:t>
      </w:r>
    </w:p>
    <w:p w14:paraId="3DE21270" w14:textId="77777777" w:rsidR="000B58D3" w:rsidRPr="007A674D" w:rsidRDefault="000B58D3" w:rsidP="000B58D3">
      <w:r w:rsidRPr="007A674D">
        <w:t>A more convincing criticism is of the cost of the system. It was always known that Aegis Ashore would be expensive, but the extent is only now becoming clear.</w:t>
      </w:r>
    </w:p>
    <w:p w14:paraId="24EA1BE5" w14:textId="77777777" w:rsidR="000B58D3" w:rsidRPr="007A674D" w:rsidRDefault="000B58D3" w:rsidP="000B58D3">
      <w:r w:rsidRPr="007A674D">
        <w:t>At the end of July, sources in the Ministry of Defense revealed that the estimated cost of the two Aegis Ashore units had been revised up by around 70%. With the inclusion of other elements, such as the interceptor missiles, the total cost of the project is now expected to exceed 600 billion yen (US$5.4 billion).</w:t>
      </w:r>
    </w:p>
    <w:p w14:paraId="443CE56D" w14:textId="77777777" w:rsidR="000B58D3" w:rsidRPr="007A674D" w:rsidRDefault="000B58D3" w:rsidP="000B58D3">
      <w:r w:rsidRPr="007A674D">
        <w:t>This is an extraordinary spending commitment in a country where government debt was equivalent to 253% of GDP in 2017, and where the Abe administration pretends to be pursuing the goal of a fiscal surplus by 2025.</w:t>
      </w:r>
    </w:p>
    <w:p w14:paraId="6F3A5A24" w14:textId="77777777" w:rsidR="000B58D3" w:rsidRPr="007A674D" w:rsidRDefault="000B58D3" w:rsidP="000B58D3">
      <w:r w:rsidRPr="007A674D">
        <w:t>Separately, there are concerns within the local communities near where the Aegis Ashore batteries are set to be located. These center on the extent to which the presence of the missile defense units will make their area a target for foreign military planners. Additionally, there are worries about the health effects of the powerful, but largely unproven, Lockheed Martin Solid State Radar that the Japanese government has selected for use with the Aegis Ashore units.</w:t>
      </w:r>
    </w:p>
    <w:p w14:paraId="2CA10539" w14:textId="77777777" w:rsidR="000B58D3" w:rsidRPr="007A674D" w:rsidRDefault="000B58D3" w:rsidP="000B58D3">
      <w:r w:rsidRPr="007A674D">
        <w:t>A Destabilizing Factor in Northeast Asia</w:t>
      </w:r>
    </w:p>
    <w:p w14:paraId="38523625" w14:textId="77777777" w:rsidR="000B58D3" w:rsidRPr="007A674D" w:rsidRDefault="000B58D3" w:rsidP="000B58D3">
      <w:r w:rsidRPr="007A674D">
        <w:t>Both the expense of the system and its potential health implications are genuine concerns, but perhaps the most serious worry about Aegis Ashore is the destabilizing effect it could have on Northeast Asian security. The Japanese government insists that it is a purely defensive system, which will be under Japan’s exclusive control. This is not, however, the view of Japan’s neighbors.</w:t>
      </w:r>
    </w:p>
    <w:p w14:paraId="44F40C7F" w14:textId="77777777" w:rsidR="000B58D3" w:rsidRPr="007A674D" w:rsidRDefault="000B58D3" w:rsidP="000B58D3">
      <w:pPr>
        <w:rPr>
          <w:u w:val="single"/>
        </w:rPr>
      </w:pPr>
      <w:r w:rsidRPr="007A674D">
        <w:rPr>
          <w:u w:val="single"/>
        </w:rPr>
        <w:t>Tokyo’s decision to invest further in US missile defense has been criticized by both China and North Korea. However</w:t>
      </w:r>
      <w:r w:rsidRPr="005E5BA9">
        <w:rPr>
          <w:u w:val="single"/>
        </w:rPr>
        <w:t xml:space="preserve">, </w:t>
      </w:r>
      <w:r w:rsidRPr="005E5BA9">
        <w:rPr>
          <w:highlight w:val="cyan"/>
          <w:u w:val="single"/>
        </w:rPr>
        <w:t>the most strident and sustained condemnation of Aegis Ashore has come from Russia</w:t>
      </w:r>
      <w:r w:rsidRPr="007A674D">
        <w:rPr>
          <w:u w:val="single"/>
        </w:rPr>
        <w:t>.</w:t>
      </w:r>
    </w:p>
    <w:p w14:paraId="619042EB" w14:textId="77777777" w:rsidR="000B58D3" w:rsidRPr="007A674D" w:rsidRDefault="000B58D3" w:rsidP="000B58D3">
      <w:pPr>
        <w:rPr>
          <w:rStyle w:val="StyleUnderline"/>
        </w:rPr>
      </w:pPr>
      <w:r w:rsidRPr="007A674D">
        <w:rPr>
          <w:u w:val="single"/>
        </w:rPr>
        <w:t xml:space="preserve">Russia is the only peer of the United States when it comes to nuclear weapons, </w:t>
      </w:r>
      <w:r w:rsidRPr="005E5BA9">
        <w:rPr>
          <w:u w:val="single"/>
        </w:rPr>
        <w:t>and it has come</w:t>
      </w:r>
      <w:r w:rsidRPr="007A674D">
        <w:rPr>
          <w:u w:val="single"/>
        </w:rPr>
        <w:t xml:space="preserve"> to rely ever more on its vast strategic arsenal since it lost the conventional superiority that the Soviet Union enjoyed over the West in Europe</w:t>
      </w:r>
      <w:r w:rsidRPr="007A674D">
        <w:t xml:space="preserve">. Moreover, </w:t>
      </w:r>
      <w:r w:rsidRPr="007A674D">
        <w:rPr>
          <w:u w:val="single"/>
        </w:rPr>
        <w:t xml:space="preserve">as the United States has demonstrated its willingness to use military force internationally since the 1990s, </w:t>
      </w:r>
      <w:r w:rsidRPr="005E5BA9">
        <w:rPr>
          <w:u w:val="single"/>
        </w:rPr>
        <w:t>Russia has come to regard its nuclear capabilities as a vital means of deterring US interventionism</w:t>
      </w:r>
      <w:r w:rsidRPr="007A674D">
        <w:rPr>
          <w:u w:val="single"/>
        </w:rPr>
        <w:t>.</w:t>
      </w:r>
      <w:r w:rsidRPr="007A674D">
        <w:t xml:space="preserve"> </w:t>
      </w:r>
      <w:r w:rsidRPr="007A674D">
        <w:rPr>
          <w:u w:val="single"/>
        </w:rPr>
        <w:t>This has become</w:t>
      </w:r>
      <w:r w:rsidRPr="007A674D">
        <w:t xml:space="preserve"> all the </w:t>
      </w:r>
      <w:r w:rsidRPr="007A674D">
        <w:rPr>
          <w:rStyle w:val="StyleUnderline"/>
        </w:rPr>
        <w:t>more important following the recent increase in tensions between Russia and the West, and Washington’s explicit identification of Russia as an adversary.</w:t>
      </w:r>
    </w:p>
    <w:p w14:paraId="766428F4" w14:textId="77777777" w:rsidR="000B58D3" w:rsidRPr="007A674D" w:rsidRDefault="000B58D3" w:rsidP="000B58D3">
      <w:pPr>
        <w:rPr>
          <w:rStyle w:val="StyleUnderline"/>
        </w:rPr>
      </w:pPr>
      <w:r w:rsidRPr="007A674D">
        <w:t xml:space="preserve">For this reason, </w:t>
      </w:r>
      <w:r w:rsidRPr="005E5BA9">
        <w:rPr>
          <w:rStyle w:val="StyleUnderline"/>
          <w:highlight w:val="cyan"/>
        </w:rPr>
        <w:t>Russian strategists regard US missile defense systems as a leading threat to national security</w:t>
      </w:r>
      <w:r w:rsidRPr="005E5BA9">
        <w:t>.</w:t>
      </w:r>
      <w:r w:rsidRPr="005E5BA9">
        <w:rPr>
          <w:highlight w:val="cyan"/>
        </w:rPr>
        <w:t xml:space="preserve"> </w:t>
      </w:r>
      <w:r w:rsidRPr="005E5BA9">
        <w:rPr>
          <w:rStyle w:val="StyleUnderline"/>
          <w:highlight w:val="cyan"/>
        </w:rPr>
        <w:t>From Moscow’s perspective, the U</w:t>
      </w:r>
      <w:r w:rsidRPr="005E5BA9">
        <w:rPr>
          <w:rStyle w:val="StyleUnderline"/>
        </w:rPr>
        <w:t>nited</w:t>
      </w:r>
      <w:r w:rsidRPr="005E5BA9">
        <w:rPr>
          <w:rStyle w:val="StyleUnderline"/>
          <w:highlight w:val="cyan"/>
        </w:rPr>
        <w:t xml:space="preserve"> S</w:t>
      </w:r>
      <w:r w:rsidRPr="005E5BA9">
        <w:rPr>
          <w:rStyle w:val="StyleUnderline"/>
        </w:rPr>
        <w:t>tates</w:t>
      </w:r>
      <w:r w:rsidRPr="005E5BA9">
        <w:rPr>
          <w:rStyle w:val="StyleUnderline"/>
          <w:highlight w:val="cyan"/>
        </w:rPr>
        <w:t xml:space="preserve"> is engaged in a long-term project to undermine Russia’s strategic deterrent</w:t>
      </w:r>
      <w:r w:rsidRPr="007A674D">
        <w:rPr>
          <w:rStyle w:val="StyleUnderline"/>
        </w:rPr>
        <w:t xml:space="preserve"> </w:t>
      </w:r>
      <w:r w:rsidRPr="009E57A4">
        <w:rPr>
          <w:rStyle w:val="StyleUnderline"/>
          <w:highlight w:val="cyan"/>
        </w:rPr>
        <w:t>and</w:t>
      </w:r>
      <w:r w:rsidRPr="007A674D">
        <w:rPr>
          <w:rStyle w:val="StyleUnderline"/>
        </w:rPr>
        <w:t xml:space="preserve"> thereby </w:t>
      </w:r>
      <w:r w:rsidRPr="009E57A4">
        <w:rPr>
          <w:rStyle w:val="StyleUnderline"/>
          <w:highlight w:val="cyan"/>
        </w:rPr>
        <w:t>give itself a free hand to act without fear of Russian retaliation</w:t>
      </w:r>
      <w:r w:rsidRPr="007A674D">
        <w:rPr>
          <w:rStyle w:val="StyleUnderline"/>
        </w:rPr>
        <w:t>.</w:t>
      </w:r>
    </w:p>
    <w:p w14:paraId="7B8414F1" w14:textId="77777777" w:rsidR="000B58D3" w:rsidRPr="00827EF1" w:rsidRDefault="000B58D3" w:rsidP="000B58D3">
      <w:pPr>
        <w:rPr>
          <w:u w:val="single"/>
        </w:rPr>
      </w:pPr>
      <w:r w:rsidRPr="00827EF1">
        <w:rPr>
          <w:u w:val="single"/>
        </w:rPr>
        <w:t>The crucial step in this regard was the decision of President George W. Bush in 2002 to withdraw from the Anti-Ballistic Missile Treaty</w:t>
      </w:r>
      <w:r w:rsidRPr="00827EF1">
        <w:t>.</w:t>
      </w:r>
      <w:r w:rsidRPr="007A674D">
        <w:t xml:space="preserve"> Signed in 1972, this agreement had barred Washington and Moscow from deploying nationwide defenses against strategic ballistic missiles. </w:t>
      </w:r>
      <w:r w:rsidRPr="00827EF1">
        <w:rPr>
          <w:u w:val="single"/>
        </w:rPr>
        <w:t>The treaty’s preamble described this as a “substantial factor in curbing the race in strategic offensive arms.”</w:t>
      </w:r>
    </w:p>
    <w:p w14:paraId="15246EF2" w14:textId="77777777" w:rsidR="000B58D3" w:rsidRPr="00827EF1" w:rsidRDefault="000B58D3" w:rsidP="000B58D3">
      <w:pPr>
        <w:rPr>
          <w:u w:val="single"/>
        </w:rPr>
      </w:pPr>
      <w:r w:rsidRPr="007A674D">
        <w:t xml:space="preserve">During the years since this withdrawal, </w:t>
      </w:r>
      <w:r w:rsidRPr="00276434">
        <w:rPr>
          <w:u w:val="single"/>
        </w:rPr>
        <w:t>Moscow believes that the U</w:t>
      </w:r>
      <w:r w:rsidRPr="0042331C">
        <w:rPr>
          <w:u w:val="single"/>
        </w:rPr>
        <w:t>nited</w:t>
      </w:r>
      <w:r w:rsidRPr="00276434">
        <w:rPr>
          <w:u w:val="single"/>
        </w:rPr>
        <w:t xml:space="preserve"> S</w:t>
      </w:r>
      <w:r w:rsidRPr="0042331C">
        <w:rPr>
          <w:u w:val="single"/>
        </w:rPr>
        <w:t>tates</w:t>
      </w:r>
      <w:r w:rsidRPr="00276434">
        <w:rPr>
          <w:u w:val="single"/>
        </w:rPr>
        <w:t xml:space="preserve"> has worked assiduously to surround Russia with elements of its expanding missile defense system</w:t>
      </w:r>
      <w:r w:rsidRPr="00827EF1">
        <w:rPr>
          <w:u w:val="single"/>
        </w:rPr>
        <w:t>. Some of these units have been installed within the United States itself, while others have been planned for deployment on the territory of US allies.</w:t>
      </w:r>
    </w:p>
    <w:p w14:paraId="31C0E41A" w14:textId="77777777" w:rsidR="000B58D3" w:rsidRPr="007A674D" w:rsidRDefault="000B58D3" w:rsidP="000B58D3">
      <w:r w:rsidRPr="00827EF1">
        <w:rPr>
          <w:u w:val="single"/>
        </w:rPr>
        <w:t>The Russian authorities claim that the US justifies these deployments by using the excuse that the missile defense systems are needed to protect allies from the threat of rogue states.</w:t>
      </w:r>
      <w:r w:rsidRPr="007A674D">
        <w:t xml:space="preserve"> In Europe, Iran is the supposed threat; in East Asia, it is North Korea. In each case, Russia believes that it is the real target.</w:t>
      </w:r>
    </w:p>
    <w:p w14:paraId="4FFB7709" w14:textId="77777777" w:rsidR="000B58D3" w:rsidRPr="007A674D" w:rsidRDefault="000B58D3" w:rsidP="000B58D3">
      <w:r w:rsidRPr="00CD20FD">
        <w:rPr>
          <w:rStyle w:val="StyleUnderline"/>
          <w:highlight w:val="cyan"/>
        </w:rPr>
        <w:t>Aegis Ashore is</w:t>
      </w:r>
      <w:r w:rsidRPr="00827EF1">
        <w:rPr>
          <w:rStyle w:val="StyleUnderline"/>
        </w:rPr>
        <w:t xml:space="preserve"> therefore </w:t>
      </w:r>
      <w:r w:rsidRPr="00CD20FD">
        <w:rPr>
          <w:rStyle w:val="StyleUnderline"/>
          <w:highlight w:val="cyan"/>
        </w:rPr>
        <w:t xml:space="preserve">seen as </w:t>
      </w:r>
      <w:r w:rsidRPr="00CD20FD">
        <w:rPr>
          <w:rStyle w:val="StyleUnderline"/>
        </w:rPr>
        <w:t xml:space="preserve">just </w:t>
      </w:r>
      <w:r w:rsidRPr="00CD20FD">
        <w:rPr>
          <w:rStyle w:val="StyleUnderline"/>
          <w:highlight w:val="cyan"/>
        </w:rPr>
        <w:t>the latest link in the U</w:t>
      </w:r>
      <w:r w:rsidRPr="00CD20FD">
        <w:rPr>
          <w:rStyle w:val="StyleUnderline"/>
        </w:rPr>
        <w:t>nited</w:t>
      </w:r>
      <w:r w:rsidRPr="00CD20FD">
        <w:rPr>
          <w:rStyle w:val="StyleUnderline"/>
          <w:highlight w:val="cyan"/>
        </w:rPr>
        <w:t xml:space="preserve"> S</w:t>
      </w:r>
      <w:r w:rsidRPr="00CD20FD">
        <w:rPr>
          <w:rStyle w:val="StyleUnderline"/>
        </w:rPr>
        <w:t>tates’</w:t>
      </w:r>
      <w:r w:rsidRPr="00CD20FD">
        <w:rPr>
          <w:rStyle w:val="StyleUnderline"/>
          <w:highlight w:val="cyan"/>
        </w:rPr>
        <w:t xml:space="preserve"> expanding network of missile defense systems, </w:t>
      </w:r>
      <w:r w:rsidRPr="00CD20FD">
        <w:rPr>
          <w:rStyle w:val="StyleUnderline"/>
        </w:rPr>
        <w:t xml:space="preserve">and </w:t>
      </w:r>
      <w:r w:rsidRPr="00CD20FD">
        <w:rPr>
          <w:rStyle w:val="StyleUnderline"/>
          <w:highlight w:val="cyan"/>
        </w:rPr>
        <w:t>Moscow is dismissive of Tokyo’s claim that it will be an independent Japanese system</w:t>
      </w:r>
      <w:r w:rsidRPr="007A674D">
        <w:t xml:space="preserve">. This view was expressed </w:t>
      </w:r>
      <w:r w:rsidRPr="00827EF1">
        <w:rPr>
          <w:u w:val="single"/>
        </w:rPr>
        <w:t>by Foreign Minister Sergey Lavrov</w:t>
      </w:r>
      <w:r w:rsidRPr="007A674D">
        <w:t xml:space="preserve"> in January 2018, when he </w:t>
      </w:r>
      <w:r w:rsidRPr="00827EF1">
        <w:rPr>
          <w:u w:val="single"/>
        </w:rPr>
        <w:t>told journalists that, “We don’t know any cases anywhere in this world where the United States, having deployed its weapons systems, would hand the control over them to a host country. I have strong doubts that they will make an exception in this case</w:t>
      </w:r>
      <w:r w:rsidRPr="007A674D">
        <w:t>.”</w:t>
      </w:r>
    </w:p>
    <w:p w14:paraId="7D1279F2" w14:textId="77777777" w:rsidR="000B58D3" w:rsidRPr="00827EF1" w:rsidRDefault="000B58D3" w:rsidP="000B58D3">
      <w:pPr>
        <w:rPr>
          <w:u w:val="single"/>
        </w:rPr>
      </w:pPr>
      <w:r w:rsidRPr="007A674D">
        <w:t xml:space="preserve">This view will only have strengthened when </w:t>
      </w:r>
      <w:r w:rsidRPr="00827EF1">
        <w:rPr>
          <w:u w:val="single"/>
        </w:rPr>
        <w:t>Isao Iijima,</w:t>
      </w:r>
      <w:r w:rsidRPr="007A674D">
        <w:t xml:space="preserve"> a special advisor to Prime Minister Shinzo Abe, </w:t>
      </w:r>
      <w:r w:rsidRPr="00827EF1">
        <w:rPr>
          <w:u w:val="single"/>
        </w:rPr>
        <w:t>told the media in June that the decision to purchase Aegis Ashore was pushed upon Japan by the United States.</w:t>
      </w:r>
    </w:p>
    <w:p w14:paraId="48DD2569" w14:textId="77777777" w:rsidR="000B58D3" w:rsidRPr="00827EF1" w:rsidRDefault="000B58D3" w:rsidP="000B58D3">
      <w:pPr>
        <w:rPr>
          <w:u w:val="single"/>
        </w:rPr>
      </w:pPr>
      <w:r w:rsidRPr="00CD20FD">
        <w:rPr>
          <w:u w:val="single"/>
        </w:rPr>
        <w:t>Prior to the final decision</w:t>
      </w:r>
      <w:r w:rsidRPr="00827EF1">
        <w:rPr>
          <w:u w:val="single"/>
        </w:rPr>
        <w:t xml:space="preserve"> being </w:t>
      </w:r>
      <w:r w:rsidRPr="00EA5CB2">
        <w:rPr>
          <w:u w:val="single"/>
        </w:rPr>
        <w:t>taken, Russia intensively lobbied the Abe administration not to agree to purchase further US missile defense systems</w:t>
      </w:r>
      <w:r w:rsidRPr="00EA5CB2">
        <w:t>. This</w:t>
      </w:r>
      <w:r w:rsidRPr="007A674D">
        <w:t xml:space="preserve"> included the warning by Defense Minister Sergei Shoigu in March 2017 that the deployment of such systems “will destroy the balance in the Pacific region.” </w:t>
      </w:r>
      <w:r w:rsidRPr="00CD20FD">
        <w:rPr>
          <w:u w:val="single"/>
        </w:rPr>
        <w:t>Having ignored these words</w:t>
      </w:r>
      <w:r w:rsidRPr="00827EF1">
        <w:rPr>
          <w:u w:val="single"/>
        </w:rPr>
        <w:t xml:space="preserve"> of caution, </w:t>
      </w:r>
      <w:r w:rsidRPr="00CD20FD">
        <w:rPr>
          <w:highlight w:val="cyan"/>
          <w:u w:val="single"/>
        </w:rPr>
        <w:t xml:space="preserve">Japan must expect </w:t>
      </w:r>
      <w:r w:rsidRPr="00276434">
        <w:rPr>
          <w:u w:val="single"/>
        </w:rPr>
        <w:t xml:space="preserve">some </w:t>
      </w:r>
      <w:r w:rsidRPr="00CD20FD">
        <w:rPr>
          <w:highlight w:val="cyan"/>
          <w:u w:val="single"/>
        </w:rPr>
        <w:t>consequences</w:t>
      </w:r>
      <w:r w:rsidRPr="00827EF1">
        <w:rPr>
          <w:u w:val="single"/>
        </w:rPr>
        <w:t>.</w:t>
      </w:r>
    </w:p>
    <w:p w14:paraId="66F10795" w14:textId="77777777" w:rsidR="000B58D3" w:rsidRPr="00827EF1" w:rsidRDefault="000B58D3" w:rsidP="000B58D3">
      <w:pPr>
        <w:rPr>
          <w:u w:val="single"/>
        </w:rPr>
      </w:pPr>
      <w:r w:rsidRPr="00827EF1">
        <w:rPr>
          <w:u w:val="single"/>
        </w:rPr>
        <w:t>This was made clear immediately after the announcement of Japan’s decision to purchase the system when</w:t>
      </w:r>
      <w:r w:rsidRPr="007A674D">
        <w:t xml:space="preserve"> Russian Deputy Foreign Minister </w:t>
      </w:r>
      <w:r w:rsidRPr="00827EF1">
        <w:rPr>
          <w:u w:val="single"/>
        </w:rPr>
        <w:t>Sergei Ryabkov stated that Aegis Ashore will create “a new situation, which we logically must take account of in our military planning.</w:t>
      </w:r>
      <w:r w:rsidRPr="007A674D">
        <w:t xml:space="preserve">” At the same time, </w:t>
      </w:r>
      <w:r w:rsidRPr="00827EF1">
        <w:rPr>
          <w:u w:val="single"/>
        </w:rPr>
        <w:t xml:space="preserve">Maria </w:t>
      </w:r>
      <w:r w:rsidRPr="00CD20FD">
        <w:rPr>
          <w:u w:val="single"/>
        </w:rPr>
        <w:t>Zakharova</w:t>
      </w:r>
      <w:r w:rsidRPr="007A674D">
        <w:t xml:space="preserve">, chief spokeswoman for the Ministry of Foreign Affairs, </w:t>
      </w:r>
      <w:r w:rsidRPr="00827EF1">
        <w:rPr>
          <w:u w:val="single"/>
        </w:rPr>
        <w:t xml:space="preserve">warned that </w:t>
      </w:r>
      <w:r w:rsidRPr="00CD20FD">
        <w:rPr>
          <w:highlight w:val="cyan"/>
          <w:u w:val="single"/>
        </w:rPr>
        <w:t xml:space="preserve">the decision “will have a negative impact on </w:t>
      </w:r>
      <w:r w:rsidRPr="00276434">
        <w:rPr>
          <w:u w:val="single"/>
        </w:rPr>
        <w:t xml:space="preserve">the overall atmosphere of </w:t>
      </w:r>
      <w:r w:rsidRPr="00CD20FD">
        <w:rPr>
          <w:highlight w:val="cyan"/>
          <w:u w:val="single"/>
        </w:rPr>
        <w:t>bilateral relations</w:t>
      </w:r>
      <w:r w:rsidRPr="00276434">
        <w:rPr>
          <w:u w:val="single"/>
        </w:rPr>
        <w:t>, including negotiations on the issue of a peace treaty.”</w:t>
      </w:r>
    </w:p>
    <w:p w14:paraId="47BCC22F" w14:textId="77777777" w:rsidR="000B58D3" w:rsidRPr="007A674D" w:rsidRDefault="000B58D3" w:rsidP="000B58D3">
      <w:r w:rsidRPr="007A674D">
        <w:t xml:space="preserve">Although no explicit link has been made, </w:t>
      </w:r>
      <w:r w:rsidRPr="00827EF1">
        <w:rPr>
          <w:u w:val="single"/>
        </w:rPr>
        <w:t xml:space="preserve">it is likely that </w:t>
      </w:r>
      <w:r w:rsidRPr="00276434">
        <w:rPr>
          <w:u w:val="single"/>
        </w:rPr>
        <w:t xml:space="preserve">the recent intensification of the </w:t>
      </w:r>
      <w:r w:rsidRPr="003809B4">
        <w:rPr>
          <w:highlight w:val="cyan"/>
          <w:u w:val="single"/>
        </w:rPr>
        <w:t>Russian military presence on the</w:t>
      </w:r>
      <w:r w:rsidRPr="00276434">
        <w:rPr>
          <w:u w:val="single"/>
        </w:rPr>
        <w:t xml:space="preserve"> disputed Southern </w:t>
      </w:r>
      <w:r w:rsidRPr="003809B4">
        <w:rPr>
          <w:highlight w:val="cyan"/>
          <w:u w:val="single"/>
        </w:rPr>
        <w:t xml:space="preserve">Kuriles is connected with </w:t>
      </w:r>
      <w:r w:rsidRPr="003809B4">
        <w:rPr>
          <w:u w:val="single"/>
        </w:rPr>
        <w:t>the</w:t>
      </w:r>
      <w:r w:rsidRPr="003809B4">
        <w:rPr>
          <w:highlight w:val="cyan"/>
          <w:u w:val="single"/>
        </w:rPr>
        <w:t xml:space="preserve"> Aegis Ashore</w:t>
      </w:r>
      <w:r w:rsidRPr="00827EF1">
        <w:rPr>
          <w:u w:val="single"/>
        </w:rPr>
        <w:t xml:space="preserve"> decision</w:t>
      </w:r>
      <w:r w:rsidRPr="007A674D">
        <w:t xml:space="preserve">. </w:t>
      </w:r>
      <w:r w:rsidRPr="00827EF1">
        <w:rPr>
          <w:u w:val="single"/>
        </w:rPr>
        <w:t>In particular</w:t>
      </w:r>
      <w:r w:rsidRPr="007A674D">
        <w:t xml:space="preserve">, in January 2018, </w:t>
      </w:r>
      <w:r w:rsidRPr="00827EF1">
        <w:rPr>
          <w:rStyle w:val="StyleUnderline"/>
        </w:rPr>
        <w:t>the Russian government issued a directive which designates the airport on the island of Iturup</w:t>
      </w:r>
      <w:r w:rsidRPr="007A674D">
        <w:t xml:space="preserve"> (Etorofu in Japanese</w:t>
      </w:r>
      <w:r w:rsidRPr="00827EF1">
        <w:rPr>
          <w:u w:val="single"/>
        </w:rPr>
        <w:t>) as dual-use.</w:t>
      </w:r>
      <w:r w:rsidRPr="007A674D">
        <w:t xml:space="preserve"> This opens the way for it to be used for military jets and, sure enough</w:t>
      </w:r>
      <w:r w:rsidRPr="00827EF1">
        <w:rPr>
          <w:u w:val="single"/>
        </w:rPr>
        <w:t>, Su-35S fighters were deployed to the island in July.</w:t>
      </w:r>
    </w:p>
    <w:p w14:paraId="2F7263DC" w14:textId="77777777" w:rsidR="000B58D3" w:rsidRPr="00827EF1" w:rsidRDefault="000B58D3" w:rsidP="000B58D3">
      <w:pPr>
        <w:rPr>
          <w:rStyle w:val="StyleUnderline"/>
        </w:rPr>
      </w:pPr>
      <w:r w:rsidRPr="007A674D">
        <w:t>Similarly</w:t>
      </w:r>
      <w:r w:rsidRPr="00827EF1">
        <w:rPr>
          <w:rStyle w:val="StyleUnderline"/>
        </w:rPr>
        <w:t xml:space="preserve">, it is possible that </w:t>
      </w:r>
      <w:r w:rsidRPr="00276434">
        <w:rPr>
          <w:rStyle w:val="StyleUnderline"/>
        </w:rPr>
        <w:t xml:space="preserve">Russia’s foot-dragging on the implementation of joint economic activities with Japan on the disputed islands is also a response </w:t>
      </w:r>
      <w:r w:rsidRPr="0042331C">
        <w:rPr>
          <w:rStyle w:val="StyleUnderline"/>
        </w:rPr>
        <w:t>to Aegis Ashore</w:t>
      </w:r>
      <w:r w:rsidRPr="00827EF1">
        <w:rPr>
          <w:rStyle w:val="StyleUnderline"/>
        </w:rPr>
        <w:t>. This may be seen as an effective way of punishing the Japanese government since Prime Minister Abe has made the joint projects a prominent feature of his foreign policy and has presented them as a stepping stone to the resolution of the territorial dispute.</w:t>
      </w:r>
    </w:p>
    <w:p w14:paraId="526DC025" w14:textId="77777777" w:rsidR="000B58D3" w:rsidRPr="007A674D" w:rsidRDefault="000B58D3" w:rsidP="000B58D3">
      <w:r w:rsidRPr="007A674D">
        <w:t>Causing a setback to bilateral relations with Russia might be a price worth paying if Aegis Ashore were to radically improve Japan’s security situation. In reality, however, it will not.</w:t>
      </w:r>
    </w:p>
    <w:p w14:paraId="57712162" w14:textId="77777777" w:rsidR="000B58D3" w:rsidRPr="007A674D" w:rsidRDefault="000B58D3" w:rsidP="000B58D3">
      <w:r w:rsidRPr="007A674D">
        <w:t>No Lasting Gain in Security</w:t>
      </w:r>
    </w:p>
    <w:p w14:paraId="2A1A938E" w14:textId="77777777" w:rsidR="000B58D3" w:rsidRPr="007A674D" w:rsidRDefault="000B58D3" w:rsidP="000B58D3">
      <w:r w:rsidRPr="007A674D">
        <w:t>Although Aegis Ashore would undoubtedly enhance the technical capabilities of Japanese missile defense</w:t>
      </w:r>
      <w:r w:rsidRPr="00827EF1">
        <w:rPr>
          <w:rStyle w:val="StyleUnderline"/>
        </w:rPr>
        <w:t>, the system can still only deal with a limited number of missiles and is not 100% reliable.</w:t>
      </w:r>
      <w:r w:rsidRPr="007A674D">
        <w:t xml:space="preserve"> As such, just as Japan’s sense of security did not meaningfully change after the billions that were spent on PAC-3 and the Aegis-equipped destroyers, so it will be with Aegis Ashore.</w:t>
      </w:r>
    </w:p>
    <w:p w14:paraId="589B7817" w14:textId="77777777" w:rsidR="000B58D3" w:rsidRPr="00827EF1" w:rsidRDefault="000B58D3" w:rsidP="000B58D3">
      <w:pPr>
        <w:rPr>
          <w:rStyle w:val="StyleUnderline"/>
        </w:rPr>
      </w:pPr>
      <w:r w:rsidRPr="007A674D">
        <w:t xml:space="preserve">Indeed, </w:t>
      </w:r>
      <w:r w:rsidRPr="00827EF1">
        <w:rPr>
          <w:rStyle w:val="StyleUnderline"/>
        </w:rPr>
        <w:t xml:space="preserve">any small gain in security is certain to be swiftly eroded as </w:t>
      </w:r>
      <w:r w:rsidRPr="003809B4">
        <w:rPr>
          <w:rStyle w:val="StyleUnderline"/>
        </w:rPr>
        <w:t xml:space="preserve">those </w:t>
      </w:r>
      <w:r w:rsidRPr="00CD20FD">
        <w:rPr>
          <w:rStyle w:val="StyleUnderline"/>
          <w:highlight w:val="cyan"/>
        </w:rPr>
        <w:t>countries that feel threatened by Aegis Ashore adapt their behavior or introduce more sophisticated weapons systems to overcome Japan’s additional layer of missile defense</w:t>
      </w:r>
      <w:r w:rsidRPr="00827EF1">
        <w:rPr>
          <w:rStyle w:val="StyleUnderline"/>
        </w:rPr>
        <w:t>.</w:t>
      </w:r>
      <w:r w:rsidRPr="007A674D">
        <w:t xml:space="preserve"> In no time at all, the military experts will be arguing that Japan needs to spend yet more billions on some other new system that also offers no more than a fleeting illusion of security. </w:t>
      </w:r>
      <w:r w:rsidRPr="00827EF1">
        <w:rPr>
          <w:rStyle w:val="StyleUnderline"/>
        </w:rPr>
        <w:t xml:space="preserve">In other words, </w:t>
      </w:r>
      <w:r w:rsidRPr="00CD20FD">
        <w:rPr>
          <w:rStyle w:val="StyleUnderline"/>
          <w:highlight w:val="cyan"/>
        </w:rPr>
        <w:t xml:space="preserve">Japan will </w:t>
      </w:r>
      <w:r w:rsidRPr="0042331C">
        <w:rPr>
          <w:rStyle w:val="StyleUnderline"/>
        </w:rPr>
        <w:t>simply</w:t>
      </w:r>
      <w:r w:rsidRPr="003809B4">
        <w:rPr>
          <w:rStyle w:val="StyleUnderline"/>
        </w:rPr>
        <w:t xml:space="preserve"> have</w:t>
      </w:r>
      <w:r w:rsidRPr="00CD20FD">
        <w:rPr>
          <w:rStyle w:val="StyleUnderline"/>
          <w:highlight w:val="cyan"/>
        </w:rPr>
        <w:t xml:space="preserve"> contribute</w:t>
      </w:r>
      <w:r w:rsidRPr="003809B4">
        <w:rPr>
          <w:rStyle w:val="StyleUnderline"/>
        </w:rPr>
        <w:t xml:space="preserve">d </w:t>
      </w:r>
      <w:r w:rsidRPr="00CD20FD">
        <w:rPr>
          <w:rStyle w:val="StyleUnderline"/>
          <w:highlight w:val="cyan"/>
        </w:rPr>
        <w:t xml:space="preserve">to an emerging arms race and </w:t>
      </w:r>
      <w:r w:rsidRPr="0042331C">
        <w:rPr>
          <w:rStyle w:val="StyleUnderline"/>
        </w:rPr>
        <w:t>to</w:t>
      </w:r>
      <w:r w:rsidRPr="00CD20FD">
        <w:rPr>
          <w:rStyle w:val="StyleUnderline"/>
          <w:highlight w:val="cyan"/>
        </w:rPr>
        <w:t xml:space="preserve"> the intensification of nuclear tensions between the U</w:t>
      </w:r>
      <w:r w:rsidRPr="0042331C">
        <w:rPr>
          <w:rStyle w:val="StyleUnderline"/>
        </w:rPr>
        <w:t>nited</w:t>
      </w:r>
      <w:r w:rsidRPr="00CD20FD">
        <w:rPr>
          <w:rStyle w:val="StyleUnderline"/>
          <w:highlight w:val="cyan"/>
        </w:rPr>
        <w:t xml:space="preserve"> S</w:t>
      </w:r>
      <w:r w:rsidRPr="0042331C">
        <w:rPr>
          <w:rStyle w:val="StyleUnderline"/>
        </w:rPr>
        <w:t>tates</w:t>
      </w:r>
      <w:r w:rsidRPr="00CD20FD">
        <w:rPr>
          <w:rStyle w:val="StyleUnderline"/>
          <w:highlight w:val="cyan"/>
        </w:rPr>
        <w:t xml:space="preserve"> and Russia</w:t>
      </w:r>
      <w:r w:rsidRPr="00827EF1">
        <w:rPr>
          <w:rStyle w:val="StyleUnderline"/>
        </w:rPr>
        <w:t>.</w:t>
      </w:r>
    </w:p>
    <w:p w14:paraId="5F5AEB76" w14:textId="77777777" w:rsidR="000B58D3" w:rsidRPr="007A674D" w:rsidRDefault="000B58D3" w:rsidP="000B58D3">
      <w:r w:rsidRPr="00827EF1">
        <w:rPr>
          <w:rStyle w:val="StyleUnderline"/>
        </w:rPr>
        <w:t>There is no question that Japan is genuinely facing a threatening security environment</w:t>
      </w:r>
      <w:r w:rsidRPr="007A674D">
        <w:t>. However, there is no technical fix to this problem. Instead, lasting security can only be achieved through diplomacy, confidence building, and mutual threat reduction.</w:t>
      </w:r>
    </w:p>
    <w:p w14:paraId="3E07F74B" w14:textId="77777777" w:rsidR="000B58D3" w:rsidRPr="00EA5CB2" w:rsidRDefault="000B58D3" w:rsidP="000B58D3">
      <w:r w:rsidRPr="00827EF1">
        <w:rPr>
          <w:rStyle w:val="StyleUnderline"/>
        </w:rPr>
        <w:t>Ultimately, Aegis Ashore is an enormously expensive means of creating insecurity for others while generating little added security for Japan itself.</w:t>
      </w:r>
      <w:r w:rsidRPr="007A674D">
        <w:t xml:space="preserve"> There remains time for Japan to reconsider this decision. It should do so as a matter of urgency.</w:t>
      </w:r>
    </w:p>
    <w:p w14:paraId="52A6C186" w14:textId="77777777" w:rsidR="000B58D3" w:rsidRDefault="000B58D3" w:rsidP="000B58D3">
      <w:pPr>
        <w:pStyle w:val="Heading4"/>
      </w:pPr>
      <w:r>
        <w:t>Russia fears Aegis Ashore will be deployed on the disputed Kuril islands – prevents resolution of territorial claims</w:t>
      </w:r>
    </w:p>
    <w:p w14:paraId="625B243E" w14:textId="77777777" w:rsidR="000B58D3" w:rsidRPr="005A0744" w:rsidRDefault="000B58D3" w:rsidP="000B58D3">
      <w:pPr>
        <w:rPr>
          <w:rFonts w:ascii="Times New Roman" w:eastAsia="Times New Roman" w:hAnsi="Times New Roman" w:cs="Times New Roman"/>
          <w:sz w:val="24"/>
        </w:rPr>
      </w:pPr>
      <w:r w:rsidRPr="005A0744">
        <w:rPr>
          <w:b/>
        </w:rPr>
        <w:t>Azuma and Walker 19</w:t>
      </w:r>
      <w:r w:rsidRPr="005A0744">
        <w:t xml:space="preserve"> (Hidetoshi Azuma,</w:t>
      </w:r>
      <w:r>
        <w:t xml:space="preserve"> American Security Project Adjunct Junior Fellow,</w:t>
      </w:r>
      <w:r w:rsidRPr="005A0744">
        <w:t xml:space="preserve"> </w:t>
      </w:r>
      <w:r>
        <w:t xml:space="preserve">Dr. </w:t>
      </w:r>
      <w:r w:rsidRPr="005A0744">
        <w:t xml:space="preserve">Joshua Walker, </w:t>
      </w:r>
      <w:r>
        <w:t>Former U.S. Department of State Senior Advisor and Current German Marshal fund fellow, “</w:t>
      </w:r>
      <w:r w:rsidRPr="005A0744">
        <w:t>A SILVER LINING IN ABE’S UNREQUITED BROMANCE WITH PUTIN,” War on the Rocks,</w:t>
      </w:r>
      <w:r>
        <w:t xml:space="preserve"> </w:t>
      </w:r>
      <w:hyperlink r:id="rId129" w:history="1">
        <w:r w:rsidRPr="005A0744">
          <w:t>https://warontherocks.com/2019/01/a-silver-lining-in-abes-unrequited-bromance-with-putin/</w:t>
        </w:r>
      </w:hyperlink>
      <w:r w:rsidRPr="005A0744">
        <w:t>)</w:t>
      </w:r>
    </w:p>
    <w:p w14:paraId="5D8A544F" w14:textId="77777777" w:rsidR="000B58D3" w:rsidRDefault="000B58D3" w:rsidP="000B58D3">
      <w:pPr>
        <w:rPr>
          <w:rStyle w:val="StyleUnderline"/>
        </w:rPr>
      </w:pPr>
      <w:r w:rsidRPr="00137A60">
        <w:rPr>
          <w:sz w:val="14"/>
        </w:rPr>
        <w:t xml:space="preserve">Indeed, </w:t>
      </w:r>
      <w:r w:rsidRPr="00FD6345">
        <w:rPr>
          <w:rStyle w:val="StyleUnderline"/>
        </w:rPr>
        <w:t xml:space="preserve">the U.S.-Japan alliance </w:t>
      </w:r>
      <w:r w:rsidRPr="0085659B">
        <w:rPr>
          <w:rStyle w:val="StyleUnderline"/>
        </w:rPr>
        <w:t xml:space="preserve">has been a perennial thorn in Moscow’s side in its engagement with Tokyo and </w:t>
      </w:r>
      <w:r w:rsidRPr="00FD6345">
        <w:rPr>
          <w:rStyle w:val="StyleUnderline"/>
        </w:rPr>
        <w:t>is</w:t>
      </w:r>
      <w:r w:rsidRPr="00137A60">
        <w:rPr>
          <w:rStyle w:val="StyleUnderline"/>
        </w:rPr>
        <w:t xml:space="preserve"> increasingly becoming </w:t>
      </w:r>
      <w:r w:rsidRPr="00FD6345">
        <w:rPr>
          <w:rStyle w:val="StyleUnderline"/>
        </w:rPr>
        <w:t>Putin’s primary concern in the Far East</w:t>
      </w:r>
      <w:r w:rsidRPr="00137A60">
        <w:rPr>
          <w:rStyle w:val="StyleUnderline"/>
        </w:rPr>
        <w:t xml:space="preserve">. </w:t>
      </w:r>
      <w:r w:rsidRPr="00137A60">
        <w:rPr>
          <w:sz w:val="14"/>
        </w:rPr>
        <w:t>It bears particular importance in </w:t>
      </w:r>
      <w:hyperlink r:id="rId130" w:history="1">
        <w:r w:rsidRPr="00137A60">
          <w:rPr>
            <w:sz w:val="14"/>
          </w:rPr>
          <w:t>the Kremlin’s strategic calculations for the Far East given its submarine-launched ballistic missile sanctuary in the Sea of Okhotsk</w:t>
        </w:r>
      </w:hyperlink>
      <w:r w:rsidRPr="00137A60">
        <w:rPr>
          <w:sz w:val="14"/>
        </w:rPr>
        <w:t xml:space="preserve"> that could potentially become vulnerable if Russia cedes any of the four adjacent islands to Japan. Moreover, </w:t>
      </w:r>
      <w:r w:rsidRPr="0042331C">
        <w:rPr>
          <w:rStyle w:val="StyleUnderline"/>
          <w:highlight w:val="cyan"/>
        </w:rPr>
        <w:t>the U.S.-Japan b</w:t>
      </w:r>
      <w:r w:rsidRPr="00137A60">
        <w:rPr>
          <w:rStyle w:val="StyleUnderline"/>
        </w:rPr>
        <w:t xml:space="preserve">allistic </w:t>
      </w:r>
      <w:r w:rsidRPr="0042331C">
        <w:rPr>
          <w:rStyle w:val="StyleUnderline"/>
          <w:highlight w:val="cyan"/>
        </w:rPr>
        <w:t>m</w:t>
      </w:r>
      <w:r w:rsidRPr="00137A60">
        <w:rPr>
          <w:rStyle w:val="StyleUnderline"/>
        </w:rPr>
        <w:t xml:space="preserve">issile </w:t>
      </w:r>
      <w:r w:rsidRPr="0042331C">
        <w:rPr>
          <w:rStyle w:val="StyleUnderline"/>
          <w:highlight w:val="cyan"/>
        </w:rPr>
        <w:t>d</w:t>
      </w:r>
      <w:r w:rsidRPr="00137A60">
        <w:rPr>
          <w:rStyle w:val="StyleUnderline"/>
        </w:rPr>
        <w:t xml:space="preserve">efense </w:t>
      </w:r>
      <w:r w:rsidRPr="0042331C">
        <w:rPr>
          <w:rStyle w:val="StyleUnderline"/>
          <w:highlight w:val="cyan"/>
        </w:rPr>
        <w:t xml:space="preserve">program is entering a new phase with </w:t>
      </w:r>
      <w:r w:rsidRPr="0042331C">
        <w:rPr>
          <w:rStyle w:val="StyleUnderline"/>
        </w:rPr>
        <w:t>Tokyo’s</w:t>
      </w:r>
      <w:r w:rsidRPr="00137A60">
        <w:rPr>
          <w:rStyle w:val="StyleUnderline"/>
        </w:rPr>
        <w:t xml:space="preserve"> recent </w:t>
      </w:r>
      <w:r w:rsidRPr="0042331C">
        <w:rPr>
          <w:rStyle w:val="StyleUnderline"/>
        </w:rPr>
        <w:t>purchase of</w:t>
      </w:r>
      <w:r w:rsidRPr="00137A60">
        <w:rPr>
          <w:rStyle w:val="StyleUnderline"/>
        </w:rPr>
        <w:t> </w:t>
      </w:r>
      <w:hyperlink r:id="rId131" w:history="1">
        <w:r w:rsidRPr="00137A60">
          <w:rPr>
            <w:rStyle w:val="StyleUnderline"/>
          </w:rPr>
          <w:t xml:space="preserve">$1.2 billion </w:t>
        </w:r>
        <w:r w:rsidRPr="0042331C">
          <w:rPr>
            <w:rStyle w:val="StyleUnderline"/>
            <w:highlight w:val="cyan"/>
          </w:rPr>
          <w:t>Aegis Ashore</w:t>
        </w:r>
        <w:r w:rsidRPr="00137A60">
          <w:rPr>
            <w:rStyle w:val="StyleUnderline"/>
          </w:rPr>
          <w:t xml:space="preserve"> batteries</w:t>
        </w:r>
      </w:hyperlink>
      <w:r w:rsidRPr="00137A60">
        <w:rPr>
          <w:rStyle w:val="StyleUnderline"/>
        </w:rPr>
        <w:t> from its American ally</w:t>
      </w:r>
      <w:r w:rsidRPr="00137A60">
        <w:rPr>
          <w:sz w:val="14"/>
        </w:rPr>
        <w:t>. While the new land-based missile defense currently targets </w:t>
      </w:r>
      <w:hyperlink r:id="rId132" w:history="1">
        <w:r w:rsidRPr="00137A60">
          <w:rPr>
            <w:sz w:val="14"/>
          </w:rPr>
          <w:t>North Korea</w:t>
        </w:r>
      </w:hyperlink>
      <w:r w:rsidRPr="00137A60">
        <w:rPr>
          <w:sz w:val="14"/>
        </w:rPr>
        <w:t>, </w:t>
      </w:r>
      <w:hyperlink r:id="rId133" w:history="1">
        <w:r w:rsidRPr="0042331C">
          <w:rPr>
            <w:rStyle w:val="StyleUnderline"/>
            <w:highlight w:val="cyan"/>
          </w:rPr>
          <w:t>Moscow has leveled vehement objections</w:t>
        </w:r>
      </w:hyperlink>
      <w:r w:rsidRPr="0042331C">
        <w:rPr>
          <w:rStyle w:val="StyleUnderline"/>
          <w:highlight w:val="cyan"/>
        </w:rPr>
        <w:t> to Tokyo’s potential dual offensive-defensive use of missiles</w:t>
      </w:r>
      <w:r w:rsidRPr="00137A60">
        <w:rPr>
          <w:rStyle w:val="StyleUnderline"/>
        </w:rPr>
        <w:t xml:space="preserve"> </w:t>
      </w:r>
      <w:r w:rsidRPr="0042331C">
        <w:rPr>
          <w:rStyle w:val="StyleUnderline"/>
          <w:highlight w:val="cyan"/>
        </w:rPr>
        <w:t>and the equipment’s interoperability with</w:t>
      </w:r>
      <w:r w:rsidRPr="00137A60">
        <w:rPr>
          <w:rStyle w:val="StyleUnderline"/>
        </w:rPr>
        <w:t xml:space="preserve"> the </w:t>
      </w:r>
      <w:r w:rsidRPr="0042331C">
        <w:rPr>
          <w:rStyle w:val="StyleUnderline"/>
          <w:highlight w:val="cyan"/>
        </w:rPr>
        <w:t>U.S. forces</w:t>
      </w:r>
      <w:r w:rsidRPr="0042331C">
        <w:rPr>
          <w:sz w:val="14"/>
          <w:highlight w:val="cyan"/>
        </w:rPr>
        <w:t>.</w:t>
      </w:r>
      <w:r w:rsidRPr="00137A60">
        <w:rPr>
          <w:sz w:val="14"/>
        </w:rPr>
        <w:t xml:space="preserve"> Apart from these technicalities, </w:t>
      </w:r>
      <w:r w:rsidRPr="0042331C">
        <w:rPr>
          <w:rStyle w:val="StyleUnderline"/>
          <w:highlight w:val="cyan"/>
        </w:rPr>
        <w:t>Aegis Ashore batteries could</w:t>
      </w:r>
      <w:r w:rsidRPr="00137A60">
        <w:rPr>
          <w:rStyle w:val="StyleUnderline"/>
        </w:rPr>
        <w:t xml:space="preserve"> theoretically </w:t>
      </w:r>
      <w:r w:rsidRPr="0042331C">
        <w:rPr>
          <w:rStyle w:val="StyleUnderline"/>
          <w:highlight w:val="cyan"/>
        </w:rPr>
        <w:t>be deployed on</w:t>
      </w:r>
      <w:r w:rsidRPr="00137A60">
        <w:rPr>
          <w:rStyle w:val="StyleUnderline"/>
        </w:rPr>
        <w:t xml:space="preserve"> </w:t>
      </w:r>
      <w:r w:rsidRPr="00137A60">
        <w:rPr>
          <w:sz w:val="14"/>
        </w:rPr>
        <w:t>some of</w:t>
      </w:r>
      <w:r w:rsidRPr="00137A60">
        <w:rPr>
          <w:rStyle w:val="StyleUnderline"/>
        </w:rPr>
        <w:t xml:space="preserve"> </w:t>
      </w:r>
      <w:r w:rsidRPr="0042331C">
        <w:rPr>
          <w:rStyle w:val="StyleUnderline"/>
          <w:highlight w:val="cyan"/>
        </w:rPr>
        <w:t>the</w:t>
      </w:r>
      <w:r w:rsidRPr="00137A60">
        <w:rPr>
          <w:rStyle w:val="StyleUnderline"/>
        </w:rPr>
        <w:t xml:space="preserve"> </w:t>
      </w:r>
      <w:r w:rsidRPr="00137A60">
        <w:rPr>
          <w:sz w:val="14"/>
        </w:rPr>
        <w:t>four</w:t>
      </w:r>
      <w:r w:rsidRPr="00137A60">
        <w:rPr>
          <w:rStyle w:val="StyleUnderline"/>
        </w:rPr>
        <w:t xml:space="preserve"> </w:t>
      </w:r>
      <w:r w:rsidRPr="0042331C">
        <w:rPr>
          <w:rStyle w:val="StyleUnderline"/>
          <w:highlight w:val="cyan"/>
        </w:rPr>
        <w:t>Kuril islands</w:t>
      </w:r>
      <w:r w:rsidRPr="00137A60">
        <w:rPr>
          <w:sz w:val="14"/>
        </w:rPr>
        <w:t xml:space="preserve">, such as Iturup, under Japanese sovereignty. </w:t>
      </w:r>
      <w:r w:rsidRPr="0042331C">
        <w:rPr>
          <w:rStyle w:val="StyleUnderline"/>
          <w:highlight w:val="cyan"/>
        </w:rPr>
        <w:t>Such a possibility alone would further dissuade Moscow</w:t>
      </w:r>
      <w:r w:rsidRPr="00137A60">
        <w:rPr>
          <w:rStyle w:val="StyleUnderline"/>
        </w:rPr>
        <w:t>, which </w:t>
      </w:r>
      <w:hyperlink r:id="rId134" w:history="1">
        <w:r w:rsidRPr="00137A60">
          <w:rPr>
            <w:rStyle w:val="StyleUnderline"/>
          </w:rPr>
          <w:t>views Japan as increasingly linked to Washington’s perceived efforts to contain Russia with its global missile defense network</w:t>
        </w:r>
      </w:hyperlink>
      <w:r w:rsidRPr="00137A60">
        <w:rPr>
          <w:rStyle w:val="StyleUnderline"/>
        </w:rPr>
        <w:t>. From the Kremlin’s perspective</w:t>
      </w:r>
      <w:r w:rsidRPr="0085659B">
        <w:rPr>
          <w:rStyle w:val="StyleUnderline"/>
        </w:rPr>
        <w:t>, Japan could</w:t>
      </w:r>
      <w:r w:rsidRPr="00137A60">
        <w:rPr>
          <w:rStyle w:val="StyleUnderline"/>
        </w:rPr>
        <w:t xml:space="preserve"> potentially </w:t>
      </w:r>
      <w:r w:rsidRPr="0085659B">
        <w:rPr>
          <w:rStyle w:val="StyleUnderline"/>
        </w:rPr>
        <w:t xml:space="preserve">become </w:t>
      </w:r>
      <w:r w:rsidRPr="0085659B">
        <w:rPr>
          <w:sz w:val="14"/>
        </w:rPr>
        <w:t>just</w:t>
      </w:r>
      <w:r w:rsidRPr="00137A60">
        <w:rPr>
          <w:sz w:val="14"/>
        </w:rPr>
        <w:t xml:space="preserve"> </w:t>
      </w:r>
      <w:r w:rsidRPr="0085659B">
        <w:rPr>
          <w:rStyle w:val="StyleUnderline"/>
        </w:rPr>
        <w:t>another frontline state</w:t>
      </w:r>
      <w:r w:rsidRPr="00137A60">
        <w:rPr>
          <w:sz w:val="14"/>
        </w:rPr>
        <w:t xml:space="preserve"> similar to </w:t>
      </w:r>
      <w:r w:rsidRPr="0085659B">
        <w:rPr>
          <w:sz w:val="14"/>
        </w:rPr>
        <w:t xml:space="preserve">Poland </w:t>
      </w:r>
      <w:r w:rsidRPr="0085659B">
        <w:rPr>
          <w:rStyle w:val="StyleUnderline"/>
        </w:rPr>
        <w:t>in today’s</w:t>
      </w:r>
      <w:r w:rsidRPr="00137A60">
        <w:rPr>
          <w:rStyle w:val="StyleUnderline"/>
        </w:rPr>
        <w:t xml:space="preserve"> blazing </w:t>
      </w:r>
      <w:r w:rsidRPr="0085659B">
        <w:rPr>
          <w:rStyle w:val="StyleUnderline"/>
        </w:rPr>
        <w:t>Russia-West geopolitical rivalry</w:t>
      </w:r>
      <w:r w:rsidRPr="00137A60">
        <w:rPr>
          <w:rStyle w:val="StyleUnderline"/>
        </w:rPr>
        <w:t>.</w:t>
      </w:r>
    </w:p>
    <w:p w14:paraId="1ED14939" w14:textId="77777777" w:rsidR="000B58D3" w:rsidRDefault="000B58D3" w:rsidP="000B58D3">
      <w:pPr>
        <w:pStyle w:val="Heading4"/>
      </w:pPr>
      <w:r>
        <w:t>Aegis Ashore leads to Russian militarism in the Kuril islands - causes Russia-Japan conflict</w:t>
      </w:r>
    </w:p>
    <w:p w14:paraId="5DF2C01C" w14:textId="77777777" w:rsidR="000B58D3" w:rsidRPr="001F5D0B" w:rsidRDefault="000B58D3" w:rsidP="000B58D3">
      <w:r w:rsidRPr="001F5D0B">
        <w:rPr>
          <w:b/>
        </w:rPr>
        <w:t>Gady 18</w:t>
      </w:r>
      <w:r w:rsidRPr="001F5D0B">
        <w:t xml:space="preserve"> (Franz-Stefan Gady, </w:t>
      </w:r>
      <w:r>
        <w:t xml:space="preserve">The Diplomat Senior Editor, </w:t>
      </w:r>
      <w:r w:rsidRPr="001F5D0B">
        <w:t>“Japan Asks Russia to Reduce Militarization of Disputed Kuril Islands</w:t>
      </w:r>
      <w:r>
        <w:t>,</w:t>
      </w:r>
      <w:r w:rsidRPr="001F5D0B">
        <w:t xml:space="preserve">” The Diplomat, </w:t>
      </w:r>
      <w:hyperlink r:id="rId135" w:history="1">
        <w:r w:rsidRPr="001F5D0B">
          <w:t>https://thediplomat.com/2018/08/japan-asks-russia-to-reduce-militarization-of-disputed-kuril-islands/</w:t>
        </w:r>
      </w:hyperlink>
      <w:r>
        <w:t>)</w:t>
      </w:r>
    </w:p>
    <w:p w14:paraId="44C0D90C" w14:textId="77777777" w:rsidR="000B58D3" w:rsidRDefault="000B58D3" w:rsidP="000B58D3">
      <w:r w:rsidRPr="00CD1D2A">
        <w:rPr>
          <w:rStyle w:val="StyleUnderline"/>
        </w:rPr>
        <w:t xml:space="preserve">Japan asked Russia to reduce its military activities on a disputed island chain, known as the Kurils </w:t>
      </w:r>
      <w:r w:rsidRPr="00CD1D2A">
        <w:rPr>
          <w:sz w:val="14"/>
        </w:rPr>
        <w:t xml:space="preserve">in Russia and the Northern Territories in Japan, during “two-plus-two” security talks between the foreign and defense ministers of Japan and Russia held in Moscow on July 31, according to Japanese Defense Minister Itsunori Onodera. “We have asked the Russian side to take particular measures because </w:t>
      </w:r>
      <w:r w:rsidRPr="0042331C">
        <w:rPr>
          <w:rStyle w:val="StyleUnderline"/>
          <w:highlight w:val="cyan"/>
        </w:rPr>
        <w:t xml:space="preserve">Russia is building </w:t>
      </w:r>
      <w:r w:rsidRPr="00D85973">
        <w:rPr>
          <w:rStyle w:val="StyleUnderline"/>
        </w:rPr>
        <w:t>up</w:t>
      </w:r>
      <w:r w:rsidRPr="00CD1D2A">
        <w:rPr>
          <w:rStyle w:val="StyleUnderline"/>
        </w:rPr>
        <w:t xml:space="preserve"> its </w:t>
      </w:r>
      <w:r w:rsidRPr="0042331C">
        <w:rPr>
          <w:rStyle w:val="StyleUnderline"/>
          <w:highlight w:val="cyan"/>
        </w:rPr>
        <w:t xml:space="preserve">military potential on the </w:t>
      </w:r>
      <w:r w:rsidRPr="00D85973">
        <w:rPr>
          <w:rStyle w:val="StyleUnderline"/>
        </w:rPr>
        <w:t xml:space="preserve">four northern </w:t>
      </w:r>
      <w:r w:rsidRPr="0042331C">
        <w:rPr>
          <w:rStyle w:val="StyleUnderline"/>
          <w:highlight w:val="cyan"/>
        </w:rPr>
        <w:t>islands</w:t>
      </w:r>
      <w:r w:rsidRPr="00CD1D2A">
        <w:rPr>
          <w:sz w:val="14"/>
        </w:rPr>
        <w:t xml:space="preserve">,” Onodera </w:t>
      </w:r>
      <w:hyperlink r:id="rId136" w:tgtFrame="_blank" w:history="1">
        <w:r w:rsidRPr="00CD1D2A">
          <w:rPr>
            <w:sz w:val="14"/>
          </w:rPr>
          <w:t xml:space="preserve">was quoted </w:t>
        </w:r>
      </w:hyperlink>
      <w:r w:rsidRPr="00CD1D2A">
        <w:rPr>
          <w:sz w:val="14"/>
        </w:rPr>
        <w:t xml:space="preserve">by Reuters as saying following a meeting with his Russian counterpart, Sergei Shoigu. A Japanese Ministry of Defense (MoD) </w:t>
      </w:r>
      <w:hyperlink r:id="rId137" w:tgtFrame="_blank" w:history="1">
        <w:r w:rsidRPr="00CD1D2A">
          <w:rPr>
            <w:sz w:val="14"/>
          </w:rPr>
          <w:t xml:space="preserve">statement issued on July 31 </w:t>
        </w:r>
      </w:hyperlink>
      <w:r w:rsidRPr="00CD1D2A">
        <w:rPr>
          <w:sz w:val="14"/>
        </w:rPr>
        <w:t>reiterates that Russian military activities on the islands are “incompatible” with “the position of Japan” and “</w:t>
      </w:r>
      <w:r w:rsidRPr="00D85973">
        <w:rPr>
          <w:sz w:val="14"/>
        </w:rPr>
        <w:t>regrettable</w:t>
      </w:r>
      <w:r w:rsidRPr="00CD1D2A">
        <w:rPr>
          <w:rStyle w:val="StyleUnderline"/>
        </w:rPr>
        <w:t xml:space="preserve">.” </w:t>
      </w:r>
      <w:r w:rsidRPr="00D85973">
        <w:rPr>
          <w:rStyle w:val="StyleUnderline"/>
        </w:rPr>
        <w:t xml:space="preserve">The </w:t>
      </w:r>
      <w:r w:rsidRPr="0042331C">
        <w:rPr>
          <w:rStyle w:val="StyleUnderline"/>
          <w:highlight w:val="cyan"/>
        </w:rPr>
        <w:t>Japanese MoD singled out</w:t>
      </w:r>
      <w:r w:rsidRPr="00CD1D2A">
        <w:rPr>
          <w:rStyle w:val="StyleUnderline"/>
        </w:rPr>
        <w:t xml:space="preserve"> the </w:t>
      </w:r>
      <w:r w:rsidRPr="0042331C">
        <w:rPr>
          <w:rStyle w:val="StyleUnderline"/>
          <w:highlight w:val="cyan"/>
        </w:rPr>
        <w:t>deployment of</w:t>
      </w:r>
      <w:r w:rsidRPr="00CD1D2A">
        <w:rPr>
          <w:rStyle w:val="StyleUnderline"/>
        </w:rPr>
        <w:t xml:space="preserve"> Russian </w:t>
      </w:r>
      <w:r w:rsidRPr="0042331C">
        <w:rPr>
          <w:rStyle w:val="StyleUnderline"/>
          <w:highlight w:val="cyan"/>
        </w:rPr>
        <w:t>military aircraft</w:t>
      </w:r>
      <w:r w:rsidRPr="00CD1D2A">
        <w:rPr>
          <w:rStyle w:val="StyleUnderline"/>
        </w:rPr>
        <w:t xml:space="preserve"> on the disputed islands </w:t>
      </w:r>
      <w:r w:rsidRPr="0042331C">
        <w:rPr>
          <w:rStyle w:val="StyleUnderline"/>
          <w:highlight w:val="cyan"/>
        </w:rPr>
        <w:t>as a particular source of concern.</w:t>
      </w:r>
      <w:r w:rsidRPr="00CD1D2A">
        <w:rPr>
          <w:rStyle w:val="StyleUnderline"/>
        </w:rPr>
        <w:t xml:space="preserve"> In March 2018</w:t>
      </w:r>
      <w:r w:rsidRPr="00D85973">
        <w:rPr>
          <w:rStyle w:val="StyleUnderline"/>
        </w:rPr>
        <w:t>,</w:t>
      </w:r>
      <w:r w:rsidRPr="00CD1D2A">
        <w:rPr>
          <w:rStyle w:val="StyleUnderline"/>
        </w:rPr>
        <w:t xml:space="preserve"> </w:t>
      </w:r>
      <w:r w:rsidRPr="0042331C">
        <w:rPr>
          <w:rStyle w:val="StyleUnderline"/>
          <w:highlight w:val="cyan"/>
        </w:rPr>
        <w:t>the Russian Air Force deployed two</w:t>
      </w:r>
      <w:r w:rsidRPr="00CD1D2A">
        <w:rPr>
          <w:rStyle w:val="StyleUnderline"/>
        </w:rPr>
        <w:t xml:space="preserve"> Su-35S </w:t>
      </w:r>
      <w:r w:rsidRPr="0042331C">
        <w:rPr>
          <w:rStyle w:val="StyleUnderline"/>
          <w:highlight w:val="cyan"/>
        </w:rPr>
        <w:t>fighters to an airfield</w:t>
      </w:r>
      <w:r w:rsidRPr="00CD1D2A">
        <w:rPr>
          <w:sz w:val="14"/>
        </w:rPr>
        <w:t xml:space="preserve"> on Iturup (Etorofu in Japanese) — the largest and northernmost </w:t>
      </w:r>
      <w:r w:rsidRPr="00CD1D2A">
        <w:rPr>
          <w:rStyle w:val="StyleUnderline"/>
        </w:rPr>
        <w:t xml:space="preserve">island </w:t>
      </w:r>
      <w:r w:rsidRPr="0042331C">
        <w:rPr>
          <w:rStyle w:val="StyleUnderline"/>
          <w:highlight w:val="cyan"/>
        </w:rPr>
        <w:t>in the</w:t>
      </w:r>
      <w:r w:rsidRPr="00CD1D2A">
        <w:rPr>
          <w:rStyle w:val="StyleUnderline"/>
        </w:rPr>
        <w:t xml:space="preserve"> southern </w:t>
      </w:r>
      <w:r w:rsidRPr="0042331C">
        <w:rPr>
          <w:rStyle w:val="StyleUnderline"/>
          <w:highlight w:val="cyan"/>
        </w:rPr>
        <w:t>Kurils — for the first time</w:t>
      </w:r>
      <w:r w:rsidRPr="00CD1D2A">
        <w:rPr>
          <w:sz w:val="14"/>
        </w:rPr>
        <w:t xml:space="preserve">. The arrival of the aircraft was preceded by Russian Prime Minister Dmitry Medvedev signing a decree permitting the deployment of military aircraft to the civilian airport in February 2018. Japan’s Ministry of Foreign Affairs (MoFA) lodged an official protest over the issue in the same month. </w:t>
      </w:r>
      <w:r w:rsidRPr="0042331C">
        <w:rPr>
          <w:rStyle w:val="StyleUnderline"/>
          <w:highlight w:val="cyan"/>
        </w:rPr>
        <w:t>Russia’s military activities are</w:t>
      </w:r>
      <w:r w:rsidRPr="00CD1D2A">
        <w:rPr>
          <w:rStyle w:val="StyleUnderline"/>
        </w:rPr>
        <w:t xml:space="preserve"> seen </w:t>
      </w:r>
      <w:r w:rsidRPr="0042331C">
        <w:rPr>
          <w:rStyle w:val="StyleUnderline"/>
          <w:highlight w:val="cyan"/>
        </w:rPr>
        <w:t>in response to</w:t>
      </w:r>
      <w:r w:rsidRPr="00CD1D2A">
        <w:rPr>
          <w:rStyle w:val="StyleUnderline"/>
        </w:rPr>
        <w:t xml:space="preserve"> Moscow’s concern over </w:t>
      </w:r>
      <w:r w:rsidRPr="0042331C">
        <w:rPr>
          <w:rStyle w:val="StyleUnderline"/>
          <w:highlight w:val="cyan"/>
        </w:rPr>
        <w:t>the</w:t>
      </w:r>
      <w:r w:rsidRPr="00CD1D2A">
        <w:rPr>
          <w:rStyle w:val="StyleUnderline"/>
        </w:rPr>
        <w:t xml:space="preserve"> </w:t>
      </w:r>
      <w:hyperlink r:id="rId138" w:tgtFrame="_blank" w:history="1">
        <w:r w:rsidRPr="008E7B90">
          <w:rPr>
            <w:rStyle w:val="StyleUnderline"/>
          </w:rPr>
          <w:t>possible</w:t>
        </w:r>
        <w:r w:rsidRPr="0042331C">
          <w:rPr>
            <w:rStyle w:val="StyleUnderline"/>
            <w:highlight w:val="cyan"/>
          </w:rPr>
          <w:t xml:space="preserve"> procurement of two </w:t>
        </w:r>
        <w:r w:rsidRPr="008E7B90">
          <w:rPr>
            <w:rStyle w:val="StyleUnderline"/>
          </w:rPr>
          <w:t>U.S.-made land-based</w:t>
        </w:r>
        <w:r w:rsidRPr="0042331C">
          <w:rPr>
            <w:rStyle w:val="StyleUnderline"/>
            <w:highlight w:val="cyan"/>
          </w:rPr>
          <w:t xml:space="preserve"> Aegis Ashore</w:t>
        </w:r>
        <w:r w:rsidRPr="0042331C">
          <w:rPr>
            <w:rStyle w:val="StyleUnderline"/>
          </w:rPr>
          <w:t xml:space="preserve"> </w:t>
        </w:r>
        <w:r w:rsidRPr="0042331C">
          <w:rPr>
            <w:rStyle w:val="StyleUnderline"/>
            <w:highlight w:val="cyan"/>
          </w:rPr>
          <w:t>b</w:t>
        </w:r>
        <w:r w:rsidRPr="00CD1D2A">
          <w:rPr>
            <w:rStyle w:val="StyleUnderline"/>
          </w:rPr>
          <w:t xml:space="preserve">allistic </w:t>
        </w:r>
        <w:r w:rsidRPr="0042331C">
          <w:rPr>
            <w:rStyle w:val="StyleUnderline"/>
            <w:highlight w:val="cyan"/>
          </w:rPr>
          <w:t>m</w:t>
        </w:r>
        <w:r w:rsidRPr="00CD1D2A">
          <w:rPr>
            <w:rStyle w:val="StyleUnderline"/>
          </w:rPr>
          <w:t xml:space="preserve">issile </w:t>
        </w:r>
        <w:r w:rsidRPr="0042331C">
          <w:rPr>
            <w:rStyle w:val="StyleUnderline"/>
            <w:highlight w:val="cyan"/>
          </w:rPr>
          <w:t>d</w:t>
        </w:r>
        <w:r w:rsidRPr="00CD1D2A">
          <w:rPr>
            <w:rStyle w:val="StyleUnderline"/>
          </w:rPr>
          <w:t xml:space="preserve">efense </w:t>
        </w:r>
        <w:r w:rsidRPr="0042331C">
          <w:rPr>
            <w:rStyle w:val="StyleUnderline"/>
            <w:highlight w:val="cyan"/>
          </w:rPr>
          <w:t>batter</w:t>
        </w:r>
        <w:r w:rsidRPr="008E7B90">
          <w:rPr>
            <w:rStyle w:val="StyleUnderline"/>
            <w:highlight w:val="cyan"/>
          </w:rPr>
          <w:t>ies</w:t>
        </w:r>
      </w:hyperlink>
      <w:r w:rsidRPr="00CD1D2A">
        <w:rPr>
          <w:rStyle w:val="StyleUnderline"/>
        </w:rPr>
        <w:t xml:space="preserve"> </w:t>
      </w:r>
      <w:r w:rsidRPr="008E7B90">
        <w:rPr>
          <w:rStyle w:val="StyleUnderline"/>
          <w:highlight w:val="cyan"/>
        </w:rPr>
        <w:t>by Japan</w:t>
      </w:r>
      <w:r w:rsidRPr="00CD1D2A">
        <w:rPr>
          <w:rStyle w:val="StyleUnderline"/>
        </w:rPr>
        <w:t>.</w:t>
      </w:r>
      <w:r w:rsidRPr="00CD1D2A">
        <w:rPr>
          <w:sz w:val="14"/>
        </w:rPr>
        <w:t xml:space="preserve"> The </w:t>
      </w:r>
      <w:r w:rsidRPr="00CD1D2A">
        <w:rPr>
          <w:rStyle w:val="StyleUnderline"/>
        </w:rPr>
        <w:t>Russian ministers</w:t>
      </w:r>
      <w:r w:rsidRPr="00CD1D2A">
        <w:rPr>
          <w:sz w:val="14"/>
        </w:rPr>
        <w:t xml:space="preserve"> once again officially </w:t>
      </w:r>
      <w:r w:rsidRPr="00CD1D2A">
        <w:rPr>
          <w:rStyle w:val="StyleUnderline"/>
        </w:rPr>
        <w:t>restated their concerns over the deployment of the Aegis Ashore ballistic missile defense systems during the two-plus-two dialogue</w:t>
      </w:r>
      <w:r w:rsidRPr="00CD1D2A">
        <w:rPr>
          <w:sz w:val="14"/>
        </w:rPr>
        <w:t xml:space="preserve"> in Moscow on Tuesday. Russia is also concerned over the stationing of additional U.S. missile defense systems to Northeast Asia. For example, Russian President Vladimir Putin has </w:t>
      </w:r>
      <w:hyperlink r:id="rId139" w:tgtFrame="_blank" w:history="1">
        <w:r w:rsidRPr="00CD1D2A">
          <w:rPr>
            <w:sz w:val="14"/>
          </w:rPr>
          <w:t>repeatedly expressed</w:t>
        </w:r>
      </w:hyperlink>
      <w:r w:rsidRPr="00CD1D2A">
        <w:rPr>
          <w:sz w:val="14"/>
        </w:rPr>
        <w:t xml:space="preserve"> his apprehension over the deployment of the </w:t>
      </w:r>
      <w:hyperlink r:id="rId140" w:tgtFrame="_blank" w:history="1">
        <w:r w:rsidRPr="00CD1D2A">
          <w:rPr>
            <w:sz w:val="14"/>
          </w:rPr>
          <w:t>Terminal High-Altitude Area Defense (THAAD)</w:t>
        </w:r>
      </w:hyperlink>
      <w:r w:rsidRPr="00CD1D2A">
        <w:rPr>
          <w:sz w:val="14"/>
        </w:rPr>
        <w:t xml:space="preserve"> system to South Korea. As I</w:t>
      </w:r>
      <w:hyperlink r:id="rId141" w:tgtFrame="_blank" w:history="1">
        <w:r w:rsidRPr="00CD1D2A">
          <w:rPr>
            <w:sz w:val="14"/>
          </w:rPr>
          <w:t xml:space="preserve"> reported previously</w:t>
        </w:r>
      </w:hyperlink>
      <w:r w:rsidRPr="00CD1D2A">
        <w:rPr>
          <w:sz w:val="14"/>
        </w:rPr>
        <w:t xml:space="preserve">, the Russo-Japanese dispute over the islands has been going on for many decades: The disputed Northern territories – known in Japanese as the Shikotan, Kunashiri, Etorofu and the Habomai islets – located in the Sea of Okhotsk in the Northwest Pacific, were seized by the Soviet Union in 1945. By 1949 the Russians had expelled all 17,000 Japanese residents of the islands. Under the 1951 San Francisco Peace Treaty, Tokyo renounced “all right, title and claim to the Kuril Islands”; however, Moscow never signed the peace treaty and Tokyo refused to concede that the four disputed islands were in fact part of the Kuril chain. Japan has repeatedly </w:t>
      </w:r>
      <w:hyperlink r:id="rId142" w:tgtFrame="_blank" w:history="1">
        <w:r w:rsidRPr="00CD1D2A">
          <w:rPr>
            <w:sz w:val="14"/>
          </w:rPr>
          <w:t>rejected</w:t>
        </w:r>
      </w:hyperlink>
      <w:r w:rsidRPr="00CD1D2A">
        <w:rPr>
          <w:sz w:val="14"/>
        </w:rPr>
        <w:t xml:space="preserve"> Moscow’s offer to settle the dispute with the return of the two smallest territories of the chain, Habomai and Shikotan. </w:t>
      </w:r>
      <w:r w:rsidRPr="008E7B90">
        <w:rPr>
          <w:rStyle w:val="StyleUnderline"/>
          <w:highlight w:val="cyan"/>
        </w:rPr>
        <w:t>The increasing Russian military presence on the disputed island chain is bound to accentuate the ongoing disagreement between Moscow and Tokyo</w:t>
      </w:r>
      <w:r w:rsidRPr="00CD1D2A">
        <w:rPr>
          <w:sz w:val="14"/>
        </w:rPr>
        <w:t xml:space="preserve">. The deployment of Russian military aircraft (as of now not on a permanent basis) is just one item of a list of Japanese concerns regarding Russian military activities on the islands. The Russian Navy has also been considering establishing a permanent naval base for its Pacific Fleet on one of the islands. Furthermore, the Russian MoD announced that it </w:t>
      </w:r>
      <w:hyperlink r:id="rId143" w:tgtFrame="_blank" w:history="1">
        <w:r w:rsidRPr="00CD1D2A">
          <w:rPr>
            <w:sz w:val="14"/>
          </w:rPr>
          <w:t>will deploy an army division</w:t>
        </w:r>
      </w:hyperlink>
      <w:r w:rsidRPr="00CD1D2A">
        <w:rPr>
          <w:sz w:val="14"/>
        </w:rPr>
        <w:t xml:space="preserve"> there. Additionally, Russia stationed </w:t>
      </w:r>
      <w:hyperlink r:id="rId144" w:tgtFrame="_blank" w:history="1">
        <w:r w:rsidRPr="00CD1D2A">
          <w:rPr>
            <w:sz w:val="14"/>
          </w:rPr>
          <w:t>anti-ship and missile defense systems</w:t>
        </w:r>
      </w:hyperlink>
      <w:r w:rsidRPr="00CD1D2A">
        <w:rPr>
          <w:sz w:val="14"/>
        </w:rPr>
        <w:t xml:space="preserve"> on the disputed territories in 2016.</w:t>
      </w:r>
      <w:r>
        <w:rPr>
          <w:sz w:val="14"/>
        </w:rPr>
        <w:t>.</w:t>
      </w:r>
      <w:r>
        <w:t xml:space="preserve"> </w:t>
      </w:r>
    </w:p>
    <w:p w14:paraId="35538A43" w14:textId="77777777" w:rsidR="000B58D3" w:rsidRDefault="000B58D3" w:rsidP="000B58D3">
      <w:pPr>
        <w:pStyle w:val="Heading4"/>
      </w:pPr>
      <w:r w:rsidRPr="0019266E">
        <w:t>Heig</w:t>
      </w:r>
      <w:r>
        <w:t>hte</w:t>
      </w:r>
      <w:r w:rsidRPr="0019266E">
        <w:t xml:space="preserve">ned </w:t>
      </w:r>
      <w:r>
        <w:t>tensions around the Kuril Islands risk World War 3.</w:t>
      </w:r>
    </w:p>
    <w:p w14:paraId="60EBEB34" w14:textId="77777777" w:rsidR="000B58D3" w:rsidRPr="0019266E" w:rsidRDefault="000B58D3" w:rsidP="000B58D3">
      <w:r w:rsidRPr="00EC3951">
        <w:rPr>
          <w:rFonts w:eastAsiaTheme="majorEastAsia" w:cstheme="majorBidi"/>
          <w:b/>
          <w:bCs/>
          <w:sz w:val="26"/>
          <w:szCs w:val="26"/>
        </w:rPr>
        <w:t>Khanna</w:t>
      </w:r>
      <w:r>
        <w:rPr>
          <w:rFonts w:eastAsiaTheme="majorEastAsia" w:cstheme="majorBidi"/>
          <w:b/>
          <w:bCs/>
          <w:sz w:val="26"/>
          <w:szCs w:val="26"/>
        </w:rPr>
        <w:t xml:space="preserve">, </w:t>
      </w:r>
      <w:r w:rsidRPr="00EC3951">
        <w:rPr>
          <w:rFonts w:eastAsiaTheme="majorEastAsia" w:cstheme="majorBidi"/>
          <w:b/>
          <w:bCs/>
          <w:sz w:val="26"/>
          <w:szCs w:val="26"/>
        </w:rPr>
        <w:t>18</w:t>
      </w:r>
      <w:r w:rsidRPr="0019266E">
        <w:t xml:space="preserve"> (Parag Khanna, Senior Research Fellow in the Centre on Asia and Globalisation at the Lee Kuan Yew School of Public Policy, Avoiding World War III in Asia, </w:t>
      </w:r>
      <w:r>
        <w:t>National Interest</w:t>
      </w:r>
      <w:r w:rsidRPr="0019266E">
        <w:t>, https://nationalinterest.org/feature/avoiding-world-war-iii-asia-26313?page=0%2C2)</w:t>
      </w:r>
    </w:p>
    <w:p w14:paraId="55AB12F0" w14:textId="77777777" w:rsidR="000B58D3" w:rsidRDefault="000B58D3" w:rsidP="000B58D3">
      <w:r w:rsidRPr="00BF59DE">
        <w:rPr>
          <w:rStyle w:val="StyleUnderline"/>
          <w:highlight w:val="cyan"/>
        </w:rPr>
        <w:t xml:space="preserve">World War II </w:t>
      </w:r>
      <w:r w:rsidRPr="00D85973">
        <w:rPr>
          <w:rStyle w:val="StyleUnderline"/>
        </w:rPr>
        <w:t xml:space="preserve">still </w:t>
      </w:r>
      <w:r w:rsidRPr="00BF59DE">
        <w:rPr>
          <w:rStyle w:val="StyleUnderline"/>
          <w:highlight w:val="cyan"/>
        </w:rPr>
        <w:t>hasn’t ended</w:t>
      </w:r>
      <w:r w:rsidRPr="00D85973">
        <w:rPr>
          <w:rStyle w:val="StyleUnderline"/>
        </w:rPr>
        <w:t xml:space="preserve">, yet </w:t>
      </w:r>
      <w:r w:rsidRPr="00BF59DE">
        <w:rPr>
          <w:rStyle w:val="StyleUnderline"/>
          <w:highlight w:val="cyan"/>
        </w:rPr>
        <w:t xml:space="preserve">World War III </w:t>
      </w:r>
      <w:r w:rsidRPr="00D85973">
        <w:rPr>
          <w:rStyle w:val="StyleUnderline"/>
        </w:rPr>
        <w:t xml:space="preserve">already </w:t>
      </w:r>
      <w:r w:rsidRPr="00BF59DE">
        <w:rPr>
          <w:rStyle w:val="StyleUnderline"/>
          <w:highlight w:val="cyan"/>
        </w:rPr>
        <w:t>looms</w:t>
      </w:r>
      <w:r w:rsidRPr="006227B5">
        <w:rPr>
          <w:rStyle w:val="StyleUnderline"/>
        </w:rPr>
        <w:t>.</w:t>
      </w:r>
      <w:r>
        <w:t xml:space="preserve"> When China and Japan agreed to normalize relations in 1945, it was stipulated that the disputed Senkaku/Diaoyu Islands (a string of uninhabited rocks equidistant from Japan, China and Taiwan) would not be militarized and the dispute would be put off for future generations. That future is here. The recent discovery of large oil and gas reserves under the islands has heated up the situation dramatically, with military budgets surging, and warships, coast guards and fighter jets scrambling to assert control over the commons.</w:t>
      </w:r>
    </w:p>
    <w:p w14:paraId="1F02745B" w14:textId="77777777" w:rsidR="000B58D3" w:rsidRDefault="000B58D3" w:rsidP="000B58D3">
      <w:r>
        <w:t>Meanwhile, tensions on the Korean Peninsula have drastically escalated into the world’s most dangerous flashpoint over the past seven decades precisely because the Korean War itself was never formally ended in 1953. Despite the recent summit between Moon Jae-in and Kim Jong-un, neither South nor North Korea has yet to formally recognize the other’s existence, each claiming to be the sole legitimate government of the entire Korean Peninsula. Similarly, the unresolved status of the princely state of Kashmir at the time of the partition of South Asia into independent India and Pakistan in 1947 has been the direct or proximate cause of three major wars and a near nuclear standoff in 2001 between the postcolonial cousins.</w:t>
      </w:r>
    </w:p>
    <w:p w14:paraId="3C368181" w14:textId="77777777" w:rsidR="000B58D3" w:rsidRPr="006227B5" w:rsidRDefault="000B58D3" w:rsidP="000B58D3">
      <w:pPr>
        <w:rPr>
          <w:rStyle w:val="StyleUnderline"/>
        </w:rPr>
      </w:pPr>
      <w:r>
        <w:t xml:space="preserve">These three major Asian fault lines are a reminder that the biggest risk of conflict in the twenty-first century stems from unsettled conflicts of the twentieth century. </w:t>
      </w:r>
      <w:r w:rsidRPr="00BF59DE">
        <w:rPr>
          <w:rStyle w:val="StyleUnderline"/>
          <w:highlight w:val="cyan"/>
        </w:rPr>
        <w:t>Asia is awash in</w:t>
      </w:r>
      <w:r w:rsidRPr="00BF59DE">
        <w:rPr>
          <w:rStyle w:val="StyleUnderline"/>
        </w:rPr>
        <w:t xml:space="preserve"> other</w:t>
      </w:r>
      <w:r w:rsidRPr="006227B5">
        <w:rPr>
          <w:rStyle w:val="StyleUnderline"/>
        </w:rPr>
        <w:t xml:space="preserve"> </w:t>
      </w:r>
      <w:r w:rsidRPr="00D85973">
        <w:rPr>
          <w:rStyle w:val="StyleUnderline"/>
        </w:rPr>
        <w:t>still</w:t>
      </w:r>
      <w:r w:rsidRPr="00BF59DE">
        <w:rPr>
          <w:rStyle w:val="StyleUnderline"/>
          <w:highlight w:val="cyan"/>
        </w:rPr>
        <w:t>-disputed territories</w:t>
      </w:r>
      <w:r w:rsidRPr="006227B5">
        <w:rPr>
          <w:rStyle w:val="StyleUnderline"/>
        </w:rPr>
        <w:t xml:space="preserve"> and boundaries </w:t>
      </w:r>
      <w:r w:rsidRPr="00BF59DE">
        <w:rPr>
          <w:rStyle w:val="StyleUnderline"/>
          <w:highlight w:val="cyan"/>
        </w:rPr>
        <w:t>such as</w:t>
      </w:r>
      <w:r>
        <w:t xml:space="preserve"> Arunachal Pradesh (between India and China, which Beijing calls “South Tibet”), the Spratly and Paracel Islands in the South China Sea (claimed by numerous Asian countries) and </w:t>
      </w:r>
      <w:r w:rsidRPr="00BF59DE">
        <w:rPr>
          <w:rStyle w:val="StyleUnderline"/>
          <w:highlight w:val="cyan"/>
        </w:rPr>
        <w:t xml:space="preserve">the </w:t>
      </w:r>
      <w:r w:rsidRPr="00D85973">
        <w:rPr>
          <w:rStyle w:val="StyleUnderline"/>
        </w:rPr>
        <w:t xml:space="preserve">southern </w:t>
      </w:r>
      <w:r w:rsidRPr="00BF59DE">
        <w:rPr>
          <w:rStyle w:val="StyleUnderline"/>
          <w:highlight w:val="cyan"/>
        </w:rPr>
        <w:t>Kuril Islands (where there is Russo-Japanese friction</w:t>
      </w:r>
      <w:r w:rsidRPr="006227B5">
        <w:rPr>
          <w:rStyle w:val="StyleUnderline"/>
        </w:rPr>
        <w:t>, with Tokyo calling them the “Northern Territories”).</w:t>
      </w:r>
    </w:p>
    <w:p w14:paraId="1212FF6B" w14:textId="77777777" w:rsidR="000B58D3" w:rsidRDefault="000B58D3" w:rsidP="000B58D3">
      <w:r w:rsidRPr="00BF59DE">
        <w:rPr>
          <w:rStyle w:val="StyleUnderline"/>
          <w:highlight w:val="cyan"/>
        </w:rPr>
        <w:t>The world has been lucky that deterrence,</w:t>
      </w:r>
      <w:r w:rsidRPr="006227B5">
        <w:rPr>
          <w:rStyle w:val="StyleUnderline"/>
        </w:rPr>
        <w:t xml:space="preserve"> economic integration and a shared distaste for the past two centuries of Western domination </w:t>
      </w:r>
      <w:r w:rsidRPr="00BF59DE">
        <w:rPr>
          <w:rStyle w:val="StyleUnderline"/>
        </w:rPr>
        <w:t>have</w:t>
      </w:r>
      <w:r w:rsidRPr="00BF59DE">
        <w:rPr>
          <w:rStyle w:val="StyleUnderline"/>
          <w:highlight w:val="cyan"/>
        </w:rPr>
        <w:t xml:space="preserve"> prevented Asia’s major powers from crossing the Rubicon</w:t>
      </w:r>
      <w:r w:rsidRPr="006227B5">
        <w:rPr>
          <w:rStyle w:val="StyleUnderline"/>
        </w:rPr>
        <w:t xml:space="preserve">. </w:t>
      </w:r>
      <w:r>
        <w:t>But rather than simply hope luck does not run out, the solution to these tensions is to immediately seek permanent settlement on peaceful terms.</w:t>
      </w:r>
    </w:p>
    <w:p w14:paraId="7DDD5F45" w14:textId="77777777" w:rsidR="000B58D3" w:rsidRDefault="000B58D3" w:rsidP="000B58D3">
      <w:r w:rsidRPr="006227B5">
        <w:rPr>
          <w:rStyle w:val="StyleUnderline"/>
        </w:rPr>
        <w:t>Ending interminably hot or cold wars requires a different approach to diplomatic mediation than the ad hoc crisis management that has been the norm in these and other conflicts.</w:t>
      </w:r>
      <w:r>
        <w:t xml:space="preserve"> Indeed, there is a significant leap from traditional mediation to outright settlement. Mediating conflict without a settlement is like turning down the temperature on a pressure cooker without switching it off: the food inside will eventually burn and rot. The temperature can also be turned back up, causing the top to eventually blow off. By contrast, settling a conflict is like turning the stove off, removing the pressure cooker and getting on with sharing the meal. Strategists focused on alliance management and force posture would be well served to take a step back and remember that military maneuvering is not an end in itself. More fundamental than preparing for war is eliminating the need for it in the first place.</w:t>
      </w:r>
    </w:p>
    <w:p w14:paraId="309CCB22" w14:textId="77777777" w:rsidR="000B58D3" w:rsidRDefault="000B58D3" w:rsidP="000B58D3">
      <w:pPr>
        <w:pStyle w:val="Heading4"/>
      </w:pPr>
      <w:r w:rsidRPr="007E0BEC">
        <w:t>U</w:t>
      </w:r>
      <w:r>
        <w:t>S-Russia conflicts escalates to nuclear war – extinction.</w:t>
      </w:r>
    </w:p>
    <w:p w14:paraId="0A29B4F1" w14:textId="77777777" w:rsidR="000B58D3" w:rsidRPr="007E0BEC" w:rsidRDefault="000B58D3" w:rsidP="000B58D3">
      <w:r w:rsidRPr="007E0BEC">
        <w:rPr>
          <w:rFonts w:eastAsiaTheme="majorEastAsia" w:cstheme="majorBidi"/>
          <w:b/>
          <w:bCs/>
          <w:sz w:val="26"/>
          <w:szCs w:val="26"/>
        </w:rPr>
        <w:t>Chossudovsky</w:t>
      </w:r>
      <w:r>
        <w:rPr>
          <w:rFonts w:eastAsiaTheme="majorEastAsia" w:cstheme="majorBidi"/>
          <w:b/>
          <w:bCs/>
          <w:sz w:val="26"/>
          <w:szCs w:val="26"/>
        </w:rPr>
        <w:t>,</w:t>
      </w:r>
      <w:r w:rsidRPr="007E0BEC">
        <w:rPr>
          <w:rFonts w:eastAsiaTheme="majorEastAsia" w:cstheme="majorBidi"/>
          <w:b/>
          <w:bCs/>
          <w:sz w:val="26"/>
          <w:szCs w:val="26"/>
        </w:rPr>
        <w:t xml:space="preserve"> 14</w:t>
      </w:r>
      <w:r w:rsidRPr="007E0BEC">
        <w:t xml:space="preserve">  (Dr. Michel Chossudovsky, Professor of Economics at the University of Ottawa, Founder and Director of the Centre for Research on Globalization, and Editor of Global Research, “Dangerous Crossroads: US-NATO To Deploy Ground Troops, Conduct Large Scale Naval Exercises against “Unnamed Enemy””, 8-24, http://www.globalresearch.ca/dangerous-crossroads-us-nato-to-deploy-ground-troops-conduct-large-scale-naval-exercises-against-unnamed-enemy/5397415)</w:t>
      </w:r>
    </w:p>
    <w:p w14:paraId="7D0F3001" w14:textId="77777777" w:rsidR="000B58D3" w:rsidRPr="0019266E" w:rsidRDefault="000B58D3" w:rsidP="000B58D3">
      <w:pPr>
        <w:rPr>
          <w:rStyle w:val="StyleUnderline"/>
        </w:rPr>
      </w:pPr>
      <w:r w:rsidRPr="0019266E">
        <w:rPr>
          <w:rStyle w:val="StyleUnderline"/>
        </w:rPr>
        <w:t>The World is at a dangerous Crossroads.</w:t>
      </w:r>
    </w:p>
    <w:p w14:paraId="4AB187E1" w14:textId="77777777" w:rsidR="000B58D3" w:rsidRPr="0019266E" w:rsidRDefault="000B58D3" w:rsidP="000B58D3">
      <w:pPr>
        <w:rPr>
          <w:rStyle w:val="StyleUnderline"/>
        </w:rPr>
      </w:pPr>
      <w:r w:rsidRPr="0019266E">
        <w:rPr>
          <w:rStyle w:val="StyleUnderline"/>
        </w:rPr>
        <w:t>The Western military alliance is in an advanced state of readiness. And so is Russia.</w:t>
      </w:r>
    </w:p>
    <w:p w14:paraId="17B6A3C6" w14:textId="77777777" w:rsidR="000B58D3" w:rsidRDefault="000B58D3" w:rsidP="000B58D3">
      <w:r>
        <w:t>Russia is heralded as the “Aggressor”. US-NATO military confrontation with Russia is contemplated.</w:t>
      </w:r>
    </w:p>
    <w:p w14:paraId="54B59F05" w14:textId="77777777" w:rsidR="000B58D3" w:rsidRDefault="000B58D3" w:rsidP="000B58D3">
      <w:r>
        <w:t xml:space="preserve">Enabling legislation in the US Senate under “The Russian Aggression Prevention Act” (RAPA) has “set the US on a path towards direct military conflict with Russia in Ukraine.” </w:t>
      </w:r>
    </w:p>
    <w:p w14:paraId="56A27694" w14:textId="77777777" w:rsidR="000B58D3" w:rsidRDefault="000B58D3" w:rsidP="000B58D3">
      <w:r w:rsidRPr="00BF59DE">
        <w:rPr>
          <w:rStyle w:val="StyleUnderline"/>
          <w:highlight w:val="cyan"/>
        </w:rPr>
        <w:t>Any US-Russian war is likely to quickly escalate into a nuclear war</w:t>
      </w:r>
      <w:r w:rsidRPr="007E0BEC">
        <w:rPr>
          <w:rStyle w:val="StyleUnderline"/>
        </w:rPr>
        <w:t xml:space="preserve">, </w:t>
      </w:r>
      <w:r w:rsidRPr="0085659B">
        <w:rPr>
          <w:rStyle w:val="StyleUnderline"/>
        </w:rPr>
        <w:t>since</w:t>
      </w:r>
      <w:r w:rsidRPr="00BF59DE">
        <w:rPr>
          <w:rStyle w:val="StyleUnderline"/>
          <w:highlight w:val="cyan"/>
        </w:rPr>
        <w:t xml:space="preserve"> neither the US nor Russia would be willing to admit defeat, both have many</w:t>
      </w:r>
      <w:r w:rsidRPr="007E0BEC">
        <w:rPr>
          <w:rStyle w:val="StyleUnderline"/>
        </w:rPr>
        <w:t xml:space="preserve"> thousands of </w:t>
      </w:r>
      <w:r w:rsidRPr="00BF59DE">
        <w:rPr>
          <w:rStyle w:val="StyleUnderline"/>
          <w:highlight w:val="cyan"/>
        </w:rPr>
        <w:t>nuclear weapons ready for instant use</w:t>
      </w:r>
      <w:r w:rsidRPr="007E0BEC">
        <w:rPr>
          <w:rStyle w:val="StyleUnderline"/>
        </w:rPr>
        <w:t xml:space="preserve">, and </w:t>
      </w:r>
      <w:r w:rsidRPr="00BF59DE">
        <w:rPr>
          <w:rStyle w:val="StyleUnderline"/>
          <w:highlight w:val="cyan"/>
        </w:rPr>
        <w:t>both rely</w:t>
      </w:r>
      <w:r w:rsidRPr="007E0BEC">
        <w:rPr>
          <w:rStyle w:val="StyleUnderline"/>
        </w:rPr>
        <w:t xml:space="preserve"> </w:t>
      </w:r>
      <w:r w:rsidRPr="00BF59DE">
        <w:rPr>
          <w:rStyle w:val="StyleUnderline"/>
          <w:highlight w:val="cyan"/>
        </w:rPr>
        <w:t>upon Counterforce military doctrine</w:t>
      </w:r>
      <w:r w:rsidRPr="007E0BEC">
        <w:rPr>
          <w:rStyle w:val="StyleUnderline"/>
        </w:rPr>
        <w:t xml:space="preserve"> that tasks their military, in the event of war, to preemptively destroy the nuclear forces of the enemy. </w:t>
      </w:r>
      <w:r>
        <w:t>(See Steven Starr, Global Research, August 22, 2014)</w:t>
      </w:r>
    </w:p>
    <w:p w14:paraId="31ABFDF5" w14:textId="77777777" w:rsidR="000B58D3" w:rsidRDefault="000B58D3" w:rsidP="000B58D3">
      <w:r>
        <w:t>The Russian Aggression Prevention Act (RAPA) is the culmination of more than twenty years of US-NATO war preparations, which consist in the military encirclement of both Russia and China:</w:t>
      </w:r>
    </w:p>
    <w:p w14:paraId="2E3A72F3" w14:textId="77777777" w:rsidR="000B58D3" w:rsidRDefault="000B58D3" w:rsidP="000B58D3">
      <w:r w:rsidRPr="007E0BEC">
        <w:rPr>
          <w:rStyle w:val="StyleUnderline"/>
        </w:rPr>
        <w:t>From the moment the Soviet Union collapsed in 1991, the United States has relentlessly pursued a strategy of encircling Russia,</w:t>
      </w:r>
      <w:r>
        <w:t xml:space="preserve"> just as it has with other perceived enemies like China and Iran. It has brought 12 countries in central Europe, all of them formerly allied with Moscow, into the NATO alliance. US military power is now directly on Russia’s borders.  (Steven Kinzer, Boston Globe, March 3, 2014, emphasis added)</w:t>
      </w:r>
    </w:p>
    <w:p w14:paraId="1358B10B" w14:textId="77777777" w:rsidR="000B58D3" w:rsidRDefault="000B58D3" w:rsidP="000B58D3">
      <w:r>
        <w:t>On July 24, in consultation with the Pentagon, NATO’s Europe commander General Philip Breedlove called for “stockpiling a base in Poland with enough weapons, ammunition and other supplies to support a rapid deployment of thousands of troops against Russia”.(RT, July 24, 2014). According to General Breedlove, NATO needs “pre-positioned supplies, pre-positioned capabilities and a basing area ready to rapidly accept follow-on forces”:</w:t>
      </w:r>
    </w:p>
    <w:p w14:paraId="4C8CA187" w14:textId="77777777" w:rsidR="000B58D3" w:rsidRDefault="000B58D3" w:rsidP="000B58D3">
      <w:r>
        <w:t>“He plans to recommend placing supplies — weapons, ammunition and ration packs — at the headquarters to enable a sudden influx of thousands of Nato troops” (Times, August 22, 2014, emphasis added)</w:t>
      </w:r>
    </w:p>
    <w:p w14:paraId="4A1D8A2A" w14:textId="77777777" w:rsidR="000B58D3" w:rsidRDefault="000B58D3" w:rsidP="000B58D3">
      <w:r>
        <w:t>Breedlove’s “Blitzkrieg scenario” is to be presented at NATO’s summit in Wales in early September, according to The London Times.  It is a “copy and paste” text broadly consistent with the  Russian Aggression Prevention Act (RAPA) which directs President Obama to:</w:t>
      </w:r>
    </w:p>
    <w:p w14:paraId="6A4A4A17" w14:textId="77777777" w:rsidR="000B58D3" w:rsidRDefault="000B58D3" w:rsidP="000B58D3">
      <w:r>
        <w:t>“(1) implement a plan for increasing U.S. and NATO support for the armed forces of Poland, Estonia, Lithuania, and Latvia, and other NATO member-states; and</w:t>
      </w:r>
    </w:p>
    <w:p w14:paraId="3F095695" w14:textId="77777777" w:rsidR="000B58D3" w:rsidRDefault="000B58D3" w:rsidP="000B58D3">
      <w:r>
        <w:t>(2) direct the U.S. Permanent Representative to NATO to seek consideration for permanently basing NATO forces in such countries.” (S.2277 — 113th Congress (2013-2014))</w:t>
      </w:r>
    </w:p>
    <w:p w14:paraId="644B6021" w14:textId="77777777" w:rsidR="000B58D3" w:rsidRDefault="000B58D3" w:rsidP="000B58D3">
      <w:r>
        <w:t>More generally</w:t>
      </w:r>
      <w:r w:rsidRPr="00BF59DE">
        <w:rPr>
          <w:highlight w:val="cyan"/>
        </w:rPr>
        <w:t xml:space="preserve">, </w:t>
      </w:r>
      <w:r w:rsidRPr="00BF59DE">
        <w:rPr>
          <w:rStyle w:val="StyleUnderline"/>
          <w:highlight w:val="cyan"/>
        </w:rPr>
        <w:t>a scenario of military escalation prevails with both sides involved in extensive war games</w:t>
      </w:r>
      <w:r w:rsidRPr="007E0BEC">
        <w:rPr>
          <w:rStyle w:val="StyleUnderline"/>
        </w:rPr>
        <w:t>.</w:t>
      </w:r>
    </w:p>
    <w:p w14:paraId="3AB3AF33" w14:textId="77777777" w:rsidR="000B58D3" w:rsidRPr="00F601E6" w:rsidRDefault="000B58D3" w:rsidP="000B58D3">
      <w:r>
        <w:t>In turn, the structure of US sponsored military alliances plays a crucial role in war planning. We are dealing with a formidable military force involving a global alliance of 28 NATO member states. In turn, the US as well as NATO have established beyond the “Atlantic Region” a network of bilateral military alliances with “partner” countries directed against Russia, China, Iran and North Korea.</w:t>
      </w:r>
    </w:p>
    <w:p w14:paraId="5A7E4A7C" w14:textId="77777777" w:rsidR="000B58D3" w:rsidRPr="00893518" w:rsidRDefault="000B58D3" w:rsidP="00893518"/>
    <w:p w14:paraId="402EA4E3" w14:textId="3ECC8C9F" w:rsidR="0003252B" w:rsidRPr="0003252B" w:rsidRDefault="00186040" w:rsidP="00ED784F">
      <w:pPr>
        <w:pStyle w:val="Heading2"/>
      </w:pPr>
      <w:r>
        <w:t xml:space="preserve"> </w:t>
      </w:r>
      <w:r w:rsidR="0003252B">
        <w:t>2AC</w:t>
      </w:r>
      <w:r>
        <w:t xml:space="preserve"> </w:t>
      </w:r>
    </w:p>
    <w:p w14:paraId="6CF01E46" w14:textId="77777777" w:rsidR="00A33D7E" w:rsidRPr="00D7149F" w:rsidRDefault="00A33D7E" w:rsidP="00A33D7E">
      <w:pPr>
        <w:pStyle w:val="Heading3"/>
      </w:pPr>
      <w:r>
        <w:t>General BMDs</w:t>
      </w:r>
    </w:p>
    <w:p w14:paraId="52C65A57" w14:textId="77777777" w:rsidR="00A33D7E" w:rsidRDefault="00A33D7E" w:rsidP="00A33D7E">
      <w:pPr>
        <w:pStyle w:val="Heading4"/>
        <w:rPr>
          <w:rStyle w:val="StyleUnderline"/>
          <w:u w:val="none"/>
        </w:rPr>
      </w:pPr>
      <w:r>
        <w:rPr>
          <w:rStyle w:val="StyleUnderline"/>
          <w:u w:val="none"/>
        </w:rPr>
        <w:t>BMDs escalate tensions</w:t>
      </w:r>
      <w:r w:rsidRPr="006B7EBB">
        <w:rPr>
          <w:rStyle w:val="StyleUnderline"/>
          <w:u w:val="none"/>
        </w:rPr>
        <w:t xml:space="preserve"> with Russia and China</w:t>
      </w:r>
      <w:r>
        <w:rPr>
          <w:rStyle w:val="StyleUnderline"/>
          <w:u w:val="none"/>
        </w:rPr>
        <w:t>.</w:t>
      </w:r>
    </w:p>
    <w:p w14:paraId="1E849FA3" w14:textId="77777777" w:rsidR="00A33D7E" w:rsidRPr="006B7EBB" w:rsidRDefault="00A33D7E" w:rsidP="00A33D7E">
      <w:r w:rsidRPr="006B7EBB">
        <w:rPr>
          <w:b/>
        </w:rPr>
        <w:t>Kelly 12/11/2017</w:t>
      </w:r>
      <w:r w:rsidRPr="006B7EBB">
        <w:t xml:space="preserve"> (Tim Kelly, </w:t>
      </w:r>
      <w:r>
        <w:t xml:space="preserve">Tokyo-based Reuters Senior Correspondent, </w:t>
      </w:r>
      <w:r w:rsidRPr="006B7EBB">
        <w:t xml:space="preserve">“Russian military chief criticizes U.S., Japan and South Korea drills,” Reuters, </w:t>
      </w:r>
      <w:hyperlink r:id="rId145" w:history="1">
        <w:r w:rsidRPr="006B7EBB">
          <w:t>https://www.reuters.com/article/us-northkorea-missiles-japan-russia/russian-military-chief-criticizes-u-s-japan-and-south-korea-drills-idUSKBN1E50X9</w:t>
        </w:r>
      </w:hyperlink>
      <w:r w:rsidRPr="006B7EBB">
        <w:t>)</w:t>
      </w:r>
    </w:p>
    <w:p w14:paraId="60ECF67F" w14:textId="77777777" w:rsidR="00A33D7E" w:rsidRDefault="00A33D7E" w:rsidP="00A33D7E">
      <w:pPr>
        <w:rPr>
          <w:sz w:val="14"/>
        </w:rPr>
      </w:pPr>
      <w:r w:rsidRPr="006B7EBB">
        <w:rPr>
          <w:sz w:val="14"/>
        </w:rPr>
        <w:t xml:space="preserve">TOKYO (Reuters) - </w:t>
      </w:r>
      <w:r w:rsidRPr="00057A1F">
        <w:rPr>
          <w:rStyle w:val="StyleUnderline"/>
        </w:rPr>
        <w:t>Russia’s military chief warned on Monday that military exercises by Japan, the United States and South Korea aimed at countering North Korea only raise hysteria and create more instability in the region</w:t>
      </w:r>
      <w:r w:rsidRPr="006B7EBB">
        <w:rPr>
          <w:sz w:val="14"/>
        </w:rPr>
        <w:t>. Russian Chief of the General Staff of the Armed Forces General Valery Gerasimov, issued his warning</w:t>
      </w:r>
      <w:r w:rsidRPr="00057A1F">
        <w:rPr>
          <w:rStyle w:val="StyleUnderline"/>
        </w:rPr>
        <w:t xml:space="preserve"> </w:t>
      </w:r>
      <w:r w:rsidRPr="006B7EBB">
        <w:rPr>
          <w:sz w:val="14"/>
        </w:rPr>
        <w:t>in Tokyo as the United States, Japan and South Korea began a two-day exercise to practice tracking missiles amid rising tension over North Korea’s weapons programs. “</w:t>
      </w:r>
      <w:r w:rsidRPr="00057A1F">
        <w:rPr>
          <w:rStyle w:val="StyleUnderline"/>
        </w:rPr>
        <w:t xml:space="preserve">Carrying out military training in regions surrounding North Korea will only heighten hysteria and make the situation unstable,” Gerasimov said </w:t>
      </w:r>
      <w:r w:rsidRPr="006B7EBB">
        <w:rPr>
          <w:sz w:val="14"/>
        </w:rPr>
        <w:t xml:space="preserve">at the beginning of a meeting with Japanese Minister of Defence Itsunori Onodera. </w:t>
      </w:r>
      <w:r w:rsidRPr="00057A1F">
        <w:rPr>
          <w:rStyle w:val="StyleUnderline"/>
        </w:rPr>
        <w:t>This week’s exercise by the United States and its two Asian allies, in which they will share information on tracking ballistic missiles, comes just days after large-scale drills by U.S. and South Korean forces that North Korea said made the outbreak of war “an established fact”.</w:t>
      </w:r>
      <w:r w:rsidRPr="006B7EBB">
        <w:rPr>
          <w:sz w:val="14"/>
        </w:rPr>
        <w:t xml:space="preserve"> North Korea says its weapons programs are necessary to counter U.S. aggression. On Nov. 29, North Korea test-fired its latest ballistic missile, which it said was its most advanced yet, capable of reaching the mainland United States. </w:t>
      </w:r>
      <w:r w:rsidRPr="00057A1F">
        <w:rPr>
          <w:rStyle w:val="StyleUnderline"/>
        </w:rPr>
        <w:t>China has</w:t>
      </w:r>
      <w:r w:rsidRPr="006B7EBB">
        <w:rPr>
          <w:sz w:val="14"/>
        </w:rPr>
        <w:t xml:space="preserve"> also </w:t>
      </w:r>
      <w:r w:rsidRPr="00057A1F">
        <w:rPr>
          <w:rStyle w:val="StyleUnderline"/>
        </w:rPr>
        <w:t>repeatedly called for the United States and South Korea to stop their exercises, which North Korea sees as preparation for an invasion</w:t>
      </w:r>
      <w:r w:rsidRPr="006B7EBB">
        <w:rPr>
          <w:sz w:val="14"/>
        </w:rPr>
        <w:t xml:space="preserve">. Chinese Foreign Ministry spokesman Lu Kang, asked in Beijing about the latest U.S., South Korean and Japanese drills, said the situation was in a vicious cycle that if followed to a conclusion would not be in anyone’s interests.  “All relevant parties should do is still to completely, precisely and fully implement the relevant U.N. Security Council resolutions toward North Korea, and do more for regional peace and stability and to get all parties back to the negotiating table. Not the opposite, mutual provocation,” Lu said. Gerasimov’s visit to Japan is the first by a senior Russian military official in seven years and follows the resumption of “two-plus-two” defense and foreign minister talks in March after Russia annexed Crimea. Relations between Russia and Japan have been hampered for decades over the ownership of four islands north of Japan’s Hokkaido, captured by Soviet forces at the end of World War Two. Japan has declined to sign a formal peace treaty with Russia until the dispute is resolved. Gerasimov also met Katsutoshi Kawano, the chief of staff of Japan’s Self Defence Forces. </w:t>
      </w:r>
      <w:r w:rsidRPr="006B7EBB">
        <w:rPr>
          <w:rStyle w:val="StyleUnderline"/>
        </w:rPr>
        <w:t>China’s Defence Ministry said on Monday it had begun a planned joint simulated anti-missile drill with Russia in Beijing, which had “important meaning” for both countries in facing the threat from missiles</w:t>
      </w:r>
      <w:r w:rsidRPr="006B7EBB">
        <w:rPr>
          <w:sz w:val="14"/>
        </w:rPr>
        <w:t>. It said the exercise was not aimed at any third party</w:t>
      </w:r>
      <w:r w:rsidRPr="006B7EBB">
        <w:rPr>
          <w:rStyle w:val="StyleUnderline"/>
        </w:rPr>
        <w:t>. China and Russia both oppose the development of global anti-missile systems</w:t>
      </w:r>
      <w:r w:rsidRPr="006B7EBB">
        <w:rPr>
          <w:sz w:val="14"/>
        </w:rPr>
        <w:t xml:space="preserve">, the ministry added in a statement. China and Russia both oppose the deployment in South Korea of the advanced U.S. Terminal High Altitude Area Defense (THAAD) anti-missile system. </w:t>
      </w:r>
      <w:r w:rsidRPr="006B7EBB">
        <w:rPr>
          <w:rStyle w:val="StyleUnderline"/>
        </w:rPr>
        <w:t>China in particular fears the system’s powerful radar could look deep into its territory, threatening its security</w:t>
      </w:r>
      <w:r w:rsidRPr="006B7EBB">
        <w:rPr>
          <w:sz w:val="14"/>
        </w:rPr>
        <w:t>. The United States and South Korea say the system is needed to defend against the threat of North Korean missiles. It is not clear if this week’s exercise by U.S., South Korean and Japanese forces will involve the THAAD system.</w:t>
      </w:r>
    </w:p>
    <w:p w14:paraId="7DB94E82" w14:textId="383FDF87" w:rsidR="00A33D7E" w:rsidRDefault="00474985" w:rsidP="00A33D7E">
      <w:pPr>
        <w:pStyle w:val="Heading4"/>
      </w:pPr>
      <w:r>
        <w:t>R</w:t>
      </w:r>
      <w:r w:rsidR="00A33D7E">
        <w:t>ussia and china are taking retaliatory measures – increasing tensions</w:t>
      </w:r>
    </w:p>
    <w:p w14:paraId="4905D267" w14:textId="77777777" w:rsidR="00A33D7E" w:rsidRDefault="00A33D7E" w:rsidP="00A33D7E">
      <w:r w:rsidRPr="008C375D">
        <w:rPr>
          <w:b/>
          <w:bCs/>
        </w:rPr>
        <w:t>Lemon ’18</w:t>
      </w:r>
      <w:r>
        <w:t xml:space="preserve"> (Jason Lemon, writer for Newsweek, previously a contributor to The Atlanta Journal-Constitution, “RUSSIA AND CHINA WILL RETALIATE AGAINST U.S. MISSILE SYSTEMS IN ASIA, AMBASSADOR WARNS”, Newsweek, 7/23/18, </w:t>
      </w:r>
      <w:hyperlink r:id="rId146" w:history="1">
        <w:r>
          <w:rPr>
            <w:rStyle w:val="Hyperlink"/>
          </w:rPr>
          <w:t>https://www.newsweek.com/russia-china-retaliate-against-us-defenses-asia-1037317</w:t>
        </w:r>
      </w:hyperlink>
      <w:r>
        <w:t>)</w:t>
      </w:r>
    </w:p>
    <w:p w14:paraId="7F6598F3" w14:textId="77777777" w:rsidR="00A33D7E" w:rsidRPr="008C375D" w:rsidRDefault="00A33D7E" w:rsidP="00A33D7E">
      <w:pPr>
        <w:rPr>
          <w:rStyle w:val="StyleUnderline"/>
        </w:rPr>
      </w:pPr>
      <w:r w:rsidRPr="008C375D">
        <w:rPr>
          <w:rStyle w:val="StyleUnderline"/>
          <w:highlight w:val="yellow"/>
        </w:rPr>
        <w:t>Russia and China plan to take retaliatory measures against the deployment of U.S. missile defense systems in Japan</w:t>
      </w:r>
      <w:r w:rsidRPr="008C375D">
        <w:rPr>
          <w:rStyle w:val="StyleUnderline"/>
        </w:rPr>
        <w:t xml:space="preserve"> and South Korea, Moscow's ambassador to Beijing warned on Monday.</w:t>
      </w:r>
    </w:p>
    <w:p w14:paraId="77A992D1" w14:textId="77777777" w:rsidR="00A33D7E" w:rsidRPr="00F60E90" w:rsidRDefault="00A33D7E" w:rsidP="00A33D7E">
      <w:pPr>
        <w:rPr>
          <w:sz w:val="16"/>
          <w:szCs w:val="16"/>
        </w:rPr>
      </w:pPr>
      <w:r w:rsidRPr="00F60E90">
        <w:rPr>
          <w:sz w:val="16"/>
          <w:szCs w:val="16"/>
        </w:rPr>
        <w:t>Speaking to reporters, Ambassador Andrei Denisov said such actions by the neighboring Asian countries pose a security threat to Russia and its regional ally China. He suggested that the decisions from Japan and South Korea would require a response from Moscow and Beijing.</w:t>
      </w:r>
    </w:p>
    <w:p w14:paraId="3F725589" w14:textId="77777777" w:rsidR="00A33D7E" w:rsidRPr="008C375D" w:rsidRDefault="00A33D7E" w:rsidP="00A33D7E">
      <w:pPr>
        <w:rPr>
          <w:rStyle w:val="StyleUnderline"/>
        </w:rPr>
      </w:pPr>
      <w:r w:rsidRPr="008C375D">
        <w:rPr>
          <w:rStyle w:val="StyleUnderline"/>
        </w:rPr>
        <w:t xml:space="preserve">"Those who house such facilities on their territory, </w:t>
      </w:r>
      <w:r w:rsidRPr="00F60E90">
        <w:rPr>
          <w:rStyle w:val="StyleUnderline"/>
          <w:highlight w:val="yellow"/>
        </w:rPr>
        <w:t>which our Chinese partners and we think pose a threat to our security,</w:t>
      </w:r>
      <w:r w:rsidRPr="008C375D">
        <w:rPr>
          <w:rStyle w:val="StyleUnderline"/>
        </w:rPr>
        <w:t xml:space="preserve"> essentially put their security in jeopardy, as we have to take some retaliatory measures," Denisov said, Russian news agency Tass reported. "And this is absolutely obvious."</w:t>
      </w:r>
    </w:p>
    <w:p w14:paraId="20483B1E" w14:textId="77777777" w:rsidR="00A33D7E" w:rsidRPr="00F60E90" w:rsidRDefault="00A33D7E" w:rsidP="00A33D7E">
      <w:pPr>
        <w:rPr>
          <w:sz w:val="16"/>
          <w:szCs w:val="16"/>
        </w:rPr>
      </w:pPr>
      <w:r w:rsidRPr="00F60E90">
        <w:rPr>
          <w:sz w:val="16"/>
          <w:szCs w:val="16"/>
        </w:rPr>
        <w:t>South Korea announced in mid-2016 that it supported the deployment of the Terminal High Altitude Area Defense system, a U.S. missile defense program. The decision came during the constant threat of a nuclear attack from North Korea. However, in recent months, Seoul and Pyongyang have significantly improved relations, signaling that a lasting peace agreement could be possible. At the same time, skeptics suggest North Korea's Kim Jong Un is merely pandering to ease international sanctions so his country can continue to improve its nuclear capabilities.</w:t>
      </w:r>
    </w:p>
    <w:p w14:paraId="0E10B948" w14:textId="77777777" w:rsidR="00A33D7E" w:rsidRDefault="00A33D7E" w:rsidP="00A33D7E">
      <w:r w:rsidRPr="008C375D">
        <w:rPr>
          <w:rStyle w:val="StyleUnderline"/>
        </w:rPr>
        <w:t>Japan agreed in December 2017 to expand its missile defense system with the help of the U.S</w:t>
      </w:r>
      <w:r>
        <w:t>. The country plans to purchase and deploy two Aegis Ashore missile defense systems, each costing about $900 million. They will be positioned in the north and southwest of the country's principal island.</w:t>
      </w:r>
    </w:p>
    <w:p w14:paraId="32A0A84B" w14:textId="77777777" w:rsidR="00A33D7E" w:rsidRPr="008C375D" w:rsidRDefault="00A33D7E" w:rsidP="00A33D7E">
      <w:pPr>
        <w:rPr>
          <w:rStyle w:val="StyleUnderline"/>
        </w:rPr>
      </w:pPr>
      <w:r w:rsidRPr="008C375D">
        <w:rPr>
          <w:rStyle w:val="StyleUnderline"/>
        </w:rPr>
        <w:t xml:space="preserve">The </w:t>
      </w:r>
      <w:r w:rsidRPr="00F60E90">
        <w:rPr>
          <w:rStyle w:val="StyleUnderline"/>
          <w:highlight w:val="yellow"/>
        </w:rPr>
        <w:t>warning from Russia follows similar statements regarding U.S. defenses established in European countries neighboring the world's largest nation.</w:t>
      </w:r>
    </w:p>
    <w:p w14:paraId="5865145F" w14:textId="77777777" w:rsidR="00A33D7E" w:rsidRPr="00F60E90" w:rsidRDefault="00A33D7E" w:rsidP="00A33D7E">
      <w:pPr>
        <w:rPr>
          <w:sz w:val="16"/>
          <w:szCs w:val="16"/>
        </w:rPr>
      </w:pPr>
      <w:r w:rsidRPr="00F60E90">
        <w:rPr>
          <w:sz w:val="16"/>
          <w:szCs w:val="16"/>
        </w:rPr>
        <w:t>European NATO members have eyed Moscow's apparent expansionist ambitions with concern following a 2014 move to support separatist Ukrainian rebels and annex the Crimean Peninsula. Russian neighbors Poland, Norway, Latvia, Sweden, Estonia and Lithuania have raised concerns that Russia could make similar moves against their sovereignty.</w:t>
      </w:r>
    </w:p>
    <w:p w14:paraId="38CB5329" w14:textId="77777777" w:rsidR="00A33D7E" w:rsidRPr="00F60E90" w:rsidRDefault="00A33D7E" w:rsidP="00A33D7E">
      <w:pPr>
        <w:rPr>
          <w:sz w:val="16"/>
          <w:szCs w:val="16"/>
        </w:rPr>
      </w:pPr>
      <w:r w:rsidRPr="00F60E90">
        <w:rPr>
          <w:sz w:val="16"/>
          <w:szCs w:val="16"/>
        </w:rPr>
        <w:t>In early June, Norway announced it would more than double the presence of U.S. Marines within its borders starting next year, leading Russia to warn that there would be "consequences." Reports also circulated in May suggesting that Poland offered the U.S. $2 billion to station troops permanently within its borders. Moscow said such a move could "lead to counteraction from" its side.</w:t>
      </w:r>
    </w:p>
    <w:p w14:paraId="6B420CC8" w14:textId="77777777" w:rsidR="00A33D7E" w:rsidRPr="008C375D" w:rsidRDefault="00A33D7E" w:rsidP="00A33D7E">
      <w:pPr>
        <w:rPr>
          <w:u w:val="single"/>
        </w:rPr>
      </w:pPr>
      <w:r w:rsidRPr="00F60E90">
        <w:rPr>
          <w:highlight w:val="yellow"/>
          <w:u w:val="single"/>
        </w:rPr>
        <w:t>Recent satellite images</w:t>
      </w:r>
      <w:r w:rsidRPr="008C375D">
        <w:rPr>
          <w:u w:val="single"/>
        </w:rPr>
        <w:t xml:space="preserve"> also </w:t>
      </w:r>
      <w:r w:rsidRPr="00F60E90">
        <w:rPr>
          <w:highlight w:val="yellow"/>
          <w:u w:val="single"/>
        </w:rPr>
        <w:t>suggest that Russia has expanded a nuclear storage facility</w:t>
      </w:r>
      <w:r w:rsidRPr="008C375D">
        <w:rPr>
          <w:u w:val="single"/>
        </w:rPr>
        <w:t xml:space="preserve"> in its Kaliningrad enclave, located near the borders with Poland and Lithuania, according to a report released in mid-June by the Federation of American Scientists.</w:t>
      </w:r>
    </w:p>
    <w:p w14:paraId="5FF13A08" w14:textId="77777777" w:rsidR="00A33D7E" w:rsidRPr="00F60E90" w:rsidRDefault="00A33D7E" w:rsidP="00A33D7E">
      <w:pPr>
        <w:rPr>
          <w:sz w:val="16"/>
          <w:szCs w:val="16"/>
        </w:rPr>
      </w:pPr>
      <w:r w:rsidRPr="00F60E90">
        <w:rPr>
          <w:sz w:val="16"/>
          <w:szCs w:val="16"/>
        </w:rPr>
        <w:t>Despite threats from Moscow, and Washington appearing to increase its defensive posture against Russia around the world, President Donald Trump and Russian President Vladimir Putin recently met in Helsinki for a high-profile summit. Following the meeting, the leaders said they agreed to work together more closely on security and military issues. They also said they discussed their nation's respective nuclear arsenals.</w:t>
      </w:r>
    </w:p>
    <w:p w14:paraId="444C3BF8" w14:textId="77777777" w:rsidR="00A33D7E" w:rsidRPr="00D97431" w:rsidRDefault="00A33D7E" w:rsidP="00A33D7E">
      <w:pPr>
        <w:rPr>
          <w:sz w:val="16"/>
          <w:szCs w:val="16"/>
        </w:rPr>
      </w:pPr>
      <w:r w:rsidRPr="00F60E90">
        <w:rPr>
          <w:sz w:val="16"/>
          <w:szCs w:val="16"/>
        </w:rPr>
        <w:t>Trump has hailed the meeting as a "great success," while many in Washington—from across the political spectrum—have condemned the president for pandering to Moscow as the FBI continues to investigate the president's campaign team for connections and alleged collusion with the Kremlin.</w:t>
      </w:r>
    </w:p>
    <w:p w14:paraId="3BA5649F" w14:textId="77777777" w:rsidR="00A33D7E" w:rsidRPr="002236A0" w:rsidRDefault="00A33D7E" w:rsidP="00A33D7E">
      <w:pPr>
        <w:pStyle w:val="Heading3"/>
      </w:pPr>
      <w:r>
        <w:t>China Scenario – General</w:t>
      </w:r>
    </w:p>
    <w:p w14:paraId="53120532" w14:textId="77777777" w:rsidR="00A33D7E" w:rsidRDefault="00A33D7E" w:rsidP="00A33D7E">
      <w:pPr>
        <w:pStyle w:val="Heading4"/>
      </w:pPr>
      <w:r>
        <w:t>Japanese possession of BMDs from the US causes China to feel threatened.</w:t>
      </w:r>
    </w:p>
    <w:p w14:paraId="755E3C68" w14:textId="77777777" w:rsidR="00A33D7E" w:rsidRDefault="00A33D7E" w:rsidP="00A33D7E">
      <w:r w:rsidRPr="003D0CC0">
        <w:rPr>
          <w:rFonts w:eastAsiaTheme="majorEastAsia" w:cstheme="majorBidi"/>
          <w:b/>
          <w:bCs/>
          <w:sz w:val="26"/>
          <w:szCs w:val="26"/>
        </w:rPr>
        <w:t>Cronin</w:t>
      </w:r>
      <w:r>
        <w:t>,</w:t>
      </w:r>
      <w:r w:rsidRPr="002718C2">
        <w:t xml:space="preserve"> </w:t>
      </w:r>
      <w:r>
        <w:t>March 19</w:t>
      </w:r>
      <w:r w:rsidRPr="002718C2">
        <w:rPr>
          <w:vertAlign w:val="superscript"/>
        </w:rPr>
        <w:t>th</w:t>
      </w:r>
      <w:r>
        <w:t>, 20</w:t>
      </w:r>
      <w:r w:rsidRPr="003D0CC0">
        <w:rPr>
          <w:rFonts w:eastAsiaTheme="majorEastAsia" w:cstheme="majorBidi"/>
          <w:b/>
          <w:bCs/>
          <w:sz w:val="26"/>
          <w:szCs w:val="26"/>
        </w:rPr>
        <w:t>02</w:t>
      </w:r>
      <w:r w:rsidRPr="002718C2">
        <w:t xml:space="preserve"> (</w:t>
      </w:r>
      <w:r>
        <w:t>Richard P. Cronin</w:t>
      </w:r>
      <w:r w:rsidRPr="002718C2">
        <w:t xml:space="preserve">, </w:t>
      </w:r>
      <w:r>
        <w:t>Specialist in Asian Affairs Foreign Affairs, Defense, and Trade Division</w:t>
      </w:r>
      <w:r w:rsidRPr="002718C2">
        <w:t xml:space="preserve">, </w:t>
      </w:r>
      <w:r>
        <w:t>Japan-US Cooperation on Ballistic Missile Defense: Issues and Prospects,</w:t>
      </w:r>
      <w:r w:rsidRPr="002718C2">
        <w:t xml:space="preserve"> </w:t>
      </w:r>
      <w:r>
        <w:t>Congressional Research Service</w:t>
      </w:r>
      <w:r w:rsidRPr="002718C2">
        <w:t>, https://heinonline-org.dartmouth.idm.oclc.org/HOL/Page?collection=congrec&amp;handle=hein.crs/crsacky0001&amp;id=1&amp;men_tab=srchresults#)</w:t>
      </w:r>
    </w:p>
    <w:p w14:paraId="3B405B8A" w14:textId="77777777" w:rsidR="00A33D7E" w:rsidRDefault="00A33D7E" w:rsidP="00A33D7E">
      <w:r>
        <w:t xml:space="preserve">Impact of Japan's active involvement in regional deployment of a BMD system on U.S. operational flexibility. </w:t>
      </w:r>
    </w:p>
    <w:p w14:paraId="2F049D6B" w14:textId="77777777" w:rsidR="00A33D7E" w:rsidRDefault="00A33D7E" w:rsidP="00A33D7E">
      <w:r w:rsidRPr="009547A8">
        <w:rPr>
          <w:u w:val="single"/>
        </w:rPr>
        <w:t>Given the historical mistrust of Japan's intentions and programs among its Asian neighbors, a highly visible involvement by Japan in missile defense, were it otherwise possible, could have negative implications for U.S. security interests in Asia.</w:t>
      </w:r>
      <w:r>
        <w:t xml:space="preserve"> </w:t>
      </w:r>
      <w:r w:rsidRPr="009547A8">
        <w:rPr>
          <w:u w:val="single"/>
        </w:rPr>
        <w:t>China, for instance, might see an integrated U.S.-Japan BMD capability as more threatening to its interests than a U.S. system alone</w:t>
      </w:r>
      <w:r w:rsidRPr="003B3FD2">
        <w:rPr>
          <w:u w:val="single"/>
        </w:rPr>
        <w:t>, because of the implication that Japan is joining a de facto collective security arrangement that is aimed at China, especially in a confrontation involving Taiwan.</w:t>
      </w:r>
      <w:r>
        <w:t xml:space="preserve"> China and other neighboring countries may be less than convinced that Article 9 will continue to inhibit Japan's participation in collective security with the United States, especially because the restriction has become the target of nationalist opposition in Japan. </w:t>
      </w:r>
      <w:r w:rsidRPr="003B3FD2">
        <w:rPr>
          <w:u w:val="single"/>
        </w:rPr>
        <w:t>Thus for China, North and South Korea, and some Southeast Asian countries, an integrated U.S.-Japan BMD system could be viewed as symbolizing the remilitarization of Japan under the cloak of alliance cooperation with the United States</w:t>
      </w:r>
      <w:r>
        <w:t xml:space="preserve">. </w:t>
      </w:r>
      <w:r w:rsidRPr="003B3FD2">
        <w:rPr>
          <w:u w:val="single"/>
        </w:rPr>
        <w:t>To the extent that joint BMD deployment generated fears of a rearmed Japan, it could detract from the acceptability of a U.S. BMD capability</w:t>
      </w:r>
      <w:r>
        <w:t>. On the other side of the equation, Japan's neighbors are likely to regard an independent Japanese BMD with even greater concern. For some of Japan's neighbors, such as South Korea, a Japanese capability firmly linked to that of the United States would seem more desirable. China, on the other hand, opposes both deployment options.</w:t>
      </w:r>
    </w:p>
    <w:p w14:paraId="3245A3D9" w14:textId="77777777" w:rsidR="00A33D7E" w:rsidRDefault="00A33D7E" w:rsidP="00A33D7E">
      <w:pPr>
        <w:pStyle w:val="Heading4"/>
        <w:rPr>
          <w:rStyle w:val="Style13ptBold"/>
          <w:b/>
          <w:bCs w:val="0"/>
        </w:rPr>
      </w:pPr>
      <w:r>
        <w:rPr>
          <w:rStyle w:val="Style13ptBold"/>
          <w:b/>
          <w:bCs w:val="0"/>
        </w:rPr>
        <w:t>Chinese have a retaliation policy-they would immediately respond to a perceived nuclear attack increasing the risk for miscalc</w:t>
      </w:r>
    </w:p>
    <w:p w14:paraId="34AB7E4B" w14:textId="77777777" w:rsidR="00A33D7E" w:rsidRPr="00EC5202" w:rsidRDefault="00A33D7E" w:rsidP="00A33D7E">
      <w:pPr>
        <w:rPr>
          <w:rStyle w:val="Style13ptBold"/>
          <w:b w:val="0"/>
          <w:bCs w:val="0"/>
        </w:rPr>
      </w:pPr>
      <w:r w:rsidRPr="005C1A17">
        <w:rPr>
          <w:rStyle w:val="Style13ptBold"/>
          <w:b w:val="0"/>
        </w:rPr>
        <w:t xml:space="preserve">Fiona </w:t>
      </w:r>
      <w:r w:rsidRPr="005C1A17">
        <w:rPr>
          <w:rStyle w:val="Style13ptBold"/>
        </w:rPr>
        <w:t xml:space="preserve">Cunningham, </w:t>
      </w:r>
      <w:r w:rsidRPr="005C1A17">
        <w:rPr>
          <w:rStyle w:val="Style13ptBold"/>
          <w:b w:val="0"/>
        </w:rPr>
        <w:t>12-xx-20</w:t>
      </w:r>
      <w:r w:rsidRPr="005C1A17">
        <w:rPr>
          <w:rStyle w:val="Style13ptBold"/>
        </w:rPr>
        <w:t xml:space="preserve">15, </w:t>
      </w:r>
      <w:r w:rsidRPr="005C1A17">
        <w:rPr>
          <w:rStyle w:val="Style13ptBold"/>
          <w:b w:val="0"/>
        </w:rPr>
        <w:t>"Why China Won't Abandon Its Nuclear Strategy of Assured Retaliation," Belfer Center for Science and International Affairs, https://www.belfercenter.org/publication/why-china-wont-abandon-its-nuclear-strategy-assured-retaliation, accessed 7-12-2019 (Kent Denver--EA)</w:t>
      </w:r>
    </w:p>
    <w:p w14:paraId="3218E182" w14:textId="77777777" w:rsidR="00A33D7E" w:rsidRPr="00A95603" w:rsidRDefault="00A33D7E" w:rsidP="00A33D7E">
      <w:pPr>
        <w:rPr>
          <w:sz w:val="13"/>
          <w:szCs w:val="13"/>
        </w:rPr>
      </w:pPr>
      <w:r w:rsidRPr="0092079C">
        <w:rPr>
          <w:rStyle w:val="StyleUnderline"/>
        </w:rPr>
        <w:t>This policy brief is based on "Assuring Assured Retaliation: China's Nuclear Posture and U.S.-China Strategic Stability," which appears in the fall 2015 issue of International Security. Bottom Lines A renewed U.S. threat to China's nuclear deterrent</w:t>
      </w:r>
      <w:r w:rsidRPr="0092079C">
        <w:t xml:space="preserve">. Chinese analysts worry that advances in U.S. strategic capabilities could undermine China's ability to retaliate against a U.S. nuclear attack. </w:t>
      </w:r>
      <w:r w:rsidRPr="0092079C">
        <w:rPr>
          <w:rStyle w:val="StyleUnderline"/>
        </w:rPr>
        <w:t>Continuation of China's strategy of assured retaliation. China is unlikely to dramatically increase its relatively small nuclear force or abandon its second-strike posture. Instead, China will modestly expand its arsenal, increase the sophistication of its forces, and allow limited ambiguity over its pledge not to use nuclear weapons first</w:t>
      </w:r>
      <w:r w:rsidRPr="0092079C">
        <w:t>. Potential pitfalls of limited ambiguity over no-first-use. L</w:t>
      </w:r>
      <w:r w:rsidRPr="0092079C">
        <w:rPr>
          <w:rStyle w:val="StyleUnderline"/>
        </w:rPr>
        <w:t>imited ambiguity over no-first-use allows China to avoid an arms race, but it could increase risks of nuclear escalation in a U.S.-China crisis</w:t>
      </w:r>
      <w:r w:rsidRPr="0092079C">
        <w:t xml:space="preserve">. Limited ambiguity might also energize U.S. pursuit of strategic superiority, if the United States sees it as a broad exception to China's no-first-use policy. Whether China will abandon its long-standing nuclear strategy of assured retaliation for a first-use posture will be a critical factor in U.S.-China strategic </w:t>
      </w:r>
      <w:r w:rsidRPr="0092079C">
        <w:rPr>
          <w:rStyle w:val="StyleUnderline"/>
        </w:rPr>
        <w:t>stability. In recent years, the United States has been developing strategic capabilities such as missile defenses and conventional long-range strike capabilities that could reduce the effectiveness of China's deterrent</w:t>
      </w:r>
      <w:r w:rsidRPr="0092079C">
        <w:t>. Writings by Chinese strategists and analysts, however, indicate that China is unlikely to abandon its current nuclear strategy</w:t>
      </w:r>
      <w:r w:rsidRPr="0092079C">
        <w:rPr>
          <w:rStyle w:val="StyleUnderline"/>
        </w:rPr>
        <w:t>. A Renewed U.S. Threat to China's Nuclear Arsenal China's strategists perceive missile defense as the most serious future threat to China's nuclear arsenal</w:t>
      </w:r>
      <w:r w:rsidRPr="0092079C">
        <w:t xml:space="preserve">. They worry that the current, limited U.S. development and deployment of a missile defense system could be expanded in scope and effectiveness to give the United States an effective shield against Chinese nuclear missiles. </w:t>
      </w:r>
      <w:r w:rsidRPr="0092079C">
        <w:rPr>
          <w:rStyle w:val="StyleUnderline"/>
        </w:rPr>
        <w:t>Even if the system cannot reliably intercept ballistic missiles after they are launched, Chinese analysts are concerned that missile defense deployments could trigger a regional arms race if other countries see the U.S. commitment to the system as a proof of concept that it may be effective</w:t>
      </w:r>
      <w:r w:rsidRPr="0092079C">
        <w:t xml:space="preserve">. Chinese assessments of the threat posed by conventional long-range strike capabilities are more mixed. Some Chinese analysts do not think that a U.S. conventional attack on China's nuclear arsenal would be very likely or effective. They believe that China's efforts to protect its arsenal from a nuclear attack, including hardening, dispersal, and mobility, would be sufficient to protect China from a conventional attack as well. At the same time, analysts worry that the United States may be more likely to use conventional weapons than nuclear weapons against China's nuclear arsenal. Further, some analysts are concerned that U.S. conventional long-range strike capabilities, </w:t>
      </w:r>
      <w:r w:rsidRPr="0092079C">
        <w:rPr>
          <w:rStyle w:val="StyleUnderline"/>
        </w:rPr>
        <w:t>if paired with improvements in U.S. intelligence, surveillance, and reconnaissance systems, could reduce the amount of strategic warning that China would receive of an incoming attack. These capabilities could, therefore, undermine China's deterrent</w:t>
      </w:r>
      <w:r w:rsidRPr="0092079C">
        <w:t>. Continuation of China's Strategy of Assured Retaliation China will not abandon its nuclear strategy of assured retaliation in response to an increasingly clear U.S. commitment to strategic primacy. Instead, to avoid Cold War–style nuclear competition and the risk of arms racing, China is altering how it implements assured retaliation. First, China is allowing limited ambiguity over the application of its no-first-use policy. Debate among Chinese strategists over the definition of "</w:t>
      </w:r>
      <w:r w:rsidRPr="0092079C">
        <w:rPr>
          <w:rStyle w:val="StyleUnderline"/>
        </w:rPr>
        <w:t>first use" has created uncertainty over how China would respond to attacks with conventional weapons on its nuclear forces and infrastructure. The main purpose of such limited ambiguity is to deter the United States from conducting such conventional counterforce attacks. Chinese strategists are also debating whether a launch-on-warning posture would be desirable and consistent with China's</w:t>
      </w:r>
      <w:r w:rsidRPr="0092079C">
        <w:t xml:space="preserve"> no-first-use policy. Second, China seeks to maintain the smallest nuclear arsenal capable of assuring retaliation against a nuclear-armed adversary. In response to U.S. capabilities developments, the Chinese are making qualitative and limited quantitative improvements in the country's force structure. China is modestly increasing the size and surviva</w:t>
      </w:r>
      <w:r w:rsidRPr="0092079C">
        <w:rPr>
          <w:rStyle w:val="StyleUnderline"/>
        </w:rPr>
        <w:t>bility of its intercontinental ballistic missile (ICBM) force as well as its ability to penetrate missile defenses. It is equipping some of its ICBMs with multiple, independently targeted reentry vehicles, developing glide technology, and improving its strategic warning and command and control systems</w:t>
      </w:r>
      <w:r w:rsidRPr="0092079C">
        <w:t xml:space="preserve">. To counter future advances in U.S. strategic capabilities, China is researching and developing missile defenses and hypersonic weapons technology, as well as continuing to improve its ballistic missile submarine force. Potential Pitfalls of Ambiguity over </w:t>
      </w:r>
      <w:r w:rsidRPr="00A95603">
        <w:rPr>
          <w:rStyle w:val="StyleUnderline"/>
        </w:rPr>
        <w:t>No-First Use Limited ambiguity over how China may define a "nuclear attack" for its no-first-use policy allows it to maintain a smaller arsenal than it would need if it adhered to a strict no-first-use policy. Yet limited ambiguity also raises the risk of nuclear escalation in a crisis, as it increases the likelihood that the United States could mistake Chinese nuclear signaling for preparations to use nuclear weapons</w:t>
      </w:r>
      <w:r w:rsidRPr="0092079C">
        <w:t xml:space="preserve">. China's decision implies that it views the economic, diplomatic, and strategic costs of arms racing as a bigger threat to its national security than the risk of nuclear escalation in a crisis. China is also relatively optimistic about </w:t>
      </w:r>
      <w:r w:rsidRPr="00A95603">
        <w:rPr>
          <w:rStyle w:val="StyleUnderline"/>
        </w:rPr>
        <w:t>the risk of nuclear escalation in any future U.S.-China crisis. A U.S.-China crisis would most likely arise because of a dispute between a U.S. ally and China</w:t>
      </w:r>
      <w:r w:rsidRPr="00A95603">
        <w:rPr>
          <w:sz w:val="13"/>
          <w:szCs w:val="13"/>
        </w:rPr>
        <w:t>. Few Chinese strategists believe that the stakes in any U.S.- China crisis would be sufficient for either China or the United States to risk nuclear escalation. Chinese analysts also regard China's no-first-use policy as contributing to a clear firebreak between nuclear and conventional conflict. They believe that the United States would not be tempted to cross that threshold by attacking China's nuclear arsenal with conventional capabilities, given the limited ambiguity over China's no-first-use policy. Most Chinese strategists do not acknowledge the risk of unintentional escalation in a U.S.-China crisis. The United States does not share China's relative optimism about the risk of nuclear escalation in a future U.S.-China crisis. Western experts worry that escalation could occur if the United States were to implement an AirSea Battle Concept–style campaign to destroy China's conventional capabilities that simultaneously degraded Chinese nuclear capabilities and their supporting infrastructure. One reason for this divergence of opinion may be that Western analysts believe that China's nuclear and conventional missile forces are colocated, increasing the likelihood that a U.S. attack on Chinese conventional land-based missiles could degrade China's nuclear capabilities. Many Chinese analysts dismiss this risk, however, arguing that China's conventional and nuclear capabilities are not colocated. Open-source information about China's strategic missile forces, the Second Artillery, indicates that China's nuclear missiles are, in fact, not colocated with conventional ones. Within the Second Artillery, missile launch brigades are organized based on either conventional or nuclear armaments. Conventional and nuclear missile brigades do share some infrastructure, but Chinese military texts describe steps that have been taken to ensure redundancy in China's command and control structures. Thus, any U.S. conventional attack on a Chinese conventional missile brigade would probably not substantially degrade China's nuclear capabilities.</w:t>
      </w:r>
      <w:r w:rsidRPr="0092079C">
        <w:t xml:space="preserve"> It could still significantly escalate a crisis, however, because of the message such an attack would communicate about U.S. willingness and capabilities to conduct a similar attack on a Chinese nuclear brigad</w:t>
      </w:r>
      <w:r w:rsidRPr="00A95603">
        <w:rPr>
          <w:rStyle w:val="StyleUnderline"/>
        </w:rPr>
        <w:t>e. China would likely respond by signaling its resolve to retaliate if its nuclear weapons were attacked, which could be misread by the United States as preparations for use. China's decision to pair limited ambiguity over no-first-use with an otherwise restrained nuclear posture could backfire. China likely underestimates U.S. willingness to run the risk of nuclear escalation in a crisis.</w:t>
      </w:r>
      <w:r w:rsidRPr="0092079C">
        <w:t xml:space="preserve"> In addition, if the United States views China's limited ambiguity as a bluff because China otherwise adheres to its no-first-use policy, it might ignore the risk of nuclear escalation in conventional campaign planning, resulting in a deterrence failure in a conventional conflict. Alternatively, if </w:t>
      </w:r>
      <w:r w:rsidRPr="00A95603">
        <w:rPr>
          <w:rStyle w:val="StyleUnderline"/>
        </w:rPr>
        <w:t>the United States views China's limited ambiguity as a sign that China may abandon its no-first-use policy in circumstances other than a conventional attack on its nuclear forces and infrastructure or nonnuclear strategic targets, it may pursue strategic primacy more energetically, drawing China into the very arms race it seeks to avoid</w:t>
      </w:r>
      <w:r w:rsidRPr="0092079C">
        <w:t xml:space="preserve">. </w:t>
      </w:r>
      <w:r w:rsidRPr="00A95603">
        <w:rPr>
          <w:sz w:val="13"/>
          <w:szCs w:val="13"/>
        </w:rPr>
        <w:t>China's continuing commitment to a nuclear strategy of assured retaliation indicates that it will prioritize avoiding a nuclear arms race with the United States. Nevertheless, leaders and militaries in both countries will need to be exceptionally careful to avoid nuclear escalation in a crisis. Related Resources Thomas J. Christensen, "The Meaning of the Nuclear Evolution: China's Strategic Modernization and U.S.- China Security Relations," Journal of Strategic Studies, Vol. 35, No. 4 (August 2012), pp. 447–487. M. Taylor Fravel and Evan S. Medeiros, "China's Search for Assured Retaliation: The Evolution of Chinese Nuclear Strategy and Force Structure," International Security, Vol. 35, No. 2 (Fall 2010), pp. 48–87. Avery Goldstein, "First Things First: The Pressing Danger of Crisis Instability in U.S.-China Relations," International Security, Vol. 37, No. 4 (Spring 2013), pp. 49–89. Fiona S. Cunningham is a Ph.D. candidate in the Department of Political Science and a member of the Security Studies Program at the Massachusetts Institute of Technology. M. Taylor Fravel is Associate Professor of Political Science and a member of the Security Studies Program at the Massachusetts Institute of Technology. International Security is America’s leading peer-reviewed journal of security affairs. It provides sophisticated analyses of contemporary, theoretical, and historical security issues. International Security is edited at Harvard Kennedy School’s Belfer Center for Science and International Affairs and is published by The MIT Press. For more information about this publication, please contact the International Security publications coordinator at 617-495-1914. Statements and views expressed in this policy brief are solely those of the authors and do not imply endorsement by Harvard University, the Harvard Kennedy School, or the Belfer Center for Science and International Affairs. China is developing hypersonic weapons and satellite jammers-modernizing their military to start territorial conflict</w:t>
      </w:r>
    </w:p>
    <w:p w14:paraId="7F8FFF08" w14:textId="77777777" w:rsidR="00A33D7E" w:rsidRPr="0092079C" w:rsidRDefault="00A33D7E" w:rsidP="00A33D7E">
      <w:pPr>
        <w:pStyle w:val="Heading4"/>
      </w:pPr>
      <w:r>
        <w:t>Chinese are developing hypersonic weapons and satellite jammers-military modernization is bad and increases risk of conflict</w:t>
      </w:r>
    </w:p>
    <w:p w14:paraId="5237C8B2" w14:textId="77777777" w:rsidR="00A33D7E" w:rsidRPr="008765F0" w:rsidRDefault="00A33D7E" w:rsidP="00A33D7E">
      <w:pPr>
        <w:rPr>
          <w:rStyle w:val="Style13ptBold"/>
          <w:b w:val="0"/>
          <w:bCs w:val="0"/>
        </w:rPr>
      </w:pPr>
      <w:r w:rsidRPr="008765F0">
        <w:rPr>
          <w:rStyle w:val="Style13ptBold"/>
          <w:b w:val="0"/>
        </w:rPr>
        <w:t xml:space="preserve">Tara </w:t>
      </w:r>
      <w:r w:rsidRPr="008765F0">
        <w:rPr>
          <w:rStyle w:val="Style13ptBold"/>
        </w:rPr>
        <w:t>Copp</w:t>
      </w:r>
      <w:r w:rsidRPr="008765F0">
        <w:rPr>
          <w:rStyle w:val="Style13ptBold"/>
          <w:b w:val="0"/>
        </w:rPr>
        <w:t xml:space="preserve">, Aaron </w:t>
      </w:r>
      <w:r w:rsidRPr="008765F0">
        <w:rPr>
          <w:rStyle w:val="Style13ptBold"/>
        </w:rPr>
        <w:t>Mehta</w:t>
      </w:r>
      <w:r w:rsidRPr="008765F0">
        <w:rPr>
          <w:rStyle w:val="Style13ptBold"/>
          <w:b w:val="0"/>
        </w:rPr>
        <w:t>, 1-15-20</w:t>
      </w:r>
      <w:r w:rsidRPr="008765F0">
        <w:rPr>
          <w:rStyle w:val="Style13ptBold"/>
        </w:rPr>
        <w:t>19</w:t>
      </w:r>
      <w:r w:rsidRPr="008765F0">
        <w:rPr>
          <w:rStyle w:val="Style13ptBold"/>
          <w:b w:val="0"/>
        </w:rPr>
        <w:t>, "New defense intelligence assessment warns China nears critical military milestone," Defense News, https://www.defensenews.com/news/your-military/2019/01/15/new-defense-intelligence-assessment-warns-china-nears-critical-military-milestone/, accessed 7-12-2019 (Kent Denver--EA)</w:t>
      </w:r>
    </w:p>
    <w:p w14:paraId="411B38FE" w14:textId="77777777" w:rsidR="00A33D7E" w:rsidRDefault="00A33D7E" w:rsidP="00A33D7E">
      <w:pPr>
        <w:rPr>
          <w:rStyle w:val="Style13ptBold"/>
          <w:b w:val="0"/>
          <w:bCs w:val="0"/>
        </w:rPr>
      </w:pPr>
      <w:r w:rsidRPr="008765F0">
        <w:rPr>
          <w:rStyle w:val="Style13ptBold"/>
          <w:b w:val="0"/>
        </w:rPr>
        <w:t>Tara Copp is the Pentagon Bureau Chief for Military Times Aaron Mehta is Deputy Editor and Senior Pentagon Correspondent for Defense News, covering policy, strategy and acquisition at the highest levels of the Department of Defense and its international partners.</w:t>
      </w:r>
    </w:p>
    <w:p w14:paraId="4C664A6E" w14:textId="77777777" w:rsidR="00A33D7E" w:rsidRPr="00EC5202" w:rsidRDefault="00A33D7E" w:rsidP="00A33D7E">
      <w:pPr>
        <w:rPr>
          <w:bCs/>
          <w:sz w:val="26"/>
        </w:rPr>
      </w:pPr>
    </w:p>
    <w:p w14:paraId="0B4235DB" w14:textId="77777777" w:rsidR="00A33D7E" w:rsidRDefault="00A33D7E" w:rsidP="00A33D7E">
      <w:r>
        <w:t xml:space="preserve">WASHINGTON — </w:t>
      </w:r>
      <w:r w:rsidRPr="008765F0">
        <w:rPr>
          <w:rStyle w:val="StyleUnderline"/>
        </w:rPr>
        <w:t>In recent years, top defense officials and internal Pentagon reports alike have cautioned about the rise of China as a military power, in large part due to its investments in high-end technologies like hypersonics and its development of indigenous capabilities like stealth fighters and aircraft carriers</w:t>
      </w:r>
      <w:r>
        <w:t xml:space="preserve">. </w:t>
      </w:r>
      <w:r w:rsidRPr="008765F0">
        <w:rPr>
          <w:rStyle w:val="StyleUnderline"/>
        </w:rPr>
        <w:t>But it’s not a piece of hardware that’s most worrisome for American interests, according to a new assessment by the Defense Intelligence Agency. Instead, it’s the worry that the Chinese service members behind each system have reached a critical point of confidence where they now feel that in combat, the People’s Liberation Army can match competitors.</w:t>
      </w:r>
      <w:r>
        <w:t xml:space="preserve"> In the long term, that could be bad news for America — and especially for Taiwan. Speaking to reporters Tuesday ahead of the new DIA 2019 </w:t>
      </w:r>
      <w:r w:rsidRPr="00DC586C">
        <w:rPr>
          <w:rStyle w:val="StyleUnderline"/>
        </w:rPr>
        <w:t>“China Military Power” report, a senior defense intelligence official called the idea that Beijing might soon trust its military capabilities well enough to invade Taiwan “the most concerning” conclusion from the report. “The biggest concern is that they are getting to a point where the PLA leadership may actually tell [President Xi Jinping] they are confident in their capabilities. We know in the past they have considered themselves a developing, weaker power,</w:t>
      </w:r>
      <w:r>
        <w:t xml:space="preserve">” the official said. “As a lot of these technologies mature, as their reorganization of their military comes into effect, as they become more proficient with these capabilities, </w:t>
      </w:r>
      <w:r w:rsidRPr="00DC586C">
        <w:rPr>
          <w:rStyle w:val="StyleUnderline"/>
        </w:rPr>
        <w:t>the concern is we’ll reach a point where internally in their decision-making they will decide that using military force for regional conflict is something that is more imminent</w:t>
      </w:r>
      <w:r>
        <w:t>,” the official added</w:t>
      </w:r>
      <w:r w:rsidRPr="00DC586C">
        <w:rPr>
          <w:rStyle w:val="StyleUnderline"/>
        </w:rPr>
        <w:t>. The Pentagon is planning for war with China and Russia — can it handle both?</w:t>
      </w:r>
      <w:r>
        <w:t xml:space="preserve"> War with China and war with Russia would have some overlapping qualities, but the Pentagon needs to figure out how and where to invest to deal with both</w:t>
      </w:r>
      <w:r w:rsidRPr="00DC586C">
        <w:rPr>
          <w:rStyle w:val="StyleUnderline"/>
        </w:rPr>
        <w:t>. The report is the first public analysis of Chinese military power released by the DIA, and the official said there is no classified version of this production</w:t>
      </w:r>
      <w:r>
        <w:t xml:space="preserve">. The Pentagon annually issues a report to Congress on the issue through a different, publicly released document. Sign up for our Early Bird Brief Get the defense industry's most comprehensive news and information straight to your inbox Subscribe It is being released just days after Patrick Shanahan, the acting secretary of defense, used his first staff meeting to emphasize </w:t>
      </w:r>
      <w:r w:rsidRPr="00DC586C">
        <w:rPr>
          <w:rStyle w:val="StyleUnderline"/>
        </w:rPr>
        <w:t>the Pentagon’s prime focus must remain on “China, China, China.” Based on its assessment of Chinese official papers and statements, the DIA concluded that Chinese military modernization was not undertaken with a major global war in mind, but rather in preparation for further challenges to its regional efforts, potentially leading to a local war.</w:t>
      </w:r>
      <w:r>
        <w:t xml:space="preserve"> “Within the context of Beijing’s ‘period of strategic opportunity,</w:t>
      </w:r>
      <w:r w:rsidRPr="00DC586C">
        <w:rPr>
          <w:rStyle w:val="StyleUnderline"/>
        </w:rPr>
        <w:t>’ as [China] continues to grow in strength and confidence, [U.S.] leaders will face a China insistent on having a greater voice in global interactions, which at times may be antithetical to U.S. interests,”</w:t>
      </w:r>
      <w:r>
        <w:t xml:space="preserve"> the agency reported. The reclamation of Taiwan is a long-standing goal for Chinese leadership, and Xi has made no secret of that desire</w:t>
      </w:r>
      <w:r w:rsidRPr="00DC586C">
        <w:rPr>
          <w:rStyle w:val="StyleUnderline"/>
        </w:rPr>
        <w:t>. The DIA notes that much of China’s military modernization has been focused on Taiwan, including the emphasis on short-range missile technology that would largely be useless in any other theater of combat.</w:t>
      </w:r>
      <w:r>
        <w:t xml:space="preserve"> Keeping Taiwan safe at the moment is a belief inside the PLA that the armed service doesn’t have the training, doctrine and readiness levels needed for a full-scale invasion of the island. But should that change, the military has the technology and numbers at hand to make such a move possible. “We don’t have a real strong grasp on when they will think that they are confident in that capability,” the official said. “They could order them to go today, but I don’t think they are particularly confident in that capability.”</w:t>
      </w:r>
      <w:r w:rsidRPr="00DC586C">
        <w:rPr>
          <w:rStyle w:val="StyleUnderline"/>
        </w:rPr>
        <w:t xml:space="preserve"> Taiwan is not the only potential flashpoint identified by the DIA. While China is unlikely to seek out an active conflict near its </w:t>
      </w:r>
      <w:r>
        <w:t xml:space="preserve">territory, the official said, China’s construction of man-made, militarized islands in the South China Sea as well as its assertion of rights to the Senkaku Islands in the East China Sea could become points of tension. Here's the scoop on China's defense budget. But so, too, could China’s expanded interests around the world, the official warned, citing the PLA’s permanent base in Djibouti and willingness to sail ships farther abroad. </w:t>
      </w:r>
      <w:r w:rsidRPr="00DC586C">
        <w:rPr>
          <w:rStyle w:val="StyleUnderline"/>
        </w:rPr>
        <w:t>“We now have to be able to look for a Chinese military that is active everywhere,” the official said. “I’m not saying they are a threat or about to take military action everywhere, but they are present in a lot of places, and we will have to interact with them, engage with them, deal with them, monitor them more broadly than we had to before</w:t>
      </w:r>
      <w:r>
        <w:t xml:space="preserve"> when they were very regionally focused near their own shores.” </w:t>
      </w:r>
      <w:r w:rsidRPr="00DC586C">
        <w:rPr>
          <w:rStyle w:val="StyleUnderline"/>
        </w:rPr>
        <w:t>Technological upgrades While doctrine may lag behind, China’s investments in new technologies are starting to bear fruit. In the more than 100-page assessment on China, the agency noted China’s continued modernization efforts of almost every aspect of its ground, sea, air and space forces</w:t>
      </w:r>
      <w:r w:rsidRPr="00A442C3">
        <w:rPr>
          <w:rStyle w:val="StyleUnderline"/>
        </w:rPr>
        <w:t>. The vast modernization effort — which includes the launch of its first independently developed aircraft carrier in 2019, the continued development of the Hong-20 nuclear-capable bomber and the emphasis it has placed in recent years on professionalizing its ground forces</w:t>
      </w:r>
      <w:r>
        <w:t xml:space="preserve"> — has </w:t>
      </w:r>
      <w:r w:rsidRPr="00A442C3">
        <w:rPr>
          <w:rStyle w:val="StyleUnderline"/>
        </w:rPr>
        <w:t xml:space="preserve">produced “a robust, lethal force with capabilities spanning the air, maritime, space and information domains which will enable China to impose its will in the region,” </w:t>
      </w:r>
      <w:r>
        <w:t>the DIA found. Getting near par to American capabilities is one thing, but there are some areas where China threatens to surpass America — and may have already done so. T</w:t>
      </w:r>
      <w:r w:rsidRPr="00A442C3">
        <w:rPr>
          <w:rStyle w:val="StyleUnderline"/>
        </w:rPr>
        <w:t>he first is with hypersonic weaponry — delivery vehicles capable of going Mach 5 or faster</w:t>
      </w:r>
      <w:r>
        <w:t xml:space="preserve">. In the last two years, the Pentagon has been increasingly vocal about the need to invest more in its hypersonic capabilities, both offensive and defensive, largely because of how much China has put toward the new weaponry. “They are on the leading edge of technology in that area [and are] getting to the point where they are going to field this system,” the official said about hypersonic weapons, </w:t>
      </w:r>
      <w:r w:rsidRPr="00A442C3">
        <w:rPr>
          <w:rStyle w:val="StyleUnderline"/>
        </w:rPr>
        <w:t>singling out hypersonic glide vehicles for ballistic missiles as the area in which Beijing has heavily invested. More broadly, China remains a leader in precision-strike capabilities, especially with medium- and intermediate-range ballistic missiles</w:t>
      </w:r>
      <w:r>
        <w:t xml:space="preserve"> — something the official partly blamed on the fact the U.S. and Russia were barred from developing such systems under the Intermediate-Range Nuclear Forces Treaty. The sneaky ways China and Russia could threaten US satellites The sneaky ways China and Russia could threaten US satellites Kinetic attacks in space are still possible, but nations are looking more towards electronic warfare and cyber attacks, a report has concluded. By: Aaron Mehta, Mike Gruss </w:t>
      </w:r>
      <w:r w:rsidRPr="00A442C3">
        <w:rPr>
          <w:rStyle w:val="StyleUnderline"/>
        </w:rPr>
        <w:t xml:space="preserve">China is also excelling at developing anti-satellite </w:t>
      </w:r>
      <w:r>
        <w:t xml:space="preserve">capabilities. “In addition to the research and possible </w:t>
      </w:r>
      <w:r w:rsidRPr="00A442C3">
        <w:rPr>
          <w:rStyle w:val="StyleUnderline"/>
        </w:rPr>
        <w:t>development of satellite jammers and directed-energy weapons, China has probably made progress on kinetic energy weapons, including the anti-satellite missile system tested in July 2014,” the report reads. “China is employing more sophisticated satellite operations and probably is testing on-orbit dual-use technologies that could be applied to counterspace missions</w:t>
      </w:r>
      <w:r>
        <w:t>.” Said the official: “They’ve clearly been pushing forward on trying to build this comprehensive capability that can threaten U.S. and other satellites in all orbits, to build capability to threaten all these systems. ... They think it’s a potential vulnerability for us and allied forces, although they themselves are becoming more reliant on space-based capabilities.”</w:t>
      </w:r>
    </w:p>
    <w:p w14:paraId="0618C883" w14:textId="77777777" w:rsidR="00A33D7E" w:rsidRDefault="00A33D7E" w:rsidP="00A33D7E">
      <w:pPr>
        <w:pStyle w:val="Heading4"/>
      </w:pPr>
      <w:r>
        <w:t>japan’s aegis ashore causes escalating tensions with china</w:t>
      </w:r>
    </w:p>
    <w:p w14:paraId="7FD0F4AC" w14:textId="77777777" w:rsidR="00A33D7E" w:rsidRDefault="00A33D7E" w:rsidP="00A33D7E">
      <w:r w:rsidRPr="00795053">
        <w:rPr>
          <w:b/>
          <w:bCs/>
        </w:rPr>
        <w:t>Ryall ’17</w:t>
      </w:r>
      <w:r>
        <w:t xml:space="preserve"> (Julian Ryall, Japan Correspondent for The Daily Telegraph, Member of the Foreign Correspondents’ Club of Japan, Bachelor’s Degree in European Studies with French, Russian, Economics, Politics &amp; International Relations, “China, Japan wary of each other over advanced missile radars”, Deutsche Welle, </w:t>
      </w:r>
      <w:hyperlink r:id="rId147" w:history="1">
        <w:r w:rsidRPr="00E3040B">
          <w:rPr>
            <w:rStyle w:val="Hyperlink"/>
          </w:rPr>
          <w:t>https://www.dw.com/en/china-japan-wary-of-each-other-over-advanced-missile-radars/a-39041637</w:t>
        </w:r>
      </w:hyperlink>
      <w:r>
        <w:t>)</w:t>
      </w:r>
    </w:p>
    <w:p w14:paraId="0E475556" w14:textId="77777777" w:rsidR="00A33D7E" w:rsidRPr="00795053" w:rsidRDefault="00A33D7E" w:rsidP="00A33D7E">
      <w:pPr>
        <w:rPr>
          <w:u w:val="single"/>
        </w:rPr>
      </w:pPr>
      <w:r w:rsidRPr="00795053">
        <w:rPr>
          <w:u w:val="single"/>
        </w:rPr>
        <w:t>The Japanese government has yet to comment on what is being seen as a thinly veiled threat from China over its joint development with the US of a new generation of missile defense radars that will strengthen Japan's protective shield against any missile strike.</w:t>
      </w:r>
    </w:p>
    <w:p w14:paraId="61A1789E" w14:textId="77777777" w:rsidR="00A33D7E" w:rsidRPr="00A77629" w:rsidRDefault="00A33D7E" w:rsidP="00A33D7E">
      <w:pPr>
        <w:rPr>
          <w:sz w:val="16"/>
          <w:szCs w:val="16"/>
        </w:rPr>
      </w:pPr>
      <w:r w:rsidRPr="00A77629">
        <w:rPr>
          <w:sz w:val="16"/>
          <w:szCs w:val="16"/>
        </w:rPr>
        <w:t>But political analysts here say Beijing's complaints are "ridiculous" and that attempting to exert pressure to weaken Japan's defenses is "deeply unprincipled."</w:t>
      </w:r>
    </w:p>
    <w:p w14:paraId="0A9D1DF8" w14:textId="77777777" w:rsidR="00A33D7E" w:rsidRPr="00795053" w:rsidRDefault="00A33D7E" w:rsidP="00A33D7E">
      <w:pPr>
        <w:rPr>
          <w:u w:val="single"/>
        </w:rPr>
      </w:pPr>
      <w:r w:rsidRPr="00795053">
        <w:rPr>
          <w:u w:val="single"/>
        </w:rPr>
        <w:t>China is also locked in a long-running dispute with South Korea over the deployment of the US military's Terminal High Altitude Area Defense (THAAD) anti-missile system, despite Seoul's efforts to convince Beijing that it is designed purely to protect South Korean citizens from a belligerent and nuclear-armed regime in North Korea.</w:t>
      </w:r>
    </w:p>
    <w:p w14:paraId="48935B08" w14:textId="77777777" w:rsidR="00A33D7E" w:rsidRPr="00A77629" w:rsidRDefault="00A33D7E" w:rsidP="00A33D7E">
      <w:pPr>
        <w:rPr>
          <w:sz w:val="16"/>
          <w:szCs w:val="16"/>
        </w:rPr>
      </w:pPr>
      <w:r w:rsidRPr="00A77629">
        <w:rPr>
          <w:sz w:val="16"/>
          <w:szCs w:val="16"/>
        </w:rPr>
        <w:t>China is worried that THAAD's powerful radar could gaze deep into Chinese territory and imperil the nation's security by compromising its missile capabilities.</w:t>
      </w:r>
    </w:p>
    <w:p w14:paraId="581814A0" w14:textId="77777777" w:rsidR="00A33D7E" w:rsidRPr="00A77629" w:rsidRDefault="00A33D7E" w:rsidP="00A33D7E">
      <w:pPr>
        <w:rPr>
          <w:sz w:val="16"/>
          <w:szCs w:val="16"/>
        </w:rPr>
      </w:pPr>
      <w:r w:rsidRPr="00A77629">
        <w:rPr>
          <w:sz w:val="16"/>
          <w:szCs w:val="16"/>
        </w:rPr>
        <w:t>Since the dispute arose, China has imposed a range of measures designed to harm South Korean businesses - including a ban on the sale of package tours to the country and a sharp increase in inspections of Korean firms' operations in China - although Beijing denies the changes are related to the THAAD deployment.</w:t>
      </w:r>
    </w:p>
    <w:p w14:paraId="2EDC2C59" w14:textId="77777777" w:rsidR="00A33D7E" w:rsidRPr="00A77629" w:rsidRDefault="00A33D7E" w:rsidP="00A33D7E">
      <w:pPr>
        <w:rPr>
          <w:sz w:val="16"/>
          <w:szCs w:val="16"/>
        </w:rPr>
      </w:pPr>
      <w:r w:rsidRPr="00A77629">
        <w:rPr>
          <w:sz w:val="16"/>
          <w:szCs w:val="16"/>
        </w:rPr>
        <w:t>The latest comments by a representative of the government in Beijing have aroused concerns that similar unofficial sanctions could be used against Japan.</w:t>
      </w:r>
    </w:p>
    <w:p w14:paraId="4F9E0D3A" w14:textId="77777777" w:rsidR="00A33D7E" w:rsidRPr="00A77629" w:rsidRDefault="00A33D7E" w:rsidP="00A33D7E">
      <w:pPr>
        <w:rPr>
          <w:sz w:val="16"/>
          <w:szCs w:val="16"/>
        </w:rPr>
      </w:pPr>
      <w:r w:rsidRPr="00A77629">
        <w:rPr>
          <w:sz w:val="16"/>
          <w:szCs w:val="16"/>
        </w:rPr>
        <w:t>Impact on regional stability</w:t>
      </w:r>
    </w:p>
    <w:p w14:paraId="7D6E3B10" w14:textId="77777777" w:rsidR="00A33D7E" w:rsidRPr="00A77629" w:rsidRDefault="00A33D7E" w:rsidP="00A33D7E">
      <w:pPr>
        <w:rPr>
          <w:u w:val="single"/>
        </w:rPr>
      </w:pPr>
      <w:r w:rsidRPr="00A77629">
        <w:rPr>
          <w:u w:val="single"/>
        </w:rPr>
        <w:t>Addressing a monthly press briefing at China's Defense Ministry recently, spokesman Ren Guoqiang said Japan's development of advanced radar systems designed to counteract incoming ballistic missiles would have a negative impact on strategic stability and damage trust between nations in the region.</w:t>
      </w:r>
    </w:p>
    <w:p w14:paraId="08DCE295" w14:textId="77777777" w:rsidR="00A33D7E" w:rsidRPr="00A77629" w:rsidRDefault="00A33D7E" w:rsidP="00A33D7E">
      <w:pPr>
        <w:rPr>
          <w:sz w:val="16"/>
          <w:szCs w:val="16"/>
        </w:rPr>
      </w:pPr>
      <w:r w:rsidRPr="00A77629">
        <w:rPr>
          <w:sz w:val="16"/>
          <w:szCs w:val="16"/>
        </w:rPr>
        <w:t>He added that Tokyo should act "cautiously" and hinted that neighboring countries would be alarmed at any improved military capability because of imperial Japan's invasion and occupation of parts of Asia and the Pacific in the early decades of the last century.</w:t>
      </w:r>
    </w:p>
    <w:p w14:paraId="1CED14B8" w14:textId="77777777" w:rsidR="00A33D7E" w:rsidRPr="00A77629" w:rsidRDefault="00A33D7E" w:rsidP="00A33D7E">
      <w:pPr>
        <w:rPr>
          <w:u w:val="single"/>
        </w:rPr>
      </w:pPr>
      <w:r w:rsidRPr="00A77629">
        <w:rPr>
          <w:u w:val="single"/>
        </w:rPr>
        <w:t>"Especially because of historical reasons, relevant moves by Japan in the military and security field have always attracted close attention from its Asian neighbors and the international community," Reuters quoted Ren as saying. "Japan should act cautiously on the anti-missile issue," he added.</w:t>
      </w:r>
    </w:p>
    <w:p w14:paraId="4E409F39" w14:textId="77777777" w:rsidR="00A33D7E" w:rsidRPr="00A77629" w:rsidRDefault="00A33D7E" w:rsidP="00A33D7E">
      <w:pPr>
        <w:rPr>
          <w:sz w:val="16"/>
          <w:szCs w:val="16"/>
        </w:rPr>
      </w:pPr>
      <w:r w:rsidRPr="00A77629">
        <w:rPr>
          <w:sz w:val="16"/>
          <w:szCs w:val="16"/>
        </w:rPr>
        <w:t>"It is a typical Chinese comment and attitude," said Yoichi Shimada, a professor of international relations at Fukui Prefectural University. "And it must be pointed out that China has already deployed a radar system that is able to cover all the Japanese and US bases in Japan, so this is another example of Beijing demanding one thing of its neighbors but ignoring other nations' concerns about its own abilities," he told DW.</w:t>
      </w:r>
    </w:p>
    <w:p w14:paraId="20293962" w14:textId="77777777" w:rsidR="00A33D7E" w:rsidRPr="00A77629" w:rsidRDefault="00A33D7E" w:rsidP="00A33D7E">
      <w:pPr>
        <w:rPr>
          <w:sz w:val="16"/>
          <w:szCs w:val="16"/>
        </w:rPr>
      </w:pPr>
      <w:r w:rsidRPr="00A77629">
        <w:rPr>
          <w:sz w:val="16"/>
          <w:szCs w:val="16"/>
        </w:rPr>
        <w:t>Shimada added that Japan would arguably not need to deploy new radar and defensive missile systems if Beijing had not supported North Korea - both politically and materially - over the last seven decades, during which time the ruling Kim family in Pyongyang has been able to develop nuclear weapons and appears close to perfecting an intercontinental ballistic missile capable of reaching targets in the continental US.</w:t>
      </w:r>
    </w:p>
    <w:p w14:paraId="688B18C0" w14:textId="77777777" w:rsidR="00A33D7E" w:rsidRPr="00795053" w:rsidRDefault="00A33D7E" w:rsidP="00A33D7E">
      <w:pPr>
        <w:rPr>
          <w:u w:val="single"/>
        </w:rPr>
      </w:pPr>
      <w:r w:rsidRPr="00795053">
        <w:rPr>
          <w:u w:val="single"/>
        </w:rPr>
        <w:t>Recent missile launches</w:t>
      </w:r>
    </w:p>
    <w:p w14:paraId="3B4167C6" w14:textId="77777777" w:rsidR="00A33D7E" w:rsidRPr="00A77629" w:rsidRDefault="00A33D7E" w:rsidP="00A33D7E">
      <w:pPr>
        <w:rPr>
          <w:sz w:val="16"/>
          <w:szCs w:val="16"/>
        </w:rPr>
      </w:pPr>
      <w:r w:rsidRPr="00795053">
        <w:rPr>
          <w:u w:val="single"/>
        </w:rPr>
        <w:t>Underlining Japan's need to be able to defend its territory and population from unprovoked North Korean attacks, a missile was fired on Sunday from a mobile launcher unit on the east coast of North Korea. The weapon traveled an estimated 400 kilometers before falling into Japan's exclusive economic zone in the Sea of Japan.</w:t>
      </w:r>
      <w:r w:rsidRPr="00776A15">
        <w:t xml:space="preserve"> </w:t>
      </w:r>
      <w:r w:rsidRPr="00A77629">
        <w:rPr>
          <w:sz w:val="16"/>
          <w:szCs w:val="16"/>
        </w:rPr>
        <w:t>The launch - North Korean state media claimed it was a successful test of a new guidance system - was the third in a little over three weeks.</w:t>
      </w:r>
    </w:p>
    <w:p w14:paraId="5736F198" w14:textId="77777777" w:rsidR="00A33D7E" w:rsidRPr="00A77629" w:rsidRDefault="00A33D7E" w:rsidP="00A33D7E">
      <w:pPr>
        <w:rPr>
          <w:sz w:val="16"/>
          <w:szCs w:val="16"/>
        </w:rPr>
      </w:pPr>
      <w:r w:rsidRPr="00A77629">
        <w:rPr>
          <w:sz w:val="16"/>
          <w:szCs w:val="16"/>
        </w:rPr>
        <w:t>"China has played a big part in North Korea becoming a nuclear threat and it is only sensible that Japan takes countermeasures against that threat," Shimada said. "For China to try to interfere in Japan's defense is deeply unprincipled."</w:t>
      </w:r>
    </w:p>
    <w:p w14:paraId="71DF25D0" w14:textId="77777777" w:rsidR="00A33D7E" w:rsidRPr="00A77629" w:rsidRDefault="00A33D7E" w:rsidP="00A33D7E">
      <w:pPr>
        <w:rPr>
          <w:sz w:val="16"/>
          <w:szCs w:val="16"/>
        </w:rPr>
      </w:pPr>
      <w:r w:rsidRPr="00A77629">
        <w:rPr>
          <w:sz w:val="16"/>
          <w:szCs w:val="16"/>
        </w:rPr>
        <w:t>Garren Mulloy, an associate professor of international relations at Daito Bunkyo University, said making reference to imperial Japan's conquest of large parts of China is a "common tool for Japan-bashing because it is extremely easy to use."</w:t>
      </w:r>
    </w:p>
    <w:p w14:paraId="18BA955A" w14:textId="77777777" w:rsidR="00A33D7E" w:rsidRPr="00795053" w:rsidRDefault="00A33D7E" w:rsidP="00A33D7E">
      <w:pPr>
        <w:rPr>
          <w:u w:val="single"/>
        </w:rPr>
      </w:pPr>
      <w:r w:rsidRPr="00795053">
        <w:rPr>
          <w:u w:val="single"/>
        </w:rPr>
        <w:t xml:space="preserve">The real reason that Beijing has been so stridently opposed to the deployment of both THAAD and now the land-based version of the Aegis anti-missile system that is aboard a number of Japanese navy warships is that it provides better defensive coverage, which impacts China's offensive strategy, say observers.  </w:t>
      </w:r>
    </w:p>
    <w:p w14:paraId="490049AE" w14:textId="77777777" w:rsidR="00A33D7E" w:rsidRPr="00795053" w:rsidRDefault="00A33D7E" w:rsidP="00A33D7E">
      <w:pPr>
        <w:rPr>
          <w:u w:val="single"/>
        </w:rPr>
      </w:pPr>
      <w:r w:rsidRPr="00795053">
        <w:rPr>
          <w:u w:val="single"/>
        </w:rPr>
        <w:t>"Basically, the Chinese have no right to make these sorts of demands against its neighbors, in part because the situation we are in today in Northeast Asia - a nuclear-armed North Korea - is in large part due to Beijing's policies," Mulloy said.</w:t>
      </w:r>
    </w:p>
    <w:p w14:paraId="2B176397" w14:textId="77777777" w:rsidR="00A33D7E" w:rsidRPr="00A77629" w:rsidRDefault="00A33D7E" w:rsidP="00A33D7E">
      <w:pPr>
        <w:rPr>
          <w:sz w:val="16"/>
          <w:szCs w:val="16"/>
        </w:rPr>
      </w:pPr>
      <w:r w:rsidRPr="00A77629">
        <w:rPr>
          <w:sz w:val="16"/>
          <w:szCs w:val="16"/>
        </w:rPr>
        <w:t>'To complain is ridiculous'</w:t>
      </w:r>
    </w:p>
    <w:p w14:paraId="3B54675B" w14:textId="77777777" w:rsidR="00A33D7E" w:rsidRPr="00795053" w:rsidRDefault="00A33D7E" w:rsidP="00A33D7E">
      <w:pPr>
        <w:rPr>
          <w:u w:val="single"/>
        </w:rPr>
      </w:pPr>
      <w:r w:rsidRPr="00795053">
        <w:rPr>
          <w:u w:val="single"/>
        </w:rPr>
        <w:t>"These developments are not aimed at China; they are simply a reaction to the perceived threat of ballistic missiles coming from North Korea and for Beijing to complain is ridiculous," Mulloy noted.</w:t>
      </w:r>
    </w:p>
    <w:p w14:paraId="300DDD2F" w14:textId="77777777" w:rsidR="00A33D7E" w:rsidRPr="00776A15" w:rsidRDefault="00A33D7E" w:rsidP="00A33D7E">
      <w:r w:rsidRPr="00795053">
        <w:rPr>
          <w:u w:val="single"/>
        </w:rPr>
        <w:t xml:space="preserve">Perhaps one of China's concerns is that the spread of such advanced technology might next reach </w:t>
      </w:r>
      <w:r w:rsidRPr="00A77629">
        <w:rPr>
          <w:sz w:val="16"/>
          <w:szCs w:val="16"/>
        </w:rPr>
        <w:t>Taiwan, which Beijing still regards as a renegade province and has vowed to one day incorporate into the mainland regime.</w:t>
      </w:r>
    </w:p>
    <w:p w14:paraId="1EEB26B9" w14:textId="77777777" w:rsidR="00A33D7E" w:rsidRPr="00795053" w:rsidRDefault="00A33D7E" w:rsidP="00A33D7E">
      <w:pPr>
        <w:rPr>
          <w:u w:val="single"/>
        </w:rPr>
      </w:pPr>
      <w:r w:rsidRPr="00795053">
        <w:rPr>
          <w:u w:val="single"/>
        </w:rPr>
        <w:t>Shimada believes that China will continue to exert pressure against Japan, but that the government of Prime Minister Shinzo Abe will be strong enough to resist efforts to influence domestic policies.</w:t>
      </w:r>
    </w:p>
    <w:p w14:paraId="3E394818" w14:textId="77777777" w:rsidR="00A33D7E" w:rsidRPr="00D97431" w:rsidRDefault="00A33D7E" w:rsidP="00A33D7E">
      <w:pPr>
        <w:rPr>
          <w:sz w:val="16"/>
          <w:szCs w:val="16"/>
        </w:rPr>
      </w:pPr>
      <w:r w:rsidRPr="00A77629">
        <w:rPr>
          <w:sz w:val="16"/>
          <w:szCs w:val="16"/>
        </w:rPr>
        <w:t>He is less optimistic about South Korea. "There are clear parallels with the situation in South Korea, but now they have elected what is effectively a pro-Chinese and pro-North Korean government, I fully expect the country to become a virtual protectorate of China," he added.</w:t>
      </w:r>
    </w:p>
    <w:p w14:paraId="368FA619" w14:textId="77777777" w:rsidR="00A33D7E" w:rsidRDefault="00A33D7E" w:rsidP="00A33D7E">
      <w:pPr>
        <w:pStyle w:val="Heading3"/>
      </w:pPr>
      <w:r>
        <w:t>China Scenario - Aegis = Tipping Point</w:t>
      </w:r>
      <w:r w:rsidRPr="00E06C95">
        <w:t xml:space="preserve">    </w:t>
      </w:r>
    </w:p>
    <w:p w14:paraId="3FE3DDB5" w14:textId="77777777" w:rsidR="00A33D7E" w:rsidRDefault="00A33D7E" w:rsidP="00A33D7E">
      <w:pPr>
        <w:pStyle w:val="Heading4"/>
      </w:pPr>
      <w:r>
        <w:t xml:space="preserve">Absent Aegis Ashore, China won’t dramatically expand it’s nuclear arsenal – they want the bare minimum number of weapons to maintain a credible strategic strike capability </w:t>
      </w:r>
    </w:p>
    <w:p w14:paraId="23BD2D51" w14:textId="77777777" w:rsidR="00A33D7E" w:rsidRPr="00C31693" w:rsidRDefault="00A33D7E" w:rsidP="00A33D7E">
      <w:pPr>
        <w:rPr>
          <w:rStyle w:val="StyleUnderline"/>
          <w:u w:val="none"/>
        </w:rPr>
      </w:pPr>
      <w:r w:rsidRPr="00C31693">
        <w:rPr>
          <w:b/>
        </w:rPr>
        <w:t>Chase 7/2013</w:t>
      </w:r>
      <w:r w:rsidRPr="00C31693">
        <w:t xml:space="preserve"> (Michael S. Chase, </w:t>
      </w:r>
      <w:r>
        <w:t xml:space="preserve">U.S. Naval War College Warfare Analysis and Research Associate Professor, </w:t>
      </w:r>
      <w:r w:rsidRPr="00C31693">
        <w:t>“China's Transition to a More Credible Nuclear Deterrent: Implications and Challenges for the United States</w:t>
      </w:r>
      <w:r>
        <w:t xml:space="preserve">,” Asia Policy, </w:t>
      </w:r>
      <w:r w:rsidRPr="00C31693">
        <w:t>Project Muse)</w:t>
      </w:r>
    </w:p>
    <w:p w14:paraId="2B80379F" w14:textId="77777777" w:rsidR="00A33D7E" w:rsidRPr="004076F6" w:rsidRDefault="00A33D7E" w:rsidP="00A33D7E">
      <w:r w:rsidRPr="00C31693">
        <w:rPr>
          <w:rStyle w:val="StyleUnderline"/>
        </w:rPr>
        <w:t>China’s “no first use” nuclear policy and assured retaliation strategy have remained relatively constant over the years.</w:t>
      </w:r>
      <w:r w:rsidRPr="00C31693">
        <w:rPr>
          <w:sz w:val="12"/>
        </w:rPr>
        <w:t xml:space="preserve"> Recent doctrinal publications, however, suggest that </w:t>
      </w:r>
      <w:r w:rsidRPr="00C31693">
        <w:rPr>
          <w:rStyle w:val="StyleUnderline"/>
        </w:rPr>
        <w:t>the country’s nuclear missiles could also help deter conventional strategic attacks</w:t>
      </w:r>
      <w:r w:rsidRPr="00C31693">
        <w:rPr>
          <w:sz w:val="12"/>
        </w:rPr>
        <w:t xml:space="preserve">. Moreover, China is currently modernizing and expanding its nuclear force with the deployment of road-mobile intercontinental ballistic missiles and the development of a submarine- launched ballistic missile to arm its new nuclear-powered ballistic missile submarines. After decades of reliance on a small and potentially vulnerable strategic deterrent, </w:t>
      </w:r>
      <w:r w:rsidRPr="00C31693">
        <w:rPr>
          <w:rStyle w:val="StyleUnderline"/>
        </w:rPr>
        <w:t xml:space="preserve">China is </w:t>
      </w:r>
      <w:r w:rsidRPr="00C31693">
        <w:rPr>
          <w:sz w:val="12"/>
        </w:rPr>
        <w:t>finally</w:t>
      </w:r>
      <w:r w:rsidRPr="00C31693">
        <w:rPr>
          <w:rStyle w:val="StyleUnderline"/>
        </w:rPr>
        <w:t xml:space="preserve"> achieving the “lean and effective” nuclear force Chinese strategists believe their country needs to protect its security</w:t>
      </w:r>
      <w:r w:rsidRPr="00C31693">
        <w:rPr>
          <w:sz w:val="12"/>
        </w:rPr>
        <w:t xml:space="preserve">. As a result of these growing nuclear-deterrence capabilities, nuclear issues will likely assume greater importance in the U.S.-China relationship. policy implications </w:t>
      </w:r>
      <w:r w:rsidRPr="00C31693">
        <w:rPr>
          <w:rStyle w:val="StyleUnderline"/>
        </w:rPr>
        <w:t xml:space="preserve">China’s </w:t>
      </w:r>
      <w:r w:rsidRPr="00C31693">
        <w:rPr>
          <w:sz w:val="12"/>
        </w:rPr>
        <w:t>transition to a more</w:t>
      </w:r>
      <w:r w:rsidRPr="00C31693">
        <w:rPr>
          <w:rStyle w:val="StyleUnderline"/>
        </w:rPr>
        <w:t xml:space="preserve"> secure second-strike capability is likely to contribute to greater strategic stability in the U.S.-China relationship</w:t>
      </w:r>
      <w:r w:rsidRPr="00C31693">
        <w:rPr>
          <w:sz w:val="12"/>
        </w:rPr>
        <w:t xml:space="preserve">, but China’s larger and more sophisticated nuclear force will also create challenges for U.S. policymakers. • </w:t>
      </w:r>
      <w:r w:rsidRPr="00C31693">
        <w:rPr>
          <w:rStyle w:val="StyleUnderline"/>
        </w:rPr>
        <w:t>Trying to trump China’s retaliatory capability through a large-scale missile defense build-up would be costly and counterproductiv</w:t>
      </w:r>
      <w:r>
        <w:rPr>
          <w:rStyle w:val="StyleUnderline"/>
        </w:rPr>
        <w:t>e</w:t>
      </w:r>
      <w:r w:rsidRPr="00C31693">
        <w:rPr>
          <w:sz w:val="12"/>
        </w:rPr>
        <w:t xml:space="preserve">e for the U.S. • Instead, </w:t>
      </w:r>
      <w:r w:rsidRPr="00C31693">
        <w:rPr>
          <w:rStyle w:val="StyleUnderline"/>
        </w:rPr>
        <w:t>Washington should limit missile defenses</w:t>
      </w:r>
      <w:r w:rsidRPr="00C31693">
        <w:rPr>
          <w:sz w:val="12"/>
        </w:rPr>
        <w:t xml:space="preserve"> intended to protect the U.S. homeland </w:t>
      </w:r>
      <w:r w:rsidRPr="00C31693">
        <w:rPr>
          <w:rStyle w:val="StyleUnderline"/>
        </w:rPr>
        <w:t>to a level appropriate for dealing with the much smaller threat posed by North Korea, and pursue strategic stability with China through mutual deterrence.</w:t>
      </w:r>
      <w:r w:rsidRPr="00C31693">
        <w:rPr>
          <w:sz w:val="12"/>
        </w:rPr>
        <w:t xml:space="preserve"> • Washington should also continue pressing for an official U.S.-China dialogue on strategic deterrence, one that encompasses nuclear, space, cyber, and conventional military capabilities. F</w:t>
      </w:r>
      <w:r w:rsidRPr="00C31693">
        <w:rPr>
          <w:rFonts w:ascii="Times" w:eastAsia="Times New Roman" w:hAnsi="Times" w:cs="Times New Roman"/>
          <w:sz w:val="12"/>
          <w:szCs w:val="23"/>
        </w:rPr>
        <w:t xml:space="preserve">or many years, China’s relatively small nuclear force and stated adherence to a policy of “no first use” (NFU) of nuclear weapons limited its salience in global debates about nuclear issues. However, the country’s growing strategic-deterrence capabilities suggest this will soon change. Indeed, as a result of China’s transition to a larger and more sophisticated nuclear force, which will be centered on road-mobile intercontinental ballistic missiles (ICBM) and nuclear-powered ballistic missile submarines (SSBN) armed with submarine-launched ballistic missiles (SLBM), China is likely to become a more important consideration in such discussions. As the country’s strategic-deterrence capabilities grow, nuclear issues appear poised to assume greater significance in the U.S.-China security relationship. The reasons for their increasing importance include heightened U.S. attention to Asia-Pacific security issues, the changing balance of conventional military power in the region, rising tensions over maritime territorial disputes, and the implications of China’s growing nuclear capabilities for future arms control initiatives. </w:t>
      </w:r>
      <w:r w:rsidRPr="00C31693">
        <w:rPr>
          <w:rFonts w:ascii="Times" w:eastAsia="Times New Roman" w:hAnsi="Times" w:cs="Times New Roman"/>
          <w:sz w:val="12"/>
          <w:szCs w:val="13"/>
        </w:rPr>
        <w:t xml:space="preserve">1 </w:t>
      </w:r>
      <w:r w:rsidRPr="00C31693">
        <w:rPr>
          <w:rStyle w:val="StyleUnderline"/>
        </w:rPr>
        <w:t>China’s nuclear policy and strategy appear to have remained relatively constant over the years</w:t>
      </w:r>
      <w:r w:rsidRPr="00C31693">
        <w:rPr>
          <w:rFonts w:ascii="Times" w:eastAsia="Times New Roman" w:hAnsi="Times" w:cs="Times New Roman"/>
          <w:sz w:val="12"/>
          <w:szCs w:val="23"/>
        </w:rPr>
        <w:t xml:space="preserve">, but recent doctrinal publications suggest that </w:t>
      </w:r>
      <w:r w:rsidRPr="00C31693">
        <w:rPr>
          <w:rStyle w:val="StyleUnderline"/>
        </w:rPr>
        <w:t>Chinese strategists see a role for nuclear capabilities in deterring certain types of conventional strategic attacks.</w:t>
      </w:r>
      <w:r w:rsidRPr="00C31693">
        <w:rPr>
          <w:rFonts w:ascii="Times" w:eastAsia="Times New Roman" w:hAnsi="Times" w:cs="Times New Roman"/>
          <w:sz w:val="12"/>
          <w:szCs w:val="23"/>
        </w:rPr>
        <w:t xml:space="preserve"> At the same time, </w:t>
      </w:r>
      <w:r w:rsidRPr="00C31693">
        <w:rPr>
          <w:rStyle w:val="StyleUnderline"/>
        </w:rPr>
        <w:t>the People’s Liberation Army (PLA) is modernizing its nuclear forces to enhance their survivability, increase their striking power, and counter missile-defense developments</w:t>
      </w:r>
      <w:r w:rsidRPr="00C31693">
        <w:rPr>
          <w:rFonts w:ascii="Times" w:eastAsia="Times New Roman" w:hAnsi="Times" w:cs="Times New Roman"/>
          <w:sz w:val="12"/>
          <w:szCs w:val="23"/>
        </w:rPr>
        <w:t xml:space="preserve">. Official Chinese sources indicate that </w:t>
      </w:r>
      <w:r w:rsidRPr="00C31693">
        <w:rPr>
          <w:rStyle w:val="StyleUnderline"/>
        </w:rPr>
        <w:t>Beijing’s goal is fielding a “lean and effective” nuclear force that meets its evolving national security needs</w:t>
      </w:r>
      <w:r w:rsidRPr="00C31693">
        <w:rPr>
          <w:rFonts w:ascii="Times" w:eastAsia="Times New Roman" w:hAnsi="Times" w:cs="Times New Roman"/>
          <w:sz w:val="12"/>
          <w:szCs w:val="23"/>
        </w:rPr>
        <w:t xml:space="preserve">. </w:t>
      </w:r>
      <w:r w:rsidRPr="00C31693">
        <w:rPr>
          <w:rFonts w:ascii="Times" w:eastAsia="Times New Roman" w:hAnsi="Times" w:cs="Times New Roman"/>
          <w:sz w:val="12"/>
          <w:szCs w:val="13"/>
        </w:rPr>
        <w:t xml:space="preserve">2 </w:t>
      </w:r>
      <w:r w:rsidRPr="00C31693">
        <w:rPr>
          <w:rFonts w:ascii="Times" w:eastAsia="Times New Roman" w:hAnsi="Times" w:cs="Times New Roman"/>
          <w:sz w:val="12"/>
          <w:szCs w:val="23"/>
        </w:rPr>
        <w:t xml:space="preserve">China currently maintains the DF-3 intermediate-range ballistic missile (IRBM) and DF-21 and DF-21A medium-range ballistic missiles (MRBM) for theater nuclear-deterrence missions. The country’s nuclear ICBM force consists of the older, limited-range DF-4, the silo-based DF-5, and the recently deployed road-mobile DF-31 and DF-31A. According to the U.S. Department of Defense, China is enhancing its silo-based systems, deploying more road-mobile ICBMs, and preparing to take its strategic deterrent to sea </w:t>
      </w:r>
      <w:r w:rsidRPr="00C31693">
        <w:rPr>
          <w:rFonts w:ascii="Times" w:eastAsia="Times New Roman" w:hAnsi="Times" w:cs="Times New Roman"/>
          <w:sz w:val="12"/>
          <w:szCs w:val="20"/>
        </w:rPr>
        <w:t xml:space="preserve">[ 72 ] </w:t>
      </w:r>
      <w:r w:rsidRPr="00C31693">
        <w:rPr>
          <w:rFonts w:ascii="Times" w:eastAsia="Times New Roman" w:hAnsi="Times" w:cs="Times New Roman"/>
          <w:sz w:val="12"/>
          <w:szCs w:val="18"/>
        </w:rPr>
        <w:t xml:space="preserve">•ch• inahul </w:t>
      </w:r>
      <w:r w:rsidRPr="00C31693">
        <w:rPr>
          <w:rFonts w:ascii="Times" w:eastAsia="Times New Roman" w:hAnsi="Times" w:cs="Times New Roman"/>
          <w:sz w:val="12"/>
          <w:szCs w:val="23"/>
        </w:rPr>
        <w:t xml:space="preserve">as a new generation of SSBNs enters service with the PLA Navy (PLAN). </w:t>
      </w:r>
      <w:r w:rsidRPr="00C31693">
        <w:rPr>
          <w:rFonts w:ascii="Times" w:eastAsia="Times New Roman" w:hAnsi="Times" w:cs="Times New Roman"/>
          <w:sz w:val="12"/>
          <w:szCs w:val="13"/>
        </w:rPr>
        <w:t xml:space="preserve">3 </w:t>
      </w:r>
      <w:r w:rsidRPr="00C31693">
        <w:rPr>
          <w:rFonts w:ascii="Times" w:eastAsia="Times New Roman" w:hAnsi="Times" w:cs="Times New Roman"/>
          <w:sz w:val="12"/>
          <w:szCs w:val="23"/>
        </w:rPr>
        <w:t xml:space="preserve">(It should be noted, however, that the new submarines still await their intended armament, the JL-2 SLBM, which remains under development.) In addition, China may be developing a new road-mobile ICBM, possibly capable of carrying multiple independently targetable reentry vehicles (MIRV). </w:t>
      </w:r>
      <w:r w:rsidRPr="00C31693">
        <w:rPr>
          <w:rFonts w:ascii="Times" w:eastAsia="Times New Roman" w:hAnsi="Times" w:cs="Times New Roman"/>
          <w:sz w:val="12"/>
          <w:szCs w:val="13"/>
        </w:rPr>
        <w:t xml:space="preserve">4 </w:t>
      </w:r>
      <w:r w:rsidRPr="00C31693">
        <w:rPr>
          <w:rFonts w:ascii="Times" w:eastAsia="Times New Roman" w:hAnsi="Times" w:cs="Times New Roman"/>
          <w:sz w:val="12"/>
          <w:szCs w:val="23"/>
        </w:rPr>
        <w:t xml:space="preserve">The transition to more advanced road-mobile ICBMs and SSBNs is particularly significant in that it provides China with a much more survivable nuclear force. Although the country’s limited nuclear transparency complicates efforts to predict future developments, recent trends offer a reasonable guide to understanding the likely future direction of Chinese nuclear force modernization. In recent years, </w:t>
      </w:r>
      <w:r w:rsidRPr="00C31693">
        <w:rPr>
          <w:rStyle w:val="StyleUnderline"/>
        </w:rPr>
        <w:t>China has focused on enhancing the survivability and striking power of its strategic deterrent</w:t>
      </w:r>
      <w:r w:rsidRPr="00C31693">
        <w:rPr>
          <w:rFonts w:ascii="Times" w:eastAsia="Times New Roman" w:hAnsi="Times" w:cs="Times New Roman"/>
          <w:sz w:val="12"/>
          <w:szCs w:val="23"/>
        </w:rPr>
        <w:t>. This suggests that over the next fiv e to ten years, Beijing can be expected to continue shifting to a larger and more survivable nuclear force composed primarily of road-mobile ICBMs and SSBNs</w:t>
      </w:r>
      <w:r w:rsidRPr="00C31693">
        <w:rPr>
          <w:rStyle w:val="StyleUnderline"/>
        </w:rPr>
        <w:t xml:space="preserve">. Even as China’s nuclear force continues to increase in size and sophistication, Beijing is </w:t>
      </w:r>
      <w:r w:rsidRPr="00C31693">
        <w:rPr>
          <w:sz w:val="12"/>
        </w:rPr>
        <w:t xml:space="preserve">highly </w:t>
      </w:r>
      <w:r w:rsidRPr="00C31693">
        <w:rPr>
          <w:rStyle w:val="StyleUnderline"/>
        </w:rPr>
        <w:t>unlikely to seek numerical parity with the United States and Russia, even if the U.S. and Russian arsenals fall to numbers well below current levels</w:t>
      </w:r>
      <w:r w:rsidRPr="00C31693">
        <w:rPr>
          <w:sz w:val="12"/>
        </w:rPr>
        <w:t xml:space="preserve">. According to General Jing Zhiyuan, former commander of the Second Artillery Force (which controls the PLA’s strategic missiles), China’s limited development of nuclear weapons “will not compete in quantity” with the nuclear superpowers. Instead, Jing writes that </w:t>
      </w:r>
      <w:r w:rsidRPr="00C31693">
        <w:rPr>
          <w:rStyle w:val="StyleUnderline"/>
        </w:rPr>
        <w:t>Beijing intends to maintain the “lowest level” of nuclear weapons that is sufficient to safeguard its national security.</w:t>
      </w:r>
      <w:r w:rsidRPr="00C31693">
        <w:rPr>
          <w:sz w:val="12"/>
        </w:rPr>
        <w:t xml:space="preserve"> 5 Nonetheless, this statement indicates that China will deploy the forces it perceives as required f r an assured retaliation capability, which is likely to entail considerable growth in the size of its nuclear missile force. Indeed, according to the U.S. Defense Intelligence Agency, the number of Chinese ICBMs capable of reaching the United States “probably will more than double” by 2025. </w:t>
      </w:r>
    </w:p>
    <w:p w14:paraId="70E29544" w14:textId="77777777" w:rsidR="00A33D7E" w:rsidRDefault="00A33D7E" w:rsidP="00A33D7E">
      <w:pPr>
        <w:pStyle w:val="Heading4"/>
      </w:pPr>
      <w:r w:rsidRPr="003529DF">
        <w:t xml:space="preserve">Aegis is the tipping point for Chinese nuclear expansion </w:t>
      </w:r>
      <w:r>
        <w:t>–</w:t>
      </w:r>
      <w:r w:rsidRPr="003529DF">
        <w:t xml:space="preserve"> </w:t>
      </w:r>
      <w:r>
        <w:t>limiting Aegis capabilities solves</w:t>
      </w:r>
    </w:p>
    <w:p w14:paraId="3F854EFC" w14:textId="77777777" w:rsidR="00A33D7E" w:rsidRDefault="00A33D7E" w:rsidP="00A33D7E">
      <w:pPr>
        <w:widowControl w:val="0"/>
        <w:autoSpaceDE w:val="0"/>
        <w:autoSpaceDN w:val="0"/>
        <w:adjustRightInd w:val="0"/>
        <w:spacing w:after="240" w:line="360" w:lineRule="atLeast"/>
        <w:rPr>
          <w:rFonts w:ascii="Times" w:hAnsi="Times" w:cs="Times"/>
          <w:sz w:val="24"/>
        </w:rPr>
      </w:pPr>
      <w:r w:rsidRPr="006B0EC8">
        <w:rPr>
          <w:b/>
        </w:rPr>
        <w:t>Hippel and Bin 1/2013</w:t>
      </w:r>
      <w:r w:rsidRPr="006B0EC8">
        <w:t xml:space="preserve"> (Frank Von Hippel, Princeton Global Security Professor, Li Bin, Carnegie Endowment for International Peace Senior Fellow, </w:t>
      </w:r>
      <w:r>
        <w:t>“</w:t>
      </w:r>
      <w:r w:rsidRPr="006B0EC8">
        <w:t>MINIMIZING THE LIKELIHOOD OF A CHINESE STRATEGIC NUCLEAR ARSENAL BUILDUP,” WWS 591F POLICY WORKSHOP REPORT)</w:t>
      </w:r>
    </w:p>
    <w:p w14:paraId="7833E7FE" w14:textId="77777777" w:rsidR="00A33D7E" w:rsidRPr="006B0EC8" w:rsidRDefault="00A33D7E" w:rsidP="00A33D7E">
      <w:pPr>
        <w:widowControl w:val="0"/>
        <w:autoSpaceDE w:val="0"/>
        <w:autoSpaceDN w:val="0"/>
        <w:adjustRightInd w:val="0"/>
        <w:spacing w:after="240" w:line="360" w:lineRule="atLeast"/>
        <w:rPr>
          <w:rStyle w:val="StyleUnderline"/>
          <w:rFonts w:ascii="Times" w:hAnsi="Times" w:cs="Times"/>
          <w:u w:val="none"/>
        </w:rPr>
      </w:pPr>
      <w:r w:rsidRPr="003529DF">
        <w:rPr>
          <w:rStyle w:val="StyleUnderline"/>
        </w:rPr>
        <w:t xml:space="preserve">The second dynamic that could give rise to a buildup of China’s strategic nuclear forces is a thickening of </w:t>
      </w:r>
      <w:r w:rsidRPr="003529DF">
        <w:rPr>
          <w:sz w:val="12"/>
        </w:rPr>
        <w:t xml:space="preserve">U.S. national </w:t>
      </w:r>
      <w:r w:rsidRPr="003529DF">
        <w:rPr>
          <w:rStyle w:val="StyleUnderline"/>
        </w:rPr>
        <w:t>BMD</w:t>
      </w:r>
      <w:r w:rsidRPr="003529DF">
        <w:rPr>
          <w:sz w:val="12"/>
        </w:rPr>
        <w:t xml:space="preserve">. </w:t>
      </w:r>
      <w:r w:rsidRPr="003529DF">
        <w:rPr>
          <w:rStyle w:val="StyleUnderline"/>
        </w:rPr>
        <w:t>China’s leaders fears that</w:t>
      </w:r>
      <w:r w:rsidRPr="003529DF">
        <w:rPr>
          <w:sz w:val="12"/>
        </w:rPr>
        <w:t xml:space="preserve"> regional and national U.S. </w:t>
      </w:r>
      <w:r w:rsidRPr="003529DF">
        <w:rPr>
          <w:rStyle w:val="StyleUnderline"/>
        </w:rPr>
        <w:t>BMD systems are intended to neutralize China’s nuclear deterrent against the United States,</w:t>
      </w:r>
      <w:r w:rsidRPr="003529DF">
        <w:rPr>
          <w:sz w:val="12"/>
        </w:rPr>
        <w:t xml:space="preserve">24 despite numerous assurances from U.S.policy makers stating otherwise. 25 More generally, China </w:t>
      </w:r>
      <w:r w:rsidRPr="003529DF">
        <w:rPr>
          <w:rStyle w:val="StyleUnderline"/>
        </w:rPr>
        <w:t>argues that “strategic missile defense capabilities or potential” could be destabilizing and impede arms control.</w:t>
      </w:r>
      <w:r w:rsidRPr="003529DF">
        <w:rPr>
          <w:sz w:val="12"/>
        </w:rPr>
        <w:t xml:space="preserve">26 </w:t>
      </w:r>
      <w:r w:rsidRPr="003529DF">
        <w:rPr>
          <w:rStyle w:val="StyleUnderline"/>
        </w:rPr>
        <w:t>In response to a perceived thickening of U.S</w:t>
      </w:r>
      <w:r w:rsidRPr="003529DF">
        <w:rPr>
          <w:sz w:val="12"/>
        </w:rPr>
        <w:t xml:space="preserve">. national BMD caused by developments in U.S. regional </w:t>
      </w:r>
      <w:r w:rsidRPr="003529DF">
        <w:rPr>
          <w:rStyle w:val="StyleUnderline"/>
        </w:rPr>
        <w:t>BMD capabilities</w:t>
      </w:r>
      <w:r w:rsidRPr="003529DF">
        <w:rPr>
          <w:sz w:val="12"/>
        </w:rPr>
        <w:t xml:space="preserve">, </w:t>
      </w:r>
      <w:r w:rsidRPr="003529DF">
        <w:rPr>
          <w:rStyle w:val="StyleUnderline"/>
        </w:rPr>
        <w:t>China could expand its nuclear arsenal, including increasing its number of strategic ballistic missiles, and potentially MIRVing them</w:t>
      </w:r>
      <w:r w:rsidRPr="003529DF">
        <w:rPr>
          <w:sz w:val="12"/>
        </w:rPr>
        <w:t xml:space="preserve">.27 In discussing U.S. BMD capabilities, this report focuses on the ability of U.S. interceptors to engage with incoming warheads. Engagement is based on the burnout velocities of interceptors, for which reasonably reliable public estimates are available. Engagement does not imply the ability to actually intercept a warhead, especially if the incoming missile uses decoys or other countermeasures. The effectiveness of U.S. BMD systems against countermeasures remains in question,29 in part because tests with realistic countermeasures have not been conducted.30 This report does not address BMD system discrimination and radar problems, but rather seeks to identify ways to assuage China’s worst-case scenario concerns given interceptor engagement ability. </w:t>
      </w:r>
      <w:r w:rsidRPr="003529DF">
        <w:rPr>
          <w:rStyle w:val="StyleUnderline"/>
        </w:rPr>
        <w:t xml:space="preserve">Despite current limitations of U.S. interceptor discrimination capabilities, our Chinese interviewees expressed the belief that, given enough time and money, the United States could drastically improve these capabilities. Therefore, we believe that limiting Aegis interceptor burnout velocities in a way that does not reduce their effectiveness for regional defense can address some of China’s fears about U.S. BMD developments. </w:t>
      </w:r>
    </w:p>
    <w:p w14:paraId="7C9AAB15" w14:textId="77777777" w:rsidR="00A33D7E" w:rsidRDefault="00A33D7E" w:rsidP="00A33D7E">
      <w:pPr>
        <w:pStyle w:val="Heading4"/>
      </w:pPr>
      <w:r>
        <w:t>SM-3 missiles and Aegis capabilities pose a unique threat to Chinese deterrence</w:t>
      </w:r>
    </w:p>
    <w:p w14:paraId="54A24C2C" w14:textId="77777777" w:rsidR="00A33D7E" w:rsidRPr="006679CB" w:rsidRDefault="00A33D7E" w:rsidP="00A33D7E">
      <w:pPr>
        <w:rPr>
          <w:rFonts w:ascii="Times New Roman" w:eastAsia="Times New Roman" w:hAnsi="Times New Roman"/>
          <w:sz w:val="24"/>
        </w:rPr>
      </w:pPr>
      <w:r w:rsidRPr="006679CB">
        <w:rPr>
          <w:b/>
        </w:rPr>
        <w:t>Jones 2009</w:t>
      </w:r>
      <w:r>
        <w:t xml:space="preserve"> (Chris Jones, Center for Strategic and International Studies Research Assistant, “</w:t>
      </w:r>
      <w:r>
        <w:rPr>
          <w:rFonts w:eastAsia="Times New Roman"/>
        </w:rPr>
        <w:t>Managing the Goldilocks Dilemma: Missile Defense and Strategic Stability in Northeast Asia,”</w:t>
      </w:r>
      <w:r w:rsidRPr="003637B7">
        <w:t xml:space="preserve"> </w:t>
      </w:r>
      <w:r>
        <w:t>Center for Strategic and International Studies, Stratcom)</w:t>
      </w:r>
    </w:p>
    <w:p w14:paraId="71512473" w14:textId="77777777" w:rsidR="00A33D7E" w:rsidRDefault="00A33D7E" w:rsidP="00A33D7E">
      <w:pPr>
        <w:rPr>
          <w:rFonts w:ascii="Times New Roman" w:eastAsia="Times New Roman" w:hAnsi="Times New Roman" w:cs="Times New Roman"/>
          <w:sz w:val="12"/>
        </w:rPr>
      </w:pPr>
      <w:r w:rsidRPr="0039107F">
        <w:rPr>
          <w:rFonts w:ascii="Times New Roman" w:eastAsia="Times New Roman" w:hAnsi="Times New Roman" w:cs="Times New Roman"/>
          <w:sz w:val="12"/>
        </w:rPr>
        <w:t xml:space="preserve">In conclusion, </w:t>
      </w:r>
      <w:r w:rsidRPr="0039107F">
        <w:rPr>
          <w:rStyle w:val="StyleUnderline"/>
        </w:rPr>
        <w:t>the</w:t>
      </w:r>
      <w:r w:rsidRPr="0039107F">
        <w:rPr>
          <w:rFonts w:ascii="Times New Roman" w:eastAsia="Times New Roman" w:hAnsi="Times New Roman" w:cs="Times New Roman"/>
          <w:sz w:val="12"/>
        </w:rPr>
        <w:t xml:space="preserve"> Obama administration’s </w:t>
      </w:r>
      <w:r w:rsidRPr="0039107F">
        <w:rPr>
          <w:rStyle w:val="StyleUnderline"/>
        </w:rPr>
        <w:t>effort to recalibrate missile defense to better address regional missile threats could actually increase Chinese concern about U.S. missile defense</w:t>
      </w:r>
      <w:r w:rsidRPr="0039107F">
        <w:rPr>
          <w:rFonts w:ascii="Times New Roman" w:eastAsia="Times New Roman" w:hAnsi="Times New Roman" w:cs="Times New Roman"/>
          <w:sz w:val="12"/>
        </w:rPr>
        <w:t xml:space="preserve">. While the reduction in operational GroundBased Interceptors should help reduce, though not ameliorate, Chinese concerns about missile defense negating the reliability of their ICBM second-strike capability, </w:t>
      </w:r>
      <w:r w:rsidRPr="0039107F">
        <w:rPr>
          <w:rStyle w:val="StyleUnderline"/>
        </w:rPr>
        <w:t>the new missile defense architecture has repercussions within Northeast Asia that could greatly concern China. The increased emphasis upon the SM-3 missile, stationed on mobile Aegis-capable ships, and movable THAAD batteries provides the United States with additional capabilities that could be brought to bear in regional contingency scenarios involving China, such as a conflagration over Taiwan</w:t>
      </w:r>
      <w:r w:rsidRPr="0039107F">
        <w:rPr>
          <w:rFonts w:ascii="Times New Roman" w:eastAsia="Times New Roman" w:hAnsi="Times New Roman" w:cs="Times New Roman"/>
          <w:sz w:val="12"/>
        </w:rPr>
        <w:t xml:space="preserve">. In addition, </w:t>
      </w:r>
      <w:r w:rsidRPr="0039107F">
        <w:rPr>
          <w:rStyle w:val="StyleUnderline"/>
        </w:rPr>
        <w:t>U.S. missile defense cooperation efforts key regional allies, a priority in the BMDR, worry Beijing</w:t>
      </w:r>
      <w:r w:rsidRPr="0039107F">
        <w:rPr>
          <w:rFonts w:ascii="Times New Roman" w:eastAsia="Times New Roman" w:hAnsi="Times New Roman" w:cs="Times New Roman"/>
          <w:sz w:val="12"/>
        </w:rPr>
        <w:t xml:space="preserve">. As China decides how to respond to the new 123 developments in U.S. missile defense, the United States should pursue high-level strategic dialogues with China on the subject, while remaining firmly committed to alliance commitments in the region. U.S.-China strategic dialogues can help foster the trust and confidence needed for strategic stability between the countries. </w:t>
      </w:r>
    </w:p>
    <w:p w14:paraId="50F04244" w14:textId="77777777" w:rsidR="00A33D7E" w:rsidRDefault="00A33D7E" w:rsidP="00A33D7E">
      <w:pPr>
        <w:pStyle w:val="Heading4"/>
      </w:pPr>
      <w:r>
        <w:t xml:space="preserve">China is particularly concerned by advanced SM-3 missile interceptors </w:t>
      </w:r>
    </w:p>
    <w:p w14:paraId="2C2B1986" w14:textId="77777777" w:rsidR="00A33D7E" w:rsidRPr="00057DDE" w:rsidRDefault="00A33D7E" w:rsidP="00A33D7E">
      <w:r w:rsidRPr="003637B7">
        <w:rPr>
          <w:b/>
        </w:rPr>
        <w:t>C</w:t>
      </w:r>
      <w:r>
        <w:rPr>
          <w:b/>
        </w:rPr>
        <w:t xml:space="preserve">olby and Denmark 4/2013 </w:t>
      </w:r>
      <w:r>
        <w:t>(Elbridge A. Colby and Abraham M. Denmark, “Nuclear Weapons and U.S.-China Relations: A Way Forward,” Center for Strategic and International Studies</w:t>
      </w:r>
      <w:r w:rsidRPr="00057DDE">
        <w:t xml:space="preserve">, </w:t>
      </w:r>
      <w:hyperlink r:id="rId148" w:history="1">
        <w:r w:rsidRPr="00057DDE">
          <w:t>https://csis-prod.s3.amazonaws.com/s3fs-public/legacy_files/files/publication/130307_Colby_USChinaNuclear_Web.pdf</w:t>
        </w:r>
      </w:hyperlink>
      <w:r w:rsidRPr="00057DDE">
        <w:t>)</w:t>
      </w:r>
    </w:p>
    <w:p w14:paraId="0C7EF5F6" w14:textId="77777777" w:rsidR="00A33D7E" w:rsidRDefault="00A33D7E" w:rsidP="00A33D7E">
      <w:pPr>
        <w:rPr>
          <w:rFonts w:ascii="Times" w:hAnsi="Times" w:cs="Times"/>
          <w:sz w:val="12"/>
          <w:szCs w:val="30"/>
        </w:rPr>
      </w:pPr>
      <w:r w:rsidRPr="003637B7">
        <w:rPr>
          <w:sz w:val="12"/>
        </w:rPr>
        <w:t xml:space="preserve">Consistent with this policy, </w:t>
      </w:r>
      <w:r w:rsidRPr="003637B7">
        <w:rPr>
          <w:rStyle w:val="StyleUnderline"/>
        </w:rPr>
        <w:t>the United States</w:t>
      </w:r>
      <w:r w:rsidRPr="003637B7">
        <w:rPr>
          <w:sz w:val="12"/>
        </w:rPr>
        <w:t xml:space="preserve"> is pursuing two interrelated programs. First, it </w:t>
      </w:r>
      <w:r w:rsidRPr="003637B7">
        <w:rPr>
          <w:rStyle w:val="StyleUnderline"/>
        </w:rPr>
        <w:t>continues to develop and deploy theater missile defense systems that are designed to protect U.S. forces, regional bases, as well as U.S. partners and allies</w:t>
      </w:r>
      <w:r w:rsidRPr="003637B7">
        <w:rPr>
          <w:sz w:val="12"/>
        </w:rPr>
        <w:t xml:space="preserve"> from the short- and medium-range ballis- tic missiles of potential adversaries, including China, primarily with conventional contingencies in mind. </w:t>
      </w:r>
      <w:r w:rsidRPr="000B112A">
        <w:rPr>
          <w:rStyle w:val="StyleUnderline"/>
        </w:rPr>
        <w:t>Theater defenses include Patriot Advanced Capability-3 (PAC-3) batteries, Terminal High Altitude Area Defense (THAAD) batteries, Standard Missile-3 (SM-3) interceptors aboard Aegis cruisers, and supporting radars and sensors.</w:t>
      </w:r>
      <w:r w:rsidRPr="003637B7">
        <w:rPr>
          <w:sz w:val="12"/>
        </w:rPr>
        <w:t xml:space="preserve"> As part of its rebalancing of forces, </w:t>
      </w:r>
      <w:r w:rsidRPr="000B112A">
        <w:rPr>
          <w:rStyle w:val="StyleUnderline"/>
        </w:rPr>
        <w:t>the United States is planning upgrades to its missile defense architecture in East Asia</w:t>
      </w:r>
      <w:r w:rsidRPr="003637B7">
        <w:rPr>
          <w:sz w:val="12"/>
        </w:rPr>
        <w:t xml:space="preserve">, including the deployment of new X-band radars. Theater defenses will be sized to meet the threat of shorter-range convention- all missiles from whatever quarter, including China’s anti-access/area-denial capabilities. However, these interceptors have essentially no capability against China’s long-range nuclear-capable missiles. At the same time, the United States will continue to build and posture a limited national missile defense designed to protect the U.S. homeland against hostile nations with less sophisticated long-range missile delivery capabilities, in particular Iran and North Korea—but not Russia or China. Currently, the only deployed system the United States has with any capability against long-range missiles is the combination of 30 ground-based midcourse interceptors at Fort Greeley in Alaska and Vandenberg Air Force Base in California. </w:t>
      </w:r>
      <w:r w:rsidRPr="003637B7">
        <w:rPr>
          <w:rStyle w:val="StyleUnderline"/>
        </w:rPr>
        <w:t>The United States also plans to develop more advanced interceptors—such as the SM-3 Block IIB—that could have some capability against ICBMs,</w:t>
      </w:r>
      <w:r w:rsidRPr="003637B7">
        <w:rPr>
          <w:sz w:val="12"/>
        </w:rPr>
        <w:t xml:space="preserve"> but those capabilities are still in the planning phase and are being designed to counter the missile threat from Iran and North Korea. Nonetheless, </w:t>
      </w:r>
      <w:r w:rsidRPr="003637B7">
        <w:rPr>
          <w:rStyle w:val="StyleUnderline"/>
        </w:rPr>
        <w:t>future variants of the SM-3 are of particular concern to China because they blur the distinction between national and theater missile defenses, creating uncertainty for China’s long-term planning</w:t>
      </w:r>
      <w:r w:rsidRPr="003637B7">
        <w:rPr>
          <w:sz w:val="12"/>
        </w:rPr>
        <w:t>.</w:t>
      </w:r>
      <w:r w:rsidRPr="003637B7">
        <w:rPr>
          <w:rFonts w:ascii="Times" w:hAnsi="Times" w:cs="Times"/>
          <w:sz w:val="12"/>
          <w:szCs w:val="30"/>
        </w:rPr>
        <w:t xml:space="preserve"> </w:t>
      </w:r>
    </w:p>
    <w:p w14:paraId="7DAE8E65" w14:textId="77777777" w:rsidR="00A33D7E" w:rsidRDefault="00A33D7E" w:rsidP="00A33D7E">
      <w:pPr>
        <w:pStyle w:val="Heading4"/>
      </w:pPr>
      <w:r>
        <w:t xml:space="preserve">Removing Aegis solves Chinese deterrence concerns </w:t>
      </w:r>
    </w:p>
    <w:p w14:paraId="2C99A317" w14:textId="77777777" w:rsidR="00A33D7E" w:rsidRPr="006B0EC8" w:rsidRDefault="00A33D7E" w:rsidP="00A33D7E">
      <w:pPr>
        <w:widowControl w:val="0"/>
        <w:autoSpaceDE w:val="0"/>
        <w:autoSpaceDN w:val="0"/>
        <w:adjustRightInd w:val="0"/>
        <w:spacing w:after="240" w:line="360" w:lineRule="atLeast"/>
        <w:rPr>
          <w:rFonts w:ascii="Times" w:hAnsi="Times" w:cs="Times"/>
          <w:sz w:val="24"/>
        </w:rPr>
      </w:pPr>
      <w:r w:rsidRPr="006B0EC8">
        <w:rPr>
          <w:b/>
        </w:rPr>
        <w:t>Hippel and Bin 1/2013</w:t>
      </w:r>
      <w:r w:rsidRPr="006B0EC8">
        <w:t xml:space="preserve"> (Frank Von Hippel, Princeton Global Security Professor, Li Bin, Carnegie Endowment for International Peace Senior Fellow, </w:t>
      </w:r>
      <w:r>
        <w:t>“</w:t>
      </w:r>
      <w:r w:rsidRPr="006B0EC8">
        <w:t>MINIMIZING THE LIKELIHOOD OF A CHINESE STRATEGIC NUCLEAR ARSENAL BUILDUP,” WWS 591F POLICY WORKSHOP REPORT)</w:t>
      </w:r>
    </w:p>
    <w:p w14:paraId="1D128080" w14:textId="77777777" w:rsidR="00A33D7E" w:rsidRDefault="00A33D7E" w:rsidP="00A33D7E">
      <w:pPr>
        <w:rPr>
          <w:sz w:val="10"/>
        </w:rPr>
      </w:pPr>
      <w:r w:rsidRPr="002E30E0">
        <w:rPr>
          <w:sz w:val="10"/>
        </w:rPr>
        <w:t xml:space="preserve">For example, consider an ICBM launched from a base in central China heading towards Washington, D.C. The trajectory of the warhead is shown in orange in Figure 3 above. Block IA and IB interceptors could engage this warhead before it reached its target, but, assuming that the warhead is on a minimum- energy trajectory,37 they could be launched only from the area shaded in red. If Block IIA has a burnout velocity of 4.0 km/s, interception could be attempted from the purple area. A faster version of the SM-3 Block IIA interceptor, with a burnout velocity of 4.5 km/s, could be used to attempt an interception from the area shaded in yellow. Finally, a Block IIB interceptor with a burnout velocity of 5.0 km/s could be used to attempt an interception from the area shaded in light blue. </w:t>
      </w:r>
      <w:r w:rsidRPr="00057DDE">
        <w:rPr>
          <w:rStyle w:val="StyleUnderline"/>
        </w:rPr>
        <w:t>Block IIA and IIB interceptors greatly increase the area where Aegis</w:t>
      </w:r>
      <w:r w:rsidRPr="002E30E0">
        <w:rPr>
          <w:sz w:val="10"/>
        </w:rPr>
        <w:t xml:space="preserve"> ship- or land-based </w:t>
      </w:r>
      <w:r w:rsidRPr="00057DDE">
        <w:rPr>
          <w:rStyle w:val="StyleUnderline"/>
        </w:rPr>
        <w:t>interceptors could be stationed and still engage with a Chinese ICBM</w:t>
      </w:r>
      <w:r w:rsidRPr="002E30E0">
        <w:rPr>
          <w:sz w:val="10"/>
        </w:rPr>
        <w:t xml:space="preserve">. Policy Option: </w:t>
      </w:r>
      <w:r w:rsidRPr="00057DDE">
        <w:rPr>
          <w:rStyle w:val="StyleUnderline"/>
        </w:rPr>
        <w:t>The United States could refrain from deploying Block IIA or IIB interceptors</w:t>
      </w:r>
      <w:r w:rsidRPr="002E30E0">
        <w:rPr>
          <w:sz w:val="10"/>
        </w:rPr>
        <w:t xml:space="preserve"> on U.S. Aegis ships or in North America. </w:t>
      </w:r>
      <w:r w:rsidRPr="002E30E0">
        <w:rPr>
          <w:noProof/>
          <w:sz w:val="10"/>
          <w:lang w:eastAsia="zh-CN"/>
        </w:rPr>
        <w:drawing>
          <wp:inline distT="0" distB="0" distL="0" distR="0" wp14:anchorId="2BA0DF37" wp14:editId="559FFDAC">
            <wp:extent cx="401955" cy="8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01955" cy="8255"/>
                    </a:xfrm>
                    <a:prstGeom prst="rect">
                      <a:avLst/>
                    </a:prstGeom>
                    <a:noFill/>
                    <a:ln>
                      <a:noFill/>
                    </a:ln>
                  </pic:spPr>
                </pic:pic>
              </a:graphicData>
            </a:graphic>
          </wp:inline>
        </w:drawing>
      </w:r>
      <w:r w:rsidRPr="002E30E0">
        <w:rPr>
          <w:sz w:val="10"/>
        </w:rPr>
        <w:t xml:space="preserve"> 7 Given that GMD already has an adequate number of interceptors to defend against foreseeable North Korean and Iranian threats, deployment of additional interceptors in North America is unnecessary. Moreover</w:t>
      </w:r>
      <w:r w:rsidRPr="00057DDE">
        <w:rPr>
          <w:rStyle w:val="StyleUnderline"/>
        </w:rPr>
        <w:t xml:space="preserve">, such a deployment could trigger a Chinese nuclear buildup. If the U.S. did not deploy Block IIA or IIB interceptors on Aegis ships, China would be less concerned that U.S. regional BMD interceptors could be used to thicken U.S. national defenses against Chinese ICBMs and SLBMs. If China’s concerns about its second-strike capability remain, China may seek to increase its nuclear arsenal. Not deploying Block IIA and IIB </w:t>
      </w:r>
      <w:r w:rsidRPr="002E30E0">
        <w:rPr>
          <w:sz w:val="10"/>
        </w:rPr>
        <w:t xml:space="preserve">on ships or in North America </w:t>
      </w:r>
      <w:r w:rsidRPr="00057DDE">
        <w:rPr>
          <w:rStyle w:val="StyleUnderline"/>
        </w:rPr>
        <w:t>could assuage Russian as well as Chinese fears that the United States is developing a thick national BMD system, and could allow the United States and Russia to agree to further arms reductions. Choosing not to deploy Block IIA or IIB on Aegis</w:t>
      </w:r>
      <w:r w:rsidRPr="002E30E0">
        <w:rPr>
          <w:sz w:val="10"/>
        </w:rPr>
        <w:t xml:space="preserve"> ships </w:t>
      </w:r>
      <w:r w:rsidRPr="00057DDE">
        <w:rPr>
          <w:rStyle w:val="StyleUnderline"/>
        </w:rPr>
        <w:t>is unlikely to harm U.S. regional missile defense capabilities</w:t>
      </w:r>
      <w:r w:rsidRPr="002E30E0">
        <w:rPr>
          <w:sz w:val="10"/>
        </w:rPr>
        <w:t xml:space="preserve">. Our calculations indicate that U.S. Aegis ships, equipped with SM-3 Block IA and IB interceptors and other defenses, would likely allow the United States to maintain its ability to defend its carriers and bases from regional threats. In particular, our calculations indicate that Block IA and IB interceptors likely have the necessary burnout velocity to engage China’s short-range ballistic missiles, includingtheDF-21D. GiventheBMD coverage provided by land-based interceptors and the Aegis-based Block IA and IB interceptors, it appears unnecessary to deploy sea-based Block IIA or IIB interceptors in East Asia. Additionally, the United States could encourage Japan to consider only deploying the jointly-developed Block IIA interceptors on land, not on Japanese Aegis ships. Japan should consider whether it can adequately defend itself against the North Korean threat with Aegis-based IA and IB and land-based IIA interceptors because deploying IIA on Japanese Aegis ships may risk worsening relations with China. </w:t>
      </w:r>
    </w:p>
    <w:p w14:paraId="0F72B9AA" w14:textId="77777777" w:rsidR="00A33D7E" w:rsidRPr="005E7702" w:rsidRDefault="00A33D7E" w:rsidP="00A33D7E">
      <w:pPr>
        <w:pStyle w:val="Heading3"/>
      </w:pPr>
      <w:r>
        <w:t>Russia Scenario</w:t>
      </w:r>
    </w:p>
    <w:p w14:paraId="4FE658D7" w14:textId="77777777" w:rsidR="00A33D7E" w:rsidRDefault="00A33D7E" w:rsidP="00A33D7E">
      <w:pPr>
        <w:pStyle w:val="Heading4"/>
      </w:pPr>
      <w:r>
        <w:t>The Aegis Ashore systems cause Russia-Japan tensions because of distrust surrounding future US involvement in controlling the weapon system.</w:t>
      </w:r>
    </w:p>
    <w:p w14:paraId="52EB169B" w14:textId="77777777" w:rsidR="00A33D7E" w:rsidRPr="00F202EB" w:rsidRDefault="00A33D7E" w:rsidP="00A33D7E">
      <w:r w:rsidRPr="00F202EB">
        <w:rPr>
          <w:rFonts w:eastAsiaTheme="majorEastAsia" w:cstheme="majorBidi"/>
          <w:b/>
          <w:bCs/>
          <w:sz w:val="26"/>
          <w:szCs w:val="26"/>
        </w:rPr>
        <w:t>Plopsky</w:t>
      </w:r>
      <w:r w:rsidRPr="00F202EB">
        <w:t xml:space="preserve">, 2/7/18 (Guy Plopsky, Political and military analyst with an MA in International Affairs and Strategic Studies from Tamkang University, Taiwan, “Russia’s Objections to Japan’s Aegis Ashore Decision”, The Diplomat, https://thediplomat.com/2018/02/russias-objections-to-japans-aegis-ashore-decision/) </w:t>
      </w:r>
    </w:p>
    <w:p w14:paraId="1FCF24BB" w14:textId="77777777" w:rsidR="00A33D7E" w:rsidRPr="0054367D" w:rsidRDefault="00A33D7E" w:rsidP="00A33D7E">
      <w:pPr>
        <w:rPr>
          <w:sz w:val="16"/>
        </w:rPr>
      </w:pPr>
      <w:r w:rsidRPr="0054367D">
        <w:rPr>
          <w:u w:val="single"/>
        </w:rPr>
        <w:t>Japanese Prime Minister Shinzo Abe’s Cabinet decision to procure two Aegis Ashore systems with the stated purpose of strengthening Japan’s ballistic missile defense (BMD) capabilities in the face of persistent North Korean provocations and threats drew heavy condemnation from Russia’s Ministry of Foreign Affairs</w:t>
      </w:r>
      <w:r w:rsidRPr="0054367D">
        <w:rPr>
          <w:sz w:val="16"/>
        </w:rPr>
        <w:t>. “[T]he adoption of a decision to purchase and deploy these systems should be viewed as disproportionate to the real missile threats in the region,” declared Russian Foreign Ministry spokesperson Maria Zakharova in late August 2017, adding that they “may undermine strategic stability in the northern part of the Pacific.” Deputy Foreign Minister Sergey Ryabkov was equally critical in December, and proceeded to threaten that the future presence of such systems in Japan is “something we certainly cannot fail to take into account in our military planning.”</w:t>
      </w:r>
    </w:p>
    <w:p w14:paraId="68C0ED67" w14:textId="77777777" w:rsidR="00A33D7E" w:rsidRPr="0054367D" w:rsidRDefault="00A33D7E" w:rsidP="00A33D7E">
      <w:pPr>
        <w:rPr>
          <w:sz w:val="16"/>
        </w:rPr>
      </w:pPr>
      <w:r w:rsidRPr="0054367D">
        <w:rPr>
          <w:u w:val="single"/>
        </w:rPr>
        <w:t>Objections to decisions made by the United States and regional allies on the stationing of BMD assets in the Asia-Pacific region are not new.</w:t>
      </w:r>
      <w:r w:rsidRPr="0054367D">
        <w:rPr>
          <w:sz w:val="16"/>
        </w:rPr>
        <w:t xml:space="preserve"> The deployment of a U.S. Army Terminal High Altitude Area Defense (THAAD) system to South Korea in 2017 was met with heavy criticism from both Moscow and Beijing despite repeated reassurances from Washington and Seoul that the purpose of the deployment was to bolster South Korea’s defense against a potential missile strike from the North. For Russia, both the THAAD deployment and the Aegis Ashore decision represent the continued expansion “of the U.S. global ballistic missile defense system.”</w:t>
      </w:r>
    </w:p>
    <w:p w14:paraId="4C606F98" w14:textId="77777777" w:rsidR="00A33D7E" w:rsidRDefault="00A33D7E" w:rsidP="00A33D7E">
      <w:pPr>
        <w:rPr>
          <w:u w:val="single"/>
        </w:rPr>
      </w:pPr>
      <w:r w:rsidRPr="0054367D">
        <w:rPr>
          <w:sz w:val="16"/>
        </w:rPr>
        <w:t xml:space="preserve">Unlike THAAD, however, the two Aegis Ashore systems are intended for Japan’s Ground Self-Defense Force (JGSDF). Tokyo has repeatedly conveyed this point to Russian officials, reassuring them that the systems will be operated by Japan. </w:t>
      </w:r>
      <w:r w:rsidRPr="0054367D">
        <w:rPr>
          <w:u w:val="single"/>
        </w:rPr>
        <w:t>Moscow</w:t>
      </w:r>
      <w:r w:rsidRPr="0054367D">
        <w:rPr>
          <w:sz w:val="16"/>
        </w:rPr>
        <w:t xml:space="preserve">, however, </w:t>
      </w:r>
      <w:r w:rsidRPr="0054367D">
        <w:rPr>
          <w:u w:val="single"/>
        </w:rPr>
        <w:t>continues to stick to its accusations. “We heard the allegations that Japan would control this system and that the United States would have no relation thereto,” Russian Foreign Minister Sergey Lavrov told journalists in mid-January 2018, adding that “[w]e have serious doubts that this is so.” This dubious Russian assumption has served as the basis for all of Moscow’s objections to the installation of the systems, and is likely to damage Russia’s relationship with Japan as well as further strain U.S.-Russia relations in the future.</w:t>
      </w:r>
    </w:p>
    <w:p w14:paraId="2AA5F8A1" w14:textId="77777777" w:rsidR="00A33D7E" w:rsidRDefault="00A33D7E" w:rsidP="00A33D7E">
      <w:pPr>
        <w:pStyle w:val="Heading4"/>
      </w:pPr>
      <w:r>
        <w:t>The Aegis Ashore uniquely increases tensions between Russia and Japan and is the issue which prevents compromise over the Kuril Islands.</w:t>
      </w:r>
    </w:p>
    <w:p w14:paraId="3C400D3C" w14:textId="77777777" w:rsidR="00A33D7E" w:rsidRPr="009315F5" w:rsidRDefault="00A33D7E" w:rsidP="00A33D7E">
      <w:r w:rsidRPr="00B9504F">
        <w:rPr>
          <w:rFonts w:eastAsiaTheme="majorEastAsia" w:cstheme="majorBidi"/>
          <w:b/>
          <w:bCs/>
          <w:sz w:val="26"/>
          <w:szCs w:val="26"/>
        </w:rPr>
        <w:t>Stratfor</w:t>
      </w:r>
      <w:r>
        <w:t>, Aug, 20</w:t>
      </w:r>
      <w:r w:rsidRPr="00B9504F">
        <w:rPr>
          <w:rFonts w:eastAsiaTheme="majorEastAsia" w:cstheme="majorBidi"/>
          <w:b/>
          <w:bCs/>
          <w:sz w:val="26"/>
          <w:szCs w:val="26"/>
        </w:rPr>
        <w:t>18</w:t>
      </w:r>
      <w:r w:rsidRPr="009315F5">
        <w:t xml:space="preserve"> (Russia, Japan: Representatives Struggle to See Eye-to-Eye On Military Matters, </w:t>
      </w:r>
      <w:r>
        <w:t>Stratfor Worldview</w:t>
      </w:r>
      <w:r w:rsidRPr="009315F5">
        <w:t>, https://worldview.stratfor.com/article/russia-japan-representatives-struggle-military-matters-missiles-two-plus-two</w:t>
      </w:r>
      <w:r>
        <w:t>)</w:t>
      </w:r>
    </w:p>
    <w:p w14:paraId="00487AFC" w14:textId="77777777" w:rsidR="00A33D7E" w:rsidRPr="001C5676" w:rsidRDefault="00A33D7E" w:rsidP="00A33D7E">
      <w:pPr>
        <w:rPr>
          <w:u w:val="single"/>
        </w:rPr>
      </w:pPr>
      <w:r>
        <w:t xml:space="preserve">Japan and Russia held their third 2+2 meeting of foreign and defense ministers on Aug. 1 in Moscow. Agreements were made on several points related to the ongoing ministerial talks and respective approaches to dealing with North Korea, but discussions failed to make progress on some more contentious military issues. During the talks, officials planned annual 2+2 vice-ministerial meetings, tabled two upcoming September meetings between Japanese Prime Minister Shinzo Abe and Russian President Vladimir Putin, organized a Russian port visit and arranged for a Japanese business delegation to the disputed Southern Kurils. Notably, </w:t>
      </w:r>
      <w:r w:rsidRPr="00B62F77">
        <w:t>Russia offered to help resolve the issue of North Korean abductions of Japanese nationals. However</w:t>
      </w:r>
      <w:r w:rsidRPr="001C5676">
        <w:rPr>
          <w:u w:val="single"/>
        </w:rPr>
        <w:t>, the two countries were less aligned in other areas: Japan asked Russia to show restraint in military buildups in the disputed Kuril Islands, while Russia expressed concern about Japan's planned deployment of the Aegis Ashore Ballistic Missile Defense System.</w:t>
      </w:r>
    </w:p>
    <w:p w14:paraId="77A2D442" w14:textId="77777777" w:rsidR="00A33D7E" w:rsidRDefault="00A33D7E" w:rsidP="00A33D7E">
      <w:r>
        <w:t>Why It Matters</w:t>
      </w:r>
    </w:p>
    <w:p w14:paraId="3CB5E974" w14:textId="77777777" w:rsidR="00A33D7E" w:rsidRDefault="00A33D7E" w:rsidP="00A33D7E">
      <w:r w:rsidRPr="001C5676">
        <w:rPr>
          <w:u w:val="single"/>
        </w:rPr>
        <w:t xml:space="preserve">This latest meeting signals that, despite a committed effort on both sides, Russia and Japan are still struggling to strengthen their bilateral ties. </w:t>
      </w:r>
      <w:r w:rsidRPr="001C5676">
        <w:t>Japan's status as a U.S. ally amid the ongoing standoff between Russia and the West has been a barrier to improving relations. In fact, the 2+2 dialogue itself was suspended from 2014 to 2017 following Russia's annexation of Crimea.</w:t>
      </w:r>
      <w:r w:rsidRPr="001C5676">
        <w:rPr>
          <w:u w:val="single"/>
        </w:rPr>
        <w:t xml:space="preserve"> These complications have stalled Tokyo's efforts to resolve its longstanding territorial dispute over the Southern Kurils and complete a peace treaty ending World War II. Japan has long hoped to trade economic concessions in the islands for an easing of Russian territorial claims and military deployments</w:t>
      </w:r>
      <w:r>
        <w:t>. In February, Moscow approved deployments of military aircraft to the island chain.</w:t>
      </w:r>
    </w:p>
    <w:p w14:paraId="29C9EA92" w14:textId="77777777" w:rsidR="00A33D7E" w:rsidRDefault="00A33D7E" w:rsidP="00A33D7E">
      <w:r>
        <w:t>Further Context</w:t>
      </w:r>
    </w:p>
    <w:p w14:paraId="4238BE4D" w14:textId="77777777" w:rsidR="00A33D7E" w:rsidRPr="001C5676" w:rsidRDefault="00A33D7E" w:rsidP="00A33D7E">
      <w:r>
        <w:t>For several months now</w:t>
      </w:r>
      <w:r w:rsidRPr="001C5676">
        <w:rPr>
          <w:u w:val="single"/>
        </w:rPr>
        <w:t>, military deployments have been a particularly thorny topic between Japan and Russia. Russia is concerned that Japan could use its ballistic missile defense systems in conjunction with the United States to threaten Russia's strategic nuclear deterrent</w:t>
      </w:r>
      <w:r>
        <w:t xml:space="preserve">. For instance, Japan has chosen to use the Long Range Discrimination Radar for its Aegis Ashore system, which is the same radar that the United States will use with its Ground-Based Midcourse Defense system in Alaska and California. </w:t>
      </w:r>
      <w:r w:rsidRPr="001C5676">
        <w:rPr>
          <w:u w:val="single"/>
        </w:rPr>
        <w:t>Russia is worried that Japan will feed into the same network and help the United States defend against a potential Russian attack.</w:t>
      </w:r>
      <w:r>
        <w:t xml:space="preserve"> Aegis Ashore is also compatible with midcourse interceptors that have a wider range than the Terminal High Altitude Area Defense (THAAD) system deployed in South Korea</w:t>
      </w:r>
      <w:r w:rsidRPr="001C5676">
        <w:rPr>
          <w:u w:val="single"/>
        </w:rPr>
        <w:t>. For Russia, there is the risk that these missiles could eventually be used to intercept Russian missiles directed toward the U.S. from positions in Japan. All in all, Moscow feels threatened by the wider American buildup of ballistic missile defense</w:t>
      </w:r>
      <w:r w:rsidRPr="001C5676">
        <w:t>, be it in the United States or in allied territory in Europe and Japan.</w:t>
      </w:r>
    </w:p>
    <w:p w14:paraId="15E972F5" w14:textId="77777777" w:rsidR="00A33D7E" w:rsidRPr="001C5676" w:rsidRDefault="00A33D7E" w:rsidP="00A33D7E">
      <w:pPr>
        <w:rPr>
          <w:u w:val="single"/>
        </w:rPr>
      </w:pPr>
      <w:r w:rsidRPr="001C5676">
        <w:rPr>
          <w:u w:val="single"/>
        </w:rPr>
        <w:t>Russia is concerned that Japan could use its ballistic missile defense systems in conjunction with the United States to threaten Russia's strategic nuclear deterrent.</w:t>
      </w:r>
    </w:p>
    <w:p w14:paraId="37EBD275" w14:textId="77777777" w:rsidR="00A33D7E" w:rsidRDefault="00A33D7E" w:rsidP="00A33D7E">
      <w:pPr>
        <w:rPr>
          <w:u w:val="single"/>
        </w:rPr>
      </w:pPr>
      <w:r>
        <w:t xml:space="preserve">Japan's development of the Aegis Ashore system was initially justified by the threat posed by North Korea, and Russia is still offering unspecified assistance to Japan when it comes to dealing with Pyongyang. But this will not eliminate the longer-term issues. A resolution on North Korea would not change Japan's missile defense calculations, given China's massive ballistic missile arsenal, which is far more capable than North Korea's. And </w:t>
      </w:r>
      <w:r w:rsidRPr="001C5676">
        <w:rPr>
          <w:u w:val="single"/>
        </w:rPr>
        <w:t>while Japan would like to alleviate military tension with Russia to the north so it can focus on China in the south, Moscow's constant strategic paranoia about U.S. involvement overseas is a major obstacle to doing so.</w:t>
      </w:r>
    </w:p>
    <w:p w14:paraId="6CF5A7D8" w14:textId="206F968B" w:rsidR="00A33D7E" w:rsidRDefault="00A33D7E" w:rsidP="00A33D7E">
      <w:pPr>
        <w:pStyle w:val="Heading4"/>
        <w:ind w:left="720" w:hanging="720"/>
      </w:pPr>
      <w:r>
        <w:t>Russia views the Aegis Missile Defense System as a threat which perpetuates the dispute over the Kuril</w:t>
      </w:r>
      <w:r w:rsidR="00474985">
        <w:t xml:space="preserve"> </w:t>
      </w:r>
      <w:r>
        <w:t>Island- an issue which prevents Russia and China from resolving the war in the Pacific.</w:t>
      </w:r>
    </w:p>
    <w:p w14:paraId="27350567" w14:textId="77777777" w:rsidR="00A33D7E" w:rsidRDefault="00A33D7E" w:rsidP="00A33D7E">
      <w:r w:rsidRPr="00B9504F">
        <w:rPr>
          <w:rFonts w:eastAsiaTheme="majorEastAsia" w:cstheme="majorBidi"/>
          <w:b/>
          <w:bCs/>
          <w:sz w:val="26"/>
          <w:szCs w:val="26"/>
        </w:rPr>
        <w:t>DW News</w:t>
      </w:r>
      <w:r w:rsidRPr="00B9504F">
        <w:t xml:space="preserve"> </w:t>
      </w:r>
      <w:r>
        <w:t>5/30/</w:t>
      </w:r>
      <w:r w:rsidRPr="00B9504F">
        <w:rPr>
          <w:rFonts w:eastAsiaTheme="majorEastAsia" w:cstheme="majorBidi"/>
          <w:b/>
          <w:bCs/>
          <w:sz w:val="26"/>
          <w:szCs w:val="26"/>
        </w:rPr>
        <w:t>19</w:t>
      </w:r>
      <w:r>
        <w:t xml:space="preserve">, </w:t>
      </w:r>
      <w:r w:rsidRPr="00B9504F">
        <w:t xml:space="preserve">(Japan and Russia accuse one another of dangerous military buildup, </w:t>
      </w:r>
      <w:r>
        <w:t>DW News</w:t>
      </w:r>
      <w:r w:rsidRPr="00B9504F">
        <w:t>,</w:t>
      </w:r>
      <w:r>
        <w:t xml:space="preserve"> </w:t>
      </w:r>
      <w:r w:rsidRPr="00B9504F">
        <w:t>https://www.dw.com/en/japan-and-russia-accuse-one-another-of-dangerous-military-buildup/a-48980407)</w:t>
      </w:r>
    </w:p>
    <w:p w14:paraId="381D04AE" w14:textId="77777777" w:rsidR="00A33D7E" w:rsidRDefault="00A33D7E" w:rsidP="00A33D7E">
      <w:r>
        <w:t>Japanese and Russian foreign and defense ministers meeting in Tokyo on Thursday accused each others' governments of unacceptable military buildups in the region.</w:t>
      </w:r>
    </w:p>
    <w:p w14:paraId="4C494CE5" w14:textId="77777777" w:rsidR="00A33D7E" w:rsidRPr="00BD6174" w:rsidRDefault="00A33D7E" w:rsidP="00A33D7E">
      <w:pPr>
        <w:rPr>
          <w:u w:val="single"/>
        </w:rPr>
      </w:pPr>
      <w:r w:rsidRPr="00BD6174">
        <w:rPr>
          <w:u w:val="single"/>
        </w:rPr>
        <w:t>The Japanese say Russia's expanded military presence in the disputed Kuril Islands is "unacceptable," whereas the Russians say Japan's planned installation of a US-made Aegis Ashore missile defense system poses a "potential threat."</w:t>
      </w:r>
    </w:p>
    <w:p w14:paraId="3317C42F" w14:textId="77777777" w:rsidR="00A33D7E" w:rsidRPr="00BD6174" w:rsidRDefault="00A33D7E" w:rsidP="00A33D7E">
      <w:pPr>
        <w:rPr>
          <w:u w:val="single"/>
        </w:rPr>
      </w:pPr>
      <w:r w:rsidRPr="00BD6174">
        <w:rPr>
          <w:u w:val="single"/>
        </w:rPr>
        <w:t>Japanese Foreign Minister Taro Kono told his counterpart Sergei Lavrov,</w:t>
      </w:r>
      <w:r>
        <w:t xml:space="preserve"> </w:t>
      </w:r>
      <w:r w:rsidRPr="00BD6174">
        <w:rPr>
          <w:u w:val="single"/>
        </w:rPr>
        <w:t>"Our country's legal position does not accept the missile drills, fighter aircraft deployment, and enhancement of the military presence in the Northern Territories."</w:t>
      </w:r>
    </w:p>
    <w:p w14:paraId="31CE147E" w14:textId="77777777" w:rsidR="00A33D7E" w:rsidRDefault="00A33D7E" w:rsidP="00A33D7E">
      <w:r>
        <w:t>Lavrov defended his country's actions, saying, "The Russian armed forces are active on their sovereign territory, and they have the right to do that based on international law."</w:t>
      </w:r>
    </w:p>
    <w:p w14:paraId="49F5024F" w14:textId="77777777" w:rsidR="00A33D7E" w:rsidRDefault="00A33D7E" w:rsidP="00A33D7E">
      <w:r>
        <w:t>Japan's US co-operation irks Russians</w:t>
      </w:r>
    </w:p>
    <w:p w14:paraId="5766770D" w14:textId="77777777" w:rsidR="00A33D7E" w:rsidRPr="00C00CE5" w:rsidRDefault="00A33D7E" w:rsidP="00A33D7E">
      <w:pPr>
        <w:rPr>
          <w:u w:val="single"/>
        </w:rPr>
      </w:pPr>
      <w:r w:rsidRPr="00C00CE5">
        <w:rPr>
          <w:u w:val="single"/>
        </w:rPr>
        <w:t>Lavrov objected to Japan's planned deployment of the Aegis missile defense system, as well as Japan's increased military cooperation with the US.</w:t>
      </w:r>
    </w:p>
    <w:p w14:paraId="10F20C36" w14:textId="77777777" w:rsidR="00A33D7E" w:rsidRPr="00C00CE5" w:rsidRDefault="00A33D7E" w:rsidP="00A33D7E">
      <w:r w:rsidRPr="00C00CE5">
        <w:t>The subject was addressed by Japanese Defense Minister Takeshi Iwaya, who told his Russian counterpart Sergei Shoigu that the system was "purely for defensive purposes and never for use to threaten Russia or other countries."</w:t>
      </w:r>
    </w:p>
    <w:p w14:paraId="30CB28F8" w14:textId="77777777" w:rsidR="00A33D7E" w:rsidRDefault="00A33D7E" w:rsidP="00A33D7E">
      <w:r>
        <w:t>Japan has been bolstering its missile defense systems as it sees itself under increasing threat from neighboring China and North Korea. In December, Prime Minister Shinzo Abe also approved plans to buy F-35 stealth fighter jets and cruise missiles as part of the nation's growing military collaboration with the US.</w:t>
      </w:r>
    </w:p>
    <w:p w14:paraId="7CEF7227" w14:textId="77777777" w:rsidR="00A33D7E" w:rsidRPr="00C00CE5" w:rsidRDefault="00A33D7E" w:rsidP="00A33D7E">
      <w:pPr>
        <w:rPr>
          <w:u w:val="single"/>
        </w:rPr>
      </w:pPr>
      <w:r w:rsidRPr="00C00CE5">
        <w:rPr>
          <w:u w:val="single"/>
        </w:rPr>
        <w:t>The disputed islands, referred to as the Kurils by Russia and the Northern Territories by the Japanese, were seized from imperial Japan by the Soviet Union at the close of the Second World War.</w:t>
      </w:r>
    </w:p>
    <w:p w14:paraId="08FB4DFD" w14:textId="77777777" w:rsidR="00A33D7E" w:rsidRPr="00C00CE5" w:rsidRDefault="00A33D7E" w:rsidP="00A33D7E">
      <w:pPr>
        <w:rPr>
          <w:u w:val="single"/>
        </w:rPr>
      </w:pPr>
      <w:r w:rsidRPr="00C00CE5">
        <w:rPr>
          <w:u w:val="single"/>
        </w:rPr>
        <w:t xml:space="preserve">Situated between the Sea of Okhotsk and the Pacific Ocean, just off the northern Japanese island of Hokkaido, the dispute over the islands has kept both countries from formally ending the war in the Pacific.       </w:t>
      </w:r>
    </w:p>
    <w:p w14:paraId="2BEB944A" w14:textId="77777777" w:rsidR="00A33D7E" w:rsidRPr="00C00CE5" w:rsidRDefault="00A33D7E" w:rsidP="00A33D7E">
      <w:pPr>
        <w:rPr>
          <w:u w:val="single"/>
        </w:rPr>
      </w:pPr>
      <w:r w:rsidRPr="00C00CE5">
        <w:rPr>
          <w:u w:val="single"/>
        </w:rPr>
        <w:t>Prime Minister Abe has been keen to regain the islands in hopes of developing oil, gas, and other natural resources.</w:t>
      </w:r>
    </w:p>
    <w:p w14:paraId="07A4A943" w14:textId="77777777" w:rsidR="00A33D7E" w:rsidRDefault="00A33D7E" w:rsidP="00A33D7E">
      <w:r>
        <w:t>Last November, Japanese Prime Minister Abe and Russian President Vladimir Putin agreed to speed up negotiations — based on a 1956 Soviet proposal — to return the islands to Japan, yet progress has been slow.</w:t>
      </w:r>
    </w:p>
    <w:p w14:paraId="52FE22AA" w14:textId="77777777" w:rsidR="00A33D7E" w:rsidRDefault="00A33D7E" w:rsidP="00A33D7E">
      <w:r>
        <w:t>Thursday's meeting was convened in a "two plus two" format of two ministers from each country to work out details regarding the islands before Abe and Putin meet at the upcoming G20 summit in Osaka, Japan, in late June.</w:t>
      </w:r>
    </w:p>
    <w:p w14:paraId="7A84BDDA" w14:textId="445B9E87" w:rsidR="00A33D7E" w:rsidRDefault="00A33D7E" w:rsidP="00A33D7E">
      <w:pPr>
        <w:pStyle w:val="Heading3"/>
      </w:pPr>
      <w:r>
        <w:t xml:space="preserve">AT: </w:t>
      </w:r>
      <w:r w:rsidR="00770290">
        <w:t xml:space="preserve">Poland </w:t>
      </w:r>
      <w:r w:rsidR="00E22733">
        <w:t>Thumper</w:t>
      </w:r>
    </w:p>
    <w:p w14:paraId="51745C30" w14:textId="77777777" w:rsidR="00A33D7E" w:rsidRDefault="00A33D7E" w:rsidP="00A33D7E">
      <w:pPr>
        <w:pStyle w:val="Heading4"/>
      </w:pPr>
      <w:r>
        <w:t>Missile Defense in Poland is super uncertain</w:t>
      </w:r>
    </w:p>
    <w:p w14:paraId="78019159" w14:textId="77777777" w:rsidR="00A33D7E" w:rsidRPr="00927353" w:rsidRDefault="00A33D7E" w:rsidP="00A33D7E">
      <w:pPr>
        <w:rPr>
          <w:sz w:val="20"/>
          <w:szCs w:val="20"/>
        </w:rPr>
      </w:pPr>
      <w:r w:rsidRPr="00927353">
        <w:rPr>
          <w:b/>
          <w:bCs/>
          <w:sz w:val="26"/>
          <w:szCs w:val="26"/>
          <w:shd w:val="clear" w:color="auto" w:fill="FFFFFF"/>
        </w:rPr>
        <w:t>McLeary, 18</w:t>
      </w:r>
      <w:r>
        <w:rPr>
          <w:shd w:val="clear" w:color="auto" w:fill="FFFFFF"/>
        </w:rPr>
        <w:t xml:space="preserve"> </w:t>
      </w:r>
      <w:r w:rsidRPr="00927353">
        <w:rPr>
          <w:sz w:val="20"/>
          <w:szCs w:val="20"/>
        </w:rPr>
        <w:t xml:space="preserve">– (Paul McLeary has covered national security, foreign policy and defense issues for Foreign Policy, The Atlantic, Defense News, The New Republic and elsewhere. In addition to his work reporting from the Pentagon and Capitol Hill, he has embedded for multiple stints with U.S. forces during combat operations in Iraq, Afghanistan and Syria. </w:t>
      </w:r>
      <w:hyperlink r:id="rId150" w:tooltip="Permanent link to Crucial Polish Missile Defense Site Delayed Two Years: MDA" w:history="1">
        <w:r w:rsidRPr="00927353">
          <w:rPr>
            <w:rStyle w:val="Hyperlink"/>
            <w:sz w:val="20"/>
            <w:szCs w:val="20"/>
          </w:rPr>
          <w:t>Crucial Polish Missile Defense Site Delayed Two Years: MDA</w:t>
        </w:r>
      </w:hyperlink>
      <w:r w:rsidRPr="00927353">
        <w:rPr>
          <w:sz w:val="20"/>
          <w:szCs w:val="20"/>
        </w:rPr>
        <w:t xml:space="preserve"> </w:t>
      </w:r>
      <w:hyperlink r:id="rId151" w:history="1">
        <w:r w:rsidRPr="00927353">
          <w:rPr>
            <w:rStyle w:val="Hyperlink"/>
            <w:sz w:val="20"/>
            <w:szCs w:val="20"/>
          </w:rPr>
          <w:t>https://breakingdefense.com/2018/03/crucial-polish-missile-defense-site-delayed-two-years-mda/</w:t>
        </w:r>
      </w:hyperlink>
      <w:r w:rsidRPr="00927353">
        <w:rPr>
          <w:sz w:val="20"/>
          <w:szCs w:val="20"/>
        </w:rPr>
        <w:t>) NL</w:t>
      </w:r>
    </w:p>
    <w:p w14:paraId="6F320375" w14:textId="77777777" w:rsidR="00A33D7E" w:rsidRDefault="00A33D7E" w:rsidP="00A33D7E">
      <w:r w:rsidRPr="00AF2561">
        <w:rPr>
          <w:u w:val="single"/>
        </w:rPr>
        <w:t>A</w:t>
      </w:r>
      <w:r w:rsidRPr="00AF2561">
        <w:rPr>
          <w:sz w:val="14"/>
        </w:rPr>
        <w:t xml:space="preserve"> critical, </w:t>
      </w:r>
      <w:r w:rsidRPr="00AF2561">
        <w:rPr>
          <w:u w:val="single"/>
        </w:rPr>
        <w:t>U.S.-made missile defense system slated to come online in Poland later this year is being delayed</w:t>
      </w:r>
      <w:r w:rsidRPr="00AF2561">
        <w:rPr>
          <w:sz w:val="14"/>
        </w:rPr>
        <w:t xml:space="preserve">, the </w:t>
      </w:r>
      <w:hyperlink r:id="rId152" w:history="1">
        <w:r w:rsidRPr="00AF2561">
          <w:rPr>
            <w:rStyle w:val="Hyperlink"/>
            <w:sz w:val="14"/>
          </w:rPr>
          <w:t>head</w:t>
        </w:r>
      </w:hyperlink>
      <w:r w:rsidRPr="00AF2561">
        <w:rPr>
          <w:sz w:val="14"/>
        </w:rPr>
        <w:t xml:space="preserve"> of the Missile Defense Agency said on Thursday, </w:t>
      </w:r>
      <w:r w:rsidRPr="00AF2561">
        <w:rPr>
          <w:u w:val="single"/>
        </w:rPr>
        <w:t>and likely won’t be ready until at least 2020.</w:t>
      </w:r>
      <w:r>
        <w:rPr>
          <w:u w:val="single"/>
        </w:rPr>
        <w:t xml:space="preserve"> </w:t>
      </w:r>
      <w:r w:rsidRPr="00AF2561">
        <w:rPr>
          <w:u w:val="single"/>
        </w:rPr>
        <w:t>The Aegis Ashore radar and missile defense complex is seeing “an unsatisfactory rate of construction progress,”</w:t>
      </w:r>
      <w:r>
        <w:rPr>
          <w:u w:val="single"/>
        </w:rPr>
        <w:t xml:space="preserve"> </w:t>
      </w:r>
      <w:hyperlink r:id="rId153" w:history="1">
        <w:r w:rsidRPr="00AF2561">
          <w:rPr>
            <w:rStyle w:val="Hyperlink"/>
            <w:u w:val="single"/>
          </w:rPr>
          <w:t>Lt. Gen. Samuel Greaves</w:t>
        </w:r>
      </w:hyperlink>
      <w:r w:rsidRPr="00AF2561">
        <w:rPr>
          <w:u w:val="single"/>
        </w:rPr>
        <w:t>, head of the Missile Defense Agency</w:t>
      </w:r>
      <w:r w:rsidRPr="00AF2561">
        <w:rPr>
          <w:sz w:val="14"/>
        </w:rPr>
        <w:t xml:space="preserve">, told a Senate Armed Services Committee panel. </w:t>
      </w:r>
      <w:r w:rsidRPr="00AF2561">
        <w:rPr>
          <w:u w:val="single"/>
        </w:rPr>
        <w:t>He did not offer more details</w:t>
      </w:r>
      <w:r w:rsidRPr="00AF2561">
        <w:rPr>
          <w:sz w:val="14"/>
        </w:rPr>
        <w:t>. The Pentagon didn’t respond to a request for more information about the delay by press time.</w:t>
      </w:r>
      <w:r>
        <w:t xml:space="preserve"> </w:t>
      </w:r>
    </w:p>
    <w:p w14:paraId="129A98C4" w14:textId="29A3F528" w:rsidR="000C6712" w:rsidRDefault="00E07CDF" w:rsidP="000C6712">
      <w:pPr>
        <w:pStyle w:val="Heading3"/>
      </w:pPr>
      <w:r>
        <w:t xml:space="preserve">AT: </w:t>
      </w:r>
      <w:r w:rsidR="00770290">
        <w:t xml:space="preserve">Romania </w:t>
      </w:r>
      <w:r w:rsidR="00E22733">
        <w:t>Thumper</w:t>
      </w:r>
    </w:p>
    <w:p w14:paraId="778B87A3" w14:textId="77777777" w:rsidR="000C6712" w:rsidRDefault="000C6712" w:rsidP="000C6712">
      <w:pPr>
        <w:pStyle w:val="Heading4"/>
      </w:pPr>
      <w:r>
        <w:t>Russia has nothing to fear from Romanian BMD because it sucks, and poses no threat</w:t>
      </w:r>
    </w:p>
    <w:p w14:paraId="3EDF82E8" w14:textId="5B3AB50A" w:rsidR="000C6712" w:rsidRDefault="000C6712" w:rsidP="000C6712">
      <w:r>
        <w:t xml:space="preserve">George </w:t>
      </w:r>
      <w:r w:rsidRPr="00C8303D">
        <w:rPr>
          <w:rStyle w:val="Style13ptBold"/>
        </w:rPr>
        <w:t>Friedman</w:t>
      </w:r>
      <w:r w:rsidRPr="00C8303D">
        <w:t>, 5-9-20</w:t>
      </w:r>
      <w:r w:rsidRPr="00C8303D">
        <w:rPr>
          <w:rStyle w:val="Heading4Char"/>
        </w:rPr>
        <w:t>16</w:t>
      </w:r>
      <w:r w:rsidRPr="00C8303D">
        <w:t>,</w:t>
      </w:r>
      <w:r>
        <w:t xml:space="preserve"> -- </w:t>
      </w:r>
      <w:r w:rsidRPr="00C8303D">
        <w:t>George Friedman is a Hungarian-born U.S. geopolitical forecaster, and strategist on international affairs. He is the founder and chairman of Geopolitical Futures, an online publication that analyzes and forecasts the course of global events.</w:t>
      </w:r>
      <w:r>
        <w:t xml:space="preserve"> </w:t>
      </w:r>
      <w:r w:rsidRPr="00C8303D">
        <w:t>"Ballistic</w:t>
      </w:r>
      <w:r>
        <w:t xml:space="preserve"> missile defence and reality," E</w:t>
      </w:r>
      <w:r w:rsidRPr="00C8303D">
        <w:t xml:space="preserve">uractiv, </w:t>
      </w:r>
      <w:hyperlink r:id="rId154" w:history="1">
        <w:r w:rsidRPr="00D12DED">
          <w:rPr>
            <w:rStyle w:val="Hyperlink"/>
          </w:rPr>
          <w:t>https://www.euractiv.com/section/global-europe/opinion/ballistic-missile-defence-and-reality/</w:t>
        </w:r>
      </w:hyperlink>
      <w:r w:rsidR="00A62E12">
        <w:t>NC</w:t>
      </w:r>
    </w:p>
    <w:p w14:paraId="4D3EA6A3" w14:textId="6C8AE072" w:rsidR="000C6712" w:rsidRPr="000C6712" w:rsidRDefault="000C6712" w:rsidP="000C6712">
      <w:pPr>
        <w:rPr>
          <w:sz w:val="16"/>
        </w:rPr>
      </w:pPr>
      <w:r w:rsidRPr="00C8303D">
        <w:rPr>
          <w:rStyle w:val="StyleUnderline"/>
          <w:highlight w:val="cyan"/>
        </w:rPr>
        <w:t>A</w:t>
      </w:r>
      <w:r w:rsidRPr="00C8303D">
        <w:rPr>
          <w:rStyle w:val="StyleUnderline"/>
        </w:rPr>
        <w:t xml:space="preserve"> </w:t>
      </w:r>
      <w:r w:rsidRPr="00C8303D">
        <w:rPr>
          <w:rStyle w:val="StyleUnderline"/>
          <w:highlight w:val="cyan"/>
        </w:rPr>
        <w:t>US</w:t>
      </w:r>
      <w:r w:rsidRPr="00C8303D">
        <w:rPr>
          <w:sz w:val="16"/>
        </w:rPr>
        <w:t xml:space="preserve"> ballistic missile defence </w:t>
      </w:r>
      <w:r w:rsidRPr="00C8303D">
        <w:rPr>
          <w:rStyle w:val="StyleUnderline"/>
        </w:rPr>
        <w:t>(</w:t>
      </w:r>
      <w:r w:rsidRPr="000F338D">
        <w:rPr>
          <w:rStyle w:val="StyleUnderline"/>
          <w:highlight w:val="cyan"/>
        </w:rPr>
        <w:t>BMD</w:t>
      </w:r>
      <w:r w:rsidRPr="00C8303D">
        <w:rPr>
          <w:rStyle w:val="StyleUnderline"/>
        </w:rPr>
        <w:t xml:space="preserve">) </w:t>
      </w:r>
      <w:r w:rsidRPr="000F338D">
        <w:rPr>
          <w:rStyle w:val="StyleUnderline"/>
          <w:highlight w:val="cyan"/>
        </w:rPr>
        <w:t>system</w:t>
      </w:r>
      <w:r w:rsidRPr="00C8303D">
        <w:rPr>
          <w:rStyle w:val="StyleUnderline"/>
        </w:rPr>
        <w:t xml:space="preserve"> site </w:t>
      </w:r>
      <w:r w:rsidRPr="000F338D">
        <w:rPr>
          <w:rStyle w:val="StyleUnderline"/>
          <w:highlight w:val="cyan"/>
        </w:rPr>
        <w:t>in Romania became operational</w:t>
      </w:r>
      <w:r w:rsidRPr="00C8303D">
        <w:rPr>
          <w:sz w:val="16"/>
        </w:rPr>
        <w:t xml:space="preserve"> on 5 May. </w:t>
      </w:r>
      <w:r w:rsidRPr="000F338D">
        <w:rPr>
          <w:rStyle w:val="Emphasis"/>
          <w:highlight w:val="cyan"/>
        </w:rPr>
        <w:t>The system is intended to defend against attacks by one or a few missiles.</w:t>
      </w:r>
      <w:r w:rsidRPr="00C8303D">
        <w:rPr>
          <w:sz w:val="16"/>
        </w:rPr>
        <w:t xml:space="preserve"> T</w:t>
      </w:r>
      <w:r w:rsidRPr="00C8303D">
        <w:rPr>
          <w:rStyle w:val="StyleUnderline"/>
        </w:rPr>
        <w:t>he system has been under consideration and construction for several years</w:t>
      </w:r>
      <w:r w:rsidRPr="00C8303D">
        <w:rPr>
          <w:sz w:val="16"/>
        </w:rPr>
        <w:t xml:space="preserve"> – it came online in December, but had to be integrated into NATO’s larger BMD framework before it could become operational. </w:t>
      </w:r>
      <w:r w:rsidRPr="000F338D">
        <w:rPr>
          <w:rStyle w:val="Emphasis"/>
          <w:highlight w:val="cyan"/>
        </w:rPr>
        <w:t>Missile defence in Europe has become as much a political symbol as a weapon.</w:t>
      </w:r>
      <w:r w:rsidRPr="00C8303D">
        <w:rPr>
          <w:sz w:val="16"/>
        </w:rPr>
        <w:t xml:space="preserve"> I would argue that if political symbols matter, then it has served a purpose, because </w:t>
      </w:r>
      <w:r w:rsidRPr="000F338D">
        <w:rPr>
          <w:rStyle w:val="Emphasis"/>
          <w:highlight w:val="cyan"/>
        </w:rPr>
        <w:t>it is hard to envision the military purpose of the system</w:t>
      </w:r>
      <w:r w:rsidRPr="00C8303D">
        <w:rPr>
          <w:sz w:val="16"/>
        </w:rPr>
        <w:t>.</w:t>
      </w:r>
      <w:r>
        <w:rPr>
          <w:sz w:val="16"/>
        </w:rPr>
        <w:t xml:space="preserve"> </w:t>
      </w:r>
      <w:r w:rsidRPr="000F338D">
        <w:rPr>
          <w:rStyle w:val="Emphasis"/>
          <w:highlight w:val="cyan"/>
        </w:rPr>
        <w:t>The system</w:t>
      </w:r>
      <w:r w:rsidRPr="00C8303D">
        <w:rPr>
          <w:sz w:val="16"/>
        </w:rPr>
        <w:t xml:space="preserve"> is designed to block one or a few (the precise number is likely unknown) missiles targeted toward a large area. This </w:t>
      </w:r>
      <w:r w:rsidRPr="000F338D">
        <w:rPr>
          <w:rStyle w:val="Emphasis"/>
          <w:highlight w:val="cyan"/>
        </w:rPr>
        <w:t>would be ineffective against Russia</w:t>
      </w:r>
      <w:r w:rsidRPr="00C8303D">
        <w:rPr>
          <w:rStyle w:val="StyleUnderline"/>
        </w:rPr>
        <w:t xml:space="preserve">, should it wish to launch a nuclear strike against Europe, </w:t>
      </w:r>
      <w:r w:rsidRPr="000F338D">
        <w:rPr>
          <w:rStyle w:val="StyleUnderline"/>
          <w:highlight w:val="cyan"/>
        </w:rPr>
        <w:t>because the system would be</w:t>
      </w:r>
      <w:r w:rsidRPr="000F338D">
        <w:rPr>
          <w:rStyle w:val="StyleUnderline"/>
        </w:rPr>
        <w:t xml:space="preserve"> easily </w:t>
      </w:r>
      <w:r w:rsidRPr="000F338D">
        <w:rPr>
          <w:rStyle w:val="StyleUnderline"/>
          <w:highlight w:val="cyan"/>
        </w:rPr>
        <w:t xml:space="preserve">saturated by a </w:t>
      </w:r>
      <w:r w:rsidRPr="000F338D">
        <w:rPr>
          <w:rStyle w:val="StyleUnderline"/>
        </w:rPr>
        <w:t xml:space="preserve">relatively </w:t>
      </w:r>
      <w:r w:rsidRPr="000F338D">
        <w:rPr>
          <w:rStyle w:val="StyleUnderline"/>
          <w:highlight w:val="cyan"/>
        </w:rPr>
        <w:t>small number of missiles</w:t>
      </w:r>
      <w:r w:rsidRPr="00C8303D">
        <w:rPr>
          <w:rStyle w:val="StyleUnderline"/>
        </w:rPr>
        <w:t xml:space="preserve"> </w:t>
      </w:r>
      <w:r w:rsidRPr="000F338D">
        <w:rPr>
          <w:rStyle w:val="StyleUnderline"/>
          <w:highlight w:val="cyan"/>
        </w:rPr>
        <w:t>and would be</w:t>
      </w:r>
      <w:r w:rsidRPr="000F338D">
        <w:rPr>
          <w:sz w:val="16"/>
          <w:highlight w:val="cyan"/>
        </w:rPr>
        <w:t xml:space="preserve"> </w:t>
      </w:r>
      <w:r w:rsidRPr="000F338D">
        <w:rPr>
          <w:rStyle w:val="Emphasis"/>
        </w:rPr>
        <w:t>completely</w:t>
      </w:r>
      <w:r w:rsidRPr="000F338D">
        <w:rPr>
          <w:rStyle w:val="Emphasis"/>
          <w:highlight w:val="cyan"/>
        </w:rPr>
        <w:t xml:space="preserve"> irrelevant if the Russians launched a massive strike</w:t>
      </w:r>
      <w:r w:rsidRPr="00C8303D">
        <w:rPr>
          <w:rStyle w:val="Emphasis"/>
        </w:rPr>
        <w:t xml:space="preserve">, </w:t>
      </w:r>
      <w:r w:rsidRPr="000F338D">
        <w:rPr>
          <w:rStyle w:val="Emphasis"/>
          <w:highlight w:val="cyan"/>
        </w:rPr>
        <w:t>which is</w:t>
      </w:r>
      <w:r w:rsidRPr="00C8303D">
        <w:rPr>
          <w:rStyle w:val="Emphasis"/>
        </w:rPr>
        <w:t xml:space="preserve"> certainly </w:t>
      </w:r>
      <w:r w:rsidRPr="000F338D">
        <w:rPr>
          <w:rStyle w:val="Emphasis"/>
          <w:highlight w:val="cyan"/>
        </w:rPr>
        <w:t>something they could do</w:t>
      </w:r>
      <w:r w:rsidRPr="00C8303D">
        <w:rPr>
          <w:rStyle w:val="Emphasis"/>
        </w:rPr>
        <w:t>.</w:t>
      </w:r>
      <w:r w:rsidRPr="00C8303D">
        <w:rPr>
          <w:sz w:val="16"/>
        </w:rPr>
        <w:t xml:space="preserve"> If some other nuclear power decided to launch an attack, it would likely have fewer missiles to launch, so the system could be effective.</w:t>
      </w:r>
      <w:r>
        <w:rPr>
          <w:sz w:val="16"/>
        </w:rPr>
        <w:t xml:space="preserve"> </w:t>
      </w:r>
      <w:r w:rsidRPr="00C8303D">
        <w:rPr>
          <w:rStyle w:val="Emphasis"/>
        </w:rPr>
        <w:t xml:space="preserve">The problem with this is that </w:t>
      </w:r>
      <w:r w:rsidRPr="000F338D">
        <w:rPr>
          <w:rStyle w:val="Emphasis"/>
          <w:highlight w:val="cyan"/>
        </w:rPr>
        <w:t>it is unclear why a country with</w:t>
      </w:r>
      <w:r w:rsidRPr="00C8303D">
        <w:rPr>
          <w:rStyle w:val="Emphasis"/>
        </w:rPr>
        <w:t xml:space="preserve"> relatively </w:t>
      </w:r>
      <w:r w:rsidRPr="000F338D">
        <w:rPr>
          <w:rStyle w:val="Emphasis"/>
          <w:highlight w:val="cyan"/>
        </w:rPr>
        <w:t>few missiles would launch a strike</w:t>
      </w:r>
      <w:r w:rsidRPr="00C8303D">
        <w:rPr>
          <w:rStyle w:val="Emphasis"/>
        </w:rPr>
        <w:t xml:space="preserve"> at all</w:t>
      </w:r>
      <w:r w:rsidRPr="00C8303D">
        <w:rPr>
          <w:sz w:val="16"/>
        </w:rPr>
        <w:t>, and totally unclear why their target would be Europe. Nuclear weapons were developed by the United States in World War II as a substitute for massed bombing attacks. World War II bombers were so inaccurate that the destruction of a single factory required thousands of bombs. Inevitably, since most factories needed workers and were in cities, the destruction of a few factories required the destruction of a city.</w:t>
      </w:r>
    </w:p>
    <w:p w14:paraId="03F57F92" w14:textId="0D5B5CEC" w:rsidR="00A33D7E" w:rsidRDefault="00A33D7E" w:rsidP="00A33D7E">
      <w:pPr>
        <w:pStyle w:val="Heading3"/>
      </w:pPr>
      <w:r>
        <w:t>Kuril Islands</w:t>
      </w:r>
      <w:r w:rsidR="00514AE9">
        <w:t xml:space="preserve"> Japan-Russia Scenrio</w:t>
      </w:r>
    </w:p>
    <w:p w14:paraId="7C2BAC0C" w14:textId="77777777" w:rsidR="00A33D7E" w:rsidRDefault="00A33D7E" w:rsidP="00A33D7E">
      <w:pPr>
        <w:pStyle w:val="Heading4"/>
      </w:pPr>
      <w:r>
        <w:t xml:space="preserve">Escalation is likely – it goes nuclear. </w:t>
      </w:r>
    </w:p>
    <w:p w14:paraId="3274486A" w14:textId="77777777" w:rsidR="00A33D7E" w:rsidRPr="00667CB0" w:rsidRDefault="00A33D7E" w:rsidP="00A33D7E">
      <w:r w:rsidRPr="00667CB0">
        <w:t>YOSHIDA Date (REIJI YOSHIDA, quals, As foreign ministers lay groundwork for Tokyo-Moscow territorial talks, what are the issues and obstacles?, The Japan Times, https://www.japantimes.co.jp/news/2019/01/14/national/politics-diplomacy/foreign-ministers-lay-groundwork-tokyo-moscow-territorial-talks-issues-obstacles/#.XStXc-hKhPY')</w:t>
      </w:r>
    </w:p>
    <w:p w14:paraId="320ACE52" w14:textId="77777777" w:rsidR="00A33D7E" w:rsidRDefault="00A33D7E" w:rsidP="00A33D7E">
      <w:r w:rsidRPr="000753ED">
        <w:rPr>
          <w:rStyle w:val="StyleUnderline"/>
        </w:rPr>
        <w:t>Russian strategic nuclear submarines, which carry ballistic missiles capable of hitting the United States mainland, are believed to be regularly deployed in the Sea of Okhotsk</w:t>
      </w:r>
      <w:r>
        <w:t>, adjacent to Etorofu and Kunashiri.</w:t>
      </w:r>
    </w:p>
    <w:p w14:paraId="6399E206" w14:textId="77777777" w:rsidR="00A33D7E" w:rsidRPr="000753ED" w:rsidRDefault="00A33D7E" w:rsidP="00A33D7E">
      <w:pPr>
        <w:rPr>
          <w:u w:val="single"/>
        </w:rPr>
      </w:pPr>
      <w:r>
        <w:t xml:space="preserve">For Russia, </w:t>
      </w:r>
      <w:r w:rsidRPr="000753ED">
        <w:rPr>
          <w:rStyle w:val="StyleUnderline"/>
        </w:rPr>
        <w:t>stationing a nuclear force in the area provides critical nuclear deterrence power against the United States because strategic nuclear submarines based there would be capable of staging a catastrophic counterattack in case of a nuclear war.</w:t>
      </w:r>
    </w:p>
    <w:p w14:paraId="2180EFE6" w14:textId="77777777" w:rsidR="00A33D7E" w:rsidRDefault="00A33D7E" w:rsidP="00A33D7E">
      <w:r>
        <w:t>Meanwhile, the channels between the four disputed islands, in particular Etorofu and Kunashiri, are considered key routes for the Russian submarines to travel between the Sea of Okhotsk and the Pacific Ocean, military analysts point out.</w:t>
      </w:r>
    </w:p>
    <w:p w14:paraId="6A801DB9" w14:textId="77777777" w:rsidR="00A33D7E" w:rsidRDefault="00A33D7E" w:rsidP="00A33D7E">
      <w:r>
        <w:t>During his annual news conference in Moscow on Dec. 20, Putin also expressed concerns that the U.S. may deploy military units on some of the disputed islands if Moscow ever hands them back to Japan.</w:t>
      </w:r>
    </w:p>
    <w:p w14:paraId="500133DF" w14:textId="77777777" w:rsidR="00A33D7E" w:rsidRDefault="00A33D7E" w:rsidP="00A33D7E">
      <w:r>
        <w:t>“We do not know what will happen after the peace treaty is concluded, but without an answer to this question it will be very difficult to make any crucial decisions,” he said.</w:t>
      </w:r>
    </w:p>
    <w:p w14:paraId="592FE0E8" w14:textId="77777777" w:rsidR="00A33D7E" w:rsidRPr="000753ED" w:rsidRDefault="00A33D7E" w:rsidP="00A33D7E">
      <w:pPr>
        <w:rPr>
          <w:rStyle w:val="StyleUnderline"/>
        </w:rPr>
      </w:pPr>
      <w:r w:rsidRPr="000753ED">
        <w:rPr>
          <w:rStyle w:val="StyleUnderline"/>
        </w:rPr>
        <w:t xml:space="preserve">Putin </w:t>
      </w:r>
      <w:r>
        <w:t>also h</w:t>
      </w:r>
      <w:r w:rsidRPr="000753ED">
        <w:rPr>
          <w:rStyle w:val="StyleUnderline"/>
        </w:rPr>
        <w:t>as expressed concerns over the U.S.-made Aegis Ashore anti-missile defense units that Japan plans to deploy in Akita and Yamaguchi prefectures to defend against any North Korean ballistic missiles.</w:t>
      </w:r>
    </w:p>
    <w:p w14:paraId="1CD3F787" w14:textId="77777777" w:rsidR="00A33D7E" w:rsidRDefault="00A33D7E" w:rsidP="00A33D7E">
      <w:r w:rsidRPr="000753ED">
        <w:rPr>
          <w:rStyle w:val="StyleUnderline"/>
        </w:rPr>
        <w:t>“We do not consider this to be defensive weapons; this is part of the U.S. strategic nuclear potential placed outside. And these systems, they are synchronized with the missile strike systems,”</w:t>
      </w:r>
      <w:r>
        <w:t xml:space="preserve"> he said.</w:t>
      </w:r>
    </w:p>
    <w:p w14:paraId="0ACBC851" w14:textId="77777777" w:rsidR="00A33D7E" w:rsidRDefault="00A33D7E" w:rsidP="00A33D7E">
      <w:r>
        <w:t>Currently thousands of Russian residents live on the disputed territory, and Russia’s central government recently beefed up the military presence there. Isn’t it politically difficult for Moscow to hand over any of the islands?</w:t>
      </w:r>
    </w:p>
    <w:p w14:paraId="46D08FD6" w14:textId="77777777" w:rsidR="00A33D7E" w:rsidRDefault="00A33D7E" w:rsidP="00A33D7E">
      <w:r>
        <w:t>That’s another headache for Japanese diplomats engaging in territorial talks.</w:t>
      </w:r>
    </w:p>
    <w:p w14:paraId="4A2AD85D" w14:textId="77777777" w:rsidR="00A33D7E" w:rsidRDefault="00A33D7E" w:rsidP="00A33D7E">
      <w:r>
        <w:t>As of January 2017, about 5,500 people lived on Etorofu, 8,200 on Kunashiri and nearly 3,000 on Shikotan.</w:t>
      </w:r>
    </w:p>
    <w:p w14:paraId="68BB3688" w14:textId="77777777" w:rsidR="00A33D7E" w:rsidRDefault="00A33D7E" w:rsidP="00A33D7E">
      <w:r>
        <w:t>On the Habomai islet groups, only national border security guards are stationed there, according to the Hokkaido Shimbun.</w:t>
      </w:r>
    </w:p>
    <w:p w14:paraId="7127FBEF" w14:textId="77777777" w:rsidR="00A33D7E" w:rsidRDefault="00A33D7E" w:rsidP="00A33D7E">
      <w:r>
        <w:t>Russia, meanwhile, invested ¥48 billion from 2007 through 2015 to build social infrastructure such as roads, ports and housing on the four disputed islands. From 2016 through 2025, another ¥120 billion is budgeted for the islands.</w:t>
      </w:r>
    </w:p>
    <w:p w14:paraId="25F8FBAF" w14:textId="77777777" w:rsidR="00A33D7E" w:rsidRDefault="00A33D7E" w:rsidP="00A33D7E">
      <w:pPr>
        <w:tabs>
          <w:tab w:val="left" w:pos="6940"/>
        </w:tabs>
      </w:pPr>
      <w:r>
        <w:t>In 2016, Russia deployed anti-ship missile units on Etorofu and Kunashiri.</w:t>
      </w:r>
      <w:r>
        <w:tab/>
      </w:r>
    </w:p>
    <w:p w14:paraId="5BDC25CA" w14:textId="77777777" w:rsidR="00A33D7E" w:rsidRPr="00F61E14" w:rsidRDefault="00A33D7E" w:rsidP="00A33D7E">
      <w:r w:rsidRPr="00667CB0">
        <w:rPr>
          <w:u w:val="single"/>
        </w:rPr>
        <w:t>According to Kyodo News, by 2020 the Russian military plans to station more ground-to-ship missile units so that they can cover all of the Kuril Islands</w:t>
      </w:r>
      <w:r>
        <w:t xml:space="preserve"> and the disputed islands off Hokkaido.</w:t>
      </w:r>
    </w:p>
    <w:p w14:paraId="27A29F95" w14:textId="77777777" w:rsidR="00A33D7E" w:rsidRDefault="00A33D7E" w:rsidP="00A33D7E">
      <w:pPr>
        <w:pStyle w:val="Heading4"/>
      </w:pPr>
      <w:r>
        <w:t>japan’s aegis ashore system escalates tensions with russia over disputed islands</w:t>
      </w:r>
    </w:p>
    <w:p w14:paraId="24D0F1DE" w14:textId="77777777" w:rsidR="00A33D7E" w:rsidRPr="0049359A" w:rsidRDefault="00A33D7E" w:rsidP="00A33D7E">
      <w:r w:rsidRPr="00D53CA3">
        <w:rPr>
          <w:b/>
          <w:bCs/>
        </w:rPr>
        <w:t>Yamauchi 5-30</w:t>
      </w:r>
      <w:r>
        <w:t>-19 (Mari Yamaguchi, Associated Press journalist covering nuclear politics, defense and human rights on AP News, “</w:t>
      </w:r>
      <w:r w:rsidRPr="00D53CA3">
        <w:t>Japan, Russia accuse each other of military buildups</w:t>
      </w:r>
      <w:r>
        <w:t xml:space="preserve">”, AP News, </w:t>
      </w:r>
      <w:hyperlink r:id="rId155" w:history="1">
        <w:r w:rsidRPr="00E3040B">
          <w:rPr>
            <w:rStyle w:val="Hyperlink"/>
          </w:rPr>
          <w:t>https://www.apnews.com/f91768ae444c443abc1cbbae55e71592</w:t>
        </w:r>
      </w:hyperlink>
      <w:r>
        <w:t>)</w:t>
      </w:r>
    </w:p>
    <w:p w14:paraId="7EDBAA36" w14:textId="77777777" w:rsidR="00A33D7E" w:rsidRDefault="00A33D7E" w:rsidP="00A33D7E">
      <w:pPr>
        <w:tabs>
          <w:tab w:val="left" w:pos="2039"/>
        </w:tabs>
      </w:pPr>
      <w:r>
        <w:t xml:space="preserve">TOKYO (AP) — </w:t>
      </w:r>
      <w:r w:rsidRPr="00D53CA3">
        <w:rPr>
          <w:u w:val="single"/>
        </w:rPr>
        <w:t>Russia and Japan accused each other of military buildups as their foreign and defense ministers met in Tokyo on Thursday for talks that failed to make progress on decades-long island disputes.</w:t>
      </w:r>
    </w:p>
    <w:p w14:paraId="4C1DCE48" w14:textId="77777777" w:rsidR="00A33D7E" w:rsidRPr="00D53CA3" w:rsidRDefault="00A33D7E" w:rsidP="00A33D7E">
      <w:pPr>
        <w:tabs>
          <w:tab w:val="left" w:pos="2039"/>
        </w:tabs>
        <w:rPr>
          <w:u w:val="single"/>
        </w:rPr>
      </w:pPr>
      <w:r w:rsidRPr="00D53CA3">
        <w:rPr>
          <w:u w:val="single"/>
        </w:rPr>
        <w:t>Russian Foreign Minister Sergey Lavrov said at a joint news conference after the talks that Russia was concerned about Tokyo’s plan to build a pair of land-based Aegis Ashore missile defense systems, saying they pose a “potential threat to Russia.”</w:t>
      </w:r>
    </w:p>
    <w:p w14:paraId="2E7F72F4" w14:textId="77777777" w:rsidR="00A33D7E" w:rsidRDefault="00A33D7E" w:rsidP="00A33D7E">
      <w:pPr>
        <w:tabs>
          <w:tab w:val="left" w:pos="2039"/>
        </w:tabs>
      </w:pPr>
      <w:r w:rsidRPr="00D53CA3">
        <w:rPr>
          <w:u w:val="single"/>
        </w:rPr>
        <w:t>The Aegis Ashore systems, planned for deployment in Akita on Japan’s northern coast and in Yamaguchi in the southwest, are part of Japan’s rapidly expanding missile defense system to bolster its ability to counter potential threats from North Korea and China.</w:t>
      </w:r>
      <w:r>
        <w:t xml:space="preserve"> Under guidelines approved in December, Prime Minister Shinzo Abe’s government plans to increase purchases of expensive American military equipment including F-35 stealth fighter jets and cruise missiles as Japan continues to expand its military cooperation with the U.S.</w:t>
      </w:r>
    </w:p>
    <w:p w14:paraId="6A69C977" w14:textId="77777777" w:rsidR="00A33D7E" w:rsidRDefault="00A33D7E" w:rsidP="00A33D7E">
      <w:pPr>
        <w:tabs>
          <w:tab w:val="left" w:pos="2039"/>
        </w:tabs>
      </w:pPr>
      <w:r>
        <w:t>Japanese Foreign Minister Taro Kono accused Russia of a military buildup on Russian-controlled islands claimed by both countries.</w:t>
      </w:r>
    </w:p>
    <w:p w14:paraId="7762B75D" w14:textId="77777777" w:rsidR="00A33D7E" w:rsidRPr="0040080F" w:rsidRDefault="00A33D7E" w:rsidP="00A33D7E">
      <w:pPr>
        <w:tabs>
          <w:tab w:val="left" w:pos="2039"/>
        </w:tabs>
        <w:rPr>
          <w:u w:val="single"/>
        </w:rPr>
      </w:pPr>
      <w:r w:rsidRPr="0040080F">
        <w:rPr>
          <w:u w:val="single"/>
        </w:rPr>
        <w:t>The dispute over the islands, which Russia calls the southern Kurils and Japan the Northern Territories, has prevented the two countries from signing a peace treaty formally ending their World War II hostilities.</w:t>
      </w:r>
    </w:p>
    <w:p w14:paraId="21216286" w14:textId="77777777" w:rsidR="00A33D7E" w:rsidRDefault="00A33D7E" w:rsidP="00A33D7E">
      <w:pPr>
        <w:tabs>
          <w:tab w:val="left" w:pos="2039"/>
        </w:tabs>
      </w:pPr>
      <w:r>
        <w:t>“Our country’s legal position does not accept the missile drills, fighter aircraft deployment, and enhancement of the military presence in the Northern Territories,” Kono said.</w:t>
      </w:r>
    </w:p>
    <w:p w14:paraId="18CD6C59" w14:textId="77777777" w:rsidR="00A33D7E" w:rsidRDefault="00A33D7E" w:rsidP="00A33D7E">
      <w:pPr>
        <w:tabs>
          <w:tab w:val="left" w:pos="2039"/>
        </w:tabs>
      </w:pPr>
      <w:r>
        <w:t>Japanese Defense Minister Takeshi Iwaya told his counterpart, Sergei Shoigu, and Lavrov that the Aegis Ashore interceptors are “purely for defensive purposes and never for use to threaten Russia or other countries.”</w:t>
      </w:r>
    </w:p>
    <w:p w14:paraId="1BC2589E" w14:textId="77777777" w:rsidR="00A33D7E" w:rsidRDefault="00A33D7E" w:rsidP="00A33D7E">
      <w:pPr>
        <w:tabs>
          <w:tab w:val="left" w:pos="2039"/>
        </w:tabs>
      </w:pPr>
      <w:r>
        <w:t>Lavrov brushed off Kono’s criticism, saying his country is only operating in its own territory. “Under international law, the territory is under Russia’s sovereignty and those are Russian military activities in Russian-held territory,” he said.</w:t>
      </w:r>
    </w:p>
    <w:p w14:paraId="09CE676A" w14:textId="77777777" w:rsidR="00A33D7E" w:rsidRPr="0040080F" w:rsidRDefault="00A33D7E" w:rsidP="00A33D7E">
      <w:pPr>
        <w:tabs>
          <w:tab w:val="left" w:pos="2039"/>
        </w:tabs>
        <w:rPr>
          <w:u w:val="single"/>
        </w:rPr>
      </w:pPr>
      <w:r w:rsidRPr="0040080F">
        <w:rPr>
          <w:u w:val="single"/>
        </w:rPr>
        <w:t>Regaining the disputed islands, which are north of Japan’s northern main island of Hokkaido, has been a priority for Abe and his conservative base. Abe is eager to make progress on the dispute with Russia and find opportunities to cooperate in developing oil and gas and other natural resources.</w:t>
      </w:r>
    </w:p>
    <w:p w14:paraId="4E6201F5" w14:textId="77777777" w:rsidR="00A33D7E" w:rsidRPr="00D97431" w:rsidRDefault="00A33D7E" w:rsidP="00A33D7E">
      <w:pPr>
        <w:tabs>
          <w:tab w:val="left" w:pos="2039"/>
        </w:tabs>
        <w:rPr>
          <w:rStyle w:val="Style13ptBold"/>
          <w:b w:val="0"/>
          <w:sz w:val="22"/>
        </w:rPr>
      </w:pPr>
      <w:r>
        <w:t>In November, Abe and Russian President Vladimir Putin agreed to accelerate negotiations based on a 1956 Soviet proposal to return two of the islands to Japan, but progress has since stalled.</w:t>
      </w:r>
    </w:p>
    <w:p w14:paraId="20F1F38A" w14:textId="77777777" w:rsidR="00A33D7E" w:rsidRDefault="00A33D7E" w:rsidP="00A33D7E">
      <w:pPr>
        <w:pStyle w:val="Heading4"/>
        <w:rPr>
          <w:rStyle w:val="Style13ptBold"/>
          <w:b/>
        </w:rPr>
      </w:pPr>
      <w:r w:rsidRPr="000F62EC">
        <w:rPr>
          <w:rStyle w:val="Style13ptBold"/>
          <w:b/>
        </w:rPr>
        <w:t>Russia has control of the Kuril Islands-They are militarizing the zone which could provoke conflict with Japan</w:t>
      </w:r>
    </w:p>
    <w:p w14:paraId="7D18BF4F" w14:textId="77777777" w:rsidR="00A33D7E" w:rsidRPr="007E13D2" w:rsidRDefault="00A33D7E" w:rsidP="00A33D7E">
      <w:r w:rsidRPr="007E13D2">
        <w:rPr>
          <w:rFonts w:eastAsiaTheme="majorEastAsia" w:cstheme="majorBidi"/>
          <w:b/>
          <w:bCs/>
          <w:sz w:val="26"/>
          <w:szCs w:val="26"/>
        </w:rPr>
        <w:t>Yoko, 2018</w:t>
      </w:r>
      <w:r w:rsidRPr="007E13D2">
        <w:t xml:space="preserve"> (Hirose, Professor in the Faculty of Policy Management of Keio University, Japan,, Japan-Russia Relations: Can the Northern Territories Issue be Overcome?, </w:t>
      </w:r>
      <w:r>
        <w:t>Center for Strategic and International Studies</w:t>
      </w:r>
      <w:r w:rsidRPr="007E13D2">
        <w:t>, https://csis-prod.s3.amazonaws.com/s3fs-public/180402_Strategic_Japan_Yoko_Hirose_paper.pdf?hyrXAqS45pW4vaKWsrE7ZNbqvbfICkwN)</w:t>
      </w:r>
    </w:p>
    <w:p w14:paraId="39703329" w14:textId="77777777" w:rsidR="00A33D7E" w:rsidRPr="00321B12" w:rsidRDefault="00A33D7E" w:rsidP="00A33D7E">
      <w:r w:rsidRPr="00321B12">
        <w:t xml:space="preserve">The Northern Territories </w:t>
      </w:r>
      <w:r w:rsidRPr="00321B12">
        <w:rPr>
          <w:rStyle w:val="StyleUnderline"/>
        </w:rPr>
        <w:t xml:space="preserve">The resolution of the Northern Territories dispute is the most important issue in Japan-Russia relations. If it is not resolved, it will be almost impossible to conclude a Japan-Russia Friendship Treaty and improve bilateral relations. </w:t>
      </w:r>
      <w:r w:rsidRPr="00321B12">
        <w:t>However, the two countries’ perceptions of this issue differ greatly</w:t>
      </w:r>
      <w:r w:rsidRPr="00321B12">
        <w:rPr>
          <w:rStyle w:val="StyleUnderline"/>
        </w:rPr>
        <w:t>. Japan insists that the Northern Territories are Japanese territory and that Tokyo must recover all four islands. Russia’s position is that there is no territorial dispute at all.</w:t>
      </w:r>
      <w:r w:rsidRPr="00321B12">
        <w:t xml:space="preserve"> Sometimes Russia has shown a softer attitude and suggested that Japan should compromise by negotiating for two islands. Yet</w:t>
      </w:r>
      <w:r w:rsidRPr="00321B12">
        <w:rPr>
          <w:rStyle w:val="StyleUnderline"/>
        </w:rPr>
        <w:t>, even returning two islands has never been realistic</w:t>
      </w:r>
      <w:r w:rsidRPr="00321B12">
        <w:t xml:space="preserve">. Other challenges to negotiations have included the bipolar Cold War system, international criticism of Russia, and the Ukraine crisis. For example, the so-called “Dulles Threat Incident” of 1956 shows the effect of the Cold War mood on the territorial dispute. At the time, Secretary of State John Foster Dulles told Japanese Foreign Minister Mamoru Shigemitsu that if Japan gave up its claim to the southern Kuril Islands, then the United States might feel obliged to retain Okinawa in perpetuity. Many academics, especially Soviet scholars, insist that Dulles’s statement was intended to prevent a Treaty of Friendship between Japan and the USSR. However, newly declassified documents make clear that Dulles was trying to help Japan in the negotiations and that the U.S. government had already recognized the Northern Territories as Japanese territory. 21 Nevertheless, Dulles’s “threat” has had a big impact, which is why Putin mentioned that Japan should consider the implications of U.S. military bases in Japan. There are many obstacles to Russia’s return of the Northern Territories to Japan. </w:t>
      </w:r>
      <w:r w:rsidRPr="00321B12">
        <w:rPr>
          <w:rStyle w:val="StyleUnderline"/>
        </w:rPr>
        <w:t xml:space="preserve">Most critically, Russia insists that the Northern Territories were the fruit of USSR’s victory against Japan at the end of World War II and that Japan abandoned all the Chishima </w:t>
      </w:r>
      <w:r w:rsidRPr="00321B12">
        <w:t xml:space="preserve">Islands under the San Francisco Peace Treaty in 1951. Japan disagrees with these Russian arguments for three reasons. First, Japan insists that the Northern Territories were not included in the Chishima Islands, although some Japanese academics say that the Northern Territories were called “South Chishima.” Second, Japanese citizens see the USSR’s violation of the Soviet-Japanese Neutrality Pact as illegal, given that the USSR denounced the pact on April 5 and then invaded Manchuria and attacked Japan on August 9, less than the one year required to withdraw from the Pact. Third, Japan insists that the USSR did not participate in the San Francisco Peace Treaty, so it has no rights to territory under that agreement. 21 Vlad M. Kaczynski, “The Kuril Islands Dispute Between Russia and Japan,” Russian Analytical Digest. 9 In addition, territory is important for the Russian people and Moscow has emphasized the importance of defending its territory. It is difficult for the general public to accept the transfer of territory, so strong leaders are needed this obstacle. Yet, it is also true that strong leaders cannot easily abandon territory. Furthermore, the Soviet victory in the “Great Patriotic War” is significant to the Russian people and they remember the lives lost to attain that victory. This makes some of the people value the land just as they value Russian lives, so abandoning the Northern Territories would undermine the historical meaning of the “Great Patriotic War.” </w:t>
      </w:r>
      <w:r w:rsidRPr="00321B12">
        <w:rPr>
          <w:rStyle w:val="StyleUnderline"/>
        </w:rPr>
        <w:t>Moreover, the Northern Territories are important to Russian security. Moscow sees the United States military and the North Atlantic Treaty Organization (NATO) as its most serious security threats</w:t>
      </w:r>
      <w:r w:rsidRPr="00321B12">
        <w:t xml:space="preserve">. </w:t>
      </w:r>
      <w:r w:rsidRPr="00321B12">
        <w:rPr>
          <w:rStyle w:val="StyleUnderline"/>
        </w:rPr>
        <w:t>Due to the Japan-U.S. alliance, U.S. troops could be deployed to the Northern Territories if Russia returns them to Japan. Putin has warned about this repeatedly. Recently, Russia has been militarizing the Northern Territories</w:t>
      </w:r>
      <w:r w:rsidRPr="00321B12">
        <w:t xml:space="preserve">, although some experts say that this is directed against China. Russia has also been cautious about Chinese movements, although Beijing is Moscow’s most important partner. Russian leaders do not trust their Chinese counterparts, but they have few other options in the current international situation. Although Russia and China have been tightening their relationship, these ties are mainly global in nature (opposing the unipolar U.S.-led order, cooperating on Eurasian initiatives, coordinating energy projects, etc.) and Russia has always been cautious of Chinese regional movements. </w:t>
      </w:r>
      <w:r w:rsidRPr="00321B12">
        <w:rPr>
          <w:rStyle w:val="StyleUnderline"/>
        </w:rPr>
        <w:t>The Northern Territories have become more strategically important because of the Arctic. The melting of Arctic ice has accelerated in recent years, opening up the Northern Sea Route, which connects the Arctic region to Asia via Hokkaido</w:t>
      </w:r>
      <w:r w:rsidRPr="00321B12">
        <w:t xml:space="preserve">. </w:t>
      </w:r>
      <w:r w:rsidRPr="00321B12">
        <w:rPr>
          <w:rStyle w:val="StyleUnderline"/>
        </w:rPr>
        <w:t>Although the Northern Sea Route is not yet commercially viable, many countries—including Russia, China, and Japan—are interested in this possibility.</w:t>
      </w:r>
      <w:r w:rsidRPr="00321B12">
        <w:t xml:space="preserve"> The Northern Territories are situated at the end of the route</w:t>
      </w:r>
      <w:r w:rsidRPr="00321B12">
        <w:rPr>
          <w:rStyle w:val="StyleUnderline"/>
        </w:rPr>
        <w:t>, so Russia has incentive to retain the islands. Japan is also concerned about the recent Russian militarization of the Northern Territories.</w:t>
      </w:r>
      <w:r w:rsidRPr="00321B12">
        <w:t xml:space="preserve"> Russia has been upgrading its weapons and has deployed new military systems to the Northern Territories. The 18th Mechanized Artillery Division is currently deployed on the islands. It includes 3,500 personnel and will receive modern defensive systems to protect against attacks from the air and sea</w:t>
      </w:r>
      <w:r w:rsidRPr="00321B12">
        <w:rPr>
          <w:rStyle w:val="StyleUnderline"/>
        </w:rPr>
        <w:t>. Japanese concerns about the militarization of the Northern Territories have led Russian Defense Minister Sergei Shoigu to assure Tokyo that the deployment is “not aimed against any country, but only to protect the territory of the Russian Federation, its borders, both from the sea and from the air.”</w:t>
      </w:r>
      <w:r w:rsidRPr="00321B12">
        <w:t xml:space="preserve">22 Moscow insists that these units and formations will be protected from airstrikes by the Tor-M2 and Buk-M2 anti-aircraft missile systems. Russian leaders say that offensive weapons will not be deployed on the islands, implying that the only change in that respect will be 22 Nikolai Litovkin, </w:t>
      </w:r>
      <w:r w:rsidRPr="00321B12">
        <w:rPr>
          <w:rStyle w:val="StyleUnderline"/>
        </w:rPr>
        <w:t xml:space="preserve">“What does Russia’s militarization of the Kuril Islands consist of?” </w:t>
      </w:r>
      <w:r w:rsidRPr="00321B12">
        <w:t>Russia Beyond, March 21, 2017, https://www.rbth.com/international/2017/03/21/militarization-of-the-kuril-islands-723823. 10</w:t>
      </w:r>
      <w:r w:rsidRPr="00321B12">
        <w:rPr>
          <w:rStyle w:val="StyleUnderline"/>
        </w:rPr>
        <w:t xml:space="preserve"> the replacement of the outdated BM-21 Grad rocket launchers with the 9A52-4 Tornado. </w:t>
      </w:r>
      <w:r w:rsidRPr="00321B12">
        <w:t xml:space="preserve">23 Yet, Japanese leaders remain skeptical of whether these Russian military moves are only for defensive purposes. Meanwhile, substantial economic cooperation has not occurred. Even after the agreement on joint economic activities, Russia has continued to invite Chinese and Korean companies and factories to the Northern Territories and the Russian Far East. In addition, Russian Prime Minister Dmitri Medvedev signed a document that approved the establishment of a special economic zone in Shikotan Island (one of the Northern Territories) in August 2017. Russia is planning to build a marine products processing factory there. Russia assumes that the plan will attract about 7.4 billion rubles in both domestic and foreign investment and create more than 700 jobs. However, this plan conflicts with the joint economic activities plan. Furthermore, </w:t>
      </w:r>
      <w:r w:rsidRPr="000F62EC">
        <w:rPr>
          <w:rStyle w:val="StyleUnderline"/>
        </w:rPr>
        <w:t>Russia has opposed making special rules for joint economic activities and instead insists that they be conducted under Russian law. In short, Putin has been insisting that Russia cannot negotiate with Japan without trust</w:t>
      </w:r>
      <w:r w:rsidRPr="00321B12">
        <w:t>, while he stresses that Russia and China can build strong relations over the long term</w:t>
      </w:r>
      <w:r w:rsidRPr="000F62EC">
        <w:rPr>
          <w:rStyle w:val="StyleUnderline"/>
        </w:rPr>
        <w:t>. The Japanese proposal for joint economic activities was intended to answer Putin’s argument, but it is now in crisis. Therefore, Russia’s return of the entire Northern Territories to Japan is extremely unlikely</w:t>
      </w:r>
      <w:r w:rsidRPr="00321B12">
        <w:t>. Prime Minister Abe has started a new approach, but the new initiative’s likelihood of success seems low. In addition, the Japanese government has to hurry to resolve the issue because most of the former Japanese residents of the Northern Territories have already died, so only a small number of older residents remain alive. On the other hand, the Russification and militarization of the islands are proceeding rapidly.</w:t>
      </w:r>
    </w:p>
    <w:p w14:paraId="2067704E" w14:textId="77777777" w:rsidR="00A33D7E" w:rsidRDefault="00A33D7E" w:rsidP="00A33D7E">
      <w:pPr>
        <w:pStyle w:val="Heading4"/>
        <w:rPr>
          <w:rStyle w:val="Style13ptBold"/>
          <w:b/>
        </w:rPr>
      </w:pPr>
      <w:r>
        <w:rPr>
          <w:rStyle w:val="Style13ptBold"/>
          <w:b/>
        </w:rPr>
        <w:t>Russia and China accuse each other of building up militaries on Kuril Islands-a war between Russia and Japan is likely</w:t>
      </w:r>
    </w:p>
    <w:p w14:paraId="3B4C33F5" w14:textId="77777777" w:rsidR="00A33D7E" w:rsidRPr="001F1075" w:rsidRDefault="00A33D7E" w:rsidP="00A33D7E">
      <w:pPr>
        <w:rPr>
          <w:rStyle w:val="Style13ptBold"/>
          <w:b w:val="0"/>
        </w:rPr>
      </w:pPr>
      <w:r w:rsidRPr="001F1075">
        <w:rPr>
          <w:rStyle w:val="Style13ptBold"/>
          <w:b w:val="0"/>
        </w:rPr>
        <w:t>Mari Yamaguchi, 5-30-2019, "Japan, Russia accuse each other of military buildups," AP NEWS, https://www.apnews.com/f91768ae444c443abc1cbbae55e71592, accessed 7-11-2019 (Kent Denver--EA)</w:t>
      </w:r>
    </w:p>
    <w:p w14:paraId="75720CC0" w14:textId="77777777" w:rsidR="00A33D7E" w:rsidRDefault="00A33D7E" w:rsidP="00A33D7E">
      <w:pPr>
        <w:rPr>
          <w:rStyle w:val="StyleUnderline"/>
        </w:rPr>
      </w:pPr>
      <w:r w:rsidRPr="001F1075">
        <w:rPr>
          <w:rStyle w:val="StyleUnderline"/>
        </w:rPr>
        <w:t>TOKYO (AP) — Russia and Japan accused each other of military buildups as their foreign and defense ministers met in Tokyo on Thursday for talks that failed to make progress on decades-long island disputes</w:t>
      </w:r>
      <w:r>
        <w:t xml:space="preserve">. Russian Foreign Minister Sergey Lavrov said at a </w:t>
      </w:r>
      <w:r w:rsidRPr="001F1075">
        <w:rPr>
          <w:rStyle w:val="StyleUnderline"/>
        </w:rPr>
        <w:t>joint news conference after the talks that Russia was concerned about Tokyo’s plan to build a pair of land-based Aegis Ashore missile defense systems, saying they pose a “potential threat to Russia.</w:t>
      </w:r>
      <w:r>
        <w:t>” The Aegis Ashore systems, planned for deployment in Akita on Japan’s northern coast and in Yamaguchi in the southwest, are part of Japan’s rapidly expanding missile defense system to bolster its ability to counter potential threats from North Korea and China</w:t>
      </w:r>
      <w:r w:rsidRPr="001F1075">
        <w:rPr>
          <w:rStyle w:val="StyleUnderline"/>
        </w:rPr>
        <w:t>. Under guidelines approved in December, Prime Minister Shinzo Abe’s government plans to increase purchases of expensive American military equipment including F-35 stealth fighter jets and cruise missiles as Japan continues to expand its military cooperation with the U.S. Japanese Foreign Minister Taro Kono accused Russia of a military buildup on Russian-controlled islands claimed by both countries. The dispute over the islands, which Russia calls the southern Kurils and Japan the Northern Territories, has prevented the two countries from signing a peace treaty formally ending their World War II hostilities. “Our country’s legal position does not accept the missile drills, fighter aircraft deployment, and enhancement of the military presence in the Northern Territories,” Kono said</w:t>
      </w:r>
      <w:r>
        <w:t xml:space="preserve">. Japanese Defense Minister Takeshi Iwaya told his counterpart, Sergei Shoigu, and Lavrov that the </w:t>
      </w:r>
      <w:r w:rsidRPr="001F1075">
        <w:rPr>
          <w:rStyle w:val="StyleUnderline"/>
        </w:rPr>
        <w:t>Aegis Ashore interceptors are “purely for defensive purposes and never for use to threaten Russia or other countries.” Lavrov brushed off Kono’s criticism, saying his country is only operating in its own territory.</w:t>
      </w:r>
      <w:r>
        <w:t xml:space="preserve"> </w:t>
      </w:r>
      <w:r w:rsidRPr="001F1075">
        <w:rPr>
          <w:rStyle w:val="StyleUnderline"/>
        </w:rPr>
        <w:t>“Under international law, the territory is under Russia’s sovereignty and those are Russian military activities in Russian-held territory,</w:t>
      </w:r>
      <w:r>
        <w:t xml:space="preserve">” he said. Regaining the disputed islands, which are north of Japan’s northern main island of Hokkaido, has been a priority for Abe and his conservative </w:t>
      </w:r>
      <w:r w:rsidRPr="001F1075">
        <w:rPr>
          <w:rStyle w:val="StyleUnderline"/>
        </w:rPr>
        <w:t>base. Abe is eager to make progress on the dispute with Russia and find opportunities to cooperate in developing oil and gas and other natural resources. In November, Abe and Russian President Vladimir Putin agreed to accelerate negotiations based on a 1956 Soviet proposal to return two of the islands to Japan, but progress has since stalled.</w:t>
      </w:r>
    </w:p>
    <w:p w14:paraId="097685CE" w14:textId="77777777" w:rsidR="00A33D7E" w:rsidRPr="005E7702" w:rsidRDefault="00A33D7E" w:rsidP="00A33D7E">
      <w:pPr>
        <w:pStyle w:val="Heading1"/>
      </w:pPr>
      <w:r>
        <w:t>Off Case Answers</w:t>
      </w:r>
    </w:p>
    <w:p w14:paraId="6F5AABCD" w14:textId="7DFD0FD1" w:rsidR="002C3668" w:rsidRDefault="00ED784F" w:rsidP="00A33D7E">
      <w:pPr>
        <w:pStyle w:val="Heading2"/>
      </w:pPr>
      <w:r>
        <w:t>CPs</w:t>
      </w:r>
    </w:p>
    <w:p w14:paraId="60AFE609" w14:textId="23110CDF" w:rsidR="00E95932" w:rsidRPr="00E95932" w:rsidRDefault="00E95932" w:rsidP="00E95932">
      <w:pPr>
        <w:pStyle w:val="Heading3"/>
      </w:pPr>
      <w:r>
        <w:t xml:space="preserve">2ac </w:t>
      </w:r>
      <w:r w:rsidR="00F0642B">
        <w:t>at</w:t>
      </w:r>
      <w:r w:rsidR="00ED784F">
        <w:t xml:space="preserve">: Adv CP </w:t>
      </w:r>
      <w:r>
        <w:t>–</w:t>
      </w:r>
      <w:r w:rsidR="00ED784F">
        <w:t xml:space="preserve"> GMD </w:t>
      </w:r>
      <w:r>
        <w:t>solvency d</w:t>
      </w:r>
      <w:r w:rsidRPr="00E95932">
        <w:t>eficit</w:t>
      </w:r>
      <w:r>
        <w:t xml:space="preserve"> </w:t>
      </w:r>
    </w:p>
    <w:p w14:paraId="1CC7135D" w14:textId="77777777" w:rsidR="002C3668" w:rsidRDefault="002C3668" w:rsidP="002C3668">
      <w:pPr>
        <w:pStyle w:val="Heading4"/>
      </w:pPr>
      <w:r>
        <w:t>GMD Missiles are k2 United States national security, limiting them could put national security at risk during conflict</w:t>
      </w:r>
    </w:p>
    <w:p w14:paraId="25BB447B" w14:textId="0DA107ED" w:rsidR="002C3668" w:rsidRPr="00F70FE2" w:rsidRDefault="002C3668" w:rsidP="002C3668">
      <w:pPr>
        <w:rPr>
          <w:rStyle w:val="Style13ptBold"/>
        </w:rPr>
      </w:pPr>
      <w:r>
        <w:rPr>
          <w:rStyle w:val="Style13ptBold"/>
        </w:rPr>
        <w:t>CSIS Missile Defense Project</w:t>
      </w:r>
      <w:r w:rsidRPr="00F70FE2">
        <w:rPr>
          <w:rStyle w:val="Style13ptBold"/>
        </w:rPr>
        <w:t xml:space="preserve">, </w:t>
      </w:r>
      <w:r w:rsidRPr="00F70FE2">
        <w:rPr>
          <w:rStyle w:val="Style13ptBold"/>
          <w:b w:val="0"/>
        </w:rPr>
        <w:t>06-15-20</w:t>
      </w:r>
      <w:r w:rsidRPr="00F70FE2">
        <w:rPr>
          <w:rStyle w:val="Style13ptBold"/>
        </w:rPr>
        <w:t>18</w:t>
      </w:r>
      <w:r w:rsidRPr="00F70FE2">
        <w:rPr>
          <w:rStyle w:val="Style13ptBold"/>
          <w:b w:val="0"/>
        </w:rPr>
        <w:t>, "Ground-based Midcourse Defense (GMD) System," Missile Threat, https://missilethreat.csis.org/system/gmd/, accessed 7-14-2019 (Kent Denver--EA)</w:t>
      </w:r>
    </w:p>
    <w:p w14:paraId="3270645D" w14:textId="672C880D" w:rsidR="002C3668" w:rsidRDefault="002C3668" w:rsidP="002C3668">
      <w:r w:rsidRPr="0030625D">
        <w:rPr>
          <w:rStyle w:val="StyleUnderline"/>
        </w:rPr>
        <w:t>The Ground-based Midcourse Defense (GMD) system is currently the only U.S. missile defense system devoted to defending the U.S. homeland from long-range ballistic missile attacks.</w:t>
      </w:r>
      <w:r>
        <w:t xml:space="preserve"> GMD and its associated elements span 15 time zones, including Ground-based Interceptors (GBIs) at two locations (Ft. Greely, Alaska and Vandenberg AFB, CA), seven types of sensors on land, sea, and space, and multiple and distributed fire control systems. By the end of 2017, there will be 44 deployed GBIs, 40 based at Ft. Greely, and four at Vandenberg AFB. The 2015 National Defense Authorization Act (NDAA) included funds to conduct environmental reviews of potential East Coast sites for a future addition to the GMD system. When ballistic missile defense sensors detect a missile launch, these data are fused and fed into the GMD fire control system, which is used to launch one or more GBIs. The GBI will fly into the path of an incoming missile before releasing an Exoatmospheric Kill Vehicle (EKV), which uses onboard sensors to hunt down and physically collide with the warhead, destroying it on impact. SYSTEM ELEMENTS AN/SPY-1 Radar Cobra Dane Command and Control, Battle Management, and Communications (C2BMC) Defense Support Program (DSP) GMD Fire Control and Communication Ground-based Interceptor (GBI) Long Range Discrimination Radar (LRDR) Sea-based X-band Radar (SBX) Space Tracking and Surveillance System (STSS) Space-based Infrared System (SBIRS) TPY-2 X-band Radar Upgraded Early Warning Radar (UEWR) GMD is designed specifically to counter long-range ballistic missiles threatening the U.S. homeland. It uses a three-stage booster, giving the necessary “legs” to perform intercepts over great distances. </w:t>
      </w:r>
      <w:r w:rsidRPr="0030625D">
        <w:rPr>
          <w:rStyle w:val="StyleUnderline"/>
        </w:rPr>
        <w:t>This range gives GMD by far the greatest coverage area of any U.S. missile defense system, defending all fifty states and Canada.</w:t>
      </w:r>
      <w:r>
        <w:t xml:space="preserve"> Other missile defense systems, </w:t>
      </w:r>
      <w:r w:rsidRPr="0030625D">
        <w:rPr>
          <w:rStyle w:val="StyleUnderline"/>
        </w:rPr>
        <w:t>including Aegis, THAAD, and Patriot, are generally classified as “regional” systems</w:t>
      </w:r>
      <w:r>
        <w:t xml:space="preserve">, and are geared toward short to intermediate range ballistic missile threats. While some may have homeland defense applications in certain circumstances, they have much smaller coverage areas as compared to GMD, and generally much less capability, if any, against ICBMs. Conversely, GMD is not capable of shorter range, regional defense missions. North Korea’s short and medium range missiles threatening South Korea and Japan, for example, fall outside of GMD’s engagement envelope. These threats require other solutions, such as Aegis, THAAD, or Patriot. The GMD architecture emerged from the development of the Clinton Administration’s National Missile Defense (NMD) program. The Ballistic Missile Defense Organization (BMDO) formed the initial Joint Program Office for the NMD program in April 1997, with the goal of conducting an integrated test in 1999 and operational deployment by 2003.1 Flight testing of Ground-based interceptors began in 1997, with the first successful intercept in 1999. Findings from the 1998 Rumsfeld Commission report asserted that the United States had underestimated the ballistic missile threat. This reassessment provided impetus for Congress to pass the </w:t>
      </w:r>
      <w:r w:rsidRPr="0030625D">
        <w:rPr>
          <w:rStyle w:val="StyleUnderline"/>
        </w:rPr>
        <w:t>1999 National Missile Defense Act, which committed the United States “to deploy as soon as is technologically possible an effective National Missile Defense system capable of defending the territory of the United States against limited ballistic missile attack.”</w:t>
      </w:r>
      <w:r>
        <w:t>2 The Clinton administration ultimately deferred the decision to deploy homeland missile defense to the next administration. In December 2001, the George W. Bush Administration announced that it would withdraw the United States from the 1972 Anti-Ballistic Missile Treaty, which opened the door to accelerated investment in a homeland missile defense system. In 2002, the White House issued National Security Presidential Directive 23 (NSPD-23), ordering the deployment of an initial limited homeland defense capability by 2004. In 2002, then-Secretary of State Donald Rumsfeld redesignated the BMDO as the Missile Defense Agency (MDA).3 In 2004, Lt. Gen. Henry “Trey” Obering, III, USAF, the Director of MDA, declared limited defensive operations including five GBIs in silos at Fort Greely, Alaska; an upgraded Cobra Dane Radar at Eareckson Air Station in Shemya, Alaska; and an upgraded radar at Fylingdales in the United Kingdom. The GMD system was intended to grow to 44 GBIs distributed between Fort Greely and Vandenberg Air Force Base.4 In addition, the Bush Administration proposed a European GMD site to counter the future development of an Iranian ICBM. This component of the GMD system would have included an additional ten GBIs in Poland and an X-band radar in the Czech Republic.5 In 2009, the Obama Administration announced the cancellation the European GMD sites proposed by the Bush Administration in favor of the European Phased Adaptive Approach.6 The administration also capped the planned GBI deployments to 30, a reduction from the 44 planned under Bush.7 In 2013, then-Defense Secretary Chuck Hagel announced a reversal of the decision to reduce the U.S. based interceptors and reconstituted a plan to deploy 44 GBIs by 2017.8 In 2015, the administration also awarded a contract to build the S-band Long Range Discrimination Radar (LRDR) at Clear Air Force Station in Alaska to improve the discrimination capability of the radars in the system.9 The FY 2016 NDAA authorized $1.8 billion in funding for the GMD system to improve the CE-II kill vehicle, develop a Redesigned Kill Vehicle (RKV), invest in the LRDR, and support advancements in a selectable two or three stage GBI booster.10</w:t>
      </w:r>
    </w:p>
    <w:p w14:paraId="326C5A1A" w14:textId="007E7D47" w:rsidR="00ED784F" w:rsidRDefault="00ED784F" w:rsidP="006A2E90">
      <w:pPr>
        <w:pStyle w:val="Heading3"/>
      </w:pPr>
    </w:p>
    <w:p w14:paraId="6ED62E1D" w14:textId="4ADEB7FF" w:rsidR="006A2E90" w:rsidRDefault="00F0642B" w:rsidP="006A2E90">
      <w:pPr>
        <w:pStyle w:val="Heading3"/>
      </w:pPr>
      <w:r>
        <w:t xml:space="preserve">2ac at: </w:t>
      </w:r>
      <w:r w:rsidR="006A2E90">
        <w:t>China Leverage</w:t>
      </w:r>
      <w:r>
        <w:t xml:space="preserve"> – China says no</w:t>
      </w:r>
    </w:p>
    <w:p w14:paraId="29B3F527" w14:textId="77777777" w:rsidR="006A2E90" w:rsidRPr="00DE1C4B" w:rsidRDefault="006A2E90" w:rsidP="006A2E90">
      <w:pPr>
        <w:pStyle w:val="Heading4"/>
      </w:pPr>
      <w:r>
        <w:t xml:space="preserve">China is not willing to bargain over a TMD. </w:t>
      </w:r>
    </w:p>
    <w:p w14:paraId="77D09688" w14:textId="77777777" w:rsidR="006A2E90" w:rsidRDefault="006A2E90" w:rsidP="006A2E90">
      <w:r w:rsidRPr="00DE1C4B">
        <w:rPr>
          <w:rFonts w:eastAsiaTheme="majorEastAsia" w:cstheme="majorBidi"/>
          <w:b/>
          <w:bCs/>
          <w:sz w:val="26"/>
          <w:szCs w:val="26"/>
        </w:rPr>
        <w:t>Allen et al., 2000</w:t>
      </w:r>
      <w:r w:rsidRPr="00DE1C4B">
        <w:t xml:space="preserve"> (Kenneth W. Allen, Senior Associate at the Henry L. Stimson Center in Washington, DC, </w:t>
      </w:r>
      <w:r>
        <w:t>Theater Missile Defenses in the Asia–Pacific Region</w:t>
      </w:r>
      <w:r w:rsidRPr="00DE1C4B">
        <w:t>, Henry L. Stimson Center, https://www.stimson.org/sites/default/files/file-attachments/Theater_1.pdf)</w:t>
      </w:r>
    </w:p>
    <w:p w14:paraId="182BD68C" w14:textId="7EE729DB" w:rsidR="006A2E90" w:rsidRDefault="006A2E90" w:rsidP="006A2E90">
      <w:r w:rsidRPr="00EC69B7">
        <w:rPr>
          <w:rStyle w:val="StyleUnderline"/>
        </w:rPr>
        <w:t xml:space="preserve">Some </w:t>
      </w:r>
      <w:r>
        <w:t xml:space="preserve">Japanese </w:t>
      </w:r>
      <w:r w:rsidRPr="00EC69B7">
        <w:rPr>
          <w:rStyle w:val="StyleUnderline"/>
        </w:rPr>
        <w:t>have argued that TMD should be used as a bargaining chip with China</w:t>
      </w:r>
      <w:r>
        <w:t xml:space="preserve">. They hope that it might be traded against Chinese missile or nuclear cuts, for example, or for commitments by Beijing to avoid development of destabilizing Multiple Independently Targetable Reentry Vehicle (MIRV)-ed missiles. In this view, TMD development would lead not to deployment, but to disarmament.27 </w:t>
      </w:r>
      <w:r w:rsidRPr="0090493A">
        <w:rPr>
          <w:rStyle w:val="StyleUnderline"/>
        </w:rPr>
        <w:t xml:space="preserve">These arguments are unlikely to be persuasive to Chinese leadership. </w:t>
      </w:r>
      <w:r>
        <w:t>Others who support TMD do so because it would be effective to offset Chinese “missile blackmail” capability. TMD would enhance Japan’s political stature while lowering that of China—and without the severe image costs associated with developing a nuclear deterrent.28</w:t>
      </w:r>
    </w:p>
    <w:p w14:paraId="053DBF02" w14:textId="153CECB2" w:rsidR="00F0642B" w:rsidRDefault="00F0642B" w:rsidP="00F0642B">
      <w:pPr>
        <w:pStyle w:val="Heading3"/>
      </w:pPr>
      <w:r>
        <w:t>2ac at: China Leverage - Turn</w:t>
      </w:r>
    </w:p>
    <w:p w14:paraId="64D26524" w14:textId="77777777" w:rsidR="006A2E90" w:rsidRDefault="006A2E90" w:rsidP="006A2E90">
      <w:pPr>
        <w:pStyle w:val="Heading4"/>
      </w:pPr>
      <w:r>
        <w:t>US using missile defense as a bargaining chip collapses NATO.</w:t>
      </w:r>
    </w:p>
    <w:p w14:paraId="767EFD54" w14:textId="77777777" w:rsidR="006A2E90" w:rsidRPr="00A83710" w:rsidRDefault="006A2E90" w:rsidP="006A2E90">
      <w:r w:rsidRPr="00A83710">
        <w:rPr>
          <w:rFonts w:eastAsiaTheme="majorEastAsia" w:cstheme="majorBidi"/>
          <w:b/>
          <w:bCs/>
          <w:sz w:val="26"/>
          <w:szCs w:val="26"/>
        </w:rPr>
        <w:t>Jermalavicius</w:t>
      </w:r>
      <w:r>
        <w:rPr>
          <w:rFonts w:eastAsiaTheme="majorEastAsia" w:cstheme="majorBidi"/>
          <w:b/>
          <w:bCs/>
          <w:sz w:val="26"/>
          <w:szCs w:val="26"/>
        </w:rPr>
        <w:t>,</w:t>
      </w:r>
      <w:r w:rsidRPr="00A83710">
        <w:rPr>
          <w:rFonts w:eastAsiaTheme="majorEastAsia" w:cstheme="majorBidi"/>
          <w:b/>
          <w:bCs/>
          <w:sz w:val="26"/>
          <w:szCs w:val="26"/>
        </w:rPr>
        <w:t xml:space="preserve"> 2017</w:t>
      </w:r>
      <w:r w:rsidRPr="00A83710">
        <w:t xml:space="preserve"> (Tomas Jermalavicius, BA in political science from the University of Vilnius, an MA in war studies from King’s College London and an MBA degree from the University of Liverpoo</w:t>
      </w:r>
      <w:r>
        <w:t>l</w:t>
      </w:r>
      <w:r w:rsidRPr="00A83710">
        <w:t>, Missile “show” in East Asia—a headache for NATO?, journal information, https://icds.ee/missile-show-in-east-asiaa-headache-for-nato/)</w:t>
      </w:r>
      <w:r>
        <w:t xml:space="preserve"> </w:t>
      </w:r>
    </w:p>
    <w:p w14:paraId="00C964E6" w14:textId="77777777" w:rsidR="006A2E90" w:rsidRDefault="006A2E90" w:rsidP="006A2E90">
      <w:pPr>
        <w:rPr>
          <w:rStyle w:val="StyleUnderline"/>
        </w:rPr>
      </w:pPr>
      <w:r w:rsidRPr="00243BCE">
        <w:rPr>
          <w:sz w:val="21"/>
          <w:szCs w:val="21"/>
        </w:rPr>
        <w:t xml:space="preserve">Second, the credibility of the US – its commitments as well as deterrent policies and messages– under the Trump administration is being tested in the Korean peninsula, and this is not only being watched in Beijing. We have already seen how the Obama administration’s backing away from its “red lines” in Syria encouraged Russia to test the limits of Washington’s indecision – in Ukraine as well as in Syria. Whatever the US administration says or does—or, equally importantly, does not say or do—in a high-stakes game in East Asia will shape the perceptions and calculi of adversaries and allies elsewhere. Washington is now in an unenviable position: acting too tough may well set off a major war in East Asia, while </w:t>
      </w:r>
      <w:r w:rsidRPr="00243BCE">
        <w:rPr>
          <w:rStyle w:val="StyleUnderline"/>
        </w:rPr>
        <w:t>being seen as soft and indecisive may invite aggression or splinter alliances in the region and elsewhere</w:t>
      </w:r>
      <w:r w:rsidRPr="00243BCE">
        <w:rPr>
          <w:sz w:val="21"/>
          <w:szCs w:val="21"/>
        </w:rPr>
        <w:t xml:space="preserve">. In a similar vein, </w:t>
      </w:r>
      <w:r w:rsidRPr="00243BCE">
        <w:rPr>
          <w:rStyle w:val="StyleUnderline"/>
        </w:rPr>
        <w:t xml:space="preserve">should Washington trade away THAAD deployment in the ROK as a bargaining chip for more genuine and productive cooperation from Beijing </w:t>
      </w:r>
      <w:r w:rsidRPr="00A83710">
        <w:t>in coercing the DPRK</w:t>
      </w:r>
      <w:r w:rsidRPr="00243BCE">
        <w:rPr>
          <w:rStyle w:val="StyleUnderline"/>
        </w:rPr>
        <w:t>, it would send a signal to us, on NATO’s eastern flank, that the US military posture is a tradeable commodity in “doing good deals” between the “big boys”.</w:t>
      </w:r>
    </w:p>
    <w:p w14:paraId="493075E4" w14:textId="77777777" w:rsidR="006A2E90" w:rsidRDefault="006A2E90" w:rsidP="006A2E90">
      <w:pPr>
        <w:pStyle w:val="Heading4"/>
      </w:pPr>
      <w:r w:rsidRPr="00BB57CE">
        <w:t>NATO</w:t>
      </w:r>
      <w:r>
        <w:t xml:space="preserve"> collapse destroys the global international order. </w:t>
      </w:r>
    </w:p>
    <w:p w14:paraId="6327775B" w14:textId="77777777" w:rsidR="006A2E90" w:rsidRPr="00BB57CE" w:rsidRDefault="006A2E90" w:rsidP="006A2E90">
      <w:r w:rsidRPr="00BB57CE">
        <w:rPr>
          <w:rFonts w:eastAsiaTheme="majorEastAsia" w:cstheme="majorBidi"/>
          <w:b/>
          <w:bCs/>
          <w:sz w:val="26"/>
          <w:szCs w:val="26"/>
        </w:rPr>
        <w:t xml:space="preserve">Binnendijk 3/19 </w:t>
      </w:r>
      <w:r w:rsidRPr="00BB57CE">
        <w:t>(Hans Binnendijk, senior fellow at the Center for Transatlantic Relations at Johns Hopkins’ School for Advanced International Studies</w:t>
      </w:r>
      <w:r>
        <w:t>,</w:t>
      </w:r>
      <w:r w:rsidRPr="00BB57CE">
        <w:t xml:space="preserve"> served on the National Security Council staff as Special Assistant to the President and Senior Director for Defense Policy and Arms Control., 5 consequences of a life without NATO, </w:t>
      </w:r>
      <w:r>
        <w:t>Defense News</w:t>
      </w:r>
      <w:r w:rsidRPr="00BB57CE">
        <w:t>,</w:t>
      </w:r>
      <w:r>
        <w:t xml:space="preserve"> </w:t>
      </w:r>
      <w:r w:rsidRPr="00BB57CE">
        <w:t>https://www.defensenews.com/opinion/commentary/2019/03/19/5-consequences-of-a-life-without-nato/</w:t>
      </w:r>
      <w:r>
        <w:t>)</w:t>
      </w:r>
    </w:p>
    <w:p w14:paraId="7C1AC6F4" w14:textId="77777777" w:rsidR="006A2E90" w:rsidRPr="00BB57CE" w:rsidRDefault="006A2E90" w:rsidP="006A2E90">
      <w:r w:rsidRPr="00BB57CE">
        <w:t xml:space="preserve">The fourth </w:t>
      </w:r>
      <w:r w:rsidRPr="00BB57CE">
        <w:rPr>
          <w:rStyle w:val="StyleUnderline"/>
        </w:rPr>
        <w:t>consequences of life without NATO would be global. American bilateral alliances in Asia would each be shaken to their core should NATO fail</w:t>
      </w:r>
      <w:r w:rsidRPr="00BB57CE">
        <w:t xml:space="preserve">. </w:t>
      </w:r>
      <w:r w:rsidRPr="00BB57CE">
        <w:rPr>
          <w:rStyle w:val="StyleUnderline"/>
        </w:rPr>
        <w:t>America’s defense commitments there would become worthless</w:t>
      </w:r>
      <w:r w:rsidRPr="00BB57CE">
        <w:t xml:space="preserve">. With China determined to claim a dominant position in Asia, </w:t>
      </w:r>
      <w:r w:rsidRPr="00BB57CE">
        <w:rPr>
          <w:rStyle w:val="StyleUnderline"/>
        </w:rPr>
        <w:t>the collapse of NATO would cause America’s Asian partners to seek accommodation with China</w:t>
      </w:r>
      <w:r w:rsidRPr="00BB57CE">
        <w:t>, much as the Philippines is in the process of doing.</w:t>
      </w:r>
    </w:p>
    <w:p w14:paraId="2A4F8A3C" w14:textId="77777777" w:rsidR="006A2E90" w:rsidRPr="00BB57CE" w:rsidRDefault="006A2E90" w:rsidP="006A2E90">
      <w:r w:rsidRPr="00BB57CE">
        <w:t>Trump’s decision to abandon the economic Trans-Pacific Partnership agreement has already given China new advantages in the region. Without credible American security commitments, there would be little to stop China from controlling the South China Sea and probably occupying Taiwan as well. Add to this equation the new footholds that China is building in central Asia, Africa and Europe: Abandoning NATO would help assure China’s competitive success.</w:t>
      </w:r>
    </w:p>
    <w:p w14:paraId="4876E28F" w14:textId="77777777" w:rsidR="006A2E90" w:rsidRPr="00BB57CE" w:rsidRDefault="006A2E90" w:rsidP="006A2E90">
      <w:pPr>
        <w:rPr>
          <w:rStyle w:val="StyleUnderline"/>
        </w:rPr>
      </w:pPr>
      <w:r w:rsidRPr="00BB57CE">
        <w:rPr>
          <w:rStyle w:val="StyleUnderline"/>
        </w:rPr>
        <w:t>The final impact of NATO’s retirement would be the near collapse of what has been called the “liberal international order.” This order consists of treaties, alliances, agreements, institutions and modes of behavior mostly created by the United States in an effort to safeguard democracies.</w:t>
      </w:r>
    </w:p>
    <w:p w14:paraId="13DE5BB9" w14:textId="77777777" w:rsidR="006A2E90" w:rsidRPr="00BB57CE" w:rsidRDefault="006A2E90" w:rsidP="006A2E90">
      <w:r w:rsidRPr="00BB57CE">
        <w:rPr>
          <w:rStyle w:val="StyleUnderline"/>
        </w:rPr>
        <w:t>This order has kept relative peace in the trans-Atlantic space for seven decades</w:t>
      </w:r>
      <w:r w:rsidRPr="00BB57CE">
        <w:t xml:space="preserve">. The Trump administration has begun to unravel elements of this order in the naive notion that they undercut American sovereignty. </w:t>
      </w:r>
      <w:r w:rsidRPr="00BB57CE">
        <w:rPr>
          <w:rStyle w:val="StyleUnderline"/>
        </w:rPr>
        <w:t>The entire European project is built on the edifice of this order. NATO is its principal keystone. Collapsing this edifice would undercut the multiple structures that have brought seven decades of peace and prosperity.</w:t>
      </w:r>
    </w:p>
    <w:p w14:paraId="54717E87" w14:textId="77777777" w:rsidR="006A2E90" w:rsidRPr="00BB57CE" w:rsidRDefault="006A2E90" w:rsidP="006A2E90">
      <w:pPr>
        <w:rPr>
          <w:rStyle w:val="StyleUnderline"/>
        </w:rPr>
      </w:pPr>
      <w:r w:rsidRPr="00BB57CE">
        <w:t xml:space="preserve">So the answer is clear. </w:t>
      </w:r>
      <w:r w:rsidRPr="00BB57CE">
        <w:rPr>
          <w:rStyle w:val="StyleUnderline"/>
        </w:rPr>
        <w:t>Life without NATO would be more dangerous and less prosperous. Russia and China would be the big winners at America’s expense. NATO simply can’t retire.</w:t>
      </w:r>
    </w:p>
    <w:p w14:paraId="210FF555" w14:textId="5A31968D" w:rsidR="006A2E90" w:rsidRDefault="006A2E90" w:rsidP="006A2E90">
      <w:r w:rsidRPr="00BB57CE">
        <w:t>Yes, NATO has problems. It needs to be managed. But there is too much left to be done for retirement. And there is too much to lose if NATO fails.</w:t>
      </w:r>
    </w:p>
    <w:p w14:paraId="2BF10C26" w14:textId="596BC720" w:rsidR="00F0642B" w:rsidRDefault="00F0642B" w:rsidP="00F0642B">
      <w:pPr>
        <w:pStyle w:val="Heading3"/>
      </w:pPr>
    </w:p>
    <w:p w14:paraId="16C2EEBE" w14:textId="4F7A9F33" w:rsidR="00F0642B" w:rsidRPr="00F0642B" w:rsidRDefault="00F0642B" w:rsidP="00F0642B">
      <w:pPr>
        <w:pStyle w:val="Heading3"/>
      </w:pPr>
      <w:r>
        <w:t>2ac at: Generic Leverage  – Says no</w:t>
      </w:r>
    </w:p>
    <w:p w14:paraId="7C43941E" w14:textId="1AE2817C" w:rsidR="006A2E90" w:rsidRPr="009509FE" w:rsidRDefault="006A2E90" w:rsidP="006A2E90">
      <w:pPr>
        <w:pStyle w:val="Heading4"/>
      </w:pPr>
      <w:r w:rsidRPr="00CB76AE">
        <w:rPr>
          <w:rStyle w:val="Style13ptBold"/>
          <w:b/>
        </w:rPr>
        <w:t>The US is not powerful enough to leverage – empirics prove</w:t>
      </w:r>
    </w:p>
    <w:p w14:paraId="479645B9" w14:textId="77777777" w:rsidR="006A2E90" w:rsidRPr="008146FB" w:rsidRDefault="006A2E90" w:rsidP="006A2E90">
      <w:pPr>
        <w:pStyle w:val="NormalWeb"/>
        <w:rPr>
          <w:rFonts w:asciiTheme="minorHAnsi" w:hAnsiTheme="minorHAnsi" w:cstheme="minorHAnsi"/>
          <w:color w:val="000000"/>
          <w:sz w:val="22"/>
        </w:rPr>
      </w:pPr>
      <w:r w:rsidRPr="008146FB">
        <w:rPr>
          <w:rStyle w:val="Style13ptBold"/>
        </w:rPr>
        <w:t>Wa</w:t>
      </w:r>
      <w:r>
        <w:rPr>
          <w:rStyle w:val="Style13ptBold"/>
        </w:rPr>
        <w:t>l</w:t>
      </w:r>
      <w:r w:rsidRPr="008146FB">
        <w:rPr>
          <w:rStyle w:val="Style13ptBold"/>
        </w:rPr>
        <w:t>t 19</w:t>
      </w:r>
      <w:r>
        <w:rPr>
          <w:rFonts w:asciiTheme="minorHAnsi" w:hAnsiTheme="minorHAnsi" w:cstheme="minorHAnsi"/>
          <w:sz w:val="22"/>
        </w:rPr>
        <w:t xml:space="preserve"> </w:t>
      </w:r>
      <w:r w:rsidRPr="008146FB">
        <w:rPr>
          <w:rFonts w:asciiTheme="minorHAnsi" w:hAnsiTheme="minorHAnsi" w:cstheme="minorHAnsi"/>
          <w:color w:val="000000"/>
          <w:sz w:val="22"/>
        </w:rPr>
        <w:t xml:space="preserve">Stephen M. Walt is the Robert and Renée Belfer professor of international relations at Harvard University and a Contributor to </w:t>
      </w:r>
      <w:r>
        <w:rPr>
          <w:rFonts w:asciiTheme="minorHAnsi" w:hAnsiTheme="minorHAnsi" w:cstheme="minorHAnsi"/>
          <w:i/>
          <w:color w:val="000000"/>
          <w:sz w:val="22"/>
        </w:rPr>
        <w:t xml:space="preserve">Foreign Policy.  </w:t>
      </w:r>
      <w:r>
        <w:rPr>
          <w:rFonts w:asciiTheme="minorHAnsi" w:hAnsiTheme="minorHAnsi" w:cstheme="minorHAnsi"/>
          <w:color w:val="000000"/>
          <w:sz w:val="22"/>
        </w:rPr>
        <w:t xml:space="preserve">Published April 26, 2019 in Foreign Policy Online.  “America Isn’t as Powerful as It Thinks It Is” </w:t>
      </w:r>
      <w:hyperlink r:id="rId156" w:history="1">
        <w:r w:rsidRPr="008146FB">
          <w:rPr>
            <w:rStyle w:val="Hyperlink"/>
            <w:rFonts w:asciiTheme="minorHAnsi" w:eastAsiaTheme="majorEastAsia" w:hAnsiTheme="minorHAnsi" w:cstheme="minorHAnsi"/>
            <w:sz w:val="22"/>
          </w:rPr>
          <w:t>https://foreignpolicy.com/2019/04/26/america-isnt-as-powerful-as-it-thinks-it-is/</w:t>
        </w:r>
      </w:hyperlink>
      <w:r>
        <w:rPr>
          <w:rStyle w:val="Hyperlink"/>
          <w:rFonts w:asciiTheme="minorHAnsi" w:eastAsiaTheme="majorEastAsia" w:hAnsiTheme="minorHAnsi" w:cstheme="minorHAnsi"/>
          <w:sz w:val="22"/>
        </w:rPr>
        <w:t xml:space="preserve">  //HL</w:t>
      </w:r>
    </w:p>
    <w:p w14:paraId="6AFDA9BD" w14:textId="77777777" w:rsidR="006A2E90" w:rsidRDefault="006A2E90" w:rsidP="006A2E90">
      <w:pPr>
        <w:rPr>
          <w:rStyle w:val="StyleUnderline"/>
        </w:rPr>
      </w:pPr>
      <w:r w:rsidRPr="008146FB">
        <w:rPr>
          <w:sz w:val="16"/>
        </w:rPr>
        <w:t xml:space="preserve">Just how powerful is the United States? Is it still the unipolar power, able to impose its will on adversaries, allies, and neutrals, and force them—however reluctantly—to go along with policies they think are foolish, dangerous, or simply contrary to their interests? Or are there clear and significant limits to U.S. power, </w:t>
      </w:r>
      <w:r w:rsidRPr="006D3678">
        <w:rPr>
          <w:sz w:val="16"/>
        </w:rPr>
        <w:t xml:space="preserve">suggesting that it should be more selective and strategic in setting goals and pursuing them? </w:t>
      </w:r>
      <w:r w:rsidRPr="006D3678">
        <w:rPr>
          <w:rStyle w:val="StyleUnderline"/>
        </w:rPr>
        <w:t>The Trump administration has embraced the first position, especially since John Bolton became White House national security advisor and Mike Pompeo took over as secretary of state. Whatever President Donald Trump’s initial instincts may have been, their arrival marked a return to the unilateralist, take-no-prisoners approach to foreign policy that characterized George W. Bush’s first term as president, when Vice President Dick Cheney and the neoconservatives held sway.</w:t>
      </w:r>
      <w:r w:rsidRPr="006D3678">
        <w:rPr>
          <w:sz w:val="16"/>
        </w:rPr>
        <w:t xml:space="preserve"> A key feature of that earlier period was the assumption that the United States was so powerful that it could go it alone on many issues and that other states could be cowed into submission by demonstrations of U.S. power and resolve. As a senior advisor to Bush (reportedly Karl Rove) </w:t>
      </w:r>
      <w:hyperlink r:id="rId157" w:history="1">
        <w:r w:rsidRPr="006D3678">
          <w:rPr>
            <w:rStyle w:val="Hyperlink"/>
            <w:sz w:val="16"/>
          </w:rPr>
          <w:t>told</w:t>
        </w:r>
      </w:hyperlink>
      <w:r w:rsidRPr="006D3678">
        <w:rPr>
          <w:sz w:val="16"/>
        </w:rPr>
        <w:t xml:space="preserve"> the journalist Ron Suskind: “We’re an empire now, and when we act, we create our own reality.” Compromises and coalition-building were for wimps and appeasers; as Cheney himself </w:t>
      </w:r>
      <w:hyperlink r:id="rId158" w:history="1">
        <w:r w:rsidRPr="006D3678">
          <w:rPr>
            <w:rStyle w:val="Hyperlink"/>
            <w:sz w:val="16"/>
          </w:rPr>
          <w:t>reportedly said</w:t>
        </w:r>
      </w:hyperlink>
      <w:r w:rsidRPr="006D3678">
        <w:rPr>
          <w:sz w:val="16"/>
        </w:rPr>
        <w:t xml:space="preserve"> in 2003: “We don’t negotiate with evil; we defeat it.” </w:t>
      </w:r>
      <w:r w:rsidRPr="006D3678">
        <w:rPr>
          <w:rStyle w:val="StyleUnderline"/>
        </w:rPr>
        <w:t>The Bush-Cheney approach produced a string of failures, but the same unilateral arrogance lives on in the Trump administration. It is evident in Trump’s decision to threaten (or in some cases, to actually begin) trade wars not just with China but with many of America’s economic partners. It was part and parcel of the impulsive decisions to abandon the Trans-Pacific Partnership and leave the Paris climate accord. It is the basis of the administration’s “take it or leave it” approach to diplomacy with North Korea and Iran, wherein Washington announces unrealistic demands and then ratchets up sanctions in the hope that the targets will capitulate and give the United States everything it wants, even though this approach to both countries has repeatedly failed in the past.</w:t>
      </w:r>
      <w:r w:rsidRPr="006D3678">
        <w:rPr>
          <w:sz w:val="16"/>
        </w:rPr>
        <w:t xml:space="preserve"> It is even more obvious in the recent decision to </w:t>
      </w:r>
      <w:hyperlink r:id="rId159" w:history="1">
        <w:r w:rsidRPr="006D3678">
          <w:rPr>
            <w:rStyle w:val="Hyperlink"/>
            <w:sz w:val="16"/>
          </w:rPr>
          <w:t>impose</w:t>
        </w:r>
      </w:hyperlink>
      <w:r w:rsidRPr="006D3678">
        <w:rPr>
          <w:sz w:val="16"/>
        </w:rPr>
        <w:t xml:space="preserve"> secondary sanctions on states that are still buying Iranian oil, a move that threatens </w:t>
      </w:r>
      <w:hyperlink r:id="rId160" w:history="1">
        <w:r w:rsidRPr="006D3678">
          <w:rPr>
            <w:rStyle w:val="Hyperlink"/>
            <w:sz w:val="16"/>
          </w:rPr>
          <w:t>to drive up oil prices</w:t>
        </w:r>
      </w:hyperlink>
      <w:r w:rsidRPr="006D3678">
        <w:rPr>
          <w:sz w:val="16"/>
        </w:rPr>
        <w:t xml:space="preserve"> and </w:t>
      </w:r>
      <w:hyperlink r:id="rId161" w:history="1">
        <w:r w:rsidRPr="006D3678">
          <w:rPr>
            <w:rStyle w:val="Hyperlink"/>
            <w:sz w:val="16"/>
          </w:rPr>
          <w:t>damage U.S. relations</w:t>
        </w:r>
      </w:hyperlink>
      <w:r w:rsidRPr="006D3678">
        <w:rPr>
          <w:sz w:val="16"/>
        </w:rPr>
        <w:t xml:space="preserve"> with China, India, Turkey, Japan, South Korea, and others. It is almost certainly true of the so-called peace plan that nepotist-in-chief Jared Kushner, Trump’s son-in-law and senior advisor, keeps promising to reveal, a proposal likely to make Israeli Prime Minister Benjamin Netanyahu, Republican donor Sheldon Adelson, and other fans of the concept of Greater Israel happy but won’t advance the cause of peace in the slightest. A similar faith in America’s vast ability to control outcomes can also be seen in the premature recognition of Juan Guaidó as interim president of Venezuela and the strident U.S. </w:t>
      </w:r>
      <w:hyperlink r:id="rId162" w:history="1">
        <w:r w:rsidRPr="006D3678">
          <w:rPr>
            <w:rStyle w:val="Hyperlink"/>
            <w:sz w:val="16"/>
          </w:rPr>
          <w:t>demands</w:t>
        </w:r>
      </w:hyperlink>
      <w:r w:rsidRPr="006D3678">
        <w:rPr>
          <w:sz w:val="16"/>
        </w:rPr>
        <w:t xml:space="preserve"> that “Maduro must go.” However desirable that outcome would be, it would be nice if we had some idea how to bring it about. </w:t>
      </w:r>
      <w:r w:rsidRPr="006D3678">
        <w:rPr>
          <w:rStyle w:val="StyleUnderline"/>
        </w:rPr>
        <w:t>The underlying assumption behind all of these policies is that U.S. pressure—you know, what Pompeo likes to call “</w:t>
      </w:r>
      <w:hyperlink r:id="rId163" w:history="1">
        <w:r w:rsidRPr="006D3678">
          <w:rPr>
            <w:rStyle w:val="StyleUnderline"/>
          </w:rPr>
          <w:t>swagger</w:t>
        </w:r>
      </w:hyperlink>
      <w:r w:rsidRPr="006D3678">
        <w:rPr>
          <w:rStyle w:val="StyleUnderline"/>
        </w:rPr>
        <w:t>”—will eventually force acknowledged adversaries to do whatever it is the United States demands of them, and that other states won’t find ways to evade, obstruct, divert, dilute, hedge, hinder, or otherwise negate what Washington is trying to do. It assumes we are still dwelling in the unipolar moment and that all that matters is the will to use the power at America’s disposal. Perhaps most important, this approach denies that there are any real trade-offs between any of these objectives. If the United States is really all-powerful, then sanctioning China over oil purchases from Iran won’t have any impact on the trade talks that are now underway with Beijing, and Turkey won’t respond to the same pressure by moving closer to Russia</w:t>
      </w:r>
      <w:r w:rsidRPr="006D3678">
        <w:rPr>
          <w:sz w:val="16"/>
        </w:rPr>
        <w:t xml:space="preserve">. It further assumes that America’s NATO allies are so desperate to keep the U.S. military in Europe that they will accept repeated humiliations and follow the U.S. lead against China, despite the </w:t>
      </w:r>
      <w:hyperlink r:id="rId164" w:history="1">
        <w:r w:rsidRPr="006D3678">
          <w:rPr>
            <w:rStyle w:val="Hyperlink"/>
            <w:sz w:val="16"/>
          </w:rPr>
          <w:t>growing evidence</w:t>
        </w:r>
      </w:hyperlink>
      <w:r w:rsidRPr="006D3678">
        <w:rPr>
          <w:sz w:val="16"/>
        </w:rPr>
        <w:t xml:space="preserve"> that this is not the case. It sees no downsides to going all-in with Egypt, Israel, Saudi Arabia, and the Gulf, and it sees little risk should relations with Iran or others escalate to war. To be fair, it is not hard to understand why hawks think they can get away with this approach to foreign policy, at least in the short term. Despite many recent missteps, the United States is still very powerful. Its active assistance is still something that some other states want, and its </w:t>
      </w:r>
      <w:hyperlink r:id="rId165" w:history="1">
        <w:r w:rsidRPr="006D3678">
          <w:rPr>
            <w:rStyle w:val="Hyperlink"/>
            <w:sz w:val="16"/>
          </w:rPr>
          <w:t>“focused enmity”</w:t>
        </w:r>
      </w:hyperlink>
      <w:r w:rsidRPr="006D3678">
        <w:rPr>
          <w:sz w:val="16"/>
        </w:rPr>
        <w:t xml:space="preserve"> is something no state can completely ignore. The United States is still a vast and valuable market, the dollar remains the world’s main reserve currency, and the ability to cut other states or financial institutions off from the infrastructure of global finance gives Washington unusual leverage. Many U.S. allies are accustomed to deferring to Washington and are understandably reluctant to do anything that might encourage the United States to withdraw support. Trump and company can also count on the support of authoritarian soul mates in the European right (including the present rulers in Poland and Hungary), as well as America’s morally compromised allies in the Middle East. Plus, most Americans don’t care all that much about foreign policy and are usually willing to go along with whatever the executive branch is doing, provided that it doesn’t prove too costly or embarrassing. </w:t>
      </w:r>
      <w:r w:rsidRPr="006D3678">
        <w:rPr>
          <w:rStyle w:val="StyleUnderline"/>
        </w:rPr>
        <w:t>Nonetheless, there are even more potent reasons why this bullying approach has produced no major foreign-policy successes so far and is unlikely to yield significant success in the future. First of all, even much weaker states are loath to succumb to blackmail, for one very good reason: Once you’ve shown you can be coerced, there may be no end to subsequent demands. Moreover, when the United States insists on complete capitulation (i.e., by calling for total North Korean disarmament or regime change in Iran), it gives the target state zero incentive to comply.</w:t>
      </w:r>
      <w:r w:rsidRPr="006D3678">
        <w:rPr>
          <w:sz w:val="16"/>
        </w:rPr>
        <w:t xml:space="preserve"> And given Trump’s amply demonstrated dishonesty and fickle approach to diplomacy, why would any foreign leader believe any assurances he (or Pompeo) might give? Put all this together, and you have a perfect recipe for “no deal.” </w:t>
      </w:r>
      <w:r w:rsidRPr="006D3678">
        <w:rPr>
          <w:rStyle w:val="StyleUnderline"/>
        </w:rPr>
        <w:t>Second, bullying nearly everyone makes it much harder construct powerful coalitions whose support can enhance America’s diplomatic leverage.</w:t>
      </w:r>
      <w:r w:rsidRPr="006D3678">
        <w:rPr>
          <w:sz w:val="16"/>
        </w:rPr>
        <w:t xml:space="preserve"> This problem is perhaps most apparent in the administration’s haphazard approach to economic diplomacy with China. By leaving the Trans-Pacific Partnership and picking trade fights with other key partners, the administration missed an opportunity to organize a broad coalition of industrial powers united by a desire to get China to reform its own economic practices. Trump’s trade team may still get some sort of deal with Beijing, but it won’t be as good as what they could have achieved with a more sophisticated and cooperative effort. Much the same lesson applies to Iran. The Trump administration deliberately set out to kill the Iran nuclear deal, and it did it in plain sight. It is </w:t>
      </w:r>
      <w:hyperlink r:id="rId166" w:history="1">
        <w:r w:rsidRPr="006D3678">
          <w:rPr>
            <w:rStyle w:val="Hyperlink"/>
            <w:sz w:val="16"/>
          </w:rPr>
          <w:t>so focused</w:t>
        </w:r>
      </w:hyperlink>
      <w:r w:rsidRPr="006D3678">
        <w:rPr>
          <w:sz w:val="16"/>
        </w:rPr>
        <w:t xml:space="preserve"> on this goal that it is even willing to punish the other signatories in a vain attempt to get Iran to say uncle. Tehran has continued to abide by the terms of the agreement despite Washington’s reneging on the deal, but its patience is probably not infinite, especially when the administration has made it clear that regime change is its real objective. Should Iran eventually restart its nuclear weapons program—which has been in abeyance for more than a decade—the rest of the world is not going to suddenly line up behind the United States and support more forceful action. Why? Because everyone knows that it was the United States—not Iran—that killed the deal, and there won’t be a ton of sympathy for America when it starts bleating about Iran’s response. America’s Middle East clients will no doubt be happy if Washington decides to fight another war on their behalf, but don’t count on a lot of help from them or from anyone else. </w:t>
      </w:r>
      <w:r w:rsidRPr="006D3678">
        <w:rPr>
          <w:rStyle w:val="StyleUnderline"/>
        </w:rPr>
        <w:t>Third, other states don’t like being beholden to the whims of others, and especially when others behave selfishly, erratically, and with ill-disguised contempt for others’ interests. Not surprisingly, therefore, other states are starting to develop workarounds designed to limit U.S. leverage, most notably by designing financial arrangements outside the network of institutions that Washington has been using to coerce allies and adversaries into compliance</w:t>
      </w:r>
      <w:r w:rsidRPr="006D3678">
        <w:rPr>
          <w:sz w:val="16"/>
        </w:rPr>
        <w:t xml:space="preserve">. As Henry Farrell and Abraham Newman recently </w:t>
      </w:r>
      <w:hyperlink r:id="rId167" w:history="1">
        <w:r w:rsidRPr="006D3678">
          <w:rPr>
            <w:rStyle w:val="Hyperlink"/>
            <w:sz w:val="16"/>
          </w:rPr>
          <w:t>wrote</w:t>
        </w:r>
      </w:hyperlink>
      <w:r w:rsidRPr="006D3678">
        <w:rPr>
          <w:sz w:val="16"/>
        </w:rPr>
        <w:t xml:space="preserve"> in FP, “instead of leading states and businesses to minimize contact with the targets of U.S. sanctions,” the Trump administration’s strong-arm tactics “may lead states and businesses to minimize their contact with the U.S.-led global financial system and to start to construct their own workarounds. Over time, those workarounds might even begin to accumulate into an effective alternative system.” </w:t>
      </w:r>
      <w:r w:rsidRPr="006D3678">
        <w:rPr>
          <w:rStyle w:val="StyleUnderline"/>
        </w:rPr>
        <w:t>Lastly, being a bully encourages adversaries to join forces out of their own self-interest, while giving potential allies more reason to keep their distance. It is no accident that Russia and China continue to move closer together—even though they are not natural allies, and a smarter U.S. approach could give Moscow reasons to distance itself from Beijing—and America’s same bullying impulses are going to push states like Iran even closer to them.</w:t>
      </w:r>
      <w:r w:rsidRPr="006D3678">
        <w:rPr>
          <w:sz w:val="16"/>
        </w:rPr>
        <w:t xml:space="preserve"> Bolton and those of his ilk will probably come up with some trite new moniker for this group—“Axis of Evil” and “Troika of Tyranny” are taken, so perhaps “Triad of Troublemakers” or “Coalition of Chaos”—ignoring the fact that their own policies have helped push these powers together. What we are witnessing, therefore, is a real-world test of two competing visions of contemporary geopolitics. One version sees U.S. power as essentially undiminished and believes that a combination of material capabilities, favorable geography, and entrenched institutional capabilities will allow it to pursue an ambitious and revisionist foreign policy at little cost and with a high probability of success. </w:t>
      </w:r>
      <w:r w:rsidRPr="006D3678">
        <w:rPr>
          <w:rStyle w:val="StyleUnderline"/>
        </w:rPr>
        <w:t>The second version—to which I subscribe—sees the United States as very powerful and in a privileged position (for various reasons) but also believes there are limits to U.S. power and that it is necessary to set priorities, minimize trade-offs when possible, and collaborate with others on many issues. It also assumes that others cannot be browbeaten into abject capitulation and that effective and durable international agreements require a degree of mutual compromise, even with adversaries.</w:t>
      </w:r>
    </w:p>
    <w:p w14:paraId="2FF183F4" w14:textId="1F50E197" w:rsidR="00F0642B" w:rsidRDefault="00F0642B" w:rsidP="00F0642B">
      <w:pPr>
        <w:pStyle w:val="Heading3"/>
      </w:pPr>
      <w:r>
        <w:t>2ac at: Generic Leverage – No solvency</w:t>
      </w:r>
    </w:p>
    <w:p w14:paraId="2065A834" w14:textId="7E8E30C2" w:rsidR="006A2E90" w:rsidRPr="007611F8" w:rsidRDefault="006A2E90" w:rsidP="006A2E90">
      <w:pPr>
        <w:pStyle w:val="Heading4"/>
      </w:pPr>
      <w:r w:rsidRPr="007611F8">
        <w:t xml:space="preserve">Leveraging fails – empirics prove international pressure ESPECIALLY from the U.S. fail—unilateral concessions best. </w:t>
      </w:r>
    </w:p>
    <w:p w14:paraId="76F2A622" w14:textId="77777777" w:rsidR="006A2E90" w:rsidRPr="006D3678" w:rsidRDefault="006A2E90" w:rsidP="006A2E90">
      <w:pPr>
        <w:rPr>
          <w:rFonts w:eastAsia="Times New Roman"/>
        </w:rPr>
      </w:pPr>
      <w:r w:rsidRPr="007611F8">
        <w:rPr>
          <w:rStyle w:val="Style13ptBold"/>
        </w:rPr>
        <w:t xml:space="preserve">Thrall et al 18 </w:t>
      </w:r>
      <w:r w:rsidRPr="007611F8">
        <w:rPr>
          <w:rStyle w:val="Style13ptBold"/>
          <w:sz w:val="16"/>
          <w:szCs w:val="16"/>
        </w:rPr>
        <w:t xml:space="preserve">(Trevor Thrall, </w:t>
      </w:r>
      <w:r w:rsidRPr="007611F8">
        <w:rPr>
          <w:rFonts w:eastAsia="Times New Roman"/>
          <w:color w:val="222222"/>
          <w:sz w:val="16"/>
          <w:szCs w:val="16"/>
          <w:shd w:val="clear" w:color="auto" w:fill="FFFFFF"/>
        </w:rPr>
        <w:t xml:space="preserve">a senior fellow for the Cato’s Institute’s Defense and Foreign Policy Department, with expertise in international security and the politics of American national security and an associate professor at George Mason University’s Schar School of Policy and Government where he teaches courses in international security; Caroline Dorminey, a policy analyst in defense and foreign policy studies at the Cato Institute also worked on issues pertaining to the US defense budget, defense politics, force structure, and involvement in the international arms trade, “Risky Business, The Role of Arms Sales in U.S. Foreign Policy,” </w:t>
      </w:r>
      <w:hyperlink r:id="rId168" w:anchor="_idTextAnchor039)" w:history="1">
        <w:r w:rsidRPr="007611F8">
          <w:rPr>
            <w:rStyle w:val="Hyperlink"/>
            <w:rFonts w:eastAsia="Times New Roman"/>
            <w:sz w:val="16"/>
            <w:szCs w:val="16"/>
          </w:rPr>
          <w:t>https://www.cato.org/publications/policy-analysis/risky-business-role-arms-sales-us-foreign-policy#_idTextAnchor039)</w:t>
        </w:r>
      </w:hyperlink>
    </w:p>
    <w:p w14:paraId="55DC5EFC" w14:textId="77777777" w:rsidR="006A2E90" w:rsidRPr="006D3678" w:rsidRDefault="006A2E90" w:rsidP="006A2E90">
      <w:pPr>
        <w:pStyle w:val="NormalWeb"/>
        <w:shd w:val="clear" w:color="auto" w:fill="FFFFFF"/>
        <w:spacing w:before="0" w:beforeAutospacing="0" w:after="240" w:afterAutospacing="0"/>
        <w:textAlignment w:val="baseline"/>
        <w:rPr>
          <w:rFonts w:ascii="Georgia" w:hAnsi="Georgia"/>
          <w:color w:val="222222"/>
          <w:u w:val="single"/>
        </w:rPr>
      </w:pPr>
      <w:r w:rsidRPr="006D3678">
        <w:rPr>
          <w:rFonts w:ascii="Georgia" w:hAnsi="Georgia"/>
          <w:color w:val="222222"/>
          <w:u w:val="single"/>
        </w:rPr>
        <w:t>The hidden assumption</w:t>
      </w:r>
      <w:r w:rsidRPr="006D3678">
        <w:rPr>
          <w:rFonts w:ascii="Georgia" w:hAnsi="Georgia"/>
          <w:color w:val="222222"/>
        </w:rPr>
        <w:t xml:space="preserve"> underlying the balance of power strategy </w:t>
      </w:r>
      <w:r w:rsidRPr="006D3678">
        <w:rPr>
          <w:rFonts w:ascii="Georgia" w:hAnsi="Georgia"/>
          <w:color w:val="222222"/>
          <w:u w:val="single"/>
        </w:rPr>
        <w:t>is that the United States will be able to predict accurately what the impact of its arms sales will be</w:t>
      </w:r>
      <w:r w:rsidRPr="006D3678">
        <w:rPr>
          <w:rFonts w:ascii="Georgia" w:hAnsi="Georgia"/>
          <w:color w:val="222222"/>
        </w:rPr>
        <w:t xml:space="preserve">. If the goal is deterrence, for example, the assumption is that an arms sale will be sufficient to deter the adversary without spawning an arms race. </w:t>
      </w:r>
      <w:r w:rsidRPr="006D3678">
        <w:rPr>
          <w:rFonts w:ascii="Georgia" w:hAnsi="Georgia"/>
          <w:color w:val="222222"/>
          <w:u w:val="single"/>
        </w:rPr>
        <w:t>If the goal is to promote stability, the assumption is that an arms sale will in fact reduce tensions and inhibit conflict rather than inflame tensions and help initiate conflict.</w:t>
      </w:r>
      <w:r w:rsidRPr="006D3678">
        <w:rPr>
          <w:rFonts w:ascii="Georgia" w:hAnsi="Georgia"/>
          <w:color w:val="222222"/>
        </w:rPr>
        <w:t xml:space="preserve"> </w:t>
      </w:r>
      <w:r w:rsidRPr="006D3678">
        <w:rPr>
          <w:rFonts w:ascii="Georgia" w:hAnsi="Georgia"/>
          <w:color w:val="222222"/>
          <w:u w:val="single"/>
        </w:rPr>
        <w:t>These assumptions</w:t>
      </w:r>
      <w:r w:rsidRPr="006D3678">
        <w:rPr>
          <w:rFonts w:ascii="Georgia" w:hAnsi="Georgia"/>
          <w:color w:val="222222"/>
        </w:rPr>
        <w:t xml:space="preserve">, in turn, </w:t>
      </w:r>
      <w:r w:rsidRPr="006D3678">
        <w:rPr>
          <w:rFonts w:ascii="Georgia" w:hAnsi="Georgia"/>
          <w:color w:val="222222"/>
          <w:u w:val="single"/>
        </w:rPr>
        <w:t>depend on both the recipient nation and that nation’s neighbors and adversaries acting in ways that don’t make things worse.</w:t>
      </w:r>
    </w:p>
    <w:p w14:paraId="0234D479" w14:textId="77777777" w:rsidR="006A2E90" w:rsidRPr="006D3678" w:rsidRDefault="006A2E90" w:rsidP="006A2E90">
      <w:pPr>
        <w:pStyle w:val="NormalWeb"/>
        <w:shd w:val="clear" w:color="auto" w:fill="FFFFFF"/>
        <w:spacing w:before="0" w:beforeAutospacing="0" w:after="240" w:afterAutospacing="0"/>
        <w:textAlignment w:val="baseline"/>
        <w:rPr>
          <w:rFonts w:ascii="Georgia" w:hAnsi="Georgia"/>
          <w:color w:val="222222"/>
        </w:rPr>
      </w:pPr>
      <w:r w:rsidRPr="006D3678">
        <w:rPr>
          <w:rFonts w:ascii="Georgia" w:hAnsi="Georgia"/>
          <w:color w:val="222222"/>
        </w:rPr>
        <w:t xml:space="preserve">As it turns out, these are often poor assumptions. </w:t>
      </w:r>
      <w:r w:rsidRPr="006D3678">
        <w:rPr>
          <w:rFonts w:ascii="Georgia" w:hAnsi="Georgia"/>
          <w:color w:val="222222"/>
          <w:u w:val="single"/>
        </w:rPr>
        <w:t>Although arms sales certainly enhance the military capability of the recipient nation, the fundamental problem is that arms sales often initiate a long chain of responses that the United States generally cannot control.</w:t>
      </w:r>
      <w:r w:rsidRPr="006D3678">
        <w:rPr>
          <w:rFonts w:ascii="Georgia" w:hAnsi="Georgia"/>
          <w:color w:val="222222"/>
        </w:rPr>
        <w:t xml:space="preserve"> The United States, after all, is not the only country with interests in regional balances, especially where the survival and security of local actors is at stake. The United States is neither the only major power with a keen interest in critical regions like Asia and the Middle East, nor the only source of weapons and other forms of assistance. Nor can it dictate the perceptions, interests, or actions of the other nations involved in a given region. For example, </w:t>
      </w:r>
      <w:r w:rsidRPr="006D3678">
        <w:rPr>
          <w:rFonts w:ascii="Georgia" w:hAnsi="Georgia"/>
          <w:color w:val="222222"/>
          <w:u w:val="single"/>
        </w:rPr>
        <w:t>though a nation receiving arms from the United States may enjoy enhanced defensive capabilities, it is also likely to enjoy enhanced offensive capabilities.</w:t>
      </w:r>
      <w:r w:rsidRPr="006D3678">
        <w:rPr>
          <w:rFonts w:ascii="Georgia" w:hAnsi="Georgia"/>
          <w:color w:val="222222"/>
        </w:rPr>
        <w:t xml:space="preserve"> With these, a nation’s calculations about the potential benefits of war, intervention abroad, or even the use of force against its own population may shift decisively. Saudi Arabia’s recent behavior illustrates this dynamic. Though the Saudis explain their arms purchases as necessary for defense against Iranian pressure, Saudi Arabia has also spent the past two years embroiled in a military intervention in Yemen.</w:t>
      </w:r>
    </w:p>
    <w:p w14:paraId="3FC7E127"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rPr>
        <w:t xml:space="preserve">Likewise, </w:t>
      </w:r>
      <w:r w:rsidRPr="006D3678">
        <w:rPr>
          <w:rFonts w:ascii="Georgia" w:hAnsi="Georgia"/>
          <w:color w:val="222222"/>
          <w:u w:val="single"/>
        </w:rPr>
        <w:t>arms sales can heighten regional security dilemmas</w:t>
      </w:r>
      <w:r w:rsidRPr="006D3678">
        <w:rPr>
          <w:rFonts w:ascii="Georgia" w:hAnsi="Georgia"/>
          <w:color w:val="222222"/>
        </w:rPr>
        <w:t xml:space="preserve">. Neighbors of nations buying major conventional weapons will also worry about what this enhanced military capability will mean. This raises the chances that they too will seek to arm themselves further, or take other steps to shift the balance of power back in their favor, or, in the extreme case, to launch a preventive war before they are attacked. Given these dynamics, </w:t>
      </w:r>
      <w:r w:rsidRPr="006D3678">
        <w:rPr>
          <w:rFonts w:ascii="Georgia" w:hAnsi="Georgia"/>
          <w:color w:val="222222"/>
          <w:u w:val="single"/>
        </w:rPr>
        <w:t>the consequences of arms sales to manage regional balances of power are far less predictable and often much less positive than advocates assume.</w:t>
      </w:r>
      <w:hyperlink r:id="rId169" w:anchor="_idTextAnchor054" w:history="1">
        <w:r w:rsidRPr="006D3678">
          <w:rPr>
            <w:rStyle w:val="Hyperlink"/>
            <w:rFonts w:ascii="Georgia" w:hAnsi="Georgia"/>
            <w:color w:val="BA2339"/>
            <w:sz w:val="20"/>
            <w:szCs w:val="20"/>
            <w:bdr w:val="none" w:sz="0" w:space="0" w:color="auto" w:frame="1"/>
            <w:vertAlign w:val="superscript"/>
          </w:rPr>
          <w:t>54</w:t>
        </w:r>
      </w:hyperlink>
    </w:p>
    <w:p w14:paraId="72155BAD"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rPr>
        <w:t>This unpredictability characterizes even straightforward-seeming efforts to manage the balance of power. The most basic claim of arms sales advocates is that U.S. arms sales to friendly governments and allies should make them better able to deter adversaries. The best available evidence, however, suggests a more complicated reality. In a study of arms sales from 1950 to 1995, major-power arms sales to existing allies had no effect on the chance that the recipient would be the target of a military attack. Worse, recipients of U.S. arms that were not treaty allies were significantly </w:t>
      </w:r>
      <w:r w:rsidRPr="006D3678">
        <w:rPr>
          <w:rStyle w:val="Emphasis"/>
          <w:rFonts w:ascii="Georgia" w:hAnsi="Georgia"/>
          <w:color w:val="222222"/>
          <w:bdr w:val="none" w:sz="0" w:space="0" w:color="auto" w:frame="1"/>
        </w:rPr>
        <w:t>more likely</w:t>
      </w:r>
      <w:r w:rsidRPr="006D3678">
        <w:rPr>
          <w:rFonts w:ascii="Georgia" w:hAnsi="Georgia"/>
          <w:color w:val="222222"/>
        </w:rPr>
        <w:t> to become targets.</w:t>
      </w:r>
      <w:hyperlink r:id="rId170" w:anchor="_idTextAnchor055" w:history="1">
        <w:r w:rsidRPr="006D3678">
          <w:rPr>
            <w:rStyle w:val="Hyperlink"/>
            <w:rFonts w:ascii="Georgia" w:hAnsi="Georgia"/>
            <w:color w:val="BA2339"/>
            <w:sz w:val="20"/>
            <w:szCs w:val="20"/>
            <w:bdr w:val="none" w:sz="0" w:space="0" w:color="auto" w:frame="1"/>
            <w:vertAlign w:val="superscript"/>
          </w:rPr>
          <w:t>55</w:t>
        </w:r>
      </w:hyperlink>
    </w:p>
    <w:p w14:paraId="386AE9C5"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u w:val="single"/>
        </w:rPr>
        <w:t>Nor is there much evidence that arms sales can help the United States promote peace and regional stability by calibrating the local balance of power</w:t>
      </w:r>
      <w:r w:rsidRPr="006D3678">
        <w:rPr>
          <w:rFonts w:ascii="Georgia" w:hAnsi="Georgia"/>
          <w:color w:val="222222"/>
        </w:rPr>
        <w:t xml:space="preserve">. On this score, in fact, the evidence suggests that the default assumption should be the opposite. Most scholarly work concludes that </w:t>
      </w:r>
      <w:r w:rsidRPr="006D3678">
        <w:rPr>
          <w:rFonts w:ascii="Georgia" w:hAnsi="Georgia"/>
          <w:color w:val="222222"/>
          <w:u w:val="single"/>
        </w:rPr>
        <w:t>arms sales exacerbate instability and increase the likelihood of conflict</w:t>
      </w:r>
      <w:r w:rsidRPr="006D3678">
        <w:rPr>
          <w:rFonts w:ascii="Georgia" w:hAnsi="Georgia"/>
          <w:color w:val="222222"/>
        </w:rPr>
        <w:t>.</w:t>
      </w:r>
      <w:hyperlink r:id="rId171" w:anchor="_idTextAnchor056" w:history="1">
        <w:r w:rsidRPr="006D3678">
          <w:rPr>
            <w:rStyle w:val="Hyperlink"/>
            <w:rFonts w:ascii="Georgia" w:hAnsi="Georgia"/>
            <w:color w:val="BA2339"/>
            <w:sz w:val="20"/>
            <w:szCs w:val="20"/>
            <w:bdr w:val="none" w:sz="0" w:space="0" w:color="auto" w:frame="1"/>
            <w:vertAlign w:val="superscript"/>
          </w:rPr>
          <w:t>56</w:t>
        </w:r>
      </w:hyperlink>
      <w:r w:rsidRPr="006D3678">
        <w:rPr>
          <w:rFonts w:ascii="Georgia" w:hAnsi="Georgia"/>
          <w:color w:val="222222"/>
        </w:rPr>
        <w:t>One study, for example, found that during the Cold War, U.S. and Soviet arms sales to hostile dyads (e.g., India/Pakistan, Iran/Iraq, Ethiopia/Somalia) “contributed to hostile political relations and imbalanced military relationships” and were “profoundly destabilizing.”</w:t>
      </w:r>
      <w:hyperlink r:id="rId172" w:anchor="_idTextAnchor057" w:history="1">
        <w:r w:rsidRPr="006D3678">
          <w:rPr>
            <w:rStyle w:val="Hyperlink"/>
            <w:rFonts w:ascii="Georgia" w:hAnsi="Georgia"/>
            <w:color w:val="BA2339"/>
            <w:sz w:val="20"/>
            <w:szCs w:val="20"/>
            <w:bdr w:val="none" w:sz="0" w:space="0" w:color="auto" w:frame="1"/>
            <w:vertAlign w:val="superscript"/>
          </w:rPr>
          <w:t>57</w:t>
        </w:r>
      </w:hyperlink>
    </w:p>
    <w:p w14:paraId="7896F006"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u w:val="single"/>
        </w:rPr>
        <w:t>There is</w:t>
      </w:r>
      <w:r w:rsidRPr="006D3678">
        <w:rPr>
          <w:rFonts w:ascii="Georgia" w:hAnsi="Georgia"/>
          <w:color w:val="222222"/>
        </w:rPr>
        <w:t xml:space="preserve"> also </w:t>
      </w:r>
      <w:r w:rsidRPr="006D3678">
        <w:rPr>
          <w:rFonts w:ascii="Georgia" w:hAnsi="Georgia"/>
          <w:color w:val="222222"/>
          <w:u w:val="single"/>
        </w:rPr>
        <w:t>good reason</w:t>
      </w:r>
      <w:r w:rsidRPr="006D3678">
        <w:rPr>
          <w:rFonts w:ascii="Georgia" w:hAnsi="Georgia"/>
          <w:color w:val="222222"/>
        </w:rPr>
        <w:t xml:space="preserve"> to believe that </w:t>
      </w:r>
      <w:r w:rsidRPr="006D3678">
        <w:rPr>
          <w:rFonts w:ascii="Georgia" w:hAnsi="Georgia"/>
          <w:color w:val="222222"/>
          <w:u w:val="single"/>
        </w:rPr>
        <w:t>several factors are making the promotion of regional stability through arms sales more difficult</w:t>
      </w:r>
      <w:r w:rsidRPr="006D3678">
        <w:rPr>
          <w:rFonts w:ascii="Georgia" w:hAnsi="Georgia"/>
          <w:color w:val="222222"/>
        </w:rPr>
        <w:t xml:space="preserve">. </w:t>
      </w:r>
      <w:r w:rsidRPr="006D3678">
        <w:rPr>
          <w:rFonts w:ascii="Georgia" w:hAnsi="Georgia"/>
          <w:color w:val="222222"/>
          <w:u w:val="single"/>
        </w:rPr>
        <w:t>The shrinking U.S. military advantage</w:t>
      </w:r>
      <w:r w:rsidRPr="006D3678">
        <w:rPr>
          <w:rFonts w:ascii="Georgia" w:hAnsi="Georgia"/>
          <w:color w:val="222222"/>
        </w:rPr>
        <w:t xml:space="preserve"> over other powers such as China and the increasingly competitive global arms market both </w:t>
      </w:r>
      <w:r w:rsidRPr="006D3678">
        <w:rPr>
          <w:rFonts w:ascii="Georgia" w:hAnsi="Georgia"/>
          <w:color w:val="222222"/>
          <w:u w:val="single"/>
        </w:rPr>
        <w:t>make it less likely that U.S. arms sales can make a decisive difference</w:t>
      </w:r>
      <w:r w:rsidRPr="006D3678">
        <w:rPr>
          <w:rFonts w:ascii="Georgia" w:hAnsi="Georgia"/>
          <w:color w:val="222222"/>
        </w:rPr>
        <w:t>. 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w:t>
      </w:r>
      <w:hyperlink r:id="rId173" w:anchor="_idTextAnchor058" w:history="1">
        <w:r w:rsidRPr="006D3678">
          <w:rPr>
            <w:rStyle w:val="Hyperlink"/>
            <w:rFonts w:ascii="Georgia" w:hAnsi="Georgia"/>
            <w:color w:val="BA2339"/>
            <w:sz w:val="20"/>
            <w:szCs w:val="20"/>
            <w:bdr w:val="none" w:sz="0" w:space="0" w:color="auto" w:frame="1"/>
            <w:vertAlign w:val="superscript"/>
          </w:rPr>
          <w:t>58</w:t>
        </w:r>
      </w:hyperlink>
    </w:p>
    <w:p w14:paraId="5182FEA1" w14:textId="77777777" w:rsidR="006A2E90" w:rsidRPr="006D3678" w:rsidRDefault="006A2E90" w:rsidP="006A2E90">
      <w:pPr>
        <w:pStyle w:val="NormalWeb"/>
        <w:shd w:val="clear" w:color="auto" w:fill="FFFFFF"/>
        <w:spacing w:before="0" w:beforeAutospacing="0" w:after="240" w:afterAutospacing="0"/>
        <w:textAlignment w:val="baseline"/>
        <w:rPr>
          <w:rFonts w:ascii="Georgia" w:hAnsi="Georgia"/>
          <w:color w:val="222222"/>
        </w:rPr>
      </w:pPr>
      <w:r w:rsidRPr="006D3678">
        <w:rPr>
          <w:rFonts w:ascii="Georgia" w:hAnsi="Georgia"/>
          <w:color w:val="222222"/>
        </w:rPr>
        <w:t>In sum, the academic and historical evidence indicates that although the United States can use arms sales to enhance the military capabilities of other nations and thereby shift the local and regional balance of power, its ability to dictate specific outcomes through such efforts is severely limited.</w:t>
      </w:r>
    </w:p>
    <w:p w14:paraId="296F486C" w14:textId="77777777" w:rsidR="006A2E90" w:rsidRPr="006D3678" w:rsidRDefault="006A2E90" w:rsidP="006A2E90">
      <w:pPr>
        <w:pStyle w:val="NormalWeb"/>
        <w:shd w:val="clear" w:color="auto" w:fill="FFFFFF"/>
        <w:spacing w:before="0" w:beforeAutospacing="0" w:after="240" w:afterAutospacing="0"/>
        <w:textAlignment w:val="baseline"/>
        <w:rPr>
          <w:rFonts w:ascii="Georgia" w:hAnsi="Georgia"/>
          <w:color w:val="222222"/>
          <w:u w:val="single"/>
        </w:rPr>
      </w:pPr>
      <w:r w:rsidRPr="006D3678">
        <w:rPr>
          <w:rFonts w:ascii="Georgia" w:hAnsi="Georgia"/>
          <w:color w:val="222222"/>
          <w:u w:val="single"/>
        </w:rPr>
        <w:t>Arms for (Not That Much) Influence</w:t>
      </w:r>
      <w:r w:rsidRPr="006D3678">
        <w:rPr>
          <w:rFonts w:ascii="Georgia" w:hAnsi="Georgia"/>
          <w:color w:val="222222"/>
        </w:rPr>
        <w:t xml:space="preserve">. </w:t>
      </w:r>
      <w:r w:rsidRPr="006D3678">
        <w:rPr>
          <w:rFonts w:ascii="Georgia" w:hAnsi="Georgia"/>
          <w:color w:val="222222"/>
          <w:u w:val="single"/>
        </w:rPr>
        <w:t>Successful foreign policy involves encouraging other nations to behave in ways that benefit the United States.</w:t>
      </w:r>
      <w:r w:rsidRPr="006D3678">
        <w:rPr>
          <w:rFonts w:ascii="Georgia" w:hAnsi="Georgia"/>
          <w:color w:val="222222"/>
        </w:rPr>
        <w:t xml:space="preserve"> As noted, </w:t>
      </w:r>
      <w:r w:rsidRPr="006D3678">
        <w:rPr>
          <w:rFonts w:ascii="Georgia" w:hAnsi="Georgia"/>
          <w:color w:val="222222"/>
          <w:u w:val="single"/>
        </w:rPr>
        <w:t>the United States has often attempted to use arms sales to generate the sort of leverage or influence necessary to do this. History reveals, however, that the benefits of the arms for influence strategy are limited for two main reasons.</w:t>
      </w:r>
    </w:p>
    <w:p w14:paraId="2D3A1A39" w14:textId="77777777" w:rsidR="006A2E90" w:rsidRPr="006D3678" w:rsidRDefault="006A2E90" w:rsidP="006A2E90">
      <w:pPr>
        <w:pStyle w:val="NormalWeb"/>
        <w:shd w:val="clear" w:color="auto" w:fill="FFFFFF"/>
        <w:spacing w:before="0" w:beforeAutospacing="0" w:after="240" w:afterAutospacing="0"/>
        <w:textAlignment w:val="baseline"/>
        <w:rPr>
          <w:rFonts w:ascii="Georgia" w:hAnsi="Georgia"/>
          <w:color w:val="222222"/>
          <w:u w:val="single"/>
        </w:rPr>
      </w:pPr>
      <w:r w:rsidRPr="006D3678">
        <w:rPr>
          <w:rFonts w:ascii="Georgia" w:hAnsi="Georgia"/>
          <w:color w:val="222222"/>
          <w:u w:val="single"/>
        </w:rPr>
        <w:t>First, the range of cases in which arms sales can produce useful leverage is much narrower than is often imagined</w:t>
      </w:r>
      <w:r w:rsidRPr="006D3678">
        <w:rPr>
          <w:rFonts w:ascii="Georgia" w:hAnsi="Georgia"/>
          <w:color w:val="222222"/>
        </w:rPr>
        <w:t xml:space="preserve">. Most obviously, </w:t>
      </w:r>
      <w:r w:rsidRPr="006D3678">
        <w:rPr>
          <w:rFonts w:ascii="Georgia" w:hAnsi="Georgia"/>
          <w:color w:val="222222"/>
          <w:u w:val="single"/>
        </w:rPr>
        <w:t>arms sales are unnecessary in situations where the other country already agrees or complies with the American position or can be encouraged to do so without such incentives.</w:t>
      </w:r>
      <w:r w:rsidRPr="006D3678">
        <w:rPr>
          <w:rFonts w:ascii="Georgia" w:hAnsi="Georgia"/>
          <w:color w:val="222222"/>
        </w:rPr>
        <w:t xml:space="preserve"> This category includes most U.S. allies and close partners under many, though not all, circumstances.</w:t>
      </w:r>
    </w:p>
    <w:p w14:paraId="290CBF05"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rPr>
        <w:t xml:space="preserve">Just as clearly, </w:t>
      </w:r>
      <w:r w:rsidRPr="006D3678">
        <w:rPr>
          <w:rFonts w:ascii="Georgia" w:hAnsi="Georgia"/>
          <w:color w:val="222222"/>
          <w:u w:val="single"/>
        </w:rPr>
        <w:t>the arms for influence strategy is a nonstarter when the other state will never agree to comply with American demands</w:t>
      </w:r>
      <w:r w:rsidRPr="006D3678">
        <w:rPr>
          <w:rFonts w:ascii="Georgia" w:hAnsi="Georgia"/>
          <w:color w:val="222222"/>
        </w:rPr>
        <w:t xml:space="preserve">. This category </w:t>
      </w:r>
      <w:r w:rsidRPr="006D3678">
        <w:rPr>
          <w:rFonts w:ascii="Georgia" w:hAnsi="Georgia"/>
          <w:color w:val="222222"/>
          <w:u w:val="single"/>
        </w:rPr>
        <w:t>includes a small group of obvious cases such as Russia, China, Iran, and other potential adversaries</w:t>
      </w:r>
      <w:r w:rsidRPr="006D3678">
        <w:rPr>
          <w:rFonts w:ascii="Georgia" w:hAnsi="Georgia"/>
          <w:color w:val="222222"/>
        </w:rPr>
        <w:t xml:space="preserve"> (to which the United States does not sell weapons anyway), but it also includes a much larger group of cases in which the other state opposes what the United States wants, or in which complying with U.S. wishes would be politically too dangerous for that state’s leadership.</w:t>
      </w:r>
      <w:hyperlink r:id="rId174" w:anchor="_idTextAnchor059" w:history="1">
        <w:r w:rsidRPr="006D3678">
          <w:rPr>
            <w:rStyle w:val="Hyperlink"/>
            <w:rFonts w:ascii="Georgia" w:hAnsi="Georgia"/>
            <w:color w:val="BA2339"/>
            <w:sz w:val="20"/>
            <w:szCs w:val="20"/>
            <w:bdr w:val="none" w:sz="0" w:space="0" w:color="auto" w:frame="1"/>
            <w:vertAlign w:val="superscript"/>
          </w:rPr>
          <w:t>59</w:t>
        </w:r>
      </w:hyperlink>
    </w:p>
    <w:p w14:paraId="6908F323"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rPr>
        <w:t xml:space="preserve">In addition, </w:t>
      </w:r>
      <w:r w:rsidRPr="006D3678">
        <w:rPr>
          <w:rFonts w:ascii="Georgia" w:hAnsi="Georgia"/>
          <w:color w:val="222222"/>
          <w:u w:val="single"/>
        </w:rPr>
        <w:t>there are some cases in which the United States itself would view arms sales as an inappropriate tool</w:t>
      </w:r>
      <w:r w:rsidRPr="006D3678">
        <w:rPr>
          <w:rFonts w:ascii="Georgia" w:hAnsi="Georgia"/>
          <w:color w:val="222222"/>
        </w:rPr>
        <w:t>. The Leahy Law, for example, bars the United States from providing security assistance to any specific foreign military unit deemed responsible for past human rights abuses.</w:t>
      </w:r>
      <w:hyperlink r:id="rId175" w:anchor="_idTextAnchor060" w:history="1">
        <w:r w:rsidRPr="006D3678">
          <w:rPr>
            <w:rStyle w:val="Hyperlink"/>
            <w:rFonts w:ascii="Georgia" w:hAnsi="Georgia"/>
            <w:color w:val="BA2339"/>
            <w:sz w:val="20"/>
            <w:szCs w:val="20"/>
            <w:bdr w:val="none" w:sz="0" w:space="0" w:color="auto" w:frame="1"/>
            <w:vertAlign w:val="superscript"/>
          </w:rPr>
          <w:t>60</w:t>
        </w:r>
      </w:hyperlink>
      <w:r w:rsidRPr="006D3678">
        <w:rPr>
          <w:rFonts w:ascii="Georgia" w:hAnsi="Georgia"/>
          <w:color w:val="222222"/>
        </w:rPr>
        <w:t xml:space="preserve"> More broadly, </w:t>
      </w:r>
      <w:r w:rsidRPr="006D3678">
        <w:rPr>
          <w:rFonts w:ascii="Georgia" w:hAnsi="Georgia"/>
          <w:color w:val="222222"/>
          <w:u w:val="single"/>
        </w:rPr>
        <w:t>arms sales are clearly a risky choice when the recipient state is a failed state or when it is engaged in a civil conflict or interstate war.</w:t>
      </w:r>
      <w:r w:rsidRPr="006D3678">
        <w:rPr>
          <w:rFonts w:ascii="Georgia" w:hAnsi="Georgia"/>
          <w:color w:val="222222"/>
        </w:rPr>
        <w:t xml:space="preserve"> Indeed, in such cases it is often unclear whether there is anyone to negotiate with in the first place, and governments are at best on shaky ground. At present the United States bars 17 such nations from purchasing American arms. As long as these nations are embargoed, arms sales will remain an irrelevant option for exerting influence.</w:t>
      </w:r>
      <w:hyperlink r:id="rId176" w:anchor="_idTextAnchor061" w:history="1">
        <w:r w:rsidRPr="006D3678">
          <w:rPr>
            <w:rStyle w:val="Hyperlink"/>
            <w:rFonts w:ascii="Georgia" w:hAnsi="Georgia"/>
            <w:color w:val="BA2339"/>
            <w:sz w:val="20"/>
            <w:szCs w:val="20"/>
            <w:bdr w:val="none" w:sz="0" w:space="0" w:color="auto" w:frame="1"/>
            <w:vertAlign w:val="superscript"/>
          </w:rPr>
          <w:t>61</w:t>
        </w:r>
      </w:hyperlink>
    </w:p>
    <w:p w14:paraId="17647B21" w14:textId="77777777" w:rsidR="006A2E90" w:rsidRPr="006D3678" w:rsidRDefault="006A2E90" w:rsidP="006A2E90">
      <w:pPr>
        <w:pStyle w:val="NormalWeb"/>
        <w:shd w:val="clear" w:color="auto" w:fill="FFFFFF"/>
        <w:spacing w:before="0" w:beforeAutospacing="0" w:after="240" w:afterAutospacing="0"/>
        <w:textAlignment w:val="baseline"/>
        <w:rPr>
          <w:rFonts w:ascii="Georgia" w:hAnsi="Georgia"/>
          <w:color w:val="222222"/>
        </w:rPr>
      </w:pPr>
      <w:r w:rsidRPr="006D3678">
        <w:rPr>
          <w:rFonts w:ascii="Georgia" w:hAnsi="Georgia"/>
          <w:color w:val="222222"/>
        </w:rPr>
        <w:t>Apart from these cases, there is a large group of nations with tiny defense budgets that simply don’t buy enough major conventional weaponry to provide much incentive for arms sales. On this list are as many as 112 countries that purchased less than $100 million in arms from the United States between 2002 and 2016, including Venezuela, Jamaica, and Sudan. Lest this category be dismissed because it includes mostly smaller and less strategically significant countries from the American perspective, it should be noted that each of these countries has a vote in the United Nations (and other international organizations) and that many of them suffer from civil conflicts and terrorism, making them potential targets of interest for American policymakers looking for international influence.</w:t>
      </w:r>
    </w:p>
    <w:p w14:paraId="04D46CAB" w14:textId="77777777" w:rsidR="006A2E90" w:rsidRPr="006D3678" w:rsidRDefault="006A2E90" w:rsidP="006A2E90">
      <w:pPr>
        <w:pStyle w:val="NormalWeb"/>
        <w:shd w:val="clear" w:color="auto" w:fill="FFFFFF"/>
        <w:spacing w:before="0" w:beforeAutospacing="0" w:after="240" w:afterAutospacing="0"/>
        <w:textAlignment w:val="baseline"/>
        <w:rPr>
          <w:rFonts w:ascii="Georgia" w:hAnsi="Georgia"/>
          <w:color w:val="222222"/>
        </w:rPr>
      </w:pPr>
      <w:r w:rsidRPr="006D3678">
        <w:rPr>
          <w:rFonts w:ascii="Georgia" w:hAnsi="Georgia"/>
          <w:color w:val="222222"/>
        </w:rPr>
        <w:t xml:space="preserve">By definition, then, </w:t>
      </w:r>
      <w:r w:rsidRPr="006D3678">
        <w:rPr>
          <w:rFonts w:ascii="Georgia" w:hAnsi="Georgia"/>
          <w:color w:val="222222"/>
          <w:u w:val="single"/>
        </w:rPr>
        <w:t>the arms-for-influence strategy is limited to cases in which a currently noncompliant country might be willing to change its policies</w:t>
      </w:r>
      <w:r w:rsidRPr="006D3678">
        <w:rPr>
          <w:rFonts w:ascii="Georgia" w:hAnsi="Georgia"/>
          <w:color w:val="222222"/>
        </w:rPr>
        <w:t xml:space="preserve"> (at least for the right price or to avoid punishment).</w:t>
      </w:r>
    </w:p>
    <w:p w14:paraId="6459A121"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u w:val="single"/>
        </w:rPr>
        <w:t>The second problem</w:t>
      </w:r>
      <w:r w:rsidRPr="006D3678">
        <w:rPr>
          <w:rFonts w:ascii="Georgia" w:hAnsi="Georgia"/>
          <w:color w:val="222222"/>
        </w:rPr>
        <w:t xml:space="preserve"> with the arms for influence strategy </w:t>
      </w:r>
      <w:r w:rsidRPr="006D3678">
        <w:rPr>
          <w:rFonts w:ascii="Georgia" w:hAnsi="Georgia"/>
          <w:color w:val="222222"/>
          <w:u w:val="single"/>
        </w:rPr>
        <w:t>is that international pressure in general, whether in the form of economic sanctions, arms sales and embargoes, or military and foreign aid promises and threats, typically has a very limited impact on state behavior</w:t>
      </w:r>
      <w:r w:rsidRPr="006D3678">
        <w:rPr>
          <w:rFonts w:ascii="Georgia" w:hAnsi="Georgia"/>
          <w:color w:val="222222"/>
        </w:rPr>
        <w:t xml:space="preserve">. Though again, on paper, the logic of both coercion and buying compliance looks straightforward, research shows that leaders make decisions on the basis of factors other than just the national balance sheet. In particular, </w:t>
      </w:r>
      <w:r w:rsidRPr="006D3678">
        <w:rPr>
          <w:rFonts w:ascii="Georgia" w:hAnsi="Georgia"/>
          <w:color w:val="222222"/>
          <w:u w:val="single"/>
        </w:rPr>
        <w:t>leaders tend to respond far more to concerns about national security and their own regime security than they do to external pressure. Arms sales</w:t>
      </w:r>
      <w:r w:rsidRPr="006D3678">
        <w:rPr>
          <w:rFonts w:ascii="Georgia" w:hAnsi="Georgia"/>
          <w:color w:val="222222"/>
        </w:rPr>
        <w:t xml:space="preserve">, whether used as carrots or sticks, </w:t>
      </w:r>
      <w:r w:rsidRPr="006D3678">
        <w:rPr>
          <w:rFonts w:ascii="Georgia" w:hAnsi="Georgia"/>
          <w:color w:val="222222"/>
          <w:u w:val="single"/>
        </w:rPr>
        <w:t>are in effect a fairly weak version of economic sanctions</w:t>
      </w:r>
      <w:r w:rsidRPr="006D3678">
        <w:rPr>
          <w:rFonts w:ascii="Georgia" w:hAnsi="Georgia"/>
          <w:color w:val="222222"/>
        </w:rPr>
        <w:t>, which research has shown have limited effects, even when approved by the United Nations, and tend to spawn a host of unintended consequences. As such, the expectations for their utility should be even more limited.</w:t>
      </w:r>
      <w:hyperlink r:id="rId177" w:anchor="_idTextAnchor062" w:history="1">
        <w:r w:rsidRPr="006D3678">
          <w:rPr>
            <w:rStyle w:val="Hyperlink"/>
            <w:rFonts w:ascii="Georgia" w:hAnsi="Georgia"/>
            <w:color w:val="BA2339"/>
            <w:sz w:val="20"/>
            <w:szCs w:val="20"/>
            <w:bdr w:val="none" w:sz="0" w:space="0" w:color="auto" w:frame="1"/>
            <w:vertAlign w:val="superscript"/>
          </w:rPr>
          <w:t>62</w:t>
        </w:r>
      </w:hyperlink>
      <w:r w:rsidRPr="006D3678">
        <w:rPr>
          <w:rFonts w:ascii="Georgia" w:hAnsi="Georgia"/>
          <w:color w:val="222222"/>
        </w:rPr>
        <w:t> A recent study regarding the impact of economic sanctions came to a similar conclusion, noting that, “The economic impact of sanctions may be pronounced … but other factors in the situational context almost always overshadow the impact of sanctions in determining the political outcome.”</w:t>
      </w:r>
      <w:hyperlink r:id="rId178" w:anchor="_idTextAnchor063" w:history="1">
        <w:r w:rsidRPr="006D3678">
          <w:rPr>
            <w:rStyle w:val="Hyperlink"/>
            <w:rFonts w:ascii="Georgia" w:hAnsi="Georgia"/>
            <w:color w:val="BA2339"/>
            <w:sz w:val="20"/>
            <w:szCs w:val="20"/>
            <w:bdr w:val="none" w:sz="0" w:space="0" w:color="auto" w:frame="1"/>
            <w:vertAlign w:val="superscript"/>
          </w:rPr>
          <w:t>63</w:t>
        </w:r>
      </w:hyperlink>
      <w:r w:rsidRPr="006D3678">
        <w:rPr>
          <w:rFonts w:ascii="Georgia" w:hAnsi="Georgia"/>
          <w:color w:val="222222"/>
        </w:rPr>
        <w:t> The authors of another study evaluating the impact of military aid concur, arguing that, “</w:t>
      </w:r>
      <w:r w:rsidRPr="006D3678">
        <w:rPr>
          <w:rFonts w:ascii="Georgia" w:hAnsi="Georgia"/>
          <w:color w:val="222222"/>
          <w:u w:val="single"/>
        </w:rPr>
        <w:t>In general we find that military aid does not lead to more cooperative behavior on the part of the recipient state. With limited exceptions, increasing levels of U.S. aid are linked to a significant reduction in cooperative foreign policy behavior</w:t>
      </w:r>
      <w:r w:rsidRPr="006D3678">
        <w:rPr>
          <w:rFonts w:ascii="Georgia" w:hAnsi="Georgia"/>
          <w:color w:val="222222"/>
        </w:rPr>
        <w:t>.”</w:t>
      </w:r>
      <w:hyperlink r:id="rId179" w:anchor="_idTextAnchor064" w:history="1">
        <w:r w:rsidRPr="006D3678">
          <w:rPr>
            <w:rStyle w:val="Hyperlink"/>
            <w:rFonts w:ascii="Georgia" w:hAnsi="Georgia"/>
            <w:color w:val="BA2339"/>
            <w:sz w:val="20"/>
            <w:szCs w:val="20"/>
            <w:bdr w:val="none" w:sz="0" w:space="0" w:color="auto" w:frame="1"/>
            <w:vertAlign w:val="superscript"/>
          </w:rPr>
          <w:t>64</w:t>
        </w:r>
      </w:hyperlink>
    </w:p>
    <w:p w14:paraId="5D8753FD"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rPr>
        <w:t>Perhaps the most explicit evidence of the difficulty the United States has had exerting this kind of leverage came during the Reagan administration. Sen. Robert Kasten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w:t>
      </w:r>
      <w:hyperlink r:id="rId180" w:anchor="_idTextAnchor065" w:history="1">
        <w:r w:rsidRPr="006D3678">
          <w:rPr>
            <w:rStyle w:val="Hyperlink"/>
            <w:rFonts w:ascii="Georgia" w:hAnsi="Georgia"/>
            <w:color w:val="BA2339"/>
            <w:sz w:val="20"/>
            <w:szCs w:val="20"/>
            <w:bdr w:val="none" w:sz="0" w:space="0" w:color="auto" w:frame="1"/>
            <w:vertAlign w:val="superscript"/>
          </w:rPr>
          <w:t>65</w:t>
        </w:r>
      </w:hyperlink>
      <w:r w:rsidRPr="006D3678">
        <w:rPr>
          <w:rFonts w:ascii="Georgia" w:hAnsi="Georgia"/>
          <w:color w:val="222222"/>
        </w:rPr>
        <w:t> In 1986, the Reagan administration began to monitor voting patterns and issue threats, and, in roughly 20 cases in 1987 and 1988, it lowered the amount of aid sent to nations the administration felt were not deferential enough. An analysis of the results, however, found no linkage between changes in American support and UN voting patterns by recipient states. The authors’ conclusion fits neatly within the broader literature about the limited impact of sanctions: “The resilience of aid recipients clearly demonstrates that their policies were driven more powerfully by interests other than the economic threat of a hegemon.”</w:t>
      </w:r>
      <w:hyperlink r:id="rId181" w:anchor="_idTextAnchor066" w:history="1">
        <w:r w:rsidRPr="006D3678">
          <w:rPr>
            <w:rStyle w:val="Hyperlink"/>
            <w:rFonts w:ascii="Georgia" w:hAnsi="Georgia"/>
            <w:color w:val="BA2339"/>
            <w:sz w:val="20"/>
            <w:szCs w:val="20"/>
            <w:bdr w:val="none" w:sz="0" w:space="0" w:color="auto" w:frame="1"/>
            <w:vertAlign w:val="superscript"/>
          </w:rPr>
          <w:t>66</w:t>
        </w:r>
      </w:hyperlink>
    </w:p>
    <w:p w14:paraId="2BAE0B6B"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u w:val="single"/>
        </w:rPr>
        <w:t>The U.S. track record of generating influence through arms sales specifically is quite mixed</w:t>
      </w:r>
      <w:r w:rsidRPr="006D3678">
        <w:rPr>
          <w:rFonts w:ascii="Georgia" w:hAnsi="Georgia"/>
          <w:color w:val="222222"/>
        </w:rPr>
        <w:t xml:space="preserve">. </w:t>
      </w:r>
      <w:r w:rsidRPr="006D3678">
        <w:rPr>
          <w:rFonts w:ascii="Georgia" w:hAnsi="Georgia"/>
          <w:color w:val="222222"/>
          <w:u w:val="single"/>
        </w:rPr>
        <w:t>U.S. arms sales may have improved Israeli security over the years</w:t>
      </w:r>
      <w:r w:rsidRPr="006D3678">
        <w:rPr>
          <w:rFonts w:ascii="Georgia" w:hAnsi="Georgia"/>
          <w:color w:val="222222"/>
        </w:rPr>
        <w:t>, for example</w:t>
      </w:r>
      <w:r w:rsidRPr="006D3678">
        <w:rPr>
          <w:rFonts w:ascii="Georgia" w:hAnsi="Georgia"/>
          <w:color w:val="222222"/>
          <w:u w:val="single"/>
        </w:rPr>
        <w:t>, but American attempts to pressure Israel into negotiating a durable peace settlement with the Palestinians have had little impact. Nor have arms sales provided the United States with enough leverage over the years to prevent client states such as Iraq, Iran, Turkey, Indonesia, and Morocco from invading their neighbors.</w:t>
      </w:r>
      <w:r w:rsidRPr="006D3678">
        <w:rPr>
          <w:rFonts w:ascii="Georgia" w:hAnsi="Georgia"/>
          <w:color w:val="222222"/>
        </w:rPr>
        <w:t xml:space="preserve"> </w:t>
      </w:r>
      <w:r w:rsidRPr="006D3678">
        <w:rPr>
          <w:rFonts w:ascii="Georgia" w:hAnsi="Georgia"/>
          <w:color w:val="222222"/>
          <w:u w:val="single"/>
        </w:rPr>
        <w:t>Nor have arms sales helped restrain the human rights abuses of clients like Chile or Libya, or various Middle Eastern client states. Although the United States has used the promise of arms sales or the threat of denying arms successfully from time to time, the failures outnumber the victories</w:t>
      </w:r>
      <w:r w:rsidRPr="006D3678">
        <w:rPr>
          <w:rFonts w:ascii="Georgia" w:hAnsi="Georgia"/>
          <w:color w:val="222222"/>
        </w:rPr>
        <w:t>. The most rigorous study conducted to tease out the conditions under which arms for influence efforts are successful is a 1994 study by John Sislin.</w:t>
      </w:r>
      <w:hyperlink r:id="rId182" w:anchor="_idTextAnchor067" w:history="1">
        <w:r w:rsidRPr="006D3678">
          <w:rPr>
            <w:rStyle w:val="Hyperlink"/>
            <w:rFonts w:ascii="Georgia" w:hAnsi="Georgia"/>
            <w:color w:val="BA2339"/>
            <w:sz w:val="20"/>
            <w:szCs w:val="20"/>
            <w:bdr w:val="none" w:sz="0" w:space="0" w:color="auto" w:frame="1"/>
            <w:vertAlign w:val="superscript"/>
          </w:rPr>
          <w:t>67</w:t>
        </w:r>
      </w:hyperlink>
      <w:r w:rsidRPr="006D3678">
        <w:rPr>
          <w:rFonts w:ascii="Georgia" w:hAnsi="Georgia"/>
          <w:color w:val="222222"/>
        </w:rPr>
        <w:t> Collating 191 attempts between 1950 and 1992, Sislin codes 80 of those attempts (42 percent) successful. Sislin’s analysis is incomplete, however, since he looks only at the immediate benefits of arms sales and does not consider the long-term consequences.</w:t>
      </w:r>
    </w:p>
    <w:p w14:paraId="4EF8E109"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rPr>
        <w:t>Furthermore, a close look at the supposedly successful attempts reveals that many of them are cases in which the United States is in fact simply buying something rather than actually “influencing” another nation. Thirty of the cases Sislin coded as successful were instances of the United States using arms to buy access to military bases (20 cases) or to raw materials (5 cases) or to encourage countries to buy more American weapons (5 cases).</w:t>
      </w:r>
      <w:hyperlink r:id="rId183" w:anchor="_idTextAnchor068" w:history="1">
        <w:r w:rsidRPr="006D3678">
          <w:rPr>
            <w:rStyle w:val="Hyperlink"/>
            <w:rFonts w:ascii="Georgia" w:hAnsi="Georgia"/>
            <w:color w:val="BA2339"/>
            <w:sz w:val="20"/>
            <w:szCs w:val="20"/>
            <w:bdr w:val="none" w:sz="0" w:space="0" w:color="auto" w:frame="1"/>
            <w:vertAlign w:val="superscript"/>
          </w:rPr>
          <w:t>68</w:t>
        </w:r>
      </w:hyperlink>
      <w:r w:rsidRPr="006D3678">
        <w:rPr>
          <w:rFonts w:ascii="Georgia" w:hAnsi="Georgia"/>
          <w:color w:val="222222"/>
        </w:rPr>
        <w:t> Without those in the dataset, the U.S. success rate drops to 31 percent.</w:t>
      </w:r>
    </w:p>
    <w:p w14:paraId="3CDDF5F4"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6D3678">
        <w:rPr>
          <w:rFonts w:ascii="Georgia" w:hAnsi="Georgia"/>
          <w:color w:val="222222"/>
        </w:rPr>
        <w:t xml:space="preserve">Finally, </w:t>
      </w:r>
      <w:r w:rsidRPr="006D3678">
        <w:rPr>
          <w:rFonts w:ascii="Georgia" w:hAnsi="Georgia"/>
          <w:color w:val="222222"/>
          <w:u w:val="single"/>
        </w:rPr>
        <w:t>the conditions for successful leverage seeking appear to be deteriorating</w:t>
      </w:r>
      <w:r w:rsidRPr="006D3678">
        <w:rPr>
          <w:rFonts w:ascii="Georgia" w:hAnsi="Georgia"/>
          <w:color w:val="222222"/>
        </w:rPr>
        <w:t xml:space="preserve">. First, Sislin’s study found that American influence was at its height during the Cold War when American power overshadowed the rest of the world. </w:t>
      </w:r>
      <w:r w:rsidRPr="006D3678">
        <w:rPr>
          <w:rFonts w:ascii="Georgia" w:hAnsi="Georgia"/>
          <w:color w:val="222222"/>
          <w:u w:val="single"/>
        </w:rPr>
        <w:t>With the leveling out of the global distribution of power, both economic and military, the ability of the United States to exert influence has waned</w:t>
      </w:r>
      <w:r w:rsidRPr="006D3678">
        <w:rPr>
          <w:rFonts w:ascii="Georgia" w:hAnsi="Georgia"/>
          <w:color w:val="222222"/>
        </w:rPr>
        <w:t xml:space="preserve">, regardless of the specific tool being used. Second, as noted above, </w:t>
      </w:r>
      <w:r w:rsidRPr="006D3678">
        <w:rPr>
          <w:rFonts w:ascii="Georgia" w:hAnsi="Georgia"/>
          <w:color w:val="222222"/>
          <w:u w:val="single"/>
        </w:rPr>
        <w:t>the U.S. share of the global arms market has declined as the industry has become more competitive and, as a result, American promises and threats carry less weight than before.</w:t>
      </w:r>
      <w:r w:rsidRPr="006D3678">
        <w:rPr>
          <w:rFonts w:ascii="Georgia" w:hAnsi="Georgia"/>
          <w:color w:val="222222"/>
        </w:rPr>
        <w:t xml:space="preserve"> As William Hartung noted, “The odds [of] buying political loyalty via arms transfers are incalculably higher [worse] in a world in which there are dozens of nations to turn to in shopping for major combat equipment.”</w:t>
      </w:r>
      <w:hyperlink r:id="rId184" w:anchor="_idTextAnchor069" w:history="1">
        <w:r w:rsidRPr="006D3678">
          <w:rPr>
            <w:rStyle w:val="Hyperlink"/>
            <w:rFonts w:ascii="Georgia" w:hAnsi="Georgia"/>
            <w:color w:val="BA2339"/>
            <w:sz w:val="20"/>
            <w:szCs w:val="20"/>
            <w:bdr w:val="none" w:sz="0" w:space="0" w:color="auto" w:frame="1"/>
            <w:vertAlign w:val="superscript"/>
          </w:rPr>
          <w:t>69</w:t>
        </w:r>
      </w:hyperlink>
    </w:p>
    <w:p w14:paraId="2A3169C2" w14:textId="77777777" w:rsidR="006A2E90" w:rsidRPr="006D3678" w:rsidRDefault="006A2E90" w:rsidP="006A2E90">
      <w:pPr>
        <w:pStyle w:val="NormalWeb"/>
        <w:shd w:val="clear" w:color="auto" w:fill="FFFFFF"/>
        <w:spacing w:before="0" w:beforeAutospacing="0" w:after="240" w:afterAutospacing="0"/>
        <w:textAlignment w:val="baseline"/>
        <w:rPr>
          <w:rFonts w:ascii="Georgia" w:hAnsi="Georgia"/>
          <w:color w:val="222222"/>
        </w:rPr>
      </w:pPr>
      <w:r w:rsidRPr="006D3678">
        <w:rPr>
          <w:rFonts w:ascii="Georgia" w:hAnsi="Georgia"/>
          <w:color w:val="222222"/>
          <w:u w:val="single"/>
        </w:rPr>
        <w:t>So far we have argued that arms sales lack a compelling strategic justification, amplify risks, and generate a host of unintended negative consequences. These factors alone argue for significantly curtailing the arms trade</w:t>
      </w:r>
      <w:r w:rsidRPr="006D3678">
        <w:rPr>
          <w:rFonts w:ascii="Georgia" w:hAnsi="Georgia"/>
          <w:color w:val="222222"/>
        </w:rPr>
        <w:t>. But the case for doing so is made even stronger by the fact that greatly reducing arms sales would also produce two significant benefits for the United States that cannot otherwise be enjoyed.</w:t>
      </w:r>
    </w:p>
    <w:p w14:paraId="44B30254" w14:textId="77777777" w:rsidR="006A2E90" w:rsidRPr="007611F8" w:rsidRDefault="006A2E90" w:rsidP="006A2E90">
      <w:pPr>
        <w:pStyle w:val="NormalWeb"/>
        <w:shd w:val="clear" w:color="auto" w:fill="FFFFFF"/>
        <w:spacing w:before="0" w:beforeAutospacing="0" w:after="240" w:afterAutospacing="0"/>
        <w:textAlignment w:val="baseline"/>
        <w:rPr>
          <w:rFonts w:ascii="Georgia" w:hAnsi="Georgia"/>
          <w:color w:val="222222"/>
        </w:rPr>
      </w:pPr>
      <w:r w:rsidRPr="006D3678">
        <w:rPr>
          <w:rFonts w:ascii="Georgia" w:hAnsi="Georgia"/>
          <w:color w:val="222222"/>
          <w:u w:val="single"/>
        </w:rPr>
        <w:t>The first benefit from reducing arms sales would be greater diplomatic flexibility and leverage</w:t>
      </w:r>
      <w:r w:rsidRPr="006D3678">
        <w:rPr>
          <w:rFonts w:ascii="Georgia" w:hAnsi="Georgia"/>
          <w:color w:val="222222"/>
        </w:rPr>
        <w:t xml:space="preserve">. Critics might argue that even if arms sales are an imperfect tool, forgoing arms sales will eliminate a potential source of leverage. We argue that, on the contrary, </w:t>
      </w:r>
      <w:r w:rsidRPr="006D3678">
        <w:rPr>
          <w:rFonts w:ascii="Georgia" w:hAnsi="Georgia"/>
          <w:b/>
          <w:color w:val="222222"/>
          <w:u w:val="single"/>
        </w:rPr>
        <w:t>the diplomatic gains from forgoing arms sales will outweigh the potential leverage or other benefits from arms sales</w:t>
      </w:r>
      <w:r w:rsidRPr="006D3678">
        <w:rPr>
          <w:rFonts w:ascii="Georgia" w:hAnsi="Georgia"/>
          <w:color w:val="222222"/>
        </w:rPr>
        <w:t xml:space="preserve">. Most importantly, by refraining from arming nations engaged in conflict, </w:t>
      </w:r>
      <w:r w:rsidRPr="006D3678">
        <w:rPr>
          <w:rFonts w:ascii="Georgia" w:hAnsi="Georgia"/>
          <w:color w:val="222222"/>
          <w:u w:val="single"/>
        </w:rPr>
        <w:t>the United States will have the diplomatic flexibility to engage with all parties as an honest broker</w:t>
      </w:r>
      <w:r w:rsidRPr="006D3678">
        <w:rPr>
          <w:rFonts w:ascii="Georgia" w:hAnsi="Georgia"/>
          <w:color w:val="222222"/>
        </w:rPr>
        <w:t>. The inherent difficulty of negotiating while arming one side is obvious today with respect to North and South Korea. After decades of U.S. support for South Korea, North Korea clearly does not trust the United</w:t>
      </w:r>
      <w:r w:rsidRPr="007611F8">
        <w:rPr>
          <w:rFonts w:ascii="Georgia" w:hAnsi="Georgia"/>
          <w:color w:val="222222"/>
        </w:rPr>
        <w:t xml:space="preserve"> States. Similarly, U.S. attempts to help negotiate a peace deal between the Israelis and Palestinians have long been complicated by American support for Israel. </w:t>
      </w:r>
      <w:r w:rsidRPr="007611F8">
        <w:rPr>
          <w:rFonts w:ascii="Georgia" w:hAnsi="Georgia"/>
          <w:color w:val="222222"/>
          <w:u w:val="single"/>
        </w:rPr>
        <w:t>To stop arming one side of a contentious relationship is not to suggest that the United States does not have a preferred outcome in such cases. Rather, by staying out of the military domain the United States can more readily encourage dialogue and diplomacy.</w:t>
      </w:r>
    </w:p>
    <w:p w14:paraId="226D3BF7" w14:textId="77777777" w:rsidR="006A2E90" w:rsidRPr="007611F8" w:rsidRDefault="006A2E90" w:rsidP="006A2E90">
      <w:pPr>
        <w:pStyle w:val="NormalWeb"/>
        <w:shd w:val="clear" w:color="auto" w:fill="FFFFFF"/>
        <w:spacing w:before="0" w:beforeAutospacing="0" w:after="240" w:afterAutospacing="0"/>
        <w:textAlignment w:val="baseline"/>
        <w:rPr>
          <w:rFonts w:ascii="Georgia" w:hAnsi="Georgia"/>
          <w:color w:val="222222"/>
          <w:u w:val="single"/>
        </w:rPr>
      </w:pPr>
      <w:r w:rsidRPr="007611F8">
        <w:rPr>
          <w:rFonts w:ascii="Georgia" w:hAnsi="Georgia"/>
          <w:color w:val="222222"/>
          <w:u w:val="single"/>
        </w:rPr>
        <w:t>Forgoing arms sales is likely to be a superior strategy even in cases where the United States has an entrenched interest</w:t>
      </w:r>
      <w:r w:rsidRPr="007611F8">
        <w:rPr>
          <w:rFonts w:ascii="Georgia" w:hAnsi="Georgia"/>
          <w:color w:val="222222"/>
        </w:rPr>
        <w:t xml:space="preserve">. In the case of Taiwan, for example, though </w:t>
      </w:r>
      <w:r w:rsidRPr="007611F8">
        <w:rPr>
          <w:rFonts w:ascii="Georgia" w:hAnsi="Georgia"/>
          <w:color w:val="222222"/>
          <w:u w:val="single"/>
        </w:rPr>
        <w:t>it is clear that Taiwan needs to purchase weapons from other countries to provide for its defense, those weapons do not have to be made in the United States</w:t>
      </w:r>
      <w:r w:rsidRPr="007611F8">
        <w:rPr>
          <w:rFonts w:ascii="Georgia" w:hAnsi="Georgia"/>
          <w:color w:val="222222"/>
        </w:rPr>
        <w:t xml:space="preserve">. </w:t>
      </w:r>
      <w:r w:rsidRPr="007611F8">
        <w:rPr>
          <w:rFonts w:ascii="Georgia" w:hAnsi="Georgia"/>
          <w:color w:val="222222"/>
          <w:u w:val="single"/>
        </w:rPr>
        <w:t>Having Taiwan buy from other suppliers would help defuse U.S.-China tensions.</w:t>
      </w:r>
      <w:r w:rsidRPr="007611F8">
        <w:rPr>
          <w:rFonts w:ascii="Georgia" w:hAnsi="Georgia"/>
          <w:color w:val="222222"/>
        </w:rPr>
        <w:t xml:space="preserve">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w:t>
      </w:r>
      <w:r w:rsidRPr="007611F8">
        <w:rPr>
          <w:rFonts w:ascii="Georgia" w:hAnsi="Georgia"/>
          <w:color w:val="222222"/>
          <w:u w:val="single"/>
        </w:rPr>
        <w:t>breaking off arms sales would also reduce the likelihood of the United States becoming entangled in a future conflict between Taiwan and China.</w:t>
      </w:r>
    </w:p>
    <w:p w14:paraId="53A23857" w14:textId="77777777" w:rsidR="006A2E90" w:rsidRPr="007611F8" w:rsidRDefault="006A2E90" w:rsidP="006A2E90">
      <w:pPr>
        <w:pStyle w:val="NormalWeb"/>
        <w:shd w:val="clear" w:color="auto" w:fill="FFFFFF"/>
        <w:spacing w:before="0" w:beforeAutospacing="0" w:after="240" w:afterAutospacing="0"/>
        <w:textAlignment w:val="baseline"/>
        <w:rPr>
          <w:rFonts w:ascii="Georgia" w:hAnsi="Georgia"/>
          <w:color w:val="222222"/>
          <w:u w:val="single"/>
        </w:rPr>
      </w:pPr>
      <w:r w:rsidRPr="007611F8">
        <w:rPr>
          <w:rFonts w:ascii="Georgia" w:hAnsi="Georgia"/>
          <w:color w:val="222222"/>
        </w:rPr>
        <w:t>T</w:t>
      </w:r>
      <w:r w:rsidRPr="007611F8">
        <w:rPr>
          <w:rFonts w:ascii="Georgia" w:hAnsi="Georgia"/>
          <w:color w:val="222222"/>
          <w:u w:val="single"/>
        </w:rPr>
        <w:t>he second major benefit of reducing arms sales is that it would imbue the United States with greater moral authority.</w:t>
      </w:r>
      <w:r w:rsidRPr="007611F8">
        <w:rPr>
          <w:rFonts w:ascii="Georgia" w:hAnsi="Georgia"/>
          <w:color w:val="222222"/>
        </w:rPr>
        <w:t xml:space="preserve"> Today, as </w:t>
      </w:r>
      <w:r w:rsidRPr="007611F8">
        <w:rPr>
          <w:rFonts w:ascii="Georgia" w:hAnsi="Georgia"/>
          <w:color w:val="222222"/>
          <w:u w:val="single"/>
        </w:rPr>
        <w:t>the leading arms-dealing nation in the world, the United States lacks credibility in discussions of arms control and nonproliferation</w:t>
      </w:r>
      <w:r w:rsidRPr="007611F8">
        <w:rPr>
          <w:rFonts w:ascii="Georgia" w:hAnsi="Georgia"/>
          <w:color w:val="222222"/>
        </w:rPr>
        <w:t xml:space="preserve">,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w:t>
      </w:r>
      <w:r w:rsidRPr="007611F8">
        <w:rPr>
          <w:rFonts w:ascii="Georgia" w:hAnsi="Georgia"/>
          <w:color w:val="222222"/>
          <w:u w:val="single"/>
        </w:rPr>
        <w:t>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w:t>
      </w:r>
    </w:p>
    <w:p w14:paraId="115831A2" w14:textId="77777777" w:rsidR="006A2E90" w:rsidRPr="006D3678" w:rsidRDefault="006A2E90" w:rsidP="006A2E90">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rPr>
        <w:t>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In 1969, for example, Richard Nixon decided to shutter the American offensive-biological-weapons program and seek an international ban on such weapons. By 1972 the Biological Weapons Convention passed and has since been signed by 178 nations.</w:t>
      </w:r>
      <w:hyperlink r:id="rId185" w:anchor="_idTextAnchor098" w:history="1">
        <w:r w:rsidRPr="007611F8">
          <w:rPr>
            <w:rStyle w:val="Hyperlink"/>
            <w:rFonts w:ascii="Georgia" w:hAnsi="Georgia"/>
            <w:color w:val="BA2339"/>
            <w:sz w:val="20"/>
            <w:szCs w:val="20"/>
            <w:bdr w:val="none" w:sz="0" w:space="0" w:color="auto" w:frame="1"/>
            <w:vertAlign w:val="superscript"/>
          </w:rPr>
          <w:t>98</w:t>
        </w:r>
      </w:hyperlink>
      <w:r w:rsidRPr="007611F8">
        <w:rPr>
          <w:rFonts w:ascii="Georgia" w:hAnsi="Georgia"/>
          <w:color w:val="222222"/>
        </w:rPr>
        <w:t> In 1991 President George H. W. Bush unilaterally renounced the use of chemical weapons. By 1993 the United States had signed the Chemical Weapons Convention, which now has 192 signatories.</w:t>
      </w:r>
      <w:hyperlink r:id="rId186" w:anchor="_idTextAnchor099" w:history="1">
        <w:r w:rsidRPr="007611F8">
          <w:rPr>
            <w:rStyle w:val="Hyperlink"/>
            <w:rFonts w:ascii="Georgia" w:hAnsi="Georgia"/>
            <w:color w:val="BA2339"/>
            <w:sz w:val="20"/>
            <w:szCs w:val="20"/>
            <w:bdr w:val="none" w:sz="0" w:space="0" w:color="auto" w:frame="1"/>
            <w:vertAlign w:val="superscript"/>
          </w:rPr>
          <w:t>99</w:t>
        </w:r>
      </w:hyperlink>
      <w:r w:rsidRPr="007611F8">
        <w:rPr>
          <w:rFonts w:ascii="Georgia" w:hAnsi="Georgia"/>
          <w:color w:val="222222"/>
        </w:rPr>
        <w:t> Both of these efforts succeeded in part because the United States took decisive early action in the absence of any promises about how others would respond.</w:t>
      </w:r>
      <w:hyperlink r:id="rId187" w:anchor="_idTextAnchor100" w:history="1">
        <w:r w:rsidRPr="007611F8">
          <w:rPr>
            <w:rStyle w:val="Hyperlink"/>
            <w:rFonts w:ascii="Georgia" w:hAnsi="Georgia"/>
            <w:color w:val="BA2339"/>
            <w:sz w:val="20"/>
            <w:szCs w:val="20"/>
            <w:bdr w:val="none" w:sz="0" w:space="0" w:color="auto" w:frame="1"/>
            <w:vertAlign w:val="superscript"/>
          </w:rPr>
          <w:t>100</w:t>
        </w:r>
      </w:hyperlink>
      <w:r w:rsidRPr="007611F8">
        <w:rPr>
          <w:rFonts w:ascii="Georgia" w:hAnsi="Georgia"/>
          <w:color w:val="222222"/>
        </w:rPr>
        <w:t> Without U.S. leadership, any effort to limit proliferation of major conventional weapons and dangerous emerging technologies is likely to fail.</w:t>
      </w:r>
    </w:p>
    <w:p w14:paraId="649CA61A" w14:textId="5314F5C7" w:rsidR="00EC5A72" w:rsidRDefault="00EC5A72" w:rsidP="00EC5A72">
      <w:pPr>
        <w:pStyle w:val="Heading3"/>
      </w:pPr>
      <w:r>
        <w:t>2ac at: Japan UQ CP</w:t>
      </w:r>
    </w:p>
    <w:p w14:paraId="689D1141" w14:textId="77777777" w:rsidR="00EC5A72" w:rsidRDefault="00EC5A72" w:rsidP="00EC5A72"/>
    <w:p w14:paraId="6CABD456" w14:textId="77777777" w:rsidR="00EC5A72" w:rsidRDefault="00EC5A72" w:rsidP="00EC5A72">
      <w:pPr>
        <w:pStyle w:val="Heading4"/>
      </w:pPr>
      <w:r>
        <w:t xml:space="preserve">Japan is not ready to get into any more agreements-fears Seoul </w:t>
      </w:r>
    </w:p>
    <w:p w14:paraId="16FDCC66" w14:textId="77777777" w:rsidR="00EC5A72" w:rsidRDefault="00EC5A72" w:rsidP="00EC5A72">
      <w:r>
        <w:t>Anderson 5-31-19 (</w:t>
      </w:r>
      <w:r w:rsidRPr="00C30D13">
        <w:t>Claire Anderson, Claire is an overnight news reporter at Express.co.uk. She has worked in national and regional newsrooms since 2017 with specialisms in home and foreign news.</w:t>
      </w:r>
      <w:r>
        <w:t xml:space="preserve"> </w:t>
      </w:r>
      <w:r w:rsidRPr="00C30D13">
        <w:t xml:space="preserve">"South China Sea: Japan and South Korea FAIL to deter Beijing as Shangri-La talks collapse," Express.co.uk, </w:t>
      </w:r>
      <w:hyperlink r:id="rId188" w:history="1">
        <w:r w:rsidRPr="00A52C7F">
          <w:rPr>
            <w:rStyle w:val="Hyperlink"/>
          </w:rPr>
          <w:t>https://www.express.co.uk/news/world/1134297/south-china-sea-latest-news-world-war-3-beijing-japan-south-korea-asian-security-forum</w:t>
        </w:r>
      </w:hyperlink>
      <w:r>
        <w:t xml:space="preserve"> )</w:t>
      </w:r>
    </w:p>
    <w:p w14:paraId="219720ED" w14:textId="77777777" w:rsidR="00EC5A72" w:rsidRPr="00C30D13" w:rsidRDefault="00EC5A72" w:rsidP="00EC5A72">
      <w:pPr>
        <w:rPr>
          <w:u w:val="single"/>
        </w:rPr>
      </w:pPr>
      <w:r w:rsidRPr="00C30D13">
        <w:rPr>
          <w:u w:val="single"/>
        </w:rPr>
        <w:t>Pressure on Beijing’s island building in the disputed seas has eased since defence ministers from Japan and South Korea failed to negotiate security. The pair were due to meet at the Asian security forum in Singapore until it was decided formal talks would be “premature”, South China Morning Post (SCMP) reported. International relations expert Stephen Nagy said the only winner between the two US allies would be China.</w:t>
      </w:r>
    </w:p>
    <w:p w14:paraId="3DD6DC98" w14:textId="77777777" w:rsidR="00EC5A72" w:rsidRDefault="00EC5A72" w:rsidP="00EC5A72">
      <w:r>
        <w:t>Mr Nagy told SCMP: “My sense is that Japan sees South Korea as not engaging in negotiations on a number of issues and not adhering in good faith to agreements that it has already signed.</w:t>
      </w:r>
    </w:p>
    <w:p w14:paraId="76D98B68" w14:textId="77777777" w:rsidR="00EC5A72" w:rsidRPr="00C30D13" w:rsidRDefault="00EC5A72" w:rsidP="00EC5A72">
      <w:pPr>
        <w:rPr>
          <w:u w:val="single"/>
        </w:rPr>
      </w:pPr>
      <w:r>
        <w:t>“</w:t>
      </w:r>
      <w:r w:rsidRPr="00C30D13">
        <w:rPr>
          <w:u w:val="single"/>
        </w:rPr>
        <w:t>Japan is not ready to get into any more agreements because it fears that Seoul will not follow through or that they will become politicised in the future.</w:t>
      </w:r>
    </w:p>
    <w:p w14:paraId="12C60CF8" w14:textId="77777777" w:rsidR="00EC5A72" w:rsidRDefault="00EC5A72" w:rsidP="00EC5A72">
      <w:r>
        <w:t>“Tokyo wants binding, long-lasting agreements rather than having to renegotiate something each time a new Korean government comes in.</w:t>
      </w:r>
    </w:p>
    <w:p w14:paraId="52EC470E" w14:textId="77777777" w:rsidR="00EC5A72" w:rsidRDefault="00EC5A72" w:rsidP="00EC5A72">
      <w:r>
        <w:t>“The biggest winner in this stand-off between the US’ two most important allies in the region is, of course, China.</w:t>
      </w:r>
      <w:r w:rsidRPr="00C30D13">
        <w:t xml:space="preserve"> </w:t>
      </w:r>
      <w:r>
        <w:t>“They must be delighted to see this playing out because it means the US is not able to exert nearly as much pressure in areas such as the South China Sea.”</w:t>
      </w:r>
    </w:p>
    <w:p w14:paraId="4D6ED06F" w14:textId="77777777" w:rsidR="00EC5A72" w:rsidRDefault="00EC5A72" w:rsidP="00EC5A72">
      <w:r>
        <w:t>The US has vowed to keep the Indo-Pacific free and open.</w:t>
      </w:r>
    </w:p>
    <w:p w14:paraId="2F3EFED4" w14:textId="77777777" w:rsidR="00EC5A72" w:rsidRDefault="00EC5A72" w:rsidP="00EC5A72">
      <w:r>
        <w:t>They have conducted several freedom of navigation operations in the area to push back China’s claims on the sea.</w:t>
      </w:r>
    </w:p>
    <w:p w14:paraId="1EC2CFF4" w14:textId="77777777" w:rsidR="00EC5A72" w:rsidRPr="00C30D13" w:rsidRDefault="00EC5A72" w:rsidP="00EC5A72">
      <w:pPr>
        <w:rPr>
          <w:u w:val="single"/>
        </w:rPr>
      </w:pPr>
      <w:r w:rsidRPr="00C30D13">
        <w:rPr>
          <w:u w:val="single"/>
        </w:rPr>
        <w:t>China claims almost all of the strategic South China Sea with Brunei, Indonesia, Malaysia, the Philippines, Taiwan and Vietnam pushing competing claims to parts of the maritime region.</w:t>
      </w:r>
    </w:p>
    <w:p w14:paraId="32B07B50" w14:textId="77777777" w:rsidR="00EC5A72" w:rsidRPr="00C648C8" w:rsidRDefault="00EC5A72" w:rsidP="00EC5A72">
      <w:pPr>
        <w:rPr>
          <w:u w:val="single"/>
        </w:rPr>
      </w:pPr>
      <w:r w:rsidRPr="00C648C8">
        <w:rPr>
          <w:u w:val="single"/>
        </w:rPr>
        <w:t>Mr Nagy added: “If Japan, South Korea and the US could find a way to cooperate, imagine the influence they could exert over the South China Sea or over North Korea.</w:t>
      </w:r>
    </w:p>
    <w:p w14:paraId="37778454" w14:textId="77777777" w:rsidR="00EC5A72" w:rsidRPr="00C30D13" w:rsidRDefault="00EC5A72" w:rsidP="00EC5A72">
      <w:pPr>
        <w:rPr>
          <w:u w:val="single"/>
        </w:rPr>
      </w:pPr>
      <w:r w:rsidRPr="00C30D13">
        <w:rPr>
          <w:u w:val="single"/>
        </w:rPr>
        <w:t>“If Japan and Korea could find a way to put their differences aside and with their security capacity, it would be a powerful deterrent to Beijing and Pyongyang.”</w:t>
      </w:r>
    </w:p>
    <w:p w14:paraId="7F1C634D" w14:textId="77777777" w:rsidR="00EC5A72" w:rsidRDefault="00EC5A72" w:rsidP="00EC5A72">
      <w:r>
        <w:t>Another expert, Toshimitsu Shigemura, told SCMP: “By avoiding talks in Singapore, Japan is doing its best to avoid public problems between the two sides and I believe that talks are already taking place between the two governments on these issues.</w:t>
      </w:r>
    </w:p>
    <w:p w14:paraId="7F1A8A8A" w14:textId="77777777" w:rsidR="00EC5A72" w:rsidRPr="00C30D13" w:rsidRDefault="00EC5A72" w:rsidP="00EC5A72">
      <w:pPr>
        <w:rPr>
          <w:u w:val="single"/>
        </w:rPr>
      </w:pPr>
      <w:r w:rsidRPr="00C30D13">
        <w:rPr>
          <w:u w:val="single"/>
        </w:rPr>
        <w:t>“The US will have told Tokyo and Seoul that it does not want to see more disagreements and that it is very important that they cooperate and calm things down a bit."</w:t>
      </w:r>
    </w:p>
    <w:p w14:paraId="3841BCDB" w14:textId="77777777" w:rsidR="00EC5A72" w:rsidRDefault="00EC5A72" w:rsidP="00EC5A72"/>
    <w:p w14:paraId="4CF6E69D" w14:textId="77777777" w:rsidR="00EC5A72" w:rsidRDefault="00EC5A72" w:rsidP="00EC5A72">
      <w:pPr>
        <w:pStyle w:val="Heading4"/>
      </w:pPr>
      <w:r>
        <w:t xml:space="preserve">China is </w:t>
      </w:r>
      <w:r w:rsidRPr="00C648C8">
        <w:t>developing new capabilities and operational concepts</w:t>
      </w:r>
      <w:r>
        <w:t xml:space="preserve"> and will continue to no matter what </w:t>
      </w:r>
    </w:p>
    <w:p w14:paraId="36F9F2B2" w14:textId="77777777" w:rsidR="00EC5A72" w:rsidRPr="00C30D13" w:rsidRDefault="00EC5A72" w:rsidP="00EC5A72">
      <w:r>
        <w:t>Brands 6-18-19 (</w:t>
      </w:r>
      <w:r w:rsidRPr="00C30D13">
        <w:t xml:space="preserve">Hal Brands, , "New U.S. Indo-Pacific Strategy Isn’t Going to Scare China," Bloomberg, </w:t>
      </w:r>
      <w:hyperlink r:id="rId189" w:history="1">
        <w:r w:rsidRPr="00A52C7F">
          <w:rPr>
            <w:rStyle w:val="Hyperlink"/>
          </w:rPr>
          <w:t>https://www.bloomberg.com/opinion/articles/2019-06-18/u-s-indo-pacific-strategy-isn-t-going-to-scare-china</w:t>
        </w:r>
      </w:hyperlink>
      <w:r>
        <w:t xml:space="preserve"> )</w:t>
      </w:r>
    </w:p>
    <w:p w14:paraId="2DE07274" w14:textId="77777777" w:rsidR="00EC5A72" w:rsidRPr="00C30D13" w:rsidRDefault="00EC5A72" w:rsidP="00EC5A72">
      <w:pPr>
        <w:rPr>
          <w:u w:val="single"/>
        </w:rPr>
      </w:pPr>
      <w:r>
        <w:t xml:space="preserve">The Trump administration has taken </w:t>
      </w:r>
      <w:r w:rsidRPr="00C30D13">
        <w:rPr>
          <w:u w:val="single"/>
        </w:rPr>
        <w:t>the next step toward fleshing out its approach to China, by releasing the Pentagon’s Indo-Pacific Strategy Report. The 64-page paper deals with a number of regional security issues, but it focuses primarily on how to preserve a congenial climate as an ambitious, autocratic China asserts its growing influence.</w:t>
      </w:r>
    </w:p>
    <w:p w14:paraId="1693932D" w14:textId="77777777" w:rsidR="00EC5A72" w:rsidRDefault="00EC5A72" w:rsidP="00EC5A72"/>
    <w:p w14:paraId="3681E051" w14:textId="77777777" w:rsidR="00EC5A72" w:rsidRDefault="00EC5A72" w:rsidP="00EC5A72">
      <w:r>
        <w:t>Those who are looking for a fresh, definitive answer to this question are going to be disappointed. The main thrusts of the document are familiar; they date back to the Barack Obama years and even before. Where the Indo-Pacific report is more interesting is in highlighting — intentionally and unintentionally — the key challenges the U.S. has yet to overcome.</w:t>
      </w:r>
    </w:p>
    <w:p w14:paraId="2F875B65" w14:textId="77777777" w:rsidR="00EC5A72" w:rsidRPr="00C30D13" w:rsidRDefault="00EC5A72" w:rsidP="00EC5A72">
      <w:pPr>
        <w:rPr>
          <w:u w:val="single"/>
        </w:rPr>
      </w:pPr>
      <w:r w:rsidRPr="00C30D13">
        <w:rPr>
          <w:u w:val="single"/>
        </w:rPr>
        <w:t>The Indo-Pacific strategy is essentially a follow-on to the National Security Strategy and National Defense Strategy, two documents that put the threat from revisionist great powers — especially China</w:t>
      </w:r>
      <w:r>
        <w:t xml:space="preserve"> — at the center of U.S. policy. The report </w:t>
      </w:r>
      <w:r w:rsidRPr="00C30D13">
        <w:rPr>
          <w:u w:val="single"/>
        </w:rPr>
        <w:t>describes the Indo-Pacific as America’s “priority theater,” because that region is likely to be the engine of economic growth and the epicenter of geopolitical rivalry in the 21st century. To shore up an eroding U.S. position and prevent China from achieving hegemony, the Defense Department will pursue three interlocking initiatives.</w:t>
      </w:r>
    </w:p>
    <w:p w14:paraId="76C9EE9B" w14:textId="77777777" w:rsidR="00EC5A72" w:rsidRDefault="00EC5A72" w:rsidP="00EC5A72"/>
    <w:p w14:paraId="3BD3A400" w14:textId="77777777" w:rsidR="00EC5A72" w:rsidRPr="00C30D13" w:rsidRDefault="00EC5A72" w:rsidP="00EC5A72">
      <w:pPr>
        <w:rPr>
          <w:u w:val="single"/>
        </w:rPr>
      </w:pPr>
      <w:r w:rsidRPr="00C30D13">
        <w:rPr>
          <w:u w:val="single"/>
        </w:rPr>
        <w:t>First, the Pentagon will enhance U.S. preparedness to defeat potential Chinese aggression, by developing new capabilities and operational concepts to offset Beijing’s growing military might. Second, it will expand and deepen U.S. partnerships in the region, to form a broader regional coalition against malign Chinese behavior. And it will improve upon the existing  system of bilateral U.S. alliances and partnerships by networking these relationships into a larger, more cohesive whole. By doing all this, America can preserve a “free and open Indo-Pacific” — a region in which nations can trade freely, maintain their sovereignty, and avoid being dominated by Beijing.</w:t>
      </w:r>
    </w:p>
    <w:p w14:paraId="414758DC" w14:textId="77777777" w:rsidR="00EC5A72" w:rsidRDefault="00EC5A72" w:rsidP="00EC5A72"/>
    <w:p w14:paraId="6928C6FD" w14:textId="77777777" w:rsidR="00EC5A72" w:rsidRDefault="00EC5A72" w:rsidP="00EC5A72">
      <w:r>
        <w:t>This strategy, like the previous strategy documents, thus takes a sharp rhetorical line toward China. It weaves in some of the new initiatives the Trump administration has taken, such as reviving the “Quad” (an informal partnership linking the U.S., Japan, Australia and India) and encouraging European allies to increase their naval activities. The report also breaks with precedent by describing Taiwan as a country — a designation sure to infuriate Beijing, which views it as a wayward province.</w:t>
      </w:r>
    </w:p>
    <w:p w14:paraId="5C66B44C" w14:textId="77777777" w:rsidR="00EC5A72" w:rsidRDefault="00EC5A72" w:rsidP="00EC5A72"/>
    <w:p w14:paraId="6B1FA006" w14:textId="77777777" w:rsidR="00EC5A72" w:rsidRPr="00C648C8" w:rsidRDefault="00EC5A72" w:rsidP="00EC5A72">
      <w:pPr>
        <w:rPr>
          <w:u w:val="single"/>
        </w:rPr>
      </w:pPr>
      <w:r>
        <w:t xml:space="preserve">These innovations aside, however, much of the report seems ripped from the Obama years. </w:t>
      </w:r>
      <w:r w:rsidRPr="00C648C8">
        <w:rPr>
          <w:u w:val="single"/>
        </w:rPr>
        <w:t>The ideas of countering China’s military buildup while also modernizing, expanding and integrating U.S. security relationships were at the heart of Obama’s China policy. Indeed, the broad descriptions of U.S. strategy could have been taken directly from then-Secretary of Defense Ash Carter’s speeches on China in the last two years of Obama’s presidency.</w:t>
      </w:r>
    </w:p>
    <w:p w14:paraId="374AECE8" w14:textId="77777777" w:rsidR="00EC5A72" w:rsidRDefault="00EC5A72" w:rsidP="00EC5A72"/>
    <w:p w14:paraId="506F5B52" w14:textId="77777777" w:rsidR="00EC5A72" w:rsidRDefault="00EC5A72" w:rsidP="00EC5A72">
      <w:r w:rsidRPr="00C30D13">
        <w:rPr>
          <w:u w:val="single"/>
        </w:rPr>
        <w:t>There is nothing inherently wrong with this: The basic strategic requirements of deterring Beijing and bolstering the U.S. position in the region haven’t changed much since 2015-2016, even if China’s challenge has become more severe.</w:t>
      </w:r>
      <w:r>
        <w:t xml:space="preserve"> The most revealing aspect of the Indo-Pacific strategy, then, is the way in which the document highlights — sometimes explicitly, sometimes implicitly — the most daunting problems the U.S. faces in meeting that Chinese challenge.</w:t>
      </w:r>
    </w:p>
    <w:p w14:paraId="5B0F26DD" w14:textId="77777777" w:rsidR="00EC5A72" w:rsidRDefault="00EC5A72" w:rsidP="00EC5A72"/>
    <w:p w14:paraId="6F52D076" w14:textId="77777777" w:rsidR="00EC5A72" w:rsidRDefault="00EC5A72" w:rsidP="00EC5A72">
      <w:r>
        <w:t>The first is the question of how to prevent the fait accompli. China still cannot defeat the U.S. in a long war if America brings all of its power to bear. But Beijing could use the advantages of surprise and geography to quickly grab key territory — Taiwan or the Senkaku Islands, for instance — and then force Washington to decide whether to pay the high, perhaps prohibitive, price of liberation.</w:t>
      </w:r>
    </w:p>
    <w:p w14:paraId="57143973" w14:textId="77777777" w:rsidR="00EC5A72" w:rsidRDefault="00EC5A72" w:rsidP="00EC5A72">
      <w:r>
        <w:t>The Indo-Pacific report is admirably candid in discussing this problem. Unfortunately, the Defense Department is only beginning to solve it.</w:t>
      </w:r>
    </w:p>
    <w:p w14:paraId="3DECD0E9" w14:textId="77777777" w:rsidR="00EC5A72" w:rsidRDefault="00EC5A72" w:rsidP="00EC5A72"/>
    <w:p w14:paraId="41175635" w14:textId="77777777" w:rsidR="00EC5A72" w:rsidRDefault="00EC5A72" w:rsidP="00EC5A72">
      <w:r>
        <w:t>David Ochmanek of the RAND Corporation has argued that defeating a Chinese invasion of Taiwan would require damaging or destroying more than 300 Chinese naval vessels in the first 72 hours. That, in turn, would require vast stocks of long-range munitions, given that China’s anti-ship missiles may deter Washington from sending U.S. aircraft carriers into the fight. Yet despite budgeting funds for an additional 400 extended-range air-to-surface missiles, the Pentagon is still in the early stages of amassing the capabilities and developing the warfighting concepts that would allow it to defeat a fait accompli strategy. This looms as the critical military challenge in the years ahead.</w:t>
      </w:r>
    </w:p>
    <w:p w14:paraId="375307BF" w14:textId="77777777" w:rsidR="00EC5A72" w:rsidRDefault="00EC5A72" w:rsidP="00EC5A72"/>
    <w:p w14:paraId="075CF1B9" w14:textId="77777777" w:rsidR="00EC5A72" w:rsidRDefault="00EC5A72" w:rsidP="00EC5A72">
      <w:r>
        <w:t>The report also raises more questions than it answers regarding a second issue: “gray-zone” aggression. In the South China Sea, China has used coercion short of war — island-building, paramilitary forces asserting control over contested areas — to shift the facts on the ground incrementally, without triggering a U.S. military response. Over the past decade, China has thereby strengthened its position on the installment plan.</w:t>
      </w:r>
    </w:p>
    <w:p w14:paraId="13B1F6B0" w14:textId="77777777" w:rsidR="00EC5A72" w:rsidRDefault="00EC5A72" w:rsidP="00EC5A72"/>
    <w:p w14:paraId="2D51856C" w14:textId="77777777" w:rsidR="00EC5A72" w:rsidRDefault="00EC5A72" w:rsidP="00EC5A72">
      <w:r>
        <w:t>The Obama administration always struggled to counter these actions; it was only episodically successful in deterring China from eating away at the sovereignty of its neighbors one bite at a time. Here, too, the Indo-Pacific strategy clearly identifies the problem, yet it offers few new ideas on how the U.S. and its allies can frustrate the gray-zone tactics China has used to gain the upper hand in the South China Sea.</w:t>
      </w:r>
    </w:p>
    <w:p w14:paraId="2B783EA7" w14:textId="77777777" w:rsidR="00EC5A72" w:rsidRDefault="00EC5A72" w:rsidP="00EC5A72"/>
    <w:p w14:paraId="3F084BE8" w14:textId="77777777" w:rsidR="00EC5A72" w:rsidRDefault="00EC5A72" w:rsidP="00EC5A72">
      <w:r>
        <w:t>Third, the Indo-Pacific strategy unintentionally underscores the difficulty of deepening America’s security relationships amid profound upheaval in Washington’s approach to the world. Most of America’s friends in the Indo-Pacific are pleased that Trump has been willing to introduce some friction into the relationship with China. But they are simultaneously alarmed by his waffling on U.S. defense commitments and penchant for using economic coercion against America’s own allies. They also worry that Trump will ultimately cut a bilateral deal with China, leaving them exposed. The Pentagon is right that it will take a grand coalition to keep China in check, but the president’s actions are making that coalition harder to forge.</w:t>
      </w:r>
    </w:p>
    <w:p w14:paraId="3C54E8CF" w14:textId="77777777" w:rsidR="00EC5A72" w:rsidRDefault="00EC5A72" w:rsidP="00EC5A72"/>
    <w:p w14:paraId="20742BC3" w14:textId="77777777" w:rsidR="00EC5A72" w:rsidRDefault="00EC5A72" w:rsidP="00EC5A72">
      <w:r>
        <w:t>Fourth, although the report says the right things about the need for a whole-of-government strategy, in doing so it simply highlights the gaps in American statecraft. By passing the Build Act, which focuses on catalyzing private investment in infrastructure projects overseas, Congress put some $60 billion toward countering China’s economic influence in the Indo-Pacific. Yet there remains an economic void in America’s strategy toward the region, thanks to Trump’s withdrawal from the Trans-Pacific Partnership back in 2017. If anything, the administration has weakened America’s economic position vis-à-vis China by pursuing tariff wars against U.S. allies.</w:t>
      </w:r>
    </w:p>
    <w:p w14:paraId="23BF9429" w14:textId="77777777" w:rsidR="00EC5A72" w:rsidRDefault="00EC5A72" w:rsidP="00EC5A72"/>
    <w:p w14:paraId="07A3A4D7" w14:textId="77777777" w:rsidR="00EC5A72" w:rsidRPr="00C30D13" w:rsidRDefault="00EC5A72" w:rsidP="00EC5A72">
      <w:pPr>
        <w:rPr>
          <w:u w:val="single"/>
        </w:rPr>
      </w:pPr>
      <w:r w:rsidRPr="00C30D13">
        <w:rPr>
          <w:u w:val="single"/>
        </w:rPr>
        <w:t>Finally, the Indo-Pacific strategy underlines the awkward matter of whether that region truly is America’s priority theater. Because no matter what the strategy documents say, the Trump administration just can’t seem to maintain strategic focus. Right now, the U.S. risks being consumed by a deepening diplomatic and military crisis in the Persian Gulf, one caused partially — although far from entirely — by Trump’s efforts to ratchet up the pressure on Iran. The administration is saying one thing about its geopolitical priorities, yet it is continually doing another thing in terms of the fights it picks.</w:t>
      </w:r>
    </w:p>
    <w:p w14:paraId="2BF78B92" w14:textId="77777777" w:rsidR="00EC5A72" w:rsidRPr="00C30D13" w:rsidRDefault="00EC5A72" w:rsidP="00EC5A72">
      <w:pPr>
        <w:rPr>
          <w:u w:val="single"/>
        </w:rPr>
      </w:pPr>
    </w:p>
    <w:p w14:paraId="52B2341C" w14:textId="77777777" w:rsidR="00EC5A72" w:rsidRDefault="00EC5A72" w:rsidP="00EC5A72">
      <w:r>
        <w:t>The release of the Indo-Pacific strategy, then, should not be confused with the achievement of an integrated, effective strategy for maintaining a “free and open” region. But it does at least illustrate the main obstacles — some of them self-created — that such a strategy will have to surmount.</w:t>
      </w:r>
    </w:p>
    <w:p w14:paraId="1985E85F" w14:textId="77777777" w:rsidR="00EC5A72" w:rsidRDefault="00EC5A72" w:rsidP="00EC5A72">
      <w:pPr>
        <w:pStyle w:val="Heading4"/>
      </w:pPr>
      <w:r>
        <w:t>China will continue to try to obtain capability control over the SCS</w:t>
      </w:r>
    </w:p>
    <w:p w14:paraId="413041F4" w14:textId="77777777" w:rsidR="00EC5A72" w:rsidRDefault="00EC5A72" w:rsidP="00EC5A72">
      <w:r>
        <w:t>Duttonarrow January 04 2019 (</w:t>
      </w:r>
      <w:r w:rsidRPr="00C30D13">
        <w:t>Peter Duttonarrow, Peter Dutton is the director of China Maritime Studies Institute, US Naval War College.</w:t>
      </w:r>
      <w:r>
        <w:t xml:space="preserve"> </w:t>
      </w:r>
      <w:r w:rsidRPr="00C30D13">
        <w:t xml:space="preserve">"China doesn’t have the capability for sea control," Inkstone, </w:t>
      </w:r>
      <w:hyperlink r:id="rId190" w:history="1">
        <w:r w:rsidRPr="00A52C7F">
          <w:rPr>
            <w:rStyle w:val="Hyperlink"/>
          </w:rPr>
          <w:t>https://www.inkstonenews.com/opinion/peter-dutton-china-doesnt-have-capabilities-control-south-china-sea/article/2180187</w:t>
        </w:r>
      </w:hyperlink>
      <w:r>
        <w:t xml:space="preserve"> )</w:t>
      </w:r>
    </w:p>
    <w:p w14:paraId="735F0561" w14:textId="77777777" w:rsidR="00EC5A72" w:rsidRDefault="00EC5A72" w:rsidP="00EC5A72">
      <w:r>
        <w:t>The premise that China has the capability to control the South China Sea in all circumstances short of war with the United States is dubious.</w:t>
      </w:r>
    </w:p>
    <w:p w14:paraId="1F5E4EFB" w14:textId="77777777" w:rsidR="00EC5A72" w:rsidRDefault="00EC5A72" w:rsidP="00EC5A72"/>
    <w:p w14:paraId="0008A6AA" w14:textId="77777777" w:rsidR="00EC5A72" w:rsidRPr="00C648C8" w:rsidRDefault="00EC5A72" w:rsidP="00EC5A72">
      <w:pPr>
        <w:rPr>
          <w:u w:val="single"/>
        </w:rPr>
      </w:pPr>
      <w:r w:rsidRPr="00C648C8">
        <w:rPr>
          <w:u w:val="single"/>
        </w:rPr>
        <w:t>The South China Sea is 1.351 million square miles in size, not including the Gulf of Thailand. It is about 1.4 times the size of the Mediterranean. To patrol this vast space, China has 125 coast guard vessels over 1,000 tons and 84 maritime militia operating out of Sansha city.</w:t>
      </w:r>
    </w:p>
    <w:p w14:paraId="66EE7310" w14:textId="77777777" w:rsidR="00EC5A72" w:rsidRPr="00C648C8" w:rsidRDefault="00EC5A72" w:rsidP="00EC5A72">
      <w:pPr>
        <w:rPr>
          <w:u w:val="single"/>
        </w:rPr>
      </w:pPr>
    </w:p>
    <w:p w14:paraId="64C12C91" w14:textId="77777777" w:rsidR="00EC5A72" w:rsidRPr="00C648C8" w:rsidRDefault="00EC5A72" w:rsidP="00EC5A72">
      <w:pPr>
        <w:rPr>
          <w:u w:val="single"/>
        </w:rPr>
      </w:pPr>
      <w:r>
        <w:t xml:space="preserve">That’s 209 vessels, not including the navy. And since we’re talking about circumstances short of war, it seems reasonable to exclude the Chinese navy in this case: that’s one vessel for every 6,464 square miles. </w:t>
      </w:r>
      <w:r w:rsidRPr="00C648C8">
        <w:rPr>
          <w:u w:val="single"/>
        </w:rPr>
        <w:t>Even if we say there are a few hundred additional part-time militia vessels that might have the capacity to meaningfully support complex sea control operations on a sustained basis, that might make the total of 500 vessels, reducing the problem to one vessel for every 2,702 square miles. Even with superior air and information control, it’s got to be done on the sea in the end.</w:t>
      </w:r>
    </w:p>
    <w:p w14:paraId="61D79289" w14:textId="77777777" w:rsidR="00EC5A72" w:rsidRDefault="00EC5A72" w:rsidP="00EC5A72"/>
    <w:p w14:paraId="261D8623" w14:textId="77777777" w:rsidR="00EC5A72" w:rsidRPr="00C648C8" w:rsidRDefault="00EC5A72" w:rsidP="00EC5A72">
      <w:pPr>
        <w:rPr>
          <w:u w:val="single"/>
        </w:rPr>
      </w:pPr>
      <w:r w:rsidRPr="00C648C8">
        <w:rPr>
          <w:u w:val="single"/>
        </w:rPr>
        <w:t>China’s gray zone tactics have had a very hard time achieving sea control even over a very limited space against a determined adversary. Chinese law enforcement officers pointed out that it is much easier to attack than to defend. To physically block opponents from obstructing operations, the Chinese learned they need three or four vessels for every one of the adversaries.</w:t>
      </w:r>
    </w:p>
    <w:p w14:paraId="55AFA390" w14:textId="77777777" w:rsidR="00EC5A72" w:rsidRPr="00C648C8" w:rsidRDefault="00EC5A72" w:rsidP="00EC5A72">
      <w:pPr>
        <w:rPr>
          <w:u w:val="single"/>
        </w:rPr>
      </w:pPr>
    </w:p>
    <w:p w14:paraId="4E22A3A7" w14:textId="77777777" w:rsidR="00EC5A72" w:rsidRDefault="00EC5A72" w:rsidP="00EC5A72">
      <w:r>
        <w:t>They learned this from having to defend the operations of the oil rig Hai Yang Shi You 981, when it operated off the Paracels against Vietnamese resistance. It is also important to note that Vietnamese fishermen are still operating around the Paracels. The Chinese have never been entirely successful at driving them out with non-military forces since they took the islands in 1974.</w:t>
      </w:r>
    </w:p>
    <w:p w14:paraId="21ED1D6E" w14:textId="77777777" w:rsidR="00EC5A72" w:rsidRDefault="00EC5A72" w:rsidP="00EC5A72"/>
    <w:p w14:paraId="208EBDAF" w14:textId="77777777" w:rsidR="00EC5A72" w:rsidRDefault="00EC5A72" w:rsidP="00EC5A72">
      <w:r>
        <w:t>While we’re on the topic of control in circumstances short of armed conflict, there is one more consideration I’d like to raise. That is the deterrent and disruptive role of technology.</w:t>
      </w:r>
    </w:p>
    <w:p w14:paraId="1F0FA94F" w14:textId="77777777" w:rsidR="00EC5A72" w:rsidRDefault="00EC5A72" w:rsidP="00EC5A72"/>
    <w:p w14:paraId="36DF0129" w14:textId="77777777" w:rsidR="00EC5A72" w:rsidRDefault="00EC5A72" w:rsidP="00EC5A72">
      <w:r>
        <w:t>Even now, there is something to be said in this regard for the Vietnamese purchase of Kilo-class submarines. If China did in fact seek to exert control over the South China Sea, it is reasonable to predict that Vietnam and others would seek to acquire the sort of technologies that would make Beijing's task even more difficult. No doubt Vietnam would be aided by outside powers. Japan, India, the United States and Australia have already been active in this regard.</w:t>
      </w:r>
    </w:p>
    <w:p w14:paraId="243C43FC" w14:textId="77777777" w:rsidR="00EC5A72" w:rsidRDefault="00EC5A72" w:rsidP="00EC5A72"/>
    <w:p w14:paraId="3708D5F7" w14:textId="77777777" w:rsidR="00EC5A72" w:rsidRDefault="00EC5A72" w:rsidP="00EC5A72">
      <w:r>
        <w:t xml:space="preserve">Now to the second question: </w:t>
      </w:r>
      <w:r w:rsidRPr="00C648C8">
        <w:rPr>
          <w:u w:val="single"/>
        </w:rPr>
        <w:t>could China achieve sea control through war with a regional state? Vietnam again is a key potential opponent in this scenario. They have the most skin in the game, the greatest ability of any of the claimants to resist, a great history of resisting major powers, and the determination to do so again if necessary. If China makes war against Vietnam or another regional state, it might be able to take and hold the Spratlys</w:t>
      </w:r>
      <w:r>
        <w:t>, but then what?</w:t>
      </w:r>
    </w:p>
    <w:p w14:paraId="69054024" w14:textId="77777777" w:rsidR="00EC5A72" w:rsidRDefault="00EC5A72" w:rsidP="00EC5A72"/>
    <w:p w14:paraId="097A9600" w14:textId="77777777" w:rsidR="00EC5A72" w:rsidRDefault="00EC5A72" w:rsidP="00EC5A72">
      <w:r w:rsidRPr="00C648C8">
        <w:rPr>
          <w:u w:val="single"/>
        </w:rPr>
        <w:t>China would be back in the position of having to play a cat-and-mouse game at sea or to defend the specific points at great cost. Additionally,</w:t>
      </w:r>
      <w:r>
        <w:t xml:space="preserve"> considering warmaking against a regional state, the Chinese must always take into account the potential response of other states. America might have an interest, for instance, and take advantage of the opportunity to involve itself in order to weaken China's naval capacity. It is not just the American response: the Chinese must take into account the responses of other regional states. Would Japan, Singapore, Malaysia, Indonesia or Australia stand by if Vietnam is attacked? These states have been willing to acquire largesse through trade with China, but none wants to be dominated by China.</w:t>
      </w:r>
    </w:p>
    <w:p w14:paraId="3ED92736" w14:textId="77777777" w:rsidR="00EC5A72" w:rsidRDefault="00EC5A72" w:rsidP="00EC5A72"/>
    <w:p w14:paraId="2BC218B6" w14:textId="77777777" w:rsidR="00EC5A72" w:rsidRPr="00C648C8" w:rsidRDefault="00EC5A72" w:rsidP="00EC5A72">
      <w:pPr>
        <w:rPr>
          <w:u w:val="single"/>
        </w:rPr>
      </w:pPr>
      <w:r w:rsidRPr="00C648C8">
        <w:rPr>
          <w:u w:val="single"/>
        </w:rPr>
        <w:t>China must consider the non-military costs of conflicts with regional states. China has enough economic challenges. It’s attempting to raise its economy beyond the middle-income trap, and has staked its future on the Belt and Road initiative. The Chinese have stated that this initiative relies heavily on economic cooperation of Southeast Asian states. China’s in a very different position than it was in 1962 and 1979 when it last waged wars. It’s now much more economically integrated and therefore much more economically dependent on trade relations with other countries.</w:t>
      </w:r>
    </w:p>
    <w:p w14:paraId="503ACCA4" w14:textId="77777777" w:rsidR="00EC5A72" w:rsidRDefault="00EC5A72" w:rsidP="00EC5A72"/>
    <w:p w14:paraId="7AC99733" w14:textId="77777777" w:rsidR="00EC5A72" w:rsidRDefault="00EC5A72" w:rsidP="00EC5A72">
      <w:r>
        <w:t>In my view, the best way to conceptualize the value of the American naval presence in the South China Sea is as a corollary to the American armed forces stationed in Western Europe during the Cold War. The physical presence of the American Army divisions in Germany served to deter Soviet advances. American forces were held at risk to deter war between the Soviets and Western Europeans, because the Soviets knew war would involve the Americans.</w:t>
      </w:r>
    </w:p>
    <w:p w14:paraId="22BA87C0" w14:textId="77777777" w:rsidR="00EC5A72" w:rsidRDefault="00EC5A72" w:rsidP="00EC5A72"/>
    <w:p w14:paraId="68F68CEA" w14:textId="77777777" w:rsidR="00EC5A72" w:rsidRDefault="00EC5A72" w:rsidP="00EC5A72">
      <w:r>
        <w:t>Similarly, the active, robust presence of the American navy in the South China Sea serves the same purpose. The concept of any region that is free from domination must be insured by this balance of forces between great powers.</w:t>
      </w:r>
    </w:p>
    <w:p w14:paraId="5588E7BD" w14:textId="77777777" w:rsidR="00EC5A72" w:rsidRDefault="00EC5A72" w:rsidP="00EC5A72"/>
    <w:p w14:paraId="002F2BBC" w14:textId="77777777" w:rsidR="00EC5A72" w:rsidRPr="00C648C8" w:rsidRDefault="00EC5A72" w:rsidP="00EC5A72">
      <w:pPr>
        <w:rPr>
          <w:u w:val="single"/>
        </w:rPr>
      </w:pPr>
      <w:r w:rsidRPr="00C648C8">
        <w:rPr>
          <w:u w:val="single"/>
        </w:rPr>
        <w:t>For anyone who might be tempted to think the South China Sea and Southeast Asia are not strategically important to the United States, perhaps a few more statistics will convince you otherwise. US trade with the South China Sea littoral states in 2017 was $246.9 billion. That’s more than the US bilateral trade with Japan, or Korea, or Taiwan, or Hong Kong. American bilateral trade with China was $635 billion in 2017, but the government has already demonstrated its willingness to sacrifice trade with China in the interest of achieving its strategic goals.</w:t>
      </w:r>
    </w:p>
    <w:p w14:paraId="2CAD7841" w14:textId="77777777" w:rsidR="00EC5A72" w:rsidRDefault="00EC5A72" w:rsidP="00EC5A72"/>
    <w:p w14:paraId="15EB2EDB" w14:textId="77777777" w:rsidR="00EC5A72" w:rsidRDefault="00EC5A72" w:rsidP="00EC5A72">
      <w:r>
        <w:t>If China believes it can or should attempt to control the South China Sea through conflict with a regional state, it must take into account the very salient fact across American history that free access to trade has been deemed a vital interest, worth protecting by force if necessary.</w:t>
      </w:r>
    </w:p>
    <w:p w14:paraId="7A71563B" w14:textId="77777777" w:rsidR="00EC5A72" w:rsidRDefault="00EC5A72" w:rsidP="00EC5A72">
      <w:pPr>
        <w:pStyle w:val="Heading4"/>
      </w:pPr>
      <w:r>
        <w:t>Increase arms sales to China won’t translate closer relations</w:t>
      </w:r>
    </w:p>
    <w:p w14:paraId="69060AFE" w14:textId="77777777" w:rsidR="00EC5A72" w:rsidRDefault="00EC5A72" w:rsidP="00EC5A72">
      <w:r>
        <w:t>Zhen 26 July 2019 (Liu Zhen, Liu Zhen joined the Post in 2015 as a reporter on the China desk. She previously worked with Reuters in Beijing., “Chinese shipbuilder touts warships amid push to expand arms sales In Southeast Asia” https://www.scmp.com/print/news/china/military/article/3020299/chinese-shipbuilder-touts-warships-amid-push-expand-arms-sales )</w:t>
      </w:r>
    </w:p>
    <w:p w14:paraId="27E0B254" w14:textId="77777777" w:rsidR="00EC5A72" w:rsidRDefault="00EC5A72" w:rsidP="00EC5A72"/>
    <w:p w14:paraId="72260440" w14:textId="77777777" w:rsidR="00EC5A72" w:rsidRPr="00C648C8" w:rsidRDefault="00EC5A72" w:rsidP="00EC5A72">
      <w:pPr>
        <w:rPr>
          <w:u w:val="single"/>
        </w:rPr>
      </w:pPr>
      <w:r w:rsidRPr="00C648C8">
        <w:rPr>
          <w:u w:val="single"/>
        </w:rPr>
        <w:t>A Chinese state-owned shipbuilder is promoting its warships in Southeast Asia as part of Beijing’s increased efforts to expand arms sales in the region.</w:t>
      </w:r>
    </w:p>
    <w:p w14:paraId="377DECE2" w14:textId="77777777" w:rsidR="00EC5A72" w:rsidRDefault="00EC5A72" w:rsidP="00EC5A72">
      <w:r>
        <w:t>As China Shipbuilding Industry Corp (CSIC) launched a second littoral mission ship – a large patrol vessel – for the Royal Malaysian Navy at its shipyard in central China last week, the company’s deputy general manager Wu Xiaoguang went on a week-long tour.</w:t>
      </w:r>
    </w:p>
    <w:p w14:paraId="74F567A6" w14:textId="77777777" w:rsidR="00EC5A72" w:rsidRDefault="00EC5A72" w:rsidP="00EC5A72">
      <w:r>
        <w:t>Wu visited the Philippines and Indonesia, meeting defence officials from the two countries, the company said in a statement titled, “Put [China’s] ‘going out’ strategy into practice and make great efforts to expand arms sales”.</w:t>
      </w:r>
    </w:p>
    <w:p w14:paraId="05964B70" w14:textId="77777777" w:rsidR="00EC5A72" w:rsidRDefault="00EC5A72" w:rsidP="00EC5A72">
      <w:r>
        <w:t>According to the statement, Wu expressed an interest in cooperating with the Philippine navy when he met Jesus Avilla, the country’s assistant defence secretary.</w:t>
      </w:r>
    </w:p>
    <w:p w14:paraId="71D8AC2D" w14:textId="77777777" w:rsidR="00EC5A72" w:rsidRDefault="00EC5A72" w:rsidP="00EC5A72">
      <w:r>
        <w:t>In Indonesia, Wu discussed deepening the relationship with the defence ministry and navy during a meeting with a special envoy of the defence minister.</w:t>
      </w:r>
    </w:p>
    <w:p w14:paraId="205225CC" w14:textId="77777777" w:rsidR="00EC5A72" w:rsidRPr="00C648C8" w:rsidRDefault="00EC5A72" w:rsidP="00EC5A72">
      <w:pPr>
        <w:rPr>
          <w:u w:val="single"/>
        </w:rPr>
      </w:pPr>
      <w:r w:rsidRPr="00C648C8">
        <w:rPr>
          <w:u w:val="single"/>
        </w:rPr>
        <w:t>It came as CSIC launched the Sundang, the second of four Keris-class littoral mission ships being built by the company’s Wuchang shipyard in Wuhan, Hubei province for the Royal Malaysian Navy. The Sundang is expected to be delivered next year.</w:t>
      </w:r>
    </w:p>
    <w:p w14:paraId="0A80C8DF" w14:textId="77777777" w:rsidR="00EC5A72" w:rsidRDefault="00EC5A72" w:rsidP="00EC5A72">
      <w:r>
        <w:t>CSIC is China’s main warship manufacturer, responsible for retrofitting the unfinished Soviet vessel that became the Liaoning [1], the country’s first aircraft carrier.</w:t>
      </w:r>
    </w:p>
    <w:p w14:paraId="09A6CA9D" w14:textId="77777777" w:rsidR="00EC5A72" w:rsidRPr="00C648C8" w:rsidRDefault="00EC5A72" w:rsidP="00EC5A72">
      <w:pPr>
        <w:rPr>
          <w:u w:val="single"/>
        </w:rPr>
      </w:pPr>
      <w:r w:rsidRPr="00C648C8">
        <w:rPr>
          <w:u w:val="single"/>
        </w:rPr>
        <w:t>CSIC is also building the nation’s first home-grown aircraft carrier, as well as nuclear-powered submarines. It will merge with another state-owned giant, China State Shipbuilding Corp, to form the world’s largest shipbuilder.</w:t>
      </w:r>
    </w:p>
    <w:p w14:paraId="5EB793F8" w14:textId="77777777" w:rsidR="00EC5A72" w:rsidRDefault="00EC5A72" w:rsidP="00EC5A72">
      <w:r>
        <w:t>The littoral mission ship deal, signed in 2017 at a cost of 1.05 billion ringgit (US$254 million), has underscored China’s rising status as a key player in the arms market in Southeast Asia. Apart from traditional buyer Myanmar, which bought US$1.3 billion worth of weapons from China from 2010 to 2018, Thailand has in recent years significantly increased its purchases of Chinese arms – from US$2 million in 2011 to US$131 million in 2017, according to the Stockholm International Peace Research Institute.</w:t>
      </w:r>
    </w:p>
    <w:p w14:paraId="43B46E01" w14:textId="77777777" w:rsidR="00EC5A72" w:rsidRDefault="00EC5A72" w:rsidP="00EC5A72">
      <w:r>
        <w:t>Indonesia has also spent tens of millions of dollars on Chinese weapons annually since 2012.</w:t>
      </w:r>
    </w:p>
    <w:p w14:paraId="7BECFF31" w14:textId="77777777" w:rsidR="00EC5A72" w:rsidRPr="00C648C8" w:rsidRDefault="00EC5A72" w:rsidP="00EC5A72">
      <w:pPr>
        <w:rPr>
          <w:u w:val="single"/>
        </w:rPr>
      </w:pPr>
      <w:r w:rsidRPr="00C648C8">
        <w:rPr>
          <w:u w:val="single"/>
        </w:rPr>
        <w:t>Chinese military supplies to Thailand include powerful VT-4 tanks, VN-1 armoured vehicles and an S-26T submarine. Myanmar, meanwhile, has purchased JF-17M fighter jets, 053H frigates, and air-defence missiles. China has also sold missiles, radars and a close-in weapons system for Indonesia’s warships.</w:t>
      </w:r>
    </w:p>
    <w:p w14:paraId="4E06EB0B" w14:textId="77777777" w:rsidR="00EC5A72" w:rsidRDefault="00EC5A72" w:rsidP="00EC5A72">
      <w:r>
        <w:t>Chinese navy tests new Z-20 helicopter for use on its warships</w:t>
      </w:r>
    </w:p>
    <w:p w14:paraId="7A73E2BA" w14:textId="77777777" w:rsidR="00EC5A72" w:rsidRDefault="00EC5A72" w:rsidP="00EC5A72">
      <w:r>
        <w:t>[2]</w:t>
      </w:r>
    </w:p>
    <w:p w14:paraId="4ACE02B0" w14:textId="77777777" w:rsidR="00EC5A72" w:rsidRPr="00C648C8" w:rsidRDefault="00EC5A72" w:rsidP="00EC5A72">
      <w:pPr>
        <w:rPr>
          <w:u w:val="single"/>
        </w:rPr>
      </w:pPr>
      <w:r w:rsidRPr="00C648C8">
        <w:rPr>
          <w:u w:val="single"/>
        </w:rPr>
        <w:t>Beijing is also actively courting the Philippines, a traditional ally of the United States, by donating guns and ammunition, as well as patrol boats, to support President Rodrigo Duterte’s “war on terror”.</w:t>
      </w:r>
    </w:p>
    <w:p w14:paraId="5C4A035C" w14:textId="77777777" w:rsidR="00EC5A72" w:rsidRDefault="00EC5A72" w:rsidP="00EC5A72">
      <w:r>
        <w:t>In addition to the arms sales, the People’s Liberation Army has also strengthened ties with the militaries of the buyer countries. In October, China held a trilateral naval exercise with Thailand and Malaysia, and took part in its first joint exercise with Asean.</w:t>
      </w:r>
    </w:p>
    <w:p w14:paraId="1E6FD011" w14:textId="77777777" w:rsidR="00EC5A72" w:rsidRDefault="00EC5A72" w:rsidP="00EC5A72">
      <w:r>
        <w:t>That was also the Association of Southeast Asian Nations’ first such drill with an individual country and was followed by another exercise between Asean and the PLA Navy in April.</w:t>
      </w:r>
    </w:p>
    <w:p w14:paraId="428DE861" w14:textId="77777777" w:rsidR="00EC5A72" w:rsidRDefault="00EC5A72" w:rsidP="00EC5A72">
      <w:r>
        <w:t>12 years behind bars for corrupt former boss of Chinese shipbuilder</w:t>
      </w:r>
    </w:p>
    <w:p w14:paraId="5918A0A9" w14:textId="77777777" w:rsidR="00EC5A72" w:rsidRDefault="00EC5A72" w:rsidP="00EC5A72">
      <w:r>
        <w:t>[3]</w:t>
      </w:r>
    </w:p>
    <w:p w14:paraId="20D861EA" w14:textId="77777777" w:rsidR="00EC5A72" w:rsidRPr="00C648C8" w:rsidRDefault="00EC5A72" w:rsidP="00EC5A72">
      <w:pPr>
        <w:rPr>
          <w:u w:val="single"/>
        </w:rPr>
      </w:pPr>
      <w:r w:rsidRPr="00C648C8">
        <w:rPr>
          <w:u w:val="single"/>
        </w:rPr>
        <w:t>But increased arms sales may not automatically translate into closer relationships with client countries, especially the Philippines, since some are in maritime or territorial disputes with China, according to Zhang Mingliang, who specialises in Southeast Asian studies at Jinan University in Guangzhou.</w:t>
      </w:r>
    </w:p>
    <w:p w14:paraId="283124C7" w14:textId="77777777" w:rsidR="00EC5A72" w:rsidRDefault="00EC5A72" w:rsidP="00EC5A72">
      <w:r>
        <w:t>“Buying arms from China can be a measure to diversify their source of weapons and lower the defence cost, but that won’t reduce the existing negative factors in the relationships,” he said.</w:t>
      </w:r>
    </w:p>
    <w:p w14:paraId="005CA6CF" w14:textId="77777777" w:rsidR="00EC5A72" w:rsidRDefault="00EC5A72" w:rsidP="00EC5A72"/>
    <w:p w14:paraId="7D7815BB" w14:textId="77777777" w:rsidR="00EC5A72" w:rsidRDefault="00EC5A72" w:rsidP="00EC5A72"/>
    <w:p w14:paraId="02E6B288" w14:textId="77777777" w:rsidR="00EC5A72" w:rsidRDefault="00EC5A72" w:rsidP="00EC5A72"/>
    <w:p w14:paraId="7CC28123" w14:textId="737348EC" w:rsidR="00EC5A72" w:rsidRDefault="00EC5A72" w:rsidP="00EC5A72">
      <w:pPr>
        <w:pStyle w:val="NoSpacing"/>
      </w:pPr>
    </w:p>
    <w:p w14:paraId="0F98AA9E" w14:textId="46671CA3" w:rsidR="006A2E90" w:rsidRDefault="00FC2BBD" w:rsidP="00FC2BBD">
      <w:pPr>
        <w:pStyle w:val="Heading3"/>
      </w:pPr>
      <w:r>
        <w:t>2ac at: NFU</w:t>
      </w:r>
    </w:p>
    <w:p w14:paraId="2862A6A7" w14:textId="77777777" w:rsidR="00FC2BBD" w:rsidRPr="00010E15" w:rsidRDefault="00FC2BBD" w:rsidP="00FC2BBD">
      <w:pPr>
        <w:pStyle w:val="Heading4"/>
      </w:pPr>
      <w:r w:rsidRPr="00010E15">
        <w:t>BID links to NFU</w:t>
      </w:r>
    </w:p>
    <w:p w14:paraId="6BA02CC8" w14:textId="77777777" w:rsidR="00FC2BBD" w:rsidRPr="00010E15" w:rsidRDefault="00FC2BBD" w:rsidP="00FC2BBD">
      <w:pPr>
        <w:spacing w:after="0" w:line="240" w:lineRule="auto"/>
        <w:rPr>
          <w:rFonts w:ascii="Times New Roman" w:eastAsia="Times New Roman" w:hAnsi="Times New Roman" w:cs="Times New Roman"/>
          <w:sz w:val="24"/>
          <w:lang w:eastAsia="zh-CN"/>
        </w:rPr>
      </w:pPr>
      <w:r w:rsidRPr="00010E15">
        <w:rPr>
          <w:rStyle w:val="Style13ptBold"/>
        </w:rPr>
        <w:t>Lodgaard 02</w:t>
      </w:r>
      <w:r>
        <w:t xml:space="preserve"> (</w:t>
      </w:r>
      <w:r w:rsidRPr="00010E15">
        <w:t>Sverre Lodgaard</w:t>
      </w:r>
      <w:r>
        <w:t xml:space="preserve">, </w:t>
      </w:r>
      <w:r w:rsidRPr="00010E15">
        <w:t>15-17 November 2002</w:t>
      </w:r>
      <w:r>
        <w:t xml:space="preserve">, </w:t>
      </w:r>
      <w:r w:rsidRPr="00010E15">
        <w:rPr>
          <w:rFonts w:ascii="Times New Roman" w:eastAsia="Times New Roman" w:hAnsi="Times New Roman" w:cs="Times New Roman"/>
          <w:sz w:val="24"/>
          <w:lang w:eastAsia="zh-CN"/>
        </w:rPr>
        <w:t>Obstacles to No-First-Use</w:t>
      </w:r>
      <w:r>
        <w:rPr>
          <w:rFonts w:ascii="Times New Roman" w:eastAsia="Times New Roman" w:hAnsi="Times New Roman" w:cs="Times New Roman"/>
          <w:sz w:val="24"/>
          <w:lang w:eastAsia="zh-CN"/>
        </w:rPr>
        <w:t xml:space="preserve">, </w:t>
      </w:r>
      <w:hyperlink r:id="rId191" w:history="1">
        <w:r w:rsidRPr="00F81433">
          <w:rPr>
            <w:rStyle w:val="Hyperlink"/>
            <w:rFonts w:ascii="Times New Roman" w:eastAsia="Times New Roman" w:hAnsi="Times New Roman" w:cs="Times New Roman"/>
            <w:sz w:val="24"/>
            <w:lang w:eastAsia="zh-CN"/>
          </w:rPr>
          <w:t>https://pugwashconferences.files.wordpress.com/2018/02/200211_london_nws_paper_lodgaard.pdf</w:t>
        </w:r>
      </w:hyperlink>
      <w:r>
        <w:rPr>
          <w:rFonts w:ascii="Times New Roman" w:eastAsia="Times New Roman" w:hAnsi="Times New Roman" w:cs="Times New Roman"/>
          <w:sz w:val="24"/>
          <w:lang w:eastAsia="zh-CN"/>
        </w:rPr>
        <w:t>, BJ)</w:t>
      </w:r>
    </w:p>
    <w:p w14:paraId="7AE2E5DF" w14:textId="77777777" w:rsidR="00FC2BBD" w:rsidRPr="00010E15" w:rsidRDefault="00FC2BBD" w:rsidP="00FC2BBD">
      <w:pPr>
        <w:rPr>
          <w:rStyle w:val="StyleUnderline"/>
        </w:rPr>
      </w:pPr>
      <w:r w:rsidRPr="00010E15">
        <w:rPr>
          <w:rStyle w:val="StyleUnderline"/>
        </w:rPr>
        <w:t>NFU is not a static proposition. It is more than a doctrine: it is also a strategy to curb and constrain the nuclear sector and pave the way for nuclear disarmament. For if the role of nuclear weapons were confined to that of deterring others from using theirs, the prognosis for nuclear weapons research, development, maintenance and production - currently thriving on extended deterrence - would be bleaker. This is what the proponents would like to achieve, and this is what the material interests in nuclear weaponry oppose. NFU confronts the nuclear industry in the widest sense of the term. Therefore, the opposition to it is not limited to considerations of national security and political weight in international affairs, but comprises powerful economic interests as well.</w:t>
      </w:r>
    </w:p>
    <w:p w14:paraId="17D38359" w14:textId="60ACEB2D" w:rsidR="00FC2BBD" w:rsidRDefault="007403F2" w:rsidP="007403F2">
      <w:pPr>
        <w:pStyle w:val="Heading3"/>
      </w:pPr>
      <w:r>
        <w:t>1ar at: NFU</w:t>
      </w:r>
    </w:p>
    <w:p w14:paraId="1B3A7772" w14:textId="77777777" w:rsidR="007403F2" w:rsidRDefault="007403F2" w:rsidP="007403F2">
      <w:pPr>
        <w:pStyle w:val="Heading4"/>
        <w:rPr>
          <w:rStyle w:val="Style13ptBold"/>
          <w:b/>
          <w:bCs w:val="0"/>
        </w:rPr>
      </w:pPr>
      <w:r>
        <w:rPr>
          <w:rStyle w:val="Style13ptBold"/>
          <w:b/>
          <w:bCs w:val="0"/>
        </w:rPr>
        <w:t>Perception is key NFU can’t solve</w:t>
      </w:r>
    </w:p>
    <w:p w14:paraId="2D051679" w14:textId="77777777" w:rsidR="007403F2" w:rsidRPr="006D3A5B" w:rsidRDefault="007403F2" w:rsidP="007403F2">
      <w:pPr>
        <w:spacing w:after="0" w:line="240" w:lineRule="auto"/>
        <w:rPr>
          <w:bCs/>
          <w:sz w:val="26"/>
        </w:rPr>
      </w:pPr>
      <w:r w:rsidRPr="006D3A5B">
        <w:rPr>
          <w:rStyle w:val="Style13ptBold"/>
          <w:b w:val="0"/>
          <w:bCs w:val="0"/>
        </w:rPr>
        <w:t>David</w:t>
      </w:r>
      <w:r w:rsidRPr="006D3A5B">
        <w:rPr>
          <w:rStyle w:val="Style13ptBold"/>
        </w:rPr>
        <w:t xml:space="preserve"> Logan, 17, </w:t>
      </w:r>
      <w:r w:rsidRPr="006D3A5B">
        <w:rPr>
          <w:rStyle w:val="Style13ptBold"/>
          <w:b w:val="0"/>
          <w:bCs w:val="0"/>
        </w:rPr>
        <w:t>"Hard Constraints on China’s Nuclear Forces," War on the Rocks, https://warontherocks.com/2017/11/china-nuclear-weapons-breakout/, accessed 7-29-2019 (Kent Denver--EA)</w:t>
      </w:r>
    </w:p>
    <w:p w14:paraId="373BF36E" w14:textId="4A89572A" w:rsidR="007403F2" w:rsidRDefault="007403F2" w:rsidP="007403F2">
      <w:pPr>
        <w:rPr>
          <w:rStyle w:val="StyleUnderline"/>
        </w:rPr>
      </w:pPr>
      <w:r w:rsidRPr="00AA4C7A">
        <w:t xml:space="preserve">Finally, </w:t>
      </w:r>
      <w:r w:rsidRPr="00AA4C7A">
        <w:rPr>
          <w:rStyle w:val="StyleUnderline"/>
        </w:rPr>
        <w:t xml:space="preserve">policymakers should recognize </w:t>
      </w:r>
      <w:r w:rsidRPr="006D3A5B">
        <w:rPr>
          <w:rStyle w:val="StyleUnderline"/>
        </w:rPr>
        <w:t>that</w:t>
      </w:r>
      <w:r w:rsidRPr="006D3A5B">
        <w:rPr>
          <w:rStyle w:val="StyleUnderline"/>
          <w:highlight w:val="cyan"/>
        </w:rPr>
        <w:t xml:space="preserve"> Chinese nuclear policies are driven</w:t>
      </w:r>
      <w:r w:rsidRPr="00AA4C7A">
        <w:rPr>
          <w:rStyle w:val="StyleUnderline"/>
        </w:rPr>
        <w:t xml:space="preserve"> </w:t>
      </w:r>
      <w:r w:rsidRPr="00AA4C7A">
        <w:t>in part</w:t>
      </w:r>
      <w:r w:rsidRPr="00AA4C7A">
        <w:rPr>
          <w:rStyle w:val="StyleUnderline"/>
        </w:rPr>
        <w:t xml:space="preserve"> </w:t>
      </w:r>
      <w:r w:rsidRPr="006D3A5B">
        <w:rPr>
          <w:rStyle w:val="StyleUnderline"/>
          <w:highlight w:val="cyan"/>
        </w:rPr>
        <w:t>by</w:t>
      </w:r>
      <w:r w:rsidRPr="006D3A5B">
        <w:rPr>
          <w:rStyle w:val="Emphasis"/>
          <w:highlight w:val="cyan"/>
        </w:rPr>
        <w:t xml:space="preserve"> perceived</w:t>
      </w:r>
      <w:r w:rsidRPr="006D3A5B">
        <w:rPr>
          <w:rStyle w:val="StyleUnderline"/>
          <w:highlight w:val="cyan"/>
        </w:rPr>
        <w:t xml:space="preserve"> threats from the United States itself</w:t>
      </w:r>
      <w:r w:rsidRPr="00AA4C7A">
        <w:t xml:space="preserve">. </w:t>
      </w:r>
      <w:r w:rsidRPr="006D3A5B">
        <w:rPr>
          <w:rStyle w:val="StyleUnderline"/>
          <w:highlight w:val="cyan"/>
        </w:rPr>
        <w:t>Expanding conventional prompt global strike,</w:t>
      </w:r>
      <w:r w:rsidRPr="00AA4C7A">
        <w:rPr>
          <w:rStyle w:val="StyleUnderline"/>
        </w:rPr>
        <w:t xml:space="preserve"> </w:t>
      </w:r>
      <w:r w:rsidRPr="006D3A5B">
        <w:rPr>
          <w:rStyle w:val="StyleUnderline"/>
          <w:highlight w:val="cyan"/>
        </w:rPr>
        <w:t>b</w:t>
      </w:r>
      <w:r w:rsidRPr="00AA4C7A">
        <w:rPr>
          <w:rStyle w:val="StyleUnderline"/>
        </w:rPr>
        <w:t xml:space="preserve">allistic </w:t>
      </w:r>
      <w:r w:rsidRPr="006D3A5B">
        <w:rPr>
          <w:rStyle w:val="StyleUnderline"/>
          <w:highlight w:val="cyan"/>
        </w:rPr>
        <w:t>m</w:t>
      </w:r>
      <w:r w:rsidRPr="00AA4C7A">
        <w:rPr>
          <w:rStyle w:val="StyleUnderline"/>
        </w:rPr>
        <w:t xml:space="preserve">issile </w:t>
      </w:r>
      <w:r w:rsidRPr="006D3A5B">
        <w:rPr>
          <w:rStyle w:val="StyleUnderline"/>
          <w:highlight w:val="cyan"/>
        </w:rPr>
        <w:t>d</w:t>
      </w:r>
      <w:r w:rsidRPr="00AA4C7A">
        <w:rPr>
          <w:rStyle w:val="StyleUnderline"/>
        </w:rPr>
        <w:t xml:space="preserve">efense, </w:t>
      </w:r>
      <w:r w:rsidRPr="006D3A5B">
        <w:rPr>
          <w:rStyle w:val="StyleUnderline"/>
          <w:highlight w:val="cyan"/>
        </w:rPr>
        <w:t>and the role of U.S. nuclear forces could exacerbate Chinese threat perceptions and trigger just the kind of nuclear breakout scenarios that observers fear</w:t>
      </w:r>
      <w:r w:rsidRPr="00AA4C7A">
        <w:t xml:space="preserve">. Calls to develop so-called tailored nuclear options  based on assumptions of an impending Chinese nuclear breakout should be met with skepticism. Rather than exacerbating these dynamics, </w:t>
      </w:r>
      <w:r w:rsidRPr="00AA4C7A">
        <w:rPr>
          <w:rStyle w:val="StyleUnderline"/>
        </w:rPr>
        <w:t>the U.S.-China nuclear relationship might be best served by a dose of strategic restraint.</w:t>
      </w:r>
    </w:p>
    <w:p w14:paraId="1CB00F77" w14:textId="77777777" w:rsidR="00316EEA" w:rsidRDefault="00316EEA" w:rsidP="00316EEA">
      <w:pPr>
        <w:pStyle w:val="Heading4"/>
        <w:rPr>
          <w:rStyle w:val="Style13ptBold"/>
          <w:b/>
          <w:bCs w:val="0"/>
        </w:rPr>
      </w:pPr>
      <w:r>
        <w:rPr>
          <w:rStyle w:val="Style13ptBold"/>
          <w:b/>
          <w:bCs w:val="0"/>
        </w:rPr>
        <w:t>A United States NFU policy would hurt assurance links to nb</w:t>
      </w:r>
    </w:p>
    <w:p w14:paraId="294DF869" w14:textId="77777777" w:rsidR="00316EEA" w:rsidRPr="008C7981" w:rsidRDefault="00316EEA" w:rsidP="00316EEA">
      <w:pPr>
        <w:spacing w:after="0" w:line="240" w:lineRule="auto"/>
        <w:rPr>
          <w:b/>
          <w:sz w:val="26"/>
        </w:rPr>
      </w:pPr>
      <w:r w:rsidRPr="008C7981">
        <w:rPr>
          <w:rStyle w:val="Style13ptBold"/>
          <w:b w:val="0"/>
          <w:bCs w:val="0"/>
        </w:rPr>
        <w:t>John R.</w:t>
      </w:r>
      <w:r w:rsidRPr="008C7981">
        <w:rPr>
          <w:rStyle w:val="Style13ptBold"/>
        </w:rPr>
        <w:t xml:space="preserve"> Harvey</w:t>
      </w:r>
      <w:r w:rsidRPr="008C7981">
        <w:rPr>
          <w:rStyle w:val="Style13ptBold"/>
          <w:b w:val="0"/>
          <w:bCs w:val="0"/>
        </w:rPr>
        <w:t xml:space="preserve">, </w:t>
      </w:r>
      <w:r w:rsidRPr="008C7981">
        <w:rPr>
          <w:rStyle w:val="Style13ptBold"/>
        </w:rPr>
        <w:t>7-5</w:t>
      </w:r>
      <w:r w:rsidRPr="008C7981">
        <w:rPr>
          <w:rStyle w:val="Style13ptBold"/>
          <w:b w:val="0"/>
          <w:bCs w:val="0"/>
        </w:rPr>
        <w:t>-2019, "Assessing the Risks of a Nuclear ‘No First Use’ Policy," War on the Rocks, https://warontherocks.com/2019/07/assessing-the-risks-of-a-nuclear-no-first-use-policy/, accessed 7-29-2019 (Kent Denver--EA)</w:t>
      </w:r>
    </w:p>
    <w:p w14:paraId="2F3FA61E" w14:textId="77777777" w:rsidR="00316EEA" w:rsidRPr="00F601E6" w:rsidRDefault="00316EEA" w:rsidP="00316EEA">
      <w:r>
        <w:t>Assurance and Nonproliferation Risks Building and maintaining strong alliances has been a centerpiece of America’s effort to produce and sustain a more peaceful world. Critical to this is assuring U.S. allies of America’s commitment to their defense by extending to them the full range of U.S. military power</w:t>
      </w:r>
      <w:r w:rsidRPr="008C7981">
        <w:rPr>
          <w:rStyle w:val="StyleUnderline"/>
        </w:rPr>
        <w:t>. Many countries, including those that share a border with an adversary that presents a threat to their very existence, see no-first-use as a weakening, symbolic or otherwise, of U.S. extended deterrence.</w:t>
      </w:r>
      <w:r>
        <w:t xml:space="preserve"> In response to Chinese provocations in the western Pacific and North Korea’s nuclear tests and missile launches, </w:t>
      </w:r>
      <w:r w:rsidRPr="008C7981">
        <w:rPr>
          <w:rStyle w:val="StyleUnderline"/>
          <w:highlight w:val="cyan"/>
        </w:rPr>
        <w:t>Japan regularly seeks, both in official consultations and ongoing military cooperation, assurances that America will continue to fulfill</w:t>
      </w:r>
      <w:r w:rsidRPr="008C7981">
        <w:rPr>
          <w:rStyle w:val="StyleUnderline"/>
        </w:rPr>
        <w:t xml:space="preserve"> its security commitments to protect the island nation</w:t>
      </w:r>
      <w:r>
        <w:t xml:space="preserve">. Some in South Korea have already pressed to explore an </w:t>
      </w:r>
      <w:r w:rsidRPr="008C7981">
        <w:rPr>
          <w:rStyle w:val="StyleUnderline"/>
        </w:rPr>
        <w:t>increased U.S. nuclear presence in their country to further deter regional threats</w:t>
      </w:r>
      <w:r w:rsidRPr="008C7981">
        <w:rPr>
          <w:rStyle w:val="StyleUnderline"/>
          <w:highlight w:val="cyan"/>
        </w:rPr>
        <w:t>. Loss of confidence</w:t>
      </w:r>
      <w:r w:rsidRPr="008C7981">
        <w:rPr>
          <w:highlight w:val="cyan"/>
        </w:rPr>
        <w:t xml:space="preserve"> </w:t>
      </w:r>
      <w:r w:rsidRPr="008C7981">
        <w:rPr>
          <w:rStyle w:val="StyleUnderline"/>
          <w:highlight w:val="cyan"/>
        </w:rPr>
        <w:t>in U.S. security commitments could cause some allies to seek accommodation with regional adversaries in ways that run counter to U.S. interests</w:t>
      </w:r>
      <w:r>
        <w:t>. Moreover, both South Korea and Japan, similar to many NATO allies, have latent nuclear weapons capabilities characteristic of advanced industrial economies with commercial nuclear power. Any perceived wavering of U.S. security commitments could cause allies to develop and field their own nuclear weapons. Further, America’s allies have made their feelings about America adopting a no-first-use policy known. U.S. officials consulted America’s allies extensively in the lead up to the 2010 and 2018 nuclear posture reviews. This dialogue has been rich and productive and, in some ways, surprising in its candor. For example, in 2009, Japanese officials briefed the Perry-Schlesinger Commission, established by Congress to seek a bipartisan approach to the U.S. nuclear posture, on specific features and capabilities of the U.S. nuclear deterrent that Japan viewed as critical to its security. In related dialogue, many foreign counterparts to U.S. officials, including those of Japan, have urged the United States not to adopt a no-first-use policy.</w:t>
      </w:r>
    </w:p>
    <w:p w14:paraId="11E1C0D9" w14:textId="77777777" w:rsidR="00316EEA" w:rsidRPr="00AA4C7A" w:rsidRDefault="00316EEA" w:rsidP="007403F2">
      <w:pPr>
        <w:rPr>
          <w:rStyle w:val="StyleUnderline"/>
        </w:rPr>
      </w:pPr>
    </w:p>
    <w:p w14:paraId="088CC3A6" w14:textId="77777777" w:rsidR="007403F2" w:rsidRPr="007403F2" w:rsidRDefault="007403F2" w:rsidP="007403F2"/>
    <w:p w14:paraId="5C3A240E" w14:textId="37EA6FE0" w:rsidR="00F0642B" w:rsidRDefault="00F0642B" w:rsidP="00F0642B">
      <w:pPr>
        <w:pStyle w:val="Heading3"/>
      </w:pPr>
      <w:r>
        <w:t xml:space="preserve">2ac at: </w:t>
      </w:r>
      <w:r w:rsidRPr="00A62108">
        <w:t>First Strike</w:t>
      </w:r>
      <w:r>
        <w:t xml:space="preserve"> – escalation turn</w:t>
      </w:r>
    </w:p>
    <w:p w14:paraId="3D860D4B" w14:textId="77777777" w:rsidR="00F0642B" w:rsidRDefault="00F0642B" w:rsidP="00F0642B">
      <w:pPr>
        <w:pStyle w:val="Heading4"/>
      </w:pPr>
      <w:r>
        <w:t>US first strike guarantees China and Russia escalation</w:t>
      </w:r>
    </w:p>
    <w:p w14:paraId="5AB8D8C7" w14:textId="77777777" w:rsidR="00F0642B" w:rsidRPr="001E5308" w:rsidRDefault="00F0642B" w:rsidP="00F0642B">
      <w:pPr>
        <w:rPr>
          <w:rFonts w:ascii="Times New Roman" w:hAnsi="Times New Roman"/>
          <w:sz w:val="24"/>
        </w:rPr>
      </w:pPr>
      <w:r w:rsidRPr="00F0222E">
        <w:rPr>
          <w:sz w:val="32"/>
          <w:szCs w:val="32"/>
        </w:rPr>
        <w:t xml:space="preserve">Mehl </w:t>
      </w:r>
      <w:r>
        <w:t>march 10, 20</w:t>
      </w:r>
      <w:r w:rsidRPr="00F0222E">
        <w:rPr>
          <w:sz w:val="32"/>
          <w:szCs w:val="32"/>
        </w:rPr>
        <w:t>16</w:t>
      </w:r>
      <w:r>
        <w:t xml:space="preserve"> (Annie Mehl, </w:t>
      </w:r>
      <w:r w:rsidRPr="00F0222E">
        <w:t>Detail-oriented Journalist with a Bachelor’s of Science in Journalism</w:t>
      </w:r>
      <w:r>
        <w:t xml:space="preserve">, </w:t>
      </w:r>
      <w:r w:rsidRPr="00F0222E">
        <w:rPr>
          <w:rFonts w:ascii="Times New Roman" w:eastAsia="Times New Roman" w:hAnsi="Times New Roman" w:cs="Times New Roman"/>
          <w:sz w:val="24"/>
        </w:rPr>
        <w:t>investigate articles about nuclear weapons, artificial intelligence and climate change</w:t>
      </w:r>
      <w:r>
        <w:rPr>
          <w:rFonts w:ascii="Times New Roman" w:eastAsia="Times New Roman" w:hAnsi="Times New Roman" w:cs="Times New Roman"/>
          <w:sz w:val="24"/>
        </w:rPr>
        <w:t xml:space="preserve">, “The Increasing Risk of Nuclear War”, </w:t>
      </w:r>
      <w:hyperlink r:id="rId192" w:history="1">
        <w:r>
          <w:rPr>
            <w:rStyle w:val="Hyperlink"/>
          </w:rPr>
          <w:t>https://futureoflife.org/2016/03/10/the-increasing-risk-of-nuclear-war/?cn-reloaded=1</w:t>
        </w:r>
      </w:hyperlink>
      <w:r>
        <w:t xml:space="preserve"> )</w:t>
      </w:r>
    </w:p>
    <w:p w14:paraId="00611EAB" w14:textId="77777777" w:rsidR="00F0642B" w:rsidRDefault="00F0642B" w:rsidP="00F0642B">
      <w:r>
        <w:t>On Saturday, February 27, thousands of activists marched through London in opposition to the country’s nuclear weapons policy. Meanwhile, in the United States, Russia, and now China, nuclear tensions may be escalating.</w:t>
      </w:r>
    </w:p>
    <w:p w14:paraId="28E22777" w14:textId="77777777" w:rsidR="00F0642B" w:rsidRDefault="00F0642B" w:rsidP="00F0642B"/>
    <w:p w14:paraId="0710D38E" w14:textId="77777777" w:rsidR="00F0642B" w:rsidRDefault="00F0642B" w:rsidP="00F0642B">
      <w:r>
        <w:t>“It takes about 30 minutes for a missile to fly between the United States and Russia,” a recent report by the Union of Concerned Scientists (UCS) reminded readers. The U.S. and Russia keep their missiles on hair-trigger alerts which allow them to be launched within minutes, and both countries have been investing in upgrading their nuclear arsenals.</w:t>
      </w:r>
    </w:p>
    <w:p w14:paraId="2B90AFDA" w14:textId="77777777" w:rsidR="00F0642B" w:rsidRDefault="00F0642B" w:rsidP="00F0642B"/>
    <w:p w14:paraId="68B6F9B0" w14:textId="77777777" w:rsidR="00F0642B" w:rsidRDefault="00F0642B" w:rsidP="00F0642B">
      <w:r>
        <w:t>Another recent UCS report, China’s Military Calls for Putting Its Nuclear Forces on Alert, analyzes the risk that China’s military leaders may also soon call for putting their own nuclear weapons on high-alert. Gregory Kulacki, author of the China report, argues that this could be incredibly dangerous. He explains:</w:t>
      </w:r>
    </w:p>
    <w:p w14:paraId="4E95B751" w14:textId="77777777" w:rsidR="00F0642B" w:rsidRDefault="00F0642B" w:rsidP="00F0642B"/>
    <w:p w14:paraId="60A68B38" w14:textId="77777777" w:rsidR="00F0642B" w:rsidRDefault="00F0642B" w:rsidP="00F0642B">
      <w:r>
        <w:t>“The experience with U.S. and Soviet/Russian warning systems, especially early in their deployment and operation when hardware and procedures were not yet reliable, illustrates the dangers of maintaining the option to launch on warning. Such risks are especially acute in a crisis.”</w:t>
      </w:r>
    </w:p>
    <w:p w14:paraId="7037D9A7" w14:textId="77777777" w:rsidR="00F0642B" w:rsidRDefault="00F0642B" w:rsidP="00F0642B"/>
    <w:p w14:paraId="29A5D49B" w14:textId="77777777" w:rsidR="00F0642B" w:rsidRPr="00F0222E" w:rsidRDefault="00F0642B" w:rsidP="00F0642B">
      <w:pPr>
        <w:rPr>
          <w:u w:val="single"/>
        </w:rPr>
      </w:pPr>
      <w:r w:rsidRPr="00F0222E">
        <w:rPr>
          <w:u w:val="single"/>
        </w:rPr>
        <w:t xml:space="preserve">In fact, </w:t>
      </w:r>
      <w:r w:rsidRPr="00F0222E">
        <w:rPr>
          <w:highlight w:val="green"/>
          <w:u w:val="single"/>
        </w:rPr>
        <w:t>there have been over two dozen known nuclear close calls involving the U.S. and Russia</w:t>
      </w:r>
      <w:r w:rsidRPr="00F0222E">
        <w:rPr>
          <w:u w:val="single"/>
        </w:rPr>
        <w:t xml:space="preserve">, and likely many more that haven’t been declassified. One of the </w:t>
      </w:r>
      <w:r w:rsidRPr="00F0222E">
        <w:rPr>
          <w:highlight w:val="green"/>
          <w:u w:val="single"/>
        </w:rPr>
        <w:t>scariest example</w:t>
      </w:r>
      <w:r w:rsidRPr="00F0222E">
        <w:rPr>
          <w:u w:val="single"/>
        </w:rPr>
        <w:t xml:space="preserve">s occurred in 1980, </w:t>
      </w:r>
      <w:r w:rsidRPr="00F0222E">
        <w:rPr>
          <w:highlight w:val="green"/>
          <w:u w:val="single"/>
        </w:rPr>
        <w:t>during a time of tension between Russia and the U.S. A Soviet satellite showed five land-based missiles heading straight for the Soviet Union</w:t>
      </w:r>
      <w:r w:rsidRPr="00F0222E">
        <w:rPr>
          <w:u w:val="single"/>
        </w:rPr>
        <w:t xml:space="preserve">, and Stanislav Petrov, the officer on duty, had only a few minutes to decide whether or not it was a false alarm. Fortunately, he disregarded all evidence to the contrary and concluded </w:t>
      </w:r>
      <w:r w:rsidRPr="00F0222E">
        <w:rPr>
          <w:highlight w:val="green"/>
          <w:u w:val="single"/>
        </w:rPr>
        <w:t>it was false.</w:t>
      </w:r>
      <w:r w:rsidRPr="00F0222E">
        <w:rPr>
          <w:u w:val="single"/>
        </w:rPr>
        <w:t xml:space="preserve"> </w:t>
      </w:r>
      <w:r w:rsidRPr="00F0222E">
        <w:rPr>
          <w:highlight w:val="green"/>
          <w:u w:val="single"/>
        </w:rPr>
        <w:t>Investigations later found that the sun’s reflection off the clouds had tricked the satellite into detecting a missile launch.</w:t>
      </w:r>
      <w:r>
        <w:t xml:space="preserve"> Hair-trigger alert policies </w:t>
      </w:r>
      <w:r w:rsidRPr="00F0222E">
        <w:rPr>
          <w:highlight w:val="green"/>
          <w:u w:val="single"/>
        </w:rPr>
        <w:t>only increase the chances that accidents like this could occur, inadvertently triggering a nuclear war</w:t>
      </w:r>
      <w:r w:rsidRPr="00F0222E">
        <w:rPr>
          <w:u w:val="single"/>
        </w:rPr>
        <w:t>.</w:t>
      </w:r>
    </w:p>
    <w:p w14:paraId="59D9F860" w14:textId="77777777" w:rsidR="00F0642B" w:rsidRDefault="00F0642B" w:rsidP="00F0642B"/>
    <w:p w14:paraId="1A1A7250" w14:textId="77777777" w:rsidR="00F0642B" w:rsidRDefault="00F0642B" w:rsidP="00F0642B">
      <w:r>
        <w:t>These policies were originally put in place as an act of deterrence. However, as information about more of these close calls has been released, many are concerned about the Cold-War policies that are still in effect.</w:t>
      </w:r>
    </w:p>
    <w:p w14:paraId="03A02F13" w14:textId="77777777" w:rsidR="00F0642B" w:rsidRDefault="00F0642B" w:rsidP="00F0642B"/>
    <w:p w14:paraId="333A8E5F" w14:textId="77777777" w:rsidR="00F0642B" w:rsidRDefault="00F0642B" w:rsidP="00F0642B">
      <w:r>
        <w:t>As David Wright with the UCS says</w:t>
      </w:r>
      <w:r w:rsidRPr="00F0222E">
        <w:rPr>
          <w:u w:val="single"/>
        </w:rPr>
        <w:t xml:space="preserve">, “Twenty-five years after the end of the Cold War, </w:t>
      </w:r>
      <w:r w:rsidRPr="00F0222E">
        <w:rPr>
          <w:highlight w:val="green"/>
          <w:u w:val="single"/>
        </w:rPr>
        <w:t>the United Sates and Russia continue to keep nearly 2,000 nuclear weapons constantly on high alert, ready to be launched in minutes.”</w:t>
      </w:r>
    </w:p>
    <w:p w14:paraId="68749B44" w14:textId="77777777" w:rsidR="00F0642B" w:rsidRDefault="00F0642B" w:rsidP="00F0642B"/>
    <w:p w14:paraId="5C7567DA" w14:textId="77777777" w:rsidR="00F0642B" w:rsidRPr="00F0222E" w:rsidRDefault="00F0642B" w:rsidP="00F0642B">
      <w:pPr>
        <w:rPr>
          <w:u w:val="single"/>
        </w:rPr>
      </w:pPr>
      <w:r>
        <w:t xml:space="preserve">Given the concerns associated with the hair-trigger </w:t>
      </w:r>
      <w:r w:rsidRPr="00F93697">
        <w:t xml:space="preserve">alert </w:t>
      </w:r>
      <w:r w:rsidRPr="00F93697">
        <w:rPr>
          <w:highlight w:val="green"/>
          <w:u w:val="single"/>
        </w:rPr>
        <w:t>policies of the U.S. and Russia, it’s no surprise that adding a third country to the mix would only exacerbate the situation.</w:t>
      </w:r>
    </w:p>
    <w:p w14:paraId="1F1E0278" w14:textId="77777777" w:rsidR="00F0642B" w:rsidRPr="00F0222E" w:rsidRDefault="00F0642B" w:rsidP="00F0642B">
      <w:pPr>
        <w:rPr>
          <w:u w:val="single"/>
        </w:rPr>
      </w:pPr>
    </w:p>
    <w:p w14:paraId="5D517B20" w14:textId="77777777" w:rsidR="00F0642B" w:rsidRDefault="00F0642B" w:rsidP="00F0642B">
      <w:r>
        <w:t>More surprising might be why China’s military leaders are reconsidering their policy. According to Kulacki,</w:t>
      </w:r>
    </w:p>
    <w:p w14:paraId="19ED6A0C" w14:textId="77777777" w:rsidR="00F0642B" w:rsidRDefault="00F0642B" w:rsidP="00F0642B"/>
    <w:p w14:paraId="440A05A8" w14:textId="77777777" w:rsidR="00F0642B" w:rsidRDefault="00F0642B" w:rsidP="00F0642B">
      <w:r>
        <w:t>“The nuclear weapons policies of the United States are the most prominent external factors influencing Chinese advocates for raising the alert level of China’s nuclear forces.”</w:t>
      </w:r>
    </w:p>
    <w:p w14:paraId="4F87D9D1" w14:textId="77777777" w:rsidR="00F0642B" w:rsidRDefault="00F0642B" w:rsidP="00F0642B"/>
    <w:p w14:paraId="29BC1453" w14:textId="77777777" w:rsidR="00F0642B" w:rsidRPr="00F93697" w:rsidRDefault="00F0642B" w:rsidP="00F0642B">
      <w:pPr>
        <w:rPr>
          <w:u w:val="single"/>
        </w:rPr>
      </w:pPr>
      <w:r w:rsidRPr="00F93697">
        <w:rPr>
          <w:highlight w:val="green"/>
          <w:u w:val="single"/>
        </w:rPr>
        <w:t>The risks that could potentially arise if China changes its policy</w:t>
      </w:r>
      <w:r w:rsidRPr="00F93697">
        <w:rPr>
          <w:u w:val="single"/>
        </w:rPr>
        <w:t xml:space="preserve"> are hard to measure, but with the close calls already seen between the U.S. and Soviet Russia, </w:t>
      </w:r>
      <w:r w:rsidRPr="00F93697">
        <w:rPr>
          <w:highlight w:val="green"/>
          <w:u w:val="single"/>
        </w:rPr>
        <w:t>a third country with similar policies would only further increase</w:t>
      </w:r>
      <w:r w:rsidRPr="00F93697">
        <w:rPr>
          <w:u w:val="single"/>
        </w:rPr>
        <w:t xml:space="preserve"> the risk of a devastating, </w:t>
      </w:r>
      <w:r w:rsidRPr="00F93697">
        <w:rPr>
          <w:highlight w:val="green"/>
          <w:u w:val="single"/>
        </w:rPr>
        <w:t>accidental nuclear exchange.</w:t>
      </w:r>
    </w:p>
    <w:p w14:paraId="2F646F1F" w14:textId="77777777" w:rsidR="00F0642B" w:rsidRDefault="00F0642B" w:rsidP="00F0642B"/>
    <w:p w14:paraId="3B07D03A" w14:textId="77777777" w:rsidR="00F0642B" w:rsidRDefault="00F0642B" w:rsidP="00F0642B">
      <w:r>
        <w:t>When they originally began their nuclear program, Chinese leaders committed to a no-first-use policy, and they’ve stuck to that, keeping their nuclear warheads separate from their missiles. Only if they’re attacked first, will the Chinese assemble their nuclear weapons and strike back. However, the Chinese are becoming increasingly concerned with what they perceive the U.S. nuclear stance against them to be. Kulacki explains:</w:t>
      </w:r>
    </w:p>
    <w:p w14:paraId="35CC245A" w14:textId="77777777" w:rsidR="00F0642B" w:rsidRDefault="00F0642B" w:rsidP="00F0642B"/>
    <w:p w14:paraId="739B5E05" w14:textId="77777777" w:rsidR="00F0642B" w:rsidRDefault="00F0642B" w:rsidP="00F0642B">
      <w:r>
        <w:t>“The authors of the 2013 Academy of Military Sciences’ textbook The Science of Military Strategy clearly believe U.S. actions are calling into question the credibility of China’s ability to retaliate after a U.S. nuclear attack, and that an effective way to respond would be to raise the alert level of China’s nuclear forces so they can be launched on warning of an incoming nuclear attack.”</w:t>
      </w:r>
    </w:p>
    <w:p w14:paraId="2A72D10A" w14:textId="77777777" w:rsidR="00F0642B" w:rsidRDefault="00F0642B" w:rsidP="00F0642B"/>
    <w:p w14:paraId="11CA43C7" w14:textId="77777777" w:rsidR="00F0642B" w:rsidRPr="00F93697" w:rsidRDefault="00F0642B" w:rsidP="00F0642B">
      <w:pPr>
        <w:rPr>
          <w:u w:val="single"/>
        </w:rPr>
      </w:pPr>
      <w:r w:rsidRPr="00F93697">
        <w:rPr>
          <w:highlight w:val="green"/>
          <w:u w:val="single"/>
        </w:rPr>
        <w:t>With the recent developments of U.S. high-precision conventional and nuclear weapons, along with the Chinese belief that the U.S. is unwilling to recognize joint vulnerability,</w:t>
      </w:r>
      <w:r w:rsidRPr="00F93697">
        <w:rPr>
          <w:u w:val="single"/>
        </w:rPr>
        <w:t xml:space="preserve"> China’s leaders may decide to change their own policies to match those of the U.S. In the China report, </w:t>
      </w:r>
      <w:r w:rsidRPr="00F93697">
        <w:rPr>
          <w:highlight w:val="green"/>
          <w:u w:val="single"/>
        </w:rPr>
        <w:t>Kulacki recommends</w:t>
      </w:r>
      <w:r w:rsidRPr="00F93697">
        <w:rPr>
          <w:u w:val="single"/>
        </w:rPr>
        <w:t xml:space="preserve"> five steps for the </w:t>
      </w:r>
      <w:r w:rsidRPr="00F93697">
        <w:rPr>
          <w:highlight w:val="green"/>
          <w:u w:val="single"/>
        </w:rPr>
        <w:t>United States to take to improve their relationship with China:</w:t>
      </w:r>
    </w:p>
    <w:p w14:paraId="1796E64A" w14:textId="77777777" w:rsidR="00F0642B" w:rsidRDefault="00F0642B" w:rsidP="00F0642B"/>
    <w:p w14:paraId="130D52D1" w14:textId="77777777" w:rsidR="00F0642B" w:rsidRPr="00F93697" w:rsidRDefault="00F0642B" w:rsidP="00F0642B">
      <w:pPr>
        <w:rPr>
          <w:u w:val="single"/>
        </w:rPr>
      </w:pPr>
      <w:r>
        <w:t>“</w:t>
      </w:r>
      <w:r w:rsidRPr="00F93697">
        <w:rPr>
          <w:u w:val="single"/>
        </w:rPr>
        <w:t>Acknowledge mutual vulnerability with China.”</w:t>
      </w:r>
    </w:p>
    <w:p w14:paraId="012EDCAB" w14:textId="77777777" w:rsidR="00F0642B" w:rsidRPr="00F93697" w:rsidRDefault="00F0642B" w:rsidP="00F0642B">
      <w:pPr>
        <w:rPr>
          <w:u w:val="single"/>
        </w:rPr>
      </w:pPr>
      <w:r w:rsidRPr="00F93697">
        <w:rPr>
          <w:u w:val="single"/>
        </w:rPr>
        <w:t>“Reject rapid-launch options.”</w:t>
      </w:r>
    </w:p>
    <w:p w14:paraId="7DD43D32" w14:textId="77777777" w:rsidR="00F0642B" w:rsidRPr="00F93697" w:rsidRDefault="00F0642B" w:rsidP="00F0642B">
      <w:pPr>
        <w:rPr>
          <w:u w:val="single"/>
        </w:rPr>
      </w:pPr>
      <w:r w:rsidRPr="00F93697">
        <w:rPr>
          <w:u w:val="single"/>
        </w:rPr>
        <w:t>“Adopt a ‘sole purpose’ nuclear doctrine.”</w:t>
      </w:r>
    </w:p>
    <w:p w14:paraId="523CA665" w14:textId="77777777" w:rsidR="00F0642B" w:rsidRPr="00F93697" w:rsidRDefault="00F0642B" w:rsidP="00F0642B">
      <w:pPr>
        <w:rPr>
          <w:u w:val="single"/>
        </w:rPr>
      </w:pPr>
      <w:r w:rsidRPr="00F93697">
        <w:rPr>
          <w:highlight w:val="green"/>
          <w:u w:val="single"/>
        </w:rPr>
        <w:t>“Limit ballistic missile defenses.”</w:t>
      </w:r>
    </w:p>
    <w:p w14:paraId="7BC8400A" w14:textId="77777777" w:rsidR="00F0642B" w:rsidRPr="00F93697" w:rsidRDefault="00F0642B" w:rsidP="00F0642B">
      <w:pPr>
        <w:rPr>
          <w:u w:val="single"/>
        </w:rPr>
      </w:pPr>
      <w:r w:rsidRPr="00F93697">
        <w:rPr>
          <w:u w:val="single"/>
        </w:rPr>
        <w:t>“Discuss impacts of new conventional capabilities.”</w:t>
      </w:r>
    </w:p>
    <w:p w14:paraId="4C4DA72F" w14:textId="77777777" w:rsidR="00F0642B" w:rsidRPr="00F93697" w:rsidRDefault="00F0642B" w:rsidP="00F0642B">
      <w:pPr>
        <w:rPr>
          <w:u w:val="single"/>
        </w:rPr>
      </w:pPr>
    </w:p>
    <w:p w14:paraId="5A13911C" w14:textId="636EBFBE" w:rsidR="00F0642B" w:rsidRDefault="00F0642B" w:rsidP="00F0642B">
      <w:pPr>
        <w:rPr>
          <w:u w:val="single"/>
        </w:rPr>
      </w:pPr>
      <w:r w:rsidRPr="58CC66B7">
        <w:rPr>
          <w:u w:val="single"/>
        </w:rPr>
        <w:t>“U.S. officials have to realize that China is contemplating these changes because it believes the United States is unwilling to reduce the role of nuclear weapons in its national security strategy</w:t>
      </w:r>
      <w:r>
        <w:t>— what President Obama promised to do in his famous speech in Prague in 2009,” Kulacki added. “What the U.S. says and does regarding nuclear weapons has a profound effect on Chinese thinking</w:t>
      </w:r>
      <w:r w:rsidRPr="58CC66B7">
        <w:rPr>
          <w:u w:val="single"/>
        </w:rPr>
        <w:t>. And right now, we’re pushing China in the wrong direction.”</w:t>
      </w:r>
    </w:p>
    <w:p w14:paraId="2ABED82E" w14:textId="59CF353D" w:rsidR="00F0642B" w:rsidRPr="009A66B1" w:rsidRDefault="00F0642B" w:rsidP="00F0642B">
      <w:pPr>
        <w:pStyle w:val="Heading3"/>
      </w:pPr>
      <w:r>
        <w:t xml:space="preserve">1ar at: </w:t>
      </w:r>
      <w:r w:rsidRPr="00A62108">
        <w:t>First Strike</w:t>
      </w:r>
      <w:r>
        <w:t xml:space="preserve"> ext – escalation turn</w:t>
      </w:r>
    </w:p>
    <w:p w14:paraId="3BB2D39C" w14:textId="77777777" w:rsidR="00F0642B" w:rsidRPr="009A66B1" w:rsidRDefault="00F0642B" w:rsidP="00F0642B">
      <w:pPr>
        <w:pStyle w:val="Heading4"/>
      </w:pPr>
      <w:r>
        <w:t>Nuclear posturing guarantees escalation in the event of a first strike.</w:t>
      </w:r>
    </w:p>
    <w:p w14:paraId="566CEBDA" w14:textId="77777777" w:rsidR="00F0642B" w:rsidRDefault="00F0642B" w:rsidP="00F0642B">
      <w:r>
        <w:t>NTI</w:t>
      </w:r>
      <w:r w:rsidRPr="009A66B1">
        <w:t xml:space="preserve">, </w:t>
      </w:r>
      <w:r>
        <w:t>February 1, 20</w:t>
      </w:r>
      <w:r w:rsidRPr="009A66B1">
        <w:rPr>
          <w:sz w:val="32"/>
          <w:szCs w:val="32"/>
        </w:rPr>
        <w:t>18</w:t>
      </w:r>
      <w:r>
        <w:t>(NTI</w:t>
      </w:r>
      <w:r w:rsidRPr="009A66B1">
        <w:t xml:space="preserve">, "U.S. Nuclear Policy and Posture: Increasing Warning and Decision Time," No Publication, </w:t>
      </w:r>
      <w:hyperlink r:id="rId193" w:history="1">
        <w:r w:rsidRPr="005017C6">
          <w:rPr>
            <w:rStyle w:val="Hyperlink"/>
          </w:rPr>
          <w:t>https://www.nti.org/analysis/articles/us-nuclear-policy-and-posture-increasing-warning-and-decision-time/</w:t>
        </w:r>
      </w:hyperlink>
      <w:r>
        <w:t xml:space="preserve"> )</w:t>
      </w:r>
    </w:p>
    <w:p w14:paraId="2BA0DE6B" w14:textId="77777777" w:rsidR="00F0642B" w:rsidRDefault="00F0642B" w:rsidP="00F0642B"/>
    <w:p w14:paraId="558168A4" w14:textId="77777777" w:rsidR="00F0642B" w:rsidRDefault="00F0642B" w:rsidP="00F0642B">
      <w:r>
        <w:t>True progress on reducing nuclear risks—and true cooperation necessary to prevent proliferation and nuclear terrorism—is not possible when both Washington and Moscow are postured for mutually assured destruction on a massive scale</w:t>
      </w:r>
      <w:r w:rsidRPr="009A66B1">
        <w:rPr>
          <w:highlight w:val="green"/>
        </w:rPr>
        <w:t xml:space="preserve">. </w:t>
      </w:r>
      <w:r w:rsidRPr="009A66B1">
        <w:rPr>
          <w:highlight w:val="green"/>
          <w:u w:val="single"/>
        </w:rPr>
        <w:t>If leaders cannot see</w:t>
      </w:r>
      <w:r w:rsidRPr="009A66B1">
        <w:rPr>
          <w:u w:val="single"/>
        </w:rPr>
        <w:t xml:space="preserve"> and act on this premise</w:t>
      </w:r>
      <w:r w:rsidRPr="009A66B1">
        <w:rPr>
          <w:highlight w:val="green"/>
          <w:u w:val="single"/>
        </w:rPr>
        <w:t>, the United States and Russia will remain trapped in a costly and risky nuclear posture</w:t>
      </w:r>
      <w:r w:rsidRPr="009A66B1">
        <w:rPr>
          <w:u w:val="single"/>
        </w:rPr>
        <w:t>—and other nations may follow in their footsteps, making probable that Hiroshima and Nagasaki are not the last cities to suffer a nuclear attack.</w:t>
      </w:r>
    </w:p>
    <w:p w14:paraId="60983724" w14:textId="77777777" w:rsidR="00F0642B" w:rsidRDefault="00F0642B" w:rsidP="00F0642B"/>
    <w:p w14:paraId="4A883891" w14:textId="77777777" w:rsidR="00F0642B" w:rsidRDefault="00F0642B" w:rsidP="00F0642B">
      <w:r w:rsidRPr="009A66B1">
        <w:rPr>
          <w:highlight w:val="green"/>
          <w:u w:val="single"/>
        </w:rPr>
        <w:t>Today, U.S. and Russian ballistic missiles armed with nuclear warheads deployed on prompt-launch</w:t>
      </w:r>
      <w:r w:rsidRPr="009A66B1">
        <w:rPr>
          <w:u w:val="single"/>
        </w:rPr>
        <w:t xml:space="preserve"> can be fired and hit their targets within minutes</w:t>
      </w:r>
      <w:r w:rsidRPr="009A66B1">
        <w:rPr>
          <w:highlight w:val="green"/>
          <w:u w:val="single"/>
        </w:rPr>
        <w:t>. Once fired, a nuclear ballistic missile unfortunately cannot be recalled</w:t>
      </w:r>
      <w:r>
        <w:t xml:space="preserve"> before it reaches its target</w:t>
      </w:r>
      <w:r w:rsidRPr="009A66B1">
        <w:rPr>
          <w:highlight w:val="green"/>
          <w:u w:val="single"/>
        </w:rPr>
        <w:t>. Leaders</w:t>
      </w:r>
      <w:r w:rsidRPr="009A66B1">
        <w:rPr>
          <w:u w:val="single"/>
        </w:rPr>
        <w:t xml:space="preserve"> may </w:t>
      </w:r>
      <w:r w:rsidRPr="009A66B1">
        <w:rPr>
          <w:highlight w:val="green"/>
          <w:u w:val="single"/>
        </w:rPr>
        <w:t>have only minutes between warning of an attack and nuclear detonations</w:t>
      </w:r>
      <w:r w:rsidRPr="009A66B1">
        <w:rPr>
          <w:u w:val="single"/>
        </w:rPr>
        <w:t xml:space="preserve"> on their territory planned to eliminate their capacity</w:t>
      </w:r>
      <w:r w:rsidRPr="009A66B1">
        <w:rPr>
          <w:highlight w:val="green"/>
          <w:u w:val="single"/>
        </w:rPr>
        <w:t xml:space="preserve"> to respond</w:t>
      </w:r>
      <w:r w:rsidRPr="009A66B1">
        <w:rPr>
          <w:u w:val="single"/>
        </w:rPr>
        <w:t>. This puts enormous pressure on leaders to maintain “launch on warning/launch under attack” options, which—</w:t>
      </w:r>
      <w:r w:rsidRPr="009A66B1">
        <w:rPr>
          <w:highlight w:val="green"/>
          <w:u w:val="single"/>
        </w:rPr>
        <w:t>when mutual tensions persist or in a crisis—increases the risk that a decision to use nuclear weapons will be made in haste after a false warning and multiplies the risk of an accidental, mistaken, or unauthorized launch—</w:t>
      </w:r>
      <w:r w:rsidRPr="009A66B1">
        <w:rPr>
          <w:u w:val="single"/>
        </w:rPr>
        <w:t>blundering into nuclear catastrophe.</w:t>
      </w:r>
    </w:p>
    <w:p w14:paraId="66EF005E" w14:textId="77777777" w:rsidR="00F0642B" w:rsidRPr="009A66B1" w:rsidRDefault="00F0642B" w:rsidP="00F0642B">
      <w:pPr>
        <w:rPr>
          <w:u w:val="single"/>
        </w:rPr>
      </w:pPr>
    </w:p>
    <w:p w14:paraId="79EE135A" w14:textId="77777777" w:rsidR="00F0642B" w:rsidRDefault="00F0642B" w:rsidP="00F0642B">
      <w:r w:rsidRPr="009A66B1">
        <w:rPr>
          <w:highlight w:val="green"/>
          <w:u w:val="single"/>
        </w:rPr>
        <w:t>Magnifying risks of a nuclear mistake are cyber threats</w:t>
      </w:r>
      <w:r w:rsidRPr="009A66B1">
        <w:rPr>
          <w:u w:val="single"/>
        </w:rPr>
        <w:t xml:space="preserve"> to warning and command and control systems</w:t>
      </w:r>
      <w:r>
        <w:t>. Issues surrounding decision time become more acute in a world of increased cyber risks and little communication or cooperation between political and military leaders. Malicious hackers today may insert the same message that panicked Hawaiians in January 2018—“Ballistic missile threat inbound … seek immediate shelter. This is not a drill”—into national warning and alert systems. How would the leaders of Pakistan, India, North Korea, the United States, Russia, China, Britain, France, or Israel respond?</w:t>
      </w:r>
    </w:p>
    <w:p w14:paraId="3D69518A" w14:textId="77777777" w:rsidR="00F0642B" w:rsidRDefault="00F0642B" w:rsidP="00F0642B"/>
    <w:p w14:paraId="0C6A0011" w14:textId="77777777" w:rsidR="00F0642B" w:rsidRPr="009A66B1" w:rsidRDefault="00F0642B" w:rsidP="00F0642B">
      <w:pPr>
        <w:rPr>
          <w:u w:val="single"/>
        </w:rPr>
      </w:pPr>
      <w:r>
        <w:t xml:space="preserve">Washington should work with Moscow to </w:t>
      </w:r>
      <w:r w:rsidRPr="009A66B1">
        <w:rPr>
          <w:u w:val="single"/>
        </w:rPr>
        <w:t xml:space="preserve">eliminate Cold War-era capabilities and force postures that generate fears of a disarming first-strike. Working with Russia to take nuclear missiles off prompt launch status would increase time for leaders to assess their options and make a more considered decision in response to a suspected or actual nuclear attack. This would significantly reduce the risk of an accidental, mistaken, or unauthorized launch of a nuclear ballistic missile, and set an example for all states with nuclear weapons. Ideally, this could be extended to China, and then to India and Pakistan. </w:t>
      </w:r>
    </w:p>
    <w:p w14:paraId="599132FD" w14:textId="77777777" w:rsidR="00F0642B" w:rsidRPr="009A66B1" w:rsidRDefault="00F0642B" w:rsidP="00F0642B">
      <w:pPr>
        <w:rPr>
          <w:u w:val="single"/>
        </w:rPr>
      </w:pPr>
    </w:p>
    <w:p w14:paraId="325DF132" w14:textId="77777777" w:rsidR="00F0642B" w:rsidRPr="00A60F6F" w:rsidRDefault="00F0642B" w:rsidP="00F0642B">
      <w:r>
        <w:t>This initiative would be widely understood by publics as a step away from the still-prevailing concept of mutually assured destruction, and could serve as a building block in a broader effort to improve relations between the West and Russia. Importantly, disengaging the Cold War autopilot would in no way diminish the U.S.’ military capability to deter and defend against any nation or combination of nations; even with these steps, the United States will continue to have sufficient if not excessive capacity in its nuclear arsenal.</w:t>
      </w:r>
    </w:p>
    <w:p w14:paraId="0CD58EC3" w14:textId="77777777" w:rsidR="003712B2" w:rsidRDefault="003712B2" w:rsidP="003712B2">
      <w:pPr>
        <w:pStyle w:val="Heading3"/>
      </w:pPr>
    </w:p>
    <w:p w14:paraId="77D27BA5" w14:textId="77777777" w:rsidR="003712B2" w:rsidRDefault="003712B2" w:rsidP="003712B2">
      <w:pPr>
        <w:pStyle w:val="Heading3"/>
      </w:pPr>
      <w:r>
        <w:t>2ac at: LRDR – Block IIA deficit</w:t>
      </w:r>
    </w:p>
    <w:p w14:paraId="60DE5A9B" w14:textId="77777777" w:rsidR="003712B2" w:rsidRPr="00235F29" w:rsidRDefault="003712B2" w:rsidP="003712B2">
      <w:pPr>
        <w:keepNext/>
        <w:keepLines/>
        <w:spacing w:before="40" w:after="0"/>
        <w:outlineLvl w:val="3"/>
        <w:rPr>
          <w:rFonts w:eastAsia="Times New Roman" w:cs="Times New Roman"/>
          <w:b/>
          <w:iCs/>
          <w:sz w:val="26"/>
        </w:rPr>
      </w:pPr>
      <w:r w:rsidRPr="00235F29">
        <w:rPr>
          <w:rFonts w:eastAsia="Times New Roman" w:cs="Times New Roman"/>
          <w:b/>
          <w:iCs/>
          <w:sz w:val="26"/>
        </w:rPr>
        <w:t>The US and Japan codeveloped the Block IIA – the</w:t>
      </w:r>
      <w:r>
        <w:rPr>
          <w:rFonts w:eastAsia="Times New Roman" w:cs="Times New Roman"/>
          <w:b/>
          <w:iCs/>
          <w:sz w:val="26"/>
        </w:rPr>
        <w:t xml:space="preserve">y both </w:t>
      </w:r>
      <w:r w:rsidRPr="00235F29">
        <w:rPr>
          <w:rFonts w:eastAsia="Times New Roman" w:cs="Times New Roman"/>
          <w:b/>
          <w:iCs/>
          <w:sz w:val="26"/>
        </w:rPr>
        <w:t>have export rights</w:t>
      </w:r>
    </w:p>
    <w:p w14:paraId="4D46DB47" w14:textId="77777777" w:rsidR="003712B2" w:rsidRPr="00235F29" w:rsidRDefault="003712B2" w:rsidP="003712B2">
      <w:pPr>
        <w:rPr>
          <w:rFonts w:eastAsia="Calibri"/>
        </w:rPr>
      </w:pPr>
      <w:r w:rsidRPr="00235F29">
        <w:rPr>
          <w:rFonts w:eastAsia="Calibri"/>
          <w:b/>
          <w:bCs/>
          <w:sz w:val="26"/>
        </w:rPr>
        <w:t xml:space="preserve">Herman 16 </w:t>
      </w:r>
      <w:r w:rsidRPr="00235F29">
        <w:rPr>
          <w:rFonts w:eastAsia="Calibri"/>
        </w:rPr>
        <w:t xml:space="preserve">(Arthur, Senior Fellow at the Hudson Institute, “The Awakening Giant: Risks and Opportunities for Japan's New Defense Export Policy,” </w:t>
      </w:r>
      <w:r w:rsidRPr="00235F29">
        <w:rPr>
          <w:rFonts w:eastAsia="Calibri"/>
          <w:i/>
          <w:iCs/>
        </w:rPr>
        <w:t>Hudson Institute</w:t>
      </w:r>
      <w:r w:rsidRPr="00235F29">
        <w:rPr>
          <w:rFonts w:eastAsia="Calibri"/>
        </w:rPr>
        <w:t>, December 19, 2016, https://www.hudson.org/research/13145-the-awakening-giant-risks-and-opportunities-for-japan-s-new-defense-export-policy)///JP</w:t>
      </w:r>
    </w:p>
    <w:p w14:paraId="32570D02" w14:textId="77777777" w:rsidR="003712B2" w:rsidRPr="00235F29" w:rsidRDefault="003712B2" w:rsidP="003712B2">
      <w:pPr>
        <w:rPr>
          <w:rFonts w:eastAsia="Calibri"/>
          <w:sz w:val="16"/>
        </w:rPr>
      </w:pPr>
      <w:r w:rsidRPr="00235F29">
        <w:rPr>
          <w:rFonts w:eastAsia="Calibri"/>
          <w:sz w:val="16"/>
        </w:rPr>
        <w:t xml:space="preserve">In 2008, </w:t>
      </w:r>
      <w:r w:rsidRPr="00235F29">
        <w:rPr>
          <w:rFonts w:eastAsia="Calibri"/>
          <w:u w:val="single"/>
        </w:rPr>
        <w:t>Japan began codevelopment of the SM-3 Block IIA with the United States.</w:t>
      </w:r>
      <w:r w:rsidRPr="00235F29">
        <w:rPr>
          <w:rFonts w:eastAsia="Calibri"/>
          <w:sz w:val="16"/>
        </w:rPr>
        <w:t xml:space="preserve"> The twenty-one-foot SM-3 missile, designated RIM-161A in the United States, is a major part of the US Navy’s Aegis BMD system and is a complement to the shorter-range Patriot missile. The intercept velocity of the latest SM-3 is around 6,000 mph, with a ceiling of 100 miles and a range of 270 nautical miles. </w:t>
      </w:r>
    </w:p>
    <w:p w14:paraId="509AD3E0" w14:textId="77777777" w:rsidR="003712B2" w:rsidRPr="00235F29" w:rsidRDefault="003712B2" w:rsidP="003712B2">
      <w:pPr>
        <w:rPr>
          <w:rFonts w:eastAsia="Calibri"/>
          <w:sz w:val="16"/>
        </w:rPr>
      </w:pPr>
      <w:r w:rsidRPr="00235F29">
        <w:rPr>
          <w:rFonts w:eastAsia="Calibri"/>
          <w:sz w:val="16"/>
        </w:rPr>
        <w:t xml:space="preserve">The missile’s kinetic warhead is a Lightweight Exo-Atmospheric Projectile, a non-explosive hit-to-kill device. According to non-classified sources, </w:t>
      </w:r>
      <w:r w:rsidRPr="00235F29">
        <w:rPr>
          <w:rFonts w:eastAsia="Calibri"/>
          <w:u w:val="single"/>
        </w:rPr>
        <w:t>Japan is overseeing development of the nose cone, which protects an infrared ray sensor from heat generated by air friction, as well as the second- and third-stage rocket motors and the staging assembly and steering control section for the missile</w:t>
      </w:r>
      <w:r w:rsidRPr="00235F29">
        <w:rPr>
          <w:rFonts w:eastAsia="Calibri"/>
          <w:sz w:val="16"/>
        </w:rPr>
        <w:t>.</w:t>
      </w:r>
      <w:hyperlink r:id="rId194" w:anchor="footNote51" w:history="1">
        <w:r w:rsidRPr="00235F29">
          <w:rPr>
            <w:rFonts w:eastAsia="Calibri"/>
            <w:sz w:val="16"/>
          </w:rPr>
          <w:t>51</w:t>
        </w:r>
      </w:hyperlink>
      <w:r w:rsidRPr="00235F29">
        <w:rPr>
          <w:rFonts w:eastAsia="Calibri"/>
          <w:sz w:val="16"/>
        </w:rPr>
        <w:t xml:space="preserve"> As for the rest of the missile, the booster is the United Technologies MK 72 solid-fuel rocket, and the sustainer is the Atlantic Research Corp. MK 104 dual-thrust solid-fuel rocket. The third stage is the Alliant Techsystems MK 136 solid-fuel rocket.</w:t>
      </w:r>
    </w:p>
    <w:p w14:paraId="5EBF2385" w14:textId="77777777" w:rsidR="003712B2" w:rsidRPr="00235F29" w:rsidRDefault="003712B2" w:rsidP="003712B2">
      <w:pPr>
        <w:rPr>
          <w:rFonts w:eastAsia="Calibri"/>
          <w:sz w:val="16"/>
        </w:rPr>
      </w:pPr>
      <w:r w:rsidRPr="00235F29">
        <w:rPr>
          <w:rFonts w:eastAsia="Calibri"/>
          <w:u w:val="single"/>
        </w:rPr>
        <w:t>Cooperation on the Block IIA proceeded smoothly, but when the United States was set to export it to other countries, including Qatar, Japan’s Foreign Ministry noted that this would be a technical violation of the long-standing ban on defense exports. After considerable discussion and considerable prompting from the US Department of Defense, then-prime minister Yoshihiko Noda decided to make an exception for weapons systems produced as part of bilateral defense agreements.</w:t>
      </w:r>
      <w:r w:rsidRPr="00235F29">
        <w:rPr>
          <w:rFonts w:eastAsia="Calibri"/>
          <w:sz w:val="16"/>
        </w:rPr>
        <w:t xml:space="preserve"> Indeed, it was this decision that opened the door to other bilateral defense agreements and to the Abe government’s revising the entire export policy, leading ultimately to the three principles promulgated in 2014.</w:t>
      </w:r>
      <w:hyperlink r:id="rId195" w:anchor="footNote52" w:history="1">
        <w:r w:rsidRPr="00235F29">
          <w:rPr>
            <w:rFonts w:eastAsia="Calibri"/>
            <w:sz w:val="16"/>
          </w:rPr>
          <w:t>52</w:t>
        </w:r>
      </w:hyperlink>
      <w:r w:rsidRPr="00235F29">
        <w:rPr>
          <w:rFonts w:eastAsia="Calibri"/>
          <w:sz w:val="16"/>
        </w:rPr>
        <w:t xml:space="preserve"> </w:t>
      </w:r>
    </w:p>
    <w:p w14:paraId="65C29BC7" w14:textId="77777777" w:rsidR="003712B2" w:rsidRPr="00235F29" w:rsidRDefault="003712B2" w:rsidP="003712B2">
      <w:pPr>
        <w:rPr>
          <w:rFonts w:eastAsia="Calibri"/>
        </w:rPr>
      </w:pPr>
      <w:r w:rsidRPr="00235F29">
        <w:rPr>
          <w:rFonts w:eastAsia="Calibri"/>
        </w:rPr>
        <w:t xml:space="preserve">The reasons why the SM-3 Block IIA has been a relative success for Japan’s new export policy compared to submarines and seaplanes—indeed, has heralded the new export policy itself—are many. </w:t>
      </w:r>
    </w:p>
    <w:p w14:paraId="75DF01CC" w14:textId="77777777" w:rsidR="003712B2" w:rsidRPr="00235F29" w:rsidRDefault="003712B2" w:rsidP="003712B2">
      <w:pPr>
        <w:rPr>
          <w:rFonts w:eastAsia="Calibri"/>
          <w:sz w:val="16"/>
        </w:rPr>
      </w:pPr>
      <w:r w:rsidRPr="00235F29">
        <w:rPr>
          <w:rFonts w:eastAsia="Calibri"/>
          <w:sz w:val="16"/>
        </w:rPr>
        <w:t xml:space="preserve">First, </w:t>
      </w:r>
      <w:r w:rsidRPr="00235F29">
        <w:rPr>
          <w:rFonts w:eastAsia="Calibri"/>
          <w:u w:val="single"/>
        </w:rPr>
        <w:t>instead of trying to export an entire Japanese-made system, Japan conducted this venture in complete cooperation with the US government and US defense companies</w:t>
      </w:r>
      <w:r w:rsidRPr="00235F29">
        <w:rPr>
          <w:rFonts w:eastAsia="Calibri"/>
          <w:sz w:val="16"/>
        </w:rPr>
        <w:t>, which not only served as technical partners, but because they were more experienced in the vicissitudes of the international defense trade, were able to arrange for sale to Qatar.</w:t>
      </w:r>
    </w:p>
    <w:p w14:paraId="0754ED84" w14:textId="77777777" w:rsidR="003712B2" w:rsidRPr="00235F29" w:rsidRDefault="003712B2" w:rsidP="003712B2">
      <w:pPr>
        <w:rPr>
          <w:rFonts w:eastAsia="Calibri"/>
          <w:sz w:val="16"/>
        </w:rPr>
      </w:pPr>
      <w:r w:rsidRPr="00235F29">
        <w:rPr>
          <w:rFonts w:eastAsia="Calibri"/>
          <w:sz w:val="16"/>
        </w:rPr>
        <w:t xml:space="preserve">Second, </w:t>
      </w:r>
      <w:r w:rsidRPr="00235F29">
        <w:rPr>
          <w:rFonts w:eastAsia="Calibri"/>
          <w:u w:val="single"/>
        </w:rPr>
        <w:t>Japan was working in cooperation with the United States in ballistic missile defense, an area in which it faces few clear competitors, and indeed, an area in which the opportunities for more cooperation and codevelopment are relatively expansive.</w:t>
      </w:r>
      <w:r w:rsidRPr="00235F29">
        <w:rPr>
          <w:rFonts w:eastAsia="Calibri"/>
          <w:sz w:val="16"/>
        </w:rPr>
        <w:t xml:space="preserve"> These include, for example, airborne boost-phase intercept ballistic missile defense. The United States already had a laser airborne system, which it is currently working to upgrade using unmanned platforms. However, there is currently a proposal involving two Japanese companies and a US technology firm for developing an unmanned boost phase interceptor using a conventional anti-missile missile. This could target and destroy missiles fired from North Korea while they are still in their boost phase, whereas land-based systems such as THAAD (Terminal High Altitude Area Defense) and Aegis Ashore do so only in the terminal phase. </w:t>
      </w:r>
    </w:p>
    <w:p w14:paraId="6028A4E9" w14:textId="77777777" w:rsidR="003712B2" w:rsidRPr="00235F29" w:rsidRDefault="003712B2" w:rsidP="003712B2">
      <w:pPr>
        <w:rPr>
          <w:rFonts w:eastAsia="Calibri"/>
          <w:sz w:val="16"/>
          <w:szCs w:val="16"/>
        </w:rPr>
      </w:pPr>
      <w:r w:rsidRPr="00235F29">
        <w:rPr>
          <w:rFonts w:eastAsia="Calibri"/>
          <w:sz w:val="16"/>
          <w:szCs w:val="16"/>
        </w:rPr>
        <w:t>If Japan moved ahead with this boost-phase interceptor, or BPI project, it would actually enjoy an advantage over the Pentagon and its usual US defense contractors. This is because development and deployment of BPI will be relatively inexpensive (less than $10 million by recent estimates), and if existing technologies are used, relatively near term. Indeed, it could become an export package system that other countries threatened by rogue nations’ ballistic missiles will want to purchase, and thus lead to a made-in-Japan ballistic missile defense system.</w:t>
      </w:r>
      <w:hyperlink r:id="rId196" w:anchor="footNote53" w:history="1">
        <w:r w:rsidRPr="00235F29">
          <w:rPr>
            <w:rFonts w:eastAsia="Calibri"/>
            <w:sz w:val="16"/>
            <w:szCs w:val="16"/>
          </w:rPr>
          <w:t>53</w:t>
        </w:r>
      </w:hyperlink>
    </w:p>
    <w:p w14:paraId="124B752F" w14:textId="77777777" w:rsidR="003712B2" w:rsidRPr="00235F29" w:rsidRDefault="003712B2" w:rsidP="003712B2">
      <w:pPr>
        <w:rPr>
          <w:rFonts w:eastAsia="Calibri"/>
          <w:sz w:val="16"/>
        </w:rPr>
      </w:pPr>
      <w:r w:rsidRPr="00235F29">
        <w:rPr>
          <w:rFonts w:eastAsia="Calibri"/>
          <w:sz w:val="16"/>
        </w:rPr>
        <w:t xml:space="preserve">Third, </w:t>
      </w:r>
      <w:r w:rsidRPr="00235F29">
        <w:rPr>
          <w:rFonts w:eastAsia="Calibri"/>
          <w:u w:val="single"/>
        </w:rPr>
        <w:t>the SM-3 joint development project was underpinned by very clear formal agreements between the two countries. The first was in August 1999, when the Japanese government agreed to conduct cooperative research on four components of the interceptor missile being developed for the US Navy Theater-Wide</w:t>
      </w:r>
      <w:r w:rsidRPr="00235F29">
        <w:rPr>
          <w:rFonts w:eastAsia="Calibri"/>
          <w:sz w:val="16"/>
        </w:rPr>
        <w:t xml:space="preserve"> (NTW) </w:t>
      </w:r>
      <w:r w:rsidRPr="00235F29">
        <w:rPr>
          <w:rFonts w:eastAsia="Calibri"/>
          <w:u w:val="single"/>
        </w:rPr>
        <w:t>anti-missile system</w:t>
      </w:r>
      <w:r w:rsidRPr="00235F29">
        <w:rPr>
          <w:rFonts w:eastAsia="Calibri"/>
          <w:sz w:val="16"/>
        </w:rPr>
        <w:t>, for use against short- and medium-range missiles up to 3,500 kilometers.</w:t>
      </w:r>
      <w:hyperlink r:id="rId197" w:anchor="footNote54" w:history="1">
        <w:r w:rsidRPr="00235F29">
          <w:rPr>
            <w:rFonts w:eastAsia="Calibri"/>
            <w:sz w:val="16"/>
          </w:rPr>
          <w:t>54</w:t>
        </w:r>
      </w:hyperlink>
      <w:r w:rsidRPr="00235F29">
        <w:rPr>
          <w:rFonts w:eastAsia="Calibri"/>
          <w:sz w:val="16"/>
        </w:rPr>
        <w:t xml:space="preserve"> </w:t>
      </w:r>
      <w:r w:rsidRPr="00235F29">
        <w:rPr>
          <w:rFonts w:eastAsia="Calibri"/>
          <w:u w:val="single"/>
        </w:rPr>
        <w:t>In 2007 came the signing of the General Security of Military Information Agreement, or GSOMIA, between Japan and the United States,</w:t>
      </w:r>
      <w:r w:rsidRPr="00235F29">
        <w:rPr>
          <w:rFonts w:eastAsia="Calibri"/>
          <w:sz w:val="16"/>
        </w:rPr>
        <w:t xml:space="preserve"> </w:t>
      </w:r>
      <w:r w:rsidRPr="00235F29">
        <w:rPr>
          <w:rFonts w:eastAsia="Calibri"/>
          <w:u w:val="single"/>
        </w:rPr>
        <w:t>followed</w:t>
      </w:r>
      <w:r w:rsidRPr="00235F29">
        <w:rPr>
          <w:rFonts w:eastAsia="Calibri"/>
          <w:sz w:val="16"/>
        </w:rPr>
        <w:t xml:space="preserve"> (after considerable delay) </w:t>
      </w:r>
      <w:r w:rsidRPr="00235F29">
        <w:rPr>
          <w:rFonts w:eastAsia="Calibri"/>
          <w:u w:val="single"/>
        </w:rPr>
        <w:t>by a formal Reciprocal Defense Procurement Memorandum of Understanding, or RDPMOU, in 2016</w:t>
      </w:r>
      <w:r w:rsidRPr="00235F29">
        <w:rPr>
          <w:rFonts w:eastAsia="Calibri"/>
          <w:sz w:val="16"/>
        </w:rPr>
        <w:t xml:space="preserve">. The United States has similar RDPMOUs with twenty-two other nations, but this was the first such agreement signed with Japan, and it points the way to further defense industrial cooperation down the road. </w:t>
      </w:r>
    </w:p>
    <w:p w14:paraId="73DB4D2F" w14:textId="77777777" w:rsidR="003712B2" w:rsidRPr="00235F29" w:rsidRDefault="003712B2" w:rsidP="003712B2">
      <w:pPr>
        <w:rPr>
          <w:rFonts w:eastAsia="Calibri"/>
          <w:u w:val="single"/>
        </w:rPr>
      </w:pPr>
      <w:r w:rsidRPr="00235F29">
        <w:rPr>
          <w:rFonts w:eastAsia="Calibri"/>
          <w:sz w:val="16"/>
        </w:rPr>
        <w:t xml:space="preserve">Fourth, </w:t>
      </w:r>
      <w:r w:rsidRPr="00235F29">
        <w:rPr>
          <w:rFonts w:eastAsia="Calibri"/>
          <w:u w:val="single"/>
        </w:rPr>
        <w:t>the SM-3 project was undergirded by an American desire to encourage Japan’s more proactive defense and defense-trade posture to benefit the United States as well as Japan.</w:t>
      </w:r>
      <w:r w:rsidRPr="00235F29">
        <w:rPr>
          <w:rFonts w:eastAsia="Calibri"/>
          <w:sz w:val="16"/>
        </w:rPr>
        <w:t xml:space="preserve"> Then-secretary of defense Robert Gates was a prime mover in getting the joint development of SM-3 underway and promoting its </w:t>
      </w:r>
      <w:r w:rsidRPr="00235F29">
        <w:rPr>
          <w:rFonts w:eastAsia="Calibri"/>
          <w:u w:val="single"/>
        </w:rPr>
        <w:t>export sales as an important adjunct to US-Japanese strategic cooperation at the broadest level.</w:t>
      </w:r>
    </w:p>
    <w:p w14:paraId="3F2CFE5C" w14:textId="77777777" w:rsidR="003712B2" w:rsidRPr="00235F29" w:rsidRDefault="003712B2" w:rsidP="003712B2">
      <w:pPr>
        <w:keepNext/>
        <w:keepLines/>
        <w:spacing w:before="40" w:after="0"/>
        <w:outlineLvl w:val="3"/>
        <w:rPr>
          <w:rFonts w:eastAsia="Times New Roman" w:cs="Times New Roman"/>
          <w:b/>
          <w:iCs/>
          <w:sz w:val="26"/>
        </w:rPr>
      </w:pPr>
      <w:r w:rsidRPr="00235F29">
        <w:rPr>
          <w:rFonts w:eastAsia="Times New Roman" w:cs="Times New Roman"/>
          <w:b/>
          <w:iCs/>
          <w:sz w:val="26"/>
        </w:rPr>
        <w:t xml:space="preserve">The Aegis Ashore battery is sold separately from other parts – Japan will buy and equip systems post </w:t>
      </w:r>
      <w:r>
        <w:rPr>
          <w:rFonts w:eastAsia="Times New Roman" w:cs="Times New Roman"/>
          <w:b/>
          <w:iCs/>
          <w:sz w:val="26"/>
        </w:rPr>
        <w:t>CP</w:t>
      </w:r>
    </w:p>
    <w:p w14:paraId="3C26D3AF" w14:textId="77777777" w:rsidR="003712B2" w:rsidRPr="00235F29" w:rsidRDefault="003712B2" w:rsidP="003712B2">
      <w:pPr>
        <w:rPr>
          <w:rFonts w:eastAsia="Calibri"/>
        </w:rPr>
      </w:pPr>
      <w:r w:rsidRPr="00235F29">
        <w:rPr>
          <w:rFonts w:eastAsia="Calibri"/>
          <w:b/>
          <w:bCs/>
          <w:sz w:val="26"/>
        </w:rPr>
        <w:t xml:space="preserve">O’Rourke 16 </w:t>
      </w:r>
      <w:r w:rsidRPr="00235F29">
        <w:rPr>
          <w:rFonts w:eastAsia="Calibri"/>
        </w:rPr>
        <w:t xml:space="preserve">(Ronald O’Rourke, Specialist in Naval Affairs, “Navy Aegis Ballistic Missile Defense (BMD) Program: Background and Issues for Congress,” </w:t>
      </w:r>
      <w:r w:rsidRPr="00235F29">
        <w:rPr>
          <w:rFonts w:eastAsia="Calibri"/>
          <w:i/>
          <w:iCs/>
        </w:rPr>
        <w:t>Congressional Research Service</w:t>
      </w:r>
      <w:r w:rsidRPr="00235F29">
        <w:rPr>
          <w:rFonts w:eastAsia="Calibri"/>
        </w:rPr>
        <w:t>, October 25, 2016, https://www.defensedaily.com/wp-content/uploads/post_attachment/148136.pdf)///JP</w:t>
      </w:r>
    </w:p>
    <w:p w14:paraId="3893A642" w14:textId="77777777" w:rsidR="003712B2" w:rsidRPr="00235F29" w:rsidRDefault="003712B2" w:rsidP="003712B2">
      <w:pPr>
        <w:rPr>
          <w:rFonts w:eastAsia="Calibri"/>
          <w:sz w:val="16"/>
        </w:rPr>
      </w:pPr>
      <w:r w:rsidRPr="00235F29">
        <w:rPr>
          <w:rFonts w:eastAsia="Calibri"/>
          <w:u w:val="single"/>
        </w:rPr>
        <w:t>The Japanese Defense Ministry is interested in acquiring Lockheed Martin’s Aegis Ashore ballistic missile defense (BMD) battery,</w:t>
      </w:r>
      <w:r w:rsidRPr="00235F29">
        <w:rPr>
          <w:rFonts w:eastAsia="Calibri"/>
          <w:sz w:val="16"/>
        </w:rPr>
        <w:t xml:space="preserve"> according to an August report from the Japanese newspaper, Mainichi Shimbun.</w:t>
      </w:r>
    </w:p>
    <w:p w14:paraId="135E08F9" w14:textId="77777777" w:rsidR="003712B2" w:rsidRPr="00235F29" w:rsidRDefault="003712B2" w:rsidP="003712B2">
      <w:pPr>
        <w:rPr>
          <w:rFonts w:eastAsia="Calibri"/>
          <w:u w:val="single"/>
        </w:rPr>
      </w:pPr>
      <w:r w:rsidRPr="00235F29">
        <w:rPr>
          <w:rFonts w:eastAsia="Calibri"/>
          <w:u w:val="single"/>
        </w:rPr>
        <w:t>The paper reported the Defense Ministry is expected to spend “tens of millions of yen”</w:t>
      </w:r>
      <w:r w:rsidRPr="00235F29">
        <w:rPr>
          <w:rFonts w:eastAsia="Calibri"/>
          <w:sz w:val="16"/>
        </w:rPr>
        <w:t xml:space="preserve"> as part of the Fiscal Year 2015 state </w:t>
      </w:r>
      <w:r w:rsidRPr="00235F29">
        <w:rPr>
          <w:rFonts w:eastAsia="Calibri"/>
          <w:u w:val="single"/>
        </w:rPr>
        <w:t>budget for research into Aegis Ashore—which combines the Lockheed Martin SPY-1D radar with a battery of Raytheon Standard Missile-3 missiles.</w:t>
      </w:r>
    </w:p>
    <w:p w14:paraId="198AE784" w14:textId="77777777" w:rsidR="003712B2" w:rsidRPr="00235F29" w:rsidRDefault="003712B2" w:rsidP="003712B2">
      <w:pPr>
        <w:rPr>
          <w:rFonts w:eastAsia="Calibri"/>
        </w:rPr>
      </w:pPr>
      <w:r w:rsidRPr="00235F29">
        <w:rPr>
          <w:rFonts w:eastAsia="Calibri"/>
        </w:rPr>
        <w:t xml:space="preserve">The paper reported </w:t>
      </w:r>
      <w:r w:rsidRPr="00235F29">
        <w:rPr>
          <w:rFonts w:eastAsia="Calibri"/>
          <w:u w:val="single"/>
        </w:rPr>
        <w:t>the Defense Ministry is expected to spend “tens of millions of yen” as part of the Fiscal Year 2015 state budget for research into Aegis Ashore—which combines the Lockheed Martin SPY-1D radar with a battery of Raytheon Standard Missile-3 missiles.</w:t>
      </w:r>
    </w:p>
    <w:p w14:paraId="00E06921" w14:textId="77777777" w:rsidR="003712B2" w:rsidRPr="00235F29" w:rsidRDefault="003712B2" w:rsidP="003712B2">
      <w:pPr>
        <w:rPr>
          <w:rFonts w:eastAsia="Calibri"/>
        </w:rPr>
      </w:pPr>
      <w:r w:rsidRPr="00235F29">
        <w:rPr>
          <w:rFonts w:eastAsia="Calibri"/>
        </w:rPr>
        <w:t xml:space="preserve">Currently, </w:t>
      </w:r>
      <w:r w:rsidRPr="00235F29">
        <w:rPr>
          <w:rFonts w:eastAsia="Calibri"/>
          <w:u w:val="single"/>
        </w:rPr>
        <w:t>Japan uses a combination of four Kongo-class Aegis-equipped guided missile destroyers armed with SM-3s for longer-range ballistic missile threats</w:t>
      </w:r>
      <w:r w:rsidRPr="00235F29">
        <w:rPr>
          <w:rFonts w:eastAsia="Calibri"/>
        </w:rPr>
        <w:t xml:space="preserve"> and Lockheed Martin Patriot Advanced Capability-3 (PAC-3) mobile ground based interceptors for missiles closer to their targets.</w:t>
      </w:r>
    </w:p>
    <w:p w14:paraId="3C2DD6FA" w14:textId="77777777" w:rsidR="003712B2" w:rsidRPr="00235F29" w:rsidRDefault="003712B2" w:rsidP="003712B2">
      <w:pPr>
        <w:rPr>
          <w:rFonts w:eastAsia="Calibri"/>
        </w:rPr>
      </w:pPr>
      <w:r w:rsidRPr="00235F29">
        <w:rPr>
          <w:rFonts w:eastAsia="Calibri"/>
        </w:rPr>
        <w:t>“There are concerns that PAC3s could not respond if a massive number of ballistic missiles were to be simultaneously launched toward Japan,” read the Mainichi report.</w:t>
      </w:r>
    </w:p>
    <w:p w14:paraId="459D134E" w14:textId="77777777" w:rsidR="003712B2" w:rsidRPr="00235F29" w:rsidRDefault="003712B2" w:rsidP="003712B2">
      <w:pPr>
        <w:rPr>
          <w:rFonts w:eastAsia="Calibri"/>
        </w:rPr>
      </w:pPr>
      <w:r w:rsidRPr="00235F29">
        <w:rPr>
          <w:rFonts w:eastAsia="Calibri"/>
        </w:rPr>
        <w:t>Japan intends to double the amount of BMD destroyers to eight by 2018, according to local press reports.</w:t>
      </w:r>
    </w:p>
    <w:p w14:paraId="35FA7E83" w14:textId="77777777" w:rsidR="003712B2" w:rsidRPr="00235F29" w:rsidRDefault="003712B2" w:rsidP="003712B2">
      <w:pPr>
        <w:rPr>
          <w:rFonts w:eastAsia="Calibri"/>
          <w:u w:val="single"/>
        </w:rPr>
      </w:pPr>
      <w:r w:rsidRPr="00235F29">
        <w:rPr>
          <w:rFonts w:eastAsia="Calibri"/>
          <w:u w:val="single"/>
        </w:rPr>
        <w:t>The Kongos ships use a legacy Aegis BMD configuration that do not allow the Aegis combat system to operate as BMD defense platforms and as anti-air warfare ships simultaneously.</w:t>
      </w:r>
    </w:p>
    <w:p w14:paraId="65D445FF" w14:textId="77777777" w:rsidR="003712B2" w:rsidRPr="00235F29" w:rsidRDefault="003712B2" w:rsidP="003712B2">
      <w:pPr>
        <w:rPr>
          <w:rFonts w:eastAsia="Calibri"/>
        </w:rPr>
      </w:pPr>
      <w:r w:rsidRPr="00235F29">
        <w:rPr>
          <w:rFonts w:eastAsia="Calibri"/>
        </w:rPr>
        <w:t>Japan is also exploring upgrading at least some of its ships to a more advanced Baseline 9 configuration that would allow the ships to simultaneously act as a BMD and AAW platform.</w:t>
      </w:r>
    </w:p>
    <w:p w14:paraId="1B8E42BF" w14:textId="77777777" w:rsidR="003712B2" w:rsidRPr="00235F29" w:rsidRDefault="003712B2" w:rsidP="003712B2">
      <w:pPr>
        <w:rPr>
          <w:rFonts w:eastAsia="Calibri"/>
          <w:b/>
          <w:iCs/>
          <w:u w:val="single"/>
        </w:rPr>
      </w:pPr>
      <w:r w:rsidRPr="00235F29">
        <w:rPr>
          <w:rFonts w:eastAsia="Calibri"/>
          <w:u w:val="single"/>
        </w:rPr>
        <w:t xml:space="preserve">Aegis Ashore operates with a version of Baseline 9 that doesn’t include an AAW component, but given the similarities of the ground based system and the Aegis combat system onboard U.S. and </w:t>
      </w:r>
      <w:r w:rsidRPr="00235F29">
        <w:rPr>
          <w:rFonts w:eastAsia="Calibri"/>
          <w:b/>
          <w:iCs/>
          <w:u w:val="single"/>
        </w:rPr>
        <w:t>Japanese ships, those capabilities could expand.</w:t>
      </w:r>
    </w:p>
    <w:p w14:paraId="3BA35D92" w14:textId="77777777" w:rsidR="003712B2" w:rsidRPr="00235F29" w:rsidRDefault="003712B2" w:rsidP="003712B2">
      <w:pPr>
        <w:rPr>
          <w:rFonts w:eastAsia="Calibri"/>
        </w:rPr>
      </w:pPr>
      <w:r w:rsidRPr="00235F29">
        <w:rPr>
          <w:rFonts w:eastAsia="Calibri"/>
        </w:rPr>
        <w:t>“</w:t>
      </w:r>
      <w:r w:rsidRPr="00235F29">
        <w:rPr>
          <w:rFonts w:eastAsia="Calibri"/>
          <w:u w:val="single"/>
        </w:rPr>
        <w:t>This is the Aegis weapon from a ship. It can do AAW, terminal defense and mid-course intercept</w:t>
      </w:r>
      <w:r w:rsidRPr="00235F29">
        <w:rPr>
          <w:rFonts w:eastAsia="Calibri"/>
        </w:rPr>
        <w:t>,” Navy Capt. Jeff Weston, the Aegis Ashore program manager for the Missile Defense Agency (MDA) said last year during a USNI News interview at Lockheed Martin’s Aegis testing facility in Moorestown, N.J.</w:t>
      </w:r>
    </w:p>
    <w:p w14:paraId="05498F1F" w14:textId="77777777" w:rsidR="003712B2" w:rsidRPr="00235F29" w:rsidRDefault="003712B2" w:rsidP="003712B2">
      <w:pPr>
        <w:rPr>
          <w:rFonts w:eastAsia="Calibri"/>
        </w:rPr>
      </w:pPr>
      <w:r w:rsidRPr="00235F29">
        <w:rPr>
          <w:rFonts w:eastAsia="Calibri"/>
          <w:u w:val="single"/>
        </w:rPr>
        <w:t>At the time, Weston said an U.S. Aegis Ashore battery would only concentrate on BMD</w:t>
      </w:r>
      <w:r w:rsidRPr="00235F29">
        <w:rPr>
          <w:rFonts w:eastAsia="Calibri"/>
        </w:rPr>
        <w:t>. “We’re not going to do anti-air warfare in someone else’s country,” he said.</w:t>
      </w:r>
    </w:p>
    <w:p w14:paraId="72044D02" w14:textId="77777777" w:rsidR="003712B2" w:rsidRPr="00235F29" w:rsidRDefault="003712B2" w:rsidP="003712B2">
      <w:pPr>
        <w:rPr>
          <w:rFonts w:eastAsia="Calibri"/>
          <w:u w:val="single"/>
        </w:rPr>
      </w:pPr>
      <w:r w:rsidRPr="00235F29">
        <w:rPr>
          <w:rFonts w:eastAsia="Calibri"/>
        </w:rPr>
        <w:t xml:space="preserve">However, </w:t>
      </w:r>
      <w:r w:rsidRPr="00235F29">
        <w:rPr>
          <w:rFonts w:eastAsia="Calibri"/>
          <w:u w:val="single"/>
        </w:rPr>
        <w:t>a Japanese run installation could expand the missile offerings beyond the BMD optimized SM-3s.</w:t>
      </w:r>
    </w:p>
    <w:p w14:paraId="2A0B4123" w14:textId="77777777" w:rsidR="003712B2" w:rsidRPr="00235F29" w:rsidRDefault="003712B2" w:rsidP="003712B2">
      <w:pPr>
        <w:rPr>
          <w:rFonts w:eastAsia="Calibri"/>
        </w:rPr>
      </w:pPr>
      <w:r w:rsidRPr="00235F29">
        <w:rPr>
          <w:rFonts w:eastAsia="Calibri"/>
          <w:u w:val="single"/>
        </w:rPr>
        <w:t>Depending on the configuration of the Aegis Ashore installation, the site could conceivably be expanded to include other AAW capabilities</w:t>
      </w:r>
      <w:r w:rsidRPr="00235F29">
        <w:rPr>
          <w:rFonts w:eastAsia="Calibri"/>
        </w:rPr>
        <w:t xml:space="preserve"> that would allow the site to handle multiple air threats in addition to a BMD mission.91</w:t>
      </w:r>
    </w:p>
    <w:p w14:paraId="0CCE957D" w14:textId="77777777" w:rsidR="003712B2" w:rsidRDefault="003712B2" w:rsidP="003712B2">
      <w:pPr>
        <w:pStyle w:val="Heading3"/>
      </w:pPr>
      <w:r>
        <w:t>1ar at: LRDR – Block IIA deficit</w:t>
      </w:r>
    </w:p>
    <w:p w14:paraId="6C49919B" w14:textId="77777777" w:rsidR="003712B2" w:rsidRPr="00235F29" w:rsidRDefault="003712B2" w:rsidP="003712B2">
      <w:pPr>
        <w:keepNext/>
        <w:keepLines/>
        <w:spacing w:before="40" w:after="0"/>
        <w:outlineLvl w:val="3"/>
        <w:rPr>
          <w:rFonts w:eastAsia="Times New Roman" w:cs="Times New Roman"/>
          <w:b/>
          <w:iCs/>
          <w:sz w:val="26"/>
        </w:rPr>
      </w:pPr>
      <w:r w:rsidRPr="00235F29">
        <w:rPr>
          <w:rFonts w:eastAsia="Times New Roman" w:cs="Times New Roman"/>
          <w:b/>
          <w:iCs/>
          <w:sz w:val="26"/>
        </w:rPr>
        <w:t>The Block IIA was funded and developed in part by Japan</w:t>
      </w:r>
    </w:p>
    <w:p w14:paraId="5D63E629" w14:textId="77777777" w:rsidR="003712B2" w:rsidRPr="00235F29" w:rsidRDefault="003712B2" w:rsidP="003712B2">
      <w:pPr>
        <w:rPr>
          <w:rFonts w:eastAsia="Calibri"/>
        </w:rPr>
      </w:pPr>
      <w:r w:rsidRPr="00235F29">
        <w:rPr>
          <w:rFonts w:eastAsia="Calibri"/>
          <w:b/>
          <w:bCs/>
          <w:sz w:val="26"/>
        </w:rPr>
        <w:t xml:space="preserve">CRS 19 </w:t>
      </w:r>
      <w:r w:rsidRPr="00235F29">
        <w:rPr>
          <w:rFonts w:eastAsia="Calibri"/>
        </w:rPr>
        <w:t>(Congressional Research Service, “Navy Aegis Ballistic Missile Defense (BMD) Program: Background and Issues for Congress,” July 24, 2019, https://www.everycrsreport.com/files/20190724_RL33745_77d130a964514150727bac8dfd736d3a6afae250.html)///JP</w:t>
      </w:r>
    </w:p>
    <w:p w14:paraId="5C81A0AA" w14:textId="77777777" w:rsidR="003712B2" w:rsidRPr="00235F29" w:rsidRDefault="003712B2" w:rsidP="003712B2">
      <w:pPr>
        <w:rPr>
          <w:rFonts w:eastAsia="Calibri"/>
          <w:u w:val="single"/>
        </w:rPr>
      </w:pPr>
      <w:r w:rsidRPr="00235F29">
        <w:rPr>
          <w:rFonts w:eastAsia="Calibri"/>
          <w:u w:val="single"/>
        </w:rPr>
        <w:t>Japan cooperated with the United States on development the SM-3 Block IIA missile. Japan developed certain technologies for the missile, and paid for the development of those technologies, reducing the missile's development costs for the United States.</w:t>
      </w:r>
    </w:p>
    <w:p w14:paraId="73FD7791" w14:textId="77777777" w:rsidR="003712B2" w:rsidRPr="00235F29" w:rsidRDefault="003712B2" w:rsidP="003712B2">
      <w:pPr>
        <w:keepNext/>
        <w:keepLines/>
        <w:spacing w:before="40" w:after="0"/>
        <w:outlineLvl w:val="3"/>
        <w:rPr>
          <w:rFonts w:eastAsia="Times New Roman" w:cs="Times New Roman"/>
          <w:b/>
          <w:iCs/>
          <w:sz w:val="26"/>
        </w:rPr>
      </w:pPr>
      <w:r w:rsidRPr="00235F29">
        <w:rPr>
          <w:rFonts w:eastAsia="Times New Roman" w:cs="Times New Roman"/>
          <w:b/>
          <w:iCs/>
          <w:sz w:val="26"/>
        </w:rPr>
        <w:t>Block IIA is a cooperative program</w:t>
      </w:r>
    </w:p>
    <w:p w14:paraId="5DE0DF66" w14:textId="77777777" w:rsidR="003712B2" w:rsidRPr="00235F29" w:rsidRDefault="003712B2" w:rsidP="003712B2">
      <w:pPr>
        <w:rPr>
          <w:rFonts w:ascii="Times New Roman" w:eastAsia="Calibri" w:hAnsi="Times New Roman" w:cs="Times New Roman"/>
        </w:rPr>
      </w:pPr>
      <w:r w:rsidRPr="00235F29">
        <w:rPr>
          <w:rFonts w:eastAsia="Calibri"/>
          <w:b/>
          <w:bCs/>
          <w:sz w:val="26"/>
        </w:rPr>
        <w:t>Rogoway 17</w:t>
      </w:r>
      <w:r w:rsidRPr="00235F29">
        <w:rPr>
          <w:rFonts w:eastAsia="Calibri"/>
        </w:rPr>
        <w:t xml:space="preserve"> (Tyler, editor of Time Inc's The War Zone. “Navy's New SM-3 Block IIA Ballistic Missile Interceptor Fails In Live Test,” </w:t>
      </w:r>
      <w:r w:rsidRPr="00235F29">
        <w:rPr>
          <w:rFonts w:eastAsia="Calibri"/>
          <w:i/>
          <w:iCs/>
        </w:rPr>
        <w:t>The Drive</w:t>
      </w:r>
      <w:r w:rsidRPr="00235F29">
        <w:rPr>
          <w:rFonts w:eastAsia="Calibri"/>
        </w:rPr>
        <w:t>, June 22, 2017, https://www.thedrive.com/the-war-zone/11794/navys-new-sm-3-block-iia-ballistic-missile-interceptor-fails-in-live-test)///JP</w:t>
      </w:r>
    </w:p>
    <w:p w14:paraId="16E73149" w14:textId="77777777" w:rsidR="003712B2" w:rsidRPr="00235F29" w:rsidRDefault="003712B2" w:rsidP="003712B2">
      <w:pPr>
        <w:rPr>
          <w:rFonts w:eastAsia="Calibri"/>
          <w:sz w:val="12"/>
        </w:rPr>
      </w:pPr>
      <w:r w:rsidRPr="00235F29">
        <w:rPr>
          <w:rFonts w:eastAsia="Calibri"/>
          <w:sz w:val="12"/>
        </w:rPr>
        <w:t xml:space="preserve">Another big element of </w:t>
      </w:r>
      <w:r w:rsidRPr="00235F29">
        <w:rPr>
          <w:rFonts w:eastAsia="Calibri"/>
          <w:u w:val="single"/>
        </w:rPr>
        <w:t>the SM-3 Block IIA</w:t>
      </w:r>
      <w:r w:rsidRPr="00235F29">
        <w:rPr>
          <w:rFonts w:eastAsia="Calibri"/>
          <w:sz w:val="12"/>
        </w:rPr>
        <w:t xml:space="preserve"> is that it </w:t>
      </w:r>
      <w:r w:rsidRPr="00235F29">
        <w:rPr>
          <w:rFonts w:eastAsia="Calibri"/>
          <w:u w:val="single"/>
        </w:rPr>
        <w:t>is a cooperative program between Japan and the US.</w:t>
      </w:r>
      <w:r w:rsidRPr="00235F29">
        <w:rPr>
          <w:rFonts w:eastAsia="Calibri"/>
          <w:sz w:val="12"/>
        </w:rPr>
        <w:t xml:space="preserve"> The idea behind this risk sharing arrangement is that </w:t>
      </w:r>
      <w:r w:rsidRPr="00235F29">
        <w:rPr>
          <w:rFonts w:eastAsia="Calibri"/>
          <w:u w:val="single"/>
        </w:rPr>
        <w:t xml:space="preserve">once operational, the missile will equip Japan's Aegis BMD capable destroyers and possibly Aegis ashore installations </w:t>
      </w:r>
      <w:hyperlink r:id="rId198" w:tgtFrame="_blank" w:history="1">
        <w:r w:rsidRPr="00235F29">
          <w:rPr>
            <w:rFonts w:eastAsia="Calibri"/>
            <w:u w:val="single"/>
          </w:rPr>
          <w:t>in Japan itself.</w:t>
        </w:r>
      </w:hyperlink>
      <w:r w:rsidRPr="00235F29">
        <w:rPr>
          <w:rFonts w:eastAsia="Calibri"/>
          <w:sz w:val="12"/>
        </w:rPr>
        <w:t xml:space="preserve"> This is in addition to being provided to the US Aegis BMD capable surface combatants and Aegis Ashore batteries </w:t>
      </w:r>
      <w:hyperlink r:id="rId199" w:tgtFrame="_blank" w:history="1">
        <w:r w:rsidRPr="00235F29">
          <w:rPr>
            <w:rFonts w:eastAsia="Calibri"/>
            <w:sz w:val="12"/>
          </w:rPr>
          <w:t>in Eastern Europe.</w:t>
        </w:r>
      </w:hyperlink>
      <w:r w:rsidRPr="00235F29">
        <w:rPr>
          <w:rFonts w:eastAsia="Calibri"/>
          <w:sz w:val="12"/>
        </w:rPr>
        <w:t> </w:t>
      </w:r>
    </w:p>
    <w:p w14:paraId="2E8916BD" w14:textId="5E51D5DE" w:rsidR="00F0642B" w:rsidRDefault="00F0642B" w:rsidP="00F0642B">
      <w:pPr>
        <w:pStyle w:val="Heading3"/>
      </w:pPr>
    </w:p>
    <w:p w14:paraId="3B92B982" w14:textId="0E8EF23D" w:rsidR="00F0642B" w:rsidRDefault="00F0642B" w:rsidP="00F0642B">
      <w:pPr>
        <w:pStyle w:val="Heading3"/>
      </w:pPr>
      <w:r>
        <w:t>2ac at: Japan Says No: Turn</w:t>
      </w:r>
    </w:p>
    <w:p w14:paraId="06E37CE2" w14:textId="58225F03" w:rsidR="00F0642B" w:rsidRPr="006A6DE2" w:rsidRDefault="00F0642B" w:rsidP="00F0642B">
      <w:pPr>
        <w:pStyle w:val="Heading4"/>
        <w:spacing w:before="200"/>
      </w:pPr>
      <w:r>
        <w:t>Japan saying no to BMD undermines the U.S.-Japan alliance– risks a security crisis.</w:t>
      </w:r>
    </w:p>
    <w:p w14:paraId="603A969B" w14:textId="77777777" w:rsidR="00F0642B" w:rsidRDefault="00F0642B" w:rsidP="00F0642B">
      <w:pPr>
        <w:rPr>
          <w:rFonts w:ascii="Times New Roman" w:eastAsia="Times New Roman" w:hAnsi="Times New Roman"/>
          <w:sz w:val="24"/>
        </w:rPr>
      </w:pPr>
      <w:r w:rsidRPr="006A6DE2">
        <w:rPr>
          <w:rStyle w:val="Style13ptBold"/>
        </w:rPr>
        <w:t>Van 14</w:t>
      </w:r>
      <w:r>
        <w:t xml:space="preserve"> (Shanelle Van Sanford School of Public Policy – Duke University, “Ballistic Missile Defense in Japan: Process-Tracing a Historical Trajectory” </w:t>
      </w:r>
      <w:r w:rsidRPr="006A6DE2">
        <w:t>Undergraduate Honors Thesis</w:t>
      </w:r>
      <w:r>
        <w:t xml:space="preserve">, December 2014, </w:t>
      </w:r>
      <w:hyperlink r:id="rId200" w:history="1">
        <w:r w:rsidRPr="004855C9">
          <w:rPr>
            <w:rStyle w:val="Hyperlink"/>
            <w:rFonts w:eastAsia="Times New Roman"/>
          </w:rPr>
          <w:t>https://core.ac.uk/download/pdf/37750459.pdf</w:t>
        </w:r>
        <w:r>
          <w:rPr>
            <w:rStyle w:val="Hyperlink"/>
            <w:rFonts w:eastAsia="Times New Roman"/>
          </w:rPr>
          <w:t xml:space="preserve"> - BIB</w:t>
        </w:r>
        <w:r w:rsidRPr="004855C9">
          <w:rPr>
            <w:rStyle w:val="Hyperlink"/>
            <w:rFonts w:ascii="Times New Roman" w:eastAsia="Times New Roman" w:hAnsi="Times New Roman"/>
            <w:sz w:val="24"/>
          </w:rPr>
          <w:t>)</w:t>
        </w:r>
      </w:hyperlink>
    </w:p>
    <w:p w14:paraId="42B0B477" w14:textId="77777777" w:rsidR="00F0642B" w:rsidRPr="006A6DE2" w:rsidRDefault="00F0642B" w:rsidP="00F0642B">
      <w:pPr>
        <w:rPr>
          <w:rFonts w:ascii="Times New Roman" w:eastAsia="Times New Roman" w:hAnsi="Times New Roman"/>
          <w:sz w:val="10"/>
          <w:szCs w:val="10"/>
        </w:rPr>
      </w:pPr>
    </w:p>
    <w:p w14:paraId="25BCFD65" w14:textId="2B516752" w:rsidR="00F0642B" w:rsidRDefault="00F0642B" w:rsidP="00F0642B">
      <w:pPr>
        <w:rPr>
          <w:sz w:val="12"/>
        </w:rPr>
      </w:pPr>
      <w:r w:rsidRPr="0019314B">
        <w:rPr>
          <w:sz w:val="12"/>
        </w:rPr>
        <w:t xml:space="preserve">As one of only two countries (the other being the United States) with both the lower- and upper-level capabilities for intercepting incoming missiles, Japan now has one of the most sophisticated missile defense systems in the entire world. Conventional wisdom and the existing literature consider this success along a historical trajectory that started the day of the 1998 North Korean Taepodong launch. But the narrative shows that the </w:t>
      </w:r>
      <w:r w:rsidRPr="00C70239">
        <w:rPr>
          <w:rStyle w:val="StyleUnderline"/>
          <w:highlight w:val="cyan"/>
        </w:rPr>
        <w:t>achievement of missile</w:t>
      </w:r>
      <w:r w:rsidRPr="0019314B">
        <w:rPr>
          <w:rStyle w:val="StyleUnderline"/>
        </w:rPr>
        <w:t xml:space="preserve"> </w:t>
      </w:r>
      <w:r w:rsidRPr="00C70239">
        <w:rPr>
          <w:rStyle w:val="StyleUnderline"/>
          <w:highlight w:val="cyan"/>
        </w:rPr>
        <w:t>defense capability in Japan was in fact the result of an uphill struggle begun in the late 1980s</w:t>
      </w:r>
      <w:r w:rsidRPr="0019314B">
        <w:rPr>
          <w:sz w:val="12"/>
        </w:rPr>
        <w:t xml:space="preserve">. Though the Taepodong incident was indeed important, numerous other factors – including </w:t>
      </w:r>
      <w:r w:rsidRPr="00401655">
        <w:rPr>
          <w:rStyle w:val="StyleUnderline"/>
          <w:highlight w:val="cyan"/>
        </w:rPr>
        <w:t>alliance pressures</w:t>
      </w:r>
      <w:r w:rsidRPr="0019314B">
        <w:rPr>
          <w:rStyle w:val="StyleUnderline"/>
        </w:rPr>
        <w:t>,</w:t>
      </w:r>
      <w:r w:rsidRPr="0019314B">
        <w:rPr>
          <w:sz w:val="12"/>
        </w:rPr>
        <w:t xml:space="preserve"> bureaucrats, and the defense industry among them – also </w:t>
      </w:r>
      <w:r w:rsidRPr="00401655">
        <w:rPr>
          <w:rStyle w:val="StyleUnderline"/>
          <w:highlight w:val="cyan"/>
        </w:rPr>
        <w:t>played a role in Japan’s decision to deploy BMD</w:t>
      </w:r>
      <w:r w:rsidRPr="0019314B">
        <w:rPr>
          <w:sz w:val="12"/>
        </w:rPr>
        <w:t xml:space="preserve">. </w:t>
      </w:r>
      <w:r w:rsidRPr="0019314B">
        <w:rPr>
          <w:rStyle w:val="StyleUnderline"/>
        </w:rPr>
        <w:t>Incorrectly folding Japan’s commitment to BMD in with “Taepodong shock” threatens to rewrite the actual history of the US-Japan alliance. This</w:t>
      </w:r>
      <w:r w:rsidRPr="0019314B">
        <w:rPr>
          <w:sz w:val="12"/>
        </w:rPr>
        <w:t xml:space="preserve">, in turn, </w:t>
      </w:r>
      <w:r w:rsidRPr="0019314B">
        <w:rPr>
          <w:rStyle w:val="StyleUnderline"/>
        </w:rPr>
        <w:t>generates unrealistic expectations of what Japan can and will do militarily</w:t>
      </w:r>
      <w:r w:rsidRPr="0019314B">
        <w:rPr>
          <w:sz w:val="12"/>
        </w:rPr>
        <w:t xml:space="preserve"> together </w:t>
      </w:r>
      <w:r w:rsidRPr="0019314B">
        <w:rPr>
          <w:rStyle w:val="StyleUnderline"/>
        </w:rPr>
        <w:t>with the United States</w:t>
      </w:r>
      <w:r w:rsidRPr="00401655">
        <w:rPr>
          <w:rStyle w:val="StyleUnderline"/>
          <w:highlight w:val="cyan"/>
        </w:rPr>
        <w:t>. The disconnect between Japan and the US has already taken its toll on the alliance</w:t>
      </w:r>
      <w:r w:rsidRPr="0019314B">
        <w:rPr>
          <w:rStyle w:val="StyleUnderline"/>
        </w:rPr>
        <w:t xml:space="preserve">. </w:t>
      </w:r>
      <w:r w:rsidRPr="00401655">
        <w:rPr>
          <w:rStyle w:val="StyleUnderline"/>
          <w:highlight w:val="cyan"/>
        </w:rPr>
        <w:t xml:space="preserve">Relations between the partners </w:t>
      </w:r>
      <w:r w:rsidRPr="00401655">
        <w:rPr>
          <w:rStyle w:val="StyleUnderline"/>
        </w:rPr>
        <w:t xml:space="preserve">in recent years </w:t>
      </w:r>
      <w:r w:rsidRPr="00401655">
        <w:rPr>
          <w:rStyle w:val="StyleUnderline"/>
          <w:highlight w:val="cyan"/>
        </w:rPr>
        <w:t>have been described as “anything but warm</w:t>
      </w:r>
      <w:r w:rsidRPr="0019314B">
        <w:rPr>
          <w:sz w:val="12"/>
        </w:rPr>
        <w:t xml:space="preserve">” 118– in part, as this thesis shows, </w:t>
      </w:r>
      <w:r w:rsidRPr="0019314B">
        <w:rPr>
          <w:rStyle w:val="StyleUnderline"/>
        </w:rPr>
        <w:t xml:space="preserve">because </w:t>
      </w:r>
      <w:r w:rsidRPr="00C70239">
        <w:rPr>
          <w:rStyle w:val="StyleUnderline"/>
          <w:highlight w:val="cyan"/>
        </w:rPr>
        <w:t>Jap</w:t>
      </w:r>
      <w:r w:rsidRPr="00401655">
        <w:rPr>
          <w:rStyle w:val="StyleUnderline"/>
          <w:highlight w:val="cyan"/>
        </w:rPr>
        <w:t>an’s tendency to move at a frigid pace on security issues like missile defense has led to doubt on the US side about whether Japan will</w:t>
      </w:r>
      <w:r w:rsidRPr="0019314B">
        <w:rPr>
          <w:rStyle w:val="StyleUnderline"/>
        </w:rPr>
        <w:t xml:space="preserve"> ever reach a satisfying point in </w:t>
      </w:r>
      <w:r w:rsidRPr="00401655">
        <w:rPr>
          <w:rStyle w:val="StyleUnderline"/>
          <w:highlight w:val="cyan"/>
        </w:rPr>
        <w:t>hold</w:t>
      </w:r>
      <w:r w:rsidRPr="0019314B">
        <w:rPr>
          <w:rStyle w:val="StyleUnderline"/>
        </w:rPr>
        <w:t xml:space="preserve">ing </w:t>
      </w:r>
      <w:r w:rsidRPr="00401655">
        <w:rPr>
          <w:rStyle w:val="StyleUnderline"/>
          <w:highlight w:val="cyan"/>
        </w:rPr>
        <w:t>its own within the alliance</w:t>
      </w:r>
      <w:r w:rsidRPr="0019314B">
        <w:rPr>
          <w:rStyle w:val="StyleUnderline"/>
        </w:rPr>
        <w:t xml:space="preserve">. If there is one commonality amongst </w:t>
      </w:r>
      <w:r w:rsidRPr="00C70239">
        <w:rPr>
          <w:rStyle w:val="StyleUnderline"/>
        </w:rPr>
        <w:t>those who negotiated with the Japanese on missile defense</w:t>
      </w:r>
      <w:r w:rsidRPr="0019314B">
        <w:rPr>
          <w:sz w:val="12"/>
        </w:rPr>
        <w:t xml:space="preserve"> in the 1990s, </w:t>
      </w:r>
      <w:r w:rsidRPr="0019314B">
        <w:rPr>
          <w:rStyle w:val="StyleUnderline"/>
        </w:rPr>
        <w:t xml:space="preserve">it is their frustration with the </w:t>
      </w:r>
      <w:r w:rsidRPr="00C70239">
        <w:rPr>
          <w:rStyle w:val="StyleUnderline"/>
          <w:highlight w:val="cyan"/>
        </w:rPr>
        <w:t>sluggishness and the lack of coherence that characterized the Japanese side</w:t>
      </w:r>
      <w:r w:rsidRPr="0019314B">
        <w:rPr>
          <w:rStyle w:val="StyleUnderline"/>
        </w:rPr>
        <w:t xml:space="preserve">. Negotiations such as these </w:t>
      </w:r>
      <w:r w:rsidRPr="00C70239">
        <w:rPr>
          <w:rStyle w:val="StyleUnderline"/>
          <w:highlight w:val="cyan"/>
        </w:rPr>
        <w:t>color the United States’ perception of its alliance with Japan</w:t>
      </w:r>
      <w:r w:rsidRPr="00C70239">
        <w:rPr>
          <w:sz w:val="12"/>
          <w:highlight w:val="cyan"/>
        </w:rPr>
        <w:t>.</w:t>
      </w:r>
      <w:r w:rsidRPr="0019314B">
        <w:rPr>
          <w:sz w:val="12"/>
        </w:rPr>
        <w:t xml:space="preserve"> Whereas every Japanese delegation was welcomed with open arms in the 20th century, </w:t>
      </w:r>
      <w:r w:rsidRPr="0019314B">
        <w:rPr>
          <w:rStyle w:val="StyleUnderline"/>
        </w:rPr>
        <w:t xml:space="preserve">it has become increasingly difficult to convince Washington </w:t>
      </w:r>
      <w:r w:rsidRPr="0019314B">
        <w:rPr>
          <w:sz w:val="12"/>
        </w:rPr>
        <w:t xml:space="preserve">of </w:t>
      </w:r>
      <w:r w:rsidRPr="0019314B">
        <w:rPr>
          <w:rStyle w:val="StyleUnderline"/>
        </w:rPr>
        <w:t>why Japan is very important</w:t>
      </w:r>
      <w:r w:rsidRPr="0019314B">
        <w:rPr>
          <w:sz w:val="12"/>
        </w:rPr>
        <w:t xml:space="preserve">. Its story has “diminished,” and expectations that Japan will step up have dwindled.119 </w:t>
      </w:r>
      <w:r w:rsidRPr="0019314B">
        <w:rPr>
          <w:rStyle w:val="StyleUnderline"/>
        </w:rPr>
        <w:t>N</w:t>
      </w:r>
      <w:r w:rsidRPr="00C70239">
        <w:rPr>
          <w:rStyle w:val="StyleUnderline"/>
          <w:highlight w:val="cyan"/>
        </w:rPr>
        <w:t>either Japan nor the United States can afford to hold such doubts about the alliance these days</w:t>
      </w:r>
      <w:r w:rsidRPr="0019314B">
        <w:rPr>
          <w:rStyle w:val="StyleUnderline"/>
        </w:rPr>
        <w:t>.</w:t>
      </w:r>
      <w:r w:rsidRPr="0019314B">
        <w:rPr>
          <w:sz w:val="12"/>
        </w:rPr>
        <w:t xml:space="preserve"> </w:t>
      </w:r>
      <w:r w:rsidRPr="00401655">
        <w:rPr>
          <w:rStyle w:val="StyleUnderline"/>
          <w:highlight w:val="cyan"/>
        </w:rPr>
        <w:t>Relations in East Asia have deteriorated in recent years,</w:t>
      </w:r>
      <w:r w:rsidRPr="0019314B">
        <w:rPr>
          <w:rStyle w:val="StyleUnderline"/>
        </w:rPr>
        <w:t xml:space="preserve"> with a number of issues – the rise of China, territorial disputes in the South and East China Seas, the conflict between India and Pakistan, and North Korea’s irrational behavior – cropping up. </w:t>
      </w:r>
      <w:r w:rsidRPr="00401655">
        <w:rPr>
          <w:rStyle w:val="StyleUnderline"/>
          <w:highlight w:val="cyan"/>
        </w:rPr>
        <w:t>Japan will need the assurance of the United States’ nuclear umbrella</w:t>
      </w:r>
      <w:r w:rsidRPr="0019314B">
        <w:rPr>
          <w:rStyle w:val="StyleUnderline"/>
        </w:rPr>
        <w:t xml:space="preserve">. As </w:t>
      </w:r>
      <w:r w:rsidRPr="00C70239">
        <w:rPr>
          <w:rStyle w:val="StyleUnderline"/>
          <w:highlight w:val="cyan"/>
        </w:rPr>
        <w:t>the U</w:t>
      </w:r>
      <w:r w:rsidRPr="0019314B">
        <w:rPr>
          <w:rStyle w:val="StyleUnderline"/>
        </w:rPr>
        <w:t xml:space="preserve">nited </w:t>
      </w:r>
      <w:r w:rsidRPr="00C70239">
        <w:rPr>
          <w:rStyle w:val="StyleUnderline"/>
          <w:highlight w:val="cyan"/>
        </w:rPr>
        <w:t>S</w:t>
      </w:r>
      <w:r w:rsidRPr="0019314B">
        <w:rPr>
          <w:rStyle w:val="StyleUnderline"/>
        </w:rPr>
        <w:t xml:space="preserve">tates transitions towards a greater emphasis on East Asia, it will need Japan to be </w:t>
      </w:r>
      <w:r w:rsidRPr="0019314B">
        <w:rPr>
          <w:sz w:val="12"/>
        </w:rPr>
        <w:t xml:space="preserve">– as former Japanese Prime Minister Yasuhiro Nakasone put it in the 1980s – </w:t>
      </w:r>
      <w:r w:rsidRPr="0019314B">
        <w:rPr>
          <w:rStyle w:val="StyleUnderline"/>
        </w:rPr>
        <w:t xml:space="preserve">its “unsinkable aircraft carrier” in the Pacific. </w:t>
      </w:r>
      <w:r w:rsidRPr="00C70239">
        <w:rPr>
          <w:rStyle w:val="StyleUnderline"/>
        </w:rPr>
        <w:t xml:space="preserve">It </w:t>
      </w:r>
      <w:r w:rsidRPr="00C70239">
        <w:rPr>
          <w:rStyle w:val="StyleUnderline"/>
          <w:highlight w:val="cyan"/>
        </w:rPr>
        <w:t>will need Japan to take on a leadership role</w:t>
      </w:r>
      <w:r w:rsidRPr="0019314B">
        <w:rPr>
          <w:sz w:val="12"/>
        </w:rPr>
        <w:t xml:space="preserve"> in East Asia. The United States can only do this if it enters the bargain with a full understanding of how far Japan will go. Such an understanding only comes with knowing the history of the US-Japan alliance. Taken as a whole, the historical narrative holds significant lessons for what the United States can reasonably ask of Japan within the alliance. Although the Taepodong launch was a significant event in this history, </w:t>
      </w:r>
      <w:r w:rsidRPr="00401655">
        <w:rPr>
          <w:rStyle w:val="StyleUnderline"/>
          <w:highlight w:val="cyan"/>
        </w:rPr>
        <w:t>even a missile flying over the islands was not reason enough for Japan to pursue BMD. What Japan needed was</w:t>
      </w:r>
      <w:r w:rsidRPr="0019314B">
        <w:rPr>
          <w:sz w:val="12"/>
        </w:rPr>
        <w:t xml:space="preserve"> not </w:t>
      </w:r>
      <w:r w:rsidRPr="00C70239">
        <w:rPr>
          <w:sz w:val="12"/>
        </w:rPr>
        <w:t xml:space="preserve">only </w:t>
      </w:r>
      <w:r w:rsidRPr="00C70239">
        <w:rPr>
          <w:rStyle w:val="StyleUnderline"/>
        </w:rPr>
        <w:t xml:space="preserve">downward </w:t>
      </w:r>
      <w:r w:rsidRPr="00401655">
        <w:rPr>
          <w:rStyle w:val="StyleUnderline"/>
          <w:highlight w:val="cyan"/>
        </w:rPr>
        <w:t>pressure from the United States</w:t>
      </w:r>
      <w:r w:rsidRPr="0019314B">
        <w:rPr>
          <w:sz w:val="12"/>
        </w:rPr>
        <w:t xml:space="preserve">, but </w:t>
      </w:r>
      <w:r w:rsidRPr="00C70239">
        <w:rPr>
          <w:rStyle w:val="StyleUnderline"/>
          <w:highlight w:val="cyan"/>
        </w:rPr>
        <w:t xml:space="preserve">also reassurance </w:t>
      </w:r>
      <w:r w:rsidRPr="00401655">
        <w:rPr>
          <w:rStyle w:val="StyleUnderline"/>
          <w:highlight w:val="cyan"/>
        </w:rPr>
        <w:t>from its longest-standing ally that it was truly committed to the security of Japan</w:t>
      </w:r>
      <w:r w:rsidRPr="0019314B">
        <w:rPr>
          <w:sz w:val="12"/>
        </w:rPr>
        <w:t>. It had to first agree with the security assessment that there were neighboring countries to worry about, and to then find ways around its legal complications. The US’ strongest allies in this were the bureaucrats and the defense industry, who were able to demonstrate to the rest that, because missile defense was technologically feasible, it was worth the cost of investment. In order to convince its ally to join in its initiatives, the United States must do more than simply expect of Japan when it has little more than words and unformed ideas to offer. The results here also tie into a deeper body of theoretical literature that could drive further research into Japan’s security strategy. As previously noted, work on defensive and offensive dominance led to the correct intuition that Japan needed to clarify its legal restrictions before pursuing missile defense. So what led to these reinterpretations? And where does Japan draw the line between offensive and defensive weaponry? These are but two of the many questions about Japan that still need examination, and they become more important with every passing year. US policymakers must continue to ask questions that go to the heart of how and why Japan makes national security decisions. Otherwise, they risk jeopardizing an alliance that has served as the cornerstone of security in East Asia for over 50 years.</w:t>
      </w:r>
    </w:p>
    <w:p w14:paraId="32A18297" w14:textId="77777777" w:rsidR="00734340" w:rsidRDefault="00734340" w:rsidP="00734340">
      <w:pPr>
        <w:pStyle w:val="Heading3"/>
      </w:pPr>
    </w:p>
    <w:p w14:paraId="290B9D72" w14:textId="4810412F" w:rsidR="00F0642B" w:rsidRDefault="00F0642B" w:rsidP="00F0642B">
      <w:pPr>
        <w:pStyle w:val="Heading3"/>
      </w:pPr>
      <w:r>
        <w:t>2ac at: PICs – perm do the CP</w:t>
      </w:r>
    </w:p>
    <w:p w14:paraId="3DA3DB8E" w14:textId="77777777" w:rsidR="00F0642B" w:rsidRPr="007A6AD5" w:rsidRDefault="00F0642B" w:rsidP="00F0642B">
      <w:pPr>
        <w:pStyle w:val="Heading4"/>
      </w:pPr>
      <w:r>
        <w:t xml:space="preserve">Perm do the CP - </w:t>
      </w:r>
      <w:r w:rsidRPr="007A6AD5">
        <w:t xml:space="preserve">Reduce doesn’t mean </w:t>
      </w:r>
      <w:r w:rsidRPr="007A6AD5">
        <w:rPr>
          <w:i/>
          <w:u w:val="single"/>
        </w:rPr>
        <w:t>eliminate</w:t>
      </w:r>
      <w:r w:rsidRPr="007A6AD5">
        <w:t xml:space="preserve"> </w:t>
      </w:r>
    </w:p>
    <w:p w14:paraId="522AB8D1" w14:textId="77777777" w:rsidR="00F0642B" w:rsidRPr="007A6AD5" w:rsidRDefault="00F0642B" w:rsidP="00F0642B">
      <w:pPr>
        <w:rPr>
          <w:rFonts w:asciiTheme="majorHAnsi" w:hAnsiTheme="majorHAnsi"/>
        </w:rPr>
      </w:pPr>
      <w:r w:rsidRPr="007A6AD5">
        <w:rPr>
          <w:rStyle w:val="Style13ptBold"/>
          <w:rFonts w:asciiTheme="majorHAnsi" w:hAnsiTheme="majorHAnsi"/>
        </w:rPr>
        <w:t>Michigan District Court 11</w:t>
      </w:r>
      <w:r w:rsidRPr="007A6AD5">
        <w:rPr>
          <w:rFonts w:asciiTheme="majorHAnsi" w:hAnsiTheme="majorHAnsi"/>
        </w:rPr>
        <w:t xml:space="preserve"> </w:t>
      </w:r>
    </w:p>
    <w:p w14:paraId="4C0108C9" w14:textId="77777777" w:rsidR="00F0642B" w:rsidRPr="007A6AD5" w:rsidRDefault="00F0642B" w:rsidP="00F0642B">
      <w:pPr>
        <w:rPr>
          <w:rFonts w:asciiTheme="majorHAnsi" w:hAnsiTheme="majorHAnsi"/>
        </w:rPr>
      </w:pPr>
      <w:r w:rsidRPr="007A6AD5">
        <w:rPr>
          <w:rFonts w:asciiTheme="majorHAnsi" w:hAnsiTheme="majorHAnsi"/>
        </w:rPr>
        <w:t>(“SAGINAW OFFICE SERVICE, INC., Plaintiff, v. BANK OF AMERICA, N.A., Defendant. Civil Action No. 09-CV-13889 UNITED STATES DISTRICT COURT FOR THE EASTERN DISTRICT OF MICHIGAN, SOUTHERN DIVISION,” Lexis)</w:t>
      </w:r>
    </w:p>
    <w:p w14:paraId="5EBADF35" w14:textId="478AA204" w:rsidR="00F0642B" w:rsidRDefault="00F0642B" w:rsidP="00F0642B">
      <w:pPr>
        <w:rPr>
          <w:rStyle w:val="StyleUnderline"/>
          <w:rFonts w:asciiTheme="majorHAnsi" w:hAnsiTheme="majorHAnsi"/>
        </w:rPr>
      </w:pPr>
      <w:r w:rsidRPr="007A6AD5">
        <w:rPr>
          <w:rStyle w:val="StyleUnderline"/>
          <w:rFonts w:asciiTheme="majorHAnsi" w:hAnsiTheme="majorHAnsi"/>
        </w:rPr>
        <w:t>In determining whether the words "reduce" and "adjust" are ambiguous, the Court is directed to consider the ordinary meanings of the words</w:t>
      </w:r>
      <w:r w:rsidRPr="007A6AD5">
        <w:rPr>
          <w:rFonts w:asciiTheme="majorHAnsi" w:hAnsiTheme="majorHAnsi"/>
          <w:sz w:val="14"/>
        </w:rPr>
        <w:t>, Rory, 703 N.W.2d at 28, and to harmonize [*11] the disputed terms with other parts of the contract, Royal, 706 N.W.2d at 432 ("construction should be avoided that would render any part of the contract surplusage or nugatory"). "</w:t>
      </w:r>
      <w:r w:rsidRPr="007A6AD5">
        <w:rPr>
          <w:rFonts w:asciiTheme="majorHAnsi" w:hAnsiTheme="majorHAnsi"/>
          <w:sz w:val="12"/>
          <w:szCs w:val="12"/>
        </w:rPr>
        <w:t>When determining the common, ordinary meaning of a word or phrase, consulting a dictionary is appropriate." Stanton v. City of Battle Creek, 466 Mich. 611, 647 N.W.2d 508 (Mich. 2002). The Court finds that the plain meanings of these terms do not unambiguously support the Bank's position.</w:t>
      </w:r>
      <w:r w:rsidRPr="007A6AD5">
        <w:rPr>
          <w:rStyle w:val="StyleUnderline"/>
          <w:rFonts w:asciiTheme="majorHAnsi" w:hAnsiTheme="majorHAnsi"/>
        </w:rPr>
        <w:t xml:space="preserve"> </w:t>
      </w:r>
      <w:r w:rsidRPr="007A6AD5">
        <w:rPr>
          <w:rFonts w:asciiTheme="majorHAnsi" w:hAnsiTheme="majorHAnsi"/>
          <w:sz w:val="14"/>
        </w:rPr>
        <w:t xml:space="preserve">The dictionary definition of "adjust" is to "adapt" or "to bring to a more satisfactory state." Webster's Third New Int'l Dictionary 27 (2002) ("Webster's"). This is a fairly broad definition, which may be subject to, alternatively, narrower or more expansive scope. </w:t>
      </w:r>
      <w:r w:rsidRPr="007A6AD5">
        <w:rPr>
          <w:rStyle w:val="StyleUnderline"/>
          <w:rFonts w:asciiTheme="majorHAnsi" w:hAnsiTheme="majorHAnsi"/>
        </w:rPr>
        <w:t xml:space="preserve">To say </w:t>
      </w:r>
      <w:r w:rsidRPr="007A6AD5">
        <w:rPr>
          <w:rFonts w:asciiTheme="majorHAnsi" w:hAnsiTheme="majorHAnsi"/>
          <w:sz w:val="14"/>
        </w:rPr>
        <w:t xml:space="preserve">that the </w:t>
      </w:r>
      <w:r w:rsidRPr="007A6AD5">
        <w:rPr>
          <w:rStyle w:val="Emphasis"/>
          <w:rFonts w:asciiTheme="majorHAnsi" w:hAnsiTheme="majorHAnsi"/>
        </w:rPr>
        <w:t xml:space="preserve">complete elimination </w:t>
      </w:r>
      <w:r w:rsidRPr="007A6AD5">
        <w:rPr>
          <w:rFonts w:asciiTheme="majorHAnsi" w:hAnsiTheme="majorHAnsi"/>
          <w:sz w:val="14"/>
        </w:rPr>
        <w:t xml:space="preserve">of a schedule brings it to a more satisfactory state </w:t>
      </w:r>
      <w:r w:rsidRPr="007A6AD5">
        <w:rPr>
          <w:rStyle w:val="StyleUnderline"/>
          <w:rFonts w:asciiTheme="majorHAnsi" w:hAnsiTheme="majorHAnsi"/>
        </w:rPr>
        <w:t>is undoubtedly an expansive view</w:t>
      </w:r>
      <w:r w:rsidRPr="007A6AD5">
        <w:rPr>
          <w:rFonts w:asciiTheme="majorHAnsi" w:hAnsiTheme="majorHAnsi"/>
          <w:b/>
          <w:sz w:val="14"/>
        </w:rPr>
        <w:t xml:space="preserve"> </w:t>
      </w:r>
      <w:r w:rsidRPr="007A6AD5">
        <w:rPr>
          <w:rFonts w:asciiTheme="majorHAnsi" w:hAnsiTheme="majorHAnsi"/>
          <w:sz w:val="14"/>
        </w:rPr>
        <w:t xml:space="preserve">of adjustment. It is the Court's duty to determine the intent of the contracting parties from the language of the contract itself, Rory, 703 N.W.2d at 30 ("the intent of the contracting parties is best discerned by the language actually used in the contract"), and in this case, </w:t>
      </w:r>
      <w:r w:rsidRPr="007A6AD5">
        <w:rPr>
          <w:rFonts w:asciiTheme="majorHAnsi" w:hAnsiTheme="majorHAnsi"/>
          <w:sz w:val="12"/>
          <w:szCs w:val="12"/>
        </w:rPr>
        <w:t>it cannot unambiguously be said that the sense in which the parties used these [*12] terms embraces the Bank's more expansive definition.</w:t>
      </w:r>
      <w:r w:rsidRPr="007A6AD5">
        <w:rPr>
          <w:rFonts w:asciiTheme="majorHAnsi" w:hAnsiTheme="majorHAnsi"/>
        </w:rPr>
        <w:t xml:space="preserve"> </w:t>
      </w:r>
      <w:r w:rsidRPr="007A6AD5">
        <w:rPr>
          <w:rFonts w:asciiTheme="majorHAnsi" w:hAnsiTheme="majorHAnsi"/>
          <w:sz w:val="14"/>
        </w:rPr>
        <w:t xml:space="preserve">Likewise, </w:t>
      </w:r>
      <w:r w:rsidRPr="002D51B1">
        <w:rPr>
          <w:rStyle w:val="Emphasis"/>
          <w:rFonts w:asciiTheme="majorHAnsi" w:hAnsiTheme="majorHAnsi"/>
          <w:highlight w:val="cyan"/>
        </w:rPr>
        <w:t>"reduce"</w:t>
      </w:r>
      <w:r w:rsidRPr="002D51B1">
        <w:rPr>
          <w:rStyle w:val="StyleUnderline"/>
          <w:rFonts w:asciiTheme="majorHAnsi" w:hAnsiTheme="majorHAnsi"/>
          <w:highlight w:val="cyan"/>
        </w:rPr>
        <w:t xml:space="preserve"> means </w:t>
      </w:r>
      <w:r w:rsidRPr="002D51B1">
        <w:rPr>
          <w:rStyle w:val="Emphasis"/>
          <w:rFonts w:asciiTheme="majorHAnsi" w:hAnsiTheme="majorHAnsi"/>
          <w:highlight w:val="cyan"/>
        </w:rPr>
        <w:t>"to diminish in size, amount, extent, or number,"</w:t>
      </w:r>
      <w:r w:rsidRPr="007A6AD5">
        <w:rPr>
          <w:rStyle w:val="Emphasis"/>
          <w:rFonts w:asciiTheme="majorHAnsi" w:hAnsiTheme="majorHAnsi"/>
        </w:rPr>
        <w:t xml:space="preserve"> </w:t>
      </w:r>
      <w:r w:rsidRPr="007A6AD5">
        <w:rPr>
          <w:rFonts w:asciiTheme="majorHAnsi" w:hAnsiTheme="majorHAnsi"/>
          <w:sz w:val="14"/>
        </w:rPr>
        <w:t xml:space="preserve">Webster's, at 1905, </w:t>
      </w:r>
      <w:r w:rsidRPr="007A6AD5">
        <w:rPr>
          <w:rStyle w:val="StyleUnderline"/>
          <w:rFonts w:asciiTheme="majorHAnsi" w:hAnsiTheme="majorHAnsi"/>
        </w:rPr>
        <w:t xml:space="preserve">but </w:t>
      </w:r>
      <w:r w:rsidRPr="002D51B1">
        <w:rPr>
          <w:rStyle w:val="StyleUnderline"/>
          <w:rFonts w:asciiTheme="majorHAnsi" w:hAnsiTheme="majorHAnsi"/>
          <w:highlight w:val="cyan"/>
        </w:rPr>
        <w:t>the term does not</w:t>
      </w:r>
      <w:r w:rsidRPr="007A6AD5">
        <w:rPr>
          <w:rFonts w:asciiTheme="majorHAnsi" w:hAnsiTheme="majorHAnsi"/>
          <w:sz w:val="14"/>
        </w:rPr>
        <w:t xml:space="preserve">, in the context of the TSA, </w:t>
      </w:r>
      <w:r w:rsidRPr="007A6AD5">
        <w:rPr>
          <w:rStyle w:val="StyleUnderline"/>
          <w:rFonts w:asciiTheme="majorHAnsi" w:hAnsiTheme="majorHAnsi"/>
        </w:rPr>
        <w:t xml:space="preserve">unambiguously </w:t>
      </w:r>
      <w:r w:rsidRPr="002D51B1">
        <w:rPr>
          <w:rStyle w:val="StyleUnderline"/>
          <w:rFonts w:asciiTheme="majorHAnsi" w:hAnsiTheme="majorHAnsi"/>
          <w:highlight w:val="cyan"/>
        </w:rPr>
        <w:t>embody</w:t>
      </w:r>
      <w:r w:rsidRPr="007A6AD5">
        <w:rPr>
          <w:rStyle w:val="StyleUnderline"/>
          <w:rFonts w:asciiTheme="majorHAnsi" w:hAnsiTheme="majorHAnsi"/>
        </w:rPr>
        <w:t xml:space="preserve"> an expansive scope that views </w:t>
      </w:r>
      <w:r w:rsidRPr="002D51B1">
        <w:rPr>
          <w:rStyle w:val="Emphasis"/>
          <w:rFonts w:asciiTheme="majorHAnsi" w:hAnsiTheme="majorHAnsi"/>
          <w:highlight w:val="cyan"/>
        </w:rPr>
        <w:t>complete deletion</w:t>
      </w:r>
      <w:r w:rsidRPr="002D51B1">
        <w:rPr>
          <w:rStyle w:val="StyleUnderline"/>
          <w:rFonts w:asciiTheme="majorHAnsi" w:hAnsiTheme="majorHAnsi"/>
          <w:highlight w:val="cyan"/>
        </w:rPr>
        <w:t xml:space="preserve"> as a subset of </w:t>
      </w:r>
      <w:r w:rsidRPr="002D51B1">
        <w:rPr>
          <w:rStyle w:val="Emphasis"/>
          <w:rFonts w:asciiTheme="majorHAnsi" w:hAnsiTheme="majorHAnsi"/>
          <w:highlight w:val="cyan"/>
        </w:rPr>
        <w:t>diminution</w:t>
      </w:r>
      <w:r w:rsidRPr="007A6AD5">
        <w:rPr>
          <w:rStyle w:val="StyleUnderline"/>
          <w:rFonts w:asciiTheme="majorHAnsi" w:hAnsiTheme="majorHAnsi"/>
        </w:rPr>
        <w:t>.</w:t>
      </w:r>
    </w:p>
    <w:p w14:paraId="2C764414" w14:textId="1625ED60" w:rsidR="00F0642B" w:rsidRPr="007A6AD5" w:rsidRDefault="00F0642B" w:rsidP="00F0642B">
      <w:pPr>
        <w:pStyle w:val="Heading3"/>
      </w:pPr>
      <w:r>
        <w:t xml:space="preserve">2ac at: PICs </w:t>
      </w:r>
      <w:r w:rsidR="00734340">
        <w:t>–</w:t>
      </w:r>
      <w:r>
        <w:t xml:space="preserve"> </w:t>
      </w:r>
      <w:r w:rsidR="00734340">
        <w:t>no solvency</w:t>
      </w:r>
    </w:p>
    <w:p w14:paraId="4211EC70" w14:textId="77777777" w:rsidR="00F0642B" w:rsidRDefault="00F0642B" w:rsidP="00F0642B">
      <w:pPr>
        <w:pStyle w:val="Heading4"/>
        <w:numPr>
          <w:ilvl w:val="0"/>
          <w:numId w:val="16"/>
        </w:numPr>
      </w:pPr>
      <w:r>
        <w:t xml:space="preserve">If pic out of the radar -The Panda card from the 1ac indicates that China views the radar component as a threat to their deterrence – the CP can’t solve case.  </w:t>
      </w:r>
    </w:p>
    <w:p w14:paraId="44A86C03" w14:textId="77777777" w:rsidR="00F0642B" w:rsidRDefault="00F0642B" w:rsidP="00F0642B">
      <w:pPr>
        <w:pStyle w:val="Heading4"/>
        <w:numPr>
          <w:ilvl w:val="0"/>
          <w:numId w:val="16"/>
        </w:numPr>
      </w:pPr>
      <w:r>
        <w:t xml:space="preserve">The efficacy of Aegis Ashore depends on both the missile and radar system – they’re interconnected.  </w:t>
      </w:r>
    </w:p>
    <w:p w14:paraId="0C449B71" w14:textId="77777777" w:rsidR="00F0642B" w:rsidRPr="0052327F" w:rsidRDefault="00F0642B" w:rsidP="00F0642B">
      <w:r w:rsidRPr="0052327F">
        <w:rPr>
          <w:rFonts w:eastAsiaTheme="majorEastAsia" w:cstheme="majorBidi"/>
          <w:b/>
          <w:bCs/>
          <w:sz w:val="26"/>
          <w:szCs w:val="26"/>
        </w:rPr>
        <w:t>Daigle, No Date</w:t>
      </w:r>
      <w:r w:rsidRPr="0052327F">
        <w:t xml:space="preserve"> (L</w:t>
      </w:r>
      <w:r>
        <w:t>isa</w:t>
      </w:r>
      <w:r w:rsidRPr="0052327F">
        <w:t xml:space="preserve"> D</w:t>
      </w:r>
      <w:r>
        <w:t>aigle</w:t>
      </w:r>
      <w:r w:rsidRPr="0052327F">
        <w:t xml:space="preserve">, </w:t>
      </w:r>
      <w:r>
        <w:t>Assistant Managing Editor at Military Embedded Systems</w:t>
      </w:r>
      <w:r w:rsidRPr="0052327F">
        <w:t xml:space="preserve">, Aegis Ashore system, long-range radar paired to boost intelligence, situational awareness, </w:t>
      </w:r>
      <w:r>
        <w:t>Military Embedded Systems</w:t>
      </w:r>
      <w:r w:rsidRPr="0052327F">
        <w:t>, http://mil-embedded.com/news/aegis-ashore-system-long-range-radar-paired-to-boost-intelligence-situational-awareness/)</w:t>
      </w:r>
    </w:p>
    <w:p w14:paraId="3F0BE431" w14:textId="77777777" w:rsidR="00F0642B" w:rsidRPr="008E6A69" w:rsidRDefault="00F0642B" w:rsidP="00F0642B">
      <w:pPr>
        <w:rPr>
          <w:rStyle w:val="StyleUnderline"/>
        </w:rPr>
      </w:pPr>
      <w:r>
        <w:t xml:space="preserve">BETHESDA, Md. </w:t>
      </w:r>
      <w:r w:rsidRPr="008E6A69">
        <w:rPr>
          <w:rStyle w:val="StyleUnderline"/>
        </w:rPr>
        <w:t>Lockheed Martin</w:t>
      </w:r>
      <w:r>
        <w:t xml:space="preserve"> reports that it </w:t>
      </w:r>
      <w:r w:rsidRPr="008E6A69">
        <w:rPr>
          <w:rStyle w:val="StyleUnderline"/>
        </w:rPr>
        <w:t>has connected key components of its Aegis Ashore and Long Range Discrimination Radar (LRDR) technologies</w:t>
      </w:r>
      <w:r>
        <w:t xml:space="preserve">, with </w:t>
      </w:r>
      <w:r w:rsidRPr="008E6A69">
        <w:rPr>
          <w:rStyle w:val="StyleUnderline"/>
        </w:rPr>
        <w:t>a demonstration of the technologies' joint ability to increase the operational performance, efficiency, and reliability of Aegis Ashore.</w:t>
      </w:r>
    </w:p>
    <w:p w14:paraId="463DF0BC" w14:textId="77777777" w:rsidR="00F0642B" w:rsidRDefault="00F0642B" w:rsidP="00F0642B">
      <w:r>
        <w:t>Aegis Ashore is the land-based ballistic-missile defense version of the Aegis Combat System; it is currently fielded in Romania and will soon be deployed in Poland.</w:t>
      </w:r>
    </w:p>
    <w:p w14:paraId="51493A55" w14:textId="77777777" w:rsidR="00F0642B" w:rsidRDefault="00F0642B" w:rsidP="00F0642B">
      <w:r>
        <w:t>According to Lockheed Martin documents, the U.S. Department of Defense's newest ballistic missile defense sensor, LRDR, will use thousands of Lockheed Martin Solid State Radar (SSR) gallium nitride (GaN)-based radar building blocks to provide enhanced target acquisition, tracking, and discrimination data to the U.S. Ballistic Missile Defense System.</w:t>
      </w:r>
    </w:p>
    <w:p w14:paraId="014FA726" w14:textId="77777777" w:rsidR="00F0642B" w:rsidRPr="008E6A69" w:rsidRDefault="00F0642B" w:rsidP="00F0642B">
      <w:pPr>
        <w:rPr>
          <w:rStyle w:val="StyleUnderline"/>
        </w:rPr>
      </w:pPr>
      <w:r>
        <w:t>Lockheed Martin officials say that co</w:t>
      </w:r>
      <w:r w:rsidRPr="008E6A69">
        <w:rPr>
          <w:rStyle w:val="StyleUnderline"/>
        </w:rPr>
        <w:t>nnecting the two mature systems effectively results in a low-risk "technology refresh" of the legacy SPY-1 antenna, resulting in such benefits as the ability to detect targets at longer distances, the ability to combat larger numbers of targets simultaneously, enhanced target engagement opportunities, higher-quality performance in complicated land environments, and owered possibility of interference with civilian or military radio emitters and receivers.</w:t>
      </w:r>
    </w:p>
    <w:p w14:paraId="67CC0F3B" w14:textId="77777777" w:rsidR="00F0642B" w:rsidRDefault="00F0642B" w:rsidP="00F0642B">
      <w:r>
        <w:t>"</w:t>
      </w:r>
      <w:r w:rsidRPr="008E6A69">
        <w:rPr>
          <w:rStyle w:val="StyleUnderline"/>
        </w:rPr>
        <w:t>Connecting these systems is more than a technological advantage -- it's a way to provide the warfighter with earlier intelligence and expanded situational awareness,</w:t>
      </w:r>
      <w:r>
        <w:t>" said Dr. Tony DeSimone, vice president and chief engineer of Lockheed Martin Integrated Warfare Systems and Sensors. "</w:t>
      </w:r>
      <w:r w:rsidRPr="008E6A69">
        <w:rPr>
          <w:rStyle w:val="StyleUnderline"/>
        </w:rPr>
        <w:t>Integration of these technologies allows us to deliver the most advanced solid state radar system in LRDR with the proven tested capability of Aegis. For the warfighter this combination provides an increased capability, in terms of additional performance and reaction time, to safely protect the people and nations they defend</w:t>
      </w:r>
      <w:r>
        <w:t>."</w:t>
      </w:r>
    </w:p>
    <w:p w14:paraId="1A712DA4" w14:textId="77777777" w:rsidR="00F0642B" w:rsidRDefault="00F0642B" w:rsidP="00F0642B">
      <w:r>
        <w:t>LRDR completed its critical design review in 2017 and is on track to be operational in Alaska in 2020.</w:t>
      </w:r>
    </w:p>
    <w:p w14:paraId="4B60D62C" w14:textId="77777777" w:rsidR="00F95387" w:rsidRDefault="00F95387" w:rsidP="00F95387">
      <w:pPr>
        <w:pStyle w:val="Heading3"/>
      </w:pPr>
    </w:p>
    <w:p w14:paraId="294AF75F" w14:textId="191D8AFE" w:rsidR="00F95387" w:rsidRPr="00F95387" w:rsidRDefault="00EB31B5" w:rsidP="00F95387">
      <w:pPr>
        <w:pStyle w:val="Heading3"/>
      </w:pPr>
      <w:r>
        <w:t>2ac at: Russia Leverage CP</w:t>
      </w:r>
      <w:r w:rsidR="00F95387">
        <w:t xml:space="preserve"> –say no</w:t>
      </w:r>
      <w:r w:rsidR="00474985">
        <w:t xml:space="preserve"> (General)</w:t>
      </w:r>
    </w:p>
    <w:p w14:paraId="036775F0" w14:textId="77777777" w:rsidR="00EB31B5" w:rsidRDefault="00EB31B5" w:rsidP="00EB31B5">
      <w:pPr>
        <w:pStyle w:val="Heading4"/>
      </w:pPr>
      <w:r>
        <w:t xml:space="preserve">Russia won’t agree to a quid-pro-quo deal over Aegis Ashore – they’d require many more concessions from the U.S. </w:t>
      </w:r>
    </w:p>
    <w:p w14:paraId="33241FD3" w14:textId="77777777" w:rsidR="00EB31B5" w:rsidRPr="00CD4CED" w:rsidRDefault="00EB31B5" w:rsidP="00EB31B5">
      <w:pPr>
        <w:rPr>
          <w:rFonts w:eastAsia="Times New Roman"/>
        </w:rPr>
      </w:pPr>
      <w:r w:rsidRPr="00CD4CED">
        <w:rPr>
          <w:b/>
        </w:rPr>
        <w:t>Stratfor Intelligence Report 3/4/2009</w:t>
      </w:r>
      <w:r>
        <w:t xml:space="preserve"> (“Russia’s Sleight of Hand,” </w:t>
      </w:r>
      <w:r w:rsidRPr="00CD4CED">
        <w:t>Stratfor,</w:t>
      </w:r>
      <w:r>
        <w:t xml:space="preserve"> </w:t>
      </w:r>
      <w:hyperlink r:id="rId201" w:history="1">
        <w:r w:rsidRPr="00CD4CED">
          <w:t>https://www.realclearworld.com/articles/2009/03/russias_sleight_of_hand.html</w:t>
        </w:r>
      </w:hyperlink>
      <w:r w:rsidRPr="00CD4CED">
        <w:t>)</w:t>
      </w:r>
    </w:p>
    <w:p w14:paraId="0BE5BEDE" w14:textId="4C64F8E9" w:rsidR="00EB31B5" w:rsidRDefault="00EB31B5" w:rsidP="00EB31B5">
      <w:pPr>
        <w:rPr>
          <w:sz w:val="12"/>
        </w:rPr>
      </w:pPr>
      <w:r w:rsidRPr="00CD4CED">
        <w:rPr>
          <w:sz w:val="12"/>
        </w:rPr>
        <w:t>Speaking at a press conference in Madrid on Tuesday, Russian President Dmitri Medvedev said that</w:t>
      </w:r>
      <w:r w:rsidRPr="00CD4CED">
        <w:rPr>
          <w:rStyle w:val="StyleUnderline"/>
        </w:rPr>
        <w:t xml:space="preserve"> it was “not productive” to link talks over a U.S. ballistic missile defense (BMD) system in Europe with the perceived security threat from Iran, as proposed by Washington</w:t>
      </w:r>
      <w:r w:rsidRPr="00CD4CED">
        <w:rPr>
          <w:sz w:val="12"/>
        </w:rPr>
        <w:t xml:space="preserve">. The topic came up as Medvedev spoke alongside Spanish Prime Minister Jose Luis Rodriguez Zapatero at a press conference about a number of unrelated topics. The question he was responding to seemed to come out of left field, suggesting that the Kremlin planted the question, and perhaps the journalist. The question concerned a secret letter exchange between U.S. President Barack Obama and Medvedev — an exchange that was made public on Tuesday after a leak to The New York Times. </w:t>
      </w:r>
      <w:r w:rsidRPr="00CD4CED">
        <w:rPr>
          <w:rStyle w:val="StyleUnderline"/>
        </w:rPr>
        <w:t xml:space="preserve">For the Russians, </w:t>
      </w:r>
      <w:r w:rsidRPr="006419F1">
        <w:rPr>
          <w:rStyle w:val="StyleUnderline"/>
          <w:highlight w:val="cyan"/>
        </w:rPr>
        <w:t>a quid pro quo on BMD</w:t>
      </w:r>
      <w:r w:rsidRPr="00CD4CED">
        <w:rPr>
          <w:rStyle w:val="StyleUnderline"/>
        </w:rPr>
        <w:t xml:space="preserve"> and Iran </w:t>
      </w:r>
      <w:r w:rsidRPr="006419F1">
        <w:rPr>
          <w:rStyle w:val="StyleUnderline"/>
          <w:highlight w:val="cyan"/>
        </w:rPr>
        <w:t>is</w:t>
      </w:r>
      <w:r w:rsidRPr="00CD4CED">
        <w:rPr>
          <w:rStyle w:val="StyleUnderline"/>
        </w:rPr>
        <w:t xml:space="preserve"> simply </w:t>
      </w:r>
      <w:r w:rsidRPr="006419F1">
        <w:rPr>
          <w:rStyle w:val="StyleUnderline"/>
          <w:highlight w:val="cyan"/>
        </w:rPr>
        <w:t>unacceptable</w:t>
      </w:r>
      <w:r w:rsidRPr="00CD4CED">
        <w:rPr>
          <w:rStyle w:val="StyleUnderline"/>
        </w:rPr>
        <w:t>.</w:t>
      </w:r>
      <w:r w:rsidRPr="00CD4CED">
        <w:rPr>
          <w:sz w:val="12"/>
        </w:rPr>
        <w:t xml:space="preserve"> It isn’t because the Russians have heightened sensibilities — they are the masters of linking otherwise unrelated topics together for discussion and action — but because </w:t>
      </w:r>
      <w:r w:rsidRPr="006419F1">
        <w:rPr>
          <w:rStyle w:val="StyleUnderline"/>
          <w:highlight w:val="cyan"/>
        </w:rPr>
        <w:t>they are thinking much bigger</w:t>
      </w:r>
      <w:r w:rsidRPr="00CD4CED">
        <w:rPr>
          <w:rStyle w:val="StyleUnderline"/>
        </w:rPr>
        <w:t xml:space="preserve"> these days. They want a grand bargain with the Americans</w:t>
      </w:r>
      <w:r w:rsidRPr="00CD4CED">
        <w:rPr>
          <w:sz w:val="12"/>
        </w:rPr>
        <w:t>, and they want it now. Ever since it became clear in late 2003 that the war in Iraq would serve as more of a sandbag than a springboard for U.S. policy, the Russians have enjoyed the light streaming through a window of opportunity. Pretty much all U.S. ground forces are spoken for by the wars in Iraq and Afghanistan. Even if both wars were declared over today, it would be more than two years before all forces could be withdrawn, rested and re-equipped for future deployments. U.S. expeditionary capability is currently limited to the Air Force and naval aviation – tools that are hardly small fry, especially when you are on the receiving end, but which are not particularly useful for blocking Russian moves in states that were part of the Soviet Union, like Ukraine or Georgia. Blocking such actions can be done only with ground forces, and those forces simply are not available right now. Thus, f</w:t>
      </w:r>
      <w:r w:rsidRPr="00CD4CED">
        <w:rPr>
          <w:rStyle w:val="StyleUnderline"/>
        </w:rPr>
        <w:t xml:space="preserve">rom the Russian perspective, the time to negotiate with the Americans about the broad spectrum of relations is now. </w:t>
      </w:r>
      <w:r w:rsidRPr="006419F1">
        <w:rPr>
          <w:rStyle w:val="StyleUnderline"/>
          <w:highlight w:val="cyan"/>
        </w:rPr>
        <w:t>They do not want a short list of quid pro quo arrangements</w:t>
      </w:r>
      <w:r w:rsidRPr="00CD4CED">
        <w:rPr>
          <w:rStyle w:val="StyleUnderline"/>
        </w:rPr>
        <w:t xml:space="preserve"> that will let the Americans push off the bigger issues until another day. </w:t>
      </w:r>
      <w:r w:rsidRPr="006419F1">
        <w:rPr>
          <w:rStyle w:val="StyleUnderline"/>
          <w:highlight w:val="cyan"/>
        </w:rPr>
        <w:t xml:space="preserve">They want everything </w:t>
      </w:r>
      <w:r w:rsidRPr="006419F1">
        <w:rPr>
          <w:rStyle w:val="StyleUnderline"/>
        </w:rPr>
        <w:t xml:space="preserve">— and they mean everything — </w:t>
      </w:r>
      <w:r w:rsidRPr="006419F1">
        <w:rPr>
          <w:rStyle w:val="StyleUnderline"/>
          <w:highlight w:val="cyan"/>
        </w:rPr>
        <w:t>settled now</w:t>
      </w:r>
      <w:r w:rsidRPr="00CD4CED">
        <w:rPr>
          <w:rStyle w:val="StyleUnderline"/>
        </w:rPr>
        <w:t>, when their power is at a relative high</w:t>
      </w:r>
      <w:r w:rsidRPr="00CD4CED">
        <w:rPr>
          <w:sz w:val="12"/>
        </w:rPr>
        <w:t xml:space="preserve"> compared to that of the United States. </w:t>
      </w:r>
      <w:r w:rsidRPr="00CD4CED">
        <w:rPr>
          <w:rStyle w:val="StyleUnderline"/>
        </w:rPr>
        <w:t>The Russians do not want a simple rejiggering of existing disarmament treaties; they want fundamentally new ones that extend the current nuclear parity with the United States</w:t>
      </w:r>
      <w:r w:rsidRPr="00CD4CED">
        <w:rPr>
          <w:sz w:val="12"/>
        </w:rPr>
        <w:t xml:space="preserve">, codifying it to the finest detail possible. </w:t>
      </w:r>
      <w:r w:rsidRPr="00CD4CED">
        <w:rPr>
          <w:rStyle w:val="StyleUnderline"/>
        </w:rPr>
        <w:t>They want to shoot down the plans for BMD</w:t>
      </w:r>
      <w:r w:rsidRPr="00CD4CED">
        <w:rPr>
          <w:sz w:val="12"/>
        </w:rPr>
        <w:t>, a technology that one day could render the Russian nuclear deterrent obsolete</w:t>
      </w:r>
      <w:r w:rsidRPr="00CD4CED">
        <w:rPr>
          <w:rStyle w:val="StyleUnderline"/>
        </w:rPr>
        <w:t xml:space="preserve">. </w:t>
      </w:r>
      <w:r w:rsidRPr="006419F1">
        <w:rPr>
          <w:rStyle w:val="StyleUnderline"/>
          <w:highlight w:val="cyan"/>
        </w:rPr>
        <w:t>They want the United States to publicly recognize Russian dominance</w:t>
      </w:r>
      <w:r w:rsidRPr="00CD4CED">
        <w:rPr>
          <w:rStyle w:val="StyleUnderline"/>
        </w:rPr>
        <w:t xml:space="preserve"> throughout the former Soviet Union, and </w:t>
      </w:r>
      <w:r w:rsidRPr="00CD4CED">
        <w:rPr>
          <w:sz w:val="12"/>
        </w:rPr>
        <w:t xml:space="preserve">— again, publicly — </w:t>
      </w:r>
      <w:r w:rsidRPr="006419F1">
        <w:rPr>
          <w:rStyle w:val="StyleUnderline"/>
          <w:highlight w:val="cyan"/>
        </w:rPr>
        <w:t>put an end to Western military</w:t>
      </w:r>
      <w:r w:rsidRPr="00CD4CED">
        <w:rPr>
          <w:rStyle w:val="StyleUnderline"/>
        </w:rPr>
        <w:t xml:space="preserve">, political and economic </w:t>
      </w:r>
      <w:r w:rsidRPr="006419F1">
        <w:rPr>
          <w:rStyle w:val="StyleUnderline"/>
          <w:highlight w:val="cyan"/>
        </w:rPr>
        <w:t>encroachment</w:t>
      </w:r>
      <w:r w:rsidRPr="00CD4CED">
        <w:rPr>
          <w:rStyle w:val="StyleUnderline"/>
        </w:rPr>
        <w:t xml:space="preserve"> into Belarus, Ukraine, Georgia, Azerbaijan and Central Asia.</w:t>
      </w:r>
      <w:r w:rsidRPr="00CD4CED">
        <w:rPr>
          <w:sz w:val="12"/>
        </w:rPr>
        <w:t xml:space="preserve"> Part of the ability to get such a grand bargain at such a fortuitous time, of course, rests in the ability to convince the other side that your own tools are even more robust than they may seem. You must convince the other side your rise to power is inevitable. It comes to shaping perceptions, and in this the Russians are peerless. Remember Cold War propaganda? It was certainly on parade in Spain, not just in the shaping of a press conference where the quid pro quo comments garnered such attention, but in a phalanx of “deals” that the Russian delegation signed.</w:t>
      </w:r>
    </w:p>
    <w:p w14:paraId="457DC395" w14:textId="7CD44F27" w:rsidR="00474985" w:rsidRDefault="00474985" w:rsidP="00474985">
      <w:pPr>
        <w:pStyle w:val="Heading3"/>
      </w:pPr>
      <w:r>
        <w:t>1ar at: Russia Leverage CP – say no (General)</w:t>
      </w:r>
    </w:p>
    <w:p w14:paraId="6C22EE9F" w14:textId="77777777" w:rsidR="00474985" w:rsidRDefault="00474985" w:rsidP="00474985">
      <w:pPr>
        <w:pStyle w:val="Heading4"/>
      </w:pPr>
      <w:r>
        <w:t>Russia doesn’t trust the US to negotiate on arms control – INF proves</w:t>
      </w:r>
    </w:p>
    <w:p w14:paraId="1329459F" w14:textId="77777777" w:rsidR="00474985" w:rsidRPr="004047BB" w:rsidRDefault="00474985" w:rsidP="00474985">
      <w:pPr>
        <w:spacing w:after="0" w:line="240" w:lineRule="auto"/>
      </w:pPr>
      <w:r w:rsidRPr="004047BB">
        <w:rPr>
          <w:b/>
          <w:bCs/>
        </w:rPr>
        <w:t xml:space="preserve">Troianovsky ’19 </w:t>
      </w:r>
      <w:r w:rsidRPr="004047BB">
        <w:t>(</w:t>
      </w:r>
      <w:r>
        <w:t xml:space="preserve">Anton Troianovski, Moscow bureau chief covering Russia, </w:t>
      </w:r>
      <w:r w:rsidRPr="004047BB">
        <w:t>“Following U.S., Putin suspends nuclear pact and promises new weapons,”</w:t>
      </w:r>
      <w:r>
        <w:t xml:space="preserve"> </w:t>
      </w:r>
      <w:r>
        <w:rPr>
          <w:i/>
          <w:iCs/>
        </w:rPr>
        <w:t xml:space="preserve">The Washington </w:t>
      </w:r>
      <w:r w:rsidRPr="004047BB">
        <w:t>Post</w:t>
      </w:r>
      <w:r>
        <w:t xml:space="preserve">, </w:t>
      </w:r>
      <w:r w:rsidRPr="004047BB">
        <w:t>2</w:t>
      </w:r>
      <w:r>
        <w:t>/2/19,</w:t>
      </w:r>
      <w:r w:rsidRPr="004047BB">
        <w:t xml:space="preserve"> </w:t>
      </w:r>
      <w:hyperlink r:id="rId202" w:history="1">
        <w:r w:rsidRPr="004047BB">
          <w:rPr>
            <w:rStyle w:val="Hyperlink"/>
          </w:rPr>
          <w:t>https://www.washingtonpost.com/world/following-us-putin-suspends-nuclear-pact-and-promises-new-weapons/2019/02/02/8160c78e-26e3-11e9-ad53-824486280311_story.html?utm_term=.d8e9f180f0db</w:t>
        </w:r>
      </w:hyperlink>
      <w:r>
        <w:t>)</w:t>
      </w:r>
    </w:p>
    <w:p w14:paraId="3160A1FB" w14:textId="77777777" w:rsidR="00474985" w:rsidRDefault="00474985" w:rsidP="00474985"/>
    <w:p w14:paraId="6332DD05" w14:textId="77777777" w:rsidR="00474985" w:rsidRPr="004047BB" w:rsidRDefault="00474985" w:rsidP="00474985">
      <w:pPr>
        <w:rPr>
          <w:u w:val="single"/>
        </w:rPr>
      </w:pPr>
      <w:r w:rsidRPr="006419F1">
        <w:rPr>
          <w:highlight w:val="cyan"/>
          <w:u w:val="single"/>
        </w:rPr>
        <w:t>Putin</w:t>
      </w:r>
      <w:r>
        <w:t xml:space="preserve"> ordered his military to start developing land-based missiles that could deliver nuclear warheads in the range prohibited by the treaty, including a hypersonic version. He also </w:t>
      </w:r>
      <w:r w:rsidRPr="006419F1">
        <w:rPr>
          <w:highlight w:val="cyan"/>
          <w:u w:val="single"/>
        </w:rPr>
        <w:t>directed</w:t>
      </w:r>
      <w:r w:rsidRPr="004047BB">
        <w:rPr>
          <w:u w:val="single"/>
        </w:rPr>
        <w:t xml:space="preserve"> his </w:t>
      </w:r>
      <w:r w:rsidRPr="006419F1">
        <w:rPr>
          <w:highlight w:val="cyan"/>
          <w:u w:val="single"/>
        </w:rPr>
        <w:t>diplomats</w:t>
      </w:r>
      <w:r w:rsidRPr="004047BB">
        <w:rPr>
          <w:u w:val="single"/>
        </w:rPr>
        <w:t xml:space="preserve"> </w:t>
      </w:r>
      <w:r w:rsidRPr="006419F1">
        <w:rPr>
          <w:highlight w:val="cyan"/>
          <w:u w:val="single"/>
        </w:rPr>
        <w:t>to</w:t>
      </w:r>
      <w:r w:rsidRPr="004047BB">
        <w:rPr>
          <w:u w:val="single"/>
        </w:rPr>
        <w:t xml:space="preserve"> </w:t>
      </w:r>
      <w:r w:rsidRPr="006419F1">
        <w:rPr>
          <w:highlight w:val="cyan"/>
          <w:u w:val="single"/>
        </w:rPr>
        <w:t>stop</w:t>
      </w:r>
      <w:r w:rsidRPr="004047BB">
        <w:rPr>
          <w:u w:val="single"/>
        </w:rPr>
        <w:t xml:space="preserve"> initiating any </w:t>
      </w:r>
      <w:r w:rsidRPr="006419F1">
        <w:rPr>
          <w:highlight w:val="cyan"/>
          <w:u w:val="single"/>
        </w:rPr>
        <w:t>arms control talks</w:t>
      </w:r>
      <w:r w:rsidRPr="004047BB">
        <w:rPr>
          <w:u w:val="single"/>
        </w:rPr>
        <w:t xml:space="preserve"> with the West, claiming Washington hadn’t negotiated in good faith. </w:t>
      </w:r>
    </w:p>
    <w:p w14:paraId="3155E38E" w14:textId="77777777" w:rsidR="00474985" w:rsidRDefault="00474985" w:rsidP="00474985">
      <w:r>
        <w:t xml:space="preserve">Putin’s move came a day after the Trump administration announced it was pulling out of the agreement and underscored analysts’ fears that a budding arms race between Russia and the United States is about to intensify. </w:t>
      </w:r>
    </w:p>
    <w:p w14:paraId="47079727" w14:textId="77777777" w:rsidR="00474985" w:rsidRDefault="00474985" w:rsidP="00474985">
      <w:r>
        <w:t>“</w:t>
      </w:r>
      <w:r w:rsidRPr="004047BB">
        <w:rPr>
          <w:u w:val="single"/>
        </w:rPr>
        <w:t>Our answer will be symmetrical</w:t>
      </w:r>
      <w:r>
        <w:t xml:space="preserve">,” Putin said in a televised meeting with his defense and foreign ministers. “Our American partners declared that they will suspend their participation in the treaty, so we will suspend ours as well. They said they would start research and development, and we will do the same.” </w:t>
      </w:r>
    </w:p>
    <w:p w14:paraId="093E8179" w14:textId="77777777" w:rsidR="00474985" w:rsidRDefault="00474985" w:rsidP="00474985">
      <w:r>
        <w:t xml:space="preserve">The United States and its allies have said for years that Russia is violating the 1987 pact between Washington and Moscow, the Intermediate-Range Nuclear Forces Treaty, by developing and fielding a banned missile. Russia denies the allegation. </w:t>
      </w:r>
    </w:p>
    <w:p w14:paraId="3DF9AB51" w14:textId="77777777" w:rsidR="00474985" w:rsidRDefault="00474985" w:rsidP="00474985">
      <w:r>
        <w:t>Critics of U.S. withdrawal from the treaty say that, despite Russia’s violation, the best way to keep Russian arms in check would be to negotiate while keeping the treaty intact. Trump administration officials say the treaty threatens U.S. national security by preventing the country from responding to missile threats, not just from Russia but also from China, which isn’t a signatory to the INF Treaty.</w:t>
      </w:r>
    </w:p>
    <w:p w14:paraId="2E2E0A49" w14:textId="77777777" w:rsidR="00474985" w:rsidRDefault="00474985" w:rsidP="00474985">
      <w:r>
        <w:t xml:space="preserve">Putin’s directive on Saturday to start new development referred to missiles that would be different from the prohibited one the United States accuses Russia of already having deployed. He approved a request from Defense Minister Sergei Shoigu to create a land-based version of existing sea-launched missiles and to start developing a new, hypersonic medium-range ballistic missile. </w:t>
      </w:r>
    </w:p>
    <w:p w14:paraId="374D4D6A" w14:textId="77777777" w:rsidR="00474985" w:rsidRDefault="00474985" w:rsidP="00474985">
      <w:r>
        <w:t>Both of those missiles would be capable of a range between 500 and 5,500 kilometers, or 311 and 3,418 miles, which is banned by the INF Treaty. The pact, signed near the close of the Cold War by President Ronald Reagan and Soviet leader Mikhail Gorbachev, eliminated more than 2,600 missiles and ended a years-long standoff with nuclear missiles in Europe.</w:t>
      </w:r>
    </w:p>
    <w:p w14:paraId="2B9FAC82" w14:textId="77777777" w:rsidR="00474985" w:rsidRPr="004047BB" w:rsidRDefault="00474985" w:rsidP="00474985">
      <w:pPr>
        <w:rPr>
          <w:u w:val="single"/>
        </w:rPr>
      </w:pPr>
      <w:r>
        <w:t xml:space="preserve">Secretary of State Mike Pompeo said on Friday that, effective Saturday, the United States will suspend participation in the agreement, starting a six-month countdown to a final U.S. withdrawal. </w:t>
      </w:r>
      <w:r w:rsidRPr="006419F1">
        <w:rPr>
          <w:highlight w:val="cyan"/>
          <w:u w:val="single"/>
        </w:rPr>
        <w:t>Pompeo said Russia could salvage</w:t>
      </w:r>
      <w:r w:rsidRPr="004047BB">
        <w:rPr>
          <w:u w:val="single"/>
        </w:rPr>
        <w:t xml:space="preserve"> the treaty by ending its banned missile programs, but </w:t>
      </w:r>
      <w:r w:rsidRPr="006419F1">
        <w:rPr>
          <w:highlight w:val="cyan"/>
          <w:u w:val="single"/>
        </w:rPr>
        <w:t>Putin’s remarks Saturday underscored the very low likelihood Russia will make such a move</w:t>
      </w:r>
      <w:r w:rsidRPr="004047BB">
        <w:rPr>
          <w:u w:val="single"/>
        </w:rPr>
        <w:t xml:space="preserve">. </w:t>
      </w:r>
    </w:p>
    <w:p w14:paraId="27A9B844" w14:textId="77777777" w:rsidR="00474985" w:rsidRDefault="00474985" w:rsidP="00474985">
      <w:r>
        <w:t xml:space="preserve">In the televised meeting, </w:t>
      </w:r>
      <w:r w:rsidRPr="004047BB">
        <w:t xml:space="preserve">the Russian president directed officials to stop initiating any talks related to arms control. </w:t>
      </w:r>
      <w:r>
        <w:t>Putin had previously been eager to negotiate with the United States on the matter — in part because, analysts say, discussion of nuclear arsenals is one of the only issues on which Moscow can engage on near-equal diplomatic footing with Washington.</w:t>
      </w:r>
    </w:p>
    <w:p w14:paraId="77ED7809" w14:textId="1527566A" w:rsidR="00474985" w:rsidRPr="00474985" w:rsidRDefault="00474985" w:rsidP="00474985">
      <w:r>
        <w:t>“I’m asking both ministries to no longer initiate any negotiations on this issue,” Putin said, referring to his foreign and defense ministries. “</w:t>
      </w:r>
      <w:r w:rsidRPr="004047BB">
        <w:rPr>
          <w:u w:val="single"/>
        </w:rPr>
        <w:t>Let’s wait until our partners are ready to hold an equal, meaningful dialogue</w:t>
      </w:r>
      <w:r>
        <w:t xml:space="preserve"> on this extremely important topic.” </w:t>
      </w:r>
    </w:p>
    <w:p w14:paraId="04C4FF21" w14:textId="77777777" w:rsidR="00474985" w:rsidRDefault="00474985" w:rsidP="00474985">
      <w:pPr>
        <w:pStyle w:val="Heading4"/>
      </w:pPr>
      <w:r>
        <w:t>Russia won’t negotiate on arms control</w:t>
      </w:r>
    </w:p>
    <w:p w14:paraId="147C39DB" w14:textId="77777777" w:rsidR="00474985" w:rsidRPr="00CA4180" w:rsidRDefault="00474985" w:rsidP="00474985">
      <w:r>
        <w:rPr>
          <w:b/>
          <w:bCs/>
        </w:rPr>
        <w:t xml:space="preserve">Baev ’18 </w:t>
      </w:r>
      <w:r>
        <w:t>(</w:t>
      </w:r>
      <w:r w:rsidRPr="00CA4180">
        <w:t>Pavel Baev is a nonresident senior fellow in the Center on the United States and Europe at Brookings and a research professor at the Peace Research Institute Oslo (PRIO). He specializes in Russian military reform, Russia’s conflict management in the Caucasus and Central Asia, and energy interests in Russia’s foreign and security policies, as well as Russia’s relations with Europe and NATO</w:t>
      </w:r>
      <w:r>
        <w:t>, “</w:t>
      </w:r>
      <w:r w:rsidRPr="00CA4180">
        <w:t>Missiles of March: A political means of last resort for Putin</w:t>
      </w:r>
      <w:r>
        <w:t xml:space="preserve">,” </w:t>
      </w:r>
      <w:r>
        <w:rPr>
          <w:i/>
          <w:iCs/>
        </w:rPr>
        <w:t>Brookings</w:t>
      </w:r>
      <w:r>
        <w:t xml:space="preserve">, 3/7/18, </w:t>
      </w:r>
      <w:hyperlink r:id="rId203" w:history="1">
        <w:r w:rsidRPr="00CA4180">
          <w:rPr>
            <w:rStyle w:val="Hyperlink"/>
          </w:rPr>
          <w:t>https://www.brookings.edu/blog/order-from-chaos/2018/03/07/missiles-of-march-a-political-means-of-last-resort-for-putin/</w:t>
        </w:r>
      </w:hyperlink>
      <w:r>
        <w:t>)</w:t>
      </w:r>
    </w:p>
    <w:p w14:paraId="7CC4481E" w14:textId="77777777" w:rsidR="00474985" w:rsidRDefault="00474985" w:rsidP="00474985">
      <w:r>
        <w:t xml:space="preserve">Putin’s emotional comment in his speech that “nobody wanted to listen to us…so listen now” contains yet another part of the answer, though it doesn’t mean that Russia is ready to talk. </w:t>
      </w:r>
      <w:r w:rsidRPr="006419F1">
        <w:rPr>
          <w:highlight w:val="cyan"/>
          <w:u w:val="single"/>
        </w:rPr>
        <w:t>Moscow has shown no inclination to resume meaningful negotiations on strategic arms control</w:t>
      </w:r>
      <w:r>
        <w:t xml:space="preserve">, and Deputy Foreign Minister Sergei </w:t>
      </w:r>
      <w:r w:rsidRPr="00CA4180">
        <w:rPr>
          <w:u w:val="single"/>
        </w:rPr>
        <w:t>Ryabkov cancelled scheduled consultations on strategic stability</w:t>
      </w:r>
      <w:r>
        <w:t xml:space="preserve"> with U.S. Under Secretary of State Thomas Shannon this week. Foreign Minister Sergei </w:t>
      </w:r>
      <w:r w:rsidRPr="00CA4180">
        <w:rPr>
          <w:u w:val="single"/>
        </w:rPr>
        <w:t>Lavrov’s</w:t>
      </w:r>
      <w:r>
        <w:t xml:space="preserve"> remarks at the recent Conference on Disarmament in Geneva </w:t>
      </w:r>
      <w:r w:rsidRPr="00CA4180">
        <w:rPr>
          <w:u w:val="single"/>
        </w:rPr>
        <w:t>amounted to accusing the United States of preparing for a nuclear war in Europe</w:t>
      </w:r>
      <w:r>
        <w:t>. And Putin’s address did nothing to dispel persistent U.S. accusations that Russia is in violation of the 1988 Intermediate-Range Nuclear Forces (INF) Treaty.</w:t>
      </w:r>
    </w:p>
    <w:p w14:paraId="110FA4A2" w14:textId="77777777" w:rsidR="00474985" w:rsidRDefault="00474985" w:rsidP="00474985">
      <w:r w:rsidRPr="00CA4180">
        <w:rPr>
          <w:u w:val="single"/>
        </w:rPr>
        <w:t xml:space="preserve">It is not that </w:t>
      </w:r>
      <w:r w:rsidRPr="006419F1">
        <w:rPr>
          <w:highlight w:val="cyan"/>
          <w:u w:val="single"/>
        </w:rPr>
        <w:t>Putin</w:t>
      </w:r>
      <w:r w:rsidRPr="00CA4180">
        <w:rPr>
          <w:u w:val="single"/>
        </w:rPr>
        <w:t xml:space="preserve"> strives to start negotiations, but rather that he </w:t>
      </w:r>
      <w:r w:rsidRPr="006419F1">
        <w:rPr>
          <w:highlight w:val="cyan"/>
          <w:u w:val="single"/>
        </w:rPr>
        <w:t>wants to arrest the decline of Russia’s relevance</w:t>
      </w:r>
      <w:r w:rsidRPr="00CA4180">
        <w:rPr>
          <w:u w:val="single"/>
        </w:rPr>
        <w:t xml:space="preserve"> on the international arena.</w:t>
      </w:r>
      <w:r>
        <w:t xml:space="preserve"> First of all, </w:t>
      </w:r>
      <w:r w:rsidRPr="00CA4180">
        <w:rPr>
          <w:u w:val="single"/>
        </w:rPr>
        <w:t>he needs to reinforce the delusion of “greatness” in the eyes of his domestic audience, and his speech’s emphasis on missiles indeed induced a standing ovation.</w:t>
      </w:r>
      <w:r>
        <w:t xml:space="preserve"> Another important addressee, quite possibly, was China, which is inclined to take the “strategic partnership” with Russia for granted and was mentioned only once in Putin’s speech. Sustained joint efforts by the United States and China in managing the North Korean crisis (which Putin didn’t find opportune to mention at all) upsets Moscow, which cannot contribute meaningfully to this counter-proliferation work but resents the neglect.</w:t>
      </w:r>
    </w:p>
    <w:p w14:paraId="40D50BA3" w14:textId="5BEECC83" w:rsidR="00474985" w:rsidRPr="00474985" w:rsidRDefault="00474985" w:rsidP="00474985">
      <w:r w:rsidRPr="006419F1">
        <w:rPr>
          <w:highlight w:val="cyan"/>
          <w:u w:val="single"/>
        </w:rPr>
        <w:t>Russia’s economic weakness is so profound that Russia cannot possibly engage in anything resembling a real arms race with the United States and NATO</w:t>
      </w:r>
      <w:r>
        <w:t xml:space="preserve">. </w:t>
      </w:r>
      <w:r w:rsidRPr="00CA4180">
        <w:rPr>
          <w:u w:val="single"/>
        </w:rPr>
        <w:t>Putin’s enthusiastic rollout of Russia’s missile program scored many good points domestically</w:t>
      </w:r>
      <w:r>
        <w:t xml:space="preserve"> but produced a mixed impression among his key international audiences. It doesn’t take a shrewd strategic mind to conclude that Russia can only proceed with these entirely unnecessary weapon programs at the expense of addressing its more pressing economic needs and acute security challenges, including Syria. Putin’s posturing cannot meet many strict reality checks, but it is nevertheless, dangerous because it damages the norm of owning nuclear weapons responsibly.</w:t>
      </w:r>
    </w:p>
    <w:p w14:paraId="482C4C33" w14:textId="77777777" w:rsidR="00474985" w:rsidRDefault="00474985" w:rsidP="00474985">
      <w:pPr>
        <w:pStyle w:val="Heading4"/>
      </w:pPr>
      <w:r>
        <w:t xml:space="preserve">Putin won’t negotiate – BMDs distract from domestic issues </w:t>
      </w:r>
    </w:p>
    <w:p w14:paraId="66740E27" w14:textId="77777777" w:rsidR="00474985" w:rsidRPr="001D62F6" w:rsidRDefault="00474985" w:rsidP="00474985">
      <w:r w:rsidRPr="001D62F6">
        <w:rPr>
          <w:rStyle w:val="Style13ptBold"/>
        </w:rPr>
        <w:t>Lilly ’15</w:t>
      </w:r>
      <w:r w:rsidRPr="001D62F6">
        <w:t xml:space="preserve"> (Bilyana Lilly is author of the book, Russian Foreign Policy toward Missile Defense: Actors, Motivations, and Influence, “How Putin uses missile defence in Europe to distract Russian voters,” NATO Review Magazine, 2015, https://www.nato.int/docu/review/2015/Russia/Ballistic-Missile-Defence-Putin/EN/index.htm)</w:t>
      </w:r>
    </w:p>
    <w:p w14:paraId="0D4FCEE7" w14:textId="77777777" w:rsidR="00474985" w:rsidRDefault="00474985" w:rsidP="00474985">
      <w:r w:rsidRPr="006419F1">
        <w:rPr>
          <w:highlight w:val="cyan"/>
          <w:u w:val="single"/>
        </w:rPr>
        <w:t>Moscow’s confrontational position on missile defence has proven politically expedient</w:t>
      </w:r>
      <w:r w:rsidRPr="00D14EFD">
        <w:rPr>
          <w:u w:val="single"/>
        </w:rPr>
        <w:t xml:space="preserve"> for a Russian government that has built its legitimacy on the necessity to defend Russia from external enemies. Now, when Russia is entering a full-fledged economic crisis that could affect the political allegiances of the Russian population, the Kremlin needs to revive the issue of BMD</w:t>
      </w:r>
      <w:r>
        <w:t xml:space="preserve"> – a welcome enemy that contributes to the justification for government survival.</w:t>
      </w:r>
    </w:p>
    <w:p w14:paraId="49C13A80" w14:textId="77777777" w:rsidR="00474985" w:rsidRDefault="00474985" w:rsidP="00474985">
      <w:r w:rsidRPr="00D14EFD">
        <w:rPr>
          <w:u w:val="single"/>
        </w:rPr>
        <w:t>The Kremlin has been formally opposing the deployment of BMD on the basis that it would pose a threat to Russia’s nuclear deterrent and Russian security. Moscow has been using this strategy to prove Russia is a besieged nation surrounded by hostile power</w:t>
      </w:r>
      <w:r>
        <w:t>s. Putin used the example of missile defence in his February 2007 speech at the G8 Security Conference in Munich, while Medvedev referred to missile defence as a justification for military upgrades in 2011.</w:t>
      </w:r>
    </w:p>
    <w:p w14:paraId="14EE1E63" w14:textId="77777777" w:rsidR="00474985" w:rsidRDefault="00474985" w:rsidP="00474985">
      <w:r>
        <w:t xml:space="preserve">However, </w:t>
      </w:r>
      <w:r w:rsidRPr="006419F1">
        <w:rPr>
          <w:highlight w:val="cyan"/>
          <w:u w:val="single"/>
        </w:rPr>
        <w:t>Russia’s security-based objections to the construction of b</w:t>
      </w:r>
      <w:r w:rsidRPr="00D14EFD">
        <w:rPr>
          <w:u w:val="single"/>
        </w:rPr>
        <w:t xml:space="preserve">allistic </w:t>
      </w:r>
      <w:r w:rsidRPr="006419F1">
        <w:rPr>
          <w:highlight w:val="cyan"/>
          <w:u w:val="single"/>
        </w:rPr>
        <w:t>m</w:t>
      </w:r>
      <w:r w:rsidRPr="00D14EFD">
        <w:rPr>
          <w:u w:val="single"/>
        </w:rPr>
        <w:t xml:space="preserve">issile </w:t>
      </w:r>
      <w:r w:rsidRPr="006419F1">
        <w:rPr>
          <w:highlight w:val="cyan"/>
          <w:u w:val="single"/>
        </w:rPr>
        <w:t>d</w:t>
      </w:r>
      <w:r w:rsidRPr="00D14EFD">
        <w:rPr>
          <w:u w:val="single"/>
        </w:rPr>
        <w:t xml:space="preserve">efence </w:t>
      </w:r>
      <w:r w:rsidRPr="00D14EFD">
        <w:t>in Europe</w:t>
      </w:r>
      <w:r w:rsidRPr="00D14EFD">
        <w:rPr>
          <w:u w:val="single"/>
        </w:rPr>
        <w:t xml:space="preserve"> </w:t>
      </w:r>
      <w:r w:rsidRPr="006419F1">
        <w:rPr>
          <w:highlight w:val="cyan"/>
          <w:u w:val="single"/>
        </w:rPr>
        <w:t>appear</w:t>
      </w:r>
      <w:r w:rsidRPr="00D14EFD">
        <w:rPr>
          <w:u w:val="single"/>
        </w:rPr>
        <w:t xml:space="preserve"> </w:t>
      </w:r>
      <w:r w:rsidRPr="006419F1">
        <w:rPr>
          <w:highlight w:val="cyan"/>
          <w:u w:val="single"/>
        </w:rPr>
        <w:t>unjustified</w:t>
      </w:r>
      <w:r>
        <w:t xml:space="preserve"> given the array of countermeasures that Russia could employ to overcome NATO’s BMD. As of September 1, 2014, following its obligations under the New Strategic Arms Reduction Treaty (START), Russia reported to be in possession of a total of 1,643 warheads and 528 deployed intercontinental ballistic missiles (ICBMs), submarine-launched ballistic missile (SLBMs) and heavy bombers. Additionally, Russia possesses tactical missiles, decoys and chaff, and multiple independently targetable re-entry vehicles.</w:t>
      </w:r>
    </w:p>
    <w:p w14:paraId="0E10864C" w14:textId="77777777" w:rsidR="00474985" w:rsidRDefault="00474985" w:rsidP="00474985">
      <w:r>
        <w:t>These are among the many countermeasures that Russia can use to negate the effect of missile defence. Given Russia’s offensive capabilities, Russia’s argument that missile defence in Europe poses a security threat to Moscow appears exaggerated. Then, why does the Russian leadership keep bringing it up?</w:t>
      </w:r>
    </w:p>
    <w:p w14:paraId="2AFCCC48" w14:textId="77777777" w:rsidR="00474985" w:rsidRDefault="00474985" w:rsidP="00474985">
      <w:r>
        <w:t>The Political Usefulness of Ballistic Missile Defence</w:t>
      </w:r>
    </w:p>
    <w:p w14:paraId="3F35A240" w14:textId="77777777" w:rsidR="00474985" w:rsidRDefault="00474985" w:rsidP="00474985">
      <w:r w:rsidRPr="00D14EFD">
        <w:rPr>
          <w:u w:val="single"/>
        </w:rPr>
        <w:t>Russia’s objections seem more logical when examining the domestic utility of hostile rhetoric towards missile defence in Europe</w:t>
      </w:r>
      <w:r>
        <w:t>. Describing NATO’s missile defence as a threat to Russia feeds into the currently-promoted narrative. This paints the West as an aggressive force which aims to change Russia’s regime and negate its nuclear deterrent, which Moscow regards as the ultimate guarantee of its sovereignty. The justification that Russia has to protect itself from the external threat strengthens the need to maintain a strong, centralised government, endure economic woes, and continue to invest in military modernisation.</w:t>
      </w:r>
    </w:p>
    <w:p w14:paraId="079E3EA8" w14:textId="77777777" w:rsidR="00474985" w:rsidRDefault="00474985" w:rsidP="00474985">
      <w:r>
        <w:t>In his December 4 annual address, Putin used this logic by pointing to missile defence to justify the need to maintain and likely strengthen Russia’s defence. He insisted that Russia’s policy is reactive, forced by external factors: “We have no intention of becoming involved in a costly arms race - but at the same time we will reliably and dependably guarantee our country’s defence under the new conditions. There are absolutely no doubts about this. This will be done.”</w:t>
      </w:r>
    </w:p>
    <w:p w14:paraId="5CD6587E" w14:textId="77777777" w:rsidR="00474985" w:rsidRDefault="00474985" w:rsidP="00474985">
      <w:r>
        <w:t>The strategy to portray BMD as a threat to the Russian population seems effective. A survey conducted by the Russian polling organisation Levada centre in 2007 and again in 2010 revealed that the majority of the Russian constituency believed that the US construction of BMD in Europe presents a larger threat to Russia than the acquisition of offensive military capabilities by Iran or North Korea.</w:t>
      </w:r>
    </w:p>
    <w:p w14:paraId="260DD316" w14:textId="77777777" w:rsidR="00474985" w:rsidRDefault="00474985" w:rsidP="00474985">
      <w:r>
        <w:t>The 2010 Levada poll showed that 55 per cent of the respondents believed that the number one threat to Russian security was the deployment of US BMD in neighbouring states. Only 13 per cent of the respondents stated that Iran’s nuclear programme represented the main threat to Russia and 13 per cent indicated that the main threat was North Korea’s possession of nuclear weapons.</w:t>
      </w:r>
    </w:p>
    <w:p w14:paraId="7B67A963" w14:textId="77777777" w:rsidR="00474985" w:rsidRDefault="00474985" w:rsidP="00474985">
      <w:r>
        <w:t>The 2010 Levada survey could be analysed together with another 2010 Levada poll that confirmed the deeply engrained perception of America’s hostile intentions among Russians. Some 73 per cent of the polled Russians indicated that the United States was an aggressor that sought to establish control over all states. In November 2014, another survey showed that 74 per cent of Russians had a negative opinion of the United States – an unprecedented peak in the post-Cold War period.</w:t>
      </w:r>
    </w:p>
    <w:p w14:paraId="52DA3639" w14:textId="77777777" w:rsidR="00474985" w:rsidRPr="001912FA" w:rsidRDefault="00474985" w:rsidP="00474985">
      <w:pPr>
        <w:rPr>
          <w:u w:val="single"/>
        </w:rPr>
      </w:pPr>
      <w:r>
        <w:t xml:space="preserve">In this context, the portrayal of missile defence in Europe as a threat to Russia was important to strengthen Putin’s image among the Russian population and elites. </w:t>
      </w:r>
      <w:r w:rsidRPr="006419F1">
        <w:rPr>
          <w:highlight w:val="cyan"/>
          <w:u w:val="single"/>
        </w:rPr>
        <w:t>A confrontational approach to BMD was</w:t>
      </w:r>
      <w:r w:rsidRPr="001912FA">
        <w:rPr>
          <w:u w:val="single"/>
        </w:rPr>
        <w:t xml:space="preserve">, for example, </w:t>
      </w:r>
      <w:r w:rsidRPr="006419F1">
        <w:rPr>
          <w:highlight w:val="cyan"/>
          <w:u w:val="single"/>
        </w:rPr>
        <w:t>useful before the 2012 presidential election</w:t>
      </w:r>
      <w:r w:rsidRPr="001912FA">
        <w:rPr>
          <w:u w:val="single"/>
        </w:rPr>
        <w:t xml:space="preserve"> when Putin built his platform on the image of defending a besieged state. Reconstructing the image of the United States as a Cold War type aggressor facilitated this perception and justified running again on the basis of the need to protect the Russian people from external enemies.</w:t>
      </w:r>
    </w:p>
    <w:p w14:paraId="185EFAE8" w14:textId="77777777" w:rsidR="00474985" w:rsidRPr="001912FA" w:rsidRDefault="00474985" w:rsidP="00474985">
      <w:pPr>
        <w:rPr>
          <w:u w:val="single"/>
        </w:rPr>
      </w:pPr>
      <w:r>
        <w:t xml:space="preserve">Hence, </w:t>
      </w:r>
      <w:r w:rsidRPr="006419F1">
        <w:rPr>
          <w:highlight w:val="cyan"/>
          <w:u w:val="single"/>
        </w:rPr>
        <w:t>castigating the U</w:t>
      </w:r>
      <w:r w:rsidRPr="001912FA">
        <w:rPr>
          <w:u w:val="single"/>
        </w:rPr>
        <w:t xml:space="preserve">nited </w:t>
      </w:r>
      <w:r w:rsidRPr="006419F1">
        <w:rPr>
          <w:highlight w:val="cyan"/>
          <w:u w:val="single"/>
        </w:rPr>
        <w:t>S</w:t>
      </w:r>
      <w:r w:rsidRPr="001912FA">
        <w:rPr>
          <w:u w:val="single"/>
        </w:rPr>
        <w:t xml:space="preserve">tates and NATO again </w:t>
      </w:r>
      <w:r w:rsidRPr="006419F1">
        <w:rPr>
          <w:highlight w:val="cyan"/>
          <w:u w:val="single"/>
        </w:rPr>
        <w:t>became an effective strategy to win votes</w:t>
      </w:r>
      <w:r w:rsidRPr="001912FA">
        <w:rPr>
          <w:u w:val="single"/>
        </w:rPr>
        <w:t>.</w:t>
      </w:r>
    </w:p>
    <w:p w14:paraId="0ECC53BA" w14:textId="77777777" w:rsidR="00474985" w:rsidRDefault="00474985" w:rsidP="00474985">
      <w:r>
        <w:t>As a part of his 2012 presidential campaign, Putin published seven articles in various Russian newspapers on seven major issues. In the sixth article, entitled “Be Strong: Guarantees of National Security for Russia,” Putin focused on military issues and linked the construction of missile defence in Europe to strengthening Russia’s nuclear arsenal. The soon-to-be again president argued that as missile defence in Europe threatens Russia’s security, Russia has to invest in improving the capability of its nuclear forces to overcome the BMD threat.</w:t>
      </w:r>
    </w:p>
    <w:p w14:paraId="4FB4B7F3" w14:textId="77777777" w:rsidR="00474985" w:rsidRDefault="00474985" w:rsidP="00474985">
      <w:r>
        <w:t>This policy entails investing more in weapons modernisation, in Russia’s air and space defence,as well as in the military industrial sector. These policies would most likely appeal to the large group of Russian voters with a military outlook and Russians employed in the defence industry and the military bureaucracy. Some reports estimate that these voters could constitute as much as 40% of Russia’s voting population – quite a significant portion of the population to appeal to.</w:t>
      </w:r>
    </w:p>
    <w:p w14:paraId="6301B3A7" w14:textId="77777777" w:rsidR="00474985" w:rsidRDefault="00474985" w:rsidP="00474985">
      <w:r w:rsidRPr="001912FA">
        <w:rPr>
          <w:u w:val="single"/>
        </w:rPr>
        <w:t>Russia’s return to a confrontational BMD position as a tool to distract domestic audiences and contribute to Putin’s approval ratings is therefore, a logical manoeuvre.</w:t>
      </w:r>
      <w:r>
        <w:t xml:space="preserve"> Russia is in the midst of a currency crisis, with the Russian rouble hitting record low exchange rates. Under pressure by Western sanctions and low oil prices, the Kremlin’s energy-dependent coffers may find it challenging to slow the current rates of domestic policy problems that will likely affect public confidence in the Russian leadership. As another Levada survey showed, 80 percent of Russians expect a worsening of Russia’s economic performance.</w:t>
      </w:r>
    </w:p>
    <w:p w14:paraId="5355E75B" w14:textId="77777777" w:rsidR="00474985" w:rsidRDefault="00474985" w:rsidP="00474985">
      <w:r>
        <w:t>For all of these reasons</w:t>
      </w:r>
      <w:r w:rsidRPr="001912FA">
        <w:rPr>
          <w:u w:val="single"/>
        </w:rPr>
        <w:t>, BMD has become a political, rather than military, tool for distraction that helps to convince the Russian population of the need to focus on protecting the Russian state, rather than their economic livelihoods</w:t>
      </w:r>
      <w:r>
        <w:t>.</w:t>
      </w:r>
    </w:p>
    <w:p w14:paraId="21997829" w14:textId="77777777" w:rsidR="00474985" w:rsidRDefault="00474985" w:rsidP="00474985">
      <w:pPr>
        <w:pStyle w:val="Heading4"/>
      </w:pPr>
      <w:r>
        <w:t>U.S. BMD concessions are a prereq to any negotiations</w:t>
      </w:r>
    </w:p>
    <w:p w14:paraId="17A3782A" w14:textId="77777777" w:rsidR="00474985" w:rsidRDefault="00474985" w:rsidP="00474985">
      <w:r>
        <w:rPr>
          <w:b/>
          <w:bCs/>
        </w:rPr>
        <w:t xml:space="preserve">Arbatov ’18 </w:t>
      </w:r>
      <w:r>
        <w:t>(</w:t>
      </w:r>
      <w:r w:rsidRPr="00092473">
        <w:t>Alexey G. Arbatov has worked at IMEMO (the Institute of World Economy and International Relations of the Russian Academy of Sciences) since 1976, with an interval from 1994 to 2003, when he was a member of Russian parliament (State Duma), where he was deputy chair of the Defense Committee. Since 2004 he has been the head of the Center for International Security at IMEMO. From 2004 to 2017, he also worked part-time at the Carnegie Moscow Center as a head of its program on nuclear non-proliferation</w:t>
      </w:r>
      <w:r>
        <w:t>, “</w:t>
      </w:r>
      <w:r w:rsidRPr="00092473">
        <w:t>The vicissitudes of Russian missile defense</w:t>
      </w:r>
      <w:r>
        <w:t xml:space="preserve">,” </w:t>
      </w:r>
      <w:r>
        <w:rPr>
          <w:i/>
          <w:iCs/>
        </w:rPr>
        <w:t>Bulletin of the Atomic Scientists</w:t>
      </w:r>
      <w:r>
        <w:t xml:space="preserve">, Volume 74, Issue 4, pg 227-237, 6/28/18, </w:t>
      </w:r>
      <w:hyperlink r:id="rId204" w:history="1">
        <w:r w:rsidRPr="00321828">
          <w:rPr>
            <w:rStyle w:val="Hyperlink"/>
          </w:rPr>
          <w:t>https://www.tandfonline.com/doi/full/10.1080/00963402.2018.1486595</w:t>
        </w:r>
      </w:hyperlink>
      <w:r>
        <w:t>)</w:t>
      </w:r>
    </w:p>
    <w:p w14:paraId="7545B0BB" w14:textId="77777777" w:rsidR="00474985" w:rsidRPr="00B11699" w:rsidRDefault="00474985" w:rsidP="00474985">
      <w:pPr>
        <w:rPr>
          <w:u w:val="single"/>
        </w:rPr>
      </w:pPr>
      <w:r>
        <w:t xml:space="preserve">At present, </w:t>
      </w:r>
      <w:r w:rsidRPr="006419F1">
        <w:rPr>
          <w:highlight w:val="cyan"/>
          <w:u w:val="single"/>
        </w:rPr>
        <w:t>deep political conflicts, profound mutual mistrust and disrespect, and reciprocal historic grievances prevent any constructive dialogue on missile defense</w:t>
      </w:r>
      <w:r w:rsidRPr="00B11699">
        <w:rPr>
          <w:u w:val="single"/>
        </w:rPr>
        <w:t xml:space="preserve"> between the United States and Russia. Moreover, </w:t>
      </w:r>
      <w:r w:rsidRPr="006419F1">
        <w:rPr>
          <w:highlight w:val="cyan"/>
          <w:u w:val="single"/>
        </w:rPr>
        <w:t>neither the Putin nor the Trump administration considers nuclear</w:t>
      </w:r>
      <w:r w:rsidRPr="00B11699">
        <w:rPr>
          <w:u w:val="single"/>
        </w:rPr>
        <w:t xml:space="preserve"> (or any other</w:t>
      </w:r>
      <w:r w:rsidRPr="006419F1">
        <w:rPr>
          <w:u w:val="single"/>
        </w:rPr>
        <w:t>)</w:t>
      </w:r>
      <w:r w:rsidRPr="00B11699">
        <w:rPr>
          <w:u w:val="single"/>
        </w:rPr>
        <w:t xml:space="preserve"> </w:t>
      </w:r>
      <w:r w:rsidRPr="006419F1">
        <w:rPr>
          <w:highlight w:val="cyan"/>
          <w:u w:val="single"/>
        </w:rPr>
        <w:t>arms control a serious policy priority</w:t>
      </w:r>
      <w:r w:rsidRPr="00B11699">
        <w:rPr>
          <w:u w:val="single"/>
        </w:rPr>
        <w:t>. For Moscow, nuclear arms and deterrence constitute a “sacred cow,” and the same could be said about nuclear weapons and missile defense for the current Republican administration in Washington.</w:t>
      </w:r>
    </w:p>
    <w:p w14:paraId="0D99EF19" w14:textId="77777777" w:rsidR="00474985" w:rsidRPr="00B11699" w:rsidRDefault="00474985" w:rsidP="00474985">
      <w:pPr>
        <w:rPr>
          <w:u w:val="single"/>
        </w:rPr>
      </w:pPr>
      <w:r>
        <w:t>Nonetheless</w:t>
      </w:r>
      <w:r w:rsidRPr="00B11699">
        <w:rPr>
          <w:u w:val="single"/>
        </w:rPr>
        <w:t>, if the political environment improves or some arms control venues are considered important enough to be made a “safe haven” from other Russian-American controversies, a number of strategic changes now under way might actually be conducive to new arms control agreements:</w:t>
      </w:r>
    </w:p>
    <w:p w14:paraId="65763A9E" w14:textId="77777777" w:rsidR="00474985" w:rsidRDefault="00474985" w:rsidP="00474985">
      <w:r>
        <w:t>The massive American nuclear modernization program envisioned by the most recent US Nuclear Posture Review may revive Russia’s interest in strategic arms limitations after 2021, when the New START arms control agreement expires (or after 2026 if the treaty term is extended).</w:t>
      </w:r>
    </w:p>
    <w:p w14:paraId="03B3A382" w14:textId="77777777" w:rsidR="00474985" w:rsidRDefault="00474985" w:rsidP="00474985">
      <w:r>
        <w:t>The new Russian ballistic and hypersonic systems advertized in Putin’s statement earlier this year to the Federal Assembly may alleviate Russia’s real or self-inspired alarm about US ballistic missile defenses. Those Russian systems could also serve to politically justify a shift of Moscow’s position on the BMD issue (as artificial as the linkage may actually be).</w:t>
      </w:r>
    </w:p>
    <w:p w14:paraId="1D94591E" w14:textId="77777777" w:rsidR="00474985" w:rsidRDefault="00474985" w:rsidP="00474985">
      <w:r>
        <w:t>Expansion of Russia’s air-space defense program and system may make its position on BMD limitation more flexible.</w:t>
      </w:r>
    </w:p>
    <w:p w14:paraId="5F2B91CA" w14:textId="77777777" w:rsidR="00474985" w:rsidRDefault="00474985" w:rsidP="00474985">
      <w:r>
        <w:t>The United States may be motivated to continue strategic talks with Russia by an interest in limitation of and transparency on Russia’s new ballistic, hypersonic, and underwater nuclear weapon programs.</w:t>
      </w:r>
    </w:p>
    <w:p w14:paraId="2584CD93" w14:textId="77777777" w:rsidR="00474985" w:rsidRDefault="00474985" w:rsidP="00474985">
      <w:r>
        <w:t>The growing nuclear potential of China may make both Washington and Moscow more interested in limiting their bilateral offensive-defensive arms race and corresponding expenses.</w:t>
      </w:r>
    </w:p>
    <w:p w14:paraId="72CF360C" w14:textId="77777777" w:rsidR="00474985" w:rsidRDefault="00474985" w:rsidP="00474985">
      <w:r w:rsidRPr="00B11699">
        <w:rPr>
          <w:u w:val="single"/>
        </w:rPr>
        <w:t xml:space="preserve">If and </w:t>
      </w:r>
      <w:r w:rsidRPr="006419F1">
        <w:rPr>
          <w:highlight w:val="cyan"/>
          <w:u w:val="single"/>
        </w:rPr>
        <w:t>when b</w:t>
      </w:r>
      <w:r w:rsidRPr="00B11699">
        <w:rPr>
          <w:u w:val="single"/>
        </w:rPr>
        <w:t xml:space="preserve">allistic </w:t>
      </w:r>
      <w:r w:rsidRPr="006419F1">
        <w:rPr>
          <w:highlight w:val="cyan"/>
          <w:u w:val="single"/>
        </w:rPr>
        <w:t>m</w:t>
      </w:r>
      <w:r w:rsidRPr="00B11699">
        <w:rPr>
          <w:u w:val="single"/>
        </w:rPr>
        <w:t xml:space="preserve">issile </w:t>
      </w:r>
      <w:r w:rsidRPr="006419F1">
        <w:rPr>
          <w:highlight w:val="cyan"/>
          <w:u w:val="single"/>
        </w:rPr>
        <w:t>d</w:t>
      </w:r>
      <w:r w:rsidRPr="00B11699">
        <w:rPr>
          <w:u w:val="single"/>
        </w:rPr>
        <w:t xml:space="preserve">efense </w:t>
      </w:r>
      <w:r w:rsidRPr="006419F1">
        <w:rPr>
          <w:highlight w:val="cyan"/>
          <w:u w:val="single"/>
        </w:rPr>
        <w:t>returns</w:t>
      </w:r>
      <w:r w:rsidRPr="00B11699">
        <w:rPr>
          <w:u w:val="single"/>
        </w:rPr>
        <w:t xml:space="preserve"> </w:t>
      </w:r>
      <w:r w:rsidRPr="006419F1">
        <w:rPr>
          <w:highlight w:val="cyan"/>
          <w:u w:val="single"/>
        </w:rPr>
        <w:t>as</w:t>
      </w:r>
      <w:r w:rsidRPr="00B11699">
        <w:rPr>
          <w:u w:val="single"/>
        </w:rPr>
        <w:t xml:space="preserve"> </w:t>
      </w:r>
      <w:r w:rsidRPr="006419F1">
        <w:rPr>
          <w:highlight w:val="cyan"/>
          <w:u w:val="single"/>
        </w:rPr>
        <w:t>a</w:t>
      </w:r>
      <w:r w:rsidRPr="00B11699">
        <w:rPr>
          <w:u w:val="single"/>
        </w:rPr>
        <w:t xml:space="preserve"> </w:t>
      </w:r>
      <w:r w:rsidRPr="006419F1">
        <w:rPr>
          <w:highlight w:val="cyan"/>
          <w:u w:val="single"/>
        </w:rPr>
        <w:t>subject</w:t>
      </w:r>
      <w:r w:rsidRPr="00B11699">
        <w:rPr>
          <w:u w:val="single"/>
        </w:rPr>
        <w:t xml:space="preserve"> of US-Russian negotiations, </w:t>
      </w:r>
      <w:r w:rsidRPr="006419F1">
        <w:rPr>
          <w:highlight w:val="cyan"/>
          <w:u w:val="single"/>
        </w:rPr>
        <w:t>the two countries will start from quite distant points of view</w:t>
      </w:r>
      <w:r w:rsidRPr="00B11699">
        <w:rPr>
          <w:u w:val="single"/>
        </w:rPr>
        <w:t>. Most probably Washington would like to enjoy the right for free deployment of global and regional BMD systems without any quantitative or qualitative limitations.</w:t>
      </w:r>
      <w:r>
        <w:t xml:space="preserve"> At a maximum, the United States might find some transparency provisions and confidence-building measures acceptable.</w:t>
      </w:r>
    </w:p>
    <w:p w14:paraId="12596CAA" w14:textId="77777777" w:rsidR="00474985" w:rsidRDefault="00474985" w:rsidP="00474985">
      <w:r>
        <w:t>It is impossible to know whether Russia presently even wants a new agreement with the United States and, if one were sought, what kind of agreement it could be. In fact, while vehemently protesting against US defense systems, Moscow has never formulated its position on BMD limitation in any practical manner, and it is not at all clear whether it has any such framework in mind now. Theoretically, Moscow would find a new version of the ABM Treaty (just one permitted deployment area, holding up to 100 missile-interceptors) preferable. It would probably also strive for a prohibition on strategic BMD deployment beyond national borders, or at least for a limitation on US Aegis (including Aegis Ashore) systems that includes antimissiles’ numbers, technical characteristics and deployment geography. At the same time, Russia would insist on free deployment of S-400 and S-500 systems across its and its allies’ national territories and on surface ships.</w:t>
      </w:r>
    </w:p>
    <w:p w14:paraId="0BAA6471" w14:textId="77777777" w:rsidR="00474985" w:rsidRDefault="00474985" w:rsidP="00474985">
      <w:r>
        <w:t>If both presidents showed enough determination, and there were a US domestic political environment that permitted it, a compromise on missile defense might be reached. The basis of such compromise may consist in agreeing on definitions that separate the class of ballistic missile defenses that could tangibly affect strategic stability by intercepting a large number of US or Russian ICBMs and SLBMs from those missile defenses that are aimed against other states and rogue regimes. The first class of BMD would be restricted, but the second – which would enhance US-Russian mutual security – could be given a “green light.”</w:t>
      </w:r>
    </w:p>
    <w:p w14:paraId="22DBFCBF" w14:textId="77777777" w:rsidR="00474985" w:rsidRDefault="00474985" w:rsidP="00474985">
      <w:r>
        <w:t>An illustration of a possible deal: An agreement could limit strategic BMD systems to two to three deployment areas inside each country, with no more than 200 to 300 long-range missile interceptors (of the ground-based missile defense and Nudol’ types) in total. Such arrays would be enough to deal with other nuclear states, rogue regimes, or accidental launches. Regional BMD systems (Aegis or S-500 types) might be limited as to the speed of their interceptors (for instance, to 5 km/sec27</w:t>
      </w:r>
    </w:p>
    <w:p w14:paraId="6C7BFFFA" w14:textId="77777777" w:rsidR="00474985" w:rsidRDefault="00474985" w:rsidP="00474985">
      <w:r>
        <w:t xml:space="preserve">Washington may also want to repeat its proposal of 2011 to allow Russia to monitor Aegis missiles tests, which could provide assurance that the system is not intended for boost-phase intercept. A boost-phase capability is exactly what most concerns Moscow regarding the US BMD deployments close to Russian territory (i.e. on land in Rumania and Poland, and on ships, if deployed in the Black, Baltic, and Northern seas). </w:t>
      </w:r>
      <w:r w:rsidRPr="006E2485">
        <w:rPr>
          <w:u w:val="single"/>
        </w:rPr>
        <w:t xml:space="preserve">If, however, the United States decides to enhance the </w:t>
      </w:r>
      <w:r w:rsidRPr="006419F1">
        <w:rPr>
          <w:highlight w:val="cyan"/>
          <w:u w:val="single"/>
        </w:rPr>
        <w:t>Aegis</w:t>
      </w:r>
      <w:r w:rsidRPr="006E2485">
        <w:rPr>
          <w:u w:val="single"/>
        </w:rPr>
        <w:t xml:space="preserve">-type </w:t>
      </w:r>
      <w:r w:rsidRPr="006419F1">
        <w:rPr>
          <w:highlight w:val="cyan"/>
          <w:u w:val="single"/>
        </w:rPr>
        <w:t>system</w:t>
      </w:r>
      <w:r>
        <w:t xml:space="preserve"> for boost-phase intercepts of ballistic missiles of third states or rogue regimes, then certain </w:t>
      </w:r>
      <w:r w:rsidRPr="006419F1">
        <w:rPr>
          <w:highlight w:val="cyan"/>
          <w:u w:val="single"/>
        </w:rPr>
        <w:t>limits on deployment geography would be needed to alleviate Russia’s concerns</w:t>
      </w:r>
      <w:r>
        <w:t>.29</w:t>
      </w:r>
    </w:p>
    <w:p w14:paraId="6C181CCB" w14:textId="76DE0C79" w:rsidR="00474985" w:rsidRDefault="00474985" w:rsidP="00474985">
      <w:pPr>
        <w:pStyle w:val="Heading4"/>
      </w:pPr>
      <w:r>
        <w:t xml:space="preserve">Putin says no – he needs to bluster on ballistic missiles for domestic politics </w:t>
      </w:r>
    </w:p>
    <w:p w14:paraId="74158510" w14:textId="77777777" w:rsidR="00474985" w:rsidRPr="005F461B" w:rsidRDefault="00474985" w:rsidP="00474985">
      <w:pPr>
        <w:rPr>
          <w:b/>
          <w:bCs/>
        </w:rPr>
      </w:pPr>
      <w:r>
        <w:rPr>
          <w:b/>
          <w:bCs/>
        </w:rPr>
        <w:t>MacFarquhar &amp; Sanger ‘18</w:t>
      </w:r>
    </w:p>
    <w:p w14:paraId="789EB79C" w14:textId="77777777" w:rsidR="00474985" w:rsidRPr="00050FE5" w:rsidRDefault="00474985" w:rsidP="00474985">
      <w:r>
        <w:t>(N</w:t>
      </w:r>
      <w:r w:rsidRPr="00050FE5">
        <w:t>eil MacFarquhar</w:t>
      </w:r>
      <w:r>
        <w:t>,</w:t>
      </w:r>
      <w:r w:rsidRPr="00050FE5">
        <w:t xml:space="preserve"> </w:t>
      </w:r>
      <w:r>
        <w:t xml:space="preserve">is </w:t>
      </w:r>
      <w:r w:rsidRPr="00050FE5">
        <w:t xml:space="preserve">the Moscow bureau chief for The New York Times, </w:t>
      </w:r>
      <w:r>
        <w:t>and was</w:t>
      </w:r>
      <w:r w:rsidRPr="00050FE5">
        <w:t xml:space="preserve"> part of the team awarded the 2017 Pulitzer Prize in international reporting for a series on Russia’s covert projection of power</w:t>
      </w:r>
      <w:r>
        <w:t>, David</w:t>
      </w:r>
      <w:r w:rsidRPr="00050FE5">
        <w:t xml:space="preserve"> E. Sanger is a national security correspondent and a senior writer. In a 36-year reporting career for The New York Times, he has been on three teams that have won Pulitzer Prizes, most recently in 2017 for international reporting</w:t>
      </w:r>
      <w:r>
        <w:t>, “</w:t>
      </w:r>
      <w:r w:rsidRPr="005F461B">
        <w:t>Putin’s ‘Invincible’ Missile Is Aimed at U.S. Vulnerabilities</w:t>
      </w:r>
      <w:r>
        <w:t xml:space="preserve">,” </w:t>
      </w:r>
      <w:r>
        <w:rPr>
          <w:i/>
          <w:iCs/>
        </w:rPr>
        <w:t>New York Times</w:t>
      </w:r>
      <w:r>
        <w:t xml:space="preserve">, 3/1/18, </w:t>
      </w:r>
      <w:hyperlink r:id="rId205" w:history="1">
        <w:r w:rsidRPr="00321828">
          <w:rPr>
            <w:rStyle w:val="Hyperlink"/>
          </w:rPr>
          <w:t>https://www.nytimes.com/2018/03/01/world/europe/russia-putin-speech.html</w:t>
        </w:r>
      </w:hyperlink>
      <w:r>
        <w:t>)</w:t>
      </w:r>
    </w:p>
    <w:p w14:paraId="7BF6E529" w14:textId="77777777" w:rsidR="00474985" w:rsidRPr="004D07F3" w:rsidRDefault="00474985" w:rsidP="00474985">
      <w:pPr>
        <w:rPr>
          <w:u w:val="single"/>
        </w:rPr>
      </w:pPr>
      <w:r>
        <w:t xml:space="preserve">MOSCOW — President Vladimir V. </w:t>
      </w:r>
      <w:r w:rsidRPr="004D07F3">
        <w:rPr>
          <w:highlight w:val="yellow"/>
          <w:u w:val="single"/>
        </w:rPr>
        <w:t>Putin</w:t>
      </w:r>
      <w:r>
        <w:t xml:space="preserve"> of Russia </w:t>
      </w:r>
      <w:r w:rsidRPr="004D07F3">
        <w:rPr>
          <w:highlight w:val="yellow"/>
          <w:u w:val="single"/>
        </w:rPr>
        <w:t>threatened the West with</w:t>
      </w:r>
      <w:r w:rsidRPr="004D07F3">
        <w:rPr>
          <w:u w:val="single"/>
        </w:rPr>
        <w:t xml:space="preserve"> a new generation of nuclear weapons</w:t>
      </w:r>
      <w:r w:rsidRPr="00D97561">
        <w:rPr>
          <w:u w:val="single"/>
        </w:rPr>
        <w:t xml:space="preserve"> </w:t>
      </w:r>
      <w:r w:rsidRPr="004D07F3">
        <w:rPr>
          <w:u w:val="single"/>
        </w:rPr>
        <w:t xml:space="preserve">Thursday, including </w:t>
      </w:r>
      <w:r w:rsidRPr="004D07F3">
        <w:rPr>
          <w:highlight w:val="yellow"/>
          <w:u w:val="single"/>
        </w:rPr>
        <w:t xml:space="preserve">what he described as an “invincible” </w:t>
      </w:r>
      <w:r w:rsidRPr="00E34BC8">
        <w:rPr>
          <w:highlight w:val="yellow"/>
          <w:u w:val="single"/>
          <w:bdr w:val="single" w:sz="4" w:space="0" w:color="auto"/>
        </w:rPr>
        <w:t>i</w:t>
      </w:r>
      <w:r w:rsidRPr="004D07F3">
        <w:rPr>
          <w:highlight w:val="yellow"/>
          <w:u w:val="single"/>
        </w:rPr>
        <w:t xml:space="preserve">ntercontinental </w:t>
      </w:r>
      <w:r w:rsidRPr="00E34BC8">
        <w:rPr>
          <w:highlight w:val="yellow"/>
          <w:u w:val="single"/>
          <w:bdr w:val="single" w:sz="4" w:space="0" w:color="auto"/>
        </w:rPr>
        <w:t>c</w:t>
      </w:r>
      <w:r w:rsidRPr="004D07F3">
        <w:rPr>
          <w:highlight w:val="yellow"/>
          <w:u w:val="single"/>
        </w:rPr>
        <w:t xml:space="preserve">ruise </w:t>
      </w:r>
      <w:r w:rsidRPr="00E34BC8">
        <w:rPr>
          <w:highlight w:val="yellow"/>
          <w:u w:val="single"/>
          <w:bdr w:val="single" w:sz="4" w:space="0" w:color="auto"/>
        </w:rPr>
        <w:t>m</w:t>
      </w:r>
      <w:r w:rsidRPr="004D07F3">
        <w:rPr>
          <w:highlight w:val="yellow"/>
          <w:u w:val="single"/>
        </w:rPr>
        <w:t>issile and a nuclear torpedo that could outsmart all American defenses.</w:t>
      </w:r>
    </w:p>
    <w:p w14:paraId="49C26216" w14:textId="77777777" w:rsidR="00474985" w:rsidRDefault="00474985" w:rsidP="00474985">
      <w:r w:rsidRPr="00D97561">
        <w:rPr>
          <w:u w:val="single"/>
        </w:rPr>
        <w:t>The presentation by Mr. Putin, which included animation videos depicting multiple warheads aimed at Florida,</w:t>
      </w:r>
      <w:r>
        <w:t xml:space="preserve"> where President Trump often stays at his Mar-a-Lago resort, sharply escalated the military invective in the tense relationship between the United States and Russia, which has led to predictions of a costly new nuclear arms race.</w:t>
      </w:r>
    </w:p>
    <w:p w14:paraId="4139BA23" w14:textId="77777777" w:rsidR="00474985" w:rsidRDefault="00474985" w:rsidP="00474985">
      <w:r>
        <w:t>While Mr</w:t>
      </w:r>
      <w:r w:rsidRPr="004D07F3">
        <w:rPr>
          <w:highlight w:val="yellow"/>
        </w:rPr>
        <w:t xml:space="preserve">. </w:t>
      </w:r>
      <w:r w:rsidRPr="004D07F3">
        <w:rPr>
          <w:highlight w:val="yellow"/>
          <w:u w:val="single"/>
        </w:rPr>
        <w:t>Putin</w:t>
      </w:r>
      <w:r w:rsidRPr="004D07F3">
        <w:rPr>
          <w:highlight w:val="yellow"/>
        </w:rPr>
        <w:t xml:space="preserve"> </w:t>
      </w:r>
      <w:r w:rsidRPr="004D07F3">
        <w:rPr>
          <w:highlight w:val="yellow"/>
          <w:u w:val="single"/>
        </w:rPr>
        <w:t>may have been bluffing</w:t>
      </w:r>
      <w:r>
        <w:t xml:space="preserve"> about these weapons, as some experts suggested, he cleverly focused on a vulnerability of American-designed defenses: They are based on the assumption that enemy nuclear missiles fly high and can be destroyed well before they reach their targets.</w:t>
      </w:r>
    </w:p>
    <w:p w14:paraId="5EA6A9E1" w14:textId="77777777" w:rsidR="00474985" w:rsidRDefault="00474985" w:rsidP="00474985">
      <w:r w:rsidRPr="004D07F3">
        <w:rPr>
          <w:highlight w:val="yellow"/>
          <w:u w:val="single"/>
        </w:rPr>
        <w:t>The new class of Russian weapons, he said, travel</w:t>
      </w:r>
      <w:r w:rsidRPr="00D97561">
        <w:rPr>
          <w:u w:val="single"/>
        </w:rPr>
        <w:t xml:space="preserve"> low, stealthily, far and fast </w:t>
      </w:r>
      <w:r w:rsidRPr="004D07F3">
        <w:rPr>
          <w:highlight w:val="yellow"/>
          <w:u w:val="single"/>
        </w:rPr>
        <w:t>— too fast for defenders to react</w:t>
      </w:r>
      <w:r>
        <w:t>.</w:t>
      </w:r>
    </w:p>
    <w:p w14:paraId="3ACFFC6C" w14:textId="77777777" w:rsidR="00474985" w:rsidRDefault="00474985" w:rsidP="00474985">
      <w:r w:rsidRPr="00D97561">
        <w:rPr>
          <w:u w:val="single"/>
        </w:rPr>
        <w:t>Mr</w:t>
      </w:r>
      <w:r w:rsidRPr="004D07F3">
        <w:rPr>
          <w:highlight w:val="yellow"/>
          <w:u w:val="single"/>
        </w:rPr>
        <w:t>. Putin’s announcement</w:t>
      </w:r>
      <w:r w:rsidRPr="00D97561">
        <w:rPr>
          <w:u w:val="single"/>
        </w:rPr>
        <w:t>, in his annual state of the nation address</w:t>
      </w:r>
      <w:r w:rsidRPr="004D07F3">
        <w:rPr>
          <w:highlight w:val="yellow"/>
          <w:u w:val="single"/>
        </w:rPr>
        <w:t>, seemed intended chiefly to stir the patriotic passions of Russians at a moment when he is heading into a re-election campaign</w:t>
      </w:r>
      <w:r>
        <w:t>, even though his victory is assured in what amounts to a one-candidate race.</w:t>
      </w:r>
    </w:p>
    <w:p w14:paraId="58139359" w14:textId="77777777" w:rsidR="00474985" w:rsidRPr="004D07F3" w:rsidRDefault="00474985" w:rsidP="00474985">
      <w:pPr>
        <w:rPr>
          <w:u w:val="single"/>
        </w:rPr>
      </w:pPr>
      <w:r w:rsidRPr="004D07F3">
        <w:rPr>
          <w:highlight w:val="yellow"/>
          <w:u w:val="single"/>
        </w:rPr>
        <w:t>He also used the speech to reassure Russians that the military buildup was taking place</w:t>
      </w:r>
      <w:r w:rsidRPr="00D97561">
        <w:rPr>
          <w:u w:val="single"/>
        </w:rPr>
        <w:t xml:space="preserve"> even as the government was spending big sums to improve the quality of their lives.</w:t>
      </w:r>
    </w:p>
    <w:p w14:paraId="0208AE8E" w14:textId="77777777" w:rsidR="00474985" w:rsidRDefault="00474985" w:rsidP="00474985">
      <w:r>
        <w:t>But the main attention grabber in the speech was the weapons, which Mr. Putin described as a response to what he called the repudiation of arms control by the United States and its plans for a major weapons buildup.</w:t>
      </w:r>
    </w:p>
    <w:p w14:paraId="221D1C4F" w14:textId="77777777" w:rsidR="00474985" w:rsidRDefault="00474985" w:rsidP="00474985">
      <w:r>
        <w:t>The Trump administration has said that countering the world’s two other superpowers, Russia and China, was becoming its No. 1 national security mission, ahead of counterterrorism.</w:t>
      </w:r>
    </w:p>
    <w:p w14:paraId="51D3C84F" w14:textId="77777777" w:rsidR="00474985" w:rsidRDefault="00474985" w:rsidP="00474985">
      <w:r>
        <w:t>It has largely blamed Russia’s military modernization for that shift and has justified new work on nuclear weapons and bolstered missile defenses as the appropriate answer.</w:t>
      </w:r>
    </w:p>
    <w:p w14:paraId="44B865BA" w14:textId="77777777" w:rsidR="00474985" w:rsidRPr="004D07F3" w:rsidRDefault="00474985" w:rsidP="00474985">
      <w:pPr>
        <w:rPr>
          <w:u w:val="single"/>
        </w:rPr>
      </w:pPr>
      <w:r w:rsidRPr="004D07F3">
        <w:rPr>
          <w:u w:val="single"/>
        </w:rPr>
        <w:t xml:space="preserve">Mr. Putin may have further fueled the tension on Thursday by essentially </w:t>
      </w:r>
      <w:r w:rsidRPr="004D07F3">
        <w:rPr>
          <w:highlight w:val="yellow"/>
          <w:u w:val="single"/>
        </w:rPr>
        <w:t>declaring that Russia’s military brains had made America’s response obsolete</w:t>
      </w:r>
      <w:r w:rsidRPr="004D07F3">
        <w:rPr>
          <w:u w:val="single"/>
        </w:rPr>
        <w:t>.</w:t>
      </w:r>
    </w:p>
    <w:p w14:paraId="7123610A" w14:textId="77777777" w:rsidR="00474985" w:rsidRDefault="00474985" w:rsidP="00474985">
      <w:r>
        <w:t>He said a team of young, high-tech specialists had labored secretly and assiduously to develop and test the new weapons, including a nuclear-powered missile that could reach anywhere and evade interception.</w:t>
      </w:r>
    </w:p>
    <w:p w14:paraId="754EBFFB" w14:textId="77777777" w:rsidR="00474985" w:rsidRDefault="00474985" w:rsidP="00474985">
      <w:r>
        <w:t>“With the missile launched and a set of ground tests completed, we can now proceed with the construction of a fundamentally new type of weapon,” Mr. Putin said.</w:t>
      </w:r>
    </w:p>
    <w:p w14:paraId="6927EA0E" w14:textId="77777777" w:rsidR="00474985" w:rsidRDefault="00474985" w:rsidP="00474985">
      <w:r>
        <w:t>He showed a video that illustrated the weapon flying over a mountain range, then slaloming around obstacles in the southern Atlantic before rounding Cape Horn at the tip of South America and heading north toward the West Coast of the United States.</w:t>
      </w:r>
    </w:p>
    <w:p w14:paraId="3B4B0E40" w14:textId="77777777" w:rsidR="00474985" w:rsidRPr="004D07F3" w:rsidRDefault="00474985" w:rsidP="00474985">
      <w:pPr>
        <w:rPr>
          <w:u w:val="single"/>
        </w:rPr>
      </w:pPr>
      <w:r w:rsidRPr="004D07F3">
        <w:rPr>
          <w:u w:val="single"/>
        </w:rPr>
        <w:t xml:space="preserve">Given that </w:t>
      </w:r>
      <w:r w:rsidRPr="004D07F3">
        <w:rPr>
          <w:highlight w:val="yellow"/>
          <w:u w:val="single"/>
        </w:rPr>
        <w:t xml:space="preserve">deception lies at the heart of current Russian military doctrine, questions arose about whether these weapons existed. American officials said that the nuclear cruise missile is not yet operational, </w:t>
      </w:r>
      <w:r w:rsidRPr="0056417B">
        <w:rPr>
          <w:highlight w:val="yellow"/>
          <w:u w:val="single"/>
        </w:rPr>
        <w:t>despite</w:t>
      </w:r>
      <w:r w:rsidRPr="004D07F3">
        <w:rPr>
          <w:u w:val="single"/>
        </w:rPr>
        <w:t xml:space="preserve"> Mr. </w:t>
      </w:r>
      <w:r w:rsidRPr="004D07F3">
        <w:rPr>
          <w:highlight w:val="yellow"/>
          <w:u w:val="single"/>
        </w:rPr>
        <w:t>Putin’s claim</w:t>
      </w:r>
      <w:r w:rsidRPr="004D07F3">
        <w:rPr>
          <w:u w:val="single"/>
        </w:rPr>
        <w:t>s</w:t>
      </w:r>
      <w:r w:rsidRPr="004D07F3">
        <w:t>, and that it had crashed during testing in the Arctic.</w:t>
      </w:r>
    </w:p>
    <w:p w14:paraId="496E8E0F" w14:textId="77777777" w:rsidR="00474985" w:rsidRPr="004D07F3" w:rsidRDefault="00474985" w:rsidP="00474985">
      <w:pPr>
        <w:rPr>
          <w:sz w:val="18"/>
          <w:szCs w:val="20"/>
        </w:rPr>
      </w:pPr>
      <w:r w:rsidRPr="004D07F3">
        <w:rPr>
          <w:sz w:val="18"/>
          <w:szCs w:val="20"/>
        </w:rPr>
        <w:t>The threats evoked the bombast of the Cold War. But this time they are not based on greater numbers of bombs but increased capabilities, stealth and guile.</w:t>
      </w:r>
    </w:p>
    <w:p w14:paraId="314CA300" w14:textId="77777777" w:rsidR="00474985" w:rsidRPr="004D07F3" w:rsidRDefault="00474985" w:rsidP="00474985">
      <w:pPr>
        <w:rPr>
          <w:sz w:val="18"/>
          <w:szCs w:val="20"/>
        </w:rPr>
      </w:pPr>
      <w:r w:rsidRPr="004D07F3">
        <w:rPr>
          <w:sz w:val="18"/>
          <w:szCs w:val="20"/>
        </w:rPr>
        <w:t>Mr. Putin’s boasts about undersea nuclear torpedoes and earth-hugging cruise missiles emphasized the uselessness of American defenses against such weapons.</w:t>
      </w:r>
    </w:p>
    <w:p w14:paraId="641610C3" w14:textId="77777777" w:rsidR="00474985" w:rsidRPr="004D07F3" w:rsidRDefault="00474985" w:rsidP="00474985">
      <w:pPr>
        <w:rPr>
          <w:sz w:val="18"/>
          <w:szCs w:val="20"/>
        </w:rPr>
      </w:pPr>
      <w:r w:rsidRPr="004D07F3">
        <w:rPr>
          <w:sz w:val="18"/>
          <w:szCs w:val="20"/>
        </w:rPr>
        <w:t>Oddly, apart from a reference to renewing the American nuclear arms enterprise in his State of the Union address, Mr. Trump has said almost nothing about the new era of competition with Mr. Putin or Russia. With multiple investigations into whether his campaign’s connections to Russians had influenced policy, he has neither protested the Russian buildup nor publicly endorsed, in any detail, his own administration’s plans to counter it.</w:t>
      </w:r>
    </w:p>
    <w:p w14:paraId="3D8DF9E8" w14:textId="77777777" w:rsidR="00474985" w:rsidRPr="004D07F3" w:rsidRDefault="00474985" w:rsidP="00474985">
      <w:pPr>
        <w:rPr>
          <w:sz w:val="18"/>
          <w:szCs w:val="20"/>
        </w:rPr>
      </w:pPr>
      <w:r w:rsidRPr="004D07F3">
        <w:rPr>
          <w:sz w:val="18"/>
          <w:szCs w:val="20"/>
        </w:rPr>
        <w:t>The cruise missile was among five weapons introduced by Mr. Putin, each shown in video mock-ups on giant screens flanking him onstage. He threatened to use the weapons, as well as Russia’s older-generation nuclear arms, against the United States and Europe if Russia were attacked.</w:t>
      </w:r>
    </w:p>
    <w:p w14:paraId="0AB916CC" w14:textId="77777777" w:rsidR="00474985" w:rsidRPr="004D07F3" w:rsidRDefault="00474985" w:rsidP="00474985">
      <w:pPr>
        <w:rPr>
          <w:sz w:val="18"/>
          <w:szCs w:val="20"/>
        </w:rPr>
      </w:pPr>
      <w:r w:rsidRPr="004D07F3">
        <w:rPr>
          <w:sz w:val="18"/>
          <w:szCs w:val="20"/>
        </w:rPr>
        <w:t>“We would consider any use of nuclear weapons against Russia or its allies to be a nuclear attack on our country,” he said.</w:t>
      </w:r>
    </w:p>
    <w:p w14:paraId="79AC3798" w14:textId="77777777" w:rsidR="00474985" w:rsidRPr="004D07F3" w:rsidRDefault="00474985" w:rsidP="00474985">
      <w:pPr>
        <w:rPr>
          <w:sz w:val="18"/>
          <w:szCs w:val="20"/>
        </w:rPr>
      </w:pPr>
      <w:r w:rsidRPr="004D07F3">
        <w:rPr>
          <w:sz w:val="18"/>
          <w:szCs w:val="20"/>
        </w:rPr>
        <w:t>Mr. Putin said he could not show the actual weapons publicly, but assured his audience of Russia’s main political and prominent cultural figures that they had all been developed.</w:t>
      </w:r>
    </w:p>
    <w:p w14:paraId="5EDDB7DB" w14:textId="77777777" w:rsidR="00474985" w:rsidRPr="004D07F3" w:rsidRDefault="00474985" w:rsidP="00474985">
      <w:pPr>
        <w:rPr>
          <w:sz w:val="18"/>
          <w:szCs w:val="20"/>
        </w:rPr>
      </w:pPr>
      <w:r w:rsidRPr="004D07F3">
        <w:rPr>
          <w:sz w:val="18"/>
          <w:szCs w:val="20"/>
        </w:rPr>
        <w:t>If Mr. Putin was not bluffing, said Aleksandr M. Golts, an independent Russian military analyst, then “these weapons are definitely new, absolutely new.”</w:t>
      </w:r>
    </w:p>
    <w:p w14:paraId="7AE32D4A" w14:textId="77777777" w:rsidR="00474985" w:rsidRPr="004D07F3" w:rsidRDefault="00474985" w:rsidP="00474985">
      <w:pPr>
        <w:rPr>
          <w:sz w:val="18"/>
          <w:szCs w:val="20"/>
        </w:rPr>
      </w:pPr>
      <w:r w:rsidRPr="004D07F3">
        <w:rPr>
          <w:sz w:val="18"/>
          <w:szCs w:val="20"/>
        </w:rPr>
        <w:t>“If we’re talking about nuclear-armed cruise missiles, that’s a technological breakthrough and a gigantic achievement,” he said in an interview. But, he added, “The question is, is this true?”</w:t>
      </w:r>
    </w:p>
    <w:p w14:paraId="784D5CD3" w14:textId="77777777" w:rsidR="00474985" w:rsidRPr="004D07F3" w:rsidRDefault="00474985" w:rsidP="00474985">
      <w:pPr>
        <w:rPr>
          <w:sz w:val="18"/>
          <w:szCs w:val="20"/>
        </w:rPr>
      </w:pPr>
      <w:r w:rsidRPr="004D07F3">
        <w:rPr>
          <w:sz w:val="18"/>
          <w:szCs w:val="20"/>
        </w:rPr>
        <w:t>Several analysts writing on Facebook and elsewhere leaned toward the bluff theory. Given the recent history of Russian launch failures or premature crashes, the idea that Russia suddenly possessed a new generation of flying weapons strained credulity.</w:t>
      </w:r>
    </w:p>
    <w:p w14:paraId="4AEF0F0D" w14:textId="77777777" w:rsidR="00474985" w:rsidRPr="004D07F3" w:rsidRDefault="00474985" w:rsidP="00474985">
      <w:pPr>
        <w:rPr>
          <w:sz w:val="18"/>
          <w:szCs w:val="20"/>
        </w:rPr>
      </w:pPr>
      <w:r w:rsidRPr="004D07F3">
        <w:rPr>
          <w:sz w:val="18"/>
          <w:szCs w:val="20"/>
        </w:rPr>
        <w:t>“The real surprise in among all of this is a nuclear-powered cruise missile,” said Douglas Barrie, a senior fellow for military aerospace at the International Institute for Strategic Studies in London. “It was talked about in the ’60s, but it ran into a lot of obstacles. To the extent that the Russians are seriously revisiting this is pretty interesting.”</w:t>
      </w:r>
    </w:p>
    <w:p w14:paraId="50213E10" w14:textId="77777777" w:rsidR="00474985" w:rsidRPr="004D07F3" w:rsidRDefault="00474985" w:rsidP="00474985">
      <w:pPr>
        <w:rPr>
          <w:sz w:val="18"/>
          <w:szCs w:val="20"/>
        </w:rPr>
      </w:pPr>
      <w:r w:rsidRPr="004D07F3">
        <w:rPr>
          <w:sz w:val="18"/>
          <w:szCs w:val="20"/>
        </w:rPr>
        <w:t>Such technology could alter the balance of power, but Mr. Barrie questioned whether Russia was even close to deploying it.</w:t>
      </w:r>
    </w:p>
    <w:p w14:paraId="2656CB93" w14:textId="77777777" w:rsidR="00474985" w:rsidRPr="004D07F3" w:rsidRDefault="00474985" w:rsidP="00474985">
      <w:pPr>
        <w:rPr>
          <w:sz w:val="18"/>
          <w:szCs w:val="20"/>
        </w:rPr>
      </w:pPr>
      <w:r w:rsidRPr="004D07F3">
        <w:rPr>
          <w:sz w:val="18"/>
          <w:szCs w:val="20"/>
        </w:rPr>
        <w:t>“Does reality mean you have an item in the budget saying, ‘Develop nuclear propulsion for a missile?’” he said. “Or does it mean, ‘We’re going to have one ready to use soon’? I’d certainly want to see more evidence to believe that.”</w:t>
      </w:r>
    </w:p>
    <w:p w14:paraId="6ACC7F1F" w14:textId="77777777" w:rsidR="00474985" w:rsidRPr="004D07F3" w:rsidRDefault="00474985" w:rsidP="00474985">
      <w:pPr>
        <w:rPr>
          <w:sz w:val="18"/>
          <w:szCs w:val="20"/>
        </w:rPr>
      </w:pPr>
      <w:r w:rsidRPr="004D07F3">
        <w:rPr>
          <w:sz w:val="18"/>
          <w:szCs w:val="20"/>
        </w:rPr>
        <w:t>Mr. Putin said Russia had developed the weaponry because the United States had rejected established arms control treaties and was deploying new missile defense systems in Europe and Asia.</w:t>
      </w:r>
    </w:p>
    <w:p w14:paraId="4235B55C" w14:textId="77777777" w:rsidR="00474985" w:rsidRPr="004D07F3" w:rsidRDefault="00474985" w:rsidP="00474985">
      <w:pPr>
        <w:rPr>
          <w:sz w:val="18"/>
          <w:szCs w:val="20"/>
          <w:u w:val="single"/>
        </w:rPr>
      </w:pPr>
      <w:r w:rsidRPr="004D07F3">
        <w:rPr>
          <w:sz w:val="18"/>
          <w:szCs w:val="20"/>
          <w:u w:val="single"/>
        </w:rPr>
        <w:t>President Barack Obama said that he was willing to negotiate cuts deeper than the 1,550 arms that Washington and Moscow are permitted to deploy under the 2010 New Start treaty, which took full effect last month. But it expires in a few years, and neither Mr. Putin nor Mr. Trump has shown interest in renewing it.</w:t>
      </w:r>
    </w:p>
    <w:p w14:paraId="217B4FE2" w14:textId="77777777" w:rsidR="00474985" w:rsidRPr="004D07F3" w:rsidRDefault="00474985" w:rsidP="00474985">
      <w:pPr>
        <w:rPr>
          <w:sz w:val="18"/>
          <w:szCs w:val="20"/>
          <w:u w:val="single"/>
        </w:rPr>
      </w:pPr>
      <w:r w:rsidRPr="004D07F3">
        <w:rPr>
          <w:sz w:val="18"/>
          <w:szCs w:val="20"/>
          <w:u w:val="single"/>
        </w:rPr>
        <w:t>The United States has also accused Russia of violating the Intermediate Nuclear Forces treaty. After Mr. Putin’s speech, Heather Nauert, the State Department’s spokeswoman, said Mr. Putin essentially confirmed that by trumpeting the country’s development of new nuclear weapons.</w:t>
      </w:r>
    </w:p>
    <w:p w14:paraId="12B45331" w14:textId="77777777" w:rsidR="00474985" w:rsidRDefault="00474985" w:rsidP="00474985">
      <w:r>
        <w:t xml:space="preserve">Mr. </w:t>
      </w:r>
      <w:r w:rsidRPr="004D07F3">
        <w:rPr>
          <w:u w:val="single"/>
        </w:rPr>
        <w:t>Putin was correct that the United States is investing in expanding missile defenses</w:t>
      </w:r>
      <w:r>
        <w:t>. But those were not meant to counter Russia’s huge arsenals, but rather the launching of a few missiles by a state like North Korea.</w:t>
      </w:r>
    </w:p>
    <w:p w14:paraId="2AE83A38" w14:textId="77777777" w:rsidR="00474985" w:rsidRPr="004D07F3" w:rsidRDefault="00474985" w:rsidP="00474985">
      <w:pPr>
        <w:rPr>
          <w:u w:val="single"/>
        </w:rPr>
      </w:pPr>
      <w:r w:rsidRPr="004D07F3">
        <w:rPr>
          <w:highlight w:val="yellow"/>
          <w:u w:val="single"/>
        </w:rPr>
        <w:t xml:space="preserve">The new Russian weapons would render such defenses obsolete, </w:t>
      </w:r>
      <w:r w:rsidRPr="004D07F3">
        <w:rPr>
          <w:u w:val="single"/>
        </w:rPr>
        <w:t>Mr</w:t>
      </w:r>
      <w:r w:rsidRPr="004D07F3">
        <w:rPr>
          <w:highlight w:val="yellow"/>
          <w:u w:val="single"/>
        </w:rPr>
        <w:t>. Putin gloated, and if anyone found a workaround, “our boys will think of something new.”</w:t>
      </w:r>
    </w:p>
    <w:p w14:paraId="2A0E51C2" w14:textId="77777777" w:rsidR="00474985" w:rsidRDefault="00474985" w:rsidP="00474985">
      <w:r>
        <w:t>Other weapons the Russian leader discussed included a ballistic missile called Sarmat that could round either pole and overcome any defense system; hypersonic nuclear weaponry that fly at 20 times the speed of sound; and unmanned deepwater submarines that could go huge distances at enormous speed.</w:t>
      </w:r>
    </w:p>
    <w:p w14:paraId="02634A09" w14:textId="77777777" w:rsidR="00474985" w:rsidRDefault="00474985" w:rsidP="00474985">
      <w:r>
        <w:t>Mr. Putin said that some of the weapons were so new that they had yet to be named, and announced a naming contest on the Ministry of Defense website.</w:t>
      </w:r>
    </w:p>
    <w:p w14:paraId="361BE47B" w14:textId="77777777" w:rsidR="00474985" w:rsidRDefault="00474985" w:rsidP="00474985">
      <w:r w:rsidRPr="004D07F3">
        <w:rPr>
          <w:highlight w:val="yellow"/>
          <w:u w:val="single"/>
        </w:rPr>
        <w:t>Political analysts said it was an effective campaign ploy whether the weapons existed or not</w:t>
      </w:r>
      <w:r w:rsidRPr="004D07F3">
        <w:rPr>
          <w:u w:val="single"/>
        </w:rPr>
        <w:t>. “</w:t>
      </w:r>
      <w:r w:rsidRPr="004D07F3">
        <w:rPr>
          <w:highlight w:val="yellow"/>
          <w:u w:val="single"/>
        </w:rPr>
        <w:t xml:space="preserve">He’s giving people the image of a desired future, </w:t>
      </w:r>
      <w:r w:rsidRPr="004D07F3">
        <w:rPr>
          <w:u w:val="single"/>
        </w:rPr>
        <w:t>of a future for Russia, and</w:t>
      </w:r>
      <w:r w:rsidRPr="004D07F3">
        <w:rPr>
          <w:highlight w:val="yellow"/>
          <w:u w:val="single"/>
        </w:rPr>
        <w:t xml:space="preserve"> that’s appealing for his domestic audience</w:t>
      </w:r>
      <w:r w:rsidRPr="004D07F3">
        <w:rPr>
          <w:u w:val="single"/>
        </w:rPr>
        <w:t>,”</w:t>
      </w:r>
      <w:r>
        <w:t xml:space="preserve"> said Aleksei V. Makarkin, the deputy head of the Center for Political Technologies, a Moscow think tank.</w:t>
      </w:r>
    </w:p>
    <w:p w14:paraId="63EAE5C6" w14:textId="3246A9DA" w:rsidR="00474985" w:rsidRDefault="00474985" w:rsidP="00474985">
      <w:r>
        <w:t xml:space="preserve">Mr. Putin’s guns-and-butter, Russia-can-do-it-all speech came 17 days before the March 18 election. </w:t>
      </w:r>
      <w:r w:rsidRPr="004D07F3">
        <w:rPr>
          <w:u w:val="single"/>
        </w:rPr>
        <w:t>It seemed intended to reassure voters that expanded social spending would help solve the economic problems of the past four years, while sending the message that Mr. Putin was their best hope in protecting a Russia portrayed as a besieged fortress.</w:t>
      </w:r>
      <w:r>
        <w:t xml:space="preserve"> </w:t>
      </w:r>
    </w:p>
    <w:p w14:paraId="58ADEA7E" w14:textId="5CBD441D" w:rsidR="00474985" w:rsidRPr="00474985" w:rsidRDefault="00474985" w:rsidP="00474985">
      <w:pPr>
        <w:pStyle w:val="Heading3"/>
      </w:pPr>
      <w:r>
        <w:t>2ac at: Russia Leverage CP – say no (Syria)</w:t>
      </w:r>
    </w:p>
    <w:p w14:paraId="07D7FCA1" w14:textId="77777777" w:rsidR="00EB31B5" w:rsidRPr="00EC11EA" w:rsidRDefault="00EB31B5" w:rsidP="00EB31B5">
      <w:pPr>
        <w:pStyle w:val="Heading4"/>
      </w:pPr>
      <w:r>
        <w:t>Russia won’t pull out of Syria – key to grand strategy and status</w:t>
      </w:r>
    </w:p>
    <w:p w14:paraId="040365E3" w14:textId="77777777" w:rsidR="00EB31B5" w:rsidRDefault="00EB31B5" w:rsidP="00EB31B5">
      <w:r>
        <w:rPr>
          <w:b/>
          <w:bCs/>
        </w:rPr>
        <w:t xml:space="preserve">Frolovskiy 19 </w:t>
      </w:r>
      <w:r>
        <w:t>(</w:t>
      </w:r>
      <w:r w:rsidRPr="00EC11EA">
        <w:t>Dmitriy Frolovskiy is a political analyst and independent journalist. He also works as a consultant on policy and strategy in the Middle East and Central Asia</w:t>
      </w:r>
      <w:r>
        <w:t xml:space="preserve">, “What Putin Really Wants In Syrai,” </w:t>
      </w:r>
      <w:r>
        <w:rPr>
          <w:i/>
          <w:iCs/>
        </w:rPr>
        <w:t>Foreign Policy</w:t>
      </w:r>
      <w:r>
        <w:t xml:space="preserve">, 2/1/19, </w:t>
      </w:r>
      <w:hyperlink r:id="rId206" w:history="1">
        <w:r w:rsidRPr="00321828">
          <w:rPr>
            <w:rStyle w:val="Hyperlink"/>
          </w:rPr>
          <w:t>https://foreignpolicy.com/2019/02/01/what-putin-really-wants-in-syria-russia-assad-strategy-kremlin/</w:t>
        </w:r>
      </w:hyperlink>
      <w:r>
        <w:t>)</w:t>
      </w:r>
    </w:p>
    <w:p w14:paraId="11686E30" w14:textId="77777777" w:rsidR="00EB31B5" w:rsidRDefault="00EB31B5" w:rsidP="00EB31B5">
      <w:r>
        <w:t xml:space="preserve">Russia received the best possible gift from the Trump administration right before Christmas and now has a free hand to determine the future of its troubled Middle Eastern ally. With the United States preparing to exit the Syrian conflict, </w:t>
      </w:r>
      <w:r w:rsidRPr="00CA4180">
        <w:rPr>
          <w:u w:val="single"/>
        </w:rPr>
        <w:t xml:space="preserve">the </w:t>
      </w:r>
      <w:r w:rsidRPr="006419F1">
        <w:rPr>
          <w:highlight w:val="cyan"/>
          <w:u w:val="single"/>
        </w:rPr>
        <w:t>Kremlin’s</w:t>
      </w:r>
      <w:r w:rsidRPr="00CA4180">
        <w:rPr>
          <w:u w:val="single"/>
        </w:rPr>
        <w:t xml:space="preserve"> </w:t>
      </w:r>
      <w:r w:rsidRPr="006419F1">
        <w:rPr>
          <w:highlight w:val="cyan"/>
          <w:u w:val="single"/>
        </w:rPr>
        <w:t>strategy</w:t>
      </w:r>
      <w:r>
        <w:t xml:space="preserve"> won’t change much. That’s because it </w:t>
      </w:r>
      <w:r w:rsidRPr="00CA4180">
        <w:rPr>
          <w:u w:val="single"/>
        </w:rPr>
        <w:t xml:space="preserve">was </w:t>
      </w:r>
      <w:r w:rsidRPr="006419F1">
        <w:rPr>
          <w:highlight w:val="cyan"/>
          <w:u w:val="single"/>
        </w:rPr>
        <w:t>never</w:t>
      </w:r>
      <w:r w:rsidRPr="00CA4180">
        <w:rPr>
          <w:u w:val="single"/>
        </w:rPr>
        <w:t xml:space="preserve"> </w:t>
      </w:r>
      <w:r w:rsidRPr="006419F1">
        <w:rPr>
          <w:highlight w:val="cyan"/>
          <w:u w:val="single"/>
        </w:rPr>
        <w:t>about</w:t>
      </w:r>
      <w:r w:rsidRPr="00CA4180">
        <w:rPr>
          <w:u w:val="single"/>
        </w:rPr>
        <w:t xml:space="preserve"> </w:t>
      </w:r>
      <w:r w:rsidRPr="006419F1">
        <w:rPr>
          <w:highlight w:val="cyan"/>
          <w:u w:val="single"/>
        </w:rPr>
        <w:t>Syria</w:t>
      </w:r>
      <w:r>
        <w:t xml:space="preserve"> from the beginning.</w:t>
      </w:r>
    </w:p>
    <w:p w14:paraId="6E57EE2B" w14:textId="77777777" w:rsidR="00EB31B5" w:rsidRDefault="00EB31B5" w:rsidP="00EB31B5">
      <w:r w:rsidRPr="00CA4180">
        <w:rPr>
          <w:u w:val="single"/>
        </w:rPr>
        <w:t>Projecting the effects of Russia’s Syria campaign beyond the Middle East was always the Kremlin’s goal</w:t>
      </w:r>
      <w:r>
        <w:t xml:space="preserve">. Projecting the effects of Russia’s Syria campaign beyond the Middle East was always the Kremlin’s goal. </w:t>
      </w:r>
      <w:r w:rsidRPr="00CA4180">
        <w:rPr>
          <w:u w:val="single"/>
        </w:rPr>
        <w:t xml:space="preserve">The </w:t>
      </w:r>
      <w:r w:rsidRPr="006419F1">
        <w:rPr>
          <w:highlight w:val="cyan"/>
          <w:u w:val="single"/>
        </w:rPr>
        <w:t>conflict was</w:t>
      </w:r>
      <w:r>
        <w:t xml:space="preserve"> always perceived as </w:t>
      </w:r>
      <w:r w:rsidRPr="006419F1">
        <w:rPr>
          <w:highlight w:val="cyan"/>
          <w:u w:val="single"/>
        </w:rPr>
        <w:t>a tool to showcase ambitions</w:t>
      </w:r>
      <w:r w:rsidRPr="00CA4180">
        <w:rPr>
          <w:u w:val="single"/>
        </w:rPr>
        <w:t xml:space="preserve"> that assert Russia as a global powe</w:t>
      </w:r>
      <w:r>
        <w:t>r. Moscow perceives U.S. President Donald Trump’s abandonment of Syria as a victory that adds greatly to its political capital. It could also allow Moscow to reach out to European leaders in France and Germany, as well as the European Union’s foreign-policy chief, by persuading them to embrace their own version of a political settlement.</w:t>
      </w:r>
    </w:p>
    <w:p w14:paraId="3E58D371" w14:textId="77777777" w:rsidR="00EB31B5" w:rsidRPr="00A563D0" w:rsidRDefault="00EB31B5" w:rsidP="00EB31B5">
      <w:pPr>
        <w:rPr>
          <w:u w:val="single"/>
        </w:rPr>
      </w:pPr>
      <w:r>
        <w:t xml:space="preserve">Russia officially launched its airstrikes in Syria in September 2015. At the same time, Moscow’s heavy-handed attempts to tighten its grip over eastern Ukraine were accompanied by waves of sanctions that quickly sent the Kremlin’s international political capital plummeting. Despite trying hard to appear as the world’s biggest disruptor and antagonizing the Western world at every turn, </w:t>
      </w:r>
      <w:r w:rsidRPr="006419F1">
        <w:rPr>
          <w:highlight w:val="cyan"/>
          <w:u w:val="single"/>
        </w:rPr>
        <w:t>Moscow’s true objective was to gain enough influence to re-engage</w:t>
      </w:r>
      <w:r w:rsidRPr="00A563D0">
        <w:rPr>
          <w:u w:val="single"/>
        </w:rPr>
        <w:t xml:space="preserve"> </w:t>
      </w:r>
      <w:r w:rsidRPr="00A563D0">
        <w:t>with it</w:t>
      </w:r>
      <w:r w:rsidRPr="00A563D0">
        <w:rPr>
          <w:u w:val="single"/>
        </w:rPr>
        <w:t xml:space="preserve"> as an equal.</w:t>
      </w:r>
    </w:p>
    <w:p w14:paraId="70B47E93" w14:textId="77777777" w:rsidR="00EB31B5" w:rsidRDefault="00EB31B5" w:rsidP="00EB31B5">
      <w:r>
        <w:t xml:space="preserve">Ukraine was a lost cause. According to Mikhail Zygar, the former editor of Russia’s independent TV news channel, Rain, Russian President Vladimir Putin had informed George W. Bush in 2008 at the NATO Summit: “If Ukraine joins NATO, it will do so without Crimea and the eastern regions. It will simply fall apart.” The Kremlin was never in a position to compromise over its former Soviet satellite, and </w:t>
      </w:r>
      <w:r w:rsidRPr="00A563D0">
        <w:rPr>
          <w:u w:val="single"/>
        </w:rPr>
        <w:t>its</w:t>
      </w:r>
      <w:r>
        <w:t xml:space="preserve"> </w:t>
      </w:r>
      <w:r w:rsidRPr="00A563D0">
        <w:rPr>
          <w:u w:val="single"/>
        </w:rPr>
        <w:t>international ambitions always went well beyond being a “regional power</w:t>
      </w:r>
      <w:r>
        <w:t>”—an insult once uttered by U.S. President Barack Obama.</w:t>
      </w:r>
    </w:p>
    <w:p w14:paraId="5768B627" w14:textId="77777777" w:rsidR="00EB31B5" w:rsidRDefault="00EB31B5" w:rsidP="00EB31B5">
      <w:r>
        <w:t xml:space="preserve">When Russia intervened in the Middle East, Syria found itself in a Hobbesian state of nature with thousands of groups fighting each other and the Islamic State emerging as the world’s biggest bogeyman. Moscow, however, still suffered from the so-called Afghan syndrome that preceded the collapse of the Soviet empire. The ghosts of the war in Afghanistan in the 1980s still haunt the corridors of the Kremlin; few want to end up in another quagmire in the Islamic world. Despite hoping for a quick victory after overthrowing Afghan President Hafizullah Amin and reinstalling the communist leadership in 1979, the Soviet military ended up in a decadelong debacle and lost about 15,000 troops. As a result, any possible military campaign in Syria was met with an extreme caution. Although it was a gamble to intervene, the possible benefits eventually outweighed the risks in the eyes of the Kremlin’s strategists.Although it was a gamble to intervene, the possible benefits eventually outweighed the risks in the eyes of </w:t>
      </w:r>
      <w:r w:rsidRPr="00CA4180">
        <w:rPr>
          <w:u w:val="single"/>
        </w:rPr>
        <w:t>the Kremlin</w:t>
      </w:r>
      <w:r>
        <w:t>’s strategists.</w:t>
      </w:r>
    </w:p>
    <w:p w14:paraId="6720CD9B" w14:textId="77777777" w:rsidR="00EB31B5" w:rsidRDefault="00EB31B5" w:rsidP="00EB31B5">
      <w:r w:rsidRPr="006419F1">
        <w:rPr>
          <w:highlight w:val="cyan"/>
        </w:rPr>
        <w:t>They</w:t>
      </w:r>
      <w:r>
        <w:t xml:space="preserve"> </w:t>
      </w:r>
      <w:r w:rsidRPr="006419F1">
        <w:rPr>
          <w:highlight w:val="cyan"/>
          <w:u w:val="single"/>
        </w:rPr>
        <w:t>saw</w:t>
      </w:r>
      <w:r w:rsidRPr="00CA4180">
        <w:rPr>
          <w:u w:val="single"/>
        </w:rPr>
        <w:t xml:space="preserve"> </w:t>
      </w:r>
      <w:r w:rsidRPr="006419F1">
        <w:rPr>
          <w:highlight w:val="cyan"/>
          <w:u w:val="single"/>
        </w:rPr>
        <w:t>defeating</w:t>
      </w:r>
      <w:r w:rsidRPr="00CA4180">
        <w:rPr>
          <w:u w:val="single"/>
        </w:rPr>
        <w:t xml:space="preserve"> the </w:t>
      </w:r>
      <w:r w:rsidRPr="006419F1">
        <w:rPr>
          <w:highlight w:val="cyan"/>
          <w:u w:val="single"/>
        </w:rPr>
        <w:t>Is</w:t>
      </w:r>
      <w:r w:rsidRPr="00CA4180">
        <w:rPr>
          <w:u w:val="single"/>
        </w:rPr>
        <w:t>lam</w:t>
      </w:r>
      <w:r w:rsidRPr="006419F1">
        <w:rPr>
          <w:highlight w:val="cyan"/>
          <w:u w:val="single"/>
        </w:rPr>
        <w:t>i</w:t>
      </w:r>
      <w:r w:rsidRPr="00CA4180">
        <w:rPr>
          <w:u w:val="single"/>
        </w:rPr>
        <w:t xml:space="preserve">c </w:t>
      </w:r>
      <w:r w:rsidRPr="006419F1">
        <w:rPr>
          <w:highlight w:val="cyan"/>
          <w:u w:val="single"/>
        </w:rPr>
        <w:t>S</w:t>
      </w:r>
      <w:r w:rsidRPr="00CA4180">
        <w:rPr>
          <w:u w:val="single"/>
        </w:rPr>
        <w:t xml:space="preserve">tate and playing first fiddle in directing a political settlement in Syria </w:t>
      </w:r>
      <w:r w:rsidRPr="006419F1">
        <w:rPr>
          <w:highlight w:val="cyan"/>
          <w:u w:val="single"/>
        </w:rPr>
        <w:t>as an opportunity to assert Russia’s status</w:t>
      </w:r>
      <w:r w:rsidRPr="00CA4180">
        <w:rPr>
          <w:u w:val="single"/>
        </w:rPr>
        <w:t xml:space="preserve"> as a global power</w:t>
      </w:r>
      <w:r>
        <w:t>. The chance to fight together with Western nations, combined with Moscow’s special relations with the Syrian regime and Iran, which carried out most of fighting on the ground, meant that the Kremlin could present itself as fighting against a universal evil in the form of the Islamic State while also securing a comparative edge.</w:t>
      </w:r>
    </w:p>
    <w:p w14:paraId="707CB289" w14:textId="77777777" w:rsidR="00EB31B5" w:rsidRDefault="00EB31B5" w:rsidP="00EB31B5">
      <w:r>
        <w:t>Emerging as a regional power was another objective. Speaking in the plenary meeting of the United Nations General Assembly that took place just two days before the aerial campaign, Putin endowed Russia with a “fixer role” by famously addressing the United States with the question: “Do you at least realize now what you’ve done?” Moscow sensed the opportunity to fill a vacuum in a metastasizing conflict zone that only grew as American disillusionment with an interventionist U.S. Middle East policy deepened. The fixer role has delivered its benefits, but Russia didn’t enter Syria to fix it. Putin always intended to be much more than a fixer; he wanted Moscow to be an indispensable actor.</w:t>
      </w:r>
    </w:p>
    <w:p w14:paraId="7ADA1BF1" w14:textId="77777777" w:rsidR="00EB31B5" w:rsidRDefault="00EB31B5" w:rsidP="00EB31B5">
      <w:r>
        <w:t>Russia’s actions were not simply opportunistic and dictated by short-term tactical thinking. The goal in Syria was not to grab what was left but to flex its muscle and showcase power. Moscow’s approach turned out to be a blessing in disguise within the turbulent setting of the Middle East. When one man in the Kremlin and a cohort of few chosen aides decide everything in the course of a phone call, it’s a familiar way of doing business that resonates with authoritarian regimes across the region.</w:t>
      </w:r>
    </w:p>
    <w:p w14:paraId="1C6ED53A" w14:textId="524FDBF1" w:rsidR="00EB31B5" w:rsidRDefault="00EB31B5" w:rsidP="00EB31B5">
      <w:r w:rsidRPr="00CA40F5">
        <w:rPr>
          <w:u w:val="single"/>
        </w:rPr>
        <w:t>After three years of nonstop bombing</w:t>
      </w:r>
      <w:r>
        <w:t xml:space="preserve"> and throughout the previous year’s summits in Sochi, Russia, and Astana, Kazakhstan, it became obvious that Russia was championing a political settlement. </w:t>
      </w:r>
      <w:r w:rsidRPr="00CA40F5">
        <w:rPr>
          <w:u w:val="single"/>
        </w:rPr>
        <w:t>Its foreign adventures seemed to have paid off.</w:t>
      </w:r>
      <w:r>
        <w:t xml:space="preserve"> The Kremlin’s actions helped it to secure access to all conflicting parties in the region, and its voice is now heard from the corridors of power in Tehran and Cairo to the ritzy palaces of the Gulf monarchies.</w:t>
      </w:r>
    </w:p>
    <w:p w14:paraId="3E24B724" w14:textId="77777777" w:rsidR="00474985" w:rsidRDefault="00474985" w:rsidP="00474985">
      <w:pPr>
        <w:pStyle w:val="Heading3"/>
      </w:pPr>
      <w:r>
        <w:t>1ar at: Russia Leverage CP – say no (Syria)</w:t>
      </w:r>
    </w:p>
    <w:p w14:paraId="2192C83B" w14:textId="77777777" w:rsidR="00474985" w:rsidRDefault="00474985" w:rsidP="00474985">
      <w:pPr>
        <w:pStyle w:val="Heading4"/>
      </w:pPr>
      <w:r>
        <w:t>Syria is strategically key for Putin</w:t>
      </w:r>
    </w:p>
    <w:p w14:paraId="17184558" w14:textId="77777777" w:rsidR="00474985" w:rsidRDefault="00186040" w:rsidP="00474985">
      <w:hyperlink r:id="rId207" w:history="1">
        <w:r w:rsidR="00474985" w:rsidRPr="00321828">
          <w:rPr>
            <w:rStyle w:val="Hyperlink"/>
          </w:rPr>
          <w:t>https://www.nytimes.com/2019/06/25/magazine/russia-united-states-world-politics.html</w:t>
        </w:r>
      </w:hyperlink>
    </w:p>
    <w:p w14:paraId="19290681" w14:textId="77777777" w:rsidR="00474985" w:rsidRDefault="00474985" w:rsidP="00474985">
      <w:r w:rsidRPr="005F674C">
        <w:rPr>
          <w:u w:val="single"/>
        </w:rPr>
        <w:t xml:space="preserve">It was in </w:t>
      </w:r>
      <w:r w:rsidRPr="006419F1">
        <w:rPr>
          <w:highlight w:val="cyan"/>
          <w:u w:val="single"/>
        </w:rPr>
        <w:t>Syria where Putin challenged his country’s post-Cold War identity</w:t>
      </w:r>
      <w:r>
        <w:t>, as well as how the West had perceived it for so long. His decision to commit Russian forces has been portrayed as the first step in an effort to realign the region, but the strategy was largely a result of luck and timing, its tactics born partly of a lack of resources.</w:t>
      </w:r>
    </w:p>
    <w:p w14:paraId="55EB4BEB" w14:textId="77777777" w:rsidR="00474985" w:rsidRDefault="00474985" w:rsidP="00474985">
      <w:r>
        <w:t>After protests against the government of President Bashar al-Assad began in 2011, Moscow blocked United Nations resolutions that would have paved the way for future intervention and continued shipping weapons to the Syrian Army. Russia’s drive to protect Assad dovetailed with the American administration’s regional disengagement. Obama had no interest in entangling America in another war. He said the “red line” would be the use of chemical weapons, yet as evidence of their use piled up, Washington did little. After the emergence of the Islamic State in 2013, the United States quickly became fixated on fighting the group itself, with little more than vague words of support for the Syrian opposition.</w:t>
      </w:r>
    </w:p>
    <w:p w14:paraId="3ECC5408" w14:textId="77777777" w:rsidR="00474985" w:rsidRDefault="00474985" w:rsidP="00474985">
      <w:r>
        <w:t xml:space="preserve">By 2015, Assad’s regime was on the precipice of collapse, losing territory to ISIS and the anti-government militias simultaneously. </w:t>
      </w:r>
      <w:r w:rsidRPr="005F674C">
        <w:rPr>
          <w:u w:val="single"/>
        </w:rPr>
        <w:t>The Middle East is far closer to Moscow than to Washington;</w:t>
      </w:r>
      <w:r>
        <w:t xml:space="preserve"> Syria’s nearest border with Russia is roughly as far away as Washington is from Boston. </w:t>
      </w:r>
      <w:r w:rsidRPr="006419F1">
        <w:rPr>
          <w:highlight w:val="cyan"/>
          <w:u w:val="single"/>
        </w:rPr>
        <w:t>Moscow feared the spread of unrest and terrorism</w:t>
      </w:r>
      <w:r w:rsidRPr="005F674C">
        <w:rPr>
          <w:u w:val="single"/>
        </w:rPr>
        <w:t xml:space="preserve"> </w:t>
      </w:r>
      <w:r>
        <w:t>like a contagion. On Sept. 30, 2015, Assad sent a formal request for assistance based on a 1980 military cooperation treaty, which the Russian Parliament rubber-stamped. Russian armed forces officially went in. (Many Russians I spoke to quickly pointed out that because of this process, Putin’s military presence in Syria, unlike the U.S. invasion of Iraq, is permissible.)</w:t>
      </w:r>
    </w:p>
    <w:p w14:paraId="3FC092B2" w14:textId="77777777" w:rsidR="00474985" w:rsidRDefault="00474985" w:rsidP="00474985">
      <w:r>
        <w:t>After years of “covert” war by Russia in Ukraine and the legacy of a decade-long Soviet embroilment in Afghanistan, which killed 14,000 Soviet troops and one million civilians, the Russian population was genuinely wary about the intervention in Syria. In a poll by the Levada Center, Russia’s only major independent polling center, 69 percent of Russians were against direct military involvement. In terms of technical support, opinions were split — only 43 percent believed Russia should advise and arm Assad, while 41 percent were against it. Analysts and opposition politicians pointed out a host of risks from Russian “adventurism.” Dmitry Gudkov, Russia’s most vocal opposition member of Parliament, warned about potential repercussions. “It is not known how this will end,” he cautioned during an interview with Radio Free Europe/Radio Liberty. Russia has its own large Muslim minority, roughly 10 percent of the population, and ex-Soviet countries contributed the largest cadre of foreign ISIS fighters, estimated at up to 8,500 people. Gudkov cautioned that troops on the ground in Syria risked inflaming ethnic tensions within Russia’s own borders.</w:t>
      </w:r>
    </w:p>
    <w:p w14:paraId="59C87DB2" w14:textId="77777777" w:rsidR="00474985" w:rsidRDefault="00474985" w:rsidP="00474985">
      <w:r>
        <w:t>The Kremlin cares deeply about domestic opinion and set about selling the intervention on television and through pro-war op-eds. “The entire Middle East, due to internal reasons and the stupid, unceremonious and irresponsible intervention of the West, entered a period of decades of instability,” Sergei Karaganov, honorary chairman of the Council on Foreign and Defense Policy, explained on a popular Saturday political-affairs show. “And this instability will have to be controlled.”</w:t>
      </w:r>
    </w:p>
    <w:p w14:paraId="7B8AF6FE" w14:textId="77777777" w:rsidR="00474985" w:rsidRDefault="00474985" w:rsidP="00474985">
      <w:r>
        <w:t>The Russian incursion began with a volley of airstrikes “targeting ISIS” in an area where there were no records of its activity. It was instead home to anti-Assad militias and at least one C.I.A.-trained group. The following day, Lavrov clarified that the Russian air campaign was targeting “all terrorists.” Over the coming weeks, Russia surprised Western officials with its modernized military. After the country’s disastrous war with Georgia in 2008, Putin had embarked on an extensive modernization program. Russia deployed 215 new weapons, showcasing them to potential buyers. Strikes utilized the relatively untested Sukhoi Su-34 strike fighter and a ship-based cruise missile fired more than 900 miles from the Caspian Sea, which, according to some analysts, exceeded American capabilities. Putin was open about Russia’s intended message. “It is one thing for the experts to be aware that Russia supposedly has these weapons, and another thing for them to see for the first time that they do really exist,” he said on state television.</w:t>
      </w:r>
    </w:p>
    <w:p w14:paraId="1D326C9B" w14:textId="77777777" w:rsidR="00474985" w:rsidRDefault="00474985" w:rsidP="00474985">
      <w:r w:rsidRPr="006419F1">
        <w:rPr>
          <w:highlight w:val="cyan"/>
          <w:u w:val="single"/>
        </w:rPr>
        <w:t>The payoff was immediate: Russia’s international isolation was over</w:t>
      </w:r>
      <w:r>
        <w:t xml:space="preserve">. The afternoon Russia struck, Secretary of State John Kerry and Lavrov met at the United Nations and agreed to begin talks on avoiding unintended confrontations. “Obama didn’t give a hoot about Syria by 2015,” Robert Ford, America’s former ambassador to Syria, told me. “All he was interested in was the fight against ISIS.” He went on: “I think the Americans at that point, the White House, had washed their hands of it, and </w:t>
      </w:r>
      <w:r w:rsidRPr="00A563D0">
        <w:rPr>
          <w:u w:val="single"/>
        </w:rPr>
        <w:t>Kerry</w:t>
      </w:r>
      <w:r>
        <w:t xml:space="preserve">, kind of operating almost solo, </w:t>
      </w:r>
      <w:r w:rsidRPr="00A563D0">
        <w:rPr>
          <w:u w:val="single"/>
        </w:rPr>
        <w:t>was pleading with the Russians.</w:t>
      </w:r>
      <w:r>
        <w:t>”</w:t>
      </w:r>
    </w:p>
    <w:p w14:paraId="327D3360" w14:textId="77777777" w:rsidR="00474985" w:rsidRDefault="00474985" w:rsidP="00474985">
      <w:r>
        <w:t>Russia’s official military death toll has remained relatively low throughout the conflict. The brunt of the casualty count, which the state suppresses, has been borne by private contractors, including the Wagner Group, a firm said to be run by Putin’s close friend Yevgeny Prigozhin, known as “Putin’s chef,” though mercenaries are technically illegal in Russia.</w:t>
      </w:r>
    </w:p>
    <w:p w14:paraId="0828C524" w14:textId="77777777" w:rsidR="00474985" w:rsidRDefault="00474985" w:rsidP="00474985">
      <w:r>
        <w:t>As Michelle Dunne, director of the Middle East program at the Carnegie Endowment for International Peace, told me: “Putin has played a clever hand on the cheap, without really investing that much in it.” Russia’s economy is 10 times smaller than America’s, and Trenin estimated the cost at roughly $4 million per day, which is “reasonably affordable” for the state budget. (By comparison, the United States’ mission in Syria, part of Operation Inherent Resolve, cost $54 billion from 2014 to 2019, or $25 million a day.)</w:t>
      </w:r>
    </w:p>
    <w:p w14:paraId="1F1FB2B3" w14:textId="77777777" w:rsidR="00474985" w:rsidRDefault="00474985" w:rsidP="00474985">
      <w:r>
        <w:t xml:space="preserve">By 2017, </w:t>
      </w:r>
      <w:r w:rsidRPr="00A563D0">
        <w:rPr>
          <w:u w:val="single"/>
        </w:rPr>
        <w:t>Russia had embarked on its own diplomatic solution to the conflict</w:t>
      </w:r>
      <w:r>
        <w:t>, outside the United Nations process, holding conferences in Astana and Sochi alongside Turkey (a NATO member) and Iran. “The Russians transformed the Syrian rebellion from one actively fighting Bashar al-Assad to one giving up on the fall of Bashar al-Assad and trying to preserve their areas of influence,” Hassan Hassan, director of the nonstate actors program at the Center for Global Policy, told me. Hassan explained that Turkey’s place alongside Moscow in the Astana conference gave Russia credibility in the eyes of the anti-Assad militias. Yet they knew full well whom they were dealing with. Under the guise of supporting Assad against ISIS, Moscow assisted and looked the other way as the regime dropped barrel bombs on hospitals, starved civilian population centers and set up massive domestic detention and torture facilities. More than half a million people have been killed in the fighting. Russia has also successfully obfuscated the most egregious Assad crimes — the use of chemical weapons. In Sochi and Astana, those fighting the dictator are now sitting down with the same power breathing life into his despotic government. “The fighters trusted Turkey more than they trusted Russia,” Hassan told me. “But Russia was the leader.”</w:t>
      </w:r>
    </w:p>
    <w:p w14:paraId="5CB59BBE" w14:textId="212AE5D2" w:rsidR="00474985" w:rsidRDefault="00474985" w:rsidP="00EB31B5">
      <w:r>
        <w:t xml:space="preserve">In many ways, </w:t>
      </w:r>
      <w:r w:rsidRPr="006419F1">
        <w:rPr>
          <w:highlight w:val="cyan"/>
          <w:u w:val="single"/>
        </w:rPr>
        <w:t>Moscow’s assertive foreign policy came as a result of earlier decisions made in Washington</w:t>
      </w:r>
      <w:r>
        <w:t>. Both Putin and the Obama administration were responding to the same thing: George W. Bush’s aggressive foreign policy. America’s withdrawal from the Middle East and elsewhere was the result of an American imperial hangover. Russia and the United States had moved in opposite directions, creating an appearance of one power rising and the other falling. The outcome was ultimately the same: “</w:t>
      </w:r>
      <w:r w:rsidRPr="00A563D0">
        <w:rPr>
          <w:u w:val="single"/>
        </w:rPr>
        <w:t>Whatever people think about Russia’s role, everybody acknowledges that it is the key state there</w:t>
      </w:r>
      <w:r>
        <w:t>,” Lukyanov told me. “It’s not because of Russian strength; it’s because of American weakness, it’s because of European geopolitical collapse. But that’s a fact of life now.”</w:t>
      </w:r>
    </w:p>
    <w:p w14:paraId="22F7D48E" w14:textId="27637B97" w:rsidR="00A33D7E" w:rsidRDefault="00A33D7E" w:rsidP="009A5683">
      <w:pPr>
        <w:pStyle w:val="Heading2"/>
      </w:pPr>
      <w:r>
        <w:t>DA</w:t>
      </w:r>
      <w:r w:rsidR="00E83500">
        <w:t>s</w:t>
      </w:r>
    </w:p>
    <w:p w14:paraId="18A1FF37" w14:textId="628B2632" w:rsidR="00A33D7E" w:rsidRDefault="00A33D7E" w:rsidP="00A33D7E">
      <w:pPr>
        <w:pStyle w:val="Heading3"/>
      </w:pPr>
      <w:r>
        <w:t>2ac</w:t>
      </w:r>
      <w:r w:rsidR="00690AF9">
        <w:t xml:space="preserve"> </w:t>
      </w:r>
      <w:r w:rsidR="00E83500">
        <w:t>at</w:t>
      </w:r>
      <w:r w:rsidR="00ED784F">
        <w:t>: Assurance - Uq</w:t>
      </w:r>
      <w:r w:rsidR="00690AF9">
        <w:t xml:space="preserve"> </w:t>
      </w:r>
    </w:p>
    <w:p w14:paraId="2F028EAC" w14:textId="77777777" w:rsidR="00D970C5" w:rsidRDefault="00D970C5" w:rsidP="00690AF9">
      <w:pPr>
        <w:pStyle w:val="Heading4"/>
      </w:pPr>
      <w:r>
        <w:t>Non UQ - The US-Japan alliance is at a historic low and Japan has already perceived signals of abandonment – Trump actions with North Korea, remarks about commitment to allies, and trade deficit.</w:t>
      </w:r>
    </w:p>
    <w:p w14:paraId="10282385" w14:textId="77777777" w:rsidR="00D970C5" w:rsidRPr="00A92B05" w:rsidRDefault="00D970C5" w:rsidP="00D970C5">
      <w:r>
        <w:t xml:space="preserve">The </w:t>
      </w:r>
      <w:r w:rsidRPr="00E0468D">
        <w:rPr>
          <w:rStyle w:val="Style13ptBold"/>
        </w:rPr>
        <w:t>Economist 18</w:t>
      </w:r>
      <w:r w:rsidRPr="00E0468D">
        <w:t xml:space="preserve"> (</w:t>
      </w:r>
      <w:r>
        <w:t xml:space="preserve">The Economist, </w:t>
      </w:r>
      <w:r w:rsidRPr="00E0468D">
        <w:t xml:space="preserve">9-6-2018, "Japan is worried about its alliance with America," </w:t>
      </w:r>
      <w:r>
        <w:t xml:space="preserve">The </w:t>
      </w:r>
      <w:r w:rsidRPr="00E0468D">
        <w:t>Economist, https://www.economist.com/asia/2018/09/06/japan-is-worried-about-its-alliance-with-america, Accessed: 7-12-2019 //kent - wh)</w:t>
      </w:r>
    </w:p>
    <w:p w14:paraId="6EE76048" w14:textId="77777777" w:rsidR="00D970C5" w:rsidRPr="00A92B05" w:rsidRDefault="00D970C5" w:rsidP="00D970C5">
      <w:pPr>
        <w:rPr>
          <w:sz w:val="16"/>
        </w:rPr>
      </w:pPr>
      <w:r w:rsidRPr="008C4321">
        <w:rPr>
          <w:sz w:val="16"/>
        </w:rPr>
        <w:t>At the same time</w:t>
      </w:r>
      <w:r w:rsidRPr="002F0E23">
        <w:rPr>
          <w:sz w:val="16"/>
          <w:highlight w:val="cyan"/>
        </w:rPr>
        <w:t xml:space="preserve">, </w:t>
      </w:r>
      <w:r w:rsidRPr="002F0E23">
        <w:rPr>
          <w:rStyle w:val="StyleUnderline"/>
          <w:highlight w:val="cyan"/>
        </w:rPr>
        <w:t xml:space="preserve">the alliance between Japan and America is under </w:t>
      </w:r>
      <w:r w:rsidRPr="002F0E23">
        <w:rPr>
          <w:rStyle w:val="Emphasis"/>
          <w:highlight w:val="cyan"/>
        </w:rPr>
        <w:t>unprecedented stress</w:t>
      </w:r>
      <w:r w:rsidRPr="002F0E23">
        <w:rPr>
          <w:rStyle w:val="StyleUnderline"/>
          <w:highlight w:val="cyan"/>
        </w:rPr>
        <w:t>,</w:t>
      </w:r>
      <w:r w:rsidRPr="008C4321">
        <w:rPr>
          <w:rStyle w:val="StyleUnderline"/>
        </w:rPr>
        <w:t xml:space="preserve"> mainly because of America’s president, </w:t>
      </w:r>
      <w:r w:rsidRPr="008C4321">
        <w:rPr>
          <w:rStyle w:val="Emphasis"/>
        </w:rPr>
        <w:t xml:space="preserve">Donald Trump </w:t>
      </w:r>
      <w:r w:rsidRPr="008C4321">
        <w:rPr>
          <w:sz w:val="16"/>
        </w:rPr>
        <w:t xml:space="preserve">(pictured with Japan’s prime minister, Shinzo Abe, in Tokyo last November). There are worries in Tokyo that </w:t>
      </w:r>
      <w:r w:rsidRPr="008C4321">
        <w:rPr>
          <w:rStyle w:val="StyleUnderline"/>
        </w:rPr>
        <w:t xml:space="preserve">Mr Trump might strike a </w:t>
      </w:r>
      <w:r w:rsidRPr="008C4321">
        <w:rPr>
          <w:rStyle w:val="Emphasis"/>
        </w:rPr>
        <w:t>deal with North Korea’s leader</w:t>
      </w:r>
      <w:r w:rsidRPr="008C4321">
        <w:rPr>
          <w:rStyle w:val="StyleUnderline"/>
        </w:rPr>
        <w:t>, Kim Jong Un, that protects America but leaves Japan exposed to a North Korean attack</w:t>
      </w:r>
      <w:r w:rsidRPr="008C4321">
        <w:rPr>
          <w:sz w:val="16"/>
        </w:rPr>
        <w:t xml:space="preserve">. </w:t>
      </w:r>
      <w:r w:rsidRPr="008C4321">
        <w:rPr>
          <w:rStyle w:val="StyleUnderline"/>
        </w:rPr>
        <w:t>Japan has been feeling largely</w:t>
      </w:r>
      <w:r w:rsidRPr="002F0E23">
        <w:rPr>
          <w:rStyle w:val="StyleUnderline"/>
        </w:rPr>
        <w:t xml:space="preserve"> </w:t>
      </w:r>
      <w:r w:rsidRPr="002F0E23">
        <w:rPr>
          <w:rStyle w:val="Emphasis"/>
          <w:highlight w:val="cyan"/>
        </w:rPr>
        <w:t>sidelined</w:t>
      </w:r>
      <w:r w:rsidRPr="002F0E23">
        <w:rPr>
          <w:rStyle w:val="StyleUnderline"/>
          <w:highlight w:val="cyan"/>
        </w:rPr>
        <w:t xml:space="preserve"> during the recent high-level diplomacy surrounding North Korea’s nukes</w:t>
      </w:r>
      <w:r w:rsidRPr="00A92B05">
        <w:rPr>
          <w:sz w:val="16"/>
        </w:rPr>
        <w:t xml:space="preserve">. Indeed, Katsuyuki Kawai, an adviser to Mr Abe, describes </w:t>
      </w:r>
      <w:r w:rsidRPr="00A92B05">
        <w:rPr>
          <w:rStyle w:val="StyleUnderline"/>
        </w:rPr>
        <w:t xml:space="preserve">the Trump-Kim summit in June in Singapore as a </w:t>
      </w:r>
      <w:r w:rsidRPr="00A92B05">
        <w:rPr>
          <w:rStyle w:val="Emphasis"/>
        </w:rPr>
        <w:t>wake-up call</w:t>
      </w:r>
      <w:r w:rsidRPr="00A92B05">
        <w:rPr>
          <w:rStyle w:val="StyleUnderline"/>
        </w:rPr>
        <w:t xml:space="preserve"> for Japan</w:t>
      </w:r>
      <w:r w:rsidRPr="00A92B05">
        <w:rPr>
          <w:sz w:val="16"/>
        </w:rPr>
        <w:t xml:space="preserve">. </w:t>
      </w:r>
      <w:r w:rsidRPr="00A92B05">
        <w:rPr>
          <w:rStyle w:val="StyleUnderline"/>
        </w:rPr>
        <w:t xml:space="preserve">After the meeting, Mr Trump announced a </w:t>
      </w:r>
      <w:r w:rsidRPr="00A92B05">
        <w:rPr>
          <w:rStyle w:val="Emphasis"/>
        </w:rPr>
        <w:t>suspension of exercises</w:t>
      </w:r>
      <w:r w:rsidRPr="00A92B05">
        <w:rPr>
          <w:rStyle w:val="StyleUnderline"/>
        </w:rPr>
        <w:t xml:space="preserve"> with South Korea and aired the idea of </w:t>
      </w:r>
      <w:r w:rsidRPr="00A92B05">
        <w:rPr>
          <w:rStyle w:val="Emphasis"/>
        </w:rPr>
        <w:t>withdrawing American troops</w:t>
      </w:r>
      <w:r w:rsidRPr="00A92B05">
        <w:rPr>
          <w:rStyle w:val="StyleUnderline"/>
        </w:rPr>
        <w:t xml:space="preserve"> from the Korean peninsula. “</w:t>
      </w:r>
      <w:r w:rsidRPr="00A92B05">
        <w:rPr>
          <w:rStyle w:val="Emphasis"/>
        </w:rPr>
        <w:t>We have decisively entered a new security environment,”</w:t>
      </w:r>
      <w:r w:rsidRPr="00A92B05">
        <w:rPr>
          <w:sz w:val="16"/>
        </w:rPr>
        <w:t xml:space="preserve"> says Mr Kawai.</w:t>
      </w:r>
    </w:p>
    <w:p w14:paraId="3D65A87C" w14:textId="77777777" w:rsidR="00D970C5" w:rsidRPr="00A92B05" w:rsidRDefault="00D970C5" w:rsidP="00D970C5">
      <w:pPr>
        <w:rPr>
          <w:sz w:val="16"/>
        </w:rPr>
      </w:pPr>
      <w:r w:rsidRPr="00A92B05">
        <w:rPr>
          <w:sz w:val="16"/>
        </w:rPr>
        <w:t xml:space="preserve">Few observers go quite that far, but </w:t>
      </w:r>
      <w:r w:rsidRPr="002F0E23">
        <w:rPr>
          <w:rStyle w:val="StyleUnderline"/>
          <w:highlight w:val="cyan"/>
        </w:rPr>
        <w:t>Japanese</w:t>
      </w:r>
      <w:r w:rsidRPr="00A92B05">
        <w:rPr>
          <w:rStyle w:val="StyleUnderline"/>
        </w:rPr>
        <w:t xml:space="preserve"> and American </w:t>
      </w:r>
      <w:r w:rsidRPr="002F0E23">
        <w:rPr>
          <w:rStyle w:val="StyleUnderline"/>
          <w:highlight w:val="cyan"/>
        </w:rPr>
        <w:t xml:space="preserve">officials </w:t>
      </w:r>
      <w:r w:rsidRPr="002F0E23">
        <w:rPr>
          <w:rStyle w:val="Emphasis"/>
          <w:highlight w:val="cyan"/>
        </w:rPr>
        <w:t>wince</w:t>
      </w:r>
      <w:r w:rsidRPr="002F0E23">
        <w:rPr>
          <w:rStyle w:val="StyleUnderline"/>
          <w:highlight w:val="cyan"/>
        </w:rPr>
        <w:t xml:space="preserve"> at</w:t>
      </w:r>
      <w:r w:rsidRPr="00A92B05">
        <w:rPr>
          <w:rStyle w:val="StyleUnderline"/>
        </w:rPr>
        <w:t xml:space="preserve"> Mr </w:t>
      </w:r>
      <w:r w:rsidRPr="002F0E23">
        <w:rPr>
          <w:rStyle w:val="StyleUnderline"/>
          <w:highlight w:val="cyan"/>
        </w:rPr>
        <w:t xml:space="preserve">Trump’s casual raising of </w:t>
      </w:r>
      <w:r w:rsidRPr="002F0E23">
        <w:rPr>
          <w:rStyle w:val="Emphasis"/>
          <w:highlight w:val="cyan"/>
        </w:rPr>
        <w:t>doubts</w:t>
      </w:r>
      <w:r w:rsidRPr="002F0E23">
        <w:rPr>
          <w:rStyle w:val="StyleUnderline"/>
          <w:highlight w:val="cyan"/>
        </w:rPr>
        <w:t xml:space="preserve"> about his commitment to allies and </w:t>
      </w:r>
      <w:r w:rsidRPr="002F0E23">
        <w:rPr>
          <w:rStyle w:val="StyleUnderline"/>
        </w:rPr>
        <w:t xml:space="preserve">about </w:t>
      </w:r>
      <w:r w:rsidRPr="002F0E23">
        <w:rPr>
          <w:rStyle w:val="StyleUnderline"/>
          <w:highlight w:val="cyan"/>
        </w:rPr>
        <w:t xml:space="preserve">his belief in the </w:t>
      </w:r>
      <w:r w:rsidRPr="002F0E23">
        <w:rPr>
          <w:rStyle w:val="Emphasis"/>
          <w:highlight w:val="cyan"/>
        </w:rPr>
        <w:t>global economic order</w:t>
      </w:r>
      <w:r w:rsidRPr="002F0E23">
        <w:rPr>
          <w:rStyle w:val="StyleUnderline"/>
        </w:rPr>
        <w:t xml:space="preserve"> that has allowed Japan to prosper</w:t>
      </w:r>
      <w:r w:rsidRPr="00A92B05">
        <w:rPr>
          <w:sz w:val="16"/>
        </w:rPr>
        <w:t>. They still prefer not to air their worries publicly. For example, Taro Kono, the foreign minister, praises the alliance as “stronger than ever”. He points to the personal rapport between Mr Abe and Mr Trump, who has spent more time talking to Japan’s prime minister than to any other country’s leader. On February 14th the two men spoke by telephone for more than an hour about North Korea and other matters. Mr Kono jokes that having such a long chat on Valentine’s Day is something he would not do with his wife.</w:t>
      </w:r>
    </w:p>
    <w:p w14:paraId="7FFD8079" w14:textId="77777777" w:rsidR="00D970C5" w:rsidRPr="00A92B05" w:rsidRDefault="00D970C5" w:rsidP="00D970C5">
      <w:pPr>
        <w:rPr>
          <w:sz w:val="16"/>
        </w:rPr>
      </w:pPr>
      <w:r w:rsidRPr="00A92B05">
        <w:rPr>
          <w:rStyle w:val="StyleUnderline"/>
        </w:rPr>
        <w:t xml:space="preserve">Yet in private some </w:t>
      </w:r>
      <w:r w:rsidRPr="002F0E23">
        <w:rPr>
          <w:rStyle w:val="StyleUnderline"/>
          <w:highlight w:val="cyan"/>
        </w:rPr>
        <w:t xml:space="preserve">Japanese officials say that </w:t>
      </w:r>
      <w:r w:rsidRPr="002F0E23">
        <w:rPr>
          <w:rStyle w:val="Emphasis"/>
          <w:highlight w:val="cyan"/>
        </w:rPr>
        <w:t>Mr Trump unnerves them</w:t>
      </w:r>
      <w:r w:rsidRPr="00A92B05">
        <w:rPr>
          <w:rStyle w:val="StyleUnderline"/>
        </w:rPr>
        <w:t xml:space="preserve"> when he says that America is being taken advantage of by other countries, including allies, and that he resents spending so much on deployments abroad</w:t>
      </w:r>
      <w:r w:rsidRPr="00A92B05">
        <w:rPr>
          <w:sz w:val="16"/>
        </w:rPr>
        <w:t>. Japan-hands in America say he does not seem to understand that the 54,000 American troops in Japan are there to defend not just Japan, but also American primacy in the region.</w:t>
      </w:r>
    </w:p>
    <w:p w14:paraId="3B36A395" w14:textId="77777777" w:rsidR="00D970C5" w:rsidRPr="00A92B05" w:rsidRDefault="00D970C5" w:rsidP="00D970C5">
      <w:pPr>
        <w:rPr>
          <w:sz w:val="16"/>
        </w:rPr>
      </w:pPr>
      <w:r w:rsidRPr="00A92B05">
        <w:rPr>
          <w:sz w:val="16"/>
        </w:rPr>
        <w:t xml:space="preserve">Most imminently, </w:t>
      </w:r>
      <w:r w:rsidRPr="002F0E23">
        <w:rPr>
          <w:rStyle w:val="StyleUnderline"/>
          <w:highlight w:val="cyan"/>
        </w:rPr>
        <w:t xml:space="preserve">a storm is looming over </w:t>
      </w:r>
      <w:r w:rsidRPr="002F0E23">
        <w:rPr>
          <w:rStyle w:val="Emphasis"/>
          <w:highlight w:val="cyan"/>
        </w:rPr>
        <w:t>trade</w:t>
      </w:r>
      <w:r w:rsidRPr="00A92B05">
        <w:rPr>
          <w:sz w:val="16"/>
        </w:rPr>
        <w:t xml:space="preserve">. </w:t>
      </w:r>
      <w:r w:rsidRPr="00A92B05">
        <w:rPr>
          <w:rStyle w:val="StyleUnderline"/>
        </w:rPr>
        <w:t xml:space="preserve">Mr Trump is </w:t>
      </w:r>
      <w:r w:rsidRPr="00A92B05">
        <w:rPr>
          <w:rStyle w:val="Emphasis"/>
        </w:rPr>
        <w:t>obsessed</w:t>
      </w:r>
      <w:r w:rsidRPr="00A92B05">
        <w:rPr>
          <w:rStyle w:val="StyleUnderline"/>
        </w:rPr>
        <w:t xml:space="preserve"> with America’s trade deficits, and one of its largest is with Japan.</w:t>
      </w:r>
      <w:r w:rsidRPr="00A92B05">
        <w:rPr>
          <w:sz w:val="16"/>
        </w:rPr>
        <w:t xml:space="preserve"> It was nearly $70bn last year (see chart). </w:t>
      </w:r>
      <w:r w:rsidRPr="00A92B05">
        <w:rPr>
          <w:rStyle w:val="StyleUnderline"/>
        </w:rPr>
        <w:t xml:space="preserve">Mr Trump wants a deal with Japan that could oblige it to reduce tariffs on agricultural imports. Japan is </w:t>
      </w:r>
      <w:r w:rsidRPr="00A92B05">
        <w:rPr>
          <w:rStyle w:val="Emphasis"/>
        </w:rPr>
        <w:t>resisting</w:t>
      </w:r>
      <w:r w:rsidRPr="00A92B05">
        <w:rPr>
          <w:sz w:val="16"/>
        </w:rPr>
        <w:t>. It says that Mr Trump should look not just at trade but also at the scale of Japanese investment in America. Japanese firms make 3.8m cars there annually, more than double the number they send to America from Japan.</w:t>
      </w:r>
    </w:p>
    <w:p w14:paraId="3A2E6E42" w14:textId="77777777" w:rsidR="00D970C5" w:rsidRDefault="00D970C5" w:rsidP="00D970C5">
      <w:pPr>
        <w:rPr>
          <w:rStyle w:val="StyleUnderline"/>
        </w:rPr>
      </w:pPr>
      <w:r w:rsidRPr="00A92B05">
        <w:rPr>
          <w:sz w:val="16"/>
        </w:rPr>
        <w:t xml:space="preserve">But Mr Blair, </w:t>
      </w:r>
      <w:r w:rsidRPr="002F0E23">
        <w:rPr>
          <w:rStyle w:val="StyleUnderline"/>
          <w:highlight w:val="cyan"/>
        </w:rPr>
        <w:t>the former Pacific forces chie</w:t>
      </w:r>
      <w:r w:rsidRPr="00A92B05">
        <w:rPr>
          <w:rStyle w:val="StyleUnderline"/>
        </w:rPr>
        <w:t>f</w:t>
      </w:r>
      <w:r w:rsidRPr="00A92B05">
        <w:rPr>
          <w:sz w:val="16"/>
        </w:rPr>
        <w:t xml:space="preserve"> (who also served as President Barack Obama’s director of national intelligence), </w:t>
      </w:r>
      <w:r w:rsidRPr="002F0E23">
        <w:rPr>
          <w:rStyle w:val="StyleUnderline"/>
          <w:highlight w:val="cyan"/>
        </w:rPr>
        <w:t>describes</w:t>
      </w:r>
      <w:r w:rsidRPr="00A92B05">
        <w:rPr>
          <w:rStyle w:val="StyleUnderline"/>
        </w:rPr>
        <w:t xml:space="preserve"> Mr </w:t>
      </w:r>
      <w:r w:rsidRPr="002F0E23">
        <w:rPr>
          <w:rStyle w:val="StyleUnderline"/>
          <w:highlight w:val="cyan"/>
        </w:rPr>
        <w:t>Trump’s refusal to exempt Japan from his tariffs</w:t>
      </w:r>
      <w:r w:rsidRPr="00A92B05">
        <w:rPr>
          <w:rStyle w:val="StyleUnderline"/>
        </w:rPr>
        <w:t xml:space="preserve"> on steel and aluminium </w:t>
      </w:r>
      <w:r w:rsidRPr="002F0E23">
        <w:rPr>
          <w:rStyle w:val="StyleUnderline"/>
          <w:highlight w:val="cyan"/>
        </w:rPr>
        <w:t>as “</w:t>
      </w:r>
      <w:r w:rsidRPr="002F0E23">
        <w:rPr>
          <w:rStyle w:val="Emphasis"/>
          <w:highlight w:val="cyan"/>
        </w:rPr>
        <w:t>a dress rehearsal</w:t>
      </w:r>
      <w:r w:rsidRPr="002F0E23">
        <w:rPr>
          <w:rStyle w:val="StyleUnderline"/>
          <w:highlight w:val="cyan"/>
        </w:rPr>
        <w:t>” for things to come</w:t>
      </w:r>
      <w:r w:rsidRPr="00A92B05">
        <w:rPr>
          <w:rStyle w:val="StyleUnderline"/>
        </w:rPr>
        <w:t>.</w:t>
      </w:r>
      <w:r w:rsidRPr="00A92B05">
        <w:rPr>
          <w:sz w:val="16"/>
        </w:rPr>
        <w:t xml:space="preserve"> Unlike China, </w:t>
      </w:r>
      <w:r w:rsidRPr="00A92B05">
        <w:rPr>
          <w:rStyle w:val="StyleUnderline"/>
        </w:rPr>
        <w:t xml:space="preserve">Japan has refrained from retaliating against Mr Trump’s assaults on free trade. But if America applies tariffs of 25% on cars, as he has threatened, Mr Abe would find it hard not to </w:t>
      </w:r>
      <w:r w:rsidRPr="00A92B05">
        <w:rPr>
          <w:rStyle w:val="Emphasis"/>
        </w:rPr>
        <w:t>respond</w:t>
      </w:r>
      <w:r w:rsidRPr="00A92B05">
        <w:rPr>
          <w:rStyle w:val="StyleUnderline"/>
        </w:rPr>
        <w:t xml:space="preserve"> in kind</w:t>
      </w:r>
      <w:r w:rsidRPr="00A92B05">
        <w:rPr>
          <w:sz w:val="16"/>
        </w:rPr>
        <w:t xml:space="preserve">. Japan’s exports of cars to America have doubled in the past six years, to $40bn. </w:t>
      </w:r>
      <w:r w:rsidRPr="00A92B05">
        <w:rPr>
          <w:rStyle w:val="StyleUnderline"/>
        </w:rPr>
        <w:t xml:space="preserve">Extra </w:t>
      </w:r>
      <w:r w:rsidRPr="002F0E23">
        <w:rPr>
          <w:rStyle w:val="StyleUnderline"/>
          <w:highlight w:val="cyan"/>
        </w:rPr>
        <w:t>tariffs</w:t>
      </w:r>
      <w:r w:rsidRPr="00A92B05">
        <w:rPr>
          <w:rStyle w:val="StyleUnderline"/>
        </w:rPr>
        <w:t xml:space="preserve"> on them </w:t>
      </w:r>
      <w:r w:rsidRPr="002F0E23">
        <w:rPr>
          <w:rStyle w:val="StyleUnderline"/>
          <w:highlight w:val="cyan"/>
        </w:rPr>
        <w:t xml:space="preserve">could be an </w:t>
      </w:r>
      <w:r w:rsidRPr="002F0E23">
        <w:rPr>
          <w:rStyle w:val="Emphasis"/>
          <w:highlight w:val="cyan"/>
        </w:rPr>
        <w:t>embarrassment too far</w:t>
      </w:r>
      <w:r w:rsidRPr="002F0E23">
        <w:rPr>
          <w:rStyle w:val="StyleUnderline"/>
          <w:highlight w:val="cyan"/>
        </w:rPr>
        <w:t xml:space="preserve"> for Mr Abe</w:t>
      </w:r>
      <w:r w:rsidRPr="00A92B05">
        <w:rPr>
          <w:rStyle w:val="StyleUnderline"/>
        </w:rPr>
        <w:t xml:space="preserve">, </w:t>
      </w:r>
      <w:r w:rsidRPr="002F0E23">
        <w:rPr>
          <w:rStyle w:val="StyleUnderline"/>
          <w:highlight w:val="cyan"/>
        </w:rPr>
        <w:t xml:space="preserve">on top of </w:t>
      </w:r>
      <w:r w:rsidRPr="002F0E23">
        <w:rPr>
          <w:rStyle w:val="StyleUnderline"/>
        </w:rPr>
        <w:t xml:space="preserve">the humiliation he has already suffered as a result of Mr </w:t>
      </w:r>
      <w:r w:rsidRPr="002F0E23">
        <w:rPr>
          <w:rStyle w:val="StyleUnderline"/>
          <w:highlight w:val="cyan"/>
        </w:rPr>
        <w:t>Trump’s Japan-neglecting diplomacy in the region</w:t>
      </w:r>
      <w:r w:rsidRPr="00A92B05">
        <w:rPr>
          <w:rStyle w:val="StyleUnderline"/>
        </w:rPr>
        <w:t>.</w:t>
      </w:r>
    </w:p>
    <w:p w14:paraId="2248BFBB" w14:textId="1F29B85A" w:rsidR="00D970C5" w:rsidRDefault="00D970C5" w:rsidP="00D970C5">
      <w:r>
        <w:t xml:space="preserve">These developments together have major implications for U.S. deterrence strategy, with its separate dimensions of extended deterrence, central deterrence, and strategic stability. Changes in one or all of these dimensions have important implications for Japan, which has opted to continue to depend upon the United States as a security guarantor, specifically on U.S. extended nuclear deterrence. </w:t>
      </w:r>
      <w:r w:rsidRPr="000D044B">
        <w:rPr>
          <w:rStyle w:val="StyleUnderline"/>
        </w:rPr>
        <w:t>A strong anti-nuclear weapons sentiment prevails among both the Japanese public and its political leadership, and the sentiment has only grown stronger with the Fukushima nuclear power plant accident of 2011</w:t>
      </w:r>
      <w:r>
        <w:t xml:space="preserve">. </w:t>
      </w:r>
      <w:r w:rsidRPr="002F0E23">
        <w:rPr>
          <w:rStyle w:val="StyleUnderline"/>
          <w:highlight w:val="cyan"/>
        </w:rPr>
        <w:t>Japan’s commitment to its non-nuclear policy remains firm despite North Korea’s nuclear weapons and missile development</w:t>
      </w:r>
      <w:r w:rsidRPr="000D044B">
        <w:rPr>
          <w:rStyle w:val="StyleUnderline"/>
        </w:rPr>
        <w:t>, which have become increasingly provocative with increased tests of missiles and nuclear explosions.</w:t>
      </w:r>
      <w:r>
        <w:t xml:space="preserve"> More significantly in the context of deterrence, the increased North Korean threat has moved Japan to further strengthen defense cooperation with the United States for the purpose of enhancing the credibility of U.S. extended deterrence. </w:t>
      </w:r>
      <w:r w:rsidRPr="002F0E23">
        <w:rPr>
          <w:rStyle w:val="StyleUnderline"/>
          <w:highlight w:val="cyan"/>
        </w:rPr>
        <w:t xml:space="preserve">Japan’s non-nuclear policy will not change until and unless the U.S. nuclear umbrella loses its credibility in Japanese eyes. </w:t>
      </w:r>
      <w:r w:rsidRPr="008C4321">
        <w:rPr>
          <w:rStyle w:val="StyleUnderline"/>
        </w:rPr>
        <w:t>There are also important practical reasons for Japan not to pursue an independent nuclear deterrent,</w:t>
      </w:r>
      <w:r w:rsidRPr="008C4321">
        <w:t xml:space="preserve"> to be discussed later</w:t>
      </w:r>
      <w:r>
        <w:t>.</w:t>
      </w:r>
    </w:p>
    <w:p w14:paraId="649AE2C8" w14:textId="77777777" w:rsidR="00E83500" w:rsidRDefault="00E83500" w:rsidP="006A2E90">
      <w:pPr>
        <w:pStyle w:val="Heading4"/>
      </w:pPr>
      <w:r>
        <w:t xml:space="preserve">Non UQ - Trump has already undermined US-Japan security alliance through comments about the security treaty - the key issue in the US-Japan alliance.  </w:t>
      </w:r>
    </w:p>
    <w:p w14:paraId="24FB04D9" w14:textId="77777777" w:rsidR="00E83500" w:rsidRPr="00670125" w:rsidRDefault="00E83500" w:rsidP="00E83500">
      <w:r w:rsidRPr="00670125">
        <w:rPr>
          <w:rFonts w:eastAsiaTheme="majorEastAsia" w:cstheme="majorBidi"/>
          <w:b/>
          <w:bCs/>
          <w:sz w:val="26"/>
          <w:szCs w:val="26"/>
        </w:rPr>
        <w:t>Bass 6/28</w:t>
      </w:r>
      <w:r w:rsidRPr="00670125">
        <w:t xml:space="preserve"> (</w:t>
      </w:r>
      <w:r>
        <w:t>Gary J. Bass</w:t>
      </w:r>
      <w:r w:rsidRPr="00670125">
        <w:t xml:space="preserve">, </w:t>
      </w:r>
      <w:r>
        <w:t>professor of politics and international affairs</w:t>
      </w:r>
      <w:r w:rsidRPr="00670125">
        <w:t xml:space="preserve">, </w:t>
      </w:r>
      <w:r>
        <w:t>Trumps Ignorant Comments about Japan were Bad, Even for Him</w:t>
      </w:r>
      <w:r w:rsidRPr="00670125">
        <w:t xml:space="preserve">, </w:t>
      </w:r>
      <w:r>
        <w:t>New York Times</w:t>
      </w:r>
      <w:r w:rsidRPr="00670125">
        <w:t>, https://www.nytimes.com/2019/06/28/opinion/trump-japan.html)</w:t>
      </w:r>
    </w:p>
    <w:p w14:paraId="4CF5CBC7" w14:textId="77777777" w:rsidR="00E83500" w:rsidRDefault="00E83500" w:rsidP="00E83500">
      <w:r>
        <w:t>President Trump reserves some of his worst behavior for foreign trips, such as abasing himself before President Vladimir V. Putin of Russia in Helsinki a year ago, skipping a ceremony in France last fall to honor American soldiers killed in World War I (too rainy, the White House said) and insulting the mayor of London earlier this month. Yet even by Mr. Trump’s dismal standards, his performance this week before the G-20 summit in Osaka, Japan, should take everyone’s breath away. More than yet another demonstration of his erratic behavior, this was also an object lesson in the dangers of his context-free hostility to the world beyond the United States.</w:t>
      </w:r>
    </w:p>
    <w:p w14:paraId="0C976E0F" w14:textId="77777777" w:rsidR="00E83500" w:rsidRDefault="00E83500" w:rsidP="00E83500">
      <w:r w:rsidRPr="00095020">
        <w:rPr>
          <w:rStyle w:val="StyleUnderline"/>
        </w:rPr>
        <w:t xml:space="preserve">Before arriving in Japan, Mr. </w:t>
      </w:r>
      <w:r w:rsidRPr="00AE3771">
        <w:rPr>
          <w:rStyle w:val="StyleUnderline"/>
          <w:highlight w:val="cyan"/>
        </w:rPr>
        <w:t>Trump</w:t>
      </w:r>
      <w:r w:rsidRPr="00095020">
        <w:rPr>
          <w:rStyle w:val="StyleUnderline"/>
        </w:rPr>
        <w:t xml:space="preserve"> </w:t>
      </w:r>
      <w:r w:rsidRPr="00AE3771">
        <w:rPr>
          <w:rStyle w:val="StyleUnderline"/>
          <w:highlight w:val="cyan"/>
        </w:rPr>
        <w:t>had reportedly been musing about withdrawing the U</w:t>
      </w:r>
      <w:r w:rsidRPr="00095020">
        <w:rPr>
          <w:rStyle w:val="StyleUnderline"/>
        </w:rPr>
        <w:t xml:space="preserve">nited </w:t>
      </w:r>
      <w:r w:rsidRPr="00AE3771">
        <w:rPr>
          <w:rStyle w:val="StyleUnderline"/>
          <w:highlight w:val="cyan"/>
        </w:rPr>
        <w:t>S</w:t>
      </w:r>
      <w:r w:rsidRPr="00095020">
        <w:rPr>
          <w:rStyle w:val="StyleUnderline"/>
        </w:rPr>
        <w:t xml:space="preserve">tates </w:t>
      </w:r>
      <w:r w:rsidRPr="00AE3771">
        <w:rPr>
          <w:rStyle w:val="StyleUnderline"/>
          <w:highlight w:val="cyan"/>
        </w:rPr>
        <w:t>from the security treaty with Japan</w:t>
      </w:r>
      <w:r w:rsidRPr="00095020">
        <w:rPr>
          <w:rStyle w:val="StyleUnderline"/>
        </w:rPr>
        <w:t xml:space="preserve"> signed in 1951 and revised in 1960 — </w:t>
      </w:r>
      <w:r w:rsidRPr="00AE3771">
        <w:rPr>
          <w:rStyle w:val="StyleUnderline"/>
          <w:highlight w:val="cyan"/>
        </w:rPr>
        <w:t>the cornerstone of the alliance</w:t>
      </w:r>
      <w:r w:rsidRPr="00095020">
        <w:rPr>
          <w:rStyle w:val="StyleUnderline"/>
        </w:rPr>
        <w:t xml:space="preserve"> between the United States and Japan and a pillar of American foreign policy.</w:t>
      </w:r>
      <w:r>
        <w:t xml:space="preserve"> On Wednesday, asked about the treaty on Fox News, Mr. Trump sneered, </w:t>
      </w:r>
      <w:r w:rsidRPr="00095020">
        <w:rPr>
          <w:rStyle w:val="StyleUnderline"/>
        </w:rPr>
        <w:t>“If Japan is attacked, we will fight World War III.” Then he added: “But if we’re attacked, Japan doesn’t have to help us at all. They can watch it on a Sony television.”</w:t>
      </w:r>
    </w:p>
    <w:p w14:paraId="2865E3FB" w14:textId="77777777" w:rsidR="00E83500" w:rsidRDefault="00E83500" w:rsidP="00E83500">
      <w:r>
        <w:t>Mr. Trump’s comment demonstrates a strategic cluelessness and historical ignorance that would disqualify a person from even a modest desk job at the State Department.</w:t>
      </w:r>
    </w:p>
    <w:p w14:paraId="67E7E64E" w14:textId="77777777" w:rsidR="00E83500" w:rsidRDefault="00E83500" w:rsidP="00E83500">
      <w:r>
        <w:t>Though Mr. Trump implied that the security treaty favors Japan, it was largely dictated by the United States. After Imperial Japan surrendered to the Allies in August 1945, ending World War II, the country was placed under an American-led occupation overseen by the domineering Gen. Douglas MacArthur. When that occupation ended in April 1952, Japan had turned away from militarism to embrace ideals of pacifism and democracy. Under Article 9 of a new Constitution that was originally drafted in English at MacArthur’s headquarters, Japan renounced war and pledged never to maintain land, sea or air forces.</w:t>
      </w:r>
    </w:p>
    <w:p w14:paraId="467B1B2C" w14:textId="77777777" w:rsidR="00E83500" w:rsidRDefault="00E83500" w:rsidP="00E83500">
      <w:r>
        <w:t xml:space="preserve">In the 1951 security treaty that Mr. Trump apparently disparages, the United States, from a position of extraordinary dominance over Japan, got pretty much what it wanted. Japan granted the United States the exclusive right to post land, air and sea forces in and around Japan, which the United States could use to defend Japan against armed attack or against Soviet-instigated riots. In a revised 1960 treaty, it was made clear that if Japan was attacked, the United States would defend it. For much of the Cold War, a democratic Japan became the core of American alliances in Asia, a bulwark against Communism in the Soviet Union and China. Furthermore, </w:t>
      </w:r>
      <w:r w:rsidRPr="00095020">
        <w:rPr>
          <w:rStyle w:val="StyleUnderline"/>
        </w:rPr>
        <w:t>Mr. Trump insults his Japanese hosts by overlooking how Japan actually responded when the United States was attacked on Sept. 11, 2001.</w:t>
      </w:r>
      <w:r>
        <w:t xml:space="preserve"> The Japanese public grieved for their American allies after the terrorist attacks, which also killed some Japanese citizens. Japan’s conservative and pro-American prime minister, Junichiro Koizumi, took the massacre as an opportunity to reconsider Article 9 and urge his country to shoulder more international responsibilities. His government rammed through an antiterrorism law which enabled Japan’s Self-Defense Force to provide support for the American campaign in Afghanistan, although — because of the country’s official pacifism — without fighting or directly supporting combat operations.</w:t>
      </w:r>
    </w:p>
    <w:p w14:paraId="7BCE42D8" w14:textId="77777777" w:rsidR="00E83500" w:rsidRDefault="00E83500" w:rsidP="00E83500">
      <w:r>
        <w:t>When President George W. Bush invaded Iraq in 2003, Mr. Koizumi was one of his staunchest foreign supporters. Although Japan remained constitutionally forbidden from joining in the invasion or taking a direct military role, Mr. Koizumi’s government passed a special law allowing the Self-Defense Force to help in humanitarian support missions in postwar Iraq. Hundreds of Japanese ground troops in Iraq provided water and medical help, and fixed roads and buildings. One might reasonably fault Mr. Koizumi, as plenty of Japanese do, for going along with Mr. Bush’s disastrous invasion — but it is far harder to blame Japan, as Mr. Trump does, for not standing alongside the United States.</w:t>
      </w:r>
    </w:p>
    <w:p w14:paraId="32E74CD5" w14:textId="77777777" w:rsidR="00E83500" w:rsidRPr="00670125" w:rsidRDefault="00E83500" w:rsidP="00E83500">
      <w:pPr>
        <w:rPr>
          <w:rStyle w:val="StyleUnderline"/>
        </w:rPr>
      </w:pPr>
      <w:r w:rsidRPr="00670125">
        <w:rPr>
          <w:rStyle w:val="StyleUnderline"/>
        </w:rPr>
        <w:t xml:space="preserve">Mr. </w:t>
      </w:r>
      <w:r w:rsidRPr="00AE3771">
        <w:rPr>
          <w:rStyle w:val="StyleUnderline"/>
          <w:highlight w:val="cyan"/>
        </w:rPr>
        <w:t>Trump’s words are also a pointless slap to</w:t>
      </w:r>
      <w:r w:rsidRPr="00670125">
        <w:rPr>
          <w:rStyle w:val="StyleUnderline"/>
        </w:rPr>
        <w:t xml:space="preserve"> Japan’s right-wing prime minister, Shinzo </w:t>
      </w:r>
      <w:r w:rsidRPr="00AE3771">
        <w:rPr>
          <w:rStyle w:val="StyleUnderline"/>
          <w:highlight w:val="cyan"/>
        </w:rPr>
        <w:t>Abe</w:t>
      </w:r>
      <w:r w:rsidRPr="00670125">
        <w:rPr>
          <w:rStyle w:val="StyleUnderline"/>
        </w:rPr>
        <w:t>, who has ardently sought to cultivate a relationship with Mr. Trump and is trying to mediate a way out of the crisis between the United States and Iran</w:t>
      </w:r>
      <w:r>
        <w:t xml:space="preserve">. The 1960 treaty was signed by Mr. Abe’s grandfather, Nobusuke Kishi, another prime minister. During a four-day state visit to Japan in May, Mr. Abe flattered Mr. Trump with an extraordinary meeting with Japan’s new emperor, a sumo wrestling match and a lavish state banquet at the Imperial Palace. Yet </w:t>
      </w:r>
      <w:r w:rsidRPr="00670125">
        <w:rPr>
          <w:rStyle w:val="StyleUnderline"/>
        </w:rPr>
        <w:t xml:space="preserve">standing next to Mr. Abe at a news conference in Tokyo, Mr. </w:t>
      </w:r>
      <w:r w:rsidRPr="00AE3771">
        <w:rPr>
          <w:rStyle w:val="StyleUnderline"/>
          <w:highlight w:val="cyan"/>
        </w:rPr>
        <w:t>Trump shrugged off Japanese fears about North Korea’s recent tests of short-range ballistic missiles</w:t>
      </w:r>
      <w:r w:rsidRPr="00670125">
        <w:rPr>
          <w:rStyle w:val="StyleUnderline"/>
        </w:rPr>
        <w:t xml:space="preserve"> that could kill thousands of Japanese civilians.</w:t>
      </w:r>
    </w:p>
    <w:p w14:paraId="6E7B64AA" w14:textId="77777777" w:rsidR="00E83500" w:rsidRDefault="00E83500" w:rsidP="00E83500">
      <w:r>
        <w:t xml:space="preserve">What could Mr. Trump possibly hope to gain from his ignorant, ungrateful and antagonistic behavior? He is unlikely to withdraw from the security treaty. Yet by questioning the alliance with Japan, Mr. Trump encourages North Korea and a rising China to test that bond. </w:t>
      </w:r>
      <w:r w:rsidRPr="00AE3771">
        <w:rPr>
          <w:rStyle w:val="StyleUnderline"/>
          <w:highlight w:val="cyan"/>
        </w:rPr>
        <w:t>His words undercut an essential alliance</w:t>
      </w:r>
      <w:r w:rsidRPr="00670125">
        <w:rPr>
          <w:rStyle w:val="StyleUnderline"/>
        </w:rPr>
        <w:t xml:space="preserve"> for no evident reason </w:t>
      </w:r>
      <w:r w:rsidRPr="00AE3771">
        <w:rPr>
          <w:rStyle w:val="StyleUnderline"/>
          <w:highlight w:val="cyan"/>
        </w:rPr>
        <w:t>and erode the stability of a strategic region torn by rivalry</w:t>
      </w:r>
      <w:r w:rsidRPr="00AE3771">
        <w:rPr>
          <w:highlight w:val="cyan"/>
        </w:rPr>
        <w:t>.</w:t>
      </w:r>
    </w:p>
    <w:p w14:paraId="1E9210CA" w14:textId="1CE940D1" w:rsidR="00E83500" w:rsidRDefault="00E83500" w:rsidP="00D970C5">
      <w:r>
        <w:t>And we are all so used to it by now that it barely registers.</w:t>
      </w:r>
    </w:p>
    <w:p w14:paraId="6C1F03E5" w14:textId="77777777" w:rsidR="004C579C" w:rsidRPr="00C21B65" w:rsidRDefault="004C579C" w:rsidP="004C579C">
      <w:pPr>
        <w:pStyle w:val="Heading4"/>
        <w:rPr>
          <w:rFonts w:asciiTheme="minorHAnsi" w:eastAsia="DengXian" w:hAnsiTheme="minorHAnsi" w:cstheme="minorHAnsi"/>
          <w:lang w:eastAsia="zh-CN"/>
        </w:rPr>
      </w:pPr>
      <w:r w:rsidRPr="00C21B65">
        <w:rPr>
          <w:rFonts w:asciiTheme="minorHAnsi" w:eastAsia="DengXian" w:hAnsiTheme="minorHAnsi" w:cstheme="minorHAnsi"/>
          <w:lang w:eastAsia="zh-CN"/>
        </w:rPr>
        <w:t xml:space="preserve">Japan assurances low now – TPP, North Korea </w:t>
      </w:r>
    </w:p>
    <w:p w14:paraId="7CE55369" w14:textId="77777777" w:rsidR="004C579C" w:rsidRPr="00C21B65" w:rsidRDefault="004C579C" w:rsidP="004C579C">
      <w:pPr>
        <w:rPr>
          <w:rStyle w:val="Style13ptBold"/>
          <w:rFonts w:asciiTheme="minorHAnsi" w:eastAsia="DengXian" w:hAnsiTheme="minorHAnsi" w:cstheme="minorHAnsi"/>
          <w:b w:val="0"/>
          <w:lang w:eastAsia="zh-CN"/>
        </w:rPr>
      </w:pPr>
      <w:r w:rsidRPr="00C21B65">
        <w:rPr>
          <w:rStyle w:val="Style13ptBold"/>
          <w:rFonts w:asciiTheme="minorHAnsi" w:eastAsia="DengXian" w:hAnsiTheme="minorHAnsi" w:cstheme="minorHAnsi"/>
        </w:rPr>
        <w:t xml:space="preserve">Kevin KNODELL 9/17/18, “Don’t Let the US-Japanese Alliance Get Out of Shape,” Foreign Policy, </w:t>
      </w:r>
      <w:hyperlink r:id="rId208" w:history="1">
        <w:r w:rsidRPr="00C21B65">
          <w:rPr>
            <w:rStyle w:val="Style13ptBold"/>
            <w:rFonts w:asciiTheme="minorHAnsi" w:eastAsia="DengXian" w:hAnsiTheme="minorHAnsi" w:cstheme="minorHAnsi"/>
            <w:lang w:eastAsia="zh-CN"/>
          </w:rPr>
          <w:t>https://foreignpolicy.com/2018/09/17/u-s-japan-military-exercise-rising-thunder/</w:t>
        </w:r>
      </w:hyperlink>
      <w:r w:rsidRPr="00C21B65">
        <w:rPr>
          <w:rStyle w:val="Style13ptBold"/>
          <w:rFonts w:asciiTheme="minorHAnsi" w:eastAsia="DengXian" w:hAnsiTheme="minorHAnsi" w:cstheme="minorHAnsi"/>
        </w:rPr>
        <w:t>, CS</w:t>
      </w:r>
    </w:p>
    <w:p w14:paraId="04BDE0A7" w14:textId="77777777" w:rsidR="004C579C" w:rsidRPr="00C21B65" w:rsidRDefault="004C579C" w:rsidP="004C579C">
      <w:pPr>
        <w:rPr>
          <w:rFonts w:asciiTheme="minorHAnsi" w:eastAsia="DengXian" w:hAnsiTheme="minorHAnsi" w:cstheme="minorHAnsi"/>
          <w:color w:val="000000" w:themeColor="text1"/>
          <w:lang w:eastAsia="zh-CN"/>
        </w:rPr>
      </w:pPr>
      <w:r w:rsidRPr="00C21B65">
        <w:rPr>
          <w:rFonts w:asciiTheme="minorHAnsi" w:eastAsia="DengXian" w:hAnsiTheme="minorHAnsi" w:cstheme="minorHAnsi"/>
          <w:color w:val="000000" w:themeColor="text1"/>
          <w:lang w:eastAsia="zh-CN"/>
        </w:rPr>
        <w:t>YAKIMA, Washington—Gunfire rang out as U.S. and Japanese troops descended on a small village. Unloading from their armored vehicles, they poured into alleyways and set up security positions. The soldiers moved carefully, methodically clearing out buildings before going to the next position as they looked for enemy forces. The maneuvers felt real, but in truth, they were part of the annual training exercise, Rising Thunder, that brings U.S. soldiers and members of the Japan Ground Self-Defense Force (JGSDF) to the Yakima Training Center in Washington state.</w:t>
      </w:r>
    </w:p>
    <w:p w14:paraId="036023BD" w14:textId="77777777" w:rsidR="004C579C" w:rsidRPr="00C21B65" w:rsidRDefault="004C579C" w:rsidP="004C579C">
      <w:pPr>
        <w:rPr>
          <w:rFonts w:asciiTheme="minorHAnsi" w:eastAsia="DengXian" w:hAnsiTheme="minorHAnsi" w:cstheme="minorHAnsi"/>
          <w:color w:val="000000" w:themeColor="text1"/>
          <w:lang w:eastAsia="zh-CN"/>
        </w:rPr>
      </w:pPr>
      <w:r w:rsidRPr="00C21B65">
        <w:rPr>
          <w:rFonts w:asciiTheme="minorHAnsi" w:eastAsia="DengXian" w:hAnsiTheme="minorHAnsi" w:cstheme="minorHAnsi"/>
          <w:color w:val="000000" w:themeColor="text1"/>
          <w:lang w:eastAsia="zh-CN"/>
        </w:rPr>
        <w:t>The U.S. Army first began using these training grounds in the 1940s, when it leased the land to prepare soldiers to fight against the Japanese military. In those days, the wide-open terrain was ideal for artillery drills for U.S. troops training to defend the United States’ coastlines and fight Japanese forces in the Pacific.</w:t>
      </w:r>
    </w:p>
    <w:p w14:paraId="1A47BE90" w14:textId="77777777" w:rsidR="004C579C" w:rsidRPr="00C21B65" w:rsidRDefault="004C579C" w:rsidP="004C579C">
      <w:pPr>
        <w:rPr>
          <w:rFonts w:asciiTheme="minorHAnsi" w:eastAsia="DengXian" w:hAnsiTheme="minorHAnsi" w:cstheme="minorHAnsi"/>
          <w:color w:val="000000" w:themeColor="text1"/>
          <w:lang w:eastAsia="zh-CN"/>
        </w:rPr>
      </w:pPr>
      <w:r w:rsidRPr="00C21B65">
        <w:rPr>
          <w:rFonts w:asciiTheme="minorHAnsi" w:eastAsia="DengXian" w:hAnsiTheme="minorHAnsi" w:cstheme="minorHAnsi"/>
          <w:color w:val="000000" w:themeColor="text1"/>
          <w:lang w:eastAsia="zh-CN"/>
        </w:rPr>
        <w:t>This time around, the two nations were working together as allies. As soldiers cleared buildings, officers explained that the U.S. Army has been putting increasing attention on training for potential battles in densely populated megacities, which military planners worry could pose major challenges in future wars. The exercise wrapped up on Sept. 14, and each side hopefully left with a better understanding of the other’s tactics and equipment for such future missions.</w:t>
      </w:r>
    </w:p>
    <w:p w14:paraId="4D6656EE" w14:textId="77777777" w:rsidR="004C579C" w:rsidRPr="00C21B65" w:rsidRDefault="004C579C" w:rsidP="004C579C">
      <w:pPr>
        <w:rPr>
          <w:rFonts w:asciiTheme="minorHAnsi" w:eastAsia="DengXian" w:hAnsiTheme="minorHAnsi" w:cstheme="minorHAnsi"/>
          <w:color w:val="000000" w:themeColor="text1"/>
          <w:lang w:eastAsia="zh-CN"/>
        </w:rPr>
      </w:pPr>
      <w:r w:rsidRPr="00C21B65">
        <w:rPr>
          <w:rFonts w:asciiTheme="minorHAnsi" w:eastAsia="DengXian" w:hAnsiTheme="minorHAnsi" w:cstheme="minorHAnsi"/>
          <w:color w:val="000000" w:themeColor="text1"/>
          <w:lang w:eastAsia="zh-CN"/>
        </w:rPr>
        <w:t>For many decades, Japan, which is home to several U.S. military bases and is a key trading partner, has been one of Washington’s closest allies. They share common concerns about China’s territorial assertiveness and North Korean nuclear ambitious.</w:t>
      </w:r>
    </w:p>
    <w:p w14:paraId="6A21C046" w14:textId="77777777" w:rsidR="004C579C" w:rsidRPr="00C21B65" w:rsidRDefault="004C579C" w:rsidP="004C579C">
      <w:pPr>
        <w:rPr>
          <w:rFonts w:asciiTheme="minorHAnsi" w:eastAsia="DengXian" w:hAnsiTheme="minorHAnsi" w:cstheme="minorHAnsi"/>
          <w:color w:val="000000" w:themeColor="text1"/>
          <w:u w:val="single"/>
          <w:lang w:eastAsia="zh-CN"/>
        </w:rPr>
      </w:pPr>
      <w:r w:rsidRPr="00C21B65">
        <w:rPr>
          <w:rFonts w:asciiTheme="minorHAnsi" w:eastAsia="DengXian" w:hAnsiTheme="minorHAnsi" w:cstheme="minorHAnsi"/>
          <w:color w:val="000000" w:themeColor="text1"/>
          <w:u w:val="single"/>
          <w:lang w:eastAsia="zh-CN"/>
        </w:rPr>
        <w:t xml:space="preserve">But </w:t>
      </w:r>
      <w:r w:rsidRPr="00C21B65">
        <w:rPr>
          <w:rFonts w:asciiTheme="minorHAnsi" w:eastAsia="DengXian" w:hAnsiTheme="minorHAnsi" w:cstheme="minorHAnsi"/>
          <w:color w:val="000000" w:themeColor="text1"/>
          <w:highlight w:val="yellow"/>
          <w:u w:val="single"/>
          <w:lang w:eastAsia="zh-CN"/>
        </w:rPr>
        <w:t>things have been more strained since</w:t>
      </w:r>
      <w:r w:rsidRPr="00C21B65">
        <w:rPr>
          <w:rFonts w:asciiTheme="minorHAnsi" w:eastAsia="DengXian" w:hAnsiTheme="minorHAnsi" w:cstheme="minorHAnsi"/>
          <w:color w:val="000000" w:themeColor="text1"/>
          <w:u w:val="single"/>
          <w:lang w:eastAsia="zh-CN"/>
        </w:rPr>
        <w:t xml:space="preserve"> U.S. President Donald </w:t>
      </w:r>
      <w:r w:rsidRPr="00C21B65">
        <w:rPr>
          <w:rFonts w:asciiTheme="minorHAnsi" w:eastAsia="DengXian" w:hAnsiTheme="minorHAnsi" w:cstheme="minorHAnsi"/>
          <w:color w:val="000000" w:themeColor="text1"/>
          <w:highlight w:val="yellow"/>
          <w:u w:val="single"/>
          <w:lang w:eastAsia="zh-CN"/>
        </w:rPr>
        <w:t>Trump</w:t>
      </w:r>
      <w:r w:rsidRPr="00C21B65">
        <w:rPr>
          <w:rFonts w:asciiTheme="minorHAnsi" w:eastAsia="DengXian" w:hAnsiTheme="minorHAnsi" w:cstheme="minorHAnsi"/>
          <w:color w:val="000000" w:themeColor="text1"/>
          <w:u w:val="single"/>
          <w:lang w:eastAsia="zh-CN"/>
        </w:rPr>
        <w:t xml:space="preserve"> was elected </w:t>
      </w:r>
      <w:r w:rsidRPr="00C21B65">
        <w:rPr>
          <w:rFonts w:asciiTheme="minorHAnsi" w:eastAsia="DengXian" w:hAnsiTheme="minorHAnsi" w:cstheme="minorHAnsi"/>
          <w:color w:val="000000" w:themeColor="text1"/>
          <w:highlight w:val="yellow"/>
          <w:u w:val="single"/>
          <w:lang w:eastAsia="zh-CN"/>
        </w:rPr>
        <w:t>and could grow even more</w:t>
      </w:r>
      <w:r w:rsidRPr="00C21B65">
        <w:rPr>
          <w:rFonts w:asciiTheme="minorHAnsi" w:eastAsia="DengXian" w:hAnsiTheme="minorHAnsi" w:cstheme="minorHAnsi"/>
          <w:color w:val="000000" w:themeColor="text1"/>
          <w:u w:val="single"/>
          <w:lang w:eastAsia="zh-CN"/>
        </w:rPr>
        <w:t xml:space="preserve"> so after Trump meets with Japanese Prime Minister Shinzo Abe this month to discuss trade policy. In a recent call with a </w:t>
      </w:r>
      <w:r w:rsidRPr="00C21B65">
        <w:rPr>
          <w:rFonts w:asciiTheme="minorHAnsi" w:eastAsia="DengXian" w:hAnsiTheme="minorHAnsi" w:cstheme="minorHAnsi"/>
          <w:i/>
          <w:iCs/>
          <w:color w:val="000000" w:themeColor="text1"/>
          <w:u w:val="single"/>
          <w:lang w:eastAsia="zh-CN"/>
        </w:rPr>
        <w:t>Wall Street Journal </w:t>
      </w:r>
      <w:r w:rsidRPr="00C21B65">
        <w:rPr>
          <w:rFonts w:asciiTheme="minorHAnsi" w:eastAsia="DengXian" w:hAnsiTheme="minorHAnsi" w:cstheme="minorHAnsi"/>
          <w:color w:val="000000" w:themeColor="text1"/>
          <w:u w:val="single"/>
          <w:lang w:eastAsia="zh-CN"/>
        </w:rPr>
        <w:t>columnist, Trump </w:t>
      </w:r>
      <w:hyperlink r:id="rId209" w:history="1">
        <w:r w:rsidRPr="00C21B65">
          <w:rPr>
            <w:rFonts w:asciiTheme="minorHAnsi" w:eastAsia="DengXian" w:hAnsiTheme="minorHAnsi" w:cstheme="minorHAnsi"/>
            <w:color w:val="000000" w:themeColor="text1"/>
            <w:u w:val="single"/>
            <w:lang w:eastAsia="zh-CN"/>
          </w:rPr>
          <w:t>claimed</w:t>
        </w:r>
      </w:hyperlink>
      <w:r w:rsidRPr="00C21B65">
        <w:rPr>
          <w:rFonts w:asciiTheme="minorHAnsi" w:eastAsia="DengXian" w:hAnsiTheme="minorHAnsi" w:cstheme="minorHAnsi"/>
          <w:color w:val="000000" w:themeColor="text1"/>
          <w:u w:val="single"/>
          <w:lang w:eastAsia="zh-CN"/>
        </w:rPr>
        <w:t> to have a good relationship with the Japanese leader but added: “Of course that will end as soon as I tell them how much they have to pay.”</w:t>
      </w:r>
    </w:p>
    <w:p w14:paraId="2BDA3923" w14:textId="77777777" w:rsidR="004C579C" w:rsidRPr="00C21B65" w:rsidRDefault="004C579C" w:rsidP="004C579C">
      <w:pPr>
        <w:rPr>
          <w:rFonts w:asciiTheme="minorHAnsi" w:eastAsia="DengXian" w:hAnsiTheme="minorHAnsi" w:cstheme="minorHAnsi"/>
          <w:color w:val="000000" w:themeColor="text1"/>
          <w:sz w:val="24"/>
          <w:lang w:eastAsia="zh-CN"/>
        </w:rPr>
      </w:pPr>
      <w:r w:rsidRPr="00C21B65">
        <w:rPr>
          <w:rFonts w:asciiTheme="minorHAnsi" w:eastAsia="DengXian" w:hAnsiTheme="minorHAnsi" w:cstheme="minorHAnsi"/>
          <w:color w:val="000000" w:themeColor="text1"/>
          <w:lang w:eastAsia="zh-CN"/>
        </w:rPr>
        <w:t>This wouldn’t be the first time a meeting between the two men ended in discomfort. According to the </w:t>
      </w:r>
      <w:r w:rsidRPr="00C21B65">
        <w:rPr>
          <w:rFonts w:asciiTheme="minorHAnsi" w:eastAsia="DengXian" w:hAnsiTheme="minorHAnsi" w:cstheme="minorHAnsi"/>
          <w:i/>
          <w:iCs/>
          <w:color w:val="000000" w:themeColor="text1"/>
          <w:lang w:eastAsia="zh-CN"/>
        </w:rPr>
        <w:t>Washington Post</w:t>
      </w:r>
      <w:r w:rsidRPr="00C21B65">
        <w:rPr>
          <w:rFonts w:asciiTheme="minorHAnsi" w:eastAsia="DengXian" w:hAnsiTheme="minorHAnsi" w:cstheme="minorHAnsi"/>
          <w:color w:val="000000" w:themeColor="text1"/>
          <w:lang w:eastAsia="zh-CN"/>
        </w:rPr>
        <w:t>, Trump surprised Abe during an otherwise pleasant meeting in June when he declared, “</w:t>
      </w:r>
      <w:hyperlink r:id="rId210" w:history="1">
        <w:r w:rsidRPr="00C21B65">
          <w:rPr>
            <w:rFonts w:asciiTheme="minorHAnsi" w:eastAsia="DengXian" w:hAnsiTheme="minorHAnsi" w:cstheme="minorHAnsi"/>
            <w:color w:val="000000" w:themeColor="text1"/>
            <w:lang w:eastAsia="zh-CN"/>
          </w:rPr>
          <w:t>I remember Pearl Harbor</w:t>
        </w:r>
      </w:hyperlink>
      <w:r w:rsidRPr="00C21B65">
        <w:rPr>
          <w:rFonts w:asciiTheme="minorHAnsi" w:eastAsia="DengXian" w:hAnsiTheme="minorHAnsi" w:cstheme="minorHAnsi"/>
          <w:color w:val="000000" w:themeColor="text1"/>
          <w:lang w:eastAsia="zh-CN"/>
        </w:rPr>
        <w:t>,” before launching into a tirade about trade relations between the two countries. During the 2016 campaign, Trump questioned the value of the U.S.-Japanese alliance and suggested withdrawing all U.S. troops from country unless Tokyo agreed to pay vast sums of money.</w:t>
      </w:r>
    </w:p>
    <w:p w14:paraId="6DCEC948" w14:textId="77777777" w:rsidR="004C579C" w:rsidRPr="00C21B65" w:rsidRDefault="004C579C" w:rsidP="004C579C">
      <w:pPr>
        <w:rPr>
          <w:rFonts w:asciiTheme="minorHAnsi" w:eastAsia="DengXian" w:hAnsiTheme="minorHAnsi" w:cstheme="minorHAnsi"/>
          <w:color w:val="000000" w:themeColor="text1"/>
          <w:u w:val="single"/>
          <w:lang w:eastAsia="zh-CN"/>
        </w:rPr>
      </w:pPr>
      <w:r w:rsidRPr="00C21B65">
        <w:rPr>
          <w:rFonts w:asciiTheme="minorHAnsi" w:eastAsia="DengXian" w:hAnsiTheme="minorHAnsi" w:cstheme="minorHAnsi"/>
          <w:color w:val="000000" w:themeColor="text1"/>
          <w:lang w:eastAsia="zh-CN"/>
        </w:rPr>
        <w:t xml:space="preserve">On </w:t>
      </w:r>
      <w:r w:rsidRPr="00C21B65">
        <w:rPr>
          <w:rFonts w:asciiTheme="minorHAnsi" w:eastAsia="DengXian" w:hAnsiTheme="minorHAnsi" w:cstheme="minorHAnsi"/>
          <w:color w:val="000000" w:themeColor="text1"/>
          <w:highlight w:val="yellow"/>
          <w:lang w:eastAsia="zh-CN"/>
        </w:rPr>
        <w:t>the</w:t>
      </w:r>
      <w:r w:rsidRPr="00C21B65">
        <w:rPr>
          <w:rFonts w:asciiTheme="minorHAnsi" w:eastAsia="DengXian" w:hAnsiTheme="minorHAnsi" w:cstheme="minorHAnsi"/>
          <w:color w:val="000000" w:themeColor="text1"/>
          <w:lang w:eastAsia="zh-CN"/>
        </w:rPr>
        <w:t xml:space="preserve"> flip side, </w:t>
      </w:r>
      <w:r w:rsidRPr="00C21B65">
        <w:rPr>
          <w:rFonts w:asciiTheme="minorHAnsi" w:eastAsia="DengXian" w:hAnsiTheme="minorHAnsi" w:cstheme="minorHAnsi"/>
          <w:color w:val="000000" w:themeColor="text1"/>
          <w:highlight w:val="yellow"/>
          <w:u w:val="single"/>
          <w:lang w:eastAsia="zh-CN"/>
        </w:rPr>
        <w:t>Japanese</w:t>
      </w:r>
      <w:r w:rsidRPr="00C21B65">
        <w:rPr>
          <w:rFonts w:asciiTheme="minorHAnsi" w:eastAsia="DengXian" w:hAnsiTheme="minorHAnsi" w:cstheme="minorHAnsi"/>
          <w:color w:val="000000" w:themeColor="text1"/>
          <w:u w:val="single"/>
          <w:lang w:eastAsia="zh-CN"/>
        </w:rPr>
        <w:t xml:space="preserve"> officials </w:t>
      </w:r>
      <w:r w:rsidRPr="00C21B65">
        <w:rPr>
          <w:rFonts w:asciiTheme="minorHAnsi" w:eastAsia="DengXian" w:hAnsiTheme="minorHAnsi" w:cstheme="minorHAnsi"/>
          <w:color w:val="000000" w:themeColor="text1"/>
          <w:highlight w:val="yellow"/>
          <w:u w:val="single"/>
          <w:lang w:eastAsia="zh-CN"/>
        </w:rPr>
        <w:t>have</w:t>
      </w:r>
      <w:r w:rsidRPr="00C21B65">
        <w:rPr>
          <w:rFonts w:asciiTheme="minorHAnsi" w:eastAsia="DengXian" w:hAnsiTheme="minorHAnsi" w:cstheme="minorHAnsi"/>
          <w:color w:val="000000" w:themeColor="text1"/>
          <w:u w:val="single"/>
          <w:lang w:eastAsia="zh-CN"/>
        </w:rPr>
        <w:t xml:space="preserve"> also </w:t>
      </w:r>
      <w:r w:rsidRPr="00C21B65">
        <w:rPr>
          <w:rFonts w:asciiTheme="minorHAnsi" w:eastAsia="DengXian" w:hAnsiTheme="minorHAnsi" w:cstheme="minorHAnsi"/>
          <w:color w:val="000000" w:themeColor="text1"/>
          <w:highlight w:val="yellow"/>
          <w:u w:val="single"/>
          <w:lang w:eastAsia="zh-CN"/>
        </w:rPr>
        <w:t>expressed frustration</w:t>
      </w:r>
      <w:r w:rsidRPr="00C21B65">
        <w:rPr>
          <w:rFonts w:asciiTheme="minorHAnsi" w:eastAsia="DengXian" w:hAnsiTheme="minorHAnsi" w:cstheme="minorHAnsi"/>
          <w:color w:val="000000" w:themeColor="text1"/>
          <w:u w:val="single"/>
          <w:lang w:eastAsia="zh-CN"/>
        </w:rPr>
        <w:t xml:space="preserve"> </w:t>
      </w:r>
      <w:r w:rsidRPr="00C21B65">
        <w:rPr>
          <w:rFonts w:asciiTheme="minorHAnsi" w:eastAsia="DengXian" w:hAnsiTheme="minorHAnsi" w:cstheme="minorHAnsi"/>
          <w:color w:val="000000" w:themeColor="text1"/>
          <w:highlight w:val="yellow"/>
          <w:u w:val="single"/>
          <w:lang w:eastAsia="zh-CN"/>
        </w:rPr>
        <w:t>with the White House’s approach to North Korea</w:t>
      </w:r>
      <w:r w:rsidRPr="00C21B65">
        <w:rPr>
          <w:rFonts w:asciiTheme="minorHAnsi" w:eastAsia="DengXian" w:hAnsiTheme="minorHAnsi" w:cstheme="minorHAnsi"/>
          <w:color w:val="000000" w:themeColor="text1"/>
          <w:u w:val="single"/>
          <w:lang w:eastAsia="zh-CN"/>
        </w:rPr>
        <w:t xml:space="preserve">’s nuclear weapons program. Abe reportedly told Trump that it would be unwise to suspend joint training between U.S. and South Korean troops, a concession that Trump readily made in his face-to-face meeting with North Korean leader Kim Jong Un. </w:t>
      </w:r>
      <w:r w:rsidRPr="00C21B65">
        <w:rPr>
          <w:rFonts w:asciiTheme="minorHAnsi" w:eastAsia="DengXian" w:hAnsiTheme="minorHAnsi" w:cstheme="minorHAnsi"/>
          <w:color w:val="000000" w:themeColor="text1"/>
          <w:highlight w:val="yellow"/>
          <w:u w:val="single"/>
          <w:lang w:eastAsia="zh-CN"/>
        </w:rPr>
        <w:t>Japanese officials</w:t>
      </w:r>
      <w:r w:rsidRPr="00C21B65">
        <w:rPr>
          <w:rFonts w:asciiTheme="minorHAnsi" w:eastAsia="DengXian" w:hAnsiTheme="minorHAnsi" w:cstheme="minorHAnsi"/>
          <w:color w:val="000000" w:themeColor="text1"/>
          <w:u w:val="single"/>
          <w:lang w:eastAsia="zh-CN"/>
        </w:rPr>
        <w:t xml:space="preserve"> </w:t>
      </w:r>
      <w:r w:rsidRPr="00C21B65">
        <w:rPr>
          <w:rFonts w:asciiTheme="minorHAnsi" w:eastAsia="DengXian" w:hAnsiTheme="minorHAnsi" w:cstheme="minorHAnsi"/>
          <w:color w:val="000000" w:themeColor="text1"/>
          <w:highlight w:val="yellow"/>
          <w:u w:val="single"/>
          <w:lang w:eastAsia="zh-CN"/>
        </w:rPr>
        <w:t>have</w:t>
      </w:r>
      <w:r w:rsidRPr="00C21B65">
        <w:rPr>
          <w:rFonts w:asciiTheme="minorHAnsi" w:eastAsia="DengXian" w:hAnsiTheme="minorHAnsi" w:cstheme="minorHAnsi"/>
          <w:color w:val="000000" w:themeColor="text1"/>
          <w:u w:val="single"/>
          <w:lang w:eastAsia="zh-CN"/>
        </w:rPr>
        <w:t xml:space="preserve"> also </w:t>
      </w:r>
      <w:r w:rsidRPr="00C21B65">
        <w:rPr>
          <w:rFonts w:asciiTheme="minorHAnsi" w:eastAsia="DengXian" w:hAnsiTheme="minorHAnsi" w:cstheme="minorHAnsi"/>
          <w:color w:val="000000" w:themeColor="text1"/>
          <w:highlight w:val="yellow"/>
          <w:u w:val="single"/>
          <w:lang w:eastAsia="zh-CN"/>
        </w:rPr>
        <w:t>been exasperated with the</w:t>
      </w:r>
      <w:r w:rsidRPr="00C21B65">
        <w:rPr>
          <w:rFonts w:asciiTheme="minorHAnsi" w:eastAsia="DengXian" w:hAnsiTheme="minorHAnsi" w:cstheme="minorHAnsi"/>
          <w:color w:val="000000" w:themeColor="text1"/>
          <w:u w:val="single"/>
          <w:lang w:eastAsia="zh-CN"/>
        </w:rPr>
        <w:t xml:space="preserve"> White House’s </w:t>
      </w:r>
      <w:r w:rsidRPr="00C21B65">
        <w:rPr>
          <w:rFonts w:asciiTheme="minorHAnsi" w:eastAsia="DengXian" w:hAnsiTheme="minorHAnsi" w:cstheme="minorHAnsi"/>
          <w:color w:val="000000" w:themeColor="text1"/>
          <w:highlight w:val="yellow"/>
          <w:u w:val="single"/>
          <w:lang w:eastAsia="zh-CN"/>
        </w:rPr>
        <w:t>decision</w:t>
      </w:r>
      <w:r w:rsidRPr="00C21B65">
        <w:rPr>
          <w:rFonts w:asciiTheme="minorHAnsi" w:eastAsia="DengXian" w:hAnsiTheme="minorHAnsi" w:cstheme="minorHAnsi"/>
          <w:color w:val="000000" w:themeColor="text1"/>
          <w:u w:val="single"/>
          <w:lang w:eastAsia="zh-CN"/>
        </w:rPr>
        <w:t xml:space="preserve"> </w:t>
      </w:r>
      <w:r w:rsidRPr="00C21B65">
        <w:rPr>
          <w:rFonts w:asciiTheme="minorHAnsi" w:eastAsia="DengXian" w:hAnsiTheme="minorHAnsi" w:cstheme="minorHAnsi"/>
          <w:color w:val="000000" w:themeColor="text1"/>
          <w:highlight w:val="yellow"/>
          <w:u w:val="single"/>
          <w:lang w:eastAsia="zh-CN"/>
        </w:rPr>
        <w:t>to pull out of the Trans-Pacific Partnership</w:t>
      </w:r>
      <w:r w:rsidRPr="00C21B65">
        <w:rPr>
          <w:rFonts w:asciiTheme="minorHAnsi" w:eastAsia="DengXian" w:hAnsiTheme="minorHAnsi" w:cstheme="minorHAnsi"/>
          <w:color w:val="000000" w:themeColor="text1"/>
          <w:u w:val="single"/>
          <w:lang w:eastAsia="zh-CN"/>
        </w:rPr>
        <w:t xml:space="preserve"> </w:t>
      </w:r>
      <w:r w:rsidRPr="00C21B65">
        <w:rPr>
          <w:rFonts w:asciiTheme="minorHAnsi" w:eastAsia="DengXian" w:hAnsiTheme="minorHAnsi" w:cstheme="minorHAnsi"/>
          <w:color w:val="000000" w:themeColor="text1"/>
          <w:highlight w:val="yellow"/>
          <w:u w:val="single"/>
          <w:lang w:eastAsia="zh-CN"/>
        </w:rPr>
        <w:t>and impose</w:t>
      </w:r>
      <w:r w:rsidRPr="00C21B65">
        <w:rPr>
          <w:rFonts w:asciiTheme="minorHAnsi" w:eastAsia="DengXian" w:hAnsiTheme="minorHAnsi" w:cstheme="minorHAnsi"/>
          <w:color w:val="000000" w:themeColor="text1"/>
          <w:u w:val="single"/>
          <w:lang w:eastAsia="zh-CN"/>
        </w:rPr>
        <w:t xml:space="preserve"> stiff </w:t>
      </w:r>
      <w:r w:rsidRPr="00C21B65">
        <w:rPr>
          <w:rFonts w:asciiTheme="minorHAnsi" w:eastAsia="DengXian" w:hAnsiTheme="minorHAnsi" w:cstheme="minorHAnsi"/>
          <w:color w:val="000000" w:themeColor="text1"/>
          <w:highlight w:val="yellow"/>
          <w:u w:val="single"/>
          <w:lang w:eastAsia="zh-CN"/>
        </w:rPr>
        <w:t xml:space="preserve">tariffs on steel and </w:t>
      </w:r>
      <w:r w:rsidRPr="00C21B65">
        <w:rPr>
          <w:rFonts w:asciiTheme="minorHAnsi" w:eastAsia="DengXian" w:hAnsiTheme="minorHAnsi" w:cstheme="minorHAnsi"/>
          <w:color w:val="000000" w:themeColor="text1"/>
          <w:u w:val="single"/>
          <w:lang w:eastAsia="zh-CN"/>
        </w:rPr>
        <w:t xml:space="preserve">other </w:t>
      </w:r>
      <w:r w:rsidRPr="00C21B65">
        <w:rPr>
          <w:rFonts w:asciiTheme="minorHAnsi" w:eastAsia="DengXian" w:hAnsiTheme="minorHAnsi" w:cstheme="minorHAnsi"/>
          <w:color w:val="000000" w:themeColor="text1"/>
          <w:highlight w:val="yellow"/>
          <w:u w:val="single"/>
          <w:lang w:eastAsia="zh-CN"/>
        </w:rPr>
        <w:t>goods.</w:t>
      </w:r>
    </w:p>
    <w:p w14:paraId="78B252CA" w14:textId="77777777" w:rsidR="004C579C" w:rsidRDefault="004C579C" w:rsidP="00D970C5"/>
    <w:p w14:paraId="6433953B" w14:textId="263C5712" w:rsidR="00690AF9" w:rsidRDefault="00E83500" w:rsidP="00690AF9">
      <w:pPr>
        <w:pStyle w:val="Heading3"/>
      </w:pPr>
      <w:r>
        <w:t>2ac at: Assurance – link turn</w:t>
      </w:r>
      <w:r w:rsidR="00690AF9">
        <w:t xml:space="preserve"> </w:t>
      </w:r>
    </w:p>
    <w:p w14:paraId="7E16B82D" w14:textId="62336711" w:rsidR="00A33D7E" w:rsidRPr="006A6DE2" w:rsidRDefault="00A33D7E" w:rsidP="00690AF9">
      <w:pPr>
        <w:pStyle w:val="Heading4"/>
        <w:spacing w:before="200"/>
      </w:pPr>
      <w:r>
        <w:t xml:space="preserve">Link turn </w:t>
      </w:r>
      <w:r w:rsidR="004505E1">
        <w:t>– alliance pressures is what caused Japanese acquisition of BMDs – they don’t want Aegis</w:t>
      </w:r>
      <w:r>
        <w:t>.</w:t>
      </w:r>
    </w:p>
    <w:p w14:paraId="48A49E31" w14:textId="77777777" w:rsidR="00A33D7E" w:rsidRDefault="00A33D7E" w:rsidP="00A33D7E">
      <w:pPr>
        <w:rPr>
          <w:rFonts w:ascii="Times New Roman" w:eastAsia="Times New Roman" w:hAnsi="Times New Roman"/>
          <w:sz w:val="24"/>
        </w:rPr>
      </w:pPr>
      <w:r w:rsidRPr="006A6DE2">
        <w:rPr>
          <w:rStyle w:val="Style13ptBold"/>
        </w:rPr>
        <w:t>Van 14</w:t>
      </w:r>
      <w:r>
        <w:t xml:space="preserve"> (Shanelle Van Sanford School of Public Policy – Duke University, “Ballistic Missile Defense in Japan: Process-Tracing a Historical Trajectory” </w:t>
      </w:r>
      <w:r w:rsidRPr="006A6DE2">
        <w:t>Undergraduate Honors Thesis</w:t>
      </w:r>
      <w:r>
        <w:t xml:space="preserve">, December 2014, </w:t>
      </w:r>
      <w:hyperlink r:id="rId211" w:history="1">
        <w:r w:rsidRPr="004855C9">
          <w:rPr>
            <w:rStyle w:val="Hyperlink"/>
            <w:rFonts w:eastAsia="Times New Roman"/>
          </w:rPr>
          <w:t>https://core.ac.uk/download/pdf/37750459.pdf</w:t>
        </w:r>
        <w:r>
          <w:rPr>
            <w:rStyle w:val="Hyperlink"/>
            <w:rFonts w:eastAsia="Times New Roman"/>
          </w:rPr>
          <w:t xml:space="preserve"> - BIB</w:t>
        </w:r>
        <w:r w:rsidRPr="004855C9">
          <w:rPr>
            <w:rStyle w:val="Hyperlink"/>
            <w:rFonts w:ascii="Times New Roman" w:eastAsia="Times New Roman" w:hAnsi="Times New Roman"/>
            <w:sz w:val="24"/>
          </w:rPr>
          <w:t>)</w:t>
        </w:r>
      </w:hyperlink>
    </w:p>
    <w:p w14:paraId="6E55A3C7" w14:textId="77777777" w:rsidR="00A33D7E" w:rsidRPr="006A6DE2" w:rsidRDefault="00A33D7E" w:rsidP="00A33D7E">
      <w:pPr>
        <w:rPr>
          <w:rFonts w:ascii="Times New Roman" w:eastAsia="Times New Roman" w:hAnsi="Times New Roman"/>
          <w:sz w:val="10"/>
          <w:szCs w:val="10"/>
        </w:rPr>
      </w:pPr>
    </w:p>
    <w:p w14:paraId="624F815F" w14:textId="77777777" w:rsidR="004505E1" w:rsidRDefault="00A33D7E" w:rsidP="00A33D7E">
      <w:pPr>
        <w:rPr>
          <w:sz w:val="12"/>
        </w:rPr>
      </w:pPr>
      <w:r w:rsidRPr="0019314B">
        <w:rPr>
          <w:sz w:val="12"/>
        </w:rPr>
        <w:t xml:space="preserve">As one of only two countries (the other being the United States) with both the lower- and upper-level capabilities for intercepting incoming missiles, Japan now has one of the most sophisticated missile defense systems in the entire world. Conventional wisdom and the existing literature consider this success along a historical trajectory that started the day of the 1998 North Korean Taepodong launch. But the narrative shows that the </w:t>
      </w:r>
      <w:r w:rsidRPr="00C70239">
        <w:rPr>
          <w:rStyle w:val="StyleUnderline"/>
          <w:highlight w:val="cyan"/>
        </w:rPr>
        <w:t>achievement of missile</w:t>
      </w:r>
      <w:r w:rsidRPr="0019314B">
        <w:rPr>
          <w:rStyle w:val="StyleUnderline"/>
        </w:rPr>
        <w:t xml:space="preserve"> </w:t>
      </w:r>
      <w:r w:rsidRPr="00C70239">
        <w:rPr>
          <w:rStyle w:val="StyleUnderline"/>
          <w:highlight w:val="cyan"/>
        </w:rPr>
        <w:t>defense capability in Japan was in fact the result of an uphill struggle begun in the late 1980s</w:t>
      </w:r>
      <w:r w:rsidRPr="0019314B">
        <w:rPr>
          <w:sz w:val="12"/>
        </w:rPr>
        <w:t xml:space="preserve">. Though the Taepodong incident was indeed important, numerous other factors – including </w:t>
      </w:r>
      <w:r w:rsidRPr="00401655">
        <w:rPr>
          <w:rStyle w:val="StyleUnderline"/>
          <w:highlight w:val="cyan"/>
        </w:rPr>
        <w:t>alliance pressures</w:t>
      </w:r>
      <w:r w:rsidRPr="0019314B">
        <w:rPr>
          <w:rStyle w:val="StyleUnderline"/>
        </w:rPr>
        <w:t>,</w:t>
      </w:r>
      <w:r w:rsidRPr="0019314B">
        <w:rPr>
          <w:sz w:val="12"/>
        </w:rPr>
        <w:t xml:space="preserve"> bureaucrats, and the defense industry among them – also </w:t>
      </w:r>
      <w:r w:rsidRPr="00401655">
        <w:rPr>
          <w:rStyle w:val="StyleUnderline"/>
          <w:highlight w:val="cyan"/>
        </w:rPr>
        <w:t>played a role in Japan’s decision to deploy BMD</w:t>
      </w:r>
      <w:r w:rsidRPr="0019314B">
        <w:rPr>
          <w:sz w:val="12"/>
        </w:rPr>
        <w:t xml:space="preserve">. </w:t>
      </w:r>
    </w:p>
    <w:p w14:paraId="201CF8F9" w14:textId="213AE6D1" w:rsidR="004505E1" w:rsidRDefault="00A33D7E" w:rsidP="00A33D7E">
      <w:pPr>
        <w:rPr>
          <w:sz w:val="12"/>
        </w:rPr>
      </w:pPr>
      <w:r w:rsidRPr="0019314B">
        <w:rPr>
          <w:rStyle w:val="StyleUnderline"/>
        </w:rPr>
        <w:t>Incorrectly folding Japan’s commitment to BMD in with “Taepodong shock” threatens to rewrite the actual history of the US-Japan alliance. This</w:t>
      </w:r>
      <w:r w:rsidRPr="0019314B">
        <w:rPr>
          <w:sz w:val="12"/>
        </w:rPr>
        <w:t xml:space="preserve">, in turn, </w:t>
      </w:r>
      <w:r w:rsidRPr="0019314B">
        <w:rPr>
          <w:rStyle w:val="StyleUnderline"/>
        </w:rPr>
        <w:t>generates unrealistic expectations of what Japan can and will do militarily</w:t>
      </w:r>
      <w:r w:rsidRPr="0019314B">
        <w:rPr>
          <w:sz w:val="12"/>
        </w:rPr>
        <w:t xml:space="preserve"> together </w:t>
      </w:r>
      <w:r w:rsidRPr="0019314B">
        <w:rPr>
          <w:rStyle w:val="StyleUnderline"/>
        </w:rPr>
        <w:t>with the United States</w:t>
      </w:r>
      <w:r w:rsidRPr="00401655">
        <w:rPr>
          <w:rStyle w:val="StyleUnderline"/>
          <w:highlight w:val="cyan"/>
        </w:rPr>
        <w:t>. The disconnect between Japan and the US has already taken its toll on the alliance</w:t>
      </w:r>
      <w:r w:rsidRPr="0019314B">
        <w:rPr>
          <w:rStyle w:val="StyleUnderline"/>
        </w:rPr>
        <w:t xml:space="preserve">. </w:t>
      </w:r>
      <w:r w:rsidRPr="00401655">
        <w:rPr>
          <w:rStyle w:val="StyleUnderline"/>
          <w:highlight w:val="cyan"/>
        </w:rPr>
        <w:t xml:space="preserve">Relations between the partners </w:t>
      </w:r>
      <w:r w:rsidRPr="00401655">
        <w:rPr>
          <w:rStyle w:val="StyleUnderline"/>
        </w:rPr>
        <w:t xml:space="preserve">in recent years </w:t>
      </w:r>
      <w:r w:rsidRPr="00401655">
        <w:rPr>
          <w:rStyle w:val="StyleUnderline"/>
          <w:highlight w:val="cyan"/>
        </w:rPr>
        <w:t>have been described as “anything but warm</w:t>
      </w:r>
      <w:r w:rsidRPr="0019314B">
        <w:rPr>
          <w:sz w:val="12"/>
        </w:rPr>
        <w:t xml:space="preserve">” 118– in part, as this thesis shows, </w:t>
      </w:r>
      <w:r w:rsidRPr="0019314B">
        <w:rPr>
          <w:rStyle w:val="StyleUnderline"/>
        </w:rPr>
        <w:t xml:space="preserve">because </w:t>
      </w:r>
      <w:r w:rsidRPr="00C70239">
        <w:rPr>
          <w:rStyle w:val="StyleUnderline"/>
          <w:highlight w:val="cyan"/>
        </w:rPr>
        <w:t>Jap</w:t>
      </w:r>
      <w:r w:rsidRPr="00401655">
        <w:rPr>
          <w:rStyle w:val="StyleUnderline"/>
          <w:highlight w:val="cyan"/>
        </w:rPr>
        <w:t>an’s tendency to move at a frigid pace on security issues like missile defense has led to doubt on the US side about whether Japan will</w:t>
      </w:r>
      <w:r w:rsidRPr="0019314B">
        <w:rPr>
          <w:rStyle w:val="StyleUnderline"/>
        </w:rPr>
        <w:t xml:space="preserve"> ever reach a satisfying point in </w:t>
      </w:r>
      <w:r w:rsidRPr="00401655">
        <w:rPr>
          <w:rStyle w:val="StyleUnderline"/>
          <w:highlight w:val="cyan"/>
        </w:rPr>
        <w:t>hold</w:t>
      </w:r>
      <w:r w:rsidRPr="0019314B">
        <w:rPr>
          <w:rStyle w:val="StyleUnderline"/>
        </w:rPr>
        <w:t xml:space="preserve">ing </w:t>
      </w:r>
      <w:r w:rsidRPr="00401655">
        <w:rPr>
          <w:rStyle w:val="StyleUnderline"/>
          <w:highlight w:val="cyan"/>
        </w:rPr>
        <w:t>its own within the alliance</w:t>
      </w:r>
      <w:r w:rsidRPr="0019314B">
        <w:rPr>
          <w:rStyle w:val="StyleUnderline"/>
        </w:rPr>
        <w:t xml:space="preserve">. If there is one commonality amongst </w:t>
      </w:r>
      <w:r w:rsidRPr="00C70239">
        <w:rPr>
          <w:rStyle w:val="StyleUnderline"/>
        </w:rPr>
        <w:t>those who negotiated with the Japanese on missile defense</w:t>
      </w:r>
      <w:r w:rsidRPr="0019314B">
        <w:rPr>
          <w:sz w:val="12"/>
        </w:rPr>
        <w:t xml:space="preserve"> in the 1990s, </w:t>
      </w:r>
      <w:r w:rsidRPr="0019314B">
        <w:rPr>
          <w:rStyle w:val="StyleUnderline"/>
        </w:rPr>
        <w:t xml:space="preserve">it is their frustration with the </w:t>
      </w:r>
      <w:r w:rsidRPr="00C70239">
        <w:rPr>
          <w:rStyle w:val="StyleUnderline"/>
          <w:highlight w:val="cyan"/>
        </w:rPr>
        <w:t>sluggishness and the lack of coherence that characterized the Japanese side</w:t>
      </w:r>
      <w:r w:rsidRPr="0019314B">
        <w:rPr>
          <w:rStyle w:val="StyleUnderline"/>
        </w:rPr>
        <w:t xml:space="preserve">. Negotiations such as these </w:t>
      </w:r>
      <w:r w:rsidRPr="00C70239">
        <w:rPr>
          <w:rStyle w:val="StyleUnderline"/>
          <w:highlight w:val="cyan"/>
        </w:rPr>
        <w:t>color the United States’ perception of its alliance with Japan</w:t>
      </w:r>
      <w:r w:rsidRPr="00C70239">
        <w:rPr>
          <w:sz w:val="12"/>
          <w:highlight w:val="cyan"/>
        </w:rPr>
        <w:t>.</w:t>
      </w:r>
      <w:r w:rsidRPr="0019314B">
        <w:rPr>
          <w:sz w:val="12"/>
        </w:rPr>
        <w:t xml:space="preserve"> Whereas every Japanese delegation was welcomed with open arms in the 20th century, </w:t>
      </w:r>
      <w:r w:rsidRPr="0019314B">
        <w:rPr>
          <w:rStyle w:val="StyleUnderline"/>
        </w:rPr>
        <w:t xml:space="preserve">it has become increasingly difficult to convince Washington </w:t>
      </w:r>
      <w:r w:rsidRPr="0019314B">
        <w:rPr>
          <w:sz w:val="12"/>
        </w:rPr>
        <w:t xml:space="preserve">of </w:t>
      </w:r>
      <w:r w:rsidRPr="0019314B">
        <w:rPr>
          <w:rStyle w:val="StyleUnderline"/>
        </w:rPr>
        <w:t>why Japan is very important</w:t>
      </w:r>
      <w:r w:rsidRPr="0019314B">
        <w:rPr>
          <w:sz w:val="12"/>
        </w:rPr>
        <w:t xml:space="preserve">. Its story has “diminished,” and expectations that Japan will step up have dwindled.119 </w:t>
      </w:r>
    </w:p>
    <w:p w14:paraId="6BB59619" w14:textId="152ABF67" w:rsidR="008A2219" w:rsidRDefault="008A2219" w:rsidP="008A2219">
      <w:pPr>
        <w:pStyle w:val="Heading3"/>
      </w:pPr>
      <w:r>
        <w:t>1ar at: Assurance – link turn</w:t>
      </w:r>
    </w:p>
    <w:p w14:paraId="5239DA84" w14:textId="77777777" w:rsidR="008A2219" w:rsidRDefault="008A2219" w:rsidP="008A2219">
      <w:pPr>
        <w:pStyle w:val="Heading4"/>
        <w:rPr>
          <w:rStyle w:val="Style13ptBold"/>
          <w:b/>
          <w:bCs w:val="0"/>
        </w:rPr>
      </w:pPr>
      <w:r>
        <w:rPr>
          <w:rStyle w:val="Style13ptBold"/>
          <w:b/>
          <w:bCs w:val="0"/>
        </w:rPr>
        <w:t>Japan was pressured into buying Aegis or else Trump would impose auto tarrifs</w:t>
      </w:r>
    </w:p>
    <w:p w14:paraId="1080D13F" w14:textId="77777777" w:rsidR="008A2219" w:rsidRPr="00316687" w:rsidRDefault="008A2219" w:rsidP="008A2219">
      <w:pPr>
        <w:spacing w:after="0" w:line="240" w:lineRule="auto"/>
        <w:rPr>
          <w:b/>
          <w:sz w:val="26"/>
        </w:rPr>
      </w:pPr>
      <w:r w:rsidRPr="00316687">
        <w:rPr>
          <w:rStyle w:val="Style13ptBold"/>
          <w:b w:val="0"/>
          <w:bCs w:val="0"/>
        </w:rPr>
        <w:t>Nicholas</w:t>
      </w:r>
      <w:r>
        <w:rPr>
          <w:rStyle w:val="Style13ptBold"/>
        </w:rPr>
        <w:t xml:space="preserve"> Kamm</w:t>
      </w:r>
      <w:r w:rsidRPr="00316687">
        <w:rPr>
          <w:rStyle w:val="Style13ptBold"/>
        </w:rPr>
        <w:t xml:space="preserve">, </w:t>
      </w:r>
      <w:r>
        <w:rPr>
          <w:rStyle w:val="Style13ptBold"/>
        </w:rPr>
        <w:t>17</w:t>
      </w:r>
      <w:r w:rsidRPr="00316687">
        <w:rPr>
          <w:rStyle w:val="Style13ptBold"/>
        </w:rPr>
        <w:t xml:space="preserve">, </w:t>
      </w:r>
      <w:r w:rsidRPr="00316687">
        <w:rPr>
          <w:rStyle w:val="Style13ptBold"/>
          <w:b w:val="0"/>
          <w:bCs w:val="0"/>
        </w:rPr>
        <w:t>“Japan’s military seeks record spending to reinforce N.Korea missile defenses,” https://www.cnbc.com/2018/08/31/japan-to-spend-billions-on-us-missile-defense-to-deter-north-korea.html, accessed 7-28-2019 (Kent Denver--EA)</w:t>
      </w:r>
    </w:p>
    <w:p w14:paraId="38E828D1" w14:textId="77777777" w:rsidR="008A2219" w:rsidRPr="00316687" w:rsidRDefault="008A2219" w:rsidP="008A2219">
      <w:pPr>
        <w:rPr>
          <w:rStyle w:val="StyleUnderline"/>
        </w:rPr>
      </w:pPr>
      <w:r>
        <w:t xml:space="preserve">Japan’s military wants record spending next year to help pay for major upgrades to defenses designed to shoot down North Korean ballistic missiles that Tokyo sees as a continued threat despite Pyongyang’s promise to abandon nuclear weapons. The Ministry of Defence budget proposal released on Friday calls for defense spending to rise 2.1 percent to 5.3 trillion yen ($48 billion) for the year starting April 1. If approved, it will be the seventh straight annual increase as Prime Minister Shinzo Abe reinforces Japan’s military to respond to any North Korea missile strike and counter China’s growing air and sea power in the waters around Japan. The proposed defense budget still has to face scrutiny by Ministry of Finance officials who may seek to curtail any rise in military outlays to secure funds for Japan’s burgeoning health and welfare spending. The biggest proposed outlay in the military budget will be on ballistic missile defense, with a request for 235 billion yen for two new powerful ground-based Aegis Ashore radar missile tracking stations built by Lockheed Martin Corp. Japan’s military also wants funds to buy longer-range Raytheon Co SM-3 interceptor missiles designed to strike enemy missiles in space and money to improve the range and accuracy of its PAC-3 missiles batteries that are the last line of defense against incoming warheads. Premium: Japanese F-15 jets 131027 Mounting threat: Japanese F-15 jets are intercepting Chinese military planes daily. Toru Yamanaka | AFP | Getty Images Japan remains wary of North Korean promises to abandon its nuclear weapons and ballistic missile programs. The Ministry of Defense said in a white paper published on Tuesday Pyongyang remained Japan’s “most serious and pressing threat”. Other big buys include six Lockheed Martin F-35 stealth fighters for 91.6 billion yen and two E-2D Hawkeye early warning patrol planes built by Northrop Grumman. Japan’s Maritime Self Defense Force also wants funding to build two new destroyers and a submarine worth a combined 171 billion yen. </w:t>
      </w:r>
      <w:r w:rsidRPr="00316687">
        <w:rPr>
          <w:rStyle w:val="StyleUnderline"/>
          <w:highlight w:val="cyan"/>
        </w:rPr>
        <w:t>Purchases of American-made equipment could help Tokyo ease trade friction with Washington as U.S. President Donald Trump pushes Japan to buy more American goods</w:t>
      </w:r>
      <w:r w:rsidRPr="00316687">
        <w:rPr>
          <w:rStyle w:val="StyleUnderline"/>
        </w:rPr>
        <w:t xml:space="preserve">, including military gear, </w:t>
      </w:r>
      <w:r w:rsidRPr="00316687">
        <w:rPr>
          <w:rStyle w:val="StyleUnderline"/>
          <w:highlight w:val="cyan"/>
        </w:rPr>
        <w:t>while threatening to impose tariffs on Japanese auto imports to cut a trade imbalance with Tokyo</w:t>
      </w:r>
      <w:r w:rsidRPr="00316687">
        <w:rPr>
          <w:rStyle w:val="StyleUnderline"/>
        </w:rPr>
        <w:t>. The defense ministry’s latest budget request comes ahead of a possible meeting between Abe and Trump in September, when the Japanese leader is expected to attend the United Nations in New York.</w:t>
      </w:r>
    </w:p>
    <w:p w14:paraId="23FD9495" w14:textId="77777777" w:rsidR="008A2219" w:rsidRPr="008A2219" w:rsidRDefault="008A2219" w:rsidP="008A2219"/>
    <w:p w14:paraId="0CE6346C" w14:textId="0014FCF3" w:rsidR="00633D4D" w:rsidRDefault="00E83500" w:rsidP="00633D4D">
      <w:pPr>
        <w:pStyle w:val="Heading3"/>
      </w:pPr>
      <w:r>
        <w:t>2ac at: Assurance</w:t>
      </w:r>
      <w:r w:rsidR="00633D4D">
        <w:t xml:space="preserve"> – no il</w:t>
      </w:r>
    </w:p>
    <w:p w14:paraId="007EC04B" w14:textId="69C6DBAC" w:rsidR="00D970C5" w:rsidRDefault="00D970C5" w:rsidP="00633D4D">
      <w:pPr>
        <w:pStyle w:val="Heading4"/>
      </w:pPr>
      <w:r>
        <w:t xml:space="preserve">No internal link - There is no risk of Japanese proliferation – cost is too high, and unwillingness to risk collapse the Nuclear Non-Proliferation Treaty and US-Japan Security Treaty. </w:t>
      </w:r>
    </w:p>
    <w:p w14:paraId="19A3B332" w14:textId="77777777" w:rsidR="00D970C5" w:rsidRPr="00AF6219" w:rsidRDefault="00D970C5" w:rsidP="00D970C5">
      <w:r w:rsidRPr="008B55C9">
        <w:rPr>
          <w:rStyle w:val="Style13ptBold"/>
        </w:rPr>
        <w:t>Satoh 17</w:t>
      </w:r>
      <w:r>
        <w:rPr>
          <w:rFonts w:eastAsia="Times New Roman"/>
        </w:rPr>
        <w:t xml:space="preserve"> </w:t>
      </w:r>
      <w:r w:rsidRPr="00AF6219">
        <w:t xml:space="preserve">(Yukio Satoh, </w:t>
      </w:r>
      <w:r>
        <w:t xml:space="preserve">vice chairman of the Japan Institute of International Affairs, </w:t>
      </w:r>
      <w:r w:rsidRPr="00AF6219">
        <w:t>“U.S. Extended Deterrence and Japan’s Security”, Livemore Papers on Global Security No. 2, Lawrence Livemore National Laboratory Center for Global Security Research, October 2017, https://cgsr.llnl.gov/content/assets/docs/satoh-report-final.pdf)</w:t>
      </w:r>
    </w:p>
    <w:p w14:paraId="381E569D" w14:textId="77777777" w:rsidR="00D970C5" w:rsidRDefault="00D970C5" w:rsidP="00D970C5">
      <w:r w:rsidRPr="007D29B0">
        <w:rPr>
          <w:rStyle w:val="StyleUnderline"/>
        </w:rPr>
        <w:t xml:space="preserve">There are </w:t>
      </w:r>
      <w:r>
        <w:t xml:space="preserve">additional </w:t>
      </w:r>
      <w:r w:rsidRPr="007D29B0">
        <w:rPr>
          <w:rStyle w:val="StyleUnderline"/>
        </w:rPr>
        <w:t xml:space="preserve">reasons that </w:t>
      </w:r>
      <w:r w:rsidRPr="00C40531">
        <w:rPr>
          <w:rStyle w:val="StyleUnderline"/>
          <w:highlight w:val="cyan"/>
        </w:rPr>
        <w:t>Japan is highly unlikely to consider a nuclear option</w:t>
      </w:r>
      <w:r w:rsidRPr="007D29B0">
        <w:rPr>
          <w:rStyle w:val="StyleUnderline"/>
        </w:rPr>
        <w:t>.</w:t>
      </w:r>
      <w:r>
        <w:t xml:space="preserve"> First, </w:t>
      </w:r>
      <w:r w:rsidRPr="007D29B0">
        <w:rPr>
          <w:rStyle w:val="StyleUnderline"/>
        </w:rPr>
        <w:t xml:space="preserve">there is the financial factor. </w:t>
      </w:r>
      <w:r w:rsidRPr="00C40531">
        <w:rPr>
          <w:rStyle w:val="StyleUnderline"/>
          <w:highlight w:val="cyan"/>
        </w:rPr>
        <w:t>Japan lacks strategic depth</w:t>
      </w:r>
      <w:r w:rsidRPr="007D29B0">
        <w:rPr>
          <w:rStyle w:val="StyleUnderline"/>
        </w:rPr>
        <w:t xml:space="preserve">, as </w:t>
      </w:r>
      <w:r w:rsidRPr="00C40531">
        <w:rPr>
          <w:rStyle w:val="StyleUnderline"/>
          <w:highlight w:val="cyan"/>
        </w:rPr>
        <w:t>its population is heavily concentrated in a few major cities</w:t>
      </w:r>
      <w:r w:rsidRPr="007D29B0">
        <w:rPr>
          <w:rStyle w:val="StyleUnderline"/>
        </w:rPr>
        <w:t xml:space="preserve"> along the coasts</w:t>
      </w:r>
      <w:r>
        <w:t>. Thus, th</w:t>
      </w:r>
      <w:r w:rsidRPr="007D29B0">
        <w:rPr>
          <w:rStyle w:val="StyleUnderline"/>
        </w:rPr>
        <w:t>e only credible deterrent it might consider would be one deployed at sea</w:t>
      </w:r>
      <w:r>
        <w:t xml:space="preserve">—nuclear submarines carrying nuclear tipped ballistic missiles. </w:t>
      </w:r>
      <w:r w:rsidRPr="00C40531">
        <w:rPr>
          <w:rStyle w:val="StyleUnderline"/>
          <w:highlight w:val="cyan"/>
        </w:rPr>
        <w:t>This would be hugely expensive</w:t>
      </w:r>
      <w:r w:rsidRPr="007D29B0">
        <w:rPr>
          <w:rStyle w:val="StyleUnderline"/>
        </w:rPr>
        <w:t xml:space="preserve">. It </w:t>
      </w:r>
      <w:r w:rsidRPr="00C40531">
        <w:rPr>
          <w:rStyle w:val="StyleUnderline"/>
          <w:highlight w:val="cyan"/>
        </w:rPr>
        <w:t>would also take many years to create such a force</w:t>
      </w:r>
      <w:r w:rsidRPr="007D29B0">
        <w:rPr>
          <w:rStyle w:val="StyleUnderline"/>
        </w:rPr>
        <w:t>, during which time its security position would likely erode considerably</w:t>
      </w:r>
      <w:r>
        <w:t>—especially if it were to seek such a capability over Washington’s objections. Given Japan’s need for a credible conventional defense posture—and the rising costs of fielding advanced defensive systems—it makes far more sense for Japan to invest toward that end. A related objective, as discussed further below, should be to help strengthen the capacity of the Southeast Asian countries for maritime security.</w:t>
      </w:r>
    </w:p>
    <w:p w14:paraId="7EED9505" w14:textId="77777777" w:rsidR="00D970C5" w:rsidRPr="007D29B0" w:rsidRDefault="00D970C5" w:rsidP="00D970C5">
      <w:pPr>
        <w:rPr>
          <w:rStyle w:val="StyleUnderline"/>
        </w:rPr>
      </w:pPr>
      <w:r w:rsidRPr="007D29B0">
        <w:rPr>
          <w:rStyle w:val="StyleUnderline"/>
        </w:rPr>
        <w:t xml:space="preserve">There is </w:t>
      </w:r>
      <w:r w:rsidRPr="007D29B0">
        <w:t>also</w:t>
      </w:r>
      <w:r w:rsidRPr="007D29B0">
        <w:rPr>
          <w:rStyle w:val="StyleUnderline"/>
        </w:rPr>
        <w:t xml:space="preserve"> a diplomatic factor. </w:t>
      </w:r>
      <w:r w:rsidRPr="00C40531">
        <w:rPr>
          <w:rStyle w:val="StyleUnderline"/>
          <w:highlight w:val="cyan"/>
        </w:rPr>
        <w:t>A</w:t>
      </w:r>
      <w:r w:rsidRPr="007D29B0">
        <w:rPr>
          <w:rStyle w:val="StyleUnderline"/>
        </w:rPr>
        <w:t xml:space="preserve"> Japanese </w:t>
      </w:r>
      <w:r w:rsidRPr="00C40531">
        <w:rPr>
          <w:rStyle w:val="StyleUnderline"/>
          <w:highlight w:val="cyan"/>
        </w:rPr>
        <w:t>decision to embark upon nuclear weapons development would</w:t>
      </w:r>
      <w:r w:rsidRPr="007D29B0">
        <w:rPr>
          <w:rStyle w:val="StyleUnderline"/>
        </w:rPr>
        <w:t xml:space="preserve"> </w:t>
      </w:r>
      <w:r w:rsidRPr="007D29B0">
        <w:t>no doubt</w:t>
      </w:r>
      <w:r w:rsidRPr="007D29B0">
        <w:rPr>
          <w:rStyle w:val="StyleUnderline"/>
        </w:rPr>
        <w:t xml:space="preserve"> </w:t>
      </w:r>
      <w:r w:rsidRPr="00C40531">
        <w:rPr>
          <w:rStyle w:val="StyleUnderline"/>
          <w:highlight w:val="cyan"/>
        </w:rPr>
        <w:t>deal a shattering blow to the nonproliferation regime and the N</w:t>
      </w:r>
      <w:r w:rsidRPr="00C40531">
        <w:rPr>
          <w:rStyle w:val="StyleUnderline"/>
        </w:rPr>
        <w:t xml:space="preserve">uclear </w:t>
      </w:r>
      <w:r w:rsidRPr="00C40531">
        <w:rPr>
          <w:rStyle w:val="StyleUnderline"/>
          <w:highlight w:val="cyan"/>
        </w:rPr>
        <w:t>N</w:t>
      </w:r>
      <w:r w:rsidRPr="00C40531">
        <w:rPr>
          <w:rStyle w:val="StyleUnderline"/>
        </w:rPr>
        <w:t>on</w:t>
      </w:r>
      <w:r w:rsidRPr="00C40531">
        <w:rPr>
          <w:rStyle w:val="StyleUnderline"/>
          <w:highlight w:val="cyan"/>
        </w:rPr>
        <w:t>-P</w:t>
      </w:r>
      <w:r w:rsidRPr="00C40531">
        <w:rPr>
          <w:rStyle w:val="StyleUnderline"/>
        </w:rPr>
        <w:t>roliferation</w:t>
      </w:r>
      <w:r w:rsidRPr="00C40531">
        <w:rPr>
          <w:rStyle w:val="StyleUnderline"/>
          <w:highlight w:val="cyan"/>
        </w:rPr>
        <w:t xml:space="preserve"> T</w:t>
      </w:r>
      <w:r w:rsidRPr="00C40531">
        <w:rPr>
          <w:rStyle w:val="StyleUnderline"/>
        </w:rPr>
        <w:t>reaty,</w:t>
      </w:r>
      <w:r w:rsidRPr="00C40531">
        <w:rPr>
          <w:rStyle w:val="StyleUnderline"/>
          <w:highlight w:val="cyan"/>
        </w:rPr>
        <w:t xml:space="preserve"> which would </w:t>
      </w:r>
      <w:r w:rsidRPr="00C40531">
        <w:rPr>
          <w:rStyle w:val="StyleUnderline"/>
        </w:rPr>
        <w:t xml:space="preserve">likely </w:t>
      </w:r>
      <w:r w:rsidRPr="00C40531">
        <w:rPr>
          <w:rStyle w:val="StyleUnderline"/>
          <w:highlight w:val="cyan"/>
        </w:rPr>
        <w:t>result in the emergence of additional threats to Japan</w:t>
      </w:r>
      <w:r w:rsidRPr="007D29B0">
        <w:rPr>
          <w:rStyle w:val="StyleUnderline"/>
        </w:rPr>
        <w:t xml:space="preserve">. </w:t>
      </w:r>
      <w:r w:rsidRPr="00AE3771">
        <w:rPr>
          <w:rStyle w:val="StyleUnderline"/>
          <w:highlight w:val="cyan"/>
        </w:rPr>
        <w:t>It would also lead immediately to the country’s political isolation</w:t>
      </w:r>
      <w:r w:rsidRPr="007D29B0">
        <w:rPr>
          <w:rStyle w:val="StyleUnderline"/>
        </w:rPr>
        <w:t xml:space="preserve">. Among the many consequences of </w:t>
      </w:r>
      <w:r w:rsidRPr="00AE3771">
        <w:rPr>
          <w:rStyle w:val="StyleUnderline"/>
          <w:highlight w:val="cyan"/>
        </w:rPr>
        <w:t>this would be the damaging effects on the country’s economy.</w:t>
      </w:r>
    </w:p>
    <w:p w14:paraId="66ACA766" w14:textId="61E90A39" w:rsidR="00A33D7E" w:rsidRDefault="00D970C5" w:rsidP="00A33D7E">
      <w:r>
        <w:t xml:space="preserve">Strategically, </w:t>
      </w:r>
      <w:r w:rsidRPr="00AE3771">
        <w:rPr>
          <w:rStyle w:val="StyleUnderline"/>
          <w:highlight w:val="cyan"/>
        </w:rPr>
        <w:t>a Japanese decision to create an independent nuclear deterrent would make the Americans</w:t>
      </w:r>
      <w:r w:rsidRPr="007D29B0">
        <w:rPr>
          <w:rStyle w:val="StyleUnderline"/>
        </w:rPr>
        <w:t xml:space="preserve"> </w:t>
      </w:r>
      <w:r w:rsidRPr="00AE3771">
        <w:rPr>
          <w:rStyle w:val="StyleUnderline"/>
          <w:highlight w:val="cyan"/>
        </w:rPr>
        <w:t>question the continued value to the United States of the Japan–U.S. Security Treaty</w:t>
      </w:r>
      <w:r>
        <w:t>. After all, from a U.S. perspective, such a Japanese decision would reflect a loss of Japanese confidence in the willingness and/or ability of the United States to make good on its promise to defend Japan.</w:t>
      </w:r>
    </w:p>
    <w:p w14:paraId="05868795" w14:textId="48A440F7" w:rsidR="00E83500" w:rsidRPr="00F61BBE" w:rsidRDefault="00E83500" w:rsidP="00E83500">
      <w:pPr>
        <w:pStyle w:val="Heading3"/>
      </w:pPr>
      <w:r>
        <w:t>2ac at: Assurance - alliance resilient</w:t>
      </w:r>
    </w:p>
    <w:p w14:paraId="150C05B8" w14:textId="77777777" w:rsidR="00E83500" w:rsidRDefault="00E83500" w:rsidP="00E83500">
      <w:pPr>
        <w:pStyle w:val="Heading4"/>
      </w:pPr>
      <w:r>
        <w:t>alliance resilient – abe willing to do anything to maintain alliance for military and diplomatic assistance</w:t>
      </w:r>
    </w:p>
    <w:p w14:paraId="09442C3A" w14:textId="77777777" w:rsidR="00E83500" w:rsidRDefault="00E83500" w:rsidP="00E83500">
      <w:r w:rsidRPr="00D94476">
        <w:rPr>
          <w:b/>
          <w:bCs/>
        </w:rPr>
        <w:t>Crowley</w:t>
      </w:r>
      <w:r>
        <w:t xml:space="preserve"> 5-24-20</w:t>
      </w:r>
      <w:r w:rsidRPr="00D94476">
        <w:rPr>
          <w:b/>
          <w:bCs/>
        </w:rPr>
        <w:t>19</w:t>
      </w:r>
      <w:r>
        <w:t xml:space="preserve"> (Michael Crowley, White House and national security editor for Politico, “</w:t>
      </w:r>
      <w:r w:rsidRPr="00D94476">
        <w:t>‘Absolutely Unprecedented’: Why Japan’s Leader Tries So Hard to Court Trump</w:t>
      </w:r>
      <w:r>
        <w:t xml:space="preserve">”, Politico Magazine, </w:t>
      </w:r>
      <w:hyperlink r:id="rId212" w:history="1">
        <w:r>
          <w:rPr>
            <w:rStyle w:val="Hyperlink"/>
          </w:rPr>
          <w:t>https://www.politico.com/magazine/story/2019/05/24/shinzo-abe-trump-japan-226985</w:t>
        </w:r>
      </w:hyperlink>
      <w:r>
        <w:t>)</w:t>
      </w:r>
    </w:p>
    <w:p w14:paraId="17617262" w14:textId="77777777" w:rsidR="00E83500" w:rsidRPr="00F01A19" w:rsidRDefault="00E83500" w:rsidP="00E83500">
      <w:pPr>
        <w:rPr>
          <w:sz w:val="16"/>
          <w:szCs w:val="16"/>
        </w:rPr>
      </w:pPr>
      <w:r w:rsidRPr="00F01A19">
        <w:rPr>
          <w:sz w:val="16"/>
          <w:szCs w:val="16"/>
        </w:rPr>
        <w:t>TOKYO—Flying nearly 7,000 miles is not President Donald Trump’s idea of a good time. But he departed for Japan on Friday giddily anticipating what he promised a day earlier would be “the biggest event they’ve had in over 200 years”: that is, his own meeting with the country’s new emperor.</w:t>
      </w:r>
    </w:p>
    <w:p w14:paraId="106DCDC1" w14:textId="77777777" w:rsidR="00E83500" w:rsidRPr="00F01A19" w:rsidRDefault="00E83500" w:rsidP="00E83500">
      <w:pPr>
        <w:rPr>
          <w:sz w:val="16"/>
          <w:szCs w:val="16"/>
        </w:rPr>
      </w:pPr>
      <w:r w:rsidRPr="00F01A19">
        <w:rPr>
          <w:sz w:val="16"/>
          <w:szCs w:val="16"/>
        </w:rPr>
        <w:t>While his hosts may not view Trump’s visit as quite so momentous, it is a crescendo in the remarkable campaign of flattery and cajoling waged by Japan’s prime minister, Shinzo Abe.</w:t>
      </w:r>
    </w:p>
    <w:p w14:paraId="5F7B28C6" w14:textId="77777777" w:rsidR="00E83500" w:rsidRPr="00F01A19" w:rsidRDefault="00E83500" w:rsidP="00E83500">
      <w:pPr>
        <w:rPr>
          <w:sz w:val="16"/>
        </w:rPr>
      </w:pPr>
      <w:r w:rsidRPr="00217BB3">
        <w:rPr>
          <w:rStyle w:val="StyleUnderline"/>
        </w:rPr>
        <w:t xml:space="preserve">Trump had not yet been inaugurated when Abe hopped on a plane, uninvited, to meet with the president-elect at Trump Tower. Since then, Abe has golfed with Trump three times; visited Mar-a-Lago twice; gifted him a golf club </w:t>
      </w:r>
      <w:hyperlink r:id="rId213" w:tgtFrame="_blank" w:history="1">
        <w:r w:rsidRPr="00217BB3">
          <w:rPr>
            <w:rStyle w:val="StyleUnderline"/>
          </w:rPr>
          <w:t>worth</w:t>
        </w:r>
      </w:hyperlink>
      <w:r w:rsidRPr="00217BB3">
        <w:rPr>
          <w:rStyle w:val="StyleUnderline"/>
        </w:rPr>
        <w:t xml:space="preserve"> nearly $3,800; dropped in on First Lady Melania Trump’s birthday </w:t>
      </w:r>
      <w:hyperlink r:id="rId214" w:tgtFrame="_blank" w:history="1">
        <w:r w:rsidRPr="00217BB3">
          <w:rPr>
            <w:rStyle w:val="StyleUnderline"/>
          </w:rPr>
          <w:t>dinner</w:t>
        </w:r>
      </w:hyperlink>
      <w:r w:rsidRPr="00217BB3">
        <w:rPr>
          <w:rStyle w:val="StyleUnderline"/>
        </w:rPr>
        <w:t xml:space="preserve">; and even, according to Trump himself, nominated Trump for a Nobel Prize. </w:t>
      </w:r>
      <w:r w:rsidRPr="005F316E">
        <w:rPr>
          <w:rStyle w:val="StyleUnderline"/>
          <w:highlight w:val="yellow"/>
        </w:rPr>
        <w:t>The two leaders have had 10 personal meetings and spoken 30 other times</w:t>
      </w:r>
      <w:r w:rsidRPr="00217BB3">
        <w:rPr>
          <w:rStyle w:val="StyleUnderline"/>
        </w:rPr>
        <w:t>.</w:t>
      </w:r>
      <w:r w:rsidRPr="00F01A19">
        <w:rPr>
          <w:sz w:val="16"/>
        </w:rPr>
        <w:t xml:space="preserve"> “That is absolutely unprecedented,” says a senior Trump administration official.</w:t>
      </w:r>
      <w:r w:rsidRPr="00FE3E3D">
        <w:rPr>
          <w:rStyle w:val="StyleUnderline"/>
        </w:rPr>
        <w:t xml:space="preserve"> </w:t>
      </w:r>
      <w:r w:rsidRPr="00F01A19">
        <w:rPr>
          <w:sz w:val="16"/>
        </w:rPr>
        <w:t>Speaking to reporters on Thursday, Trump boasted that Abe had assured him of his state visit: “I am the guest, meaning the United States is the guest, but Prime Minister Abe said to me, very specifically, ‘You are the guest of honor. There’s only one guest of honor.’”</w:t>
      </w:r>
    </w:p>
    <w:p w14:paraId="12D80E99" w14:textId="77777777" w:rsidR="00E83500" w:rsidRPr="00F01A19" w:rsidRDefault="00E83500" w:rsidP="00E83500">
      <w:pPr>
        <w:rPr>
          <w:sz w:val="16"/>
          <w:szCs w:val="16"/>
        </w:rPr>
      </w:pPr>
      <w:r w:rsidRPr="00F01A19">
        <w:rPr>
          <w:sz w:val="16"/>
          <w:szCs w:val="16"/>
        </w:rPr>
        <w:t>The Japanese media has taken copious note of the camaraderie. A Friday article in the Japan Times noted that on his last trip to Washington, Abe “was even offered the use of Trump’s personal restroom in the White House.”</w:t>
      </w:r>
    </w:p>
    <w:p w14:paraId="05B4AED2" w14:textId="77777777" w:rsidR="00E83500" w:rsidRPr="00F01A19" w:rsidRDefault="00E83500" w:rsidP="00E83500">
      <w:pPr>
        <w:rPr>
          <w:sz w:val="16"/>
        </w:rPr>
      </w:pPr>
      <w:r w:rsidRPr="00F01A19">
        <w:rPr>
          <w:sz w:val="16"/>
        </w:rPr>
        <w:t xml:space="preserve">Abe no doubt appreciates the bathroom privileges. </w:t>
      </w:r>
      <w:r w:rsidRPr="00FE3E3D">
        <w:rPr>
          <w:rStyle w:val="StyleUnderline"/>
        </w:rPr>
        <w:t xml:space="preserve">But </w:t>
      </w:r>
      <w:r w:rsidRPr="005F316E">
        <w:rPr>
          <w:rStyle w:val="StyleUnderline"/>
          <w:highlight w:val="yellow"/>
        </w:rPr>
        <w:t>his relentless courtship of Trump seems</w:t>
      </w:r>
      <w:r w:rsidRPr="00FE3E3D">
        <w:rPr>
          <w:rStyle w:val="StyleUnderline"/>
        </w:rPr>
        <w:t xml:space="preserve">—to say the least—off-brand for a leader who came to power by presenting himself </w:t>
      </w:r>
      <w:r w:rsidRPr="005F316E">
        <w:rPr>
          <w:rStyle w:val="StyleUnderline"/>
          <w:highlight w:val="yellow"/>
        </w:rPr>
        <w:t>as a resolute nationalist, retailing a vision of a strong Japan more than any leader in decades</w:t>
      </w:r>
      <w:r w:rsidRPr="00FE3E3D">
        <w:rPr>
          <w:rStyle w:val="StyleUnderline"/>
        </w:rPr>
        <w:t>.</w:t>
      </w:r>
      <w:r w:rsidRPr="00F01A19">
        <w:rPr>
          <w:sz w:val="16"/>
        </w:rPr>
        <w:t xml:space="preserve"> Prostrating himself before Trump has put him in an awkward position. </w:t>
      </w:r>
      <w:r w:rsidRPr="005F316E">
        <w:rPr>
          <w:rStyle w:val="StyleUnderline"/>
          <w:highlight w:val="yellow"/>
        </w:rPr>
        <w:t xml:space="preserve">Trump is personally </w:t>
      </w:r>
      <w:hyperlink r:id="rId215" w:tgtFrame="_blank" w:history="1">
        <w:r w:rsidRPr="005F316E">
          <w:rPr>
            <w:rStyle w:val="StyleUnderline"/>
            <w:highlight w:val="yellow"/>
          </w:rPr>
          <w:t>unpopular</w:t>
        </w:r>
      </w:hyperlink>
      <w:r w:rsidRPr="005F316E">
        <w:rPr>
          <w:rStyle w:val="StyleUnderline"/>
          <w:highlight w:val="yellow"/>
        </w:rPr>
        <w:t xml:space="preserve"> in Japan</w:t>
      </w:r>
      <w:r w:rsidRPr="00FE3E3D">
        <w:rPr>
          <w:rStyle w:val="StyleUnderline"/>
        </w:rPr>
        <w:t>, and even apart from that, no one likes to see Japan’s prime minister bend his behavior, or travel schedule, around other leaders.</w:t>
      </w:r>
      <w:r w:rsidRPr="00F01A19">
        <w:rPr>
          <w:sz w:val="16"/>
        </w:rPr>
        <w:t xml:space="preserve"> “The Japanese public does not like our leader to entertain another country’s leader,” said Koji Murata, a professor of political science at Doshisha University in Kyoto.</w:t>
      </w:r>
    </w:p>
    <w:p w14:paraId="7FA35A58" w14:textId="77777777" w:rsidR="00E83500" w:rsidRPr="00F01A19" w:rsidRDefault="00E83500" w:rsidP="00E83500">
      <w:pPr>
        <w:rPr>
          <w:sz w:val="16"/>
        </w:rPr>
      </w:pPr>
      <w:r w:rsidRPr="00FE3E3D">
        <w:rPr>
          <w:rStyle w:val="StyleUnderline"/>
        </w:rPr>
        <w:t>So why the desperate overtures to the U.S. president? To understand Abe’s surprising relationship to Trump is to understand the deep insecurity that has developed in Japan in recent years.</w:t>
      </w:r>
      <w:r w:rsidRPr="00F01A19">
        <w:rPr>
          <w:sz w:val="16"/>
        </w:rPr>
        <w:t xml:space="preserve"> With its once-powerhouse economy long-stagnant, the world-historical rise of China, which Japan’s imperial army badly abused during the war, has stoked deep alarm. North Korea continues to develop nuclear weapons and missiles capable of delivering them to Japan—and relations with South Korea, the regional power best positioned to help Tokyo counterbalance these threats, are at their lowest point in many years. Even Russia harasses Japanese airspace as part of a dispute over contested northern islands.</w:t>
      </w:r>
    </w:p>
    <w:p w14:paraId="38CDDAAE" w14:textId="77777777" w:rsidR="00E83500" w:rsidRPr="00FE3E3D" w:rsidRDefault="00E83500" w:rsidP="00E83500">
      <w:pPr>
        <w:rPr>
          <w:rStyle w:val="StyleUnderline"/>
        </w:rPr>
      </w:pPr>
      <w:r w:rsidRPr="00F01A19">
        <w:rPr>
          <w:sz w:val="16"/>
        </w:rPr>
        <w:t xml:space="preserve">Trump has only made this situation more precarious for Abe and his compatriots. With its pacifist constitution and a military far smaller than its status as the world’s third-largest economy would imply, Japan needs America’s protection—and finds itself staring across the Pacific at an erratic partner easily dismissive of longtime global commitments. </w:t>
      </w:r>
      <w:r w:rsidRPr="005F316E">
        <w:rPr>
          <w:rStyle w:val="StyleUnderline"/>
          <w:highlight w:val="yellow"/>
        </w:rPr>
        <w:t>The fear that the U.S.-Japan alliance could be in jeopardy</w:t>
      </w:r>
      <w:r w:rsidRPr="00FE3E3D">
        <w:rPr>
          <w:rStyle w:val="StyleUnderline"/>
        </w:rPr>
        <w:t xml:space="preserve"> was one I heard from numerous government officials and academics I met during a weeklong visit to Japan earlier this year. And, they say, </w:t>
      </w:r>
      <w:r w:rsidRPr="005F316E">
        <w:rPr>
          <w:rStyle w:val="StyleUnderline"/>
          <w:highlight w:val="yellow"/>
        </w:rPr>
        <w:t>Abe will do what he must to maintain it, whatever the cost to his personal pride.</w:t>
      </w:r>
    </w:p>
    <w:p w14:paraId="4C4B10AA" w14:textId="77777777" w:rsidR="00E83500" w:rsidRPr="00F01A19" w:rsidRDefault="00E83500" w:rsidP="00E83500">
      <w:pPr>
        <w:rPr>
          <w:sz w:val="16"/>
          <w:szCs w:val="16"/>
        </w:rPr>
      </w:pPr>
      <w:r w:rsidRPr="00F01A19">
        <w:rPr>
          <w:sz w:val="16"/>
          <w:szCs w:val="16"/>
        </w:rPr>
        <w:t>“People in Japan understand that Mr. Trump is quite unpredictable, and that we need to treat him in a different way,” said Murata.</w:t>
      </w:r>
    </w:p>
    <w:p w14:paraId="76CB2039" w14:textId="77777777" w:rsidR="00E83500" w:rsidRPr="00F01A19" w:rsidRDefault="00E83500" w:rsidP="00E83500">
      <w:pPr>
        <w:rPr>
          <w:sz w:val="16"/>
          <w:szCs w:val="16"/>
        </w:rPr>
      </w:pPr>
      <w:r w:rsidRPr="00F01A19">
        <w:rPr>
          <w:sz w:val="16"/>
          <w:szCs w:val="16"/>
        </w:rPr>
        <w:t>“They need the relationship for their own protection,” adds Jeffrey Prescott, a former Obama White House national security council aide who served as senior Asia adviser to former Vice President Joe Biden. “They’re worried about being caught out in the cold.”</w:t>
      </w:r>
    </w:p>
    <w:p w14:paraId="69A01C12" w14:textId="77777777" w:rsidR="00E83500" w:rsidRPr="00F01A19" w:rsidRDefault="00E83500" w:rsidP="00E83500">
      <w:pPr>
        <w:rPr>
          <w:sz w:val="16"/>
          <w:szCs w:val="16"/>
        </w:rPr>
      </w:pPr>
      <w:r w:rsidRPr="00F01A19">
        <w:rPr>
          <w:sz w:val="16"/>
          <w:szCs w:val="16"/>
        </w:rPr>
        <w:t xml:space="preserve">When Abe visited the U.S. last year, Trump startled him with a blunt historical reference: “I remember Pearl Harbor,” Trump </w:t>
      </w:r>
      <w:hyperlink r:id="rId216" w:tgtFrame="_blank" w:history="1">
        <w:r w:rsidRPr="00F01A19">
          <w:rPr>
            <w:rStyle w:val="Hyperlink"/>
            <w:sz w:val="16"/>
            <w:szCs w:val="16"/>
          </w:rPr>
          <w:t>cracked</w:t>
        </w:r>
      </w:hyperlink>
      <w:r w:rsidRPr="00F01A19">
        <w:rPr>
          <w:sz w:val="16"/>
          <w:szCs w:val="16"/>
        </w:rPr>
        <w:t>, reportedly launching into a complaint about Japan’s economic policies. However impolitic his remark may have been, Trump is right to think that World War II continues to rule America’s relationship with Japan. But a more defining moment than the 1941 surprise attack on America’s Pacific fleet is what happened four years later in Hiroshima, when the U.S. punctuated the final days of the war by dropping an atomic bomb on the city, raising ground temperatures nearby to 5,000 degrees and instantly killing up to 80,000 people.</w:t>
      </w:r>
    </w:p>
    <w:p w14:paraId="3E61D800" w14:textId="77777777" w:rsidR="00E83500" w:rsidRPr="00F01A19" w:rsidRDefault="00E83500" w:rsidP="00E83500">
      <w:pPr>
        <w:rPr>
          <w:sz w:val="16"/>
          <w:szCs w:val="16"/>
        </w:rPr>
      </w:pPr>
      <w:r w:rsidRPr="00F01A19">
        <w:rPr>
          <w:sz w:val="16"/>
          <w:szCs w:val="16"/>
        </w:rPr>
        <w:t>Today, the modest port city, also known for baseball and its symphony orchestra, has become a living monument to the horror of war, and also a place to contemplate the oddity of Japan’s continued dependency on the country that crushed it in anger nearly 75 years ago. Nine days after the blast, and after the U.S. dropped another atomic bomb, this time on Nagasaki, Emperor Hirohito—whose grandson, Naruhito, Trump will visit in Tokyo on Monday—announced his country’s unconditional surrender to America. Thus began a long and fraught dependency that continues to this day.</w:t>
      </w:r>
    </w:p>
    <w:p w14:paraId="4AA83C56" w14:textId="77777777" w:rsidR="00E83500" w:rsidRPr="00F01A19" w:rsidRDefault="00E83500" w:rsidP="00E83500">
      <w:pPr>
        <w:rPr>
          <w:rStyle w:val="StyleUnderline"/>
          <w:sz w:val="16"/>
          <w:szCs w:val="16"/>
        </w:rPr>
      </w:pPr>
      <w:r w:rsidRPr="00F01A19">
        <w:rPr>
          <w:sz w:val="16"/>
          <w:szCs w:val="16"/>
        </w:rPr>
        <w:t>It was an incredible twist of history when the conquered nation, emerging from a fascist nightmare, actually welcomed its new occupiers after the war. “The Americans arrived anticipating, many of them, a traumatic confrontation with fanatical emperor worshippers. They were accosted instead by women who called ‘yoo hoo’ to the first troops landing on the beaches in full battle gear, and men who bowed and asked what their conquerors wished,” writes John W. Dower in his Pulitzer Prize-wining history of postwar Japan, Embracing Defeat. William Manchester’s epic biography of Douglas MacArthur recounts the moment one of the general’s aides first stepped off a plane in a freshly-defeated Japan, which MacArther was tasked with running and rebuilding after the war: “Instantly, a mob of howling Japanese headed for him. He was reaching for his weapon when they braked to a halt, bowed, smiled, and offered him a cup of orangeade.”</w:t>
      </w:r>
    </w:p>
    <w:p w14:paraId="331F7BE5" w14:textId="77777777" w:rsidR="00E83500" w:rsidRPr="00F01A19" w:rsidRDefault="00E83500" w:rsidP="00E83500">
      <w:pPr>
        <w:rPr>
          <w:sz w:val="16"/>
        </w:rPr>
      </w:pPr>
      <w:r w:rsidRPr="00F01A19">
        <w:rPr>
          <w:sz w:val="16"/>
        </w:rPr>
        <w:t>Those events occurred a few months before Trump was born, so he does not actually “remember” any of them</w:t>
      </w:r>
      <w:r w:rsidRPr="00BE224F">
        <w:rPr>
          <w:rStyle w:val="StyleUnderline"/>
        </w:rPr>
        <w:t xml:space="preserve">. But even though </w:t>
      </w:r>
      <w:r w:rsidRPr="005F316E">
        <w:rPr>
          <w:rStyle w:val="StyleUnderline"/>
        </w:rPr>
        <w:t>Japan has been remade since</w:t>
      </w:r>
      <w:r w:rsidRPr="00BE224F">
        <w:rPr>
          <w:rStyle w:val="StyleUnderline"/>
        </w:rPr>
        <w:t xml:space="preserve">, it remains conspicuously eager to please American leaders. </w:t>
      </w:r>
      <w:r w:rsidRPr="005F316E">
        <w:rPr>
          <w:rStyle w:val="StyleUnderline"/>
          <w:highlight w:val="yellow"/>
        </w:rPr>
        <w:t>In large measure</w:t>
      </w:r>
      <w:r w:rsidRPr="00BE224F">
        <w:rPr>
          <w:rStyle w:val="StyleUnderline"/>
        </w:rPr>
        <w:t xml:space="preserve"> that is because </w:t>
      </w:r>
      <w:r w:rsidRPr="005F316E">
        <w:rPr>
          <w:rStyle w:val="StyleUnderline"/>
          <w:highlight w:val="yellow"/>
        </w:rPr>
        <w:t>Japan cannot properly defend itself</w:t>
      </w:r>
      <w:r w:rsidRPr="00BE224F">
        <w:rPr>
          <w:rStyle w:val="StyleUnderline"/>
        </w:rPr>
        <w:t xml:space="preserve">. </w:t>
      </w:r>
      <w:r w:rsidRPr="005F316E">
        <w:rPr>
          <w:rStyle w:val="StyleUnderline"/>
          <w:highlight w:val="yellow"/>
        </w:rPr>
        <w:t>After W</w:t>
      </w:r>
      <w:r w:rsidRPr="00BE224F">
        <w:rPr>
          <w:rStyle w:val="StyleUnderline"/>
        </w:rPr>
        <w:t xml:space="preserve">orld </w:t>
      </w:r>
      <w:r w:rsidRPr="005F316E">
        <w:rPr>
          <w:rStyle w:val="StyleUnderline"/>
          <w:highlight w:val="yellow"/>
        </w:rPr>
        <w:t>W</w:t>
      </w:r>
      <w:r w:rsidRPr="00BE224F">
        <w:rPr>
          <w:rStyle w:val="StyleUnderline"/>
        </w:rPr>
        <w:t xml:space="preserve">ar </w:t>
      </w:r>
      <w:r w:rsidRPr="005F316E">
        <w:rPr>
          <w:rStyle w:val="StyleUnderline"/>
          <w:highlight w:val="yellow"/>
        </w:rPr>
        <w:t>II, Japan was demilitarized</w:t>
      </w:r>
      <w:r w:rsidRPr="00BE224F">
        <w:rPr>
          <w:rStyle w:val="StyleUnderline"/>
        </w:rPr>
        <w:t xml:space="preserve"> to prevent a repeat of the fascist militarism that led to its brutal conquest of much of East Asia. </w:t>
      </w:r>
      <w:r w:rsidRPr="005F316E">
        <w:rPr>
          <w:rStyle w:val="StyleUnderline"/>
          <w:highlight w:val="yellow"/>
        </w:rPr>
        <w:t>The U.S. oversaw the</w:t>
      </w:r>
      <w:r w:rsidRPr="00BE224F">
        <w:rPr>
          <w:rStyle w:val="StyleUnderline"/>
        </w:rPr>
        <w:t xml:space="preserve"> adoption of a peace constitution prohibiting a </w:t>
      </w:r>
      <w:r w:rsidRPr="005F316E">
        <w:rPr>
          <w:rStyle w:val="StyleUnderline"/>
          <w:highlight w:val="yellow"/>
        </w:rPr>
        <w:t>standing military</w:t>
      </w:r>
      <w:r w:rsidRPr="00BE224F">
        <w:rPr>
          <w:rStyle w:val="StyleUnderline"/>
        </w:rPr>
        <w:t>—Japan technically maintains modest “self-defense forces”—and declaring that its people “forever renounce war” and “the threat or use of force as a means of settling disputes.”</w:t>
      </w:r>
      <w:r w:rsidRPr="00F01A19">
        <w:rPr>
          <w:sz w:val="16"/>
        </w:rPr>
        <w:t xml:space="preserve"> And in the only country to experience an atomic attack, nuclear weapons have been out of the question. Conveniently, the U.S. was happy to station troops in the country as a way of projecting power into the Asia-Pacific region, first as a check against the Soviet Union and more recently against China. </w:t>
      </w:r>
      <w:r w:rsidRPr="005F316E">
        <w:rPr>
          <w:rStyle w:val="StyleUnderline"/>
          <w:highlight w:val="yellow"/>
        </w:rPr>
        <w:t>America has</w:t>
      </w:r>
      <w:r w:rsidRPr="00E27209">
        <w:rPr>
          <w:rStyle w:val="StyleUnderline"/>
        </w:rPr>
        <w:t xml:space="preserve"> also explicitly covered Japan with </w:t>
      </w:r>
      <w:r w:rsidRPr="005F316E">
        <w:rPr>
          <w:rStyle w:val="StyleUnderline"/>
          <w:highlight w:val="yellow"/>
        </w:rPr>
        <w:t>its “nuclear umbrella,” shielding it from attack with the ultimate form of deterrence.</w:t>
      </w:r>
    </w:p>
    <w:p w14:paraId="59E0D310" w14:textId="77777777" w:rsidR="00E83500" w:rsidRPr="00F01A19" w:rsidRDefault="00E83500" w:rsidP="00E83500">
      <w:pPr>
        <w:rPr>
          <w:sz w:val="16"/>
        </w:rPr>
      </w:pPr>
      <w:r w:rsidRPr="005F316E">
        <w:rPr>
          <w:rStyle w:val="StyleUnderline"/>
          <w:highlight w:val="yellow"/>
        </w:rPr>
        <w:t>For several decades</w:t>
      </w:r>
      <w:r w:rsidRPr="00E27209">
        <w:rPr>
          <w:rStyle w:val="StyleUnderline"/>
        </w:rPr>
        <w:t>, the arrangement made sense for a Japan that faced few credible military threats.</w:t>
      </w:r>
      <w:r w:rsidRPr="00F01A19">
        <w:rPr>
          <w:sz w:val="16"/>
        </w:rPr>
        <w:t xml:space="preserve"> But the 21st century has changed past assumptions with startling speed. </w:t>
      </w:r>
      <w:r w:rsidRPr="005F316E">
        <w:rPr>
          <w:rStyle w:val="StyleUnderline"/>
          <w:highlight w:val="yellow"/>
        </w:rPr>
        <w:t>China’s explosion of growth has led to alarming new territorial claims</w:t>
      </w:r>
      <w:r w:rsidRPr="005F316E">
        <w:rPr>
          <w:rStyle w:val="StyleUnderline"/>
        </w:rPr>
        <w:t>; Tokyo’s historic rival, which Japan raped and pillaged in the 1930s and 1940s, now has a defense budget about 10 times larger than Japan’s.</w:t>
      </w:r>
      <w:r w:rsidRPr="00F01A19">
        <w:rPr>
          <w:sz w:val="16"/>
        </w:rPr>
        <w:t xml:space="preserve"> </w:t>
      </w:r>
      <w:r w:rsidRPr="00E27209">
        <w:rPr>
          <w:rStyle w:val="StyleUnderline"/>
        </w:rPr>
        <w:t xml:space="preserve">Meanwhile, </w:t>
      </w:r>
      <w:r w:rsidRPr="005F316E">
        <w:rPr>
          <w:rStyle w:val="StyleUnderline"/>
          <w:highlight w:val="yellow"/>
        </w:rPr>
        <w:t>North Korea</w:t>
      </w:r>
      <w:r w:rsidRPr="00E27209">
        <w:rPr>
          <w:rStyle w:val="StyleUnderline"/>
        </w:rPr>
        <w:t xml:space="preserve">, whose state media has </w:t>
      </w:r>
      <w:hyperlink r:id="rId217" w:tgtFrame="_blank" w:history="1">
        <w:r w:rsidRPr="00E27209">
          <w:rPr>
            <w:rStyle w:val="StyleUnderline"/>
          </w:rPr>
          <w:t>branded</w:t>
        </w:r>
      </w:hyperlink>
      <w:r w:rsidRPr="00E27209">
        <w:rPr>
          <w:rStyle w:val="StyleUnderline"/>
        </w:rPr>
        <w:t xml:space="preserve"> Abe an “Asian Hitler” </w:t>
      </w:r>
      <w:r w:rsidRPr="005F316E">
        <w:rPr>
          <w:rStyle w:val="StyleUnderline"/>
          <w:highlight w:val="yellow"/>
        </w:rPr>
        <w:t>has developed a large nuclear arsenal</w:t>
      </w:r>
      <w:r w:rsidRPr="00E27209">
        <w:rPr>
          <w:rStyle w:val="StyleUnderline"/>
        </w:rPr>
        <w:t xml:space="preserve"> and ever-more sophisticated missiles, which it sometimes fires over Japan’s territory.</w:t>
      </w:r>
    </w:p>
    <w:p w14:paraId="210DE29C" w14:textId="77777777" w:rsidR="00E83500" w:rsidRPr="00F01A19" w:rsidRDefault="00E83500" w:rsidP="00E83500">
      <w:pPr>
        <w:rPr>
          <w:sz w:val="16"/>
        </w:rPr>
      </w:pPr>
      <w:r w:rsidRPr="00E27209">
        <w:rPr>
          <w:rStyle w:val="StyleUnderline"/>
        </w:rPr>
        <w:t xml:space="preserve">Japan’s relations with </w:t>
      </w:r>
      <w:r w:rsidRPr="005F316E">
        <w:rPr>
          <w:rStyle w:val="StyleUnderline"/>
          <w:highlight w:val="yellow"/>
        </w:rPr>
        <w:t>South Korea, an important political and economic power</w:t>
      </w:r>
      <w:r w:rsidRPr="00E27209">
        <w:rPr>
          <w:rStyle w:val="StyleUnderline"/>
        </w:rPr>
        <w:t xml:space="preserve">, are also at what regional experts call a 50-year low, poisoned by an ongoing dispute over what Japan owes to forced laborers and so-called “comfort women” during its wartime occupation of the Korean peninsula. </w:t>
      </w:r>
      <w:r w:rsidRPr="00F01A19">
        <w:rPr>
          <w:sz w:val="16"/>
        </w:rPr>
        <w:t xml:space="preserve">Japan was scandalized in February when a South Korean legislator referred to Japan’s then-emperor, since succeeded by Naruhito, as the son of a war criminal. (One long-term nightmare here: a unified, hostile Korea.) Even relations with Russia are tense, also thanks to the legacy of World War II, in the form of a territorial dispute over remote islands most of the world has never heard of; a Japanese legislator was recently </w:t>
      </w:r>
      <w:hyperlink r:id="rId218" w:tgtFrame="_blank" w:history="1">
        <w:r w:rsidRPr="00F01A19">
          <w:rPr>
            <w:rStyle w:val="Hyperlink"/>
            <w:sz w:val="16"/>
          </w:rPr>
          <w:t>expelled</w:t>
        </w:r>
      </w:hyperlink>
      <w:r w:rsidRPr="00F01A19">
        <w:rPr>
          <w:sz w:val="16"/>
        </w:rPr>
        <w:t xml:space="preserve"> from the country’s Diet after suggesting (albeit drunkenly) that war with Russia might be necessary to reclaim them.</w:t>
      </w:r>
    </w:p>
    <w:p w14:paraId="2CBB2D53" w14:textId="77777777" w:rsidR="00E83500" w:rsidRPr="00E27209" w:rsidRDefault="00E83500" w:rsidP="00E83500">
      <w:pPr>
        <w:rPr>
          <w:rStyle w:val="StyleUnderline"/>
        </w:rPr>
      </w:pPr>
      <w:r w:rsidRPr="00E27209">
        <w:rPr>
          <w:rStyle w:val="StyleUnderline"/>
        </w:rPr>
        <w:t xml:space="preserve">In sum, Japan looks around and sees enemies and rivals that recall brutal Japanese occupation, and too few close friends. </w:t>
      </w:r>
      <w:r w:rsidRPr="005F316E">
        <w:rPr>
          <w:rStyle w:val="StyleUnderline"/>
          <w:highlight w:val="yellow"/>
        </w:rPr>
        <w:t>That leaves it as dependent on the U.S. as it has been in years</w:t>
      </w:r>
      <w:r w:rsidRPr="00E27209">
        <w:rPr>
          <w:rStyle w:val="StyleUnderline"/>
        </w:rPr>
        <w:t>.</w:t>
      </w:r>
    </w:p>
    <w:p w14:paraId="23C69AE7" w14:textId="77777777" w:rsidR="00E83500" w:rsidRPr="00E27209" w:rsidRDefault="00E83500" w:rsidP="00E83500">
      <w:pPr>
        <w:rPr>
          <w:rStyle w:val="StyleUnderline"/>
        </w:rPr>
      </w:pPr>
      <w:r w:rsidRPr="00E27209">
        <w:rPr>
          <w:rStyle w:val="StyleUnderline"/>
        </w:rPr>
        <w:t>At the same time, it is as worried as it’s ever been about whether America can be relied upon. In the Trump era, the U.S. has become inscrutable, unpredictable and potentially unreliable.</w:t>
      </w:r>
    </w:p>
    <w:p w14:paraId="153149EA" w14:textId="77777777" w:rsidR="00E83500" w:rsidRPr="00F01A19" w:rsidRDefault="00E83500" w:rsidP="00E83500">
      <w:pPr>
        <w:rPr>
          <w:sz w:val="16"/>
        </w:rPr>
      </w:pPr>
      <w:r w:rsidRPr="00E27209">
        <w:rPr>
          <w:rStyle w:val="StyleUnderline"/>
        </w:rPr>
        <w:t xml:space="preserve">People here are keenly aware of </w:t>
      </w:r>
      <w:r w:rsidRPr="005F316E">
        <w:rPr>
          <w:rStyle w:val="StyleUnderline"/>
          <w:highlight w:val="yellow"/>
        </w:rPr>
        <w:t>Trump’s complaints about the cost of American bases overseas and</w:t>
      </w:r>
      <w:r w:rsidRPr="00E27209">
        <w:rPr>
          <w:rStyle w:val="StyleUnderline"/>
        </w:rPr>
        <w:t xml:space="preserve"> his </w:t>
      </w:r>
      <w:r w:rsidRPr="005F316E">
        <w:rPr>
          <w:rStyle w:val="StyleUnderline"/>
          <w:highlight w:val="yellow"/>
        </w:rPr>
        <w:t>questions about long-standing alliances</w:t>
      </w:r>
      <w:r w:rsidRPr="00E27209">
        <w:rPr>
          <w:rStyle w:val="StyleUnderline"/>
        </w:rPr>
        <w:t xml:space="preserve">. “We’re basically protecting Japan,” Trump </w:t>
      </w:r>
      <w:hyperlink r:id="rId219" w:tgtFrame="_blank" w:history="1">
        <w:r w:rsidRPr="00E27209">
          <w:rPr>
            <w:rStyle w:val="StyleUnderline"/>
          </w:rPr>
          <w:t>said</w:t>
        </w:r>
      </w:hyperlink>
      <w:r w:rsidRPr="00E27209">
        <w:rPr>
          <w:rStyle w:val="StyleUnderline"/>
        </w:rPr>
        <w:t xml:space="preserve"> as a candidate.</w:t>
      </w:r>
      <w:r w:rsidRPr="00F01A19">
        <w:rPr>
          <w:sz w:val="16"/>
        </w:rPr>
        <w:t xml:space="preserve"> “If we’re attacked, they do not have to come to our defense. If they’re attacked, we have to come totally to their defense. And … that’s a real problem.” Trump hasn’t spoken that way in a while, but Japanese officials have watched his continued skepticism about the costs and mission of the NATO alliance, and ongoing complaints about the expense of maintaining U.S. troops in South Korea, with great unease. In meetings with diplomats and military strategists, most of whom would only speak off the record, I was told repeatedly that a scaled back U.S. presence in Asia, perhaps as a concession in a nuclear deal with North Korea, would be a “disaster” or “nightmare.” Never mind the 50,000 troops now stationed in Japan itself.</w:t>
      </w:r>
    </w:p>
    <w:p w14:paraId="1EED601D" w14:textId="77777777" w:rsidR="00E83500" w:rsidRPr="00F01A19" w:rsidRDefault="00E83500" w:rsidP="00E83500">
      <w:pPr>
        <w:rPr>
          <w:sz w:val="16"/>
        </w:rPr>
      </w:pPr>
      <w:r w:rsidRPr="00E27209">
        <w:rPr>
          <w:rStyle w:val="StyleUnderline"/>
        </w:rPr>
        <w:t>Japan isn’t totally defenseless without its American military bodyguard. Thanks to China’s muscle-flexing, the passage of time and Abe’s nationalistic leadership, Japan in recent years has gradually been expanding its military’s size and legal capabilities.</w:t>
      </w:r>
      <w:r w:rsidRPr="00F01A19">
        <w:rPr>
          <w:sz w:val="16"/>
        </w:rPr>
        <w:t xml:space="preserve"> Trump officials, more than Obama ones before them, have wholeheartedly embraced the shift, which Trump will implicitly endorse this weekend when he visits a Japanese navy helicopter carrier set for an upgrade that will allow it to carry advanced American-made F-35B fighter jets.</w:t>
      </w:r>
    </w:p>
    <w:p w14:paraId="138D04AA" w14:textId="77777777" w:rsidR="00E83500" w:rsidRPr="00F01A19" w:rsidRDefault="00E83500" w:rsidP="00E83500">
      <w:pPr>
        <w:rPr>
          <w:sz w:val="16"/>
        </w:rPr>
      </w:pPr>
      <w:r w:rsidRPr="005F316E">
        <w:rPr>
          <w:rStyle w:val="StyleUnderline"/>
          <w:highlight w:val="yellow"/>
        </w:rPr>
        <w:t>But Japan also needs American</w:t>
      </w:r>
      <w:r w:rsidRPr="00E27209">
        <w:rPr>
          <w:rStyle w:val="StyleUnderline"/>
        </w:rPr>
        <w:t xml:space="preserve"> in other ways. Its diplomats have urged the U.S. </w:t>
      </w:r>
      <w:r w:rsidRPr="005F316E">
        <w:rPr>
          <w:rStyle w:val="StyleUnderline"/>
          <w:highlight w:val="yellow"/>
        </w:rPr>
        <w:t>to help mediate its dispute with South Korea</w:t>
      </w:r>
      <w:r w:rsidRPr="00E27209">
        <w:rPr>
          <w:rStyle w:val="StyleUnderline"/>
        </w:rPr>
        <w:t>—though to little avail.</w:t>
      </w:r>
      <w:r w:rsidRPr="00F01A19">
        <w:rPr>
          <w:sz w:val="16"/>
        </w:rPr>
        <w:t xml:space="preserve"> (“In somewhat more normal times,” says Mike Green, a former top Asia official in the George W. Bush White House now at the Center for Strategic and International Studies, a big question around Trump’s trip would be, “What is the administration doing to patch up ties between our two closest allies, whose fight is weakening our position in Asia?”) Meanwhile Japan’s huge but deeply troubled economy, which struggles with slow growth and an aging population, is highly vulnerable to Trump’s whims on tariffs.</w:t>
      </w:r>
    </w:p>
    <w:p w14:paraId="23F8B637" w14:textId="77777777" w:rsidR="00E83500" w:rsidRPr="00F01A19" w:rsidRDefault="00E83500" w:rsidP="00E83500">
      <w:pPr>
        <w:rPr>
          <w:sz w:val="16"/>
          <w:szCs w:val="16"/>
        </w:rPr>
      </w:pPr>
      <w:r w:rsidRPr="00F01A19">
        <w:rPr>
          <w:sz w:val="16"/>
          <w:szCs w:val="16"/>
        </w:rPr>
        <w:t>That’s why it’s a coup for Abe and Japan that Trump, who does not love long trips, has made the 14-hour flight to become the first foreign leader to meet the country’s newly-enthroned emperor. In recent public remarks, Trump has demonstrated only a vague understanding of the honor, while boasting that Abe has assured him it will be “100 times bigger” than the Super Bowl.</w:t>
      </w:r>
    </w:p>
    <w:p w14:paraId="17732843" w14:textId="77777777" w:rsidR="00E83500" w:rsidRPr="00F01A19" w:rsidRDefault="00E83500" w:rsidP="00E83500">
      <w:pPr>
        <w:rPr>
          <w:sz w:val="16"/>
          <w:szCs w:val="16"/>
        </w:rPr>
      </w:pPr>
      <w:r w:rsidRPr="00F01A19">
        <w:rPr>
          <w:sz w:val="16"/>
          <w:szCs w:val="16"/>
        </w:rPr>
        <w:t xml:space="preserve">While there, Trump will award a specially-made trophy to the winner of a national sumo wrestling championship, for which he will be given a special chair in an area where even dignitaries typically sit on the floor, cross-legged, reportedly to the </w:t>
      </w:r>
      <w:hyperlink r:id="rId220" w:tgtFrame="_blank" w:history="1">
        <w:r w:rsidRPr="00F01A19">
          <w:rPr>
            <w:rStyle w:val="Hyperlink"/>
            <w:sz w:val="16"/>
            <w:szCs w:val="16"/>
          </w:rPr>
          <w:t>annoyance</w:t>
        </w:r>
      </w:hyperlink>
      <w:r w:rsidRPr="00F01A19">
        <w:rPr>
          <w:sz w:val="16"/>
          <w:szCs w:val="16"/>
        </w:rPr>
        <w:t xml:space="preserve"> of some of the sport’s diehards. In a signal of U.S. military support, Trump will also deliver a speech at the U.S. Navy base at Yokosuka, in southern Japan.</w:t>
      </w:r>
    </w:p>
    <w:p w14:paraId="37DC425F" w14:textId="77777777" w:rsidR="00E83500" w:rsidRPr="00F01A19" w:rsidRDefault="00E83500" w:rsidP="00E83500">
      <w:pPr>
        <w:rPr>
          <w:sz w:val="16"/>
        </w:rPr>
      </w:pPr>
      <w:r w:rsidRPr="00F01A19">
        <w:rPr>
          <w:sz w:val="16"/>
        </w:rPr>
        <w:t xml:space="preserve">Abe’s flatter-Trump campaign is more than a personal whim, it is the result of extensive analysis. “The Japanese have studied Trump as thoroughly as any government, probably in the world, to try to understand him, because the U.S.-Japan alliance is so critical,” says Green. But it has involved some cost at home. </w:t>
      </w:r>
      <w:r w:rsidRPr="00047195">
        <w:rPr>
          <w:rStyle w:val="StyleUnderline"/>
        </w:rPr>
        <w:t xml:space="preserve">During my visit, the lead headline in the Japan Times described a “grilling” the prime minister had received in the Diet over Trump’s public claim a few days earlier that </w:t>
      </w:r>
      <w:r w:rsidRPr="005F316E">
        <w:rPr>
          <w:rStyle w:val="StyleUnderline"/>
          <w:highlight w:val="yellow"/>
        </w:rPr>
        <w:t>Abe had written</w:t>
      </w:r>
      <w:r w:rsidRPr="00047195">
        <w:rPr>
          <w:rStyle w:val="StyleUnderline"/>
        </w:rPr>
        <w:t xml:space="preserve"> “the most beautiful five-page letter” nominating him to </w:t>
      </w:r>
      <w:r w:rsidRPr="005F316E">
        <w:rPr>
          <w:rStyle w:val="StyleUnderline"/>
          <w:highlight w:val="yellow"/>
        </w:rPr>
        <w:t>the Nobel Prize committee for his nuclear diplomacy with North Korean dictator Kim Jong Un</w:t>
      </w:r>
      <w:r w:rsidRPr="00047195">
        <w:rPr>
          <w:rStyle w:val="StyleUnderline"/>
        </w:rPr>
        <w:t>.</w:t>
      </w:r>
      <w:r w:rsidRPr="00F01A19">
        <w:rPr>
          <w:sz w:val="16"/>
        </w:rPr>
        <w:t xml:space="preserve"> Abe couldn’t quite bring himself to confirm the notion, which seemed strange given that the talks had made little real progress, and that Abe had been a past skeptic of talking to Kim. “I’m not saying it’s untrue,” was all he would allow. According to the Washington Post, Abe has more than once been referred to as “poochi” in the country’s left-leaning Asahi Shimbun newspaper.</w:t>
      </w:r>
    </w:p>
    <w:p w14:paraId="17EAFA8D" w14:textId="77777777" w:rsidR="00E83500" w:rsidRPr="00217BB3" w:rsidRDefault="00E83500" w:rsidP="00E83500">
      <w:pPr>
        <w:rPr>
          <w:rStyle w:val="StyleUnderline"/>
        </w:rPr>
      </w:pPr>
      <w:r w:rsidRPr="00F01A19">
        <w:rPr>
          <w:sz w:val="16"/>
        </w:rPr>
        <w:t xml:space="preserve">Many Japanese officials argue, though, that Abe has made the best of an awkward situation. Trump has stopped complaining about America’s security agreement with Tokyo and—unlike the case of South Korea—hasn’t made references lately to the cost of stationing troops and equipment in Japan. </w:t>
      </w:r>
      <w:r w:rsidRPr="005F316E">
        <w:rPr>
          <w:rStyle w:val="StyleUnderline"/>
          <w:highlight w:val="yellow"/>
        </w:rPr>
        <w:t>Abe has helped explain to Trump how important American assets in Japan</w:t>
      </w:r>
      <w:r w:rsidRPr="00217BB3">
        <w:rPr>
          <w:rStyle w:val="StyleUnderline"/>
        </w:rPr>
        <w:t xml:space="preserve"> are to containing China; </w:t>
      </w:r>
      <w:r w:rsidRPr="005F316E">
        <w:rPr>
          <w:rStyle w:val="StyleUnderline"/>
          <w:highlight w:val="yellow"/>
        </w:rPr>
        <w:t>U.S. Navy patrols</w:t>
      </w:r>
      <w:r w:rsidRPr="00217BB3">
        <w:rPr>
          <w:rStyle w:val="StyleUnderline"/>
        </w:rPr>
        <w:t xml:space="preserve"> </w:t>
      </w:r>
      <w:r w:rsidRPr="005F316E">
        <w:rPr>
          <w:rStyle w:val="StyleUnderline"/>
        </w:rPr>
        <w:t xml:space="preserve">into </w:t>
      </w:r>
      <w:r w:rsidRPr="005F316E">
        <w:rPr>
          <w:rStyle w:val="StyleUnderline"/>
          <w:highlight w:val="yellow"/>
        </w:rPr>
        <w:t>the</w:t>
      </w:r>
      <w:r w:rsidRPr="00217BB3">
        <w:rPr>
          <w:rStyle w:val="StyleUnderline"/>
        </w:rPr>
        <w:t xml:space="preserve"> contested </w:t>
      </w:r>
      <w:r w:rsidRPr="005F316E">
        <w:rPr>
          <w:rStyle w:val="StyleUnderline"/>
          <w:highlight w:val="yellow"/>
        </w:rPr>
        <w:t>S</w:t>
      </w:r>
      <w:r w:rsidRPr="00217BB3">
        <w:rPr>
          <w:rStyle w:val="StyleUnderline"/>
        </w:rPr>
        <w:t xml:space="preserve">outh </w:t>
      </w:r>
      <w:r w:rsidRPr="005F316E">
        <w:rPr>
          <w:rStyle w:val="StyleUnderline"/>
          <w:highlight w:val="yellow"/>
        </w:rPr>
        <w:t>C</w:t>
      </w:r>
      <w:r w:rsidRPr="00217BB3">
        <w:rPr>
          <w:rStyle w:val="StyleUnderline"/>
        </w:rPr>
        <w:t xml:space="preserve">hina </w:t>
      </w:r>
      <w:r w:rsidRPr="005F316E">
        <w:rPr>
          <w:rStyle w:val="StyleUnderline"/>
          <w:highlight w:val="yellow"/>
        </w:rPr>
        <w:t>S</w:t>
      </w:r>
      <w:r w:rsidRPr="00217BB3">
        <w:rPr>
          <w:rStyle w:val="StyleUnderline"/>
        </w:rPr>
        <w:t xml:space="preserve">ea often originate from the Japan’s Yokosuka base. </w:t>
      </w:r>
      <w:r w:rsidRPr="005F316E">
        <w:rPr>
          <w:rStyle w:val="StyleUnderline"/>
        </w:rPr>
        <w:t>Although Abe wasn’t able to prevent Trump from slapping tariffs</w:t>
      </w:r>
      <w:r w:rsidRPr="00217BB3">
        <w:rPr>
          <w:rStyle w:val="StyleUnderline"/>
        </w:rPr>
        <w:t xml:space="preserve"> on Japanese steel and aluminum exports, he has helped to delay potential U.S. tariffs on automobiles that Japanese officials say would create a crisis in their relationship with Washington.</w:t>
      </w:r>
    </w:p>
    <w:p w14:paraId="2C9AA401" w14:textId="77777777" w:rsidR="00E83500" w:rsidRPr="00F01A19" w:rsidRDefault="00E83500" w:rsidP="00E83500">
      <w:pPr>
        <w:rPr>
          <w:sz w:val="16"/>
          <w:szCs w:val="16"/>
        </w:rPr>
      </w:pPr>
      <w:r w:rsidRPr="00F01A19">
        <w:rPr>
          <w:sz w:val="16"/>
          <w:szCs w:val="16"/>
        </w:rPr>
        <w:t>Still, there is a sense of real disquiet here about what may lie ahead. One Japanese official told me that Trump is an effect, not a cause, of eroding American public support for overseas alliances and adventurism. Moreover, some Japanese worry that the character of the U.S. might be changing. Japan is coming to see America “rather differently,” said Ichiro Fujisaki, a former Japanese ambassador to Washington who now chairs the America-Japan Society in Tokyo. “The popularity of the U.S. is decreasing,” he said, as Japanese people see an erosion of “values, respect for international institutions, and commitment to allies.”</w:t>
      </w:r>
    </w:p>
    <w:p w14:paraId="4392775B" w14:textId="77777777" w:rsidR="00E83500" w:rsidRPr="00F01A19" w:rsidRDefault="00E83500" w:rsidP="00E83500">
      <w:pPr>
        <w:rPr>
          <w:sz w:val="16"/>
          <w:szCs w:val="16"/>
        </w:rPr>
      </w:pPr>
      <w:r w:rsidRPr="00F01A19">
        <w:rPr>
          <w:sz w:val="16"/>
          <w:szCs w:val="16"/>
        </w:rPr>
        <w:t>It is unclear whether Trump will know or care about such sentiments when he greets Emperor Naruhito on Monday. But it was those values that America spent decades instilling in Japan as the U.S. rebuilt the nation it had conquered after World War II. It was a process that began in earnest when the MacArthur, having arrived in Tokyo for what would be a seven-year term as its de facto viceroy, met with Hirohito for the first time. President Harry Truman and MacArthur had decided by then that the emperor had to be preserved to help earn the trust of the defeated Japanese people. But at that point, Hirohito wasn’t sure that MacArthur wouldn’t have him executed. MacArthur later recalled giving Hirohito an American cigarette, “which he took with thanks. I noticed how his hands shook as I lighted it for him. I tried to make it as easy for him as I could, but I knew how deep and dreadful must be his agony of humiliation.”</w:t>
      </w:r>
    </w:p>
    <w:p w14:paraId="64F9B25A" w14:textId="77777777" w:rsidR="00E83500" w:rsidRPr="00F01A19" w:rsidRDefault="00E83500" w:rsidP="00E83500">
      <w:pPr>
        <w:rPr>
          <w:sz w:val="16"/>
          <w:szCs w:val="16"/>
        </w:rPr>
      </w:pPr>
      <w:r w:rsidRPr="00F01A19">
        <w:rPr>
          <w:sz w:val="16"/>
          <w:szCs w:val="16"/>
        </w:rPr>
        <w:t>Trump will meets Hirohito’s grandson under dramatically different circumstances. It may be that, far from humiliation, Naruhito and Abe will enjoy a sense of triumph at how skillfully they are playing to the president’s vanity. But something essential about the relationship between the U.S. will be unchanged, one that will be a source of both comfort and insecurity here for the forseeable future.</w:t>
      </w:r>
    </w:p>
    <w:p w14:paraId="443A2411" w14:textId="4D7374AB" w:rsidR="00E83500" w:rsidRDefault="00E83500" w:rsidP="00A33D7E">
      <w:pPr>
        <w:rPr>
          <w:sz w:val="16"/>
          <w:szCs w:val="16"/>
        </w:rPr>
      </w:pPr>
      <w:r w:rsidRPr="00F01A19">
        <w:rPr>
          <w:sz w:val="16"/>
          <w:szCs w:val="16"/>
        </w:rPr>
        <w:t>“Japan is always under the influence of the U.S.,” Murara told me. “It is always treated to be the junior partner of the U.S.”</w:t>
      </w:r>
    </w:p>
    <w:p w14:paraId="486E40E4" w14:textId="1D58FAF8" w:rsidR="00E83500" w:rsidRDefault="00E83500" w:rsidP="00E83500">
      <w:pPr>
        <w:pStyle w:val="Heading3"/>
      </w:pPr>
      <w:r>
        <w:t>2ac at: Assurance -  il turn</w:t>
      </w:r>
    </w:p>
    <w:p w14:paraId="48BC3B73" w14:textId="77777777" w:rsidR="00E83500" w:rsidRDefault="00E83500" w:rsidP="00E83500">
      <w:pPr>
        <w:pStyle w:val="Heading4"/>
      </w:pPr>
      <w:r>
        <w:t xml:space="preserve">Aegis causes Japanese remilitarization </w:t>
      </w:r>
    </w:p>
    <w:p w14:paraId="784195B2" w14:textId="77777777" w:rsidR="00E83500" w:rsidRPr="009F3516" w:rsidRDefault="00E83500" w:rsidP="00E83500">
      <w:r w:rsidRPr="009F3516">
        <w:rPr>
          <w:b/>
        </w:rPr>
        <w:t>Hughes 5/2013</w:t>
      </w:r>
      <w:r w:rsidRPr="009F3516">
        <w:t xml:space="preserve"> (Christopher W. Hughes, </w:t>
      </w:r>
      <w:r>
        <w:t>University of Warwick Professor of International Relations, “</w:t>
      </w:r>
      <w:r w:rsidRPr="009F3516">
        <w:t xml:space="preserve">Japan, Ballistic Missile Defence and remilitarization,” Science Direct, </w:t>
      </w:r>
      <w:hyperlink r:id="rId221" w:history="1">
        <w:r w:rsidRPr="009F3516">
          <w:t>https://www-sciencedirect-com.dartmouth.idm.oclc.org/science/article/pii/S0265964613000258</w:t>
        </w:r>
      </w:hyperlink>
      <w:r w:rsidRPr="009F3516">
        <w:t>)</w:t>
      </w:r>
    </w:p>
    <w:p w14:paraId="614FAB5F" w14:textId="5EC6A226" w:rsidR="00E83500" w:rsidRPr="00E83500" w:rsidRDefault="00E83500" w:rsidP="00A33D7E">
      <w:r w:rsidRPr="009F3516">
        <w:rPr>
          <w:sz w:val="14"/>
        </w:rPr>
        <w:t xml:space="preserve">Japan's future trajectory in security policy and the extent of deviation from the post-war course of a constrained military stance have been the source of constant academic and policy debate. Japanese policy-makers have maintained that national security policy has shown no fundamental deviation, and that this can be benchmarked against a range of constant anti-militaristic principles. </w:t>
      </w:r>
      <w:r w:rsidRPr="006A18DE">
        <w:rPr>
          <w:rStyle w:val="StyleUnderline"/>
        </w:rPr>
        <w:t>The advent of BMD</w:t>
      </w:r>
      <w:r w:rsidRPr="009F3516">
        <w:rPr>
          <w:sz w:val="14"/>
        </w:rPr>
        <w:t xml:space="preserve">, however, </w:t>
      </w:r>
      <w:r w:rsidRPr="006A18DE">
        <w:rPr>
          <w:rStyle w:val="StyleUnderline"/>
        </w:rPr>
        <w:t>poses significant questions over whether Japan is continuing to follow a similar security trajectory</w:t>
      </w:r>
      <w:r w:rsidRPr="009F3516">
        <w:rPr>
          <w:sz w:val="14"/>
        </w:rPr>
        <w:t xml:space="preserve">. This article examines how </w:t>
      </w:r>
      <w:r w:rsidRPr="006A18DE">
        <w:rPr>
          <w:rStyle w:val="StyleUnderline"/>
        </w:rPr>
        <w:t>BMD has challenged four key anti-militaristic principles—the non-exercise of collective self-defence, the non-military use of space, the ban on the export of weapons technology, and strict civilian control of the military</w:t>
      </w:r>
      <w:r w:rsidRPr="009F3516">
        <w:rPr>
          <w:sz w:val="14"/>
        </w:rPr>
        <w:t xml:space="preserve">—and uses this assessment to judge how </w:t>
      </w:r>
      <w:r w:rsidRPr="006A18DE">
        <w:rPr>
          <w:rStyle w:val="StyleUnderline"/>
        </w:rPr>
        <w:t>BMD is driving remilitarisation</w:t>
      </w:r>
      <w:r w:rsidRPr="009F3516">
        <w:rPr>
          <w:sz w:val="14"/>
        </w:rPr>
        <w:t xml:space="preserve">. It concludes that </w:t>
      </w:r>
      <w:r w:rsidRPr="006A18DE">
        <w:rPr>
          <w:rStyle w:val="StyleUnderline"/>
        </w:rPr>
        <w:t>BMD's impact is highly significant in transgressing these anti-militaristic principles and is</w:t>
      </w:r>
      <w:r w:rsidRPr="009F3516">
        <w:rPr>
          <w:sz w:val="14"/>
        </w:rPr>
        <w:t xml:space="preserve"> thus </w:t>
      </w:r>
      <w:r w:rsidRPr="006A18DE">
        <w:rPr>
          <w:rStyle w:val="StyleUnderline"/>
        </w:rPr>
        <w:t>indicating a more remilitarised security path for Japan developing now and in the future.</w:t>
      </w:r>
      <w:r w:rsidRPr="009F3516">
        <w:rPr>
          <w:sz w:val="14"/>
        </w:rPr>
        <w:t xml:space="preserve"> Japan's extent of change and trajectory in its security policy, and specifically the degree of its remilitarisation, has been a source of major contention throughout the post-war era. Japanese policy-makers—wrestling with the particularly difficult defence problématique of seeking to safeguard national security against a perceived range of increasingly complex regional and international security challenges, whilst at the same time strongly constrained in this effort by the need to manage associated external risks and internal counter-pressures—have tended towards emphasising a low-profile national security posture and denial of the language of remilitarisation. Externally, policy-makers have remained wary of the need not to push forward too boldly the build-up of Japan Self-Defence Force (JSDF) capabilities in order to avoid a counter-reaction from East Asian states fearful of Japanese remilitarisation. In addition, Japan's leaders have eschewed a more proactive defence posture so as to hedge against the risk of the US–Japan alliance and being seen as too forthcoming militarily and becoming embroiled in US military strategy in the Asia-Pacific. Meanwhile, internally, Japan's policy-makers have been especially conscious of the need to avoid stimulating domestic political suspicions of remilitarisation, and how domestic opposition to changes in defence policy may be compounded by any intensification of frictions with East Asian neighbours and rising US expectations for Japan to expand bilateral military cooperation.</w:t>
      </w:r>
      <w:bookmarkStart w:id="0" w:name="bfn1"/>
      <w:r w:rsidRPr="009F3516">
        <w:rPr>
          <w:sz w:val="14"/>
        </w:rPr>
        <w:fldChar w:fldCharType="begin"/>
      </w:r>
      <w:r w:rsidRPr="009F3516">
        <w:rPr>
          <w:sz w:val="14"/>
        </w:rPr>
        <w:instrText xml:space="preserve"> HYPERLINK "https://www-sciencedirect-com.dartmouth.idm.oclc.org/science/article/pii/S0265964613000258" \l "fn1" </w:instrText>
      </w:r>
      <w:r w:rsidRPr="009F3516">
        <w:rPr>
          <w:sz w:val="14"/>
        </w:rPr>
        <w:fldChar w:fldCharType="separate"/>
      </w:r>
      <w:r w:rsidRPr="009F3516">
        <w:rPr>
          <w:sz w:val="14"/>
        </w:rPr>
        <w:t>1</w:t>
      </w:r>
      <w:r w:rsidRPr="009F3516">
        <w:rPr>
          <w:sz w:val="14"/>
        </w:rPr>
        <w:fldChar w:fldCharType="end"/>
      </w:r>
      <w:bookmarkEnd w:id="0"/>
      <w:r w:rsidRPr="009F3516">
        <w:rPr>
          <w:sz w:val="14"/>
        </w:rPr>
        <w:t xml:space="preserve"> Japan's policy-makers have thus propagated a discourse to stress above all continuities in defence policy. This has generally been centred around arguments that Japan has shown no essential deviation from the foundations of its post-war national security policy which emphasise it will never again become a ‘great military power’ and instead maintain an ‘exclusively defence-oriented’ security posture.</w:t>
      </w:r>
      <w:bookmarkStart w:id="1" w:name="bfn2"/>
      <w:r w:rsidRPr="009F3516">
        <w:rPr>
          <w:sz w:val="14"/>
        </w:rPr>
        <w:fldChar w:fldCharType="begin"/>
      </w:r>
      <w:r w:rsidRPr="009F3516">
        <w:rPr>
          <w:sz w:val="14"/>
        </w:rPr>
        <w:instrText xml:space="preserve"> HYPERLINK "https://www-sciencedirect-com.dartmouth.idm.oclc.org/science/article/pii/S0265964613000258" \l "fn2" </w:instrText>
      </w:r>
      <w:r w:rsidRPr="009F3516">
        <w:rPr>
          <w:sz w:val="14"/>
        </w:rPr>
        <w:fldChar w:fldCharType="separate"/>
      </w:r>
      <w:r w:rsidRPr="009F3516">
        <w:rPr>
          <w:sz w:val="14"/>
        </w:rPr>
        <w:t>2</w:t>
      </w:r>
      <w:r w:rsidRPr="009F3516">
        <w:rPr>
          <w:sz w:val="14"/>
        </w:rPr>
        <w:fldChar w:fldCharType="end"/>
      </w:r>
      <w:bookmarkEnd w:id="1"/>
      <w:r w:rsidRPr="009F3516">
        <w:rPr>
          <w:sz w:val="14"/>
        </w:rPr>
        <w:t xml:space="preserve"> More specifically, Japanese policy-makers have cited strict continuing adherence to the prohibitions on the use of force derived from Article 9, or so-called ‘peace clause’ of the Constitution, and a range of other anti-militaristic principles developed from the spirit of Article 9, as evidence of essential continuities and constraints in national defence policy and the management of the US–Japan alliance. However, ranged against this discourse of continuity is a counter-discourse, involving Japanese and external academics' and policy-makers’ analysis. These point to the empirically observable and very considerable changes in the Japan Self-Defence Forces' (JSDF) doctrines and capabilities, combined with developments in US–Japan alliance cooperation, and argue that these thus indicate the growth of significant discontinuities and remilitarisation in national security policy.</w:t>
      </w:r>
      <w:bookmarkStart w:id="2" w:name="bfn3"/>
      <w:r w:rsidRPr="009F3516">
        <w:rPr>
          <w:sz w:val="14"/>
        </w:rPr>
        <w:fldChar w:fldCharType="begin"/>
      </w:r>
      <w:r w:rsidRPr="009F3516">
        <w:rPr>
          <w:sz w:val="14"/>
        </w:rPr>
        <w:instrText xml:space="preserve"> HYPERLINK "https://www-sciencedirect-com.dartmouth.idm.oclc.org/science/article/pii/S0265964613000258" \l "fn3" </w:instrText>
      </w:r>
      <w:r w:rsidRPr="009F3516">
        <w:rPr>
          <w:sz w:val="14"/>
        </w:rPr>
        <w:fldChar w:fldCharType="separate"/>
      </w:r>
      <w:r w:rsidRPr="009F3516">
        <w:rPr>
          <w:sz w:val="14"/>
        </w:rPr>
        <w:t>3</w:t>
      </w:r>
      <w:r w:rsidRPr="009F3516">
        <w:rPr>
          <w:sz w:val="14"/>
        </w:rPr>
        <w:fldChar w:fldCharType="end"/>
      </w:r>
      <w:bookmarkEnd w:id="2"/>
      <w:r w:rsidRPr="009F3516">
        <w:rPr>
          <w:sz w:val="14"/>
        </w:rPr>
        <w:t xml:space="preserve"> Japan's official government commitment since the early and mid-2000s to go beyond previous technical research and to introduce and procure Ballistic Missile Defence (BMD) programmes has added further momentum to the controversy over the future course of remilitarisation. The Japanese government, as is the case in the entire gamut of national security policy, remains insistent that BMD is fully in line with the past precepts of defence-oriented planning and marks no deviation towards a more remilitarised policy. BMD is held to raise no particular concerns for domestic political or external neighbours in terms of undermining constitutional prohibitions and anti-militaristic principles or opening the way towards tighter US–Japan alliance cooperation beyond the existing scope of the US–Japan security treaty. But once again ranged against this view of BMD as reinforcing the essential status quo in Japanese defence policy are questions about the potential discontinuities, pointed to by the straight empirical facts </w:t>
      </w:r>
      <w:r w:rsidRPr="001F4963">
        <w:rPr>
          <w:rStyle w:val="StyleUnderline"/>
        </w:rPr>
        <w:t>that BMD has involved a massive redirection of Japanese defence budget resources and a decade long effort in US–Japan alliance restructuring to accommodate the new systems.</w:t>
      </w:r>
      <w:r w:rsidRPr="009F3516">
        <w:rPr>
          <w:sz w:val="14"/>
        </w:rPr>
        <w:t xml:space="preserve"> The objective of this article, given these controversies over Japan's remilitarisation in general and BMD's potential position within this process, is to begin to make headway in presenting an in-depth analysis of the arguments on either side for continuities and discontinuities and how this may inform the larger debate on remilitarisation. The vast scale of the BMD project and the relatively short format of this article do not provide for the scope to analyse the entirety of implications of BMD for Japan's national security policy. However, in order to gain a firmer analysis of the degree to which BMD is contributing to potential transformation in Japan's security policy, this article interrogates change within those very factors which are usually cited by Japanese policy-makers as marking continuities in defence policy. Specifically, the analysis focuses on the means by which BMD is acting upon the continuing solidity of interpretations of Article 9 as prohibiting the exercise of collective-self defence, and the three key anti-militaristic principles of the non-military use of space, ban on the export of arms technology, and strict civilian control of the military. </w:t>
      </w:r>
      <w:r w:rsidRPr="009F3516">
        <w:rPr>
          <w:rStyle w:val="StyleUnderline"/>
        </w:rPr>
        <w:t xml:space="preserve">If the continuing integrity of these anti-militaristic prohibitions and principles under the conditions of the introduction of BMD is tested and found to be strong or wanting, then </w:t>
      </w:r>
      <w:r w:rsidRPr="009F3516">
        <w:rPr>
          <w:sz w:val="14"/>
        </w:rPr>
        <w:t>clearly</w:t>
      </w:r>
      <w:r w:rsidRPr="009F3516">
        <w:rPr>
          <w:rStyle w:val="StyleUnderline"/>
        </w:rPr>
        <w:t xml:space="preserve"> this will serve as a key set of indicators for the degree of remilitarisation triggered by this new weapons system. In turn, by investigating the degree of continuity or erosion of these prohibitions and principles, </w:t>
      </w:r>
      <w:r w:rsidRPr="009F3516">
        <w:rPr>
          <w:sz w:val="14"/>
        </w:rPr>
        <w:t>which are presented by Japanese policy-makers as the essential underpinnings for the entire national security policy,</w:t>
      </w:r>
      <w:r w:rsidRPr="009F3516">
        <w:rPr>
          <w:rStyle w:val="StyleUnderline"/>
        </w:rPr>
        <w:t xml:space="preserve"> this article positions itself to comment more widely beyond BMD on the overall trajectory of Japan's potential remilitarisation.</w:t>
      </w:r>
      <w:r>
        <w:t xml:space="preserve"> </w:t>
      </w:r>
    </w:p>
    <w:p w14:paraId="7BEE47C7" w14:textId="4FF42CA2" w:rsidR="00E83500" w:rsidRDefault="00E83500" w:rsidP="00E83500">
      <w:pPr>
        <w:pStyle w:val="Heading3"/>
      </w:pPr>
      <w:r>
        <w:t>2ac at: Assurance – il alt causes</w:t>
      </w:r>
    </w:p>
    <w:p w14:paraId="7F44927A" w14:textId="77777777" w:rsidR="00E83500" w:rsidRDefault="00E83500" w:rsidP="00E83500">
      <w:pPr>
        <w:pStyle w:val="Heading4"/>
      </w:pPr>
      <w:r>
        <w:t xml:space="preserve">Alt causes – proposal to force Japan to pay for security in cash and of American Troop collapse security commitment and are the biggest internal links to Japanese proliferation. </w:t>
      </w:r>
    </w:p>
    <w:p w14:paraId="04B455D3" w14:textId="77777777" w:rsidR="00E83500" w:rsidRPr="00F544D6" w:rsidRDefault="00E83500" w:rsidP="00E83500">
      <w:r w:rsidRPr="00291BE5">
        <w:rPr>
          <w:rFonts w:eastAsiaTheme="majorEastAsia" w:cstheme="majorBidi"/>
          <w:b/>
          <w:bCs/>
          <w:sz w:val="26"/>
          <w:szCs w:val="26"/>
        </w:rPr>
        <w:t>Beauchamp 2016</w:t>
      </w:r>
      <w:r w:rsidRPr="00291BE5">
        <w:t xml:space="preserve"> (Zack Beauchamp, senior reporter at Vox</w:t>
      </w:r>
      <w:r>
        <w:t xml:space="preserve">, </w:t>
      </w:r>
      <w:r w:rsidRPr="00291BE5">
        <w:t xml:space="preserve">BA from Brown University in philosophy and political science, Trump’s comments on Japanese nukes are worrisome — even by Trump standards, </w:t>
      </w:r>
      <w:r>
        <w:t>Vox</w:t>
      </w:r>
      <w:r w:rsidRPr="00291BE5">
        <w:t>, https://www.vox.com/2016/3/31/11339040/trump-nukes-japan-south-korea)</w:t>
      </w:r>
    </w:p>
    <w:p w14:paraId="154D2ABD" w14:textId="77777777" w:rsidR="00E83500" w:rsidRDefault="00E83500" w:rsidP="00E83500">
      <w:r>
        <w:t xml:space="preserve">Donald </w:t>
      </w:r>
      <w:r w:rsidRPr="00F544D6">
        <w:rPr>
          <w:rStyle w:val="StyleUnderline"/>
          <w:highlight w:val="cyan"/>
        </w:rPr>
        <w:t>Trump's</w:t>
      </w:r>
      <w:r w:rsidRPr="00B62680">
        <w:rPr>
          <w:rStyle w:val="StyleUnderline"/>
        </w:rPr>
        <w:t xml:space="preserve"> proposed</w:t>
      </w:r>
      <w:r>
        <w:t xml:space="preserve"> South Korea and </w:t>
      </w:r>
      <w:r w:rsidRPr="00B62680">
        <w:rPr>
          <w:rStyle w:val="StyleUnderline"/>
        </w:rPr>
        <w:t>J</w:t>
      </w:r>
      <w:r w:rsidRPr="00F544D6">
        <w:rPr>
          <w:rStyle w:val="StyleUnderline"/>
          <w:highlight w:val="cyan"/>
        </w:rPr>
        <w:t>apan policy would fundamentally alter the security situation in northeast Asia in ways that</w:t>
      </w:r>
      <w:r w:rsidRPr="00B62680">
        <w:rPr>
          <w:rStyle w:val="StyleUnderline"/>
        </w:rPr>
        <w:t xml:space="preserve"> experts warn </w:t>
      </w:r>
      <w:r w:rsidRPr="00F544D6">
        <w:rPr>
          <w:rStyle w:val="StyleUnderline"/>
          <w:highlight w:val="cyan"/>
        </w:rPr>
        <w:t>could lead Japan</w:t>
      </w:r>
      <w:r>
        <w:t xml:space="preserve"> and/or South Korea </w:t>
      </w:r>
      <w:r w:rsidRPr="00F544D6">
        <w:rPr>
          <w:rStyle w:val="StyleUnderline"/>
          <w:highlight w:val="cyan"/>
        </w:rPr>
        <w:t>to develop nuclear weapons</w:t>
      </w:r>
      <w:r>
        <w:t>.</w:t>
      </w:r>
    </w:p>
    <w:p w14:paraId="4C6D5925" w14:textId="77777777" w:rsidR="00E83500" w:rsidRDefault="00E83500" w:rsidP="00E83500">
      <w:r>
        <w:t xml:space="preserve">The main goal of Trump's East Asia policy, according to Trump, is to limit the costs to America of protecting its allies. </w:t>
      </w:r>
      <w:r w:rsidRPr="00F544D6">
        <w:rPr>
          <w:rStyle w:val="StyleUnderline"/>
          <w:highlight w:val="cyan"/>
        </w:rPr>
        <w:t>He wants to make the Japanese</w:t>
      </w:r>
      <w:r w:rsidRPr="00B62680">
        <w:rPr>
          <w:rStyle w:val="StyleUnderline"/>
        </w:rPr>
        <w:t xml:space="preserve"> and South Koreans </w:t>
      </w:r>
      <w:r w:rsidRPr="00F544D6">
        <w:rPr>
          <w:rStyle w:val="StyleUnderline"/>
          <w:highlight w:val="cyan"/>
        </w:rPr>
        <w:t>pay</w:t>
      </w:r>
      <w:r w:rsidRPr="00B62680">
        <w:rPr>
          <w:rStyle w:val="StyleUnderline"/>
        </w:rPr>
        <w:t xml:space="preserve"> the US </w:t>
      </w:r>
      <w:r w:rsidRPr="00F544D6">
        <w:rPr>
          <w:rStyle w:val="StyleUnderline"/>
          <w:highlight w:val="cyan"/>
        </w:rPr>
        <w:t>a cash tribute in exchange for the security guarantee; if they don't pay, Trump would withdraw American troops and protection</w:t>
      </w:r>
      <w:r>
        <w:t>.</w:t>
      </w:r>
    </w:p>
    <w:p w14:paraId="1A01BB08" w14:textId="77777777" w:rsidR="00E83500" w:rsidRDefault="00E83500" w:rsidP="00E83500">
      <w:r>
        <w:t>"I would not do so happily, but I would be willing to do it," Trump said of pulling out to the New York Times. "We cannot afford to be losing vast amounts of billions of dollars on all of this."</w:t>
      </w:r>
    </w:p>
    <w:p w14:paraId="4F70EC89" w14:textId="77777777" w:rsidR="00E83500" w:rsidRDefault="00E83500" w:rsidP="00E83500">
      <w:r w:rsidRPr="00F544D6">
        <w:rPr>
          <w:rStyle w:val="StyleUnderline"/>
          <w:highlight w:val="cyan"/>
        </w:rPr>
        <w:t>This policy would</w:t>
      </w:r>
      <w:r w:rsidRPr="00B62680">
        <w:rPr>
          <w:rStyle w:val="StyleUnderline"/>
        </w:rPr>
        <w:t xml:space="preserve"> have the effect of </w:t>
      </w:r>
      <w:r w:rsidRPr="00F544D6">
        <w:rPr>
          <w:rStyle w:val="StyleUnderline"/>
          <w:highlight w:val="cyan"/>
        </w:rPr>
        <w:t>dramatically weaken</w:t>
      </w:r>
      <w:r w:rsidRPr="00B62680">
        <w:rPr>
          <w:rStyle w:val="StyleUnderline"/>
        </w:rPr>
        <w:t xml:space="preserve">ing </w:t>
      </w:r>
      <w:r w:rsidRPr="00F544D6">
        <w:rPr>
          <w:rStyle w:val="StyleUnderline"/>
          <w:highlight w:val="cyan"/>
        </w:rPr>
        <w:t>the US security guarantee</w:t>
      </w:r>
      <w:r>
        <w:t xml:space="preserve">. </w:t>
      </w:r>
      <w:r w:rsidRPr="00B62680">
        <w:rPr>
          <w:rStyle w:val="StyleUnderline"/>
        </w:rPr>
        <w:t>Even if</w:t>
      </w:r>
      <w:r>
        <w:t xml:space="preserve"> South Korea and </w:t>
      </w:r>
      <w:r w:rsidRPr="00B62680">
        <w:rPr>
          <w:rStyle w:val="StyleUnderline"/>
        </w:rPr>
        <w:t xml:space="preserve">Japan decided to pay up, </w:t>
      </w:r>
      <w:r w:rsidRPr="00F544D6">
        <w:rPr>
          <w:rStyle w:val="StyleUnderline"/>
          <w:highlight w:val="cyan"/>
        </w:rPr>
        <w:t>they would know that the previously ironclad guarantee of American support was now more conditional.</w:t>
      </w:r>
      <w:r w:rsidRPr="00B62680">
        <w:rPr>
          <w:rStyle w:val="StyleUnderline"/>
        </w:rPr>
        <w:t xml:space="preserve"> They would have to start </w:t>
      </w:r>
      <w:r w:rsidRPr="00F544D6">
        <w:rPr>
          <w:rStyle w:val="StyleUnderline"/>
          <w:highlight w:val="cyan"/>
        </w:rPr>
        <w:t>thinking about taking steps to protect themselves from China and North Korea.</w:t>
      </w:r>
    </w:p>
    <w:p w14:paraId="3A2F1A50" w14:textId="77777777" w:rsidR="00E83500" w:rsidRDefault="00E83500" w:rsidP="00E83500">
      <w:r w:rsidRPr="00B62680">
        <w:rPr>
          <w:rStyle w:val="StyleUnderline"/>
        </w:rPr>
        <w:t xml:space="preserve">Steps </w:t>
      </w:r>
      <w:r w:rsidRPr="00F544D6">
        <w:rPr>
          <w:rStyle w:val="StyleUnderline"/>
          <w:highlight w:val="cyan"/>
        </w:rPr>
        <w:t>like</w:t>
      </w:r>
      <w:r w:rsidRPr="00B62680">
        <w:rPr>
          <w:rStyle w:val="StyleUnderline"/>
        </w:rPr>
        <w:t xml:space="preserve">, for example, </w:t>
      </w:r>
      <w:r w:rsidRPr="00F544D6">
        <w:rPr>
          <w:rStyle w:val="StyleUnderline"/>
          <w:highlight w:val="cyan"/>
        </w:rPr>
        <w:t>acquiring nuclear weapons</w:t>
      </w:r>
      <w:r>
        <w:t>.</w:t>
      </w:r>
    </w:p>
    <w:p w14:paraId="3C114109" w14:textId="77777777" w:rsidR="00E83500" w:rsidRDefault="00E83500" w:rsidP="00E83500">
      <w:r>
        <w:t xml:space="preserve">Normally, the US would put all available pressure on these countries to make sure that didn't happen. But </w:t>
      </w:r>
      <w:r w:rsidRPr="00F544D6">
        <w:rPr>
          <w:rStyle w:val="StyleUnderline"/>
          <w:highlight w:val="cyan"/>
        </w:rPr>
        <w:t>Trump has suggested</w:t>
      </w:r>
      <w:r>
        <w:t xml:space="preserve"> otherwise — implying that </w:t>
      </w:r>
      <w:r w:rsidRPr="00F544D6">
        <w:rPr>
          <w:rStyle w:val="StyleUnderline"/>
          <w:highlight w:val="cyan"/>
        </w:rPr>
        <w:t>he'd support Japan</w:t>
      </w:r>
      <w:r>
        <w:t xml:space="preserve"> and South Korea </w:t>
      </w:r>
      <w:r w:rsidRPr="00F544D6">
        <w:rPr>
          <w:rStyle w:val="StyleUnderline"/>
          <w:highlight w:val="cyan"/>
        </w:rPr>
        <w:t>developing nukes</w:t>
      </w:r>
      <w:r w:rsidRPr="00F544D6">
        <w:rPr>
          <w:rStyle w:val="StyleUnderline"/>
        </w:rPr>
        <w:t xml:space="preserve"> as a way to lower costs to the United States</w:t>
      </w:r>
      <w:r>
        <w:t>. As he put it in an interview with Anderson Cooper on Tuesday evening:</w:t>
      </w:r>
    </w:p>
    <w:p w14:paraId="7CF8C52A" w14:textId="77777777" w:rsidR="00E83500" w:rsidRDefault="00E83500" w:rsidP="00E83500">
      <w:r>
        <w:t>COOPER: It has been a U.S. policy for decades to prevent Japan from getting a nuclear weapon.</w:t>
      </w:r>
    </w:p>
    <w:p w14:paraId="6EB0E6B9" w14:textId="77777777" w:rsidR="00E83500" w:rsidRDefault="00E83500" w:rsidP="00E83500">
      <w:r>
        <w:t>TRUMP: That might be policy, but maybe...</w:t>
      </w:r>
    </w:p>
    <w:p w14:paraId="13903AD3" w14:textId="77777777" w:rsidR="00E83500" w:rsidRDefault="00E83500" w:rsidP="00E83500">
      <w:r>
        <w:t>COOPER: South Korea as well.</w:t>
      </w:r>
    </w:p>
    <w:p w14:paraId="5F3E812B" w14:textId="2CF9858E" w:rsidR="00E83500" w:rsidRDefault="00E83500" w:rsidP="00E83500">
      <w:r>
        <w:t>TRUMP: Can I be honest are you? Maybe it's going to have to be time to change, because so many people, you have Pakistan has it, you have China has it. You have so many other countries are now having it.s</w:t>
      </w:r>
    </w:p>
    <w:p w14:paraId="1BFA2F9C" w14:textId="5B22EC32" w:rsidR="00A33D7E" w:rsidRPr="009E1E92" w:rsidRDefault="00690AF9" w:rsidP="00A33D7E">
      <w:pPr>
        <w:pStyle w:val="Heading3"/>
      </w:pPr>
      <w:r>
        <w:t xml:space="preserve">1ar </w:t>
      </w:r>
      <w:r w:rsidR="006A2E90">
        <w:t xml:space="preserve">at Assurance </w:t>
      </w:r>
      <w:r>
        <w:t>e</w:t>
      </w:r>
      <w:r w:rsidR="00A33D7E">
        <w:t xml:space="preserve">xt – </w:t>
      </w:r>
      <w:r>
        <w:t>n</w:t>
      </w:r>
      <w:r w:rsidR="00A33D7E">
        <w:t xml:space="preserve">on UQ </w:t>
      </w:r>
    </w:p>
    <w:p w14:paraId="680125B9" w14:textId="20E5D43E" w:rsidR="00A33D7E" w:rsidRDefault="00690AF9" w:rsidP="00A33D7E">
      <w:pPr>
        <w:pStyle w:val="Heading4"/>
      </w:pPr>
      <w:r>
        <w:t>N</w:t>
      </w:r>
      <w:r w:rsidR="00A33D7E">
        <w:t>on</w:t>
      </w:r>
      <w:r>
        <w:t xml:space="preserve"> UQ - </w:t>
      </w:r>
      <w:r w:rsidR="00A33D7E">
        <w:t xml:space="preserve"> international differences, defense treaty withdrawal and tariff threats</w:t>
      </w:r>
    </w:p>
    <w:p w14:paraId="0F1110F0" w14:textId="77777777" w:rsidR="00A33D7E" w:rsidRDefault="00A33D7E" w:rsidP="00A33D7E">
      <w:r w:rsidRPr="00226267">
        <w:rPr>
          <w:b/>
          <w:bCs/>
        </w:rPr>
        <w:t>Akaha</w:t>
      </w:r>
      <w:r>
        <w:t xml:space="preserve"> July 8</w:t>
      </w:r>
      <w:r w:rsidRPr="00644D84">
        <w:rPr>
          <w:vertAlign w:val="superscript"/>
        </w:rPr>
        <w:t>th</w:t>
      </w:r>
      <w:r>
        <w:t xml:space="preserve"> 20</w:t>
      </w:r>
      <w:r w:rsidRPr="00226267">
        <w:rPr>
          <w:b/>
          <w:bCs/>
        </w:rPr>
        <w:t>19</w:t>
      </w:r>
      <w:r>
        <w:t xml:space="preserve"> (Tsuneo Akaha, has received a PhD in International Relations at USC, teached at USC, Kansas State University, and Bowling Green State University, co-edited “The U.S.-Japan Alliance: Balancing Soft and Hard Power in East Asia”, “</w:t>
      </w:r>
      <w:r w:rsidRPr="00644D84">
        <w:t>Abe’s gamble on Trump threatens to backfire</w:t>
      </w:r>
      <w:r>
        <w:t xml:space="preserve">”, East Asia Forum, </w:t>
      </w:r>
      <w:hyperlink r:id="rId222" w:history="1">
        <w:r w:rsidRPr="006916A2">
          <w:rPr>
            <w:rStyle w:val="Hyperlink"/>
          </w:rPr>
          <w:t>https://www.eastasiaforum.org/2019/07/08/abes-gamble-on-trump-threatens-to-backfire/</w:t>
        </w:r>
      </w:hyperlink>
      <w:r>
        <w:t>)</w:t>
      </w:r>
    </w:p>
    <w:p w14:paraId="1CC37BCA" w14:textId="77777777" w:rsidR="00A33D7E" w:rsidRPr="00F01A19" w:rsidRDefault="00A33D7E" w:rsidP="00A33D7E">
      <w:pPr>
        <w:rPr>
          <w:sz w:val="16"/>
          <w:szCs w:val="16"/>
        </w:rPr>
      </w:pPr>
      <w:r w:rsidRPr="00F01A19">
        <w:rPr>
          <w:sz w:val="16"/>
          <w:szCs w:val="16"/>
        </w:rPr>
        <w:t xml:space="preserve">Even before US President Donald Trump’s inauguration in 2017, Japanese Prime Minister Shinzo Abe took steps to develop a personalised relationship with the new leader to put Japan–US relations on a sustainable trajectory. He has since held </w:t>
      </w:r>
      <w:hyperlink r:id="rId223" w:tgtFrame="_blank" w:history="1">
        <w:r w:rsidRPr="00F01A19">
          <w:rPr>
            <w:rStyle w:val="Hyperlink"/>
            <w:sz w:val="16"/>
            <w:szCs w:val="16"/>
          </w:rPr>
          <w:t>more than 40</w:t>
        </w:r>
      </w:hyperlink>
      <w:r w:rsidRPr="00F01A19">
        <w:rPr>
          <w:sz w:val="16"/>
          <w:szCs w:val="16"/>
        </w:rPr>
        <w:t xml:space="preserve"> face-to-face meetings and phone conversations with Trump — but has little to show for it.</w:t>
      </w:r>
    </w:p>
    <w:p w14:paraId="1270BB7E" w14:textId="77777777" w:rsidR="00A33D7E" w:rsidRPr="00F01A19" w:rsidRDefault="00A33D7E" w:rsidP="00A33D7E">
      <w:pPr>
        <w:rPr>
          <w:sz w:val="16"/>
          <w:szCs w:val="16"/>
        </w:rPr>
      </w:pPr>
      <w:r w:rsidRPr="00F01A19">
        <w:rPr>
          <w:sz w:val="16"/>
          <w:szCs w:val="16"/>
        </w:rPr>
        <w:t xml:space="preserve">Abe is </w:t>
      </w:r>
      <w:hyperlink r:id="rId224" w:tgtFrame="_blank" w:history="1">
        <w:r w:rsidRPr="00F01A19">
          <w:rPr>
            <w:rStyle w:val="Hyperlink"/>
            <w:sz w:val="16"/>
            <w:szCs w:val="16"/>
          </w:rPr>
          <w:t>concerned about the shifting balance of power in Asia</w:t>
        </w:r>
      </w:hyperlink>
      <w:r w:rsidRPr="00F01A19">
        <w:rPr>
          <w:sz w:val="16"/>
          <w:szCs w:val="16"/>
        </w:rPr>
        <w:t xml:space="preserve"> — China’s spectacular rise, the United States’ relative decline, and Japan’s ‘lost decades’. Another element of change is Russia’s ‘pivot to the east’, a reaction to its deteriorating relations with the West over Russia’s annexation of Crimea. Against this backdrop, Tokyo wants to ensure that the United States will be a stabilising regional force.</w:t>
      </w:r>
    </w:p>
    <w:p w14:paraId="09D592B7" w14:textId="77777777" w:rsidR="00A33D7E" w:rsidRPr="00F01A19" w:rsidRDefault="00A33D7E" w:rsidP="00A33D7E">
      <w:pPr>
        <w:rPr>
          <w:sz w:val="16"/>
        </w:rPr>
      </w:pPr>
      <w:r w:rsidRPr="00F61BBE">
        <w:rPr>
          <w:u w:val="single"/>
        </w:rPr>
        <w:t xml:space="preserve">After gambling on Trump to help stabilise Japan’s security environment and protect its foreign policy and national security interests, </w:t>
      </w:r>
      <w:r w:rsidRPr="0086352D">
        <w:rPr>
          <w:highlight w:val="yellow"/>
          <w:u w:val="single"/>
        </w:rPr>
        <w:t>Abe</w:t>
      </w:r>
      <w:r w:rsidRPr="00F61BBE">
        <w:rPr>
          <w:u w:val="single"/>
        </w:rPr>
        <w:t xml:space="preserve"> now </w:t>
      </w:r>
      <w:r w:rsidRPr="0086352D">
        <w:rPr>
          <w:highlight w:val="yellow"/>
          <w:u w:val="single"/>
        </w:rPr>
        <w:t>faces the</w:t>
      </w:r>
      <w:r w:rsidRPr="00F61BBE">
        <w:rPr>
          <w:u w:val="single"/>
        </w:rPr>
        <w:t xml:space="preserve"> disturbing </w:t>
      </w:r>
      <w:r w:rsidRPr="0086352D">
        <w:rPr>
          <w:highlight w:val="yellow"/>
          <w:u w:val="single"/>
        </w:rPr>
        <w:t>consequences of Trump</w:t>
      </w:r>
      <w:r w:rsidRPr="00F61BBE">
        <w:rPr>
          <w:u w:val="single"/>
        </w:rPr>
        <w:t>’s unpredictable and disruptive character. The Trump administration has undergone top-level personnel changes of unprecedented frequency.</w:t>
      </w:r>
      <w:r w:rsidRPr="00F01A19">
        <w:rPr>
          <w:sz w:val="16"/>
        </w:rPr>
        <w:t xml:space="preserve"> The very legitimacy of his presidency is under question due to evidence of pro-Trump Russian interference in the 2016 presidential election and the Trump administration’s attempts to obstruct justice during subsequent FBI investigations.</w:t>
      </w:r>
    </w:p>
    <w:p w14:paraId="616A23F6" w14:textId="77777777" w:rsidR="00A33D7E" w:rsidRPr="00F61BBE" w:rsidRDefault="00A33D7E" w:rsidP="00A33D7E">
      <w:pPr>
        <w:rPr>
          <w:rStyle w:val="StyleUnderline"/>
        </w:rPr>
      </w:pPr>
      <w:r w:rsidRPr="00F61BBE">
        <w:rPr>
          <w:rStyle w:val="StyleUnderline"/>
        </w:rPr>
        <w:t xml:space="preserve">Trump’s major policy decisions are equally unsettling. </w:t>
      </w:r>
      <w:r w:rsidRPr="0086352D">
        <w:rPr>
          <w:rStyle w:val="StyleUnderline"/>
          <w:highlight w:val="yellow"/>
        </w:rPr>
        <w:t>Under the banner of ‘America First</w:t>
      </w:r>
      <w:r w:rsidRPr="00F61BBE">
        <w:rPr>
          <w:rStyle w:val="StyleUnderline"/>
        </w:rPr>
        <w:t xml:space="preserve">’, </w:t>
      </w:r>
      <w:r w:rsidRPr="0086352D">
        <w:rPr>
          <w:rStyle w:val="StyleUnderline"/>
          <w:highlight w:val="yellow"/>
        </w:rPr>
        <w:t>Washington has unilaterally withdrawn from the T</w:t>
      </w:r>
      <w:r w:rsidRPr="00F61BBE">
        <w:rPr>
          <w:rStyle w:val="StyleUnderline"/>
        </w:rPr>
        <w:t>rans-</w:t>
      </w:r>
      <w:r w:rsidRPr="0086352D">
        <w:rPr>
          <w:rStyle w:val="StyleUnderline"/>
          <w:highlight w:val="yellow"/>
        </w:rPr>
        <w:t>P</w:t>
      </w:r>
      <w:r w:rsidRPr="00F61BBE">
        <w:rPr>
          <w:rStyle w:val="StyleUnderline"/>
        </w:rPr>
        <w:t xml:space="preserve">acific </w:t>
      </w:r>
      <w:r w:rsidRPr="0086352D">
        <w:rPr>
          <w:rStyle w:val="StyleUnderline"/>
          <w:highlight w:val="yellow"/>
        </w:rPr>
        <w:t>T</w:t>
      </w:r>
      <w:r w:rsidRPr="00F61BBE">
        <w:rPr>
          <w:rStyle w:val="StyleUnderline"/>
        </w:rPr>
        <w:t xml:space="preserve">rade </w:t>
      </w:r>
      <w:r w:rsidRPr="0086352D">
        <w:rPr>
          <w:rStyle w:val="StyleUnderline"/>
          <w:highlight w:val="yellow"/>
        </w:rPr>
        <w:t>P</w:t>
      </w:r>
      <w:r w:rsidRPr="00F61BBE">
        <w:rPr>
          <w:rStyle w:val="StyleUnderline"/>
        </w:rPr>
        <w:t xml:space="preserve">artnership, </w:t>
      </w:r>
      <w:r w:rsidRPr="0086352D">
        <w:rPr>
          <w:rStyle w:val="StyleUnderline"/>
        </w:rPr>
        <w:t>the Paris Climate Accord</w:t>
      </w:r>
      <w:r w:rsidRPr="00F61BBE">
        <w:rPr>
          <w:rStyle w:val="StyleUnderline"/>
        </w:rPr>
        <w:t xml:space="preserve">, </w:t>
      </w:r>
      <w:r w:rsidRPr="0086352D">
        <w:rPr>
          <w:rStyle w:val="StyleUnderline"/>
          <w:highlight w:val="yellow"/>
        </w:rPr>
        <w:t xml:space="preserve">the </w:t>
      </w:r>
      <w:r w:rsidRPr="0086352D">
        <w:rPr>
          <w:rStyle w:val="StyleUnderline"/>
        </w:rPr>
        <w:t>Intermediate-Range Nuclear Forces Treaty, and the Iran nuclear deal</w:t>
      </w:r>
      <w:r w:rsidRPr="00F61BBE">
        <w:rPr>
          <w:rStyle w:val="StyleUnderline"/>
        </w:rPr>
        <w:t xml:space="preserve">, </w:t>
      </w:r>
      <w:r w:rsidRPr="0086352D">
        <w:rPr>
          <w:rStyle w:val="StyleUnderline"/>
          <w:highlight w:val="yellow"/>
        </w:rPr>
        <w:t>as well as renegotiating</w:t>
      </w:r>
      <w:r w:rsidRPr="00F61BBE">
        <w:rPr>
          <w:rStyle w:val="StyleUnderline"/>
        </w:rPr>
        <w:t xml:space="preserve"> the </w:t>
      </w:r>
      <w:r w:rsidRPr="0086352D">
        <w:rPr>
          <w:rStyle w:val="StyleUnderline"/>
          <w:highlight w:val="yellow"/>
        </w:rPr>
        <w:t>N</w:t>
      </w:r>
      <w:r w:rsidRPr="00F61BBE">
        <w:rPr>
          <w:rStyle w:val="StyleUnderline"/>
        </w:rPr>
        <w:t xml:space="preserve">orth </w:t>
      </w:r>
      <w:r w:rsidRPr="0086352D">
        <w:rPr>
          <w:rStyle w:val="StyleUnderline"/>
          <w:highlight w:val="yellow"/>
        </w:rPr>
        <w:t>A</w:t>
      </w:r>
      <w:r w:rsidRPr="00F61BBE">
        <w:rPr>
          <w:rStyle w:val="StyleUnderline"/>
        </w:rPr>
        <w:t xml:space="preserve">merican </w:t>
      </w:r>
      <w:r w:rsidRPr="0086352D">
        <w:rPr>
          <w:rStyle w:val="StyleUnderline"/>
          <w:highlight w:val="yellow"/>
        </w:rPr>
        <w:t>F</w:t>
      </w:r>
      <w:r w:rsidRPr="00F61BBE">
        <w:rPr>
          <w:rStyle w:val="StyleUnderline"/>
        </w:rPr>
        <w:t xml:space="preserve">ree </w:t>
      </w:r>
      <w:r w:rsidRPr="0086352D">
        <w:rPr>
          <w:rStyle w:val="StyleUnderline"/>
          <w:highlight w:val="yellow"/>
        </w:rPr>
        <w:t>T</w:t>
      </w:r>
      <w:r w:rsidRPr="00F61BBE">
        <w:rPr>
          <w:rStyle w:val="StyleUnderline"/>
        </w:rPr>
        <w:t xml:space="preserve">rade </w:t>
      </w:r>
      <w:r w:rsidRPr="0086352D">
        <w:rPr>
          <w:rStyle w:val="StyleUnderline"/>
          <w:highlight w:val="yellow"/>
        </w:rPr>
        <w:t>A</w:t>
      </w:r>
      <w:r w:rsidRPr="0086352D">
        <w:rPr>
          <w:rStyle w:val="StyleUnderline"/>
        </w:rPr>
        <w:t>greement</w:t>
      </w:r>
      <w:r w:rsidRPr="00F61BBE">
        <w:rPr>
          <w:rStyle w:val="StyleUnderline"/>
        </w:rPr>
        <w:t xml:space="preserve"> — </w:t>
      </w:r>
      <w:r w:rsidRPr="0086352D">
        <w:rPr>
          <w:rStyle w:val="StyleUnderline"/>
        </w:rPr>
        <w:t xml:space="preserve">all </w:t>
      </w:r>
      <w:r w:rsidRPr="0086352D">
        <w:rPr>
          <w:rStyle w:val="StyleUnderline"/>
          <w:highlight w:val="yellow"/>
        </w:rPr>
        <w:t>international agreements supported by Tokyo</w:t>
      </w:r>
      <w:r w:rsidRPr="00F61BBE">
        <w:rPr>
          <w:rStyle w:val="StyleUnderline"/>
        </w:rPr>
        <w:t>.</w:t>
      </w:r>
    </w:p>
    <w:p w14:paraId="3FF27806" w14:textId="77777777" w:rsidR="00A33D7E" w:rsidRPr="00F01A19" w:rsidRDefault="00A33D7E" w:rsidP="00A33D7E">
      <w:pPr>
        <w:rPr>
          <w:sz w:val="16"/>
          <w:szCs w:val="16"/>
        </w:rPr>
      </w:pPr>
      <w:r w:rsidRPr="00F01A19">
        <w:rPr>
          <w:sz w:val="16"/>
          <w:szCs w:val="16"/>
        </w:rPr>
        <w:t xml:space="preserve">Unilateralism also characterises </w:t>
      </w:r>
      <w:hyperlink r:id="rId225" w:tgtFrame="_blank" w:history="1">
        <w:r w:rsidRPr="00F01A19">
          <w:rPr>
            <w:rStyle w:val="Hyperlink"/>
            <w:sz w:val="16"/>
            <w:szCs w:val="16"/>
          </w:rPr>
          <w:t>Washington’s approach toward Pyongyang</w:t>
        </w:r>
      </w:hyperlink>
      <w:r w:rsidRPr="00F01A19">
        <w:rPr>
          <w:sz w:val="16"/>
          <w:szCs w:val="16"/>
        </w:rPr>
        <w:t>, one of the most pressing problems for Tokyo. Trump has held three meetings with Kim Jong-un — in Singapore in June 2018, Hanoi in February 2019, and Panmunjom in June 2019 — but the two sides remain far apart on the core issue of denuclearisation. Abe stands alone as the only regional leader yet to meet the North Korean leader.</w:t>
      </w:r>
    </w:p>
    <w:p w14:paraId="53F347FC" w14:textId="77777777" w:rsidR="00A33D7E" w:rsidRPr="00F01A19" w:rsidRDefault="00A33D7E" w:rsidP="00A33D7E">
      <w:pPr>
        <w:rPr>
          <w:sz w:val="16"/>
          <w:szCs w:val="16"/>
        </w:rPr>
      </w:pPr>
      <w:r w:rsidRPr="00F01A19">
        <w:rPr>
          <w:sz w:val="16"/>
          <w:szCs w:val="16"/>
        </w:rPr>
        <w:t xml:space="preserve">Abe is also taking steps to strengthen the Japan–US security alliance. Tokyo revised its long-established interpretation of Article 9 of its constitution so that Japan can engage in limited forms of collective self-defence in areas beyond Japan’s homeland, and </w:t>
      </w:r>
      <w:hyperlink r:id="rId226" w:tgtFrame="_blank" w:history="1">
        <w:r w:rsidRPr="00F01A19">
          <w:rPr>
            <w:rStyle w:val="Hyperlink"/>
            <w:sz w:val="16"/>
            <w:szCs w:val="16"/>
          </w:rPr>
          <w:t>lifted a ban</w:t>
        </w:r>
      </w:hyperlink>
      <w:r w:rsidRPr="00F01A19">
        <w:rPr>
          <w:sz w:val="16"/>
          <w:szCs w:val="16"/>
        </w:rPr>
        <w:t xml:space="preserve"> on weapons and weapons technology exports. It has also agreed to expand purchases of US military equipment. This includes an additional 105 F-35 fighter jets, 42 of which are set to be deployed on a new aircraft carrier. Tokyo even deployed a US-made land-based ballistic missile defence system — ostensibly to defend Japan from North Korean missiles — that triggered Chinese and Russian protests.</w:t>
      </w:r>
    </w:p>
    <w:p w14:paraId="371D652A" w14:textId="77777777" w:rsidR="00A33D7E" w:rsidRPr="00F01A19" w:rsidRDefault="00A33D7E" w:rsidP="00A33D7E">
      <w:pPr>
        <w:rPr>
          <w:sz w:val="16"/>
          <w:szCs w:val="16"/>
        </w:rPr>
      </w:pPr>
      <w:r w:rsidRPr="00F01A19">
        <w:rPr>
          <w:sz w:val="16"/>
          <w:szCs w:val="16"/>
        </w:rPr>
        <w:t>These decisions are clearly in line with Abe’s long-held desire to strengthen Japan’s defence capabilities and play an international security role. They are also meant to bolster Japanese defences against China’s growing military power in maritime East Asia, a goal that underpins Japan’s partnership with the United States in pursuing ‘peace and freedom in the Indo-Pacific’.</w:t>
      </w:r>
    </w:p>
    <w:p w14:paraId="7DBED532" w14:textId="77777777" w:rsidR="00A33D7E" w:rsidRPr="00F61BBE" w:rsidRDefault="00A33D7E" w:rsidP="00A33D7E">
      <w:pPr>
        <w:rPr>
          <w:u w:val="single"/>
        </w:rPr>
      </w:pPr>
      <w:r w:rsidRPr="00F61BBE">
        <w:rPr>
          <w:u w:val="single"/>
        </w:rPr>
        <w:t xml:space="preserve">But </w:t>
      </w:r>
      <w:r w:rsidRPr="0086352D">
        <w:rPr>
          <w:highlight w:val="yellow"/>
          <w:u w:val="single"/>
        </w:rPr>
        <w:t>Trump</w:t>
      </w:r>
      <w:r w:rsidRPr="00F61BBE">
        <w:rPr>
          <w:u w:val="single"/>
        </w:rPr>
        <w:t xml:space="preserve"> </w:t>
      </w:r>
      <w:r w:rsidRPr="0086352D">
        <w:rPr>
          <w:highlight w:val="yellow"/>
          <w:u w:val="single"/>
        </w:rPr>
        <w:t>has reportedly</w:t>
      </w:r>
      <w:r w:rsidRPr="00F61BBE">
        <w:rPr>
          <w:u w:val="single"/>
        </w:rPr>
        <w:t xml:space="preserve"> recently </w:t>
      </w:r>
      <w:r w:rsidRPr="0086352D">
        <w:rPr>
          <w:highlight w:val="yellow"/>
          <w:u w:val="single"/>
        </w:rPr>
        <w:t>mused about ending the Japan–US security treaty, calling it an unfair</w:t>
      </w:r>
      <w:r w:rsidRPr="00F61BBE">
        <w:rPr>
          <w:u w:val="single"/>
        </w:rPr>
        <w:t xml:space="preserve"> agreement </w:t>
      </w:r>
      <w:r w:rsidRPr="0086352D">
        <w:rPr>
          <w:highlight w:val="yellow"/>
          <w:u w:val="single"/>
        </w:rPr>
        <w:t>requiring the</w:t>
      </w:r>
      <w:r w:rsidRPr="00F61BBE">
        <w:rPr>
          <w:u w:val="single"/>
        </w:rPr>
        <w:t xml:space="preserve"> </w:t>
      </w:r>
      <w:r w:rsidRPr="0086352D">
        <w:rPr>
          <w:highlight w:val="yellow"/>
          <w:u w:val="single"/>
        </w:rPr>
        <w:t>U</w:t>
      </w:r>
      <w:r w:rsidRPr="00F61BBE">
        <w:rPr>
          <w:u w:val="single"/>
        </w:rPr>
        <w:t xml:space="preserve">nited </w:t>
      </w:r>
      <w:r w:rsidRPr="0086352D">
        <w:rPr>
          <w:highlight w:val="yellow"/>
          <w:u w:val="single"/>
        </w:rPr>
        <w:t>S</w:t>
      </w:r>
      <w:r w:rsidRPr="00F61BBE">
        <w:rPr>
          <w:u w:val="single"/>
        </w:rPr>
        <w:t xml:space="preserve">tates </w:t>
      </w:r>
      <w:r w:rsidRPr="0086352D">
        <w:rPr>
          <w:highlight w:val="yellow"/>
          <w:u w:val="single"/>
        </w:rPr>
        <w:t>to come to Japan’s defence but not the other way around</w:t>
      </w:r>
      <w:r w:rsidRPr="00F61BBE">
        <w:rPr>
          <w:u w:val="single"/>
        </w:rPr>
        <w:t>. The report alarmed and perplexed Japan, but Abe reportedly did not bring it up in his last summit with Trump on the sidelines of the G20 in June, nor did Trump volunteer any information on his remark.</w:t>
      </w:r>
    </w:p>
    <w:p w14:paraId="1D05D04F" w14:textId="77777777" w:rsidR="00A33D7E" w:rsidRPr="00F01A19" w:rsidRDefault="00A33D7E" w:rsidP="00A33D7E">
      <w:pPr>
        <w:rPr>
          <w:sz w:val="16"/>
        </w:rPr>
      </w:pPr>
      <w:r w:rsidRPr="0086352D">
        <w:rPr>
          <w:rStyle w:val="StyleUnderline"/>
          <w:highlight w:val="yellow"/>
        </w:rPr>
        <w:t>On the trade front, the Trump administration unilaterally imposed tariffs</w:t>
      </w:r>
      <w:r w:rsidRPr="00F61BBE">
        <w:rPr>
          <w:rStyle w:val="StyleUnderline"/>
        </w:rPr>
        <w:t xml:space="preserve"> </w:t>
      </w:r>
      <w:r w:rsidRPr="0086352D">
        <w:rPr>
          <w:rStyle w:val="StyleUnderline"/>
          <w:highlight w:val="yellow"/>
        </w:rPr>
        <w:t>on</w:t>
      </w:r>
      <w:r w:rsidRPr="00F61BBE">
        <w:rPr>
          <w:rStyle w:val="StyleUnderline"/>
        </w:rPr>
        <w:t xml:space="preserve"> steel and aluminium imports — unleashing a trade war with </w:t>
      </w:r>
      <w:r w:rsidRPr="0086352D">
        <w:rPr>
          <w:rStyle w:val="StyleUnderline"/>
          <w:highlight w:val="yellow"/>
        </w:rPr>
        <w:t>China</w:t>
      </w:r>
      <w:r w:rsidRPr="00F61BBE">
        <w:rPr>
          <w:rStyle w:val="StyleUnderline"/>
        </w:rPr>
        <w:t xml:space="preserve"> — </w:t>
      </w:r>
      <w:r w:rsidRPr="0086352D">
        <w:rPr>
          <w:rStyle w:val="StyleUnderline"/>
          <w:highlight w:val="yellow"/>
        </w:rPr>
        <w:t xml:space="preserve">and is </w:t>
      </w:r>
      <w:hyperlink r:id="rId227" w:tgtFrame="_blank" w:history="1">
        <w:r w:rsidRPr="0086352D">
          <w:rPr>
            <w:rStyle w:val="StyleUnderline"/>
            <w:highlight w:val="yellow"/>
          </w:rPr>
          <w:t>pressing protectionist demands on Japan</w:t>
        </w:r>
      </w:hyperlink>
      <w:r w:rsidRPr="00F61BBE">
        <w:rPr>
          <w:rStyle w:val="StyleUnderline"/>
        </w:rPr>
        <w:t xml:space="preserve"> and other major trading partners.</w:t>
      </w:r>
      <w:r w:rsidRPr="00F01A19">
        <w:rPr>
          <w:sz w:val="16"/>
        </w:rPr>
        <w:t xml:space="preserve"> Japan currently enjoys a surplus of about US$68 billion in its bilateral trade with the United States, accounting for 7.7 per cent of the latter’s total trade deficit. China’s trade surplus with the United States stands at a whopping US$419 billion, or 47.7 per cent of US total deficit.</w:t>
      </w:r>
    </w:p>
    <w:p w14:paraId="031524F8" w14:textId="77777777" w:rsidR="00A33D7E" w:rsidRPr="00F01A19" w:rsidRDefault="00A33D7E" w:rsidP="00A33D7E">
      <w:pPr>
        <w:rPr>
          <w:sz w:val="16"/>
          <w:szCs w:val="16"/>
        </w:rPr>
      </w:pPr>
      <w:r w:rsidRPr="00F01A19">
        <w:rPr>
          <w:sz w:val="16"/>
          <w:szCs w:val="16"/>
        </w:rPr>
        <w:t>Tokyo stresses that its trade surplus is declining and that Japanese investment contributes significantly to the US economy. Japan’s investment in the United States in 2017 amounted to US$470 billion, second only to the UK’s US$541 billion. Japanese multinationals also generated 861,000 jobs in the United States, again second to the UK with 1,238,000.</w:t>
      </w:r>
    </w:p>
    <w:p w14:paraId="5D37EF65" w14:textId="77777777" w:rsidR="00A33D7E" w:rsidRPr="00F61BBE" w:rsidRDefault="00A33D7E" w:rsidP="00A33D7E">
      <w:pPr>
        <w:rPr>
          <w:rStyle w:val="StyleUnderline"/>
        </w:rPr>
      </w:pPr>
      <w:r w:rsidRPr="007C4B0A">
        <w:rPr>
          <w:rStyle w:val="StyleUnderline"/>
          <w:highlight w:val="yellow"/>
        </w:rPr>
        <w:t>Tokyo opposes unilateral protectionist moves and</w:t>
      </w:r>
      <w:r w:rsidRPr="007C4B0A">
        <w:rPr>
          <w:rStyle w:val="StyleUnderline"/>
        </w:rPr>
        <w:t xml:space="preserve"> stresses the importance of multilateral negotiations</w:t>
      </w:r>
      <w:r w:rsidRPr="00F61BBE">
        <w:rPr>
          <w:rStyle w:val="StyleUnderline"/>
        </w:rPr>
        <w:t xml:space="preserve"> for trade liberalisation, such as the Comprehensive and Progressive Agreement for Trans-Pacific Partnership (CPTPP), to which Tokyo hopes Washington will eventually return. Tokyo tried to deflect Washington’s demand for bilateral trade negotiations, but in April 2017 it </w:t>
      </w:r>
      <w:r w:rsidRPr="007C4B0A">
        <w:rPr>
          <w:rStyle w:val="StyleUnderline"/>
          <w:highlight w:val="yellow"/>
        </w:rPr>
        <w:t>reluctantly agreed to enter into bilateral talks</w:t>
      </w:r>
      <w:r w:rsidRPr="00F61BBE">
        <w:rPr>
          <w:rStyle w:val="StyleUnderline"/>
        </w:rPr>
        <w:t>. Japan has much to lose if these talks fail and the United States imposes its threatened tariffs on Japanese imports and demands further defence build-up.</w:t>
      </w:r>
    </w:p>
    <w:p w14:paraId="45E7E377" w14:textId="77777777" w:rsidR="00A33D7E" w:rsidRPr="00F61BBE" w:rsidRDefault="00A33D7E" w:rsidP="00A33D7E">
      <w:pPr>
        <w:rPr>
          <w:rStyle w:val="StyleUnderline"/>
        </w:rPr>
      </w:pPr>
      <w:r w:rsidRPr="00F61BBE">
        <w:rPr>
          <w:rStyle w:val="StyleUnderline"/>
        </w:rPr>
        <w:t xml:space="preserve">Trump is likely to follow his instinct for transactional victories and, as the 2020 presidential election approaches, he will be tempted to seek any trade victory. Washington has postponed a decision on tariffs on Japanese automobile imports until after Japan’s Upper House elections on 21 July. But regardless of the outcome of the elections, it is likely that Trump will abandon this seemingly benevolent gesture after the Japanese parliamentary elections. </w:t>
      </w:r>
      <w:r w:rsidRPr="007C4B0A">
        <w:rPr>
          <w:rStyle w:val="StyleUnderline"/>
          <w:highlight w:val="yellow"/>
        </w:rPr>
        <w:t>Trump has tweeted</w:t>
      </w:r>
      <w:r w:rsidRPr="00F61BBE">
        <w:rPr>
          <w:rStyle w:val="StyleUnderline"/>
        </w:rPr>
        <w:t xml:space="preserve"> that he is </w:t>
      </w:r>
      <w:r w:rsidRPr="007C4B0A">
        <w:rPr>
          <w:rStyle w:val="StyleUnderline"/>
          <w:highlight w:val="yellow"/>
        </w:rPr>
        <w:t>expecting his tariff threat will succeed in compelling Japan to make a major concession, particularly on Japanese imports of US agricultural products.</w:t>
      </w:r>
    </w:p>
    <w:p w14:paraId="6C0E1AAE" w14:textId="77777777" w:rsidR="00A33D7E" w:rsidRPr="00F01A19" w:rsidRDefault="00A33D7E" w:rsidP="00A33D7E">
      <w:pPr>
        <w:rPr>
          <w:sz w:val="16"/>
          <w:szCs w:val="16"/>
        </w:rPr>
      </w:pPr>
      <w:r w:rsidRPr="00F01A19">
        <w:rPr>
          <w:sz w:val="16"/>
          <w:szCs w:val="16"/>
        </w:rPr>
        <w:t>If this does happen, there is a good chance that Abe will be criticised as a misguided leader who gambled his nation’s key economic interests on the goodwill of an unpredictable partner across the Pacific.</w:t>
      </w:r>
    </w:p>
    <w:p w14:paraId="742265DE" w14:textId="77777777" w:rsidR="00A33D7E" w:rsidRPr="00F01A19" w:rsidRDefault="00A33D7E" w:rsidP="00A33D7E">
      <w:pPr>
        <w:rPr>
          <w:sz w:val="16"/>
          <w:szCs w:val="16"/>
        </w:rPr>
      </w:pPr>
      <w:r w:rsidRPr="00F01A19">
        <w:rPr>
          <w:sz w:val="16"/>
          <w:szCs w:val="16"/>
        </w:rPr>
        <w:t>What can Abe do to deflect such criticism? He could argue that Japan’s concessions are similar to the compromise his government had already made in the CPTPP. And if the LDP-led coalition achieves its expected victory in the July elections, he can continue with no serious challenger within his own party and ride out the criticism from the defeated opposition. In short, despite the unpredictable politics in Washington, Tokyo will remain a stable anchor of the bilateral alliance.</w:t>
      </w:r>
    </w:p>
    <w:p w14:paraId="66AADBC6" w14:textId="66F1666D" w:rsidR="00A33D7E" w:rsidRDefault="00690AF9" w:rsidP="00A33D7E">
      <w:pPr>
        <w:pStyle w:val="Heading4"/>
      </w:pPr>
      <w:r>
        <w:t>U</w:t>
      </w:r>
      <w:r w:rsidR="00A33D7E">
        <w:t xml:space="preserve">s-japan relations deteriorating now – ignorance towards north korea, economic competition and domestic opposition towards us military </w:t>
      </w:r>
    </w:p>
    <w:p w14:paraId="43BE2AF3" w14:textId="77777777" w:rsidR="00A33D7E" w:rsidRDefault="00A33D7E" w:rsidP="00A33D7E">
      <w:r w:rsidRPr="009D1356">
        <w:rPr>
          <w:b/>
          <w:bCs/>
        </w:rPr>
        <w:t>Denmark</w:t>
      </w:r>
      <w:r>
        <w:t xml:space="preserve"> 12-4-</w:t>
      </w:r>
      <w:r w:rsidRPr="009D1356">
        <w:rPr>
          <w:b/>
          <w:bCs/>
        </w:rPr>
        <w:t>18</w:t>
      </w:r>
      <w:r>
        <w:t xml:space="preserve"> (Abraham Denmark, </w:t>
      </w:r>
      <w:r w:rsidRPr="009D1356">
        <w:t>Director of the Asia Program at the Woodrow Wilson International Center for Scholars, a Senior Fellow at the Center’s Kissinger Institute on China and the United States</w:t>
      </w:r>
      <w:r>
        <w:t xml:space="preserve"> and</w:t>
      </w:r>
      <w:r w:rsidRPr="009D1356">
        <w:t xml:space="preserve"> an Adjunct Associate Professor at the Edmund A. Walsh School of Foreign Service at Georgetown University</w:t>
      </w:r>
      <w:r>
        <w:t xml:space="preserve">, “Turbulence Ahead in U.S.-Japan Relations”, Asian Dispatches, </w:t>
      </w:r>
      <w:hyperlink r:id="rId228" w:history="1">
        <w:r>
          <w:rPr>
            <w:rStyle w:val="Hyperlink"/>
          </w:rPr>
          <w:t>https://www.wilsoncenter.org/blog-post/turbulence-ahead-us-japan-relations</w:t>
        </w:r>
      </w:hyperlink>
      <w:r>
        <w:t>)</w:t>
      </w:r>
    </w:p>
    <w:p w14:paraId="718274F5" w14:textId="77777777" w:rsidR="00A33D7E" w:rsidRPr="00F01A19" w:rsidRDefault="00A33D7E" w:rsidP="00A33D7E">
      <w:pPr>
        <w:rPr>
          <w:sz w:val="16"/>
        </w:rPr>
      </w:pPr>
      <w:r w:rsidRPr="00F01A19">
        <w:rPr>
          <w:sz w:val="16"/>
        </w:rPr>
        <w:t xml:space="preserve">President Trump and Japanese Prime Minister Abe’s recent meeting in Buenos Aires on the sidelines of the G-20 presented an image of two allies pleased with the progress they had made. The President </w:t>
      </w:r>
      <w:hyperlink r:id="rId229" w:history="1">
        <w:r w:rsidRPr="00F01A19">
          <w:rPr>
            <w:rStyle w:val="Hyperlink"/>
            <w:sz w:val="16"/>
          </w:rPr>
          <w:t>praised Japan</w:t>
        </w:r>
      </w:hyperlink>
      <w:r w:rsidRPr="00F01A19">
        <w:rPr>
          <w:sz w:val="16"/>
        </w:rPr>
        <w:t xml:space="preserve"> for reducing the bilateral trade deficit and for making significant military acquisitions from the United States. </w:t>
      </w:r>
      <w:r w:rsidRPr="009D1356">
        <w:rPr>
          <w:rStyle w:val="StyleUnderline"/>
        </w:rPr>
        <w:t>Yet looking ahead, Alliance managers on both sides should be concerned about several issues that threaten to shake up this close and critical relationship.</w:t>
      </w:r>
    </w:p>
    <w:p w14:paraId="34CDBC30" w14:textId="77777777" w:rsidR="00A33D7E" w:rsidRPr="009D1356" w:rsidRDefault="00A33D7E" w:rsidP="00A33D7E">
      <w:pPr>
        <w:rPr>
          <w:rStyle w:val="StyleUnderline"/>
        </w:rPr>
      </w:pPr>
      <w:r w:rsidRPr="009D1356">
        <w:rPr>
          <w:rStyle w:val="StyleUnderline"/>
        </w:rPr>
        <w:t xml:space="preserve">Most pressing is </w:t>
      </w:r>
      <w:r w:rsidRPr="00EB6684">
        <w:rPr>
          <w:rStyle w:val="StyleUnderline"/>
          <w:highlight w:val="yellow"/>
        </w:rPr>
        <w:t>the issue of North Korea</w:t>
      </w:r>
      <w:r w:rsidRPr="009D1356">
        <w:rPr>
          <w:rStyle w:val="StyleUnderline"/>
        </w:rPr>
        <w:t xml:space="preserve">. A year ago, </w:t>
      </w:r>
      <w:r w:rsidRPr="00EB6684">
        <w:rPr>
          <w:rStyle w:val="StyleUnderline"/>
          <w:highlight w:val="yellow"/>
        </w:rPr>
        <w:t>Tokyo was nervous that</w:t>
      </w:r>
      <w:r w:rsidRPr="009D1356">
        <w:rPr>
          <w:rStyle w:val="StyleUnderline"/>
        </w:rPr>
        <w:t xml:space="preserve"> President </w:t>
      </w:r>
      <w:r w:rsidRPr="00EB6684">
        <w:rPr>
          <w:rStyle w:val="StyleUnderline"/>
          <w:highlight w:val="yellow"/>
        </w:rPr>
        <w:t>Trump’s</w:t>
      </w:r>
      <w:r w:rsidRPr="009D1356">
        <w:rPr>
          <w:rStyle w:val="StyleUnderline"/>
        </w:rPr>
        <w:t xml:space="preserve"> previous “fire and fury” </w:t>
      </w:r>
      <w:r w:rsidRPr="00EB6684">
        <w:rPr>
          <w:rStyle w:val="StyleUnderline"/>
          <w:highlight w:val="yellow"/>
        </w:rPr>
        <w:t>rhetoric could lead to a large-scale military conflict</w:t>
      </w:r>
      <w:r w:rsidRPr="009D1356">
        <w:rPr>
          <w:rStyle w:val="StyleUnderline"/>
        </w:rPr>
        <w:t xml:space="preserve"> on the Korean peninsula. Today–</w:t>
      </w:r>
      <w:r w:rsidRPr="00EB6684">
        <w:rPr>
          <w:rStyle w:val="StyleUnderline"/>
          <w:highlight w:val="yellow"/>
        </w:rPr>
        <w:t>although the potential for war has been replaced by</w:t>
      </w:r>
      <w:r w:rsidRPr="009D1356">
        <w:rPr>
          <w:rStyle w:val="StyleUnderline"/>
        </w:rPr>
        <w:t xml:space="preserve"> remarkable summitry, “</w:t>
      </w:r>
      <w:hyperlink r:id="rId230" w:history="1">
        <w:r w:rsidRPr="009D1356">
          <w:rPr>
            <w:rStyle w:val="StyleUnderline"/>
          </w:rPr>
          <w:t>love letters</w:t>
        </w:r>
      </w:hyperlink>
      <w:r w:rsidRPr="009D1356">
        <w:rPr>
          <w:rStyle w:val="StyleUnderline"/>
        </w:rPr>
        <w:t xml:space="preserve">,” and the potential for </w:t>
      </w:r>
      <w:r w:rsidRPr="00EB6684">
        <w:rPr>
          <w:rStyle w:val="StyleUnderline"/>
          <w:highlight w:val="yellow"/>
        </w:rPr>
        <w:t>inter-Korean peace–Tokyo is as nervous</w:t>
      </w:r>
      <w:r w:rsidRPr="009D1356">
        <w:rPr>
          <w:rStyle w:val="StyleUnderline"/>
        </w:rPr>
        <w:t xml:space="preserve"> as ever. This is because North Korea </w:t>
      </w:r>
      <w:hyperlink r:id="rId231" w:history="1">
        <w:r w:rsidRPr="009D1356">
          <w:rPr>
            <w:rStyle w:val="StyleUnderline"/>
          </w:rPr>
          <w:t>continues to produce nuclear weapons</w:t>
        </w:r>
      </w:hyperlink>
      <w:r w:rsidRPr="009D1356">
        <w:rPr>
          <w:rStyle w:val="StyleUnderline"/>
        </w:rPr>
        <w:t xml:space="preserve"> and </w:t>
      </w:r>
      <w:hyperlink r:id="rId232" w:history="1">
        <w:r w:rsidRPr="009D1356">
          <w:rPr>
            <w:rStyle w:val="StyleUnderline"/>
          </w:rPr>
          <w:t>ballistic missiles</w:t>
        </w:r>
      </w:hyperlink>
      <w:r w:rsidRPr="009D1356">
        <w:rPr>
          <w:rStyle w:val="StyleUnderline"/>
        </w:rPr>
        <w:t xml:space="preserve">, and President Trump seems willing to overlook these continued violations of international sanctions. Some of Japan’s leaders believe this signals </w:t>
      </w:r>
      <w:r w:rsidRPr="00EB6684">
        <w:rPr>
          <w:rStyle w:val="StyleUnderline"/>
          <w:highlight w:val="yellow"/>
        </w:rPr>
        <w:t>Washington’s implicit acceptance of North Korea as a de facto nuclear power</w:t>
      </w:r>
      <w:r w:rsidRPr="009D1356">
        <w:rPr>
          <w:rStyle w:val="StyleUnderline"/>
        </w:rPr>
        <w:t xml:space="preserve">, which they fear could eventually </w:t>
      </w:r>
      <w:r w:rsidRPr="00EB6684">
        <w:rPr>
          <w:rStyle w:val="StyleUnderline"/>
          <w:highlight w:val="yellow"/>
        </w:rPr>
        <w:t>limit the willingness of the United States to come to the defense of Japan in a crisis with North Korea.</w:t>
      </w:r>
    </w:p>
    <w:p w14:paraId="53B9478A" w14:textId="77777777" w:rsidR="00A33D7E" w:rsidRPr="00F01A19" w:rsidRDefault="00A33D7E" w:rsidP="00A33D7E">
      <w:pPr>
        <w:rPr>
          <w:sz w:val="16"/>
        </w:rPr>
      </w:pPr>
      <w:r w:rsidRPr="00F01A19">
        <w:rPr>
          <w:sz w:val="16"/>
        </w:rPr>
        <w:t xml:space="preserve">Secondly, some in Tokyo are concerned that Japan may be “next” now that negotiations to replace NAFTA with the USMCA have been concluded. </w:t>
      </w:r>
      <w:r w:rsidRPr="009D1356">
        <w:rPr>
          <w:rStyle w:val="StyleUnderline"/>
        </w:rPr>
        <w:t xml:space="preserve">President </w:t>
      </w:r>
      <w:r w:rsidRPr="00EB6684">
        <w:rPr>
          <w:rStyle w:val="StyleUnderline"/>
          <w:highlight w:val="yellow"/>
        </w:rPr>
        <w:t>Trump has made</w:t>
      </w:r>
      <w:r w:rsidRPr="009D1356">
        <w:rPr>
          <w:rStyle w:val="StyleUnderline"/>
        </w:rPr>
        <w:t xml:space="preserve"> no secret of his </w:t>
      </w:r>
      <w:r w:rsidRPr="00EF551E">
        <w:rPr>
          <w:rStyle w:val="StyleUnderline"/>
          <w:highlight w:val="yellow"/>
        </w:rPr>
        <w:t>concerns that</w:t>
      </w:r>
      <w:r w:rsidRPr="009D1356">
        <w:rPr>
          <w:rStyle w:val="StyleUnderline"/>
        </w:rPr>
        <w:t xml:space="preserve"> </w:t>
      </w:r>
      <w:r w:rsidRPr="00EF551E">
        <w:rPr>
          <w:rStyle w:val="StyleUnderline"/>
          <w:highlight w:val="yellow"/>
        </w:rPr>
        <w:t>Japan’s trade arrangements with the U</w:t>
      </w:r>
      <w:r w:rsidRPr="009D1356">
        <w:rPr>
          <w:rStyle w:val="StyleUnderline"/>
        </w:rPr>
        <w:t xml:space="preserve">nited </w:t>
      </w:r>
      <w:r w:rsidRPr="00EF551E">
        <w:rPr>
          <w:rStyle w:val="StyleUnderline"/>
          <w:highlight w:val="yellow"/>
        </w:rPr>
        <w:t>S</w:t>
      </w:r>
      <w:r w:rsidRPr="009D1356">
        <w:rPr>
          <w:rStyle w:val="StyleUnderline"/>
        </w:rPr>
        <w:t xml:space="preserve">tates </w:t>
      </w:r>
      <w:r w:rsidRPr="00EF551E">
        <w:rPr>
          <w:rStyle w:val="StyleUnderline"/>
          <w:highlight w:val="yellow"/>
        </w:rPr>
        <w:t>are</w:t>
      </w:r>
      <w:r w:rsidRPr="009D1356">
        <w:rPr>
          <w:rStyle w:val="StyleUnderline"/>
        </w:rPr>
        <w:t xml:space="preserve"> exploitative and </w:t>
      </w:r>
      <w:r w:rsidRPr="00EF551E">
        <w:rPr>
          <w:rStyle w:val="StyleUnderline"/>
          <w:highlight w:val="yellow"/>
        </w:rPr>
        <w:t>unfair</w:t>
      </w:r>
      <w:r w:rsidRPr="009D1356">
        <w:rPr>
          <w:rStyle w:val="StyleUnderline"/>
        </w:rPr>
        <w:t>, and may now focus on Japan as the newest economic challenge to conquer.</w:t>
      </w:r>
      <w:r w:rsidRPr="00F01A19">
        <w:rPr>
          <w:sz w:val="16"/>
        </w:rPr>
        <w:t xml:space="preserve"> While some in Tokyo have taken heart that China seems to be captivating the president’s attention for now, others fear that the president may see Japan as a more tempting target because he has more leverage over Tokyo than he does over Beijing. </w:t>
      </w:r>
      <w:hyperlink r:id="rId233" w:history="1">
        <w:r w:rsidRPr="00EF551E">
          <w:rPr>
            <w:rStyle w:val="StyleUnderline"/>
          </w:rPr>
          <w:t>This is especially true</w:t>
        </w:r>
        <w:r w:rsidRPr="00EF551E">
          <w:rPr>
            <w:rStyle w:val="StyleUnderline"/>
            <w:highlight w:val="yellow"/>
          </w:rPr>
          <w:t xml:space="preserve"> in the automotive market</w:t>
        </w:r>
      </w:hyperlink>
      <w:r w:rsidRPr="00EF551E">
        <w:rPr>
          <w:rStyle w:val="StyleUnderline"/>
          <w:highlight w:val="yellow"/>
        </w:rPr>
        <w:t>,</w:t>
      </w:r>
      <w:r w:rsidRPr="00EF551E">
        <w:rPr>
          <w:rStyle w:val="StyleUnderline"/>
        </w:rPr>
        <w:t xml:space="preserve"> although Japan may be somewhat inoculated on that front because many of its car manufacturers have factories in the United States.</w:t>
      </w:r>
    </w:p>
    <w:p w14:paraId="05FA6BA1" w14:textId="77777777" w:rsidR="00A33D7E" w:rsidRPr="00EB6684" w:rsidRDefault="00A33D7E" w:rsidP="00A33D7E">
      <w:pPr>
        <w:rPr>
          <w:rStyle w:val="StyleUnderline"/>
        </w:rPr>
      </w:pPr>
      <w:r w:rsidRPr="00F01A19">
        <w:rPr>
          <w:sz w:val="16"/>
        </w:rPr>
        <w:t xml:space="preserve">Finally, the issue of U.S. military presence in Okinawa has the potential to return to the fore. </w:t>
      </w:r>
      <w:r w:rsidRPr="00EB6684">
        <w:rPr>
          <w:rStyle w:val="StyleUnderline"/>
        </w:rPr>
        <w:t xml:space="preserve">Three months ago, </w:t>
      </w:r>
      <w:hyperlink r:id="rId234" w:history="1">
        <w:r w:rsidRPr="00A11DB7">
          <w:rPr>
            <w:rStyle w:val="StyleUnderline"/>
            <w:highlight w:val="yellow"/>
          </w:rPr>
          <w:t>Okinawa elected a new Governor</w:t>
        </w:r>
      </w:hyperlink>
      <w:r w:rsidRPr="00A11DB7">
        <w:rPr>
          <w:rStyle w:val="StyleUnderline"/>
          <w:highlight w:val="yellow"/>
        </w:rPr>
        <w:t xml:space="preserve"> who opposes the large U.S. military</w:t>
      </w:r>
      <w:r w:rsidRPr="00EB6684">
        <w:rPr>
          <w:rStyle w:val="StyleUnderline"/>
        </w:rPr>
        <w:t xml:space="preserve"> footprint on the island.</w:t>
      </w:r>
      <w:r w:rsidRPr="00F01A19">
        <w:rPr>
          <w:sz w:val="16"/>
        </w:rPr>
        <w:t xml:space="preserve"> This will complicate plans by Washington and Tokyo to realign U.S. basing on the island, which in recent years had made significant progress toward completion. In late February, Okinawa will hold a referendum on the relocation of a U.S. base that is critical to the overall realignment plan. </w:t>
      </w:r>
      <w:r w:rsidRPr="00EB6684">
        <w:rPr>
          <w:rStyle w:val="StyleUnderline"/>
        </w:rPr>
        <w:t xml:space="preserve">The referendum, if successful, will give the new Governor an explicit mandate to oppose Tokyo and Washington. While not legally binding, a successful referendum may diminish Tokyo’s willingness to move ahead with realignment and throw the </w:t>
      </w:r>
      <w:hyperlink r:id="rId235" w:history="1">
        <w:r w:rsidRPr="00EB6684">
          <w:rPr>
            <w:rStyle w:val="StyleUnderline"/>
          </w:rPr>
          <w:t>decades-old realignment plan</w:t>
        </w:r>
      </w:hyperlink>
      <w:r w:rsidRPr="00EB6684">
        <w:rPr>
          <w:rStyle w:val="StyleUnderline"/>
        </w:rPr>
        <w:t xml:space="preserve"> into doubt.</w:t>
      </w:r>
    </w:p>
    <w:p w14:paraId="72FFA194" w14:textId="77777777" w:rsidR="00A33D7E" w:rsidRPr="00F01A19" w:rsidRDefault="00A33D7E" w:rsidP="00A33D7E">
      <w:pPr>
        <w:rPr>
          <w:sz w:val="16"/>
        </w:rPr>
      </w:pPr>
      <w:r w:rsidRPr="00EB6684">
        <w:rPr>
          <w:rStyle w:val="StyleUnderline"/>
        </w:rPr>
        <w:t>The Alliance with Japan is one of the United States’ most valuable and robust. Our interests and values are closely aligned, and the personal connections between the two nations is difficult to overestimate.</w:t>
      </w:r>
      <w:r w:rsidRPr="00F01A19">
        <w:rPr>
          <w:sz w:val="16"/>
        </w:rPr>
        <w:t xml:space="preserve"> Yet, as with any relationship, continued success will require careful attention. Looking ahead, it would be prudent for Alliance managers on each side to address these issues directly and carefully before they threaten to upset the broader relationship.</w:t>
      </w:r>
    </w:p>
    <w:p w14:paraId="1424B650" w14:textId="74B602AB" w:rsidR="006D3678" w:rsidRDefault="006D3678" w:rsidP="006A2E90">
      <w:pPr>
        <w:pStyle w:val="Heading3"/>
      </w:pPr>
    </w:p>
    <w:p w14:paraId="05914D71" w14:textId="093E50E9" w:rsidR="006A2E90" w:rsidRDefault="006A2E90" w:rsidP="006A2E90">
      <w:pPr>
        <w:pStyle w:val="Heading3"/>
      </w:pPr>
      <w:r>
        <w:t>2ac at: China Deterrence – il turn</w:t>
      </w:r>
    </w:p>
    <w:p w14:paraId="4451DDCF" w14:textId="77777777" w:rsidR="006A2E90" w:rsidRDefault="006A2E90" w:rsidP="006A2E90">
      <w:pPr>
        <w:pStyle w:val="Heading4"/>
        <w:numPr>
          <w:ilvl w:val="0"/>
          <w:numId w:val="19"/>
        </w:numPr>
      </w:pPr>
      <w:r>
        <w:t>Internal link turn – Deployment of Aegis Ashore causes China prolif–</w:t>
      </w:r>
    </w:p>
    <w:p w14:paraId="13B738C0" w14:textId="77777777" w:rsidR="006A2E90" w:rsidRDefault="006A2E90" w:rsidP="006A2E90">
      <w:pPr>
        <w:pStyle w:val="Heading4"/>
        <w:numPr>
          <w:ilvl w:val="0"/>
          <w:numId w:val="20"/>
        </w:numPr>
      </w:pPr>
      <w:r>
        <w:t xml:space="preserve">Modernization – Aegis’ offensive potential, higher interception speeds, and advanced radar make Chinese weapons systems less effective which causes China to prolif to compensate, </w:t>
      </w:r>
      <w:r w:rsidRPr="00902D4B">
        <w:t>that’s the Gronning</w:t>
      </w:r>
      <w:r>
        <w:t xml:space="preserve">, </w:t>
      </w:r>
      <w:r w:rsidRPr="00A60F6F">
        <w:t>Šimalčík</w:t>
      </w:r>
      <w:r>
        <w:t xml:space="preserve">, </w:t>
      </w:r>
      <w:r w:rsidRPr="00A60F6F">
        <w:t>Zhang</w:t>
      </w:r>
      <w:r>
        <w:t xml:space="preserve">, and </w:t>
      </w:r>
      <w:r w:rsidRPr="00A60F6F">
        <w:t>Lewis</w:t>
      </w:r>
      <w:r>
        <w:t xml:space="preserve"> cards.</w:t>
      </w:r>
    </w:p>
    <w:p w14:paraId="7708DC76" w14:textId="77777777" w:rsidR="006A2E90" w:rsidRDefault="006A2E90" w:rsidP="006A2E90">
      <w:pPr>
        <w:pStyle w:val="Heading4"/>
        <w:numPr>
          <w:ilvl w:val="0"/>
          <w:numId w:val="20"/>
        </w:numPr>
      </w:pPr>
      <w:r>
        <w:t>US first strike capabilities – China perceives US Aegis capabilities as an indication that the US feels protected which incentives them to be aggressive and causes China to proliferate to protect against irrational US action – that’s Lewis.</w:t>
      </w:r>
    </w:p>
    <w:p w14:paraId="29FE9C58" w14:textId="2FC85473" w:rsidR="006A2E90" w:rsidRDefault="006A2E90" w:rsidP="006A2E90">
      <w:pPr>
        <w:pStyle w:val="Heading4"/>
        <w:numPr>
          <w:ilvl w:val="0"/>
          <w:numId w:val="20"/>
        </w:numPr>
      </w:pPr>
      <w:r>
        <w:t xml:space="preserve">China first strike incentives – Aegis wrecks China’s second strike capabilities which causes them to adopt launch on warning policies and build up their nuclear arsenal in order to maintain strategic stability – that’s Lewis. </w:t>
      </w:r>
    </w:p>
    <w:p w14:paraId="7F423950" w14:textId="4FD2275E" w:rsidR="00474985" w:rsidRDefault="00474985" w:rsidP="00474985">
      <w:pPr>
        <w:pStyle w:val="Heading3"/>
      </w:pPr>
      <w:r>
        <w:t>1ar at: China Deterrence – ext il turn</w:t>
      </w:r>
      <w:r w:rsidR="00F00B79">
        <w:t xml:space="preserve"> </w:t>
      </w:r>
    </w:p>
    <w:p w14:paraId="2A9DAF6B" w14:textId="77777777" w:rsidR="00474985" w:rsidRDefault="00474985" w:rsidP="00474985">
      <w:pPr>
        <w:pStyle w:val="Heading4"/>
      </w:pPr>
      <w:r w:rsidRPr="00A05D10">
        <w:t>Chin</w:t>
      </w:r>
      <w:r>
        <w:t>ese deterrence is destroyed by US missile defense developments and systems deployed against North Korea.</w:t>
      </w:r>
    </w:p>
    <w:p w14:paraId="7E5F715C" w14:textId="77777777" w:rsidR="00474985" w:rsidRPr="00443303" w:rsidRDefault="00474985" w:rsidP="00474985">
      <w:r w:rsidRPr="00C367A4">
        <w:rPr>
          <w:rFonts w:eastAsiaTheme="majorEastAsia" w:cstheme="majorBidi"/>
          <w:b/>
          <w:bCs/>
          <w:sz w:val="26"/>
          <w:szCs w:val="26"/>
        </w:rPr>
        <w:t>Riqiang, 2015</w:t>
      </w:r>
      <w:r w:rsidRPr="00A17A48">
        <w:t xml:space="preserve"> (</w:t>
      </w:r>
      <w:r>
        <w:t>Wu</w:t>
      </w:r>
      <w:r w:rsidRPr="00A17A48">
        <w:t xml:space="preserve">, </w:t>
      </w:r>
      <w:r>
        <w:t>Associate Professor in the School of International Studies at Renmin University of China.</w:t>
      </w:r>
      <w:r w:rsidRPr="00A17A48">
        <w:t xml:space="preserve">, </w:t>
      </w:r>
      <w:r>
        <w:t>STABILIZING CHINA-U.S. NUCLEAR DYNAMICS</w:t>
      </w:r>
      <w:r w:rsidRPr="00A17A48">
        <w:t xml:space="preserve">, </w:t>
      </w:r>
      <w:r>
        <w:t>Bu</w:t>
      </w:r>
      <w:r w:rsidRPr="00A17A48">
        <w:t xml:space="preserve">reau the </w:t>
      </w:r>
      <w:r>
        <w:t>Na</w:t>
      </w:r>
      <w:r w:rsidRPr="00A17A48">
        <w:t xml:space="preserve">tional </w:t>
      </w:r>
      <w:r>
        <w:t>B</w:t>
      </w:r>
      <w:r w:rsidRPr="00A17A48">
        <w:t xml:space="preserve">ureau of </w:t>
      </w:r>
      <w:r>
        <w:t>A</w:t>
      </w:r>
      <w:r w:rsidRPr="00A17A48">
        <w:t xml:space="preserve">sian </w:t>
      </w:r>
      <w:r>
        <w:t>R</w:t>
      </w:r>
      <w:r w:rsidRPr="00A17A48">
        <w:t>esearch, https://www.nbr.org/wp-content/uploads/pdfs/publications/US-China_brief_Wu_Sept2015.pdf)</w:t>
      </w:r>
    </w:p>
    <w:p w14:paraId="2E8CE04B" w14:textId="77777777" w:rsidR="00474985" w:rsidRDefault="00474985" w:rsidP="00474985">
      <w:r w:rsidRPr="000F033F">
        <w:rPr>
          <w:rStyle w:val="StyleUnderline"/>
        </w:rPr>
        <w:t>Maintaining stable nuclear relations between China and the United States is critical to both sides as well as the rest of the world.</w:t>
      </w:r>
      <w:r>
        <w:t xml:space="preserve"> Although current nuclear dynamics are considered stable, there are serious risks in this domain that require cooperation from the leaders of both countries. </w:t>
      </w:r>
      <w:r w:rsidRPr="000F033F">
        <w:rPr>
          <w:rStyle w:val="StyleUnderline"/>
        </w:rPr>
        <w:t>China’s paramount interest is to maintain a safe, secure, and reliable second-strike nuclear capability that can survive an adversary’s disarming strike and penetrate enemy defenses.</w:t>
      </w:r>
      <w:r>
        <w:t xml:space="preserve"> This is the foundation of China’s nuclear deterrence strategy.</w:t>
      </w:r>
    </w:p>
    <w:p w14:paraId="6D85591D" w14:textId="77777777" w:rsidR="00474985" w:rsidRDefault="00474985" w:rsidP="00474985">
      <w:r>
        <w:t xml:space="preserve">CHINA’S CHALLENGES IN THE NUCLEAR DOMAIN </w:t>
      </w:r>
      <w:r w:rsidRPr="00A05D10">
        <w:rPr>
          <w:rStyle w:val="StyleUnderline"/>
        </w:rPr>
        <w:t xml:space="preserve">U.S. missile defense systems are the biggest challenge facing China’s nuclear deterrent </w:t>
      </w:r>
      <w:r w:rsidRPr="00A05D10">
        <w:t xml:space="preserve">for three reasons. </w:t>
      </w:r>
      <w:r>
        <w:t xml:space="preserve">First, </w:t>
      </w:r>
      <w:r w:rsidRPr="00A05D10">
        <w:t xml:space="preserve">the United States argues that its homeland missile defense system is directed against North Korea, not China. But </w:t>
      </w:r>
      <w:r w:rsidRPr="00A05D10">
        <w:rPr>
          <w:rStyle w:val="StyleUnderline"/>
        </w:rPr>
        <w:t>a U.S. missile defense system arrayed against North Korea could undermine China’s own capabilities due to proximity</w:t>
      </w:r>
      <w:r>
        <w:t xml:space="preserve">. Given China’s small intercontinental-range nuclear arsenal, </w:t>
      </w:r>
      <w:r w:rsidRPr="00A05D10">
        <w:rPr>
          <w:rStyle w:val="StyleUnderline"/>
        </w:rPr>
        <w:t>even a small-scale U.S. missile defense system has the potential to neutralize China’s nuclear deterrent.</w:t>
      </w:r>
      <w:r>
        <w:t xml:space="preserve"> Second, despite some arguments that the current U.S. missile defense architecture is not very effective due to the difficulty of distinguishing real warheads from decoys, </w:t>
      </w:r>
      <w:r w:rsidRPr="00A05D10">
        <w:rPr>
          <w:rStyle w:val="StyleUnderline"/>
        </w:rPr>
        <w:t>China is concerned with the unpredictable future of missile defense</w:t>
      </w:r>
      <w:r>
        <w:t>. The United States does not accept limits on missile defense on the basis of a perceived need to maintain its defensive capabilities. Despite Washington’s frequent expressions of willingness to discuss this issue with Beijing, this point remains an area of divergence.</w:t>
      </w:r>
    </w:p>
    <w:p w14:paraId="335C840A" w14:textId="404048CE" w:rsidR="00474985" w:rsidRDefault="00474985" w:rsidP="00474985">
      <w:r>
        <w:t xml:space="preserve">Third, </w:t>
      </w:r>
      <w:r w:rsidRPr="00A05D10">
        <w:rPr>
          <w:rStyle w:val="StyleUnderline"/>
        </w:rPr>
        <w:t>the expansion of U.S. missile defense, in both scale and effectiveness, is also a concern</w:t>
      </w:r>
      <w:r>
        <w:t xml:space="preserve">. </w:t>
      </w:r>
      <w:r w:rsidRPr="00A05D10">
        <w:rPr>
          <w:rStyle w:val="StyleUnderline"/>
        </w:rPr>
        <w:t>This growth has been evident in quantitative developments,</w:t>
      </w:r>
      <w:r>
        <w:t xml:space="preserve"> such as an increase in groundbased interceptors from 30 to 44, and qualitative improvements in terms of effectiveness, such deployment of X-band radar in Japan and possibly South Korea as well as the construction of a new land-based radar in Alaska. Additionally, the United States is developing a new “kill vehicle” capable of transmitting photographs in support of “shoot, look, shoot” capabilities.</w:t>
      </w:r>
    </w:p>
    <w:p w14:paraId="13AEE46A" w14:textId="77777777" w:rsidR="00F00B79" w:rsidRDefault="00F00B79" w:rsidP="00F00B79">
      <w:pPr>
        <w:pStyle w:val="Heading4"/>
      </w:pPr>
      <w:r>
        <w:t>China’s current nuclear modernization remains modest now – better missile defense causes dramatic expansion of nuclear arsenals, proliferation, and reversal of the No First Use Policy</w:t>
      </w:r>
    </w:p>
    <w:p w14:paraId="377D7BD1" w14:textId="77777777" w:rsidR="00F00B79" w:rsidRPr="006679CB" w:rsidRDefault="00F00B79" w:rsidP="00F00B79">
      <w:pPr>
        <w:rPr>
          <w:rFonts w:ascii="Times New Roman" w:eastAsia="Times New Roman" w:hAnsi="Times New Roman"/>
          <w:sz w:val="24"/>
        </w:rPr>
      </w:pPr>
      <w:r w:rsidRPr="006679CB">
        <w:rPr>
          <w:b/>
        </w:rPr>
        <w:t>Jones 2009</w:t>
      </w:r>
      <w:r>
        <w:t xml:space="preserve"> (Chris Jones, Center for Strategic and International Studies Research Assistant, “</w:t>
      </w:r>
      <w:r>
        <w:rPr>
          <w:rFonts w:eastAsia="Times New Roman"/>
        </w:rPr>
        <w:t xml:space="preserve">Managing the Goldilocks Dilemma: Missile Defense and Strategic Stability in Northeast Asia,” </w:t>
      </w:r>
      <w:r>
        <w:t>Center for Strategic and International Studies, Stratcom)</w:t>
      </w:r>
    </w:p>
    <w:p w14:paraId="6403DB70" w14:textId="77777777" w:rsidR="00F00B79" w:rsidRPr="0039107F" w:rsidRDefault="00F00B79" w:rsidP="00F00B79">
      <w:pPr>
        <w:rPr>
          <w:rStyle w:val="StyleUnderline"/>
        </w:rPr>
      </w:pPr>
      <w:r w:rsidRPr="007920CB">
        <w:rPr>
          <w:sz w:val="12"/>
        </w:rPr>
        <w:t xml:space="preserve">While “regional threats” like Iran and North Korea are cited by the United States as the justification for long-range missile defense, the Chinese continue to remain very concerned about the system. Both the Bush and Obama administrations stated publicly that missile defense is not meant to deal with China. Similarly, the BMDR tried to make clear that China’s “capability to conduct a large-scale ballistic missile attack on the territory of the United States” is “not the focus of U.S. BMD.” Such </w:t>
      </w:r>
      <w:r w:rsidRPr="0039107F">
        <w:rPr>
          <w:rStyle w:val="StyleUnderline"/>
        </w:rPr>
        <w:t>reassurances,</w:t>
      </w:r>
      <w:r w:rsidRPr="007920CB">
        <w:rPr>
          <w:sz w:val="12"/>
        </w:rPr>
        <w:t xml:space="preserve"> however, </w:t>
      </w:r>
      <w:r w:rsidRPr="0039107F">
        <w:rPr>
          <w:rStyle w:val="StyleUnderline"/>
        </w:rPr>
        <w:t>have done little to allay Chinese fears that missile defense could undermine their second-strike capability. China continues to deploy a relatively small nuclear force in comparison to the United States</w:t>
      </w:r>
      <w:r w:rsidRPr="007920CB">
        <w:rPr>
          <w:sz w:val="12"/>
        </w:rPr>
        <w:t xml:space="preserve"> and Russia. Therefore, United States efforts to pursue missile defenses against ICBM threats can sow significant doubts in China’s mind about the effectiveness of their second-strike capability</w:t>
      </w:r>
      <w:r w:rsidRPr="0039107F">
        <w:rPr>
          <w:rStyle w:val="StyleUnderline"/>
        </w:rPr>
        <w:t xml:space="preserve">. According to Hui Zhang: China continues to modernize its nuclear force in order to maintain, and only to maintain, a reliable second-strike retaliatory capability. Its actions are driven mainly by U.S. advances in precision-strike weaponry and missile defenses. China’s nuclear modernization has aimed more at improving quality than quantity. The current effort focuses mainly on enhancing the survivability of its strategic nuclear force through greater mobility, including deploying </w:t>
      </w:r>
      <w:r w:rsidRPr="007920CB">
        <w:rPr>
          <w:sz w:val="12"/>
        </w:rPr>
        <w:t>solid-fuel and road-mobile intercontinental ballistic missiles</w:t>
      </w:r>
      <w:r w:rsidRPr="0039107F">
        <w:rPr>
          <w:rStyle w:val="StyleUnderline"/>
        </w:rPr>
        <w:t xml:space="preserve"> (ICBMs) and a new generation of ballistic missile submarines. </w:t>
      </w:r>
      <w:r w:rsidRPr="007920CB">
        <w:rPr>
          <w:sz w:val="12"/>
        </w:rPr>
        <w:t>By contrast,</w:t>
      </w:r>
      <w:r w:rsidRPr="0039107F">
        <w:rPr>
          <w:rStyle w:val="StyleUnderline"/>
        </w:rPr>
        <w:t xml:space="preserve"> the size of the force has grown quite modestly. China’s plans could change significantly, however, were the United States to deploy a more comprehensive or more operationally successful missile defense. A significant change in China’s plans could lead them to undertake a number of qualitative and quantitative modernization efforts to ensure the reliability of their second-strike. </w:t>
      </w:r>
      <w:r w:rsidRPr="007920CB">
        <w:rPr>
          <w:sz w:val="12"/>
        </w:rPr>
        <w:t xml:space="preserve">Some </w:t>
      </w:r>
      <w:r w:rsidRPr="0039107F">
        <w:rPr>
          <w:rStyle w:val="StyleUnderline"/>
        </w:rPr>
        <w:t xml:space="preserve">examples include building more ICBM’s, MIRVing warheads to decrease interception probably, increasing deployment of mobile ICBM’s which provide faster launch times that complicate radar detection and tracking, and investment in countermeasures to overwhelm the system. These efforts could also be complimented by changes in doctrine, such as backsliding on China’s longstanding No First Use Doctrine, or diplomatic backlash by </w:t>
      </w:r>
      <w:r w:rsidRPr="007920CB">
        <w:rPr>
          <w:sz w:val="12"/>
        </w:rPr>
        <w:t xml:space="preserve">increasing </w:t>
      </w:r>
      <w:r w:rsidRPr="0039107F">
        <w:rPr>
          <w:rStyle w:val="StyleUnderline"/>
        </w:rPr>
        <w:t>unwillingness to join international nonproliferation efforts like the Fissile Material Cutoff Treaty and the Comprehensive Test Ban Trea</w:t>
      </w:r>
      <w:r w:rsidRPr="007920CB">
        <w:rPr>
          <w:sz w:val="12"/>
        </w:rPr>
        <w:t xml:space="preserve">ty. 28 These </w:t>
      </w:r>
      <w:r w:rsidRPr="0039107F">
        <w:rPr>
          <w:rStyle w:val="StyleUnderline"/>
        </w:rPr>
        <w:t>responses</w:t>
      </w:r>
      <w:r w:rsidRPr="007920CB">
        <w:rPr>
          <w:sz w:val="12"/>
        </w:rPr>
        <w:t xml:space="preserve"> are not mutually exclusive and </w:t>
      </w:r>
      <w:r w:rsidRPr="0039107F">
        <w:rPr>
          <w:rStyle w:val="StyleUnderline"/>
        </w:rPr>
        <w:t>will be</w:t>
      </w:r>
      <w:r w:rsidRPr="007920CB">
        <w:rPr>
          <w:sz w:val="12"/>
        </w:rPr>
        <w:t xml:space="preserve"> considered </w:t>
      </w:r>
      <w:r w:rsidRPr="0039107F">
        <w:rPr>
          <w:rStyle w:val="StyleUnderline"/>
        </w:rPr>
        <w:t xml:space="preserve">based on China’s perception of the degree to which missile defense can undermine their second-strike capability. </w:t>
      </w:r>
    </w:p>
    <w:p w14:paraId="7D35CAB8" w14:textId="77777777" w:rsidR="00F00B79" w:rsidRPr="00474985" w:rsidRDefault="00F00B79" w:rsidP="00474985"/>
    <w:p w14:paraId="768A2FDC" w14:textId="10C07D53" w:rsidR="006A2E90" w:rsidRDefault="006A2E90" w:rsidP="006A2E90">
      <w:pPr>
        <w:pStyle w:val="Heading3"/>
        <w:rPr>
          <w:rStyle w:val="StyleUnderline"/>
        </w:rPr>
      </w:pPr>
      <w:r>
        <w:t>2ac at: China Deterrence – no link</w:t>
      </w:r>
    </w:p>
    <w:p w14:paraId="2E5AF22D" w14:textId="77777777" w:rsidR="006A2E90" w:rsidRDefault="006A2E90" w:rsidP="006A2E90">
      <w:pPr>
        <w:pStyle w:val="Heading4"/>
      </w:pPr>
      <w:r>
        <w:t>BMD wouldn’t stop a Chinese nuclear attack</w:t>
      </w:r>
    </w:p>
    <w:p w14:paraId="72096782" w14:textId="77777777" w:rsidR="006A2E90" w:rsidRPr="00645931" w:rsidRDefault="006A2E90" w:rsidP="006A2E90">
      <w:pPr>
        <w:rPr>
          <w:sz w:val="20"/>
          <w:szCs w:val="20"/>
        </w:rPr>
      </w:pPr>
      <w:r w:rsidRPr="00840D33">
        <w:rPr>
          <w:b/>
          <w:bCs/>
          <w:sz w:val="26"/>
          <w:szCs w:val="26"/>
        </w:rPr>
        <w:t>Kazianis, 6/7</w:t>
      </w:r>
      <w:r>
        <w:t xml:space="preserve"> </w:t>
      </w:r>
      <w:r w:rsidRPr="00645931">
        <w:rPr>
          <w:sz w:val="20"/>
          <w:szCs w:val="20"/>
        </w:rPr>
        <w:t>– (Harry J. Harry J. Kazianis serves as Director of Korea Studies at the </w:t>
      </w:r>
      <w:hyperlink r:id="rId236" w:tgtFrame="_blank" w:history="1">
        <w:r w:rsidRPr="00645931">
          <w:rPr>
            <w:rStyle w:val="Hyperlink"/>
            <w:sz w:val="20"/>
            <w:szCs w:val="20"/>
          </w:rPr>
          <w:t>Center for the National Interest</w:t>
        </w:r>
      </w:hyperlink>
      <w:r w:rsidRPr="00645931">
        <w:rPr>
          <w:sz w:val="20"/>
          <w:szCs w:val="20"/>
        </w:rPr>
        <w:t> and as Executive Editor of The National Interest. Kazianis is also a Senior Fellow at the China Policy Institute, fellow for National Security at the Potomac Foundation as well as a former national security adviser to the 2016 Presidential campaign of Senator Ted Cruz. He is the former Editor of </w:t>
      </w:r>
      <w:hyperlink r:id="rId237" w:tgtFrame="_blank" w:history="1">
        <w:r w:rsidRPr="00645931">
          <w:rPr>
            <w:rStyle w:val="Hyperlink"/>
            <w:sz w:val="20"/>
            <w:szCs w:val="20"/>
          </w:rPr>
          <w:t>The Diplomat</w:t>
        </w:r>
      </w:hyperlink>
      <w:r w:rsidRPr="00645931">
        <w:rPr>
          <w:sz w:val="20"/>
          <w:szCs w:val="20"/>
        </w:rPr>
        <w:t>. He has been cited in major media outlets (TV, Radio and Print) such as The Wall Street Journal, CNN, FT, AP, Fox News, USA Today, Newsweek, MSNBC, The Washington Post, CNBC, Reuters, Fox Business, Slate, CBS, Foreign Policy, The Hill, ABC News and many others across the political spectrum. He has penned over 400 op-eds on national security issues as well as many monographs and reports. , 6-7-2019, "The Details: The Bloody Way China Would Try to Win a War Against America," National Interest, </w:t>
      </w:r>
      <w:hyperlink r:id="rId238" w:history="1">
        <w:r w:rsidRPr="00645931">
          <w:rPr>
            <w:rStyle w:val="Hyperlink"/>
            <w:sz w:val="20"/>
            <w:szCs w:val="20"/>
          </w:rPr>
          <w:t>https://nationalinterest.org/blog/buzz/details-bloody-way-china-would-try-win-war-against-america-61387</w:t>
        </w:r>
      </w:hyperlink>
      <w:r w:rsidRPr="00645931">
        <w:rPr>
          <w:sz w:val="20"/>
          <w:szCs w:val="20"/>
        </w:rPr>
        <w:t>) NL</w:t>
      </w:r>
    </w:p>
    <w:p w14:paraId="6DD4EB26" w14:textId="5A0B7E1C" w:rsidR="006A2E90" w:rsidRDefault="006A2E90" w:rsidP="006A2E90">
      <w:pPr>
        <w:rPr>
          <w:u w:val="single"/>
        </w:rPr>
      </w:pPr>
      <w:r w:rsidRPr="002E0188">
        <w:rPr>
          <w:u w:val="single"/>
        </w:rPr>
        <w:t>For years I worshipped</w:t>
      </w:r>
      <w:r w:rsidRPr="00B00C46">
        <w:rPr>
          <w:sz w:val="14"/>
        </w:rPr>
        <w:t xml:space="preserve"> at the altar of </w:t>
      </w:r>
      <w:r w:rsidRPr="002E0188">
        <w:rPr>
          <w:u w:val="single"/>
        </w:rPr>
        <w:t>missile defense</w:t>
      </w:r>
      <w:r w:rsidRPr="00B00C46">
        <w:rPr>
          <w:sz w:val="14"/>
        </w:rPr>
        <w:t xml:space="preserve">, and I still do </w:t>
      </w:r>
      <w:r w:rsidRPr="002E0188">
        <w:rPr>
          <w:u w:val="single"/>
        </w:rPr>
        <w:t>in many situations</w:t>
      </w:r>
      <w:r w:rsidRPr="00B00C46">
        <w:rPr>
          <w:sz w:val="14"/>
        </w:rPr>
        <w:t xml:space="preserve"> (think a North Korean or Iranian single or small missile strike against the U.S. or an ally), </w:t>
      </w:r>
      <w:r w:rsidRPr="002E0188">
        <w:rPr>
          <w:u w:val="single"/>
        </w:rPr>
        <w:t>however, this is not one of them</w:t>
      </w:r>
      <w:r w:rsidRPr="00B00C46">
        <w:rPr>
          <w:sz w:val="14"/>
        </w:rPr>
        <w:t>. And while I do feel missile defense has role to play in the above scenario, i</w:t>
      </w:r>
      <w:r w:rsidRPr="002E0188">
        <w:rPr>
          <w:u w:val="single"/>
        </w:rPr>
        <w:t>t would only slow Chinese saturation strikes— not stop them.</w:t>
      </w:r>
      <w:r>
        <w:rPr>
          <w:u w:val="single"/>
        </w:rPr>
        <w:t xml:space="preserve"> </w:t>
      </w:r>
      <w:r w:rsidRPr="00B00C46">
        <w:rPr>
          <w:sz w:val="14"/>
        </w:rPr>
        <w:t xml:space="preserve">The challenge here is as simple as math itself. </w:t>
      </w:r>
      <w:r w:rsidRPr="002E0188">
        <w:rPr>
          <w:u w:val="single"/>
        </w:rPr>
        <w:t>If China launched a massive missile strike against allied forces across the Pacific, there would simply not be enough interceptors, even assuming a 100% hit-to-kill ratio, to make a dent in the problem. You say make more interceptors? These are extremely expensive and China could simply make even more missiles to counter them, exacerbating the problem.</w:t>
      </w:r>
    </w:p>
    <w:p w14:paraId="0215022D" w14:textId="4C810F9C" w:rsidR="0048608B" w:rsidRDefault="0048608B" w:rsidP="0048608B">
      <w:pPr>
        <w:pStyle w:val="Heading3"/>
      </w:pPr>
      <w:r>
        <w:t>2ac at: China/Russia Deterrence</w:t>
      </w:r>
    </w:p>
    <w:p w14:paraId="7B012A3F" w14:textId="77777777" w:rsidR="0048608B" w:rsidRPr="0048608B" w:rsidRDefault="0048608B" w:rsidP="0048608B">
      <w:pPr>
        <w:pStyle w:val="Heading4"/>
        <w:rPr>
          <w:sz w:val="32"/>
          <w:szCs w:val="32"/>
        </w:rPr>
      </w:pPr>
      <w:r w:rsidRPr="0048608B">
        <w:rPr>
          <w:sz w:val="32"/>
          <w:szCs w:val="32"/>
        </w:rPr>
        <w:t>Aegis ashore isn’t key to deterring China or Russia</w:t>
      </w:r>
    </w:p>
    <w:p w14:paraId="76BEB20A" w14:textId="77777777" w:rsidR="0048608B" w:rsidRDefault="0048608B" w:rsidP="0048608B">
      <w:r w:rsidRPr="0048608B">
        <w:rPr>
          <w:sz w:val="32"/>
          <w:szCs w:val="32"/>
        </w:rPr>
        <w:t>Hempel</w:t>
      </w:r>
      <w:r>
        <w:t xml:space="preserve"> June 3, 20</w:t>
      </w:r>
      <w:r w:rsidRPr="0048608B">
        <w:rPr>
          <w:sz w:val="32"/>
          <w:szCs w:val="32"/>
        </w:rPr>
        <w:t>19</w:t>
      </w:r>
      <w:r>
        <w:t xml:space="preserve"> (Alex Hempel, “Could American Missile Defenses Threaten Nuclear Deterrent? Russia and China Seem to Think So” https://whitefleet.net/2018/06/03/could-american-missile-defenses-threaten-nuclear-deterrent-russia-and-china-seem-to-think-so/ )</w:t>
      </w:r>
    </w:p>
    <w:p w14:paraId="0277371D" w14:textId="77777777" w:rsidR="0048608B" w:rsidRPr="000056B6" w:rsidRDefault="0048608B" w:rsidP="0048608B"/>
    <w:p w14:paraId="328A1459" w14:textId="77777777" w:rsidR="0048608B" w:rsidRPr="000056B6" w:rsidRDefault="0048608B" w:rsidP="0048608B">
      <w:pPr>
        <w:rPr>
          <w:rFonts w:ascii="Times New Roman" w:eastAsia="Times New Roman" w:hAnsi="Times New Roman" w:cs="Times New Roman"/>
        </w:rPr>
      </w:pPr>
      <w:r w:rsidRPr="000056B6">
        <w:rPr>
          <w:rFonts w:ascii="Segoe UI" w:eastAsia="Times New Roman" w:hAnsi="Segoe UI" w:cs="Times New Roman"/>
          <w:color w:val="000000"/>
          <w:sz w:val="26"/>
          <w:szCs w:val="26"/>
          <w:shd w:val="clear" w:color="auto" w:fill="FFFFFF"/>
        </w:rPr>
        <w:t>While military programs rarely capture the attention of the mainstream public, North Korea’s recent string of missile tests helped bring American homeland ballistic missile defense (BMD) to the forefront. Amidst heightened awareness of the nuclear threat, major news outlets picked up on a number of missile-defense-related events, including the deployment of Terminal High Altitude Area Defense (THAAD) batteries to South Korea and the first ever interception of an intercontinental ballistic missile by a Ground-Based Interceptor (GBI). Along with this increased coverage came questions surrounding the effectiveness of American BMD — a matter tackled by publications such as </w:t>
      </w:r>
      <w:hyperlink r:id="rId239" w:tgtFrame="_blank" w:history="1">
        <w:r w:rsidRPr="000056B6">
          <w:rPr>
            <w:rFonts w:ascii="Segoe UI" w:eastAsia="Times New Roman" w:hAnsi="Segoe UI" w:cs="Times New Roman"/>
            <w:b/>
            <w:bCs/>
            <w:color w:val="858A8D"/>
            <w:sz w:val="26"/>
            <w:szCs w:val="26"/>
            <w:u w:val="single"/>
            <w:bdr w:val="none" w:sz="0" w:space="0" w:color="auto" w:frame="1"/>
          </w:rPr>
          <w:t>The New York Times.</w:t>
        </w:r>
      </w:hyperlink>
      <w:r w:rsidRPr="000056B6">
        <w:rPr>
          <w:rFonts w:ascii="Segoe UI" w:eastAsia="Times New Roman" w:hAnsi="Segoe UI" w:cs="Times New Roman"/>
          <w:color w:val="000000"/>
          <w:sz w:val="26"/>
          <w:szCs w:val="26"/>
          <w:shd w:val="clear" w:color="auto" w:fill="FFFFFF"/>
        </w:rPr>
        <w:t> In most cases, mainstream observers assert that homeland missile defenses are not currently effective and probably will not be effective in the near future. The New York Times article, for example, cites GBI’s ostensible 50% success rate and concludes that missile defenses “will not save the country from a North Korean nuclear attack.”</w:t>
      </w:r>
    </w:p>
    <w:p w14:paraId="763B78BE" w14:textId="77777777" w:rsidR="0048608B" w:rsidRPr="000056B6" w:rsidRDefault="0048608B" w:rsidP="0048608B">
      <w:pPr>
        <w:spacing w:before="100" w:beforeAutospacing="1" w:after="100" w:afterAutospacing="1"/>
        <w:textAlignment w:val="baseline"/>
        <w:rPr>
          <w:rFonts w:ascii="Segoe UI" w:eastAsia="Times New Roman" w:hAnsi="Segoe UI" w:cs="Times New Roman"/>
          <w:color w:val="000000"/>
          <w:sz w:val="26"/>
          <w:szCs w:val="26"/>
          <w:u w:val="single"/>
        </w:rPr>
      </w:pPr>
      <w:r w:rsidRPr="000056B6">
        <w:rPr>
          <w:rFonts w:ascii="Segoe UI" w:eastAsia="Times New Roman" w:hAnsi="Segoe UI" w:cs="Times New Roman"/>
          <w:color w:val="000000"/>
          <w:sz w:val="26"/>
          <w:szCs w:val="26"/>
          <w:u w:val="single"/>
        </w:rPr>
        <w:t>Nobody denies that there are problems with current American missile defenses. The more-ambitious systems — namely, the GBI and the Standard Missile 3 (SM-3) — have less-than-perfect test records and have not demonstrated their capabilities in combat. These are the two systems with the largest coverage and thus the most potential for usage against strategic weapons. Moreover, there are far too few GBIs deployed now to seriously threaten Russian or Chinese deterrent.</w:t>
      </w:r>
    </w:p>
    <w:p w14:paraId="6293FCC5" w14:textId="77777777" w:rsidR="0048608B" w:rsidRPr="000056B6" w:rsidRDefault="0048608B" w:rsidP="0048608B">
      <w:pPr>
        <w:spacing w:before="100" w:beforeAutospacing="1" w:after="100" w:afterAutospacing="1"/>
        <w:textAlignment w:val="baseline"/>
        <w:rPr>
          <w:rFonts w:ascii="Segoe UI" w:eastAsia="Times New Roman" w:hAnsi="Segoe UI" w:cs="Times New Roman"/>
          <w:color w:val="000000"/>
          <w:sz w:val="26"/>
          <w:szCs w:val="26"/>
        </w:rPr>
      </w:pPr>
      <w:r w:rsidRPr="000056B6">
        <w:rPr>
          <w:rFonts w:ascii="Segoe UI" w:eastAsia="Times New Roman" w:hAnsi="Segoe UI" w:cs="Times New Roman"/>
          <w:color w:val="000000"/>
          <w:sz w:val="26"/>
          <w:szCs w:val="26"/>
        </w:rPr>
        <w:t>However, it is worthwhile to consider the potential for improved performance in the future. After all, long research and development cycles are quite common in the defense industry, and American BMD systems are constantly improving. Though there are a relatively few interceptors deployed at the moment, a drastic ramp-up in production could change the equation going forward.</w:t>
      </w:r>
    </w:p>
    <w:p w14:paraId="6254F332" w14:textId="77777777" w:rsidR="0048608B" w:rsidRPr="000056B6" w:rsidRDefault="0048608B" w:rsidP="0048608B">
      <w:pPr>
        <w:spacing w:before="100" w:beforeAutospacing="1" w:after="100" w:afterAutospacing="1"/>
        <w:textAlignment w:val="baseline"/>
        <w:rPr>
          <w:rFonts w:ascii="Segoe UI" w:eastAsia="Times New Roman" w:hAnsi="Segoe UI" w:cs="Times New Roman"/>
          <w:color w:val="000000"/>
          <w:sz w:val="26"/>
          <w:szCs w:val="26"/>
        </w:rPr>
      </w:pPr>
      <w:r w:rsidRPr="000056B6">
        <w:rPr>
          <w:rFonts w:ascii="Segoe UI" w:eastAsia="Times New Roman" w:hAnsi="Segoe UI" w:cs="Times New Roman"/>
          <w:color w:val="000000"/>
          <w:sz w:val="26"/>
          <w:szCs w:val="26"/>
        </w:rPr>
        <w:t xml:space="preserve">The problem with assessing American BMD’s potential performance is that most of the relevant information is classified. Given limits of public domain sources, it is worth looking at an unconventional barometer: the actions of American adversaries. </w:t>
      </w:r>
      <w:r w:rsidRPr="000056B6">
        <w:rPr>
          <w:rFonts w:ascii="Segoe UI" w:eastAsia="Times New Roman" w:hAnsi="Segoe UI" w:cs="Times New Roman"/>
          <w:color w:val="000000"/>
          <w:sz w:val="26"/>
          <w:szCs w:val="26"/>
          <w:u w:val="single"/>
        </w:rPr>
        <w:t>Both Russia and China have sophisticated intelligence agencies with analytical capabilities that undoubtedly exceed those of independent defense analysts.</w:t>
      </w:r>
      <w:r w:rsidRPr="000056B6">
        <w:rPr>
          <w:rFonts w:ascii="Segoe UI" w:eastAsia="Times New Roman" w:hAnsi="Segoe UI" w:cs="Times New Roman"/>
          <w:color w:val="000000"/>
          <w:sz w:val="26"/>
          <w:szCs w:val="26"/>
        </w:rPr>
        <w:t xml:space="preserve"> As such, the degree to which Russia and China are investing in missile-defense-thwarting technologies can tell us something about how rapidly American missile defenses are progressing and whether they may eventually threaten strategic deterrence.</w:t>
      </w:r>
    </w:p>
    <w:p w14:paraId="7002B900" w14:textId="77777777" w:rsidR="0048608B" w:rsidRPr="000056B6" w:rsidRDefault="0048608B" w:rsidP="0048608B">
      <w:pPr>
        <w:spacing w:beforeAutospacing="1" w:afterAutospacing="1"/>
        <w:textAlignment w:val="baseline"/>
        <w:rPr>
          <w:rFonts w:ascii="Segoe UI" w:eastAsia="Times New Roman" w:hAnsi="Segoe UI" w:cs="Times New Roman"/>
          <w:color w:val="000000"/>
          <w:sz w:val="26"/>
          <w:szCs w:val="26"/>
        </w:rPr>
      </w:pPr>
      <w:r w:rsidRPr="000056B6">
        <w:rPr>
          <w:rFonts w:ascii="Segoe UI" w:eastAsia="Times New Roman" w:hAnsi="Segoe UI" w:cs="Times New Roman"/>
          <w:color w:val="000000"/>
          <w:sz w:val="26"/>
          <w:szCs w:val="26"/>
        </w:rPr>
        <w:t xml:space="preserve">This perspective problematizes the prevailing narrative </w:t>
      </w:r>
      <w:r w:rsidRPr="000056B6">
        <w:rPr>
          <w:rFonts w:ascii="Segoe UI" w:eastAsia="Times New Roman" w:hAnsi="Segoe UI" w:cs="Times New Roman"/>
          <w:color w:val="000000"/>
          <w:sz w:val="26"/>
          <w:szCs w:val="26"/>
          <w:u w:val="single"/>
        </w:rPr>
        <w:t>that America’s missile defenses have no strategic significance</w:t>
      </w:r>
      <w:r w:rsidRPr="000056B6">
        <w:rPr>
          <w:rFonts w:ascii="inherit" w:eastAsia="Times New Roman" w:hAnsi="inherit" w:cs="Times New Roman"/>
          <w:i/>
          <w:iCs/>
          <w:color w:val="000000"/>
          <w:sz w:val="26"/>
          <w:szCs w:val="26"/>
          <w:u w:val="single"/>
          <w:bdr w:val="none" w:sz="0" w:space="0" w:color="auto" w:frame="1"/>
        </w:rPr>
        <w:t>. </w:t>
      </w:r>
      <w:r w:rsidRPr="000056B6">
        <w:rPr>
          <w:rFonts w:ascii="Segoe UI" w:eastAsia="Times New Roman" w:hAnsi="Segoe UI" w:cs="Times New Roman"/>
          <w:color w:val="000000"/>
          <w:sz w:val="26"/>
          <w:szCs w:val="26"/>
          <w:u w:val="single"/>
        </w:rPr>
        <w:t>Russia and China have recently rushed to introduce a number of novel long-range delivery vehicles, all of which are — in some capacity</w:t>
      </w:r>
      <w:r w:rsidRPr="000056B6">
        <w:rPr>
          <w:rFonts w:ascii="Segoe UI" w:eastAsia="Times New Roman" w:hAnsi="Segoe UI" w:cs="Times New Roman"/>
          <w:color w:val="000000"/>
          <w:sz w:val="26"/>
          <w:szCs w:val="26"/>
        </w:rPr>
        <w:t xml:space="preserve"> — intended to evade (or entirely negate) missile defenses. In March 2018, Putin held a press conference and discussed a number of “next-generation” weapons: the Avanguard hypersonic glide vehicle (HGV), Kinzhal air-launched ballistic missile, Burevestnik nuclear-powered cruise missile, RS-28 Sarmat heavy intercontinental ballistic missile (ICBM), and Status-6 nuclear-powered underwater vehicle. China has also invested in (and tested) new ICBMs and HGVs. In order to understand how these weapons signal a fear of American missile defenses, it is worth briefly considering their hypothetical capabilities.</w:t>
      </w:r>
    </w:p>
    <w:p w14:paraId="33802E29" w14:textId="77777777" w:rsidR="0048608B" w:rsidRPr="000056B6" w:rsidRDefault="0048608B" w:rsidP="0048608B">
      <w:pPr>
        <w:spacing w:beforeAutospacing="1" w:afterAutospacing="1"/>
        <w:textAlignment w:val="baseline"/>
        <w:rPr>
          <w:rFonts w:ascii="Segoe UI" w:eastAsia="Times New Roman" w:hAnsi="Segoe UI" w:cs="Times New Roman"/>
          <w:color w:val="000000"/>
          <w:sz w:val="26"/>
          <w:szCs w:val="26"/>
        </w:rPr>
      </w:pPr>
      <w:r w:rsidRPr="000056B6">
        <w:rPr>
          <w:rFonts w:ascii="Segoe UI" w:eastAsia="Times New Roman" w:hAnsi="Segoe UI" w:cs="Times New Roman"/>
          <w:color w:val="000000"/>
          <w:sz w:val="26"/>
          <w:szCs w:val="26"/>
        </w:rPr>
        <w:t>The Avangaard HGV is perhaps the most important weapon unveiled by Putin — unlike many of the other systems discussed on March 1st, which are novelties and may or may not see deployment, the Avangard is a feasible weapon with American and Chinese counterparts. Hypersonic glide vehicles are designed to replace traditional ballistic missile reentry vehicles, which follow a ballistic trajectory and cannot perform evasive maneuvers. HGVs, in contrast, generate aerodynamic lift and have control surfaces, allowing them to adopt non-ballistic flight paths and maneuver aggressively at hypersonic speeds (Putin claimed Mach 20 in his address). Traditional missile defense systems rely on the fact that ballistic missile warheads follow a predictable flight path, but </w:t>
      </w:r>
      <w:hyperlink r:id="rId240" w:tgtFrame="_blank" w:history="1">
        <w:r w:rsidRPr="000056B6">
          <w:rPr>
            <w:rFonts w:ascii="inherit" w:eastAsia="Times New Roman" w:hAnsi="inherit" w:cs="Times New Roman"/>
            <w:b/>
            <w:bCs/>
            <w:color w:val="858A8D"/>
            <w:sz w:val="26"/>
            <w:szCs w:val="26"/>
            <w:u w:val="single"/>
            <w:bdr w:val="none" w:sz="0" w:space="0" w:color="auto" w:frame="1"/>
          </w:rPr>
          <w:t>Avangard would negate this</w:t>
        </w:r>
      </w:hyperlink>
      <w:r w:rsidRPr="000056B6">
        <w:rPr>
          <w:rFonts w:ascii="Segoe UI" w:eastAsia="Times New Roman" w:hAnsi="Segoe UI" w:cs="Times New Roman"/>
          <w:color w:val="000000"/>
          <w:sz w:val="26"/>
          <w:szCs w:val="26"/>
        </w:rPr>
        <w:t> and be essentially invulnerable to current systems.</w:t>
      </w:r>
    </w:p>
    <w:p w14:paraId="5777A9CB" w14:textId="77777777" w:rsidR="0048608B" w:rsidRPr="000056B6" w:rsidRDefault="0048608B" w:rsidP="0048608B">
      <w:pPr>
        <w:spacing w:beforeAutospacing="1" w:afterAutospacing="1"/>
        <w:textAlignment w:val="baseline"/>
        <w:rPr>
          <w:rFonts w:ascii="Segoe UI" w:eastAsia="Times New Roman" w:hAnsi="Segoe UI" w:cs="Times New Roman"/>
          <w:color w:val="000000"/>
          <w:sz w:val="26"/>
          <w:szCs w:val="26"/>
        </w:rPr>
      </w:pPr>
      <w:r w:rsidRPr="000056B6">
        <w:rPr>
          <w:rFonts w:ascii="Segoe UI" w:eastAsia="Times New Roman" w:hAnsi="Segoe UI" w:cs="Times New Roman"/>
          <w:color w:val="000000"/>
          <w:sz w:val="26"/>
          <w:szCs w:val="26"/>
          <w:u w:val="single"/>
        </w:rPr>
        <w:t>China, for its part, recently conducted HGV tests with its new DF-17 ballistic missile</w:t>
      </w:r>
      <w:r w:rsidRPr="000056B6">
        <w:rPr>
          <w:rFonts w:ascii="Segoe UI" w:eastAsia="Times New Roman" w:hAnsi="Segoe UI" w:cs="Times New Roman"/>
          <w:color w:val="000000"/>
          <w:sz w:val="26"/>
          <w:szCs w:val="26"/>
        </w:rPr>
        <w:t>, </w:t>
      </w:r>
      <w:hyperlink r:id="rId241" w:tgtFrame="_blank" w:history="1">
        <w:r w:rsidRPr="000056B6">
          <w:rPr>
            <w:rFonts w:ascii="inherit" w:eastAsia="Times New Roman" w:hAnsi="inherit" w:cs="Times New Roman"/>
            <w:b/>
            <w:bCs/>
            <w:color w:val="858A8D"/>
            <w:sz w:val="26"/>
            <w:szCs w:val="26"/>
            <w:u w:val="single"/>
            <w:bdr w:val="none" w:sz="0" w:space="0" w:color="auto" w:frame="1"/>
          </w:rPr>
          <w:t>according to DoD intelligence sources.</w:t>
        </w:r>
      </w:hyperlink>
      <w:r w:rsidRPr="000056B6">
        <w:rPr>
          <w:rFonts w:ascii="Segoe UI" w:eastAsia="Times New Roman" w:hAnsi="Segoe UI" w:cs="Times New Roman"/>
          <w:color w:val="000000"/>
          <w:sz w:val="26"/>
          <w:szCs w:val="26"/>
        </w:rPr>
        <w:t xml:space="preserve"> These operational tests, which involved an HGV successfully striking its target, demonstrate a relatively mature capability. Although the DF-17 is an intermediate-range ballistic missile, the HGV itself adds substantial range thanks to its glide capabilities. </w:t>
      </w:r>
      <w:r w:rsidRPr="000056B6">
        <w:rPr>
          <w:rFonts w:ascii="Segoe UI" w:eastAsia="Times New Roman" w:hAnsi="Segoe UI" w:cs="Times New Roman"/>
          <w:color w:val="000000"/>
          <w:sz w:val="26"/>
          <w:szCs w:val="26"/>
          <w:u w:val="single"/>
        </w:rPr>
        <w:t>Moreover, it’s possible that the HGV design tested with the DF-17 could be employed aboard ICBMs as well.</w:t>
      </w:r>
    </w:p>
    <w:p w14:paraId="24B9B4DA" w14:textId="77777777" w:rsidR="0048608B" w:rsidRPr="000056B6" w:rsidRDefault="0048608B" w:rsidP="0048608B">
      <w:pPr>
        <w:rPr>
          <w:rFonts w:ascii="Times New Roman" w:eastAsia="Times New Roman" w:hAnsi="Times New Roman" w:cs="Times New Roman"/>
        </w:rPr>
      </w:pPr>
    </w:p>
    <w:p w14:paraId="035BDC73" w14:textId="77777777" w:rsidR="0048608B" w:rsidRDefault="0048608B" w:rsidP="0048608B">
      <w:pPr>
        <w:pStyle w:val="NormalWeb"/>
        <w:spacing w:before="0" w:after="0"/>
        <w:textAlignment w:val="baseline"/>
        <w:rPr>
          <w:rFonts w:ascii="Segoe UI" w:hAnsi="Segoe UI"/>
          <w:color w:val="000000"/>
          <w:sz w:val="26"/>
          <w:szCs w:val="26"/>
        </w:rPr>
      </w:pPr>
      <w:r>
        <w:rPr>
          <w:rFonts w:ascii="Segoe UI" w:hAnsi="Segoe UI"/>
          <w:color w:val="000000"/>
          <w:sz w:val="26"/>
          <w:szCs w:val="26"/>
        </w:rPr>
        <w:t>Russia’s Kinzhal air-launched ballistic missile</w:t>
      </w:r>
      <w:r>
        <w:rPr>
          <w:rStyle w:val="apple-converted-space"/>
          <w:rFonts w:ascii="Segoe UI" w:hAnsi="Segoe UI"/>
          <w:color w:val="000000"/>
          <w:sz w:val="26"/>
          <w:szCs w:val="26"/>
        </w:rPr>
        <w:t> </w:t>
      </w:r>
      <w:hyperlink r:id="rId242" w:tgtFrame="_blank" w:history="1">
        <w:r>
          <w:rPr>
            <w:rStyle w:val="Hyperlink"/>
            <w:rFonts w:ascii="inherit" w:hAnsi="inherit"/>
            <w:b/>
            <w:bCs/>
            <w:color w:val="858A8D"/>
            <w:bdr w:val="none" w:sz="0" w:space="0" w:color="auto" w:frame="1"/>
          </w:rPr>
          <w:t>appears to be an air-launched derivative</w:t>
        </w:r>
      </w:hyperlink>
      <w:r>
        <w:rPr>
          <w:rStyle w:val="apple-converted-space"/>
          <w:rFonts w:ascii="Segoe UI" w:hAnsi="Segoe UI"/>
          <w:color w:val="000000"/>
          <w:sz w:val="26"/>
          <w:szCs w:val="26"/>
        </w:rPr>
        <w:t> </w:t>
      </w:r>
      <w:r>
        <w:rPr>
          <w:rFonts w:ascii="Segoe UI" w:hAnsi="Segoe UI"/>
          <w:color w:val="000000"/>
          <w:sz w:val="26"/>
          <w:szCs w:val="26"/>
        </w:rPr>
        <w:t>of the 9K720 Iskander short-range ballistic missile, which features a maneuverable warhead. Not only is the Kinzhal deployed from the MiG-31, an interceptor with an impressive combat radius, but it should also enjoy a range increase over the Iskander thanks to its higher launch altitude and velocity. This gives the Kinzhal+MiG-31 combo a presumptive range in excess of 2,000 km, although the duo would be vulnerable before the Kinzhal is deployed. The weapon would excel in the anti-shipping role, where it could help overcome advanced American defenses such as Aegis BMD. Though Aegis BMD has successfully intercepted traditional anti-ship cruise missiles and ballistic missiles, maneuvering hypersonic threats such as the Kinzhal pose a unique challenge and it does not appear that Aegis BMD has ever been tested against such a threat.</w:t>
      </w:r>
    </w:p>
    <w:p w14:paraId="7624E5AA" w14:textId="77777777" w:rsidR="0048608B" w:rsidRDefault="0048608B" w:rsidP="0048608B">
      <w:pPr>
        <w:pStyle w:val="NormalWeb"/>
        <w:spacing w:before="0" w:after="0"/>
        <w:textAlignment w:val="baseline"/>
        <w:rPr>
          <w:rFonts w:ascii="Segoe UI" w:hAnsi="Segoe UI"/>
          <w:color w:val="000000"/>
          <w:sz w:val="26"/>
          <w:szCs w:val="26"/>
        </w:rPr>
      </w:pPr>
      <w:r>
        <w:rPr>
          <w:rFonts w:ascii="Segoe UI" w:hAnsi="Segoe UI"/>
          <w:color w:val="000000"/>
          <w:sz w:val="26"/>
          <w:szCs w:val="26"/>
        </w:rPr>
        <w:t>Perhaps the most unorthodox weapon discussed by Putin was the Burevestnik nuclear-powered cruise missile. Scant details are available on this system, which would be the first of its kind ever deployed. Nuclear powerplants are common on large vessels such as submarines and aircraft carriers but</w:t>
      </w:r>
      <w:r>
        <w:rPr>
          <w:rStyle w:val="apple-converted-space"/>
          <w:rFonts w:ascii="Segoe UI" w:hAnsi="Segoe UI"/>
          <w:color w:val="000000"/>
          <w:sz w:val="26"/>
          <w:szCs w:val="26"/>
        </w:rPr>
        <w:t> </w:t>
      </w:r>
      <w:hyperlink r:id="rId243" w:tgtFrame="_blank" w:history="1">
        <w:r>
          <w:rPr>
            <w:rStyle w:val="Hyperlink"/>
            <w:rFonts w:ascii="inherit" w:hAnsi="inherit"/>
            <w:b/>
            <w:bCs/>
            <w:color w:val="858A8D"/>
            <w:bdr w:val="none" w:sz="0" w:space="0" w:color="auto" w:frame="1"/>
          </w:rPr>
          <w:t>have not been particularly successful aboard aircraft.</w:t>
        </w:r>
      </w:hyperlink>
      <w:r>
        <w:rPr>
          <w:rFonts w:ascii="Segoe UI" w:hAnsi="Segoe UI"/>
          <w:color w:val="000000"/>
          <w:sz w:val="26"/>
          <w:szCs w:val="26"/>
        </w:rPr>
        <w:t> These past failures have been partially due to the weight of the required shielding; of course, cruise missiles have no crewmembers, so radiation leakage is less of a concern. Should the effort prove successful, the resulting missile would have excellent endurance at the expense of high costs and complexity. Since the Burevestnik’s engine would release radioactive materials upon impact, the weapon would likely be restricted to strategic use.</w:t>
      </w:r>
    </w:p>
    <w:p w14:paraId="008BAC50" w14:textId="77777777" w:rsidR="0048608B" w:rsidRDefault="0048608B" w:rsidP="0048608B">
      <w:pPr>
        <w:pStyle w:val="NormalWeb"/>
        <w:textAlignment w:val="baseline"/>
        <w:rPr>
          <w:rFonts w:ascii="Segoe UI" w:hAnsi="Segoe UI"/>
          <w:color w:val="000000"/>
          <w:sz w:val="26"/>
          <w:szCs w:val="26"/>
        </w:rPr>
      </w:pPr>
      <w:r>
        <w:rPr>
          <w:rFonts w:ascii="Segoe UI" w:hAnsi="Segoe UI"/>
          <w:color w:val="000000"/>
          <w:sz w:val="26"/>
          <w:szCs w:val="26"/>
        </w:rPr>
        <w:t>The Burevestnik’s main appeal is stellar survivability in the strategic role. Whereas homeland BMD is proceeding apace, there are no plans to create a comprehensive anti-cruise-missile network for Europe or North America. Due to their high trajectories, ballistic missiles can be countered by a few radars and interceptor bases. In contrast, cruise missiles fly low and slow, complicating detection. Providing persistent defense against a strategic cruise missile attack would require a massive air defense network.</w:t>
      </w:r>
    </w:p>
    <w:p w14:paraId="095E2ECA" w14:textId="77777777" w:rsidR="0048608B" w:rsidRDefault="0048608B" w:rsidP="0048608B">
      <w:pPr>
        <w:pStyle w:val="NormalWeb"/>
        <w:textAlignment w:val="baseline"/>
        <w:rPr>
          <w:rFonts w:ascii="Segoe UI" w:hAnsi="Segoe UI"/>
          <w:color w:val="000000"/>
          <w:sz w:val="26"/>
          <w:szCs w:val="26"/>
        </w:rPr>
      </w:pPr>
      <w:r>
        <w:rPr>
          <w:rFonts w:ascii="Segoe UI" w:hAnsi="Segoe UI"/>
          <w:color w:val="000000"/>
          <w:sz w:val="26"/>
          <w:szCs w:val="26"/>
        </w:rPr>
        <w:t>Even though the nuclear cruise missile would be a potent strategic weapon, its cost-effectiveness seems dubious. The Avangard (should it prove successful) would fulfill the same role, fly much faster, be deployable from conventional rocketry, and would not require the development, manufacture, and maintenance of small reactors.</w:t>
      </w:r>
    </w:p>
    <w:p w14:paraId="7D35B7EC" w14:textId="77777777" w:rsidR="0048608B" w:rsidRDefault="0048608B" w:rsidP="0048608B">
      <w:pPr>
        <w:pStyle w:val="NormalWeb"/>
        <w:spacing w:before="0" w:after="0"/>
        <w:textAlignment w:val="baseline"/>
        <w:rPr>
          <w:rFonts w:ascii="Segoe UI" w:hAnsi="Segoe UI"/>
          <w:color w:val="000000"/>
          <w:sz w:val="26"/>
          <w:szCs w:val="26"/>
        </w:rPr>
      </w:pPr>
      <w:r>
        <w:rPr>
          <w:rFonts w:ascii="Segoe UI" w:hAnsi="Segoe UI"/>
          <w:color w:val="000000"/>
          <w:sz w:val="26"/>
          <w:szCs w:val="26"/>
        </w:rPr>
        <w:t>Russia’s</w:t>
      </w:r>
      <w:r>
        <w:rPr>
          <w:rStyle w:val="apple-converted-space"/>
          <w:rFonts w:ascii="Segoe UI" w:hAnsi="Segoe UI"/>
          <w:color w:val="000000"/>
          <w:sz w:val="26"/>
          <w:szCs w:val="26"/>
        </w:rPr>
        <w:t> </w:t>
      </w:r>
      <w:hyperlink r:id="rId244" w:tgtFrame="_blank" w:history="1">
        <w:r>
          <w:rPr>
            <w:rStyle w:val="Hyperlink"/>
            <w:rFonts w:ascii="inherit" w:hAnsi="inherit"/>
            <w:b/>
            <w:bCs/>
            <w:color w:val="858A8D"/>
            <w:bdr w:val="none" w:sz="0" w:space="0" w:color="auto" w:frame="1"/>
          </w:rPr>
          <w:t>much-hyped</w:t>
        </w:r>
      </w:hyperlink>
      <w:r>
        <w:rPr>
          <w:rStyle w:val="apple-converted-space"/>
          <w:rFonts w:ascii="Segoe UI" w:hAnsi="Segoe UI"/>
          <w:color w:val="000000"/>
          <w:sz w:val="26"/>
          <w:szCs w:val="26"/>
        </w:rPr>
        <w:t> </w:t>
      </w:r>
      <w:r>
        <w:rPr>
          <w:rFonts w:ascii="Segoe UI" w:hAnsi="Segoe UI"/>
          <w:color w:val="000000"/>
          <w:sz w:val="26"/>
          <w:szCs w:val="26"/>
        </w:rPr>
        <w:t>Status-6 is a long-range, nuclear-powered unmanned underwater vehicle designed to carry a nuclear payload. Such a weapon would have several advantages over the aerial delivery methods commonly employed for nuclear weapons. Bombs and missiles are high-commitment weapons — once they are launched, they cannot be recalled. In contrast, a nuclear underwater delivery vehicle could be maneuvered to its target and loiter there for a considerable period, able to detonate within a moment’s notice. Alternatively, the system could be sent on patrol in the open ocean, where survivability would be all but guaranteed in the event of a nuclear exchange.</w:t>
      </w:r>
    </w:p>
    <w:p w14:paraId="10DDDB73" w14:textId="77777777" w:rsidR="0048608B" w:rsidRDefault="0048608B" w:rsidP="0048608B">
      <w:pPr>
        <w:pStyle w:val="NormalWeb"/>
        <w:textAlignment w:val="baseline"/>
        <w:rPr>
          <w:rFonts w:ascii="Segoe UI" w:hAnsi="Segoe UI"/>
          <w:color w:val="000000"/>
          <w:sz w:val="26"/>
          <w:szCs w:val="26"/>
        </w:rPr>
      </w:pPr>
      <w:r>
        <w:rPr>
          <w:rFonts w:ascii="Segoe UI" w:hAnsi="Segoe UI"/>
          <w:color w:val="000000"/>
          <w:sz w:val="26"/>
          <w:szCs w:val="26"/>
        </w:rPr>
        <w:t>Like the other weapons mentioned by Putin, the Status-6 would also bypass current and projected American missile defenses; the ports and harbors of major American cities have no system in place to detect a small, stealthy underwater vehicle like the Status-6 since no threat of this nature existed previously. However, Status-6 development could pose serious engineering challenges, as it would be the first unmanned underwater vehicle with such formidable range and endurance. There is also the potential that American anti-submarine assets or listening posts could detect the system. And, of course, Status-6 would only be useful against coastal targets.</w:t>
      </w:r>
    </w:p>
    <w:p w14:paraId="2A388CA4" w14:textId="77777777" w:rsidR="0048608B" w:rsidRDefault="0048608B" w:rsidP="0048608B">
      <w:pPr>
        <w:pStyle w:val="NormalWeb"/>
        <w:textAlignment w:val="baseline"/>
        <w:rPr>
          <w:rFonts w:ascii="Segoe UI" w:hAnsi="Segoe UI"/>
          <w:color w:val="000000"/>
          <w:sz w:val="26"/>
          <w:szCs w:val="26"/>
        </w:rPr>
      </w:pPr>
      <w:r>
        <w:rPr>
          <w:rFonts w:ascii="Segoe UI" w:hAnsi="Segoe UI"/>
          <w:color w:val="000000"/>
          <w:sz w:val="26"/>
          <w:szCs w:val="26"/>
        </w:rPr>
        <w:t>The RS-28 Sarmat, a heavy intercontinental ballistic missile, is the most conventional of Russia’s “next-generation” weapons systems. It is intended to replace older intercontinental ballistic missiles and will be capable of carrying numerous multiple independently-targetable reentry vehicles (MIRVs) and decoys. While existing missile defenses are effective against simple targets, the high quantity of MIRVs combined with numerous advanced decoys could thwart missile defenses by overwhelming them with targets. Since it incorporates pre-existing technologies and reentry vehicles, the RS-28 is certainly less risky than the Avangard and Burevestnik but would be vulnerable to improvements in midcourse discrimination.</w:t>
      </w:r>
    </w:p>
    <w:p w14:paraId="56783C74" w14:textId="77777777" w:rsidR="0048608B" w:rsidRDefault="0048608B" w:rsidP="0048608B">
      <w:pPr>
        <w:pStyle w:val="NormalWeb"/>
        <w:spacing w:before="0" w:after="0"/>
        <w:textAlignment w:val="baseline"/>
        <w:rPr>
          <w:rFonts w:ascii="Segoe UI" w:hAnsi="Segoe UI"/>
          <w:color w:val="000000"/>
          <w:sz w:val="26"/>
          <w:szCs w:val="26"/>
        </w:rPr>
      </w:pPr>
      <w:r w:rsidRPr="000056B6">
        <w:rPr>
          <w:rFonts w:ascii="Segoe UI" w:hAnsi="Segoe UI"/>
          <w:color w:val="000000"/>
          <w:sz w:val="26"/>
          <w:szCs w:val="26"/>
          <w:u w:val="single"/>
        </w:rPr>
        <w:t>It is certainly noteworthy that all these “next-generation” weapons touted by Putin are geared towards thwarting or avoiding BMD.</w:t>
      </w:r>
      <w:r>
        <w:rPr>
          <w:rFonts w:ascii="Segoe UI" w:hAnsi="Segoe UI"/>
          <w:color w:val="000000"/>
          <w:sz w:val="26"/>
          <w:szCs w:val="26"/>
        </w:rPr>
        <w:t xml:space="preserve"> That Russia has relied on traditional ballistic missiles for more than half a century but began developing a number of unconventional delivery systems right as America made key breakthroughs in missile defense is probably not a coincidence. In fact, Putin</w:t>
      </w:r>
      <w:r>
        <w:rPr>
          <w:rStyle w:val="apple-converted-space"/>
          <w:rFonts w:ascii="Segoe UI" w:hAnsi="Segoe UI"/>
          <w:color w:val="000000"/>
          <w:sz w:val="26"/>
          <w:szCs w:val="26"/>
        </w:rPr>
        <w:t> </w:t>
      </w:r>
      <w:hyperlink r:id="rId245" w:tgtFrame="_blank" w:history="1">
        <w:r>
          <w:rPr>
            <w:rStyle w:val="Hyperlink"/>
            <w:rFonts w:ascii="inherit" w:hAnsi="inherit"/>
            <w:b/>
            <w:bCs/>
            <w:color w:val="858A8D"/>
            <w:bdr w:val="none" w:sz="0" w:space="0" w:color="auto" w:frame="1"/>
          </w:rPr>
          <w:t>explicitly mentioned</w:t>
        </w:r>
      </w:hyperlink>
      <w:r>
        <w:rPr>
          <w:rStyle w:val="apple-converted-space"/>
          <w:rFonts w:ascii="Segoe UI" w:hAnsi="Segoe UI"/>
          <w:color w:val="000000"/>
          <w:sz w:val="26"/>
          <w:szCs w:val="26"/>
        </w:rPr>
        <w:t> </w:t>
      </w:r>
      <w:r>
        <w:rPr>
          <w:rFonts w:ascii="Segoe UI" w:hAnsi="Segoe UI"/>
          <w:color w:val="000000"/>
          <w:sz w:val="26"/>
          <w:szCs w:val="26"/>
        </w:rPr>
        <w:t>missile defenses as the impetus for the new systems. In contrast, America’s next generation of nuclear weapons will be delivered by conventional ballistic missiles+reentry vehicles, cruise missiles, and bombs. This is not surprising — militaries tend to follow the philosophy of “if it ain’t broke, don’t fix it.” Since Russia’s missile defenses are far less credible than those of the United States, American planners are not concerned with the survivability of their nuclear forces.</w:t>
      </w:r>
    </w:p>
    <w:p w14:paraId="5DB415EA" w14:textId="77777777" w:rsidR="0048608B" w:rsidRDefault="0048608B" w:rsidP="0048608B">
      <w:pPr>
        <w:pStyle w:val="NormalWeb"/>
        <w:spacing w:before="0" w:after="0"/>
        <w:textAlignment w:val="baseline"/>
        <w:rPr>
          <w:rFonts w:ascii="Segoe UI" w:hAnsi="Segoe UI"/>
          <w:color w:val="000000"/>
          <w:sz w:val="26"/>
          <w:szCs w:val="26"/>
        </w:rPr>
      </w:pPr>
      <w:r>
        <w:rPr>
          <w:rFonts w:ascii="Segoe UI" w:hAnsi="Segoe UI"/>
          <w:color w:val="000000"/>
          <w:sz w:val="26"/>
          <w:szCs w:val="26"/>
        </w:rPr>
        <w:t>In addition to the DF-17 and its associated HGV, China has also taken steps to stay ahead of American missile defenses by introducing the DF-41, a road-mobile ICBM capable of carrying MIRVs and decoys. Like the Sarmat, the DF-41 would present missile defense radars with a large number of potential targets, greatly complicating interception. Chinese defense analysts have</w:t>
      </w:r>
      <w:r>
        <w:rPr>
          <w:rStyle w:val="apple-converted-space"/>
          <w:rFonts w:ascii="Segoe UI" w:hAnsi="Segoe UI"/>
          <w:color w:val="000000"/>
          <w:sz w:val="26"/>
          <w:szCs w:val="26"/>
        </w:rPr>
        <w:t> </w:t>
      </w:r>
      <w:hyperlink r:id="rId246" w:tgtFrame="_blank" w:history="1">
        <w:r>
          <w:rPr>
            <w:rStyle w:val="Hyperlink"/>
            <w:rFonts w:ascii="inherit" w:hAnsi="inherit"/>
            <w:b/>
            <w:bCs/>
            <w:color w:val="858A8D"/>
            <w:bdr w:val="none" w:sz="0" w:space="0" w:color="auto" w:frame="1"/>
          </w:rPr>
          <w:t>publicly stated</w:t>
        </w:r>
      </w:hyperlink>
      <w:r>
        <w:rPr>
          <w:rStyle w:val="apple-converted-space"/>
          <w:rFonts w:ascii="Segoe UI" w:hAnsi="Segoe UI"/>
          <w:color w:val="000000"/>
          <w:sz w:val="26"/>
          <w:szCs w:val="26"/>
        </w:rPr>
        <w:t> </w:t>
      </w:r>
      <w:r>
        <w:rPr>
          <w:rFonts w:ascii="Segoe UI" w:hAnsi="Segoe UI"/>
          <w:color w:val="000000"/>
          <w:sz w:val="26"/>
          <w:szCs w:val="26"/>
        </w:rPr>
        <w:t>that the DF-41 is intended to safeguard the PRC’s deterrent against strategic missile defenses. To be sure, China’s new missile systems and HGVs have not been flaunted to the degree of Russia’s new weapons systems. Nevertheless, it does appear that the PRC is quietly incorporating missile-defense-penetrating features into its strategic portfolio.</w:t>
      </w:r>
    </w:p>
    <w:p w14:paraId="60B9A1CD" w14:textId="77777777" w:rsidR="0048608B" w:rsidRPr="000056B6" w:rsidRDefault="0048608B" w:rsidP="0048608B">
      <w:pPr>
        <w:pStyle w:val="NormalWeb"/>
        <w:spacing w:before="0" w:after="0"/>
        <w:textAlignment w:val="baseline"/>
        <w:rPr>
          <w:rFonts w:ascii="Segoe UI" w:hAnsi="Segoe UI"/>
          <w:color w:val="000000"/>
          <w:sz w:val="26"/>
          <w:szCs w:val="26"/>
          <w:u w:val="single"/>
        </w:rPr>
      </w:pPr>
      <w:r w:rsidRPr="000056B6">
        <w:rPr>
          <w:rFonts w:ascii="Segoe UI" w:hAnsi="Segoe UI"/>
          <w:color w:val="000000"/>
          <w:sz w:val="26"/>
          <w:szCs w:val="26"/>
          <w:u w:val="single"/>
        </w:rPr>
        <w:t>In summary, it appears that both Russia and China have assessed America’s strategic BMD capabilities as a threat to their deterrence and responded with new weapons systems.</w:t>
      </w:r>
      <w:r>
        <w:rPr>
          <w:rFonts w:ascii="Segoe UI" w:hAnsi="Segoe UI"/>
          <w:color w:val="000000"/>
          <w:sz w:val="26"/>
          <w:szCs w:val="26"/>
        </w:rPr>
        <w:t xml:space="preserve"> This contradicts the prevailing narrative that strategic missile defense is unfeasible and a non-starter. Even though some of the Russian systems are relatively outlandish and may not enter service, the effort invested in developing them to a conceptual stage is nonetheless important. Moreover, that Russia has envisioned such a diverse array of delivery vehicles signals to American officials that they have considered numerous ways in which to thwart future BMD improvements. </w:t>
      </w:r>
      <w:r w:rsidRPr="000056B6">
        <w:rPr>
          <w:rFonts w:ascii="Segoe UI" w:hAnsi="Segoe UI"/>
          <w:color w:val="000000"/>
          <w:sz w:val="26"/>
          <w:szCs w:val="26"/>
          <w:u w:val="single"/>
        </w:rPr>
        <w:t>Of course, it is possible that Russia and China are playing it safe and developing missile-defense-penetrating weapons out of an abundance of caution.</w:t>
      </w:r>
      <w:r>
        <w:rPr>
          <w:rFonts w:ascii="Segoe UI" w:hAnsi="Segoe UI"/>
          <w:color w:val="000000"/>
          <w:sz w:val="26"/>
          <w:szCs w:val="26"/>
        </w:rPr>
        <w:t xml:space="preserve"> </w:t>
      </w:r>
      <w:r w:rsidRPr="000056B6">
        <w:rPr>
          <w:rFonts w:ascii="Segoe UI" w:hAnsi="Segoe UI"/>
          <w:color w:val="000000"/>
          <w:sz w:val="26"/>
          <w:szCs w:val="26"/>
          <w:u w:val="single"/>
        </w:rPr>
        <w:t>However, even this explanation suggests a genuine fear that American ballistic missile defenses</w:t>
      </w:r>
      <w:r w:rsidRPr="000056B6">
        <w:rPr>
          <w:rStyle w:val="apple-converted-space"/>
          <w:rFonts w:ascii="Segoe UI" w:hAnsi="Segoe UI"/>
          <w:color w:val="000000"/>
          <w:sz w:val="26"/>
          <w:szCs w:val="26"/>
          <w:u w:val="single"/>
        </w:rPr>
        <w:t> </w:t>
      </w:r>
      <w:r w:rsidRPr="000056B6">
        <w:rPr>
          <w:rStyle w:val="Emphasis"/>
          <w:rFonts w:ascii="inherit" w:hAnsi="inherit"/>
          <w:color w:val="000000"/>
          <w:sz w:val="26"/>
          <w:szCs w:val="26"/>
          <w:bdr w:val="none" w:sz="0" w:space="0" w:color="auto" w:frame="1"/>
        </w:rPr>
        <w:t>could </w:t>
      </w:r>
      <w:r w:rsidRPr="000056B6">
        <w:rPr>
          <w:rFonts w:ascii="Segoe UI" w:hAnsi="Segoe UI"/>
          <w:color w:val="000000"/>
          <w:sz w:val="26"/>
          <w:szCs w:val="26"/>
          <w:u w:val="single"/>
        </w:rPr>
        <w:t>pose a strategic threat, which is more than most missile defense naysayers would grant.</w:t>
      </w:r>
      <w:r>
        <w:rPr>
          <w:rFonts w:ascii="Segoe UI" w:hAnsi="Segoe UI"/>
          <w:color w:val="000000"/>
          <w:sz w:val="26"/>
          <w:szCs w:val="26"/>
        </w:rPr>
        <w:t xml:space="preserve"> </w:t>
      </w:r>
      <w:r w:rsidRPr="000056B6">
        <w:rPr>
          <w:rFonts w:ascii="Segoe UI" w:hAnsi="Segoe UI"/>
          <w:color w:val="000000"/>
          <w:sz w:val="26"/>
          <w:szCs w:val="26"/>
          <w:u w:val="single"/>
        </w:rPr>
        <w:t>Given the formidable intelligence resources of both these American adversaries, their apparent concerns are worthy of consideration in discussions of BMD’s future.</w:t>
      </w:r>
    </w:p>
    <w:p w14:paraId="0AC9B0A4" w14:textId="45ECDB48" w:rsidR="006A2E90" w:rsidRDefault="00CF7DCF" w:rsidP="00CF7DCF">
      <w:pPr>
        <w:pStyle w:val="Heading3"/>
      </w:pPr>
      <w:r>
        <w:t>2ac at: Assurance – no impact</w:t>
      </w:r>
    </w:p>
    <w:p w14:paraId="22DDF4E5" w14:textId="77777777" w:rsidR="00CF7DCF" w:rsidRPr="00C21B65" w:rsidRDefault="00CF7DCF" w:rsidP="00CF7DCF">
      <w:pPr>
        <w:pStyle w:val="Heading4"/>
        <w:rPr>
          <w:rFonts w:asciiTheme="minorHAnsi" w:eastAsia="DengXian" w:hAnsiTheme="minorHAnsi" w:cstheme="minorHAnsi"/>
        </w:rPr>
      </w:pPr>
      <w:r w:rsidRPr="00C21B65">
        <w:rPr>
          <w:rFonts w:asciiTheme="minorHAnsi" w:eastAsia="DengXian" w:hAnsiTheme="minorHAnsi" w:cstheme="minorHAnsi"/>
        </w:rPr>
        <w:t xml:space="preserve">Japan won’t develop nukes—their national identity is against it, Japanese politicians will block it, and national security interests prevent it. </w:t>
      </w:r>
    </w:p>
    <w:p w14:paraId="3808B375" w14:textId="77777777" w:rsidR="00CF7DCF" w:rsidRPr="00C21B65" w:rsidRDefault="00CF7DCF" w:rsidP="00CF7DCF">
      <w:pPr>
        <w:pStyle w:val="ListParagraph"/>
        <w:numPr>
          <w:ilvl w:val="0"/>
          <w:numId w:val="24"/>
        </w:numPr>
        <w:rPr>
          <w:rFonts w:asciiTheme="minorHAnsi" w:eastAsia="DengXian" w:hAnsiTheme="minorHAnsi" w:cstheme="minorHAnsi"/>
        </w:rPr>
      </w:pPr>
      <w:r w:rsidRPr="00C21B65">
        <w:rPr>
          <w:rFonts w:asciiTheme="minorHAnsi" w:eastAsia="DengXian" w:hAnsiTheme="minorHAnsi" w:cstheme="minorHAnsi"/>
        </w:rPr>
        <w:t>THIS CARD ANSWERS THE LINK—ARM SALES NOT KEY DUE TO US TROOPS AND WEAPONS IN JAPAN</w:t>
      </w:r>
    </w:p>
    <w:p w14:paraId="40D9672C" w14:textId="77777777" w:rsidR="00CF7DCF" w:rsidRPr="00C21B65" w:rsidRDefault="00CF7DCF" w:rsidP="00CF7DCF">
      <w:pPr>
        <w:rPr>
          <w:rStyle w:val="Style13ptBold"/>
          <w:rFonts w:asciiTheme="minorHAnsi" w:eastAsia="DengXian" w:hAnsiTheme="minorHAnsi" w:cstheme="minorHAnsi"/>
          <w:b w:val="0"/>
          <w:bCs w:val="0"/>
          <w:sz w:val="22"/>
        </w:rPr>
      </w:pPr>
      <w:r w:rsidRPr="00C21B65">
        <w:rPr>
          <w:rStyle w:val="Style13ptBold"/>
          <w:rFonts w:asciiTheme="minorHAnsi" w:eastAsia="DengXian" w:hAnsiTheme="minorHAnsi" w:cstheme="minorHAnsi"/>
        </w:rPr>
        <w:t xml:space="preserve">Mochizuki 17 </w:t>
      </w:r>
      <w:r w:rsidRPr="00C21B65">
        <w:rPr>
          <w:rFonts w:asciiTheme="minorHAnsi" w:eastAsia="DengXian" w:hAnsiTheme="minorHAnsi" w:cstheme="minorHAnsi"/>
        </w:rPr>
        <w:t xml:space="preserve">(Mike Michizuki, holds the Japan-U.S. Relations Chair in Memory of Gaston Sigur at the Elliott School of International Affairs at George Washington Universitya and co-author of the book “Nuclear Debates in Asia: The Role of Geopolitics and Domestic Processes.”, “Three reasons why Japan will likely continue to reject nuclear weapons”, 11/6/17, </w:t>
      </w:r>
      <w:hyperlink r:id="rId247" w:history="1">
        <w:r w:rsidRPr="00C21B65">
          <w:rPr>
            <w:rStyle w:val="Hyperlink"/>
            <w:rFonts w:asciiTheme="minorHAnsi" w:eastAsia="DengXian" w:hAnsiTheme="minorHAnsi" w:cstheme="minorHAnsi"/>
          </w:rPr>
          <w:t>https://www.washingtonpost.com/news/monkey-cage/wp/2017/11/06/japan-is-likely-to-retain-its-non-nuclear-principles-heres-why/?utm_term=.c62edee38172</w:t>
        </w:r>
      </w:hyperlink>
      <w:r w:rsidRPr="00C21B65">
        <w:rPr>
          <w:rFonts w:asciiTheme="minorHAnsi" w:eastAsia="DengXian" w:hAnsiTheme="minorHAnsi" w:cstheme="minorHAnsi"/>
        </w:rPr>
        <w:t>, RKK)</w:t>
      </w:r>
    </w:p>
    <w:p w14:paraId="6F57CA63" w14:textId="77777777" w:rsidR="00CF7DCF" w:rsidRPr="00C21B65" w:rsidRDefault="00CF7DCF" w:rsidP="00CF7DCF">
      <w:pPr>
        <w:rPr>
          <w:rFonts w:asciiTheme="minorHAnsi" w:eastAsia="DengXian" w:hAnsiTheme="minorHAnsi" w:cstheme="minorHAnsi"/>
          <w:sz w:val="16"/>
        </w:rPr>
      </w:pPr>
      <w:r w:rsidRPr="00C21B65">
        <w:rPr>
          <w:rFonts w:asciiTheme="minorHAnsi" w:eastAsia="DengXian" w:hAnsiTheme="minorHAnsi" w:cstheme="minorHAnsi"/>
          <w:sz w:val="16"/>
        </w:rPr>
        <w:t>President Trump is visiting Tokyo on Monday at a time of renewed national security debates within Japan. North Korea’s recent missile launches and nuclear tests have again prompted discussion in Tokyo on Japan’s policy against becoming a nuclear state</w:t>
      </w:r>
      <w:r w:rsidRPr="00C21B65">
        <w:rPr>
          <w:rFonts w:asciiTheme="minorHAnsi" w:eastAsia="DengXian" w:hAnsiTheme="minorHAnsi" w:cstheme="minorHAnsi"/>
          <w:u w:val="single"/>
        </w:rPr>
        <w:t>. Although Japan has long had the technical ability to develop nuclear weapons — its “nuclear hedge” — it has refrained from doing so. Japan instead remains firmly committed to its 1967 Three Non-Nuclear Principles of not developing, not possessing and not introducing nuclear weapons</w:t>
      </w:r>
      <w:r w:rsidRPr="00C21B65">
        <w:rPr>
          <w:rFonts w:asciiTheme="minorHAnsi" w:eastAsia="DengXian" w:hAnsiTheme="minorHAnsi" w:cstheme="minorHAnsi"/>
          <w:sz w:val="16"/>
        </w:rPr>
        <w:t xml:space="preserve">. This is not the first time that Japan has reexamined those principles. Similar debates transpired after China’s hydrogen bomb test in 1967, the Soviet Union’s deployment of medium-range nuclear missiles in Siberia during the 1980s and North Korea’s first nuclear test in 2006. Is this time different? Reacting to North Korea’s threatening behavior, former Japanese defense minister Shigeru Ishiba stated in September that Japan should at least debate the decision not to permit the introduction of nuclear weapons on Japanese territory. Ishiba implied that Tokyo should consider asking Washington to deploy tactical nuclear weapons in Japan. Trump: 'I don't think we've ever been closer to Japan' President Trump spoke to the press after arriving in Japan and meeting with Prime Minister Shinzo Abe on Nov. 5. (The Washington Post) </w:t>
      </w:r>
      <w:r w:rsidRPr="00C21B65">
        <w:rPr>
          <w:rFonts w:asciiTheme="minorHAnsi" w:eastAsia="DengXian" w:hAnsiTheme="minorHAnsi" w:cstheme="minorHAnsi"/>
          <w:u w:val="single"/>
        </w:rPr>
        <w:t>This latest debate is likely to end in the same way as previous debates, however. Japan will continue to adhere to its Three Non-Nuclear Principles and forswear nuclear weapons.</w:t>
      </w:r>
      <w:r w:rsidRPr="00C21B65">
        <w:rPr>
          <w:rFonts w:asciiTheme="minorHAnsi" w:eastAsia="DengXian" w:hAnsiTheme="minorHAnsi" w:cstheme="minorHAnsi"/>
          <w:sz w:val="16"/>
        </w:rPr>
        <w:t xml:space="preserve"> </w:t>
      </w:r>
      <w:r w:rsidRPr="00C21B65">
        <w:rPr>
          <w:rFonts w:asciiTheme="minorHAnsi" w:eastAsia="DengXian" w:hAnsiTheme="minorHAnsi" w:cstheme="minorHAnsi"/>
          <w:u w:val="single"/>
        </w:rPr>
        <w:t xml:space="preserve">Here are three reasons for that: </w:t>
      </w:r>
      <w:r w:rsidRPr="00C21B65">
        <w:rPr>
          <w:rFonts w:asciiTheme="minorHAnsi" w:eastAsia="DengXian" w:hAnsiTheme="minorHAnsi" w:cstheme="minorHAnsi"/>
          <w:highlight w:val="green"/>
          <w:u w:val="single"/>
        </w:rPr>
        <w:t xml:space="preserve">1) </w:t>
      </w:r>
      <w:r w:rsidRPr="00C21B65">
        <w:rPr>
          <w:rFonts w:asciiTheme="minorHAnsi" w:eastAsia="DengXian" w:hAnsiTheme="minorHAnsi" w:cstheme="minorHAnsi"/>
          <w:b/>
          <w:bCs/>
          <w:highlight w:val="green"/>
          <w:u w:val="single"/>
        </w:rPr>
        <w:t>Staying non-nuclear is part of Japan’s national identity:</w:t>
      </w:r>
      <w:r w:rsidRPr="00C21B65">
        <w:rPr>
          <w:rFonts w:asciiTheme="minorHAnsi" w:eastAsia="DengXian" w:hAnsiTheme="minorHAnsi" w:cstheme="minorHAnsi"/>
          <w:highlight w:val="green"/>
          <w:u w:val="single"/>
        </w:rPr>
        <w:t xml:space="preserve"> </w:t>
      </w:r>
      <w:r w:rsidRPr="00C21B65">
        <w:rPr>
          <w:rFonts w:asciiTheme="minorHAnsi" w:eastAsia="DengXian" w:hAnsiTheme="minorHAnsi" w:cstheme="minorHAnsi"/>
          <w:b/>
          <w:bCs/>
          <w:highlight w:val="green"/>
          <w:u w:val="single"/>
        </w:rPr>
        <w:t>The Three Non-Nuclear Principles are a clear part of Japan’s national identity, not simply a policy preference</w:t>
      </w:r>
      <w:r w:rsidRPr="00C21B65">
        <w:rPr>
          <w:rFonts w:asciiTheme="minorHAnsi" w:eastAsia="DengXian" w:hAnsiTheme="minorHAnsi" w:cstheme="minorHAnsi"/>
          <w:u w:val="single"/>
        </w:rPr>
        <w:t>. Repeated polls indicate overwhelming popular support for the three principles in Japan.</w:t>
      </w:r>
      <w:r w:rsidRPr="00C21B65">
        <w:rPr>
          <w:rFonts w:asciiTheme="minorHAnsi" w:eastAsia="DengXian" w:hAnsiTheme="minorHAnsi" w:cstheme="minorHAnsi"/>
          <w:sz w:val="16"/>
        </w:rPr>
        <w:t xml:space="preserve"> </w:t>
      </w:r>
      <w:r w:rsidRPr="00C21B65">
        <w:rPr>
          <w:rFonts w:asciiTheme="minorHAnsi" w:eastAsia="DengXian" w:hAnsiTheme="minorHAnsi" w:cstheme="minorHAnsi"/>
          <w:u w:val="single"/>
        </w:rPr>
        <w:t>A 2014 Asahi newspaper poll revealed that support for the principles had risen to 82 percent, compared with 78 percent in a 1988 poll</w:t>
      </w:r>
      <w:r w:rsidRPr="00C21B65">
        <w:rPr>
          <w:rFonts w:asciiTheme="minorHAnsi" w:eastAsia="DengXian" w:hAnsiTheme="minorHAnsi" w:cstheme="minorHAnsi"/>
          <w:sz w:val="16"/>
        </w:rPr>
        <w:t xml:space="preserve">. Despite growing concerns about North Korea’s nuclear program and China’s military power during this period, </w:t>
      </w:r>
      <w:r w:rsidRPr="00C21B65">
        <w:rPr>
          <w:rFonts w:asciiTheme="minorHAnsi" w:eastAsia="DengXian" w:hAnsiTheme="minorHAnsi" w:cstheme="minorHAnsi"/>
          <w:u w:val="single"/>
        </w:rPr>
        <w:t>Japanese support for remaining non-nuclear actually increased.</w:t>
      </w:r>
      <w:r w:rsidRPr="00C21B65">
        <w:rPr>
          <w:rFonts w:asciiTheme="minorHAnsi" w:eastAsia="DengXian" w:hAnsiTheme="minorHAnsi" w:cstheme="minorHAnsi"/>
          <w:sz w:val="16"/>
        </w:rPr>
        <w:t xml:space="preserve"> Even after the provocative North Korean missile launches over Japan in August and September, a Fuji News Network poll showed that nearly 80 percent of the Japanese population remained opposed to Japan becoming a nuclear weapons state. </w:t>
      </w:r>
      <w:r w:rsidRPr="00C21B65">
        <w:rPr>
          <w:rFonts w:asciiTheme="minorHAnsi" w:eastAsia="DengXian" w:hAnsiTheme="minorHAnsi" w:cstheme="minorHAnsi"/>
          <w:u w:val="single"/>
        </w:rPr>
        <w:t>And nearly 69 percent opposed having the United States bring nuclear weapons into Japan.</w:t>
      </w:r>
      <w:r w:rsidRPr="00C21B65">
        <w:rPr>
          <w:rFonts w:asciiTheme="minorHAnsi" w:eastAsia="DengXian" w:hAnsiTheme="minorHAnsi" w:cstheme="minorHAnsi"/>
          <w:sz w:val="16"/>
        </w:rPr>
        <w:t xml:space="preserve"> </w:t>
      </w:r>
      <w:r w:rsidRPr="00C21B65">
        <w:rPr>
          <w:rFonts w:asciiTheme="minorHAnsi" w:eastAsia="DengXian" w:hAnsiTheme="minorHAnsi" w:cstheme="minorHAnsi"/>
          <w:u w:val="single"/>
        </w:rPr>
        <w:t>The legacy of the Hiroshima and Nagasaki atomic bombings leave many Japanese convinced that their country has a moral responsibility to promote global nuclear disarmament — as well as to forgo nuclear weapons of its own. The 2011 Fukushima nuclear plant disaster has reinforced this view</w:t>
      </w:r>
      <w:r w:rsidRPr="00C21B65">
        <w:rPr>
          <w:rFonts w:asciiTheme="minorHAnsi" w:eastAsia="DengXian" w:hAnsiTheme="minorHAnsi" w:cstheme="minorHAnsi"/>
          <w:sz w:val="16"/>
        </w:rPr>
        <w:t xml:space="preserve">. In fact, increasing numbers of Japanese believe that the U.S. “nuclear umbrella” is unnecessary for Japanese security. A June 2010 NHK survey revealed that 20.8 percent felt that U.S. nuclear deterrence is necessary for Japan’s security in both the present and future, while 34.8 percent believed it unnecessary. The June 2015 NHK poll showed that only 10.3 percent thought the U.S. nuclear umbrella is necessary for both the present and the future — 48.9 percent responded that it is unnecessary now and later. </w:t>
      </w:r>
      <w:r w:rsidRPr="00C21B65">
        <w:rPr>
          <w:rFonts w:asciiTheme="minorHAnsi" w:eastAsia="DengXian" w:hAnsiTheme="minorHAnsi" w:cstheme="minorHAnsi"/>
          <w:highlight w:val="green"/>
          <w:u w:val="single"/>
        </w:rPr>
        <w:t xml:space="preserve">2) </w:t>
      </w:r>
      <w:r w:rsidRPr="00C21B65">
        <w:rPr>
          <w:rFonts w:asciiTheme="minorHAnsi" w:eastAsia="DengXian" w:hAnsiTheme="minorHAnsi" w:cstheme="minorHAnsi"/>
          <w:b/>
          <w:bCs/>
          <w:highlight w:val="green"/>
          <w:u w:val="single"/>
        </w:rPr>
        <w:t>Powerful players in Japanese politics can block nuclear acquisition:</w:t>
      </w:r>
      <w:r w:rsidRPr="00C21B65">
        <w:rPr>
          <w:rFonts w:asciiTheme="minorHAnsi" w:eastAsia="DengXian" w:hAnsiTheme="minorHAnsi" w:cstheme="minorHAnsi"/>
          <w:sz w:val="16"/>
          <w:highlight w:val="green"/>
        </w:rPr>
        <w:t xml:space="preserve"> </w:t>
      </w:r>
      <w:r w:rsidRPr="00C21B65">
        <w:rPr>
          <w:rFonts w:asciiTheme="minorHAnsi" w:eastAsia="DengXian" w:hAnsiTheme="minorHAnsi" w:cstheme="minorHAnsi"/>
          <w:highlight w:val="green"/>
          <w:u w:val="single"/>
        </w:rPr>
        <w:t>In addition to public opposition to nuclear weapons, Japan has significant “veto players” — crucial political or economic actors that are likely to block efforts to develop nuclear weapons</w:t>
      </w:r>
      <w:r w:rsidRPr="00C21B65">
        <w:rPr>
          <w:rFonts w:asciiTheme="minorHAnsi" w:eastAsia="DengXian" w:hAnsiTheme="minorHAnsi" w:cstheme="minorHAnsi"/>
          <w:u w:val="single"/>
        </w:rPr>
        <w:t xml:space="preserve">. </w:t>
      </w:r>
      <w:r w:rsidRPr="00C21B65">
        <w:rPr>
          <w:rFonts w:asciiTheme="minorHAnsi" w:eastAsia="DengXian" w:hAnsiTheme="minorHAnsi" w:cstheme="minorHAnsi"/>
          <w:sz w:val="16"/>
        </w:rPr>
        <w:t>Japan has a robust nuclear energy industry. But public acceptance of nuclear energy in the 1950s resulted from a fundamental political bargain: nuclear energy, but no nuclear weapons. As security scholar Jacques Hymans argues</w:t>
      </w:r>
      <w:r w:rsidRPr="00C21B65">
        <w:rPr>
          <w:rFonts w:asciiTheme="minorHAnsi" w:eastAsia="DengXian" w:hAnsiTheme="minorHAnsi" w:cstheme="minorHAnsi"/>
          <w:u w:val="single"/>
        </w:rPr>
        <w:t>, the development of nuclear energy in Japan boosted the number of Japanese government agencies and private-sector actors that are committed to the peaceful use of nuclear power — and can serve as a formidable opposition to any political move toward acquiring nuclear weapons.</w:t>
      </w:r>
      <w:r w:rsidRPr="00C21B65">
        <w:rPr>
          <w:rFonts w:asciiTheme="minorHAnsi" w:eastAsia="DengXian" w:hAnsiTheme="minorHAnsi" w:cstheme="minorHAnsi"/>
          <w:sz w:val="16"/>
        </w:rPr>
        <w:t xml:space="preserve"> </w:t>
      </w:r>
      <w:r w:rsidRPr="00C21B65">
        <w:rPr>
          <w:rFonts w:asciiTheme="minorHAnsi" w:eastAsia="DengXian" w:hAnsiTheme="minorHAnsi" w:cstheme="minorHAnsi"/>
          <w:b/>
          <w:bCs/>
          <w:highlight w:val="green"/>
          <w:u w:val="single"/>
        </w:rPr>
        <w:t>These veto players include powerful economic ministries, regulatory commissions, industrial groups and prefectural governments</w:t>
      </w:r>
      <w:r w:rsidRPr="00C21B65">
        <w:rPr>
          <w:rFonts w:asciiTheme="minorHAnsi" w:eastAsia="DengXian" w:hAnsiTheme="minorHAnsi" w:cstheme="minorHAnsi"/>
          <w:sz w:val="16"/>
        </w:rPr>
        <w:t xml:space="preserve">. </w:t>
      </w:r>
      <w:r w:rsidRPr="00C21B65">
        <w:rPr>
          <w:rFonts w:asciiTheme="minorHAnsi" w:eastAsia="DengXian" w:hAnsiTheme="minorHAnsi" w:cstheme="minorHAnsi"/>
          <w:b/>
          <w:bCs/>
          <w:u w:val="single"/>
        </w:rPr>
        <w:t>The international nonproliferation regime and public opposition to nuclear weapons give these veto players leverage in Japan’s policy process.</w:t>
      </w:r>
      <w:r w:rsidRPr="00C21B65">
        <w:rPr>
          <w:rFonts w:asciiTheme="minorHAnsi" w:eastAsia="DengXian" w:hAnsiTheme="minorHAnsi" w:cstheme="minorHAnsi"/>
          <w:sz w:val="16"/>
        </w:rPr>
        <w:t xml:space="preserve"> The International Atomic Energy Agency has closely monitored Japan’s reprocessing programs, for instance</w:t>
      </w:r>
      <w:r w:rsidRPr="00C21B65">
        <w:rPr>
          <w:rFonts w:asciiTheme="minorHAnsi" w:eastAsia="DengXian" w:hAnsiTheme="minorHAnsi" w:cstheme="minorHAnsi"/>
          <w:u w:val="single"/>
        </w:rPr>
        <w:t>. Japan’s nuclear energy program is also tied to bilateral agreements and multilateral bodies such as the Nuclear Suppliers Group that embody nonproliferation principles</w:t>
      </w:r>
      <w:r w:rsidRPr="00C21B65">
        <w:rPr>
          <w:rFonts w:asciiTheme="minorHAnsi" w:eastAsia="DengXian" w:hAnsiTheme="minorHAnsi" w:cstheme="minorHAnsi"/>
          <w:sz w:val="16"/>
        </w:rPr>
        <w:t xml:space="preserve">. </w:t>
      </w:r>
      <w:r w:rsidRPr="00C21B65">
        <w:rPr>
          <w:rFonts w:asciiTheme="minorHAnsi" w:eastAsia="DengXian" w:hAnsiTheme="minorHAnsi" w:cstheme="minorHAnsi"/>
          <w:b/>
          <w:bCs/>
          <w:sz w:val="16"/>
        </w:rPr>
        <w:t>3) Japan has good national security reasons to stay non-nuclear:</w:t>
      </w:r>
      <w:r w:rsidRPr="00C21B65">
        <w:rPr>
          <w:rFonts w:asciiTheme="minorHAnsi" w:eastAsia="DengXian" w:hAnsiTheme="minorHAnsi" w:cstheme="minorHAnsi"/>
          <w:sz w:val="16"/>
        </w:rPr>
        <w:t xml:space="preserve"> </w:t>
      </w:r>
      <w:r w:rsidRPr="00C21B65">
        <w:rPr>
          <w:rFonts w:asciiTheme="minorHAnsi" w:eastAsia="DengXian" w:hAnsiTheme="minorHAnsi" w:cstheme="minorHAnsi"/>
          <w:u w:val="single"/>
        </w:rPr>
        <w:t xml:space="preserve">There’s also a realist security calculation to consider. </w:t>
      </w:r>
      <w:r w:rsidRPr="00C21B65">
        <w:rPr>
          <w:rFonts w:asciiTheme="minorHAnsi" w:eastAsia="DengXian" w:hAnsiTheme="minorHAnsi" w:cstheme="minorHAnsi"/>
          <w:sz w:val="16"/>
        </w:rPr>
        <w:t xml:space="preserve">North Korean nuclearization is alarming, but it does not pose such an acute danger that Japanese leaders will be motivated to pay the high political costs necessary to weaken, much less revoke, the Three Non-Nuclear Principles. North Korea acquiring the ability to deliver a nuclear weapon against the United States may weaken the protective U.S. nuclear umbrella somewhat, but U.S. nuclear and conventional military capabilities should be adequate to deter a North Korean nuclear attack on Japan. North Korean test missiles flew over northern Japan in September, prompting Japanese government alerts telling citizens to seek shelter underground or in a building. (Courtesy of Kate Whitcomb) During the 2016 presidential campaign, Donald Trump criticized several U.S. alliances and mused that it might be desirable for Japan to develop nuclear weapons. </w:t>
      </w:r>
      <w:r w:rsidRPr="00C21B65">
        <w:rPr>
          <w:rFonts w:asciiTheme="minorHAnsi" w:eastAsia="DengXian" w:hAnsiTheme="minorHAnsi" w:cstheme="minorHAnsi"/>
          <w:u w:val="single"/>
        </w:rPr>
        <w:t xml:space="preserve">But after assuming office, President Trump and his foreign policy team have repeatedly confirmed the U.S. defense commitment to Japan. </w:t>
      </w:r>
      <w:r w:rsidRPr="00C21B65">
        <w:rPr>
          <w:rFonts w:asciiTheme="minorHAnsi" w:eastAsia="DengXian" w:hAnsiTheme="minorHAnsi" w:cstheme="minorHAnsi"/>
          <w:b/>
          <w:bCs/>
          <w:u w:val="single"/>
        </w:rPr>
        <w:t>The continuing presence of U.S. military forces in Japan, South Korea and the Western Pacific makes this commitment credible to deter potential aggressors and to reassure Japan</w:t>
      </w:r>
      <w:r w:rsidRPr="00C21B65">
        <w:rPr>
          <w:rFonts w:asciiTheme="minorHAnsi" w:eastAsia="DengXian" w:hAnsiTheme="minorHAnsi" w:cstheme="minorHAnsi"/>
          <w:u w:val="single"/>
        </w:rPr>
        <w:t>.</w:t>
      </w:r>
      <w:r w:rsidRPr="00C21B65">
        <w:rPr>
          <w:rFonts w:asciiTheme="minorHAnsi" w:eastAsia="DengXian" w:hAnsiTheme="minorHAnsi" w:cstheme="minorHAnsi"/>
          <w:sz w:val="16"/>
        </w:rPr>
        <w:t xml:space="preserve"> </w:t>
      </w:r>
      <w:r w:rsidRPr="00C21B65">
        <w:rPr>
          <w:rFonts w:asciiTheme="minorHAnsi" w:eastAsia="DengXian" w:hAnsiTheme="minorHAnsi" w:cstheme="minorHAnsi"/>
          <w:b/>
          <w:bCs/>
          <w:u w:val="single"/>
        </w:rPr>
        <w:t>Given the powerful U.S. nuclear arsenal, including ballistic missiles deployed on nuclear submarines, any U.S. tactical nuclear weapons in Japan itself would constitute a marginal increase in deterrence</w:t>
      </w:r>
      <w:r w:rsidRPr="00C21B65">
        <w:rPr>
          <w:rFonts w:asciiTheme="minorHAnsi" w:eastAsia="DengXian" w:hAnsiTheme="minorHAnsi" w:cstheme="minorHAnsi"/>
          <w:sz w:val="16"/>
        </w:rPr>
        <w:t xml:space="preserve">. But the political cost of rescinding the third non-nuclear principle would be high. Japanese defense policymakers are more likely to focus on other ways to respond to the North Korea threat, such as acquiring the Aegis Ashore missile defense system and perhaps a conventional strike capability. A realistic review of Japanese security requirements is likely to conclude that the best way to counter the North Korea threat is to promote defense cooperation with the United States, invest in conventional defense capabilities and increase pressure on North Korea — while looking for an opportunity for constructive negotiations with Pyongyang. And there’s a final consideration: </w:t>
      </w:r>
      <w:r w:rsidRPr="00C21B65">
        <w:rPr>
          <w:rFonts w:asciiTheme="minorHAnsi" w:eastAsia="DengXian" w:hAnsiTheme="minorHAnsi" w:cstheme="minorHAnsi"/>
          <w:u w:val="single"/>
        </w:rPr>
        <w:t>A Japanese bomb would probably destabilize the country’s relations with China and South Korea</w:t>
      </w:r>
      <w:r w:rsidRPr="00C21B65">
        <w:rPr>
          <w:rFonts w:asciiTheme="minorHAnsi" w:eastAsia="DengXian" w:hAnsiTheme="minorHAnsi" w:cstheme="minorHAnsi"/>
          <w:sz w:val="16"/>
        </w:rPr>
        <w:t xml:space="preserve">. At a time when North Korea is making the international politics of the region complicated, Japan is likely to stay its non-nuclear course rather than make a disruptive nuclear move of its own. </w:t>
      </w:r>
    </w:p>
    <w:p w14:paraId="2AA53326" w14:textId="77777777" w:rsidR="00CF7DCF" w:rsidRPr="00CF7DCF" w:rsidRDefault="00CF7DCF" w:rsidP="00CF7DCF"/>
    <w:p w14:paraId="6AC79421" w14:textId="4188ED78" w:rsidR="006A2E90" w:rsidRDefault="006A2E90" w:rsidP="006A2E90">
      <w:pPr>
        <w:pStyle w:val="Heading3"/>
      </w:pPr>
      <w:r>
        <w:t xml:space="preserve">2ac at: </w:t>
      </w:r>
      <w:r w:rsidRPr="006A2E90">
        <w:t xml:space="preserve">Japanese Ptx </w:t>
      </w:r>
      <w:r>
        <w:t>- Aegis Causes Political Turmoil</w:t>
      </w:r>
    </w:p>
    <w:p w14:paraId="058AB90B" w14:textId="77777777" w:rsidR="006A2E90" w:rsidRDefault="006A2E90" w:rsidP="006A2E90">
      <w:pPr>
        <w:pStyle w:val="Heading4"/>
      </w:pPr>
      <w:r>
        <w:t>Local political leaders don’t want the Aegis system, it’s unnecessary and only serves to create turmoil in the Japanese political system</w:t>
      </w:r>
    </w:p>
    <w:p w14:paraId="35E982A2" w14:textId="77777777" w:rsidR="006A2E90" w:rsidRDefault="006A2E90" w:rsidP="006A2E90">
      <w:pPr>
        <w:rPr>
          <w:sz w:val="18"/>
          <w:szCs w:val="18"/>
        </w:rPr>
      </w:pPr>
      <w:r w:rsidRPr="0036149E">
        <w:rPr>
          <w:sz w:val="18"/>
          <w:szCs w:val="18"/>
        </w:rPr>
        <w:t>Julian</w:t>
      </w:r>
      <w:r w:rsidRPr="0036149E">
        <w:t xml:space="preserve"> </w:t>
      </w:r>
      <w:r w:rsidRPr="0036149E">
        <w:rPr>
          <w:b/>
          <w:bCs/>
          <w:sz w:val="26"/>
          <w:szCs w:val="26"/>
        </w:rPr>
        <w:t>Ryall</w:t>
      </w:r>
      <w:r w:rsidRPr="0036149E">
        <w:rPr>
          <w:sz w:val="18"/>
          <w:szCs w:val="18"/>
        </w:rPr>
        <w:t>, 6-29-20</w:t>
      </w:r>
      <w:r w:rsidRPr="0036149E">
        <w:rPr>
          <w:b/>
          <w:bCs/>
          <w:sz w:val="26"/>
          <w:szCs w:val="26"/>
        </w:rPr>
        <w:t>18</w:t>
      </w:r>
      <w:r w:rsidRPr="0036149E">
        <w:rPr>
          <w:sz w:val="18"/>
          <w:szCs w:val="18"/>
        </w:rPr>
        <w:t xml:space="preserve">, "Were Japan’s missile defense plans for North Korea or China?," South China Morning Post, </w:t>
      </w:r>
      <w:hyperlink r:id="rId248" w:history="1">
        <w:r w:rsidRPr="005A3CE9">
          <w:rPr>
            <w:rStyle w:val="Hyperlink"/>
            <w:sz w:val="18"/>
            <w:szCs w:val="18"/>
          </w:rPr>
          <w:t>https://www.scmp.com/news/asia/east-asia/article/2152553/were-japans-missile-defence-plans-made-china-instead-north-korea//DeepStateSsico</w:t>
        </w:r>
      </w:hyperlink>
    </w:p>
    <w:p w14:paraId="5A455E10" w14:textId="77777777" w:rsidR="006A2E90" w:rsidRPr="0036149E" w:rsidRDefault="006A2E90" w:rsidP="006A2E90">
      <w:pPr>
        <w:rPr>
          <w:u w:val="single"/>
        </w:rPr>
      </w:pPr>
      <w:r w:rsidRPr="0036149E">
        <w:rPr>
          <w:sz w:val="14"/>
          <w:szCs w:val="14"/>
        </w:rPr>
        <w:t xml:space="preserve">“Developments towards detente have begun,” the governor said in this year’s annual peace declaration marking the end of fighting in the prefecture. </w:t>
      </w:r>
      <w:r w:rsidRPr="0036149E">
        <w:rPr>
          <w:u w:val="single"/>
        </w:rPr>
        <w:t>He said continuing to build new facilities at the US Marine Corps’ Camp Schwab in the northeast of the prefecture – including two runways on reclaimed land – “goes against the present trend”.</w:t>
      </w:r>
    </w:p>
    <w:p w14:paraId="32366427" w14:textId="77777777" w:rsidR="006A2E90" w:rsidRPr="0036149E" w:rsidRDefault="006A2E90" w:rsidP="006A2E90">
      <w:pPr>
        <w:rPr>
          <w:u w:val="single"/>
        </w:rPr>
      </w:pPr>
      <w:r w:rsidRPr="0036149E">
        <w:rPr>
          <w:u w:val="single"/>
        </w:rPr>
        <w:t>The governors of two other prefectures – Yamaguchi, in southwest Japan, and Akita, in the far north of the country – expressed similar sentiments to Itsunori Onodera, the defence minister.</w:t>
      </w:r>
    </w:p>
    <w:p w14:paraId="6BAD0BED" w14:textId="77777777" w:rsidR="006A2E90" w:rsidRPr="0036149E" w:rsidRDefault="006A2E90" w:rsidP="006A2E90">
      <w:pPr>
        <w:rPr>
          <w:u w:val="single"/>
        </w:rPr>
      </w:pPr>
      <w:r w:rsidRPr="0036149E">
        <w:rPr>
          <w:u w:val="single"/>
        </w:rPr>
        <w:t>Both prefectures host training areas for Japan’s military, face the Korean Peninsula and have been identified as the most appropriate sites for the deployment of Aegis missile defence systems.</w:t>
      </w:r>
    </w:p>
    <w:p w14:paraId="68AF622E" w14:textId="77777777" w:rsidR="006A2E90" w:rsidRPr="0036149E" w:rsidRDefault="006A2E90" w:rsidP="006A2E90">
      <w:pPr>
        <w:rPr>
          <w:u w:val="single"/>
        </w:rPr>
      </w:pPr>
      <w:r w:rsidRPr="0036149E">
        <w:rPr>
          <w:u w:val="single"/>
        </w:rPr>
        <w:t>Tsuhumasa Muraoka, the governor of Yamaguchi, asked the minister to provide “a more convincing explanation” of why Aegis is still required, given the recent easing of tensions in the region.</w:t>
      </w:r>
    </w:p>
    <w:p w14:paraId="2B566BE2" w14:textId="77777777" w:rsidR="006A2E90" w:rsidRPr="0036149E" w:rsidRDefault="006A2E90" w:rsidP="006A2E90">
      <w:pPr>
        <w:rPr>
          <w:sz w:val="14"/>
          <w:szCs w:val="14"/>
        </w:rPr>
      </w:pPr>
      <w:r w:rsidRPr="0036149E">
        <w:rPr>
          <w:sz w:val="14"/>
          <w:szCs w:val="14"/>
        </w:rPr>
        <w:t>Although Onodera never mentioned China as a potential threat to national security, it is clear that Tokyo’s thinking is that while the threat posed by Pyongyang may have eased, the longer-term challenge from Beijing has not dissipated.</w:t>
      </w:r>
    </w:p>
    <w:p w14:paraId="2D758988" w14:textId="77777777" w:rsidR="006A2E90" w:rsidRPr="0036149E" w:rsidRDefault="006A2E90" w:rsidP="006A2E90">
      <w:pPr>
        <w:rPr>
          <w:sz w:val="14"/>
          <w:szCs w:val="14"/>
        </w:rPr>
      </w:pPr>
      <w:r w:rsidRPr="0036149E">
        <w:rPr>
          <w:sz w:val="14"/>
          <w:szCs w:val="14"/>
        </w:rPr>
        <w:t xml:space="preserve"> “The threat from North Korea has not changed at all,” Onodera told the governor, according to Kyodo News. “North Korea has deployed several hundred ballistic missiles capable of reaching Japan and it is very likely that it also possesses a number of nuclear warheads.”</w:t>
      </w:r>
    </w:p>
    <w:p w14:paraId="1129E460" w14:textId="77777777" w:rsidR="006A2E90" w:rsidRDefault="006A2E90" w:rsidP="006A2E90">
      <w:pPr>
        <w:rPr>
          <w:sz w:val="14"/>
          <w:szCs w:val="14"/>
        </w:rPr>
      </w:pPr>
      <w:r w:rsidRPr="0036149E">
        <w:rPr>
          <w:u w:val="single"/>
        </w:rPr>
        <w:t xml:space="preserve">Jun Okumura, a political analyst at the Meiji Institute for Global Affairs, said the governors’ comments reflect the opinions of a certain number of their constituents and are therefore “understandable” </w:t>
      </w:r>
      <w:r w:rsidRPr="0036149E">
        <w:rPr>
          <w:sz w:val="14"/>
          <w:szCs w:val="14"/>
        </w:rPr>
        <w:t>– but he added that there is no likelihood of Tokyo stopping its plans to deploy Aegis systems.</w:t>
      </w:r>
    </w:p>
    <w:p w14:paraId="0B592CC5" w14:textId="40A9630E" w:rsidR="006A2E90" w:rsidRDefault="006A2E90" w:rsidP="006A2E90">
      <w:pPr>
        <w:pStyle w:val="Heading3"/>
      </w:pPr>
      <w:r>
        <w:t xml:space="preserve">1ar at: </w:t>
      </w:r>
      <w:r w:rsidRPr="006A2E90">
        <w:t xml:space="preserve">Japanese Ptx </w:t>
      </w:r>
      <w:r>
        <w:t>ext- Aegis Causes Political Turmoil</w:t>
      </w:r>
    </w:p>
    <w:p w14:paraId="0F2AF2AC" w14:textId="50F6138F" w:rsidR="006A2E90" w:rsidRDefault="006A2E90" w:rsidP="006A2E90">
      <w:pPr>
        <w:pStyle w:val="Heading4"/>
      </w:pPr>
      <w:r>
        <w:t>Aegis is causing turmoil inside the Japanese political system, and destroying local trust in the government</w:t>
      </w:r>
    </w:p>
    <w:p w14:paraId="7DAC6202" w14:textId="77777777" w:rsidR="006A2E90" w:rsidRPr="00F640EF" w:rsidRDefault="006A2E90" w:rsidP="006A2E90">
      <w:pPr>
        <w:rPr>
          <w:sz w:val="18"/>
          <w:szCs w:val="18"/>
        </w:rPr>
      </w:pPr>
      <w:r w:rsidRPr="00F640EF">
        <w:rPr>
          <w:sz w:val="18"/>
          <w:szCs w:val="18"/>
        </w:rPr>
        <w:t xml:space="preserve">Elizabeth </w:t>
      </w:r>
      <w:r w:rsidRPr="00F640EF">
        <w:rPr>
          <w:b/>
          <w:bCs/>
          <w:sz w:val="26"/>
          <w:szCs w:val="26"/>
        </w:rPr>
        <w:t>Shim</w:t>
      </w:r>
      <w:r w:rsidRPr="00F640EF">
        <w:t xml:space="preserve">, </w:t>
      </w:r>
      <w:r w:rsidRPr="00F640EF">
        <w:rPr>
          <w:b/>
          <w:bCs/>
          <w:sz w:val="26"/>
          <w:szCs w:val="26"/>
        </w:rPr>
        <w:t>6-6</w:t>
      </w:r>
      <w:r w:rsidRPr="00F640EF">
        <w:rPr>
          <w:sz w:val="18"/>
          <w:szCs w:val="18"/>
        </w:rPr>
        <w:t>-2019, "'Flaws' in data for Aegis Ashore deployment rile Japan's politicians," UPI, https://www.upi.com/Top_News/World-News/2019/06/06/Flaws-in-data-for-Aegis-Ashore-deployment-rile-Japans-politicians/1891559837436/</w:t>
      </w:r>
      <w:r>
        <w:rPr>
          <w:sz w:val="18"/>
          <w:szCs w:val="18"/>
        </w:rPr>
        <w:t>/DeepStateSisco</w:t>
      </w:r>
    </w:p>
    <w:p w14:paraId="5938E966" w14:textId="77777777" w:rsidR="006A2E90" w:rsidRPr="00F640EF" w:rsidRDefault="006A2E90" w:rsidP="006A2E90">
      <w:pPr>
        <w:rPr>
          <w:sz w:val="14"/>
          <w:szCs w:val="14"/>
        </w:rPr>
      </w:pPr>
      <w:r w:rsidRPr="00F640EF">
        <w:rPr>
          <w:sz w:val="14"/>
          <w:szCs w:val="14"/>
        </w:rPr>
        <w:t>Controversy began soon after Defense Minister Takeshi Iwaya told a parliamentary committee on national security there were several mistakes in the survey documents that supported the need to deploy missile interceptors in Akita, Kyodo News reported Thursday.=</w:t>
      </w:r>
    </w:p>
    <w:p w14:paraId="775EE5DD" w14:textId="77777777" w:rsidR="006A2E90" w:rsidRPr="00F640EF" w:rsidRDefault="006A2E90" w:rsidP="006A2E90">
      <w:pPr>
        <w:rPr>
          <w:u w:val="single"/>
        </w:rPr>
      </w:pPr>
      <w:r w:rsidRPr="00F640EF">
        <w:rPr>
          <w:u w:val="single"/>
        </w:rPr>
        <w:t>"I am extremely sorry this ruins the credibility of the entire investigation," Iwaya said Thursday.</w:t>
      </w:r>
    </w:p>
    <w:p w14:paraId="0EA53A23" w14:textId="77777777" w:rsidR="006A2E90" w:rsidRPr="00F640EF" w:rsidRDefault="006A2E90" w:rsidP="006A2E90">
      <w:pPr>
        <w:rPr>
          <w:sz w:val="14"/>
          <w:szCs w:val="14"/>
        </w:rPr>
      </w:pPr>
      <w:r w:rsidRPr="00F640EF">
        <w:rPr>
          <w:u w:val="single"/>
        </w:rPr>
        <w:t>Japan's military is admitting fault after it had stated a training site for the nation's self-defense force</w:t>
      </w:r>
      <w:r w:rsidRPr="00F640EF">
        <w:rPr>
          <w:sz w:val="14"/>
          <w:szCs w:val="14"/>
        </w:rPr>
        <w:t>, located near the city of Akita and Yamaguchi prefecture, would be most suitable for Aegis Ashore deployment.</w:t>
      </w:r>
    </w:p>
    <w:p w14:paraId="73B40516" w14:textId="77777777" w:rsidR="006A2E90" w:rsidRPr="00F640EF" w:rsidRDefault="006A2E90" w:rsidP="006A2E90">
      <w:pPr>
        <w:rPr>
          <w:sz w:val="14"/>
          <w:szCs w:val="14"/>
        </w:rPr>
      </w:pPr>
      <w:r w:rsidRPr="00F640EF">
        <w:rPr>
          <w:sz w:val="14"/>
          <w:szCs w:val="14"/>
        </w:rPr>
        <w:t>The defense ministry said on May 27 that 19 other candidate sites were "unfit" for Aegis Ashore deployment, Jiji Press reported.</w:t>
      </w:r>
    </w:p>
    <w:p w14:paraId="5C341BEB" w14:textId="77777777" w:rsidR="006A2E90" w:rsidRPr="00F640EF" w:rsidRDefault="006A2E90" w:rsidP="006A2E90">
      <w:pPr>
        <w:rPr>
          <w:u w:val="single"/>
        </w:rPr>
      </w:pPr>
      <w:r w:rsidRPr="00F640EF">
        <w:rPr>
          <w:u w:val="single"/>
        </w:rPr>
        <w:t>The government survey in question included errors for terrain data on nine other areas that provided comparisons to the designated site.</w:t>
      </w:r>
    </w:p>
    <w:p w14:paraId="561FFB2F" w14:textId="77777777" w:rsidR="006A2E90" w:rsidRPr="00F640EF" w:rsidRDefault="006A2E90" w:rsidP="006A2E90">
      <w:pPr>
        <w:rPr>
          <w:u w:val="single"/>
        </w:rPr>
      </w:pPr>
      <w:r w:rsidRPr="00F640EF">
        <w:rPr>
          <w:u w:val="single"/>
        </w:rPr>
        <w:t>Gov. Norihisa Satake of Akita Prefecture said the mistakes "significantly damage trust" with the central government.</w:t>
      </w:r>
    </w:p>
    <w:p w14:paraId="23F41ABC" w14:textId="77777777" w:rsidR="006A2E90" w:rsidRPr="00F640EF" w:rsidRDefault="006A2E90" w:rsidP="006A2E90">
      <w:pPr>
        <w:rPr>
          <w:sz w:val="14"/>
          <w:szCs w:val="14"/>
        </w:rPr>
      </w:pPr>
      <w:r w:rsidRPr="00F640EF">
        <w:rPr>
          <w:u w:val="single"/>
        </w:rPr>
        <w:t>Japan plans to deploy two Aegis Ashore interceptors, largely to prepare for possible North Korea ballistic missile attacks</w:t>
      </w:r>
      <w:r w:rsidRPr="00F640EF">
        <w:rPr>
          <w:sz w:val="14"/>
          <w:szCs w:val="14"/>
        </w:rPr>
        <w:t>. In May, Pyongyang tested several short-range missiles.</w:t>
      </w:r>
    </w:p>
    <w:p w14:paraId="66B25DE9" w14:textId="77777777" w:rsidR="006A2E90" w:rsidRDefault="006A2E90" w:rsidP="006A2E90">
      <w:pPr>
        <w:rPr>
          <w:sz w:val="14"/>
          <w:szCs w:val="14"/>
        </w:rPr>
      </w:pPr>
      <w:r w:rsidRPr="00F640EF">
        <w:rPr>
          <w:sz w:val="14"/>
          <w:szCs w:val="14"/>
        </w:rPr>
        <w:t>The Aegis Ashore systems were approved for purchase in January by U.S. State Department. Total cost of the system is estimated at more than $2 billion.</w:t>
      </w:r>
    </w:p>
    <w:p w14:paraId="63C995A6" w14:textId="77777777" w:rsidR="006A2E90" w:rsidRDefault="006A2E90" w:rsidP="006A2E90">
      <w:pPr>
        <w:pStyle w:val="Heading4"/>
      </w:pPr>
      <w:r>
        <w:t>Chinese internal militarization politics based of US militarization</w:t>
      </w:r>
    </w:p>
    <w:p w14:paraId="477EF19F" w14:textId="77777777" w:rsidR="006A2E90" w:rsidRPr="006D0B93" w:rsidRDefault="006A2E90" w:rsidP="006A2E90">
      <w:r w:rsidRPr="00AA58EE">
        <w:rPr>
          <w:b/>
          <w:bCs/>
        </w:rPr>
        <w:t>Blanchard 7-5</w:t>
      </w:r>
      <w:r>
        <w:t>-19 (Ben Blanchard, Senior Correspondent for Reuters, “</w:t>
      </w:r>
      <w:r w:rsidRPr="00AA58EE">
        <w:t>China denies U.S. accusations of South China Sea missile tests</w:t>
      </w:r>
      <w:r>
        <w:t xml:space="preserve">”, Reuters, </w:t>
      </w:r>
      <w:hyperlink r:id="rId249" w:history="1">
        <w:r>
          <w:rPr>
            <w:rStyle w:val="Hyperlink"/>
          </w:rPr>
          <w:t>https://www.reuters.com/article/us-china-usa-southchinasea/china-denies-us-accusations-of-south-china-sea-missile-tests-idUSKCN1U01QN</w:t>
        </w:r>
      </w:hyperlink>
      <w:r>
        <w:t>)</w:t>
      </w:r>
    </w:p>
    <w:p w14:paraId="6C084550" w14:textId="77777777" w:rsidR="006A2E90" w:rsidRPr="00AA58EE" w:rsidRDefault="006A2E90" w:rsidP="006A2E90">
      <w:pPr>
        <w:rPr>
          <w:rStyle w:val="StyleUnderline"/>
        </w:rPr>
      </w:pPr>
      <w:r>
        <w:t xml:space="preserve">BEIJING (Reuters) - </w:t>
      </w:r>
      <w:r w:rsidRPr="00AA58EE">
        <w:rPr>
          <w:rStyle w:val="StyleUnderline"/>
          <w:highlight w:val="yellow"/>
        </w:rPr>
        <w:t>China's top newspaper, decrying Washington as a trouble-maker</w:t>
      </w:r>
      <w:r w:rsidRPr="00AA58EE">
        <w:rPr>
          <w:rStyle w:val="StyleUnderline"/>
        </w:rPr>
        <w:t>, said on Monday U.S. moves in the South China Sea like last week's freedom of navigation operation will only cause China to strengthen its deployments in the disputed waterway.</w:t>
      </w:r>
    </w:p>
    <w:p w14:paraId="14580520" w14:textId="77777777" w:rsidR="006A2E90" w:rsidRDefault="006A2E90" w:rsidP="006A2E90">
      <w:r>
        <w:t>China's foreign ministry said the USS Hopper, a destroyer, came within 12 nautical miles of Huangyan island, which is better known as the Scarborough Shoal and is subject to a rival claim by the Philippines, a historic ally of the United States.</w:t>
      </w:r>
    </w:p>
    <w:p w14:paraId="0FC9683B" w14:textId="77777777" w:rsidR="006A2E90" w:rsidRDefault="006A2E90" w:rsidP="006A2E90">
      <w:r>
        <w:t>It was the latest U.S. naval operation challenging extensive Chinese claims in the South China Sea and came even as President Donald Trump's administration seeks Chinese cooperation in dealing with North Korea's missile and nuclear programs.</w:t>
      </w:r>
    </w:p>
    <w:p w14:paraId="3CB05D7A" w14:textId="77777777" w:rsidR="006A2E90" w:rsidRPr="00AA58EE" w:rsidRDefault="006A2E90" w:rsidP="006A2E90">
      <w:pPr>
        <w:rPr>
          <w:u w:val="single"/>
        </w:rPr>
      </w:pPr>
      <w:r w:rsidRPr="00AA58EE">
        <w:rPr>
          <w:u w:val="single"/>
        </w:rPr>
        <w:t xml:space="preserve">The ruling Communist Party's official People's Daily said in a commentary that, with the </w:t>
      </w:r>
      <w:r w:rsidRPr="00AA58EE">
        <w:rPr>
          <w:highlight w:val="yellow"/>
          <w:u w:val="single"/>
        </w:rPr>
        <w:t>situation</w:t>
      </w:r>
      <w:r w:rsidRPr="00AA58EE">
        <w:rPr>
          <w:u w:val="single"/>
        </w:rPr>
        <w:t xml:space="preserve"> generally improving </w:t>
      </w:r>
      <w:r w:rsidRPr="00AA58EE">
        <w:rPr>
          <w:highlight w:val="yellow"/>
          <w:u w:val="single"/>
        </w:rPr>
        <w:t>in the S</w:t>
      </w:r>
      <w:r w:rsidRPr="00AA58EE">
        <w:rPr>
          <w:u w:val="single"/>
        </w:rPr>
        <w:t xml:space="preserve">outh </w:t>
      </w:r>
      <w:r w:rsidRPr="00AA58EE">
        <w:rPr>
          <w:highlight w:val="yellow"/>
          <w:u w:val="single"/>
        </w:rPr>
        <w:t>C</w:t>
      </w:r>
      <w:r w:rsidRPr="00AA58EE">
        <w:rPr>
          <w:u w:val="single"/>
        </w:rPr>
        <w:t xml:space="preserve">hina </w:t>
      </w:r>
      <w:r w:rsidRPr="00AA58EE">
        <w:rPr>
          <w:highlight w:val="yellow"/>
          <w:u w:val="single"/>
        </w:rPr>
        <w:t>S</w:t>
      </w:r>
      <w:r w:rsidRPr="00AA58EE">
        <w:rPr>
          <w:u w:val="single"/>
        </w:rPr>
        <w:t xml:space="preserve">ea, it </w:t>
      </w:r>
      <w:r w:rsidRPr="00AA58EE">
        <w:rPr>
          <w:highlight w:val="yellow"/>
          <w:u w:val="single"/>
        </w:rPr>
        <w:t>was clear that the U</w:t>
      </w:r>
      <w:r w:rsidRPr="00AA58EE">
        <w:rPr>
          <w:u w:val="single"/>
        </w:rPr>
        <w:t xml:space="preserve">nited </w:t>
      </w:r>
      <w:r w:rsidRPr="00AA58EE">
        <w:rPr>
          <w:highlight w:val="yellow"/>
          <w:u w:val="single"/>
        </w:rPr>
        <w:t>S</w:t>
      </w:r>
      <w:r w:rsidRPr="00AA58EE">
        <w:rPr>
          <w:u w:val="single"/>
        </w:rPr>
        <w:t xml:space="preserve">tates </w:t>
      </w:r>
      <w:r w:rsidRPr="00AA58EE">
        <w:rPr>
          <w:highlight w:val="yellow"/>
          <w:u w:val="single"/>
        </w:rPr>
        <w:t>was the one militarizing the region</w:t>
      </w:r>
      <w:r w:rsidRPr="00AA58EE">
        <w:rPr>
          <w:u w:val="single"/>
        </w:rPr>
        <w:t>.</w:t>
      </w:r>
    </w:p>
    <w:p w14:paraId="54FED415" w14:textId="77777777" w:rsidR="006A2E90" w:rsidRDefault="006A2E90" w:rsidP="006A2E90">
      <w:r>
        <w:t>"Against this backdrop of peace and cooperation, a U.S. ship wantonly provoking trouble is singleminded to the point of recklessness," the paper said.</w:t>
      </w:r>
    </w:p>
    <w:p w14:paraId="4F1AFD66" w14:textId="77777777" w:rsidR="006A2E90" w:rsidRPr="00AA58EE" w:rsidRDefault="006A2E90" w:rsidP="006A2E90">
      <w:pPr>
        <w:rPr>
          <w:u w:val="single"/>
        </w:rPr>
      </w:pPr>
      <w:r w:rsidRPr="00AA58EE">
        <w:rPr>
          <w:u w:val="single"/>
        </w:rPr>
        <w:t xml:space="preserve">"If the relevant party once more makes trouble out of nothing and causes tensions, then it will only cause China to reach this conclusion: </w:t>
      </w:r>
      <w:r w:rsidRPr="00AA58EE">
        <w:rPr>
          <w:highlight w:val="yellow"/>
          <w:u w:val="single"/>
        </w:rPr>
        <w:t>in order to earnestly protect peace</w:t>
      </w:r>
      <w:r w:rsidRPr="00AA58EE">
        <w:rPr>
          <w:u w:val="single"/>
        </w:rPr>
        <w:t xml:space="preserve"> in the South China Sea, </w:t>
      </w:r>
      <w:r w:rsidRPr="00AA58EE">
        <w:rPr>
          <w:highlight w:val="yellow"/>
          <w:u w:val="single"/>
        </w:rPr>
        <w:t>China must strengthen and speed up the building of its abilities there</w:t>
      </w:r>
      <w:r w:rsidRPr="00AA58EE">
        <w:rPr>
          <w:u w:val="single"/>
        </w:rPr>
        <w:t>," it said.</w:t>
      </w:r>
    </w:p>
    <w:p w14:paraId="59780EBD" w14:textId="77777777" w:rsidR="006A2E90" w:rsidRDefault="006A2E90" w:rsidP="006A2E90">
      <w:r>
        <w:t>The commentary was published under the pen name "Zhong Sheng", meaning "Voice of China", which is often used to give the paper's view on foreign policy issues.</w:t>
      </w:r>
    </w:p>
    <w:p w14:paraId="6DDA5CF2" w14:textId="77777777" w:rsidR="006A2E90" w:rsidRDefault="006A2E90" w:rsidP="006A2E90">
      <w:r>
        <w:t>The widely read Global Times tabloid, published by the People's Daily, said in an editorial on Monday China's control of the South China Sea is only growing and it is well placed to react to U.S. "provocations".</w:t>
      </w:r>
    </w:p>
    <w:p w14:paraId="6D2CAC84" w14:textId="77777777" w:rsidR="006A2E90" w:rsidRDefault="006A2E90" w:rsidP="006A2E90">
      <w:r>
        <w:t>"As China's military size and quality improve, so does its control of the South China Sea," it said. "China is able to send more naval vessels as a response and can take steps like militarizing islands."</w:t>
      </w:r>
    </w:p>
    <w:p w14:paraId="65E346DA" w14:textId="77777777" w:rsidR="006A2E90" w:rsidRDefault="006A2E90" w:rsidP="006A2E90">
      <w:r>
        <w:t>The Scarborough Shoal is located within the Philippines' 200 nautical mile Exclusive Economic Zone but an international tribunal in 2016 ruled that it is a traditional fishing ground that no one country has sole rights to exploit.</w:t>
      </w:r>
    </w:p>
    <w:p w14:paraId="5B21FF9F" w14:textId="77777777" w:rsidR="006A2E90" w:rsidRPr="00AA58EE" w:rsidRDefault="006A2E90" w:rsidP="006A2E90">
      <w:pPr>
        <w:rPr>
          <w:u w:val="single"/>
        </w:rPr>
      </w:pPr>
      <w:r w:rsidRPr="00AA58EE">
        <w:rPr>
          <w:u w:val="single"/>
        </w:rPr>
        <w:t>The U.S. military says it carries out "freedom of navigation" operations throughout the world, including in areas claimed by allies, and that they are separate from political considerations.</w:t>
      </w:r>
    </w:p>
    <w:p w14:paraId="42585C37" w14:textId="77777777" w:rsidR="006A2E90" w:rsidRPr="00C670F2" w:rsidRDefault="006A2E90" w:rsidP="006A2E90">
      <w:r w:rsidRPr="00AA58EE">
        <w:rPr>
          <w:highlight w:val="yellow"/>
          <w:u w:val="single"/>
        </w:rPr>
        <w:t>The Pentagon has</w:t>
      </w:r>
      <w:r w:rsidRPr="00AA58EE">
        <w:rPr>
          <w:u w:val="single"/>
        </w:rPr>
        <w:t xml:space="preserve"> not commented directly on the latest patrol but </w:t>
      </w:r>
      <w:r w:rsidRPr="00AA58EE">
        <w:rPr>
          <w:highlight w:val="yellow"/>
          <w:u w:val="single"/>
        </w:rPr>
        <w:t>said such operations are routine</w:t>
      </w:r>
      <w:r w:rsidRPr="00AA58EE">
        <w:rPr>
          <w:u w:val="single"/>
        </w:rPr>
        <w:t>.</w:t>
      </w:r>
      <w:r>
        <w:t xml:space="preserve"> </w:t>
      </w:r>
    </w:p>
    <w:p w14:paraId="52D68192" w14:textId="6DF9104A" w:rsidR="006A2E90" w:rsidRPr="00CA3206" w:rsidRDefault="006A2E90" w:rsidP="006A2E90">
      <w:pPr>
        <w:pStyle w:val="Heading3"/>
      </w:pPr>
      <w:r>
        <w:t xml:space="preserve">2ac at: Japanese Ptx - </w:t>
      </w:r>
      <w:r w:rsidRPr="00CA3206">
        <w:t>Status Of The CCP</w:t>
      </w:r>
      <w:r>
        <w:t xml:space="preserve"> is Bad</w:t>
      </w:r>
    </w:p>
    <w:p w14:paraId="0A35A4D8" w14:textId="77777777" w:rsidR="006A2E90" w:rsidRDefault="006A2E90" w:rsidP="006A2E90">
      <w:pPr>
        <w:pStyle w:val="Heading4"/>
        <w:rPr>
          <w:rStyle w:val="Style13ptBold"/>
          <w:b/>
          <w:bCs w:val="0"/>
        </w:rPr>
      </w:pPr>
      <w:r>
        <w:rPr>
          <w:rStyle w:val="Style13ptBold"/>
          <w:b/>
          <w:bCs w:val="0"/>
        </w:rPr>
        <w:t>The CCP is losing legitimacy-due to corruption and domestic politics</w:t>
      </w:r>
    </w:p>
    <w:p w14:paraId="4701AE09" w14:textId="77777777" w:rsidR="006A2E90" w:rsidRPr="00EC5202" w:rsidRDefault="006A2E90" w:rsidP="006A2E90">
      <w:pPr>
        <w:rPr>
          <w:rStyle w:val="Style13ptBold"/>
          <w:b w:val="0"/>
          <w:bCs w:val="0"/>
        </w:rPr>
      </w:pPr>
      <w:r w:rsidRPr="00EC5202">
        <w:rPr>
          <w:rStyle w:val="Style13ptBold"/>
          <w:b w:val="0"/>
        </w:rPr>
        <w:t xml:space="preserve">Bo </w:t>
      </w:r>
      <w:r w:rsidRPr="00EC5202">
        <w:rPr>
          <w:rStyle w:val="Style13ptBold"/>
        </w:rPr>
        <w:t>Zhiyue</w:t>
      </w:r>
      <w:r w:rsidRPr="00EC5202">
        <w:rPr>
          <w:rStyle w:val="Style13ptBold"/>
          <w:b w:val="0"/>
        </w:rPr>
        <w:t>, The Diplomat, 3-30-20</w:t>
      </w:r>
      <w:r w:rsidRPr="00EC5202">
        <w:rPr>
          <w:rStyle w:val="Style13ptBold"/>
        </w:rPr>
        <w:t>15</w:t>
      </w:r>
      <w:r w:rsidRPr="00EC5202">
        <w:rPr>
          <w:rStyle w:val="Style13ptBold"/>
          <w:b w:val="0"/>
        </w:rPr>
        <w:t>, "The End of CCP Rule and the Collapse of China," Diplomat, https://thediplomat.com/2015/03/the-end-of-ccp-rule-and-the-collapse-of-china/, accessed 7-12-2019 (Kent Denver--EA) Professor BO Zhiyue, a leading authority on Chinese elite politics, is Director of the New Zealand Contemporary China Research Centre (NZCCRC) and Professor of Political Science at Victoria University of Wellington.</w:t>
      </w:r>
    </w:p>
    <w:p w14:paraId="267E789F" w14:textId="77777777" w:rsidR="006A2E90" w:rsidRDefault="006A2E90" w:rsidP="006A2E90"/>
    <w:p w14:paraId="05825F3B" w14:textId="2ED49189" w:rsidR="006A2E90" w:rsidRDefault="006A2E90" w:rsidP="006A2E90">
      <w:r>
        <w:t xml:space="preserve">Ever since the publication of David Shambaugh’s controversial essay “The Coming Chinese Crackup” on March 6, 2015, </w:t>
      </w:r>
      <w:r w:rsidRPr="00EC5202">
        <w:rPr>
          <w:rStyle w:val="StyleUnderline"/>
        </w:rPr>
        <w:t>China scholars have been debating the demise of communist rule in China. Shambaugh made two basic points in the essay: the endgame of communist rule in China has begun and Xi Jinping’s ruthless measures have accelerated the demise of the CCP’s rule in China.</w:t>
      </w:r>
      <w:r>
        <w:t xml:space="preserve"> His critics hardly challenged his first point but mostly disagreed with him on his second point. By </w:t>
      </w:r>
      <w:r w:rsidRPr="00EC5202">
        <w:rPr>
          <w:rStyle w:val="StyleUnderline"/>
        </w:rPr>
        <w:t>world communist standards, the CCP has indeed entered its endgame. After 70 years, for instance, communist rule in the Soviet Union ended on December 26, 1991. In six months, the Chinese Communist Party will have ruled the People’s Republic of China for 66 years. With rampant corruption at all levels of the party and the government</w:t>
      </w:r>
      <w:r>
        <w:t xml:space="preserve"> — where a typist has taken bribes in the amount of four million yuan and a vice chairman of the Central Military Commission took cash bribes weighing more than one ton — </w:t>
      </w:r>
      <w:r w:rsidRPr="00EC5202">
        <w:rPr>
          <w:rStyle w:val="StyleUnderline"/>
        </w:rPr>
        <w:t xml:space="preserve">the CCP seems unlikely to outlive its Soviet counterpart by a large margin. </w:t>
      </w:r>
      <w:r>
        <w:t xml:space="preserve">Nevertheless, by Chinese dynastic standards, the CCP’s rule is not in its endgame. Instead, it might very well be in its beginning. The last dynasty, the Qing, lasted for 267 years; by that standard, CCP rule is still in its infancy. In 1710, 66 years into the Qing Dynasty’s rule in China, the country was at its peak as a prosperous and powerful nation under the wise leadership of Emperor Kangxi. The dynasty would last another 200 years. As a ruling dynasty, the CCP has had a mixed record so far. </w:t>
      </w:r>
      <w:r w:rsidRPr="00EC5202">
        <w:rPr>
          <w:rStyle w:val="StyleUnderline"/>
        </w:rPr>
        <w:t xml:space="preserve">While it is true that the CCP under Mao Zedong unified most of the country, Mao’s policies did not make China more prosperous and stronger. Tens of millions perished in the aftermath of the Great Leap Forward, and the entire population suffered during the decade-long power struggles of the Cultural Revolution. </w:t>
      </w:r>
      <w:r>
        <w:t xml:space="preserve">Deng Xiaoping heralded a new era of economic prosperity, but his GDP-oriented policies have severely strained China’s environmental capacities. China witnessed the best performance in terms of economic growth in the decade from 2002 to 2012 under the leadership of Hu Jintao. </w:t>
      </w:r>
      <w:r w:rsidRPr="00EC5202">
        <w:rPr>
          <w:rStyle w:val="StyleUnderline"/>
        </w:rPr>
        <w:t>Yet corruption and environmental degradation worsened in the same period</w:t>
      </w:r>
      <w:r>
        <w:t>, in spite of Hu’s signature slogan of a “scientific outlook on development.” In the past two and a half years, Xi Jinping’s leadership has been long on anti-corruption campaigns but short on anti-pollution efforts. One hundred officials at the rank of vice minister and above have been investigated for corruption, but there is no sign that the central leadership is taking environmental issues more seriously. A series of new leading small groups have been created to manage national security, internet issues, reforms, and military modernization, but no central leading small group on environmental protection has been set up. Given these mixed results, Xi Jinping could very likely be the last ruler in China as a communist. Yet he could also start another new era of prosperity and strength as a new emperor of the CCP Dynasty. Whether the People’s Republic of China will end up like the Soviet Union or follow the footsteps of Manchus on its way to international prominence will depend on what this new leadership will do (or will not do) in the next seven years.</w:t>
      </w:r>
    </w:p>
    <w:p w14:paraId="2BDFFA74" w14:textId="093BE5B8" w:rsidR="006A2E90" w:rsidRDefault="006A2E90" w:rsidP="006A2E90">
      <w:pPr>
        <w:pStyle w:val="Heading3"/>
      </w:pPr>
      <w:r>
        <w:t xml:space="preserve">1ar at: Japanese Ptx ext- </w:t>
      </w:r>
      <w:r w:rsidRPr="00CA3206">
        <w:t>Status Of The CCP</w:t>
      </w:r>
      <w:r>
        <w:t xml:space="preserve"> is Bad</w:t>
      </w:r>
    </w:p>
    <w:p w14:paraId="758C031E" w14:textId="77777777" w:rsidR="006A2E90" w:rsidRDefault="006A2E90" w:rsidP="006A2E90">
      <w:pPr>
        <w:pStyle w:val="Heading4"/>
        <w:rPr>
          <w:rStyle w:val="Style13ptBold"/>
          <w:b/>
          <w:bCs w:val="0"/>
        </w:rPr>
      </w:pPr>
      <w:r>
        <w:rPr>
          <w:rStyle w:val="Style13ptBold"/>
          <w:b/>
          <w:bCs w:val="0"/>
        </w:rPr>
        <w:t>Xi is an illegitimate leader and can’t unify china-corruption and purges make him and the CCP increasingly worse</w:t>
      </w:r>
    </w:p>
    <w:p w14:paraId="176087F1" w14:textId="77777777" w:rsidR="006A2E90" w:rsidRPr="00EC5202" w:rsidRDefault="006A2E90" w:rsidP="006A2E90">
      <w:pPr>
        <w:rPr>
          <w:rStyle w:val="Style13ptBold"/>
          <w:b w:val="0"/>
          <w:bCs w:val="0"/>
        </w:rPr>
      </w:pPr>
      <w:r w:rsidRPr="00EC5202">
        <w:rPr>
          <w:rStyle w:val="Style13ptBold"/>
          <w:b w:val="0"/>
        </w:rPr>
        <w:t>Ho-Fung Hung, Arthur R. Kroeber, Howard W. French, Suisheng Zhao, 3-13-2015, "When Will China's Government Collapse?," Foreign Policy, https://foreignpolicy.com/2015/03/13/china_communist_party_collapse_downfall/, accessed 7-12-2019 (Kent Denver--EA)</w:t>
      </w:r>
    </w:p>
    <w:p w14:paraId="6D4BEDB5" w14:textId="77777777" w:rsidR="006A2E90" w:rsidRPr="00F86F49" w:rsidRDefault="006A2E90" w:rsidP="006A2E90">
      <w:pPr>
        <w:rPr>
          <w:bCs/>
          <w:sz w:val="26"/>
        </w:rPr>
      </w:pPr>
      <w:r w:rsidRPr="00EC5202">
        <w:rPr>
          <w:rStyle w:val="Style13ptBold"/>
          <w:b w:val="0"/>
        </w:rPr>
        <w:t>Ho-fung Hung is an associate professor of sociology at Johns Hopkins University. Arthur R. Kroeber is managing director of GaveKal Dragonomics, an independent global economic research firm, and editor of its journal, China Economic Quarterly. Howard W. French is the author of China's Second Continent: How a Million Migrants are Building a New Empire in Africa. An associate professor at the Columbia University Graduate School of Journalism, he is working on a book about the future of Chinese power.</w:t>
      </w:r>
    </w:p>
    <w:p w14:paraId="14EB2BB2" w14:textId="77777777" w:rsidR="006A2E90" w:rsidRDefault="006A2E90" w:rsidP="006A2E90">
      <w:r w:rsidRPr="00EC5202">
        <w:rPr>
          <w:rStyle w:val="StyleUnderline"/>
        </w:rPr>
        <w:t xml:space="preserve"> “The endgame of Chinese communist rule has now begun,” </w:t>
      </w:r>
      <w:r>
        <w:t xml:space="preserve">influential China scholar David Shambaugh wrote in a March 7 article in the Wall Street Journal. “And it has progressed further than many think.” Is the ruling China’s Communist Party (CCP) on the brink of collapse? We asked several China hands for their take: Trending Articles Assad Hasn’t Won Anything After years of bloody warfare, it’s time to recognize what the Syrian dictator rules over: a chronically violent and… Powered By Ho-fung Hung, Associate Professor of Sociology, Johns Hopkins University: I agree with Shambaugh that </w:t>
      </w:r>
      <w:r w:rsidRPr="00EC5202">
        <w:rPr>
          <w:rStyle w:val="StyleUnderline"/>
        </w:rPr>
        <w:t>there are serious cracks in the CCP regime, not only because of his arguments and evidence but also because of his deep knowledge about and long-time access to the party’s elite.</w:t>
      </w:r>
      <w:r>
        <w:t xml:space="preserve"> Whether these cracks will lead to the end of CCP rule, nevertheless, is difficult to predict. The prediction about a CCP endgame this time might end up like the many unrealized predictions before. It may also be like the story of boy crying wolf: The wolf didn’t come the first two times, but it finally came when nobody believed it would come. The bottom line is, the CCP is facing very tough challenges. Whether and how it can weather them is uncertain. </w:t>
      </w:r>
      <w:r w:rsidRPr="00EC5202">
        <w:rPr>
          <w:rStyle w:val="StyleUnderline"/>
        </w:rPr>
        <w:t>Xi is a leader who came to power with very few sources of legitimacy. Mao and Deng were among the founding fathers of the People’s Republic of China. Deng handpicked his successors Jiang Zemin and Hu Jintao — both of whom got the backing of party elders when they came to power</w:t>
      </w:r>
      <w:r>
        <w:t>. Xi, despite his princeling background, is the first leader chosen out of a delicate compromise among party factions. Amidst Xi’s rise to power, the mysterious Wang Lijun incident occurred, followed by the unusual downfalls of former top leaders Bo Xilai and Zhou Yongkang. What Wang actually told the American diplomats during his sleepover in the U.S. Consulate in Chengdu, and what sensitive information he eventually conveyed to Beijing is still unknown. B</w:t>
      </w:r>
      <w:r w:rsidRPr="00EC5202">
        <w:rPr>
          <w:rStyle w:val="StyleUnderline"/>
        </w:rPr>
        <w:t>ut the rumor that he revealed a plot by other princelings to get rid of Xi through a coup does not sound too crazy. If this is true, then Xi’s frenetic purge of other factions in his anti-corruption campaign makes sense as a desperate move to whip the disrespectful elite to submission through creating a culture of terror within the Party. Xi’s purges surely make new enemies and make most of the Party elite feel deeply anxious about their fortunes. It won’t be so surprising if some of those anxious elite conspire to depose Xi.</w:t>
      </w:r>
      <w:r>
        <w:t xml:space="preserve"> Such internal coup against unpopular leaders is not alien to the CCP — it happened with the downfall of the Gang of Four in 1976, and former party chairman Hua Guofeng a few years later</w:t>
      </w:r>
      <w:r w:rsidRPr="00EC5202">
        <w:rPr>
          <w:rStyle w:val="StyleUnderline"/>
        </w:rPr>
        <w:t>. Second, the party’s internal rift is unfolding at the worst possible time, as far as the economy is concerned</w:t>
      </w:r>
      <w:r>
        <w:t xml:space="preserve">. Yes, a 7.4 percent annual growth rate is an enviable number to many other emerging economies. But with the soaring indebtedness of the Chinese economy and the ever aggravating unemployment problem, the Chinese economy needs higher-speed growth to stay above water. The debt hangover of the 2008-09 stimulus is worrying. China’s debt to GDP ratio jumped from 147 percent in 2008 to 282 percent now, and is still growing. It is at a dangerously high level compared to other emerging economies. The economic slowdown will lead to profit decline for companies and revenue shortfall for local governments, increasing their difficulty in servicing and repaying debts. A vicious cycle of defaults and further growth deceleration could turn a slowdown into something uglier.A vicious cycle of defaults and further growth deceleration could turn a slowdown into something uglier. It is possible that the CCP elite, no matter how much they dislike Xi and his anti-corruption campaign, will still prefer not to rock the boat. They are aware that they are nobody without the protection of the party-state, and their privileges will be under far greater threat in the wake of a regime collapse. It is also possible that in the years of pacification and domestication following the 1989 Tiananmen Square crackdown, China’s civil society and dissidents have become so timid and cornered that they are incapable of taking advantage of any cracks in the regime. Is Xi successfully increasing his grip of power through the anti-corruption campaign, or does his rule still suffer from inadequate legitimacy behind the mask of invincibility? Only time can tell. But besides the endgame of CCP rule, we should also ponder another possible scenario: the rise of a hysteric and suffocating dictatorial regime which maintains its draconian control over a society gradually losing its dynamism. Perhaps we can call this hypothetical regime North Korea lite. Arthur Kroeber, Editor, China Economic Quarterly: Neither China nor its Communist Party is cracking up. I have three reasons for this judgment. First, none of the factors Shambaugh cites strongly supports the crackup case. Second, the balance of evidence suggests that Xi’s government is not weak and desperate, </w:t>
      </w:r>
      <w:r w:rsidRPr="00EC5202">
        <w:rPr>
          <w:sz w:val="10"/>
          <w:szCs w:val="10"/>
        </w:rPr>
        <w:t>but forceful and adaptable. Third, the forces that might push for systemic political change are far weaker than the party. Shambaugh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But in aggregate, capital outflows are modest, and plenty of rich Chinese are still investing in their own economy. Following an easing of rules, new private business registrations rose 45 percent in 2014 — scarcely a sign that the entrepreneurial class has given up hope. The crackdown on free expression and civil society is deeply distressing, but not necessarily a sign of weakness. It could equally be seen as an assertion of confidence in the success of China’s authoritarian-capitalist model, and a rejection of the idea that China needs to make concessions to liberal-democratic ideas to keep on going. It is also related to the crackdown on corruption, which Shambaugh wrongly dismisses as a cynical power play. Corruption at the end of the era of Xi’s predecessor Hu Jintao had got out of control, and posed a real risk of bringing down the regime. A relentless drive to limit corruption was essential to stabilize the system, and this is precisely what Xi has delivered.A relentless drive to limit corruption was essential to stabilize the system, and this is precisely what Xi has delivered. It cannot work unless Xi can demonstrate complete control over all aspects of the political system, including ideology. As for the economy and the reform program, it is first worth pointing out that despite its severe slowdown, China’s economy continues to grow faster than that of any other major country in the world. And claims that the reform program is sputtering simply do not square with the facts. 2014 saw the start of a crucial program to revamp the fiscal system, which led to the start of restructuring local government debt; first steps to liberalize the one-child policy and the hukou, or household registration system (discussed for years but never achieved by previous governments); important changes in energy pricing; and linkage of the Shanghai and Hong Kong stock markets.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 Finally, there is no evidence that the biggest and most important political constituency in China — the rising urban bourgeoisie — has much interest in changing the system. In my conversations with members of this class, I hear many complaints, but more generally a satisfaction with the material progress China has made in the last two decades. Except for a tiny group of brave dissidents, this group in general displays little interest in political reform and none in democracy.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The party may well be somewhat insecure, but the only force that might plausibly unseat it is more insecure still.The party may well be somewhat insecure, but the only force that might plausibly unseat it is more insecure still. Predictions of Chinese political collapse have a long and futile history. Their persistent failure stems from a basic conceptual fault. Instead of facing the Chinese system on its own terms and understanding why it works — which could create insights into why it might stop working — critics judge the system against what they would like it to be, and find it wanting. This embeds an assumption of fragility that makes every societal problem look like an existential crisis. As a long-term resident of China, I would love the government to become more open, pluralistic and tolerant of creativity. That it refuses to do so is disappointing to me and many others, but offers no grounds for a judgment of its weakness. Seven years ago, in his excellent book China’s Communist Party: Atrophy and Adaptation, Shambaugh described the Party as “a reasonably strong and resilient institution…. To be sure, it has its problems and challenges, but none present the real possibility of systemic collapse.” That was a good judgment then, and it remains a good judgment now. Howard French, Associate Professor, Columbia Journalism School: With respect to Shambaugh, what has interested me most in this matter is the response to what amounts to a carefully hedged prognostication, rather than his specific arguments in and of themselves. It has been fascinating to watch what strikes this observer, at least, as a certain betrayal of anxiety in the efforts of some of those who have rushed to take Shambaugh down, or at least refute and discredit his arguments. The notes have ranged from “how dare he?” to “who does this person think he is?” to, in some of the more breathless reactions, attacks on his motives: he is a pawn — or at least an unwitting agent of this or that occult force. Along the way, Shambaugh’s good faith has been questioned; he becomes an actor on behalf of America, or the West, which is said to be always trying bring China down, or cast its political and economic model in doubt. (This extends, of course, to the limited Chinese responses we have seen so far, such as that of the Global Times, which has responded with vilification, forgetting perhaps that for decades a cherished recurrent theme in Chinese propaganda has been the fundamentally flawed nature of Western democracy or capitalism, and, of course, its inevitable demise.) Before getting down to details, perhaps the first thing to be said is that it is impossible to appreciate Shambaugh’s perspective without understanding where he comes from. Few among the first wave of critics credited him for his scholarship, other than to note that he is prominent or respected within the academy. Few have explored the actual nature of his work over the years, or the findings he has made in previous writings, such as the 2008 book China’s Communist Party: Atrophy and Adaptation, a careful study of how the party responded to the shock of the fall of the Soviet Union and began reinventing itself. Shambaugh gives enormous credit to the CCP for these efforts, but it is clear that by the time he published his 2013 book, China Goes Global: The Partial Power, he had concluded that we have overestimated China’s strengths and underestimated its weaknesses. This is all worth spelling out because even if Shambaugh’s “crackup” theory surprised you, it has clearly not come out of thin air; rather, it is the latest wrinkle in the evolving views of an earnest scholar. Perhaps the next most important point to be made — and it has not been heard enough in this discussion — is that no one knows where China (or the world) is heading 20, or even 10, years down the road. Mao oversaw rapprochement with the United States in order to counter the Soviet Union, and this can be said to have brought capitalism to his country, which was clearly not his aim. Former paramount leader Deng Xiaoping embraced capitalism, and that can be said to have led to a near existential crisis for the party around the issue of democratization. The United States embraced China also in order to balance the Soviet Union, as well as, a bit later, to seek markets. This ended up creating what now appears ever more like a peer rival, after a brief period of unipolarity. Unintended, even undesirable consequences are the name of the game in matters of state and in international affairs, and however assertive and determined Xi may appear to us in the early phases of his rule, it is a safe bet that his drive to realize a Chinese dream will produce many things he could never have dreamed of—or desired. It is also at least plausible that Xi’s remarkable apparent confidence is a kind of compensation for deep anxiety at the top in China: a recognition that the country is walking a tightrope. I defer to others on the specifics of China’s known challenges, but a few points seem fairly obvious. The early, and one might say easy, phase of China’s takeoff is over.The early, and one might say easy, phase of China’s takeoff is over. That period consisted in large measure of stopping doing stupid things and inflicting damage on oneself. Moving forward now from here becomes exponentially more difficult. This means finding a way to sustain relatively high growth rates, when almost everything points to a natural, secular slowdown. It means coping with environmental challenges on a scale never seen before. It means dealing with the emergence of a middle class, and everything that political science suggests about the difficulties that this poses for authoritarian regimes. It means finding a way through the middle-income trap. It means restraining corruption that is, if anything, even worse, meaning more systemic, than commonly recognized. It means coping with the accelerating balancing of nervous neighbors. It means coping with issues of ethnic and regional tensions and stark inequality. It means drastic and mostly unfavorable changes in demography. And it means doing all of these things, and facing any number of other serious challenges that space doesn’t allow one to detail here, without the benefit of a coherent or appealing ideology other than nationalism and, tentatively, budding personality cult-style leadership. We don’t know how this is going to turn out. For every success one can point to involving China, it is easy to point to at least one stark and serious problem, or potential failing. I don’t share Shambaugh’s confidence in predicting the demise of the party, but it does not strike this reader as a reckless prediction. It should not surprise us, and neither should its opposite, China’s continued relative success. Such is the degree of uncertainty we must all live with. Suisheng Zhao, Professor, University of Denver: Yes, the CCP regime is in crisis. But it has muddled through one crisis after another, including the catastrophes of the chaotic, decade-long Cultural Revolution and the 1989 Tiananmen crackdown, by tackling its symptoms. It is too difficult to predict the arrival of the cracking up moment now. This current crisis comes after more than three decades of market-oriented economic reform under one-party rule, which has produced a corruptive brand of state capitalism in which power and money ally. The government officials and senior managers in state-owned enterprises (SOEs) have formed strong and exclusive interest groups to pursue economic gains. China ranks among the countries of the highest income inequality in the world at a time when China has dismantled its social welfare state, leaving hundreds of millions of citizens without any or adequate provision of healthcare, unemployment insurance, and a variety of other social services. Meanwhile, China has become one of the world’s most polluted countries. The crisis has worsened as China’s economic growth is slowing. As the worsening economic, social, and environmental problems cause deep discontent across society and lead many people to take to the streets in protest, China has entered a period of deepening social tensions. Apparently, Beijing is frightened and has relied more and more on coercive forces. The cracking up moment could come when economic growth has significantly slowed, and Beijing is unable to sustain the regime’s legitimacy with its economic performance. While scholars such as Shambaugh are warning of this cracking up, President Xi Jinping is likely aware of the danger of possible collapse and has been trying to prevent it from happening. Opposite from the prescription by liberal scholars and Western leaders, Xi has seen that the key to keeping the CCP in power is to further empower the authoritarian state led by the Communist Party, reflecting the long struggle of the Chinese political elites in building and maintaining a powerful state to lead China’s modernization. China scholar Lucian Pye famously observed that China suffered a “crisis of authority” — a deep craving for the decisive power of effective authority ever since the 19th-century collapse of the Chinese empire. Chinese elite attributed China’s modern decline partially to the weakening of the state authority. The authority crisis called for the creation of an authoritarian state through revolution and nationalism.The authority crisis called for the creation of an authoritarian state through revolution and nationalism. The Chinese communist revolution was a collective assertion for the new form of authority and a strong state to build a prosperous Chinese nation. The very essence of CCP legitimacy was partly based upon its ability to establish a powerful state as an organizing and mobilizing force to defend the national independence and launch modernization programs. To rectify his predecessors’ overemphasis on the transformation of China through reforms that weakened the state’s authority and the CCP central leadership, Xi has made concentrated efforts to over-empower the authoritarian state. Repeatedly warning against “Westernization,” Xi emphasizes a unified national ideal of the “China Dream” and has allowed the security/propaganda axis to tighten up controls on expression of different political ideologies and opinions. Taking strong measures to strengthen central Party and government authority, he set up new and powerful small leadership groups, such as the Central National Security Commission and the Comprehensive Deepening Economic Reform Small Group, with himself as the head. Looking to Mao for inspiration to manage the country, he launched the largest rectification and mass line campaigns in decades to fight corruption. Describing Mao as “a great figure who changed the face of the nation and led the Chinese people to a new destiny,” Xi has emerged as a champion of the party-state power, with himself at the top as a strongman. Whether or not empowering the authoritarian state is a long-term solution to the current crisis, it seems to have targeted some of its symptoms and temporarily silenced its liberal critics inside China. As a result, it may help postpone the arrival of a cracking up moment — at least for now.</w:t>
      </w:r>
      <w:r>
        <w:t xml:space="preserve"> </w:t>
      </w:r>
    </w:p>
    <w:p w14:paraId="1CF817B8" w14:textId="7CCBF410" w:rsidR="006A2E90" w:rsidRPr="00CA3206" w:rsidRDefault="006A2E90" w:rsidP="006A2E90">
      <w:pPr>
        <w:pStyle w:val="Heading3"/>
      </w:pPr>
      <w:r>
        <w:t>2ac at: Japanese Ptx - Public Opposition to Aegis</w:t>
      </w:r>
    </w:p>
    <w:p w14:paraId="74B2AF54" w14:textId="77777777" w:rsidR="006A2E90" w:rsidRPr="002909FE" w:rsidRDefault="006A2E90" w:rsidP="006A2E90">
      <w:pPr>
        <w:pStyle w:val="Heading4"/>
        <w:rPr>
          <w:rStyle w:val="Style13ptBold"/>
          <w:b/>
        </w:rPr>
      </w:pPr>
      <w:r>
        <w:rPr>
          <w:rStyle w:val="Style13ptBold"/>
          <w:b/>
        </w:rPr>
        <w:t>The Japanese Public oppose the Aegis Ashore system because of costs of maintaining it and its adverse health effects</w:t>
      </w:r>
    </w:p>
    <w:p w14:paraId="05FD2048" w14:textId="77777777" w:rsidR="006A2E90" w:rsidRPr="002909FE" w:rsidRDefault="006A2E90" w:rsidP="006A2E90">
      <w:pPr>
        <w:rPr>
          <w:rStyle w:val="Style13ptBold"/>
          <w:b w:val="0"/>
        </w:rPr>
      </w:pPr>
      <w:r w:rsidRPr="002909FE">
        <w:rPr>
          <w:rStyle w:val="Style13ptBold"/>
        </w:rPr>
        <w:t>Hornung</w:t>
      </w:r>
      <w:r w:rsidRPr="002909FE">
        <w:rPr>
          <w:rStyle w:val="Style13ptBold"/>
          <w:b w:val="0"/>
        </w:rPr>
        <w:t>, Jeffrey W.</w:t>
      </w:r>
      <w:r>
        <w:rPr>
          <w:rStyle w:val="Style13ptBold"/>
          <w:b w:val="0"/>
        </w:rPr>
        <w:t xml:space="preserve"> 0</w:t>
      </w:r>
      <w:r w:rsidRPr="002909FE">
        <w:rPr>
          <w:rStyle w:val="Style13ptBold"/>
          <w:b w:val="0"/>
        </w:rPr>
        <w:t>8,14,</w:t>
      </w:r>
      <w:r w:rsidRPr="002909FE">
        <w:rPr>
          <w:rStyle w:val="Style13ptBold"/>
        </w:rPr>
        <w:t>18</w:t>
      </w:r>
      <w:r w:rsidRPr="002909FE">
        <w:rPr>
          <w:rStyle w:val="Style13ptBold"/>
          <w:b w:val="0"/>
        </w:rPr>
        <w:t>, "Japan's Aegis Ashore Defense System," No Publication, https://www.rand.org/blog/2018/08/japans-aegis-ashore-defense-system.html, accessed 7-10-2019 (Kent Denver--EA)</w:t>
      </w:r>
    </w:p>
    <w:p w14:paraId="5ACC19E2" w14:textId="77777777" w:rsidR="006A2E90" w:rsidRPr="002909FE" w:rsidRDefault="006A2E90" w:rsidP="006A2E90">
      <w:pPr>
        <w:rPr>
          <w:rStyle w:val="Style13ptBold"/>
          <w:b w:val="0"/>
        </w:rPr>
      </w:pPr>
      <w:r w:rsidRPr="002909FE">
        <w:rPr>
          <w:rStyle w:val="Style13ptBold"/>
          <w:b w:val="0"/>
        </w:rPr>
        <w:t>Jeffrey W. Hornung is a political scientist at the nonprofit, nonpartisan RAND Corporation</w:t>
      </w:r>
    </w:p>
    <w:p w14:paraId="6309E7FD" w14:textId="77777777" w:rsidR="006A2E90" w:rsidRPr="002909FE" w:rsidRDefault="006A2E90" w:rsidP="006A2E90">
      <w:pPr>
        <w:rPr>
          <w:rStyle w:val="Style13ptBold"/>
          <w:b w:val="0"/>
        </w:rPr>
      </w:pPr>
    </w:p>
    <w:p w14:paraId="0E15BC8A" w14:textId="5332B73B" w:rsidR="006A2E90" w:rsidRDefault="006A2E90" w:rsidP="006A2E90">
      <w:r w:rsidRPr="009761AD">
        <w:rPr>
          <w:rStyle w:val="StyleUnderline"/>
          <w:highlight w:val="cyan"/>
        </w:rPr>
        <w:t xml:space="preserve">The discussion in Japan about the </w:t>
      </w:r>
      <w:r w:rsidRPr="009761AD">
        <w:rPr>
          <w:rStyle w:val="StyleUnderline"/>
        </w:rPr>
        <w:t xml:space="preserve">proposed </w:t>
      </w:r>
      <w:r w:rsidRPr="009761AD">
        <w:rPr>
          <w:rStyle w:val="StyleUnderline"/>
          <w:highlight w:val="cyan"/>
        </w:rPr>
        <w:t>Aegis Ashore missile system has not been going well for the government</w:t>
      </w:r>
      <w:r w:rsidRPr="002909FE">
        <w:rPr>
          <w:rStyle w:val="StyleUnderline"/>
        </w:rPr>
        <w:t xml:space="preserve">. It may be a sensitive subject, but there are good reasons the government may want to be steady and firm in its approach. </w:t>
      </w:r>
      <w:r w:rsidRPr="009761AD">
        <w:rPr>
          <w:rStyle w:val="StyleUnderline"/>
          <w:highlight w:val="cyan"/>
        </w:rPr>
        <w:t xml:space="preserve">The government's plan is to install the Aegis Ashore system in </w:t>
      </w:r>
      <w:r w:rsidRPr="009761AD">
        <w:rPr>
          <w:rStyle w:val="StyleUnderline"/>
        </w:rPr>
        <w:t>the</w:t>
      </w:r>
      <w:r w:rsidRPr="009761AD">
        <w:rPr>
          <w:rStyle w:val="StyleUnderline"/>
          <w:highlight w:val="cyan"/>
        </w:rPr>
        <w:t xml:space="preserve"> Akita and Yamaguchi </w:t>
      </w:r>
      <w:r w:rsidRPr="009761AD">
        <w:rPr>
          <w:rStyle w:val="StyleUnderline"/>
        </w:rPr>
        <w:t>prefectures.</w:t>
      </w:r>
      <w:r>
        <w:t xml:space="preserve"> The objective is to strengthen Japan's defenses against North Korean missiles, be they nuclear or conventional. The initial idea was to have the system become operable by fiscal year 2023</w:t>
      </w:r>
      <w:r w:rsidRPr="002909FE">
        <w:rPr>
          <w:rStyle w:val="StyleUnderline"/>
        </w:rPr>
        <w:t xml:space="preserve">. Yet, </w:t>
      </w:r>
      <w:r w:rsidRPr="009761AD">
        <w:rPr>
          <w:rStyle w:val="StyleUnderline"/>
          <w:highlight w:val="cyan"/>
        </w:rPr>
        <w:t xml:space="preserve">over the past few weeks, many debates have stalled forward movement </w:t>
      </w:r>
      <w:r w:rsidRPr="009761AD">
        <w:rPr>
          <w:rStyle w:val="StyleUnderline"/>
        </w:rPr>
        <w:t>on the entire plan</w:t>
      </w:r>
      <w:r w:rsidRPr="002909FE">
        <w:rPr>
          <w:rStyle w:val="StyleUnderline"/>
        </w:rPr>
        <w:t xml:space="preserve">. </w:t>
      </w:r>
      <w:r w:rsidRPr="009761AD">
        <w:rPr>
          <w:rStyle w:val="StyleUnderline"/>
          <w:highlight w:val="cyan"/>
        </w:rPr>
        <w:t>One concerns cost</w:t>
      </w:r>
      <w:r w:rsidRPr="009761AD">
        <w:rPr>
          <w:highlight w:val="cyan"/>
        </w:rPr>
        <w:t xml:space="preserve">. Although </w:t>
      </w:r>
      <w:r w:rsidRPr="009761AD">
        <w:rPr>
          <w:rStyle w:val="StyleUnderline"/>
          <w:highlight w:val="cyan"/>
        </w:rPr>
        <w:t>the government said it will cost 80 billion yen per unit, taxpayers are concerned the costs will snowball in the coming years, especially as these are U.S.-made systems.</w:t>
      </w:r>
      <w:r>
        <w:t xml:space="preserve"> One is rationale. </w:t>
      </w:r>
      <w:r w:rsidRPr="009761AD">
        <w:rPr>
          <w:rStyle w:val="StyleUnderline"/>
          <w:highlight w:val="cyan"/>
        </w:rPr>
        <w:t>Both leadership and residents</w:t>
      </w:r>
      <w:r w:rsidRPr="002909FE">
        <w:rPr>
          <w:rStyle w:val="StyleUnderline"/>
        </w:rPr>
        <w:t xml:space="preserve"> in these prefectures </w:t>
      </w:r>
      <w:r w:rsidRPr="009761AD">
        <w:rPr>
          <w:rStyle w:val="StyleUnderline"/>
          <w:highlight w:val="cyan"/>
        </w:rPr>
        <w:t>want to know why their prefectures were chosen</w:t>
      </w:r>
      <w:r w:rsidRPr="002909FE">
        <w:rPr>
          <w:rStyle w:val="StyleUnderline"/>
        </w:rPr>
        <w:t>.</w:t>
      </w:r>
      <w:r>
        <w:t xml:space="preserve"> </w:t>
      </w:r>
      <w:r w:rsidRPr="009761AD">
        <w:rPr>
          <w:rStyle w:val="StyleUnderline"/>
          <w:highlight w:val="cyan"/>
        </w:rPr>
        <w:t>Another is health.</w:t>
      </w:r>
      <w:r w:rsidRPr="002909FE">
        <w:rPr>
          <w:rStyle w:val="StyleUnderline"/>
        </w:rPr>
        <w:t xml:space="preserve"> Many </w:t>
      </w:r>
      <w:r w:rsidRPr="009761AD">
        <w:rPr>
          <w:rStyle w:val="StyleUnderline"/>
          <w:highlight w:val="cyan"/>
        </w:rPr>
        <w:t>residents in the areas close to proposed deployment sites have</w:t>
      </w:r>
      <w:r w:rsidRPr="002909FE">
        <w:rPr>
          <w:rStyle w:val="StyleUnderline"/>
        </w:rPr>
        <w:t xml:space="preserve"> voiced </w:t>
      </w:r>
      <w:r w:rsidRPr="009761AD">
        <w:rPr>
          <w:rStyle w:val="StyleUnderline"/>
          <w:highlight w:val="cyan"/>
        </w:rPr>
        <w:t>concerns over the system's radar</w:t>
      </w:r>
      <w:r w:rsidRPr="002909FE">
        <w:rPr>
          <w:rStyle w:val="StyleUnderline"/>
        </w:rPr>
        <w:t xml:space="preserve">. Their concern is that </w:t>
      </w:r>
      <w:r w:rsidRPr="009761AD">
        <w:rPr>
          <w:rStyle w:val="StyleUnderline"/>
          <w:highlight w:val="cyan"/>
        </w:rPr>
        <w:t>the strong radio waves from that radar could be harmful</w:t>
      </w:r>
      <w:r w:rsidRPr="002909FE">
        <w:rPr>
          <w:rStyle w:val="StyleUnderline"/>
        </w:rPr>
        <w:t xml:space="preserve">. </w:t>
      </w:r>
      <w:r>
        <w:t>These concerns are natural. As a democracy,</w:t>
      </w:r>
      <w:r w:rsidRPr="002909FE">
        <w:rPr>
          <w:rStyle w:val="StyleUnderline"/>
        </w:rPr>
        <w:t xml:space="preserve"> </w:t>
      </w:r>
      <w:r w:rsidRPr="009761AD">
        <w:rPr>
          <w:rStyle w:val="StyleUnderline"/>
          <w:highlight w:val="cyan"/>
        </w:rPr>
        <w:t>it is the responsibility of the government to explain the necessity of the cost, explain the rationale for sites, and demonstrate the safety of the radar, or move it to an area where there are no humans within range</w:t>
      </w:r>
      <w:r>
        <w:t xml:space="preserve">. And </w:t>
      </w:r>
      <w:r w:rsidRPr="002909FE">
        <w:rPr>
          <w:rStyle w:val="StyleUnderline"/>
        </w:rPr>
        <w:t>it is the responsibility of the government to gain their acceptance, or suffer the consequences at the next election.</w:t>
      </w:r>
      <w:r>
        <w:t xml:space="preserve"> </w:t>
      </w:r>
      <w:r w:rsidRPr="009761AD">
        <w:rPr>
          <w:rStyle w:val="StyleUnderline"/>
          <w:highlight w:val="cyan"/>
        </w:rPr>
        <w:t>A fourth concern</w:t>
      </w:r>
      <w:r w:rsidRPr="009761AD">
        <w:rPr>
          <w:rStyle w:val="StyleUnderline"/>
        </w:rPr>
        <w:t xml:space="preserve"> that sits apart from these </w:t>
      </w:r>
      <w:r w:rsidRPr="009761AD">
        <w:rPr>
          <w:rStyle w:val="StyleUnderline"/>
          <w:highlight w:val="cyan"/>
        </w:rPr>
        <w:t>can</w:t>
      </w:r>
      <w:r w:rsidRPr="009761AD">
        <w:rPr>
          <w:rStyle w:val="StyleUnderline"/>
        </w:rPr>
        <w:t xml:space="preserve"> best </w:t>
      </w:r>
      <w:r w:rsidRPr="009761AD">
        <w:rPr>
          <w:rStyle w:val="StyleUnderline"/>
          <w:highlight w:val="cyan"/>
        </w:rPr>
        <w:t>be called emotional</w:t>
      </w:r>
      <w:r w:rsidRPr="009761AD">
        <w:rPr>
          <w:rStyle w:val="StyleUnderline"/>
        </w:rPr>
        <w:t xml:space="preserve">, and one that the government needs to counter more effectively. </w:t>
      </w:r>
      <w:r>
        <w:t xml:space="preserve">Both residents and </w:t>
      </w:r>
      <w:r w:rsidRPr="009761AD">
        <w:rPr>
          <w:rStyle w:val="StyleUnderline"/>
          <w:highlight w:val="cyan"/>
        </w:rPr>
        <w:t>politician</w:t>
      </w:r>
      <w:r w:rsidRPr="009761AD">
        <w:rPr>
          <w:rStyle w:val="StyleUnderline"/>
        </w:rPr>
        <w:t>s i</w:t>
      </w:r>
      <w:r>
        <w:t xml:space="preserve">n the </w:t>
      </w:r>
      <w:r w:rsidRPr="009761AD">
        <w:rPr>
          <w:rStyle w:val="StyleUnderline"/>
        </w:rPr>
        <w:t xml:space="preserve">Diet </w:t>
      </w:r>
      <w:r w:rsidRPr="009761AD">
        <w:rPr>
          <w:rStyle w:val="StyleUnderline"/>
          <w:highlight w:val="cyan"/>
        </w:rPr>
        <w:t>have questioned the need for the system given the continuing détente on the Korean Peninsula. For them, as tensions continue to ease on the Peninsula, there is a reduced necessity for the system</w:t>
      </w:r>
      <w:r>
        <w:t>. This concern is rash because the ballistic missile threat from North Korea has not dissipated</w:t>
      </w:r>
      <w:r w:rsidRPr="009761AD">
        <w:rPr>
          <w:rStyle w:val="StyleUnderline"/>
        </w:rPr>
        <w:t>. While Pyongyang made several vague promises to Seoul and Washington, it has made no concrete moves to abandon its nuclear or missile programs. For Japan, the threat that it faced prior to this year's summitry remains the same.</w:t>
      </w:r>
      <w:r>
        <w:t xml:space="preserve"> Until evidence is obtained of Pyongyang undertaking complete, verifiable and irreversible dismantlement of its nuclear program, as well as its missile program, the system remains a crucial addition to Japan's defense. </w:t>
      </w:r>
      <w:r w:rsidRPr="009761AD">
        <w:rPr>
          <w:rStyle w:val="StyleUnderline"/>
        </w:rPr>
        <w:t>For nearly 20 years, Japan has used the North Korea threat as a legitimate rationale to build its missile defense system and cooperate closely with the U.S. in its development.</w:t>
      </w:r>
      <w:r>
        <w:t xml:space="preserve"> This argument remains as true today as it did before the flurry of regional diplomacy began earlier this year. Japan can still benefit from a reinforced missile shield vis-à-vis North Korea. </w:t>
      </w:r>
      <w:r w:rsidRPr="009761AD">
        <w:rPr>
          <w:rStyle w:val="StyleUnderline"/>
        </w:rPr>
        <w:t>At a time when Japanese defense planners are considering the full spectrum of threats facing Japan and revising Japan's national defense program guidelines and mid-term defense plan, it is imperative to keep sight of the most immediate threat.</w:t>
      </w:r>
      <w:r>
        <w:t xml:space="preserve"> Although there is a current lull in missile launches and bellicose rhetoric from North Korea, the North Korean threat remains unchanged. While it is tempting to hope for the current trend of North Korean behavior to continue, until concrete steps are taken by Pyongyang to demonstrate it is no longer a threat to its neighbors, Japanese leaders must consider all the possible means to defend Japan from the North Korean threat, including the Aegis Ashore system.</w:t>
      </w:r>
    </w:p>
    <w:p w14:paraId="5BAC442C" w14:textId="48C4BC1D" w:rsidR="006A2E90" w:rsidRDefault="006A2E90" w:rsidP="006A2E90">
      <w:pPr>
        <w:pStyle w:val="Heading3"/>
      </w:pPr>
      <w:r>
        <w:t>1ar at: Japanese Ptx ext - Public Opposition to Aegis</w:t>
      </w:r>
    </w:p>
    <w:p w14:paraId="72EEB5A0" w14:textId="77777777" w:rsidR="006A2E90" w:rsidRDefault="006A2E90" w:rsidP="006A2E90">
      <w:pPr>
        <w:pStyle w:val="Heading4"/>
      </w:pPr>
      <w:r>
        <w:t>Aegis costs taxpayers a lot, destroys regional relations, and people dislike it</w:t>
      </w:r>
    </w:p>
    <w:p w14:paraId="4ABA9D81" w14:textId="77777777" w:rsidR="006A2E90" w:rsidRPr="003824C4" w:rsidRDefault="006A2E90" w:rsidP="006A2E90">
      <w:pPr>
        <w:rPr>
          <w:rFonts w:ascii="Georgia" w:hAnsi="Georgia" w:cs="Times New Roman"/>
          <w:color w:val="0A0A03"/>
          <w:sz w:val="36"/>
          <w:szCs w:val="36"/>
        </w:rPr>
      </w:pPr>
      <w:r w:rsidRPr="003824C4">
        <w:rPr>
          <w:b/>
          <w:bCs/>
          <w:sz w:val="26"/>
          <w:szCs w:val="26"/>
        </w:rPr>
        <w:t>Asahai, 18</w:t>
      </w:r>
      <w:r w:rsidRPr="003824C4">
        <w:t xml:space="preserve"> – (The Asahi Shimbun is one of the five national newspapers in Japan Rising costs fuel doubts about Aegis Ashore plan’s efficacy, </w:t>
      </w:r>
      <w:hyperlink r:id="rId250" w:history="1">
        <w:r w:rsidRPr="003824C4">
          <w:rPr>
            <w:rStyle w:val="Hyperlink"/>
          </w:rPr>
          <w:t>http://www.asahi.com/ajw/articles/AJ201808020045.html</w:t>
        </w:r>
      </w:hyperlink>
      <w:r w:rsidRPr="003824C4">
        <w:t>) NL</w:t>
      </w:r>
    </w:p>
    <w:p w14:paraId="74394ABB" w14:textId="77777777" w:rsidR="006A2E90" w:rsidRDefault="006A2E90" w:rsidP="006A2E90">
      <w:pPr>
        <w:rPr>
          <w:u w:val="single"/>
        </w:rPr>
      </w:pPr>
      <w:r w:rsidRPr="00E46FCA">
        <w:rPr>
          <w:u w:val="single"/>
        </w:rPr>
        <w:t>The government clearly needs to reconsider</w:t>
      </w:r>
      <w:r w:rsidRPr="00E46FCA">
        <w:rPr>
          <w:sz w:val="14"/>
        </w:rPr>
        <w:t xml:space="preserve"> its plan to introduce </w:t>
      </w:r>
      <w:r w:rsidRPr="00E46FCA">
        <w:rPr>
          <w:u w:val="single"/>
        </w:rPr>
        <w:t xml:space="preserve">the </w:t>
      </w:r>
      <w:r w:rsidRPr="00E46FCA">
        <w:rPr>
          <w:highlight w:val="cyan"/>
          <w:u w:val="single"/>
        </w:rPr>
        <w:t>Aegis Ashore</w:t>
      </w:r>
      <w:r w:rsidRPr="00E46FCA">
        <w:rPr>
          <w:u w:val="single"/>
        </w:rPr>
        <w:t xml:space="preserve"> land-based missile defense system</w:t>
      </w:r>
      <w:r w:rsidRPr="00E46FCA">
        <w:rPr>
          <w:sz w:val="14"/>
        </w:rPr>
        <w:t xml:space="preserve">. First of all, </w:t>
      </w:r>
      <w:r w:rsidRPr="00E46FCA">
        <w:rPr>
          <w:u w:val="single"/>
        </w:rPr>
        <w:t xml:space="preserve">the two Aegis Ashore </w:t>
      </w:r>
      <w:r w:rsidRPr="00E46FCA">
        <w:rPr>
          <w:highlight w:val="cyan"/>
          <w:u w:val="single"/>
        </w:rPr>
        <w:t>installations</w:t>
      </w:r>
      <w:r w:rsidRPr="00E46FCA">
        <w:rPr>
          <w:u w:val="single"/>
        </w:rPr>
        <w:t xml:space="preserve"> in Japan </w:t>
      </w:r>
      <w:r w:rsidRPr="00E46FCA">
        <w:rPr>
          <w:highlight w:val="cyan"/>
          <w:u w:val="single"/>
        </w:rPr>
        <w:t>would buck the trend of easing tensions in the region</w:t>
      </w:r>
      <w:r w:rsidRPr="00E46FCA">
        <w:rPr>
          <w:u w:val="single"/>
        </w:rPr>
        <w:t xml:space="preserve">. There are </w:t>
      </w:r>
      <w:r w:rsidRPr="00E46FCA">
        <w:rPr>
          <w:highlight w:val="cyan"/>
          <w:u w:val="single"/>
        </w:rPr>
        <w:t>also</w:t>
      </w:r>
      <w:r w:rsidRPr="00E46FCA">
        <w:rPr>
          <w:u w:val="single"/>
        </w:rPr>
        <w:t xml:space="preserve"> serious </w:t>
      </w:r>
      <w:r w:rsidRPr="00E46FCA">
        <w:rPr>
          <w:highlight w:val="cyan"/>
          <w:u w:val="single"/>
        </w:rPr>
        <w:t>doubts about the cost-effectiveness</w:t>
      </w:r>
      <w:r w:rsidRPr="00E46FCA">
        <w:rPr>
          <w:u w:val="single"/>
        </w:rPr>
        <w:t xml:space="preserve"> of the system</w:t>
      </w:r>
      <w:r w:rsidRPr="00E46FCA">
        <w:rPr>
          <w:sz w:val="14"/>
        </w:rPr>
        <w:t xml:space="preserve">. The Defense Ministry has said </w:t>
      </w:r>
      <w:r w:rsidRPr="00E46FCA">
        <w:rPr>
          <w:highlight w:val="cyan"/>
          <w:u w:val="single"/>
        </w:rPr>
        <w:t>the</w:t>
      </w:r>
      <w:r w:rsidRPr="00E46FCA">
        <w:rPr>
          <w:u w:val="single"/>
        </w:rPr>
        <w:t xml:space="preserve"> missile intercepting </w:t>
      </w:r>
      <w:r w:rsidRPr="00E46FCA">
        <w:rPr>
          <w:highlight w:val="cyan"/>
          <w:u w:val="single"/>
        </w:rPr>
        <w:t>system will cost 1.7 times the initial estimate</w:t>
      </w:r>
      <w:r w:rsidRPr="00E46FCA">
        <w:rPr>
          <w:sz w:val="14"/>
        </w:rPr>
        <w:t xml:space="preserve"> mainly because of its decision to select Lockheed Martin’s most advanced radar. </w:t>
      </w:r>
      <w:r w:rsidRPr="00E46FCA">
        <w:rPr>
          <w:u w:val="single"/>
        </w:rPr>
        <w:t>One Aegis Ashore unit will cost 134 billion yen ($1.2 billion), instead of the originally estimated 80 billion</w:t>
      </w:r>
      <w:r w:rsidRPr="00E46FCA">
        <w:rPr>
          <w:sz w:val="14"/>
        </w:rPr>
        <w:t xml:space="preserve"> yen, according to the ministry. The government plans to deploy the anti-ballistic missile system in Akita and Yamaguchi prefectures. </w:t>
      </w:r>
      <w:r w:rsidRPr="00E46FCA">
        <w:rPr>
          <w:u w:val="single"/>
        </w:rPr>
        <w:t xml:space="preserve">The total cost </w:t>
      </w:r>
      <w:r w:rsidRPr="00E46FCA">
        <w:rPr>
          <w:sz w:val="14"/>
        </w:rPr>
        <w:t xml:space="preserve">of installing and operating two Aegis Ashore units </w:t>
      </w:r>
      <w:r w:rsidRPr="00E46FCA">
        <w:rPr>
          <w:u w:val="single"/>
        </w:rPr>
        <w:t>will be 466.4 billion yen</w:t>
      </w:r>
      <w:r w:rsidRPr="00E46FCA">
        <w:rPr>
          <w:sz w:val="14"/>
        </w:rPr>
        <w:t xml:space="preserve"> over 30 years, the ministry said. </w:t>
      </w:r>
      <w:r w:rsidRPr="00E46FCA">
        <w:rPr>
          <w:u w:val="single"/>
        </w:rPr>
        <w:t xml:space="preserve">But </w:t>
      </w:r>
      <w:r w:rsidRPr="00E46FCA">
        <w:rPr>
          <w:highlight w:val="cyan"/>
          <w:u w:val="single"/>
        </w:rPr>
        <w:t>the figure does not include</w:t>
      </w:r>
      <w:r w:rsidRPr="00E46FCA">
        <w:rPr>
          <w:u w:val="single"/>
        </w:rPr>
        <w:t xml:space="preserve"> the </w:t>
      </w:r>
      <w:r w:rsidRPr="00E46FCA">
        <w:rPr>
          <w:highlight w:val="cyan"/>
          <w:u w:val="single"/>
        </w:rPr>
        <w:t>costs to build</w:t>
      </w:r>
      <w:r w:rsidRPr="00E46FCA">
        <w:rPr>
          <w:sz w:val="14"/>
        </w:rPr>
        <w:t xml:space="preserve"> necessary infrastructure, including </w:t>
      </w:r>
      <w:r w:rsidRPr="00E46FCA">
        <w:rPr>
          <w:highlight w:val="cyan"/>
          <w:u w:val="single"/>
        </w:rPr>
        <w:t>land development, or</w:t>
      </w:r>
      <w:r w:rsidRPr="00E46FCA">
        <w:rPr>
          <w:sz w:val="14"/>
        </w:rPr>
        <w:t xml:space="preserve"> to purchase </w:t>
      </w:r>
      <w:r w:rsidRPr="00E46FCA">
        <w:rPr>
          <w:highlight w:val="cyan"/>
          <w:u w:val="single"/>
        </w:rPr>
        <w:t>missiles</w:t>
      </w:r>
      <w:r w:rsidRPr="00E46FCA">
        <w:rPr>
          <w:u w:val="single"/>
        </w:rPr>
        <w:t xml:space="preserve"> priced at tens of billions of yen each</w:t>
      </w:r>
      <w:r w:rsidRPr="00E46FCA">
        <w:rPr>
          <w:sz w:val="14"/>
        </w:rPr>
        <w:t xml:space="preserve">. Simply put, </w:t>
      </w:r>
      <w:r w:rsidRPr="00E46FCA">
        <w:rPr>
          <w:highlight w:val="cyan"/>
          <w:u w:val="single"/>
        </w:rPr>
        <w:t>the amount of taxpayer money</w:t>
      </w:r>
      <w:r w:rsidRPr="00E46FCA">
        <w:rPr>
          <w:u w:val="single"/>
        </w:rPr>
        <w:t xml:space="preserve"> used for the system </w:t>
      </w:r>
      <w:r w:rsidRPr="00E46FCA">
        <w:rPr>
          <w:highlight w:val="cyan"/>
          <w:u w:val="single"/>
        </w:rPr>
        <w:t>will increase</w:t>
      </w:r>
      <w:r w:rsidRPr="00E46FCA">
        <w:rPr>
          <w:sz w:val="14"/>
        </w:rPr>
        <w:t xml:space="preserve">. The ministry plans to secure funds for the plan in its budget request for the fiscal year that starts in April. But the ministry should not assume that the costly plan is already set to go. The prices of weapons Japan buys from the United States often soar from the initial estimates. This is more likely now because U.S. President Donald Trump is pressing Tokyo to buy huge amounts of American-made weapons to cut Japan’s trade surplus with the United States. </w:t>
      </w:r>
      <w:r w:rsidRPr="00E46FCA">
        <w:rPr>
          <w:u w:val="single"/>
        </w:rPr>
        <w:t>When it decided to introduce the Aegis Ashore system</w:t>
      </w:r>
      <w:r w:rsidRPr="00E46FCA">
        <w:rPr>
          <w:sz w:val="14"/>
        </w:rPr>
        <w:t xml:space="preserve"> at the end of last year, </w:t>
      </w:r>
      <w:r w:rsidRPr="00E46FCA">
        <w:rPr>
          <w:u w:val="single"/>
        </w:rPr>
        <w:t>the government tried to justify the decision by describing North Korea’s nuclear arms and missile programs as “a grave and urgent threat</w:t>
      </w:r>
      <w:r w:rsidRPr="00E46FCA">
        <w:rPr>
          <w:sz w:val="14"/>
        </w:rPr>
        <w:t xml:space="preserve"> in a new stage.” </w:t>
      </w:r>
      <w:r w:rsidRPr="00E46FCA">
        <w:rPr>
          <w:u w:val="single"/>
        </w:rPr>
        <w:t>But the security situation in East Asia has since entered a new phase following</w:t>
      </w:r>
      <w:r w:rsidRPr="00E46FCA">
        <w:rPr>
          <w:sz w:val="14"/>
        </w:rPr>
        <w:t xml:space="preserve"> such events as </w:t>
      </w:r>
      <w:r w:rsidRPr="00E46FCA">
        <w:rPr>
          <w:u w:val="single"/>
        </w:rPr>
        <w:t>the inter-Korea summit and</w:t>
      </w:r>
      <w:r w:rsidRPr="00E46FCA">
        <w:rPr>
          <w:sz w:val="14"/>
        </w:rPr>
        <w:t xml:space="preserve"> the </w:t>
      </w:r>
      <w:r w:rsidRPr="00E46FCA">
        <w:rPr>
          <w:u w:val="single"/>
        </w:rPr>
        <w:t>historic meeting between Trump and North Korean leader Kim Jong Un.</w:t>
      </w:r>
      <w:r w:rsidRPr="00E46FCA">
        <w:rPr>
          <w:sz w:val="14"/>
        </w:rPr>
        <w:t xml:space="preserve"> The Japanese government itself has responded to the changing situation by suspending evacuation drills for citizens to prepare for North Korea’s missile strikes and removing surface-to-air Patriot Advanced Capability-3 (PAC-3) missile intercepting units deployed in Hokkaido and four western prefectures. Defense Minister Itsunori Onodera still claims the security threat posed by North Korea “has remained unchanged.” </w:t>
      </w:r>
      <w:r w:rsidRPr="00E46FCA">
        <w:rPr>
          <w:u w:val="single"/>
        </w:rPr>
        <w:t xml:space="preserve">The </w:t>
      </w:r>
      <w:r w:rsidRPr="003824C4">
        <w:rPr>
          <w:highlight w:val="cyan"/>
          <w:u w:val="single"/>
        </w:rPr>
        <w:t>rigid adherence to the plan</w:t>
      </w:r>
      <w:r w:rsidRPr="00E46FCA">
        <w:rPr>
          <w:sz w:val="14"/>
        </w:rPr>
        <w:t xml:space="preserve"> crafted last year </w:t>
      </w:r>
      <w:r w:rsidRPr="00E46FCA">
        <w:rPr>
          <w:u w:val="single"/>
        </w:rPr>
        <w:t xml:space="preserve">will not likely </w:t>
      </w:r>
      <w:r w:rsidRPr="003824C4">
        <w:rPr>
          <w:highlight w:val="cyan"/>
          <w:u w:val="single"/>
        </w:rPr>
        <w:t>win</w:t>
      </w:r>
      <w:r w:rsidRPr="00E46FCA">
        <w:rPr>
          <w:u w:val="single"/>
        </w:rPr>
        <w:t xml:space="preserve"> broad </w:t>
      </w:r>
      <w:r w:rsidRPr="003824C4">
        <w:rPr>
          <w:highlight w:val="cyan"/>
          <w:u w:val="single"/>
        </w:rPr>
        <w:t>public support</w:t>
      </w:r>
      <w:r w:rsidRPr="00E46FCA">
        <w:rPr>
          <w:u w:val="single"/>
        </w:rPr>
        <w:t>.</w:t>
      </w:r>
      <w:r w:rsidRPr="00E46FCA">
        <w:rPr>
          <w:sz w:val="14"/>
        </w:rPr>
        <w:t xml:space="preserve"> Prime Minister Shinzo Abe’s administration has been stressing the threat posed to Japan’s security by Pyongyang’s weapons programs. But it is believed that the real purpose of enhancing Japan’s defense capabilities is to counter China’s military expansion. If Tokyo provides radar information about ballistic missiles flying toward the United States, Japan will inevitably play a role in the defense of the U.S. mainland. </w:t>
      </w:r>
      <w:r w:rsidRPr="00E46FCA">
        <w:rPr>
          <w:u w:val="single"/>
        </w:rPr>
        <w:t>The government needs to make a tough-minded analysis of the Aegis Ashore program’s potential impact on Japan’s relations with neighboring countries</w:t>
      </w:r>
      <w:r w:rsidRPr="00E46FCA">
        <w:rPr>
          <w:sz w:val="14"/>
        </w:rPr>
        <w:t xml:space="preserve">. In Akita and Yamaguchi prefectures, which have been chosen as the candidates to host the system, </w:t>
      </w:r>
      <w:r w:rsidRPr="003824C4">
        <w:rPr>
          <w:highlight w:val="cyan"/>
          <w:u w:val="single"/>
        </w:rPr>
        <w:t>local criticism is growing</w:t>
      </w:r>
      <w:r w:rsidRPr="00E46FCA">
        <w:rPr>
          <w:u w:val="single"/>
        </w:rPr>
        <w:t xml:space="preserve"> about the government’s rush to implement the plan</w:t>
      </w:r>
      <w:r w:rsidRPr="00E46FCA">
        <w:rPr>
          <w:sz w:val="14"/>
        </w:rPr>
        <w:t xml:space="preserve">. The government hopes to start operating the Aegis launch pads in fiscal 2023, but the start of operations is now expected to be pushed back to fiscal 2025 or later, partly due to reasons on the U.S. side. </w:t>
      </w:r>
      <w:r w:rsidRPr="00E46FCA">
        <w:rPr>
          <w:u w:val="single"/>
        </w:rPr>
        <w:t xml:space="preserve">There are </w:t>
      </w:r>
      <w:r w:rsidRPr="003824C4">
        <w:rPr>
          <w:highlight w:val="cyan"/>
          <w:u w:val="single"/>
        </w:rPr>
        <w:t>concerns that</w:t>
      </w:r>
      <w:r w:rsidRPr="00E46FCA">
        <w:rPr>
          <w:u w:val="single"/>
        </w:rPr>
        <w:t xml:space="preserve"> the </w:t>
      </w:r>
      <w:r w:rsidRPr="003824C4">
        <w:rPr>
          <w:highlight w:val="cyan"/>
          <w:u w:val="single"/>
        </w:rPr>
        <w:t>Aegis</w:t>
      </w:r>
      <w:r w:rsidRPr="00E46FCA">
        <w:rPr>
          <w:u w:val="single"/>
        </w:rPr>
        <w:t xml:space="preserve"> Ashore units </w:t>
      </w:r>
      <w:r w:rsidRPr="003824C4">
        <w:rPr>
          <w:highlight w:val="cyan"/>
          <w:u w:val="single"/>
        </w:rPr>
        <w:t>will</w:t>
      </w:r>
      <w:r w:rsidRPr="00E46FCA">
        <w:rPr>
          <w:u w:val="single"/>
        </w:rPr>
        <w:t xml:space="preserve"> end up as white elephants </w:t>
      </w:r>
      <w:r w:rsidRPr="003824C4">
        <w:rPr>
          <w:highlight w:val="cyan"/>
          <w:u w:val="single"/>
        </w:rPr>
        <w:t>cost</w:t>
      </w:r>
      <w:r w:rsidRPr="00E46FCA">
        <w:rPr>
          <w:u w:val="single"/>
        </w:rPr>
        <w:t xml:space="preserve">ing Japanese </w:t>
      </w:r>
      <w:r w:rsidRPr="003824C4">
        <w:rPr>
          <w:highlight w:val="cyan"/>
          <w:u w:val="single"/>
        </w:rPr>
        <w:t>taxpayers enormous amounts of money</w:t>
      </w:r>
      <w:r w:rsidRPr="00E46FCA">
        <w:rPr>
          <w:u w:val="single"/>
        </w:rPr>
        <w:t>.</w:t>
      </w:r>
    </w:p>
    <w:p w14:paraId="54F4E536" w14:textId="77777777" w:rsidR="006A2E90" w:rsidRDefault="006A2E90" w:rsidP="006A2E90">
      <w:pPr>
        <w:pStyle w:val="Heading4"/>
      </w:pPr>
      <w:r>
        <w:t>Aegis is facing massive local opposition</w:t>
      </w:r>
    </w:p>
    <w:p w14:paraId="520A3D6E" w14:textId="77777777" w:rsidR="006A2E90" w:rsidRPr="001D3064" w:rsidRDefault="006A2E90" w:rsidP="006A2E90">
      <w:pPr>
        <w:rPr>
          <w:rFonts w:ascii="Georgia" w:hAnsi="Georgia" w:cs="Times New Roman"/>
          <w:color w:val="333333"/>
        </w:rPr>
      </w:pPr>
      <w:r w:rsidRPr="001D3064">
        <w:rPr>
          <w:b/>
          <w:bCs/>
          <w:sz w:val="26"/>
          <w:szCs w:val="26"/>
        </w:rPr>
        <w:t>Johnston, 18</w:t>
      </w:r>
      <w:r>
        <w:t xml:space="preserve"> </w:t>
      </w:r>
      <w:r w:rsidRPr="001D3064">
        <w:rPr>
          <w:sz w:val="20"/>
          <w:szCs w:val="20"/>
        </w:rPr>
        <w:t xml:space="preserve">– (12/11/18, Eric Johnston has worked as a journalist in Japan for more than two decades. Currently a full-time reporter at The Japan Times, the country's oldest and most prestigous English-language newspaper, his beat includes local news, features on Japanese politics and society, and U.S.-Japan issues. Japan's two Aegis Ashore anti-missile candidate sites run into local opposition </w:t>
      </w:r>
      <w:hyperlink r:id="rId251" w:anchor=".XSaP6-hKjIW" w:history="1">
        <w:r w:rsidRPr="001D3064">
          <w:rPr>
            <w:rStyle w:val="Hyperlink"/>
            <w:sz w:val="20"/>
            <w:szCs w:val="20"/>
          </w:rPr>
          <w:t>https://www.japantimes.co.jp/news/2018/12/11/national/japans-two-aegis-ashore-anti-missile-candidate-sites-run-local-opposition/#.XSaP6-hKjIW</w:t>
        </w:r>
      </w:hyperlink>
      <w:r w:rsidRPr="001D3064">
        <w:rPr>
          <w:sz w:val="20"/>
          <w:szCs w:val="20"/>
        </w:rPr>
        <w:softHyphen/>
      </w:r>
      <w:r w:rsidRPr="001D3064">
        <w:rPr>
          <w:sz w:val="20"/>
          <w:szCs w:val="20"/>
        </w:rPr>
        <w:softHyphen/>
        <w:t>)</w:t>
      </w:r>
    </w:p>
    <w:p w14:paraId="6DE3859E" w14:textId="77777777" w:rsidR="006A2E90" w:rsidRDefault="006A2E90" w:rsidP="006A2E90">
      <w:pPr>
        <w:rPr>
          <w:sz w:val="14"/>
        </w:rPr>
      </w:pPr>
      <w:r w:rsidRPr="001D3064">
        <w:rPr>
          <w:sz w:val="14"/>
        </w:rPr>
        <w:t xml:space="preserve">But </w:t>
      </w:r>
      <w:r w:rsidRPr="00C01290">
        <w:rPr>
          <w:highlight w:val="cyan"/>
          <w:u w:val="single"/>
        </w:rPr>
        <w:t>the designated site</w:t>
      </w:r>
      <w:r w:rsidRPr="00C01290">
        <w:rPr>
          <w:u w:val="single"/>
        </w:rPr>
        <w:t xml:space="preserve"> in the city of Akita </w:t>
      </w:r>
      <w:r w:rsidRPr="00C01290">
        <w:rPr>
          <w:highlight w:val="cyan"/>
          <w:u w:val="single"/>
        </w:rPr>
        <w:t>is only hundreds of meters from schools and homes, and</w:t>
      </w:r>
      <w:r w:rsidRPr="00C01290">
        <w:rPr>
          <w:u w:val="single"/>
        </w:rPr>
        <w:t xml:space="preserve"> close to downtown. The choice of location </w:t>
      </w:r>
      <w:r w:rsidRPr="00C01290">
        <w:rPr>
          <w:highlight w:val="cyan"/>
          <w:u w:val="single"/>
        </w:rPr>
        <w:t>has sparked local anger and opposition</w:t>
      </w:r>
      <w:r w:rsidRPr="00C01290">
        <w:rPr>
          <w:u w:val="single"/>
        </w:rPr>
        <w:t>, even among those who say they aren’t automatically opposed in principle — just not in their backyard, please.</w:t>
      </w:r>
      <w:r w:rsidRPr="001D3064">
        <w:rPr>
          <w:sz w:val="14"/>
        </w:rPr>
        <w:t xml:space="preserve"> The central government is looking at the Ground Self-Defense Force’s Araya training area, about 3 km from the Akita Prefectural Government offices and 5 km from Akita Station. The potential site for the other Aegis Ashore unit is the GSDF Mutsumi training area in Hagi, Yamaguchi Prefecture. In its 2018 white paper, the Defense Ministry explained the need for Aegis Ashore by saying it will fundamentally boost Japan’s ability to protect itself “seamlessly” at all times, something more difficult with ship-based Aegis systems. “The working environment for the crew onboard an Aegis-equipped destroyer is extremely severe. These ships must make port calls for maintenance and replenishment, creating gaps in defense posture. This means frequent long-term deployments for the crew to eliminate these undesired intervals. This burden on personnel is anticipated to be lifted significantly once Aegis Ashore is deployed,” the white paper states. “The upcoming introduction of the land-based Aegis system, Aegis Ashore, will enable our forces to intercept missiles in the upper tier not just from Aegis destroyers but also from land,” it adds. The United States and Japan are also jointly developing advanced interceptor missiles called the Standard Missile-3 Block IIA, which will have a better ability to take out launched missiles earlier than the ones currently in use. Plans call for eight Japanese Aegis-equipped destroyers with ballistic missile defense capabilities, including the SM-3 Block IIA type. The systems are scheduled for deployment in fiscal 2021 and the aim is to also deploy them at Aegis Ashore sites. In September, the Defense Ministry released its fiscal 2019 budget request, which included procurement of two Aegis Ashore units at a cost of ¥123.7 billion each. In October, </w:t>
      </w:r>
      <w:r w:rsidRPr="001D3064">
        <w:rPr>
          <w:highlight w:val="cyan"/>
          <w:u w:val="single"/>
        </w:rPr>
        <w:t>site surveys</w:t>
      </w:r>
      <w:r w:rsidRPr="001D3064">
        <w:rPr>
          <w:u w:val="single"/>
        </w:rPr>
        <w:t xml:space="preserve"> in Yamaguchi and Akita </w:t>
      </w:r>
      <w:r w:rsidRPr="001D3064">
        <w:rPr>
          <w:highlight w:val="cyan"/>
          <w:u w:val="single"/>
        </w:rPr>
        <w:t>began, even as local opposition toughened</w:t>
      </w:r>
      <w:r w:rsidRPr="001D3064">
        <w:rPr>
          <w:sz w:val="14"/>
        </w:rPr>
        <w:t xml:space="preserve">. In Akita, </w:t>
      </w:r>
      <w:r w:rsidRPr="001D3064">
        <w:rPr>
          <w:highlight w:val="cyan"/>
          <w:u w:val="single"/>
        </w:rPr>
        <w:t>concerns about</w:t>
      </w:r>
      <w:r w:rsidRPr="001D3064">
        <w:rPr>
          <w:u w:val="single"/>
        </w:rPr>
        <w:t xml:space="preserve"> Aegis Ashore start with the question of why the central government is looking at </w:t>
      </w:r>
      <w:r w:rsidRPr="001D3064">
        <w:rPr>
          <w:highlight w:val="cyan"/>
          <w:u w:val="single"/>
        </w:rPr>
        <w:t>a site lying within a city of</w:t>
      </w:r>
      <w:r w:rsidRPr="001D3064">
        <w:rPr>
          <w:u w:val="single"/>
        </w:rPr>
        <w:t xml:space="preserve"> about </w:t>
      </w:r>
      <w:r w:rsidRPr="001D3064">
        <w:rPr>
          <w:highlight w:val="cyan"/>
          <w:u w:val="single"/>
        </w:rPr>
        <w:t>308,000 people</w:t>
      </w:r>
      <w:r w:rsidRPr="001D3064">
        <w:rPr>
          <w:u w:val="single"/>
        </w:rPr>
        <w:t>. Sixteen resident associations from the neighborhoods right beside the Araya area, representing about 13,000 people, have all voiced their formal opposition.</w:t>
      </w:r>
      <w:r>
        <w:rPr>
          <w:u w:val="single"/>
        </w:rPr>
        <w:t xml:space="preserve"> </w:t>
      </w:r>
      <w:r w:rsidRPr="001D3064">
        <w:rPr>
          <w:sz w:val="14"/>
        </w:rPr>
        <w:t>One resident, Shoichi Kosaka, lives just 300 meters from the Araya compound. Driving through quiet residential streets within sight of the border fence, he expressed some specific concerns. “</w:t>
      </w:r>
      <w:r w:rsidRPr="001D3064">
        <w:rPr>
          <w:highlight w:val="cyan"/>
          <w:u w:val="single"/>
        </w:rPr>
        <w:t>Medical evacuation flights are very important</w:t>
      </w:r>
      <w:r w:rsidRPr="001D3064">
        <w:rPr>
          <w:u w:val="single"/>
        </w:rPr>
        <w:t xml:space="preserve"> to Akita</w:t>
      </w:r>
      <w:r w:rsidRPr="001D3064">
        <w:rPr>
          <w:sz w:val="14"/>
        </w:rPr>
        <w:t xml:space="preserve">, given its elderly population. But </w:t>
      </w:r>
      <w:r w:rsidRPr="001D3064">
        <w:rPr>
          <w:highlight w:val="cyan"/>
          <w:u w:val="single"/>
        </w:rPr>
        <w:t>if the Aegis Ashore system is built</w:t>
      </w:r>
      <w:r w:rsidRPr="001D3064">
        <w:rPr>
          <w:u w:val="single"/>
        </w:rPr>
        <w:t xml:space="preserve"> here, </w:t>
      </w:r>
      <w:r w:rsidRPr="001D3064">
        <w:rPr>
          <w:highlight w:val="cyan"/>
          <w:u w:val="single"/>
        </w:rPr>
        <w:t>there will be limits</w:t>
      </w:r>
      <w:r w:rsidRPr="001D3064">
        <w:rPr>
          <w:u w:val="single"/>
        </w:rPr>
        <w:t xml:space="preserve"> on flights</w:t>
      </w:r>
      <w:r w:rsidRPr="001D3064">
        <w:rPr>
          <w:sz w:val="14"/>
        </w:rPr>
        <w:t xml:space="preserve"> around the area. Of course, </w:t>
      </w:r>
      <w:r w:rsidRPr="001D3064">
        <w:rPr>
          <w:u w:val="single"/>
        </w:rPr>
        <w:t>people may move away</w:t>
      </w:r>
      <w:r w:rsidRPr="001D3064">
        <w:rPr>
          <w:sz w:val="14"/>
        </w:rPr>
        <w:t xml:space="preserve"> as well, </w:t>
      </w:r>
      <w:r w:rsidRPr="001D3064">
        <w:rPr>
          <w:u w:val="single"/>
        </w:rPr>
        <w:t>because who wants to live beside an Aegis Ashore installation</w:t>
      </w:r>
      <w:r w:rsidRPr="001D3064">
        <w:rPr>
          <w:sz w:val="14"/>
        </w:rPr>
        <w:t xml:space="preserve">?” he said. Kozo Kazama, who leads a local group opposed to the Aegis plan, also questioned the candidate site. “Why the Defense Ministry chose Araya as a site for Aegis Ashore is a mystery. Unlike the other candidate site in Yamaguchi, which is located away from a major urban center, </w:t>
      </w:r>
      <w:r w:rsidRPr="001D3064">
        <w:rPr>
          <w:u w:val="single"/>
        </w:rPr>
        <w:t>Araya is in a major city</w:t>
      </w:r>
      <w:r w:rsidRPr="001D3064">
        <w:rPr>
          <w:sz w:val="14"/>
        </w:rPr>
        <w:t>,” Kazama said. “</w:t>
      </w:r>
      <w:r w:rsidRPr="001D3064">
        <w:rPr>
          <w:highlight w:val="cyan"/>
          <w:u w:val="single"/>
        </w:rPr>
        <w:t>There are so many concerns about</w:t>
      </w:r>
      <w:r w:rsidRPr="001D3064">
        <w:rPr>
          <w:u w:val="single"/>
        </w:rPr>
        <w:t xml:space="preserve"> the </w:t>
      </w:r>
      <w:r w:rsidRPr="001D3064">
        <w:rPr>
          <w:highlight w:val="cyan"/>
          <w:u w:val="single"/>
        </w:rPr>
        <w:t>effects</w:t>
      </w:r>
      <w:r w:rsidRPr="001D3064">
        <w:rPr>
          <w:sz w:val="14"/>
        </w:rPr>
        <w:t xml:space="preserve"> of the radar </w:t>
      </w:r>
      <w:r w:rsidRPr="001D3064">
        <w:rPr>
          <w:highlight w:val="cyan"/>
          <w:u w:val="single"/>
        </w:rPr>
        <w:t>on both electronic devices</w:t>
      </w:r>
      <w:r w:rsidRPr="001D3064">
        <w:rPr>
          <w:u w:val="single"/>
        </w:rPr>
        <w:t xml:space="preserve"> in the area and on </w:t>
      </w:r>
      <w:r w:rsidRPr="001D3064">
        <w:rPr>
          <w:highlight w:val="cyan"/>
          <w:u w:val="single"/>
        </w:rPr>
        <w:t>stress levels, as well as</w:t>
      </w:r>
      <w:r w:rsidRPr="001D3064">
        <w:rPr>
          <w:u w:val="single"/>
        </w:rPr>
        <w:t xml:space="preserve"> all sorts of </w:t>
      </w:r>
      <w:r w:rsidRPr="001D3064">
        <w:rPr>
          <w:highlight w:val="cyan"/>
          <w:u w:val="single"/>
        </w:rPr>
        <w:t>security concerns related to the presence of missiles</w:t>
      </w:r>
      <w:r w:rsidRPr="001D3064">
        <w:rPr>
          <w:u w:val="single"/>
        </w:rPr>
        <w:t xml:space="preserve"> so close to so many people.”</w:t>
      </w:r>
      <w:r w:rsidRPr="001D3064">
        <w:rPr>
          <w:sz w:val="14"/>
        </w:rPr>
        <w:t xml:space="preserve"> </w:t>
      </w:r>
      <w:r w:rsidRPr="001D3064">
        <w:rPr>
          <w:u w:val="single"/>
        </w:rPr>
        <w:t>Local politicians were also apparently taken by surprise</w:t>
      </w:r>
      <w:r w:rsidRPr="001D3064">
        <w:rPr>
          <w:sz w:val="14"/>
        </w:rPr>
        <w:t xml:space="preserve"> at the central government’s decision to consider an Aegis Ashore unit in their backyard.</w:t>
      </w:r>
    </w:p>
    <w:p w14:paraId="4C89E460" w14:textId="77777777" w:rsidR="006A2E90" w:rsidRDefault="006A2E90" w:rsidP="006A2E90">
      <w:pPr>
        <w:pStyle w:val="Heading4"/>
        <w:rPr>
          <w:rStyle w:val="Style13ptBold"/>
          <w:b/>
        </w:rPr>
      </w:pPr>
      <w:r>
        <w:rPr>
          <w:rStyle w:val="Style13ptBold"/>
          <w:b/>
        </w:rPr>
        <w:t>The Public is in opposition to Aegis Ashore in their cities because of the nuclear health risks and flawed data ultimately fostering distrust in the government igniting domestic politics</w:t>
      </w:r>
    </w:p>
    <w:p w14:paraId="610B18F4" w14:textId="77777777" w:rsidR="006A2E90" w:rsidRPr="001A0E9A" w:rsidRDefault="006A2E90" w:rsidP="006A2E90">
      <w:pPr>
        <w:rPr>
          <w:rStyle w:val="Style13ptBold"/>
          <w:b w:val="0"/>
        </w:rPr>
      </w:pPr>
      <w:r w:rsidRPr="001A0E9A">
        <w:rPr>
          <w:rStyle w:val="Style13ptBold"/>
          <w:b w:val="0"/>
        </w:rPr>
        <w:t xml:space="preserve">Mina </w:t>
      </w:r>
      <w:r w:rsidRPr="001A0E9A">
        <w:rPr>
          <w:rStyle w:val="Style13ptBold"/>
        </w:rPr>
        <w:t>Pollmann</w:t>
      </w:r>
      <w:r w:rsidRPr="001A0E9A">
        <w:rPr>
          <w:rStyle w:val="Style13ptBold"/>
          <w:b w:val="0"/>
        </w:rPr>
        <w:t xml:space="preserve">, The Diplomat, </w:t>
      </w:r>
      <w:r w:rsidRPr="001A0E9A">
        <w:rPr>
          <w:rStyle w:val="Style13ptBold"/>
        </w:rPr>
        <w:t>7</w:t>
      </w:r>
      <w:r w:rsidRPr="001A0E9A">
        <w:rPr>
          <w:rStyle w:val="Style13ptBold"/>
          <w:b w:val="0"/>
        </w:rPr>
        <w:t>-</w:t>
      </w:r>
      <w:r w:rsidRPr="001A0E9A">
        <w:rPr>
          <w:rStyle w:val="Style13ptBold"/>
        </w:rPr>
        <w:t>9</w:t>
      </w:r>
      <w:r w:rsidRPr="001A0E9A">
        <w:rPr>
          <w:rStyle w:val="Style13ptBold"/>
          <w:b w:val="0"/>
        </w:rPr>
        <w:t>-2019, "Japan's Aegis Ashore System Hits a Roadblock: Domestic Politics," Diplomat, https://thediplomat.com/2019/07/japans-aegis-ashore-system-hits-a-roadblock-domestic-politics/, accessed 7-10-201</w:t>
      </w:r>
    </w:p>
    <w:p w14:paraId="01C93FEE" w14:textId="77777777" w:rsidR="006A2E90" w:rsidRPr="001A0E9A" w:rsidRDefault="006A2E90" w:rsidP="006A2E90">
      <w:pPr>
        <w:rPr>
          <w:rStyle w:val="Style13ptBold"/>
          <w:b w:val="0"/>
        </w:rPr>
      </w:pPr>
      <w:r w:rsidRPr="001A0E9A">
        <w:rPr>
          <w:rStyle w:val="Style13ptBold"/>
          <w:b w:val="0"/>
        </w:rPr>
        <w:t>Mina Erika Pollmann is currently a PhD student at MIT’s Department of Political Science</w:t>
      </w:r>
    </w:p>
    <w:p w14:paraId="20A64788" w14:textId="77777777" w:rsidR="006A2E90" w:rsidRDefault="006A2E90" w:rsidP="006A2E90"/>
    <w:p w14:paraId="2612FD7C" w14:textId="77777777" w:rsidR="006A2E90" w:rsidRDefault="006A2E90" w:rsidP="006A2E90">
      <w:r>
        <w:t xml:space="preserve">Last week, Japan’s minister of defense, </w:t>
      </w:r>
      <w:r w:rsidRPr="001A0E9A">
        <w:rPr>
          <w:rStyle w:val="StyleUnderline"/>
          <w:highlight w:val="cyan"/>
        </w:rPr>
        <w:t>Takeshi Iwaya, apologized to the governor of Yamaguchi</w:t>
      </w:r>
      <w:r w:rsidRPr="001A0E9A">
        <w:rPr>
          <w:rStyle w:val="StyleUnderline"/>
        </w:rPr>
        <w:t xml:space="preserve"> prefecture </w:t>
      </w:r>
      <w:r w:rsidRPr="001A0E9A">
        <w:rPr>
          <w:rStyle w:val="StyleUnderline"/>
          <w:highlight w:val="cyan"/>
        </w:rPr>
        <w:t>for how poorly the central government handled justifying the selection of Hagi city as a candidate site for the deployment of one of two land-based Aegis Ashore systems</w:t>
      </w:r>
      <w:r>
        <w:t>. Hagi city is one of two cities, along with Akita city in Akita prefecture, named as candidate sites</w:t>
      </w:r>
      <w:r w:rsidRPr="001A0E9A">
        <w:rPr>
          <w:rStyle w:val="StyleUnderline"/>
        </w:rPr>
        <w:t xml:space="preserve">. </w:t>
      </w:r>
      <w:r w:rsidRPr="001A0E9A">
        <w:rPr>
          <w:rStyle w:val="StyleUnderline"/>
          <w:highlight w:val="cyan"/>
        </w:rPr>
        <w:t>At the heart of the matter is the revelation of mistakes in the geographical survey conducted to select the prefecture as a site for deployment</w:t>
      </w:r>
      <w:r w:rsidRPr="001A0E9A">
        <w:rPr>
          <w:rStyle w:val="StyleUnderline"/>
        </w:rPr>
        <w:t>.</w:t>
      </w:r>
      <w:r>
        <w:t xml:space="preserve"> </w:t>
      </w:r>
      <w:r w:rsidRPr="001A0E9A">
        <w:rPr>
          <w:rStyle w:val="StyleUnderline"/>
          <w:highlight w:val="cyan"/>
        </w:rPr>
        <w:t>There was a discrepancy in the Ministry of Defense’s data</w:t>
      </w:r>
      <w:r w:rsidRPr="001A0E9A">
        <w:rPr>
          <w:rStyle w:val="StyleUnderline"/>
        </w:rPr>
        <w:t>, which was based on data taken from Google Earth, and data from the government’s Geopolitical Information Authority of Japan</w:t>
      </w:r>
      <w:r>
        <w:t xml:space="preserve">. Iwaya had also apologized to the governor of Akita </w:t>
      </w:r>
      <w:r w:rsidRPr="001A0E9A">
        <w:rPr>
          <w:highlight w:val="cyan"/>
        </w:rPr>
        <w:t xml:space="preserve">prefecture </w:t>
      </w:r>
      <w:r w:rsidRPr="001A0E9A">
        <w:rPr>
          <w:rStyle w:val="StyleUnderline"/>
          <w:highlight w:val="cyan"/>
        </w:rPr>
        <w:t>in mid-June for erroneous data in explanation materials presented to justify the selection of Akita city</w:t>
      </w:r>
      <w:r w:rsidRPr="001A0E9A">
        <w:rPr>
          <w:rStyle w:val="StyleUnderline"/>
        </w:rPr>
        <w:t xml:space="preserve">. The survey mistake itself may not be fatal to deploying the Aegis Ashore system to the locale – the Ministry of Defense (MOD) was off by about 2 meters, and </w:t>
      </w:r>
      <w:r w:rsidRPr="001A0E9A">
        <w:rPr>
          <w:rStyle w:val="StyleUnderline"/>
          <w:highlight w:val="cyan"/>
        </w:rPr>
        <w:t>the mistakes were systematically biased toward making it more difficult to select the given site</w:t>
      </w:r>
      <w:r w:rsidRPr="001A0E9A">
        <w:rPr>
          <w:rStyle w:val="StyleUnderline"/>
        </w:rPr>
        <w:t xml:space="preserve"> (the MOD’s data made the mountains appear steeper than they were, and high mountains can block the radio waves emitted by the radar of the missile defense system)</w:t>
      </w:r>
      <w:r>
        <w:t xml:space="preserve">. </w:t>
      </w:r>
      <w:r w:rsidRPr="001A0E9A">
        <w:rPr>
          <w:highlight w:val="cyan"/>
        </w:rPr>
        <w:t xml:space="preserve">What is problematic is the fact </w:t>
      </w:r>
      <w:r w:rsidRPr="001A0E9A">
        <w:rPr>
          <w:rStyle w:val="StyleUnderline"/>
          <w:highlight w:val="cyan"/>
        </w:rPr>
        <w:t>that a mistake occurred at all – that this faulty data was presented as trustworthy</w:t>
      </w:r>
      <w:r>
        <w:t xml:space="preserve">. </w:t>
      </w:r>
      <w:r w:rsidRPr="001A0E9A">
        <w:rPr>
          <w:rStyle w:val="StyleUnderline"/>
          <w:highlight w:val="cyan"/>
        </w:rPr>
        <w:t xml:space="preserve">Earning </w:t>
      </w:r>
      <w:r w:rsidRPr="001A0E9A">
        <w:rPr>
          <w:rStyle w:val="StyleUnderline"/>
        </w:rPr>
        <w:t xml:space="preserve">the local </w:t>
      </w:r>
      <w:r w:rsidRPr="001A0E9A">
        <w:rPr>
          <w:rStyle w:val="StyleUnderline"/>
          <w:highlight w:val="cyan"/>
        </w:rPr>
        <w:t xml:space="preserve">residents’ trust </w:t>
      </w:r>
      <w:r w:rsidRPr="001A0E9A">
        <w:rPr>
          <w:rStyle w:val="StyleUnderline"/>
        </w:rPr>
        <w:t xml:space="preserve">and understanding </w:t>
      </w:r>
      <w:r w:rsidRPr="001A0E9A">
        <w:rPr>
          <w:rStyle w:val="StyleUnderline"/>
          <w:highlight w:val="cyan"/>
        </w:rPr>
        <w:t>was already a</w:t>
      </w:r>
      <w:r w:rsidRPr="001A0E9A">
        <w:rPr>
          <w:rStyle w:val="StyleUnderline"/>
        </w:rPr>
        <w:t xml:space="preserve">n impossibly </w:t>
      </w:r>
      <w:r w:rsidRPr="001A0E9A">
        <w:rPr>
          <w:rStyle w:val="StyleUnderline"/>
          <w:highlight w:val="cyan"/>
        </w:rPr>
        <w:t>difficult task; the central government’s mistakes</w:t>
      </w:r>
      <w:r w:rsidRPr="001A0E9A">
        <w:rPr>
          <w:rStyle w:val="StyleUnderline"/>
        </w:rPr>
        <w:t xml:space="preserve"> </w:t>
      </w:r>
      <w:r w:rsidRPr="001A0E9A">
        <w:rPr>
          <w:rStyle w:val="StyleUnderline"/>
          <w:highlight w:val="cyan"/>
        </w:rPr>
        <w:t>in</w:t>
      </w:r>
      <w:r w:rsidRPr="001A0E9A">
        <w:rPr>
          <w:rStyle w:val="StyleUnderline"/>
        </w:rPr>
        <w:t xml:space="preserve"> marshaling </w:t>
      </w:r>
      <w:r w:rsidRPr="001A0E9A">
        <w:rPr>
          <w:rStyle w:val="StyleUnderline"/>
          <w:highlight w:val="cyan"/>
        </w:rPr>
        <w:t>evidence</w:t>
      </w:r>
      <w:r w:rsidRPr="001A0E9A">
        <w:rPr>
          <w:rStyle w:val="StyleUnderline"/>
        </w:rPr>
        <w:t xml:space="preserve"> to explain the site selection </w:t>
      </w:r>
      <w:r w:rsidRPr="001A0E9A">
        <w:rPr>
          <w:rStyle w:val="StyleUnderline"/>
          <w:highlight w:val="cyan"/>
        </w:rPr>
        <w:t>only increases the difficulty</w:t>
      </w:r>
      <w:r>
        <w:t xml:space="preserve">. Local residents in Hagi city, Abu city (neighboring Hagi city), and </w:t>
      </w:r>
      <w:r w:rsidRPr="001A0E9A">
        <w:rPr>
          <w:rStyle w:val="StyleUnderline"/>
          <w:highlight w:val="cyan"/>
        </w:rPr>
        <w:t>Akita city have been opposed</w:t>
      </w:r>
      <w:r w:rsidRPr="001A0E9A">
        <w:rPr>
          <w:rStyle w:val="StyleUnderline"/>
        </w:rPr>
        <w:t xml:space="preserve"> since the sites were named as candidates in June 2018 </w:t>
      </w:r>
      <w:r w:rsidRPr="001A0E9A">
        <w:rPr>
          <w:rStyle w:val="StyleUnderline"/>
          <w:highlight w:val="cyan"/>
        </w:rPr>
        <w:t>due to possible health concerns and fears about becoming a target of North Korean attack</w:t>
      </w:r>
      <w:r w:rsidRPr="001A0E9A">
        <w:rPr>
          <w:rStyle w:val="StyleUnderline"/>
        </w:rPr>
        <w:t xml:space="preserve">. </w:t>
      </w:r>
      <w:r>
        <w:t>They want to know why their cities were selected to host the Aegis systems. It is politically impossible for the MOD to answer that these cities were selected for convenience, because the Ground Self-Defense Force (GSDF) already owns land there, the Mutsumi training area in Yamagata and the Araya training area in Akita. However</w:t>
      </w:r>
      <w:r w:rsidRPr="001A0E9A">
        <w:rPr>
          <w:rStyle w:val="StyleUnderline"/>
        </w:rPr>
        <w:t>, as local opposition ramps up, it may be time for the government to consider alternative locations, even if it means purchasing new land</w:t>
      </w:r>
      <w:r w:rsidRPr="001A0E9A">
        <w:rPr>
          <w:highlight w:val="cyan"/>
        </w:rPr>
        <w:t xml:space="preserve">. </w:t>
      </w:r>
      <w:r w:rsidRPr="001A0E9A">
        <w:rPr>
          <w:rStyle w:val="StyleUnderline"/>
          <w:highlight w:val="cyan"/>
        </w:rPr>
        <w:t>A new field survey to collect accurate data is unlikely to cool the opposition once trust in the central government has been lost</w:t>
      </w:r>
      <w:r w:rsidRPr="001A0E9A">
        <w:rPr>
          <w:rStyle w:val="StyleUnderline"/>
        </w:rPr>
        <w:t>.</w:t>
      </w:r>
      <w:r>
        <w:t xml:space="preserve"> </w:t>
      </w:r>
      <w:r w:rsidRPr="00411D50">
        <w:rPr>
          <w:highlight w:val="cyan"/>
        </w:rPr>
        <w:t xml:space="preserve">The decision to deploy the system was made hastily </w:t>
      </w:r>
      <w:r w:rsidRPr="00411D50">
        <w:rPr>
          <w:rStyle w:val="StyleUnderline"/>
          <w:highlight w:val="cyan"/>
        </w:rPr>
        <w:t xml:space="preserve">by Prime Minister Shinzo Abe in December 2017, partly in reaction to increasing tension with North Korea as Pyongyang increased </w:t>
      </w:r>
      <w:r w:rsidRPr="00411D50">
        <w:rPr>
          <w:rStyle w:val="StyleUnderline"/>
        </w:rPr>
        <w:t xml:space="preserve">the tempo of its </w:t>
      </w:r>
      <w:r w:rsidRPr="00411D50">
        <w:rPr>
          <w:rStyle w:val="StyleUnderline"/>
          <w:highlight w:val="cyan"/>
        </w:rPr>
        <w:t>missile tests</w:t>
      </w:r>
      <w:r w:rsidRPr="001A0E9A">
        <w:rPr>
          <w:rStyle w:val="StyleUnderline"/>
        </w:rPr>
        <w:t xml:space="preserve">, </w:t>
      </w:r>
      <w:r w:rsidRPr="00411D50">
        <w:rPr>
          <w:rStyle w:val="StyleUnderline"/>
          <w:highlight w:val="cyan"/>
        </w:rPr>
        <w:t>and partly due to U.S. President Donald Trump’s pressure to “Buy American.</w:t>
      </w:r>
      <w:r w:rsidRPr="001A0E9A">
        <w:rPr>
          <w:rStyle w:val="StyleUnderline"/>
        </w:rPr>
        <w:t>”</w:t>
      </w:r>
      <w:r>
        <w:t xml:space="preserve"> While the costs may have been grossly underestimated, the decision itself is a strategically sound decision, and one that </w:t>
      </w:r>
      <w:r w:rsidRPr="001A0E9A">
        <w:rPr>
          <w:rStyle w:val="StyleUnderline"/>
        </w:rPr>
        <w:t>the Abe administration should stick to, even as a superficial diplomatic détente descends on the Korean Peninsula. As Jeffrey Hornung argued almost a year ago: Japan can still benefit from a reinforced missile shield vis-à-vis North Korea. … While it is tempting to hope for the current trend of North Korean behavior to continue, until concrete steps are taken by Pyongyang to demonstrate it is not longer a threat to its neighbors</w:t>
      </w:r>
      <w:r>
        <w:t>, Japanese leaders must consider all the possible means to defend Japan from the North Korean threat, including the Aegis Ashore system. Despite the summit pageantry of this spring, his warning still holds true. Though originally scheduled for deployment in 2023, with existing delays, the Aegis Ashore system will likely not be operational until 2024 or even later.</w:t>
      </w:r>
    </w:p>
    <w:p w14:paraId="419336B1" w14:textId="66373132" w:rsidR="006A2E90" w:rsidRDefault="006A2E90" w:rsidP="006A2E90">
      <w:pPr>
        <w:pStyle w:val="Heading3"/>
      </w:pPr>
      <w:r>
        <w:t>2ac at: Japanese Ptx - Xi’s Ambitions Dictate Japanese Ptx</w:t>
      </w:r>
    </w:p>
    <w:p w14:paraId="47A60A6E" w14:textId="77777777" w:rsidR="006A2E90" w:rsidRDefault="006A2E90" w:rsidP="006A2E90">
      <w:pPr>
        <w:pStyle w:val="Heading4"/>
      </w:pPr>
      <w:r>
        <w:t xml:space="preserve">Chinese internal politics controlled by Xi – trying to avoiding conflict </w:t>
      </w:r>
    </w:p>
    <w:p w14:paraId="47EAE78A" w14:textId="77777777" w:rsidR="006A2E90" w:rsidRDefault="006A2E90" w:rsidP="006A2E90">
      <w:r w:rsidRPr="00AD4501">
        <w:rPr>
          <w:b/>
          <w:bCs/>
        </w:rPr>
        <w:t xml:space="preserve">Palmer </w:t>
      </w:r>
      <w:r w:rsidRPr="00AD4501">
        <w:t>2-26</w:t>
      </w:r>
      <w:r>
        <w:t>-</w:t>
      </w:r>
      <w:r w:rsidRPr="00AD4501">
        <w:rPr>
          <w:b/>
          <w:bCs/>
        </w:rPr>
        <w:t>18</w:t>
      </w:r>
      <w:r>
        <w:t xml:space="preserve"> (James Palmer, senior editor at Foreign Policy, “China’s Stability Myth Is Dead”, Foreign Policy, </w:t>
      </w:r>
      <w:hyperlink r:id="rId252" w:history="1">
        <w:r w:rsidRPr="00880574">
          <w:rPr>
            <w:rStyle w:val="Hyperlink"/>
          </w:rPr>
          <w:t>https://foreignpolicy.com/2018/02/26/chinas-stability-myth-is-dead/</w:t>
        </w:r>
      </w:hyperlink>
      <w:r>
        <w:t>)</w:t>
      </w:r>
    </w:p>
    <w:p w14:paraId="19C18136" w14:textId="77777777" w:rsidR="006A2E90" w:rsidRPr="00715E43" w:rsidRDefault="006A2E90" w:rsidP="006A2E90">
      <w:pPr>
        <w:rPr>
          <w:sz w:val="16"/>
        </w:rPr>
      </w:pPr>
      <w:r w:rsidRPr="00C44D21">
        <w:rPr>
          <w:rStyle w:val="StyleUnderline"/>
        </w:rPr>
        <w:t xml:space="preserve">The announcement on Sunday that China would abolish the two-term limit for the presidency, effectively foreshadowing current leader </w:t>
      </w:r>
      <w:r w:rsidRPr="00C44D21">
        <w:rPr>
          <w:rStyle w:val="Emphasis"/>
        </w:rPr>
        <w:t>Xi Jinping’s likely status as president for life</w:t>
      </w:r>
      <w:r w:rsidRPr="00C44D21">
        <w:rPr>
          <w:rStyle w:val="StyleUnderline"/>
        </w:rPr>
        <w:t>, had been predicted ever since Xi failed to nominate a clear successor at last October’s Communist Party Congress.</w:t>
      </w:r>
      <w:r w:rsidRPr="00715E43">
        <w:rPr>
          <w:sz w:val="16"/>
        </w:rPr>
        <w:t xml:space="preserve"> But it still came as a shock in a country where the collective leadership established under Deng Xiaoping in the 1980s was once considered inviolable. Xi, like every leader since Deng, combines a trinity of roles that embody the three pillars of power in China: party chairman, president, and head of the Central Military Commission. But like every leader since Deng, he was once expected to hand these over after his appointed decade, letting one generation of leadership pass smoothly on to the next.</w:t>
      </w:r>
    </w:p>
    <w:p w14:paraId="2F86B38F" w14:textId="77777777" w:rsidR="006A2E90" w:rsidRPr="00715E43" w:rsidRDefault="006A2E90" w:rsidP="006A2E90">
      <w:pPr>
        <w:rPr>
          <w:sz w:val="16"/>
        </w:rPr>
      </w:pPr>
      <w:r w:rsidRPr="00C44D21">
        <w:rPr>
          <w:u w:val="single"/>
        </w:rPr>
        <w:t>It’s virtually impossible to gauge public opinion in China, especially as censorship has gripped ever tighter online</w:t>
      </w:r>
      <w:r w:rsidRPr="00715E43">
        <w:rPr>
          <w:sz w:val="16"/>
        </w:rPr>
        <w:t>. But among Chinese I know, including those used to defending China’s system, the move caused dismay and a fair amount of gallows humor involving references to “Emperor Pooh” and “West Korea.”</w:t>
      </w:r>
    </w:p>
    <w:p w14:paraId="5DA33E9A" w14:textId="77777777" w:rsidR="006A2E90" w:rsidRPr="00C44D21" w:rsidRDefault="006A2E90" w:rsidP="006A2E90">
      <w:pPr>
        <w:rPr>
          <w:rStyle w:val="StyleUnderline"/>
        </w:rPr>
      </w:pPr>
      <w:r w:rsidRPr="00715E43">
        <w:rPr>
          <w:sz w:val="16"/>
        </w:rPr>
        <w:t xml:space="preserve">U.S. President Donald Trump’s electoral victory in 2016 similarly prompted rounds of reflection about and criticism of American democracy. But the Chinese case merits significantly more alarm. For all the erosion of norms under Trump, he seems unlikely, despite the fears of some, to fundamentally change the way the United States is governed. </w:t>
      </w:r>
      <w:r w:rsidRPr="00C44D21">
        <w:rPr>
          <w:rStyle w:val="StyleUnderline"/>
        </w:rPr>
        <w:t>Xi, meanwhile, appears to have entirely transformed Chinese politics from collective autocracy to what’s looking increasingly like one-man rule.</w:t>
      </w:r>
      <w:r w:rsidRPr="00715E43">
        <w:rPr>
          <w:sz w:val="16"/>
        </w:rPr>
        <w:t xml:space="preserve"> This switch should leave everyone very worried, both inside and outside China. </w:t>
      </w:r>
      <w:r w:rsidRPr="00C44D21">
        <w:rPr>
          <w:rStyle w:val="StyleUnderline"/>
        </w:rPr>
        <w:t>A country that once seemed to be clumsily lurching toward new freedoms has regressed sharply into full-blown dictatorship — of a kind that’s likely to lead to dangerous and unfixable mistakes.</w:t>
      </w:r>
    </w:p>
    <w:p w14:paraId="5AA588FD" w14:textId="77777777" w:rsidR="006A2E90" w:rsidRPr="00715E43" w:rsidRDefault="006A2E90" w:rsidP="006A2E90">
      <w:pPr>
        <w:rPr>
          <w:sz w:val="16"/>
        </w:rPr>
      </w:pPr>
      <w:r w:rsidRPr="00C44D21">
        <w:rPr>
          <w:rStyle w:val="StyleUnderline"/>
        </w:rPr>
        <w:t>The Chinese Constitution itself is a largely meaningless document, promising as it does freedom of speech, freedom of religion, and personal privacy.</w:t>
      </w:r>
      <w:r w:rsidRPr="00715E43">
        <w:rPr>
          <w:sz w:val="16"/>
        </w:rPr>
        <w:t xml:space="preserve"> Amendments are frequent, proposed by a committee of “experts” and rubber-stamped by the National People’s Congress, China’s annual — and equally meaningless — parliament. </w:t>
      </w:r>
      <w:r w:rsidRPr="00C44D21">
        <w:rPr>
          <w:rStyle w:val="StyleUnderline"/>
        </w:rPr>
        <w:t>Brave efforts to give the constitution genuine significance were crushed, as with any other attempt to curtail party power, in the early years of Xi’s rule.</w:t>
      </w:r>
    </w:p>
    <w:p w14:paraId="1B853318" w14:textId="77777777" w:rsidR="006A2E90" w:rsidRPr="00715E43" w:rsidRDefault="006A2E90" w:rsidP="006A2E90">
      <w:pPr>
        <w:rPr>
          <w:sz w:val="16"/>
        </w:rPr>
      </w:pPr>
      <w:r w:rsidRPr="00C44D21">
        <w:rPr>
          <w:u w:val="single"/>
        </w:rPr>
        <w:t>But the most recent change signals something far deeper than the party’s primacy over the law; it spotlights the essential instability of the entire political system. For the last two decades, defenders of China have pointed to collective leadership and the smooth succession from one leader to another as signs that the country had solved the problem that bedeviled other autocracies such as the Soviet Union.</w:t>
      </w:r>
      <w:r w:rsidRPr="00715E43">
        <w:rPr>
          <w:sz w:val="16"/>
        </w:rPr>
        <w:t xml:space="preserve"> The new leadership was established five years in advance of taking power, allowing strong continuity without the upsets of elections. The handover of power from Hu Jintao to Xi was considered a model of good rule, without the hangovers and struggles that continued for several years after Jiang Zemin reluctantly passed power to Hu in 2002.</w:t>
      </w:r>
    </w:p>
    <w:p w14:paraId="6005E9BF" w14:textId="77777777" w:rsidR="006A2E90" w:rsidRPr="00715E43" w:rsidRDefault="006A2E90" w:rsidP="006A2E90">
      <w:pPr>
        <w:rPr>
          <w:sz w:val="16"/>
        </w:rPr>
      </w:pPr>
      <w:r w:rsidRPr="00715E43">
        <w:rPr>
          <w:sz w:val="16"/>
        </w:rPr>
        <w:t xml:space="preserve">Perhaps the system was always doomed, as soon as a cunning enough leader emerged — though Xi was not only skilled but lucky, utilizing the fall of his likely rival Bo Xilai to consolidate his own supremacy. </w:t>
      </w:r>
      <w:r w:rsidRPr="00C44D21">
        <w:rPr>
          <w:u w:val="single"/>
        </w:rPr>
        <w:t>There will be a certain grim amusement in watching intellectual apparatchiks scuttle to explain how their previous arguments in favor of collective rule have been superseded by the needs of the times and that strongman rule is now the only answer.</w:t>
      </w:r>
      <w:r w:rsidRPr="00715E43">
        <w:rPr>
          <w:sz w:val="16"/>
        </w:rPr>
        <w:t xml:space="preserve"> As the New York Times’s Chris Buckley pointed out, Hu Angang, a regular and vocal apologist for the government, made collective rule the centerpiece of his book on the superiority of the Chinese political system — published in 2013, just after Xi’s initial ascension.</w:t>
      </w:r>
    </w:p>
    <w:p w14:paraId="5DE52FE8" w14:textId="77777777" w:rsidR="006A2E90" w:rsidRPr="00715E43" w:rsidRDefault="006A2E90" w:rsidP="006A2E90">
      <w:pPr>
        <w:rPr>
          <w:sz w:val="16"/>
        </w:rPr>
      </w:pPr>
      <w:r w:rsidRPr="00C44D21">
        <w:rPr>
          <w:u w:val="single"/>
        </w:rPr>
        <w:t>One of the surest signs of the change has been the intensity of propaganda in service of Xi in the last two years.</w:t>
      </w:r>
      <w:r w:rsidRPr="00715E43">
        <w:rPr>
          <w:sz w:val="16"/>
        </w:rPr>
        <w:t xml:space="preserve"> This contrasts with the lackluster treatment of Hu, his predecessor, who was praised only pro forma. Xi’s virtues, meanwhile, are talked up in public at every chance, not just by state media but by businesses, local governments, and celebrities, all of whose continued prosperity depends on signaling their ability to follow the leader. </w:t>
      </w:r>
      <w:r w:rsidRPr="00C44D21">
        <w:rPr>
          <w:u w:val="single"/>
        </w:rPr>
        <w:t>Xi-ism is inescapable; in Tianjin this Lunar New Year, the traditional, sweetly cheesy floral zodiac display was replaced with praise for the Chinese leader.</w:t>
      </w:r>
    </w:p>
    <w:p w14:paraId="3C6BCA39" w14:textId="77777777" w:rsidR="006A2E90" w:rsidRPr="00715E43" w:rsidRDefault="006A2E90" w:rsidP="006A2E90">
      <w:pPr>
        <w:rPr>
          <w:sz w:val="16"/>
          <w:szCs w:val="16"/>
        </w:rPr>
      </w:pPr>
      <w:r w:rsidRPr="00715E43">
        <w:rPr>
          <w:sz w:val="16"/>
          <w:szCs w:val="16"/>
        </w:rPr>
        <w:t>Errors in depicting Xi, meanwhile, are harshly punished. Chinese media haven’t quite reached the level of Romanian media under Nicolae Ceausescu’s dictatorship, where newspapers employed people whose only job was to ensure that Ceausescu’s name was never misprinted — but editors in China now assiduously double-screen every reference to make sure that each title is correct and no character out of place for fear of heavy fines and internal punishments. A TV host harmlessly mispronouncing the “ping” of Jinping resulted in footage of the incident being purged from the Chinese internet.</w:t>
      </w:r>
    </w:p>
    <w:p w14:paraId="0E39B89D" w14:textId="77777777" w:rsidR="006A2E90" w:rsidRPr="00715E43" w:rsidRDefault="006A2E90" w:rsidP="006A2E90">
      <w:pPr>
        <w:rPr>
          <w:sz w:val="16"/>
        </w:rPr>
      </w:pPr>
      <w:r w:rsidRPr="00C44D21">
        <w:rPr>
          <w:u w:val="single"/>
        </w:rPr>
        <w:t>The end of collective leadership at the top, meanwhile, has been mirrored by the destruction of channels of dissent and disagreement throughout the country</w:t>
      </w:r>
      <w:r w:rsidRPr="00715E43">
        <w:rPr>
          <w:sz w:val="16"/>
        </w:rPr>
        <w:t>. The most obvious form of this is the gigantic crackdown on media and the internet. Arguments that were permissible in 2009 became impossible to make in newspapers by 2014: that China could learn from other countries; that political reform was possible; that pluralism, civil society, and adherence to the law were good things.</w:t>
      </w:r>
    </w:p>
    <w:p w14:paraId="576C1296" w14:textId="77777777" w:rsidR="006A2E90" w:rsidRPr="00715E43" w:rsidRDefault="006A2E90" w:rsidP="006A2E90">
      <w:pPr>
        <w:rPr>
          <w:sz w:val="16"/>
        </w:rPr>
      </w:pPr>
      <w:r w:rsidRPr="00C44D21">
        <w:rPr>
          <w:u w:val="single"/>
        </w:rPr>
        <w:t>Investigative journalism, once tentatively permitted as long as it confined itself to local corruption, was massively curtailed.</w:t>
      </w:r>
      <w:r w:rsidRPr="00715E43">
        <w:rPr>
          <w:sz w:val="16"/>
        </w:rPr>
        <w:t xml:space="preserve"> The relatively freewheeling atmosphere of Weibo, a Chinese Twitter-alike, was destroyed. It </w:t>
      </w:r>
      <w:r w:rsidRPr="00C44D21">
        <w:rPr>
          <w:u w:val="single"/>
        </w:rPr>
        <w:t>was replaced with private WeChat groups, only to see a crackdown on those last fall, with the administrators of groups threatened with imprisonment for any “anti-party” speech</w:t>
      </w:r>
      <w:r w:rsidRPr="00715E43">
        <w:rPr>
          <w:sz w:val="16"/>
        </w:rPr>
        <w:t xml:space="preserve">. A mildly insulting reference to Xi in a group message won the sender two years in jail while the lawyer who defended him in court was struck off the rolls. </w:t>
      </w:r>
      <w:r w:rsidRPr="00C44D21">
        <w:rPr>
          <w:u w:val="single"/>
        </w:rPr>
        <w:t>Universities once saw some degree of open debate; today absolute ideological rigidity is demanded.</w:t>
      </w:r>
    </w:p>
    <w:p w14:paraId="6811DD21" w14:textId="77777777" w:rsidR="006A2E90" w:rsidRPr="00715E43" w:rsidRDefault="006A2E90" w:rsidP="006A2E90">
      <w:pPr>
        <w:rPr>
          <w:sz w:val="16"/>
        </w:rPr>
      </w:pPr>
      <w:r w:rsidRPr="00715E43">
        <w:rPr>
          <w:sz w:val="16"/>
        </w:rPr>
        <w:t xml:space="preserve">But the destruction of platforms for open discussion has been matched with an equal but much harder to discern crushing of channels for dissent inside the party and government. Even internal documents are prefaced with the singing of praises for Xi. </w:t>
      </w:r>
      <w:r w:rsidRPr="00C44D21">
        <w:rPr>
          <w:u w:val="single"/>
        </w:rPr>
        <w:t>The intensity of the political purges initiated by Xi under the guise of anti-corruption efforts has silenced officials, even behind the doors of their offices, for fear of giving ammunition to their rivals.</w:t>
      </w:r>
    </w:p>
    <w:p w14:paraId="105D36A0" w14:textId="77777777" w:rsidR="006A2E90" w:rsidRPr="00715E43" w:rsidRDefault="006A2E90" w:rsidP="006A2E90">
      <w:pPr>
        <w:rPr>
          <w:sz w:val="16"/>
          <w:szCs w:val="16"/>
        </w:rPr>
      </w:pPr>
      <w:r w:rsidRPr="00715E43">
        <w:rPr>
          <w:sz w:val="16"/>
          <w:szCs w:val="16"/>
        </w:rPr>
        <w:t>China’s official news agency, Xinhua, has always produced both open copy — for propaganda purposes — and internal reports distributed at different levels of the hierarchy. These were increasingly candid the more limited their intended readership. In the last few years, however, they’ve become far more cautious, self-censoring even for an internal audience, according to both provincial officials and Xinhua reporters. The Chinese equivalent of the U.S. State Department’s “dissent channel” in the Ministry of Foreign Affairs, whereby even relatively low-ranking diplomats were able to send reports directly to the minister, was shuttered in 2013.</w:t>
      </w:r>
    </w:p>
    <w:p w14:paraId="6305405C" w14:textId="77777777" w:rsidR="006A2E90" w:rsidRPr="00715E43" w:rsidRDefault="006A2E90" w:rsidP="006A2E90">
      <w:pPr>
        <w:rPr>
          <w:u w:val="single"/>
        </w:rPr>
      </w:pPr>
      <w:r w:rsidRPr="00715E43">
        <w:rPr>
          <w:u w:val="single"/>
        </w:rPr>
        <w:t xml:space="preserve">This bodes poorly for China’s decision-making both domestically and internationally. The previous system was brutal, repressive, and corrupt — but it also saw reforms, both political and economic, that made lives better. </w:t>
      </w:r>
      <w:r w:rsidRPr="00715E43">
        <w:rPr>
          <w:sz w:val="16"/>
        </w:rPr>
        <w:t xml:space="preserve">Most critically, it avoided unforced errors. At home, there was no repeat of the sweeping ideological madness of Maoism; changes were introduced slowly and carefully, tested at the local and provincial levels before becoming national policy. </w:t>
      </w:r>
      <w:r w:rsidRPr="00715E43">
        <w:rPr>
          <w:u w:val="single"/>
        </w:rPr>
        <w:t>Abroad, China has avoided the waste and blood of foreign wars ever since the disastrous and brief invasion of Vietnam in 1979, a record of peace that the United States and Russia can only dream of.</w:t>
      </w:r>
    </w:p>
    <w:p w14:paraId="5B82F804" w14:textId="77777777" w:rsidR="006A2E90" w:rsidRPr="00715E43" w:rsidRDefault="006A2E90" w:rsidP="006A2E90">
      <w:pPr>
        <w:rPr>
          <w:sz w:val="16"/>
          <w:szCs w:val="16"/>
        </w:rPr>
      </w:pPr>
      <w:r w:rsidRPr="00715E43">
        <w:rPr>
          <w:sz w:val="16"/>
          <w:szCs w:val="16"/>
        </w:rPr>
        <w:t>The public record of China’s internal decision-making in those decades is pitifully scanty. But collective rule, and the ability to debate within the party and to sometimes listen to outside voices, undoubtedly played a powerful role. With power now concentrated in a single man, and with nobody willing to challenge him, the likelihood of calamitous mistakes has soared. The first great disaster of the Xi era may have already begun; the carceral archipelago of Tibet and Xinjiang could easily metastasize into the rest of the country in ways that would, at best, hamstring economic growth and cripple intellectual development.</w:t>
      </w:r>
    </w:p>
    <w:p w14:paraId="5F50EC55" w14:textId="3AD9118D" w:rsidR="006A2E90" w:rsidRPr="006A2E90" w:rsidRDefault="006A2E90" w:rsidP="006A2E90">
      <w:r w:rsidRPr="00715E43">
        <w:rPr>
          <w:sz w:val="16"/>
          <w:szCs w:val="16"/>
        </w:rPr>
        <w:t xml:space="preserve">And the fear that has silenced so many voices in Chinese society will keep spreading. During Lunar New Year this month, traditional fireworks were banned from Beijing — even down to the firecrackers thrown joyfully by small children. By itself, that could be passed off as a legitimate health and safety measure. But such was the worry about public gatherings that there were not even any organized displays of fireworks. For the first time in decades, the sky over China’s capital as spring arrived was dead, black, and silent. </w:t>
      </w:r>
    </w:p>
    <w:p w14:paraId="53F2E50F" w14:textId="77777777" w:rsidR="006A2E90" w:rsidRPr="006A2E90" w:rsidRDefault="006A2E90" w:rsidP="00F0642B">
      <w:pPr>
        <w:pStyle w:val="Heading3"/>
      </w:pPr>
    </w:p>
    <w:p w14:paraId="4916023E" w14:textId="75069FED" w:rsidR="006A2E90" w:rsidRDefault="006A2E90" w:rsidP="006A2E90">
      <w:pPr>
        <w:pStyle w:val="Heading3"/>
      </w:pPr>
      <w:r>
        <w:t xml:space="preserve">2ac at: NoKo Deterrence – </w:t>
      </w:r>
      <w:r w:rsidR="00F0642B">
        <w:t>link</w:t>
      </w:r>
      <w:r>
        <w:t xml:space="preserve"> turn </w:t>
      </w:r>
    </w:p>
    <w:p w14:paraId="6C60F0CB" w14:textId="77777777" w:rsidR="006A2E90" w:rsidRDefault="006A2E90" w:rsidP="00F0642B">
      <w:pPr>
        <w:pStyle w:val="Heading4"/>
      </w:pPr>
      <w:r>
        <w:t xml:space="preserve">Turn – perceived US encroachment is what causes North Korean proliferation. </w:t>
      </w:r>
    </w:p>
    <w:p w14:paraId="5E0287A4" w14:textId="77777777" w:rsidR="006A2E90" w:rsidRPr="00081BCE" w:rsidRDefault="006A2E90" w:rsidP="006A2E90">
      <w:r w:rsidRPr="00081BCE">
        <w:rPr>
          <w:rFonts w:eastAsiaTheme="majorEastAsia" w:cstheme="majorBidi"/>
          <w:b/>
          <w:bCs/>
          <w:sz w:val="26"/>
          <w:szCs w:val="26"/>
        </w:rPr>
        <w:t>Troutman, 2018</w:t>
      </w:r>
      <w:r w:rsidRPr="00081BCE">
        <w:t xml:space="preserve"> (Noelle Troutman, </w:t>
      </w:r>
      <w:r>
        <w:t>UNI POLITICAL SCIENCE report</w:t>
      </w:r>
      <w:r w:rsidRPr="00081BCE">
        <w:t xml:space="preserve">, </w:t>
      </w:r>
      <w:r>
        <w:t>Addressing North Korean Nuclear Aggression: America’s Role in Deterrence and Assurance</w:t>
      </w:r>
      <w:r w:rsidRPr="00081BCE">
        <w:t xml:space="preserve">, </w:t>
      </w:r>
      <w:r>
        <w:t>US Strategic Command</w:t>
      </w:r>
      <w:r w:rsidRPr="00081BCE">
        <w:t>,</w:t>
      </w:r>
      <w:r>
        <w:t xml:space="preserve"> </w:t>
      </w:r>
      <w:r w:rsidRPr="00081BCE">
        <w:t>https://www.stratcom.mil/Portals/8/Documents/AA_Proceedings/1.pdf?ver=2018-10-04-141146-977)</w:t>
      </w:r>
    </w:p>
    <w:p w14:paraId="221A8E00" w14:textId="1A32407C" w:rsidR="006A2E90" w:rsidRDefault="006A2E90" w:rsidP="006A2E90">
      <w:pPr>
        <w:rPr>
          <w:rStyle w:val="StyleUnderline"/>
        </w:rPr>
      </w:pPr>
      <w:r>
        <w:t xml:space="preserve">The mindset of Kim Jong-un then becomes important to consider when calculating levels of risk involved in this approach. </w:t>
      </w:r>
      <w:r w:rsidRPr="005E5AD4">
        <w:rPr>
          <w:rStyle w:val="StyleUnderline"/>
          <w:highlight w:val="cyan"/>
        </w:rPr>
        <w:t>In order to effectively deter North Korea</w:t>
      </w:r>
      <w:r w:rsidRPr="00081BCE">
        <w:rPr>
          <w:rStyle w:val="StyleUnderline"/>
        </w:rPr>
        <w:t xml:space="preserve"> from becoming increasingly hostile and therefore uncooperative, </w:t>
      </w:r>
      <w:r w:rsidRPr="005E5AD4">
        <w:rPr>
          <w:rStyle w:val="StyleUnderline"/>
          <w:highlight w:val="cyan"/>
        </w:rPr>
        <w:t>the U</w:t>
      </w:r>
      <w:r w:rsidRPr="00081BCE">
        <w:rPr>
          <w:rStyle w:val="StyleUnderline"/>
        </w:rPr>
        <w:t xml:space="preserve">nited </w:t>
      </w:r>
      <w:r w:rsidRPr="005E5AD4">
        <w:rPr>
          <w:rStyle w:val="StyleUnderline"/>
          <w:highlight w:val="cyan"/>
        </w:rPr>
        <w:t>S</w:t>
      </w:r>
      <w:r w:rsidRPr="00081BCE">
        <w:rPr>
          <w:rStyle w:val="StyleUnderline"/>
        </w:rPr>
        <w:t xml:space="preserve">tates </w:t>
      </w:r>
      <w:r w:rsidRPr="005E5AD4">
        <w:rPr>
          <w:rStyle w:val="StyleUnderline"/>
          <w:highlight w:val="cyan"/>
        </w:rPr>
        <w:t>must</w:t>
      </w:r>
      <w:r w:rsidRPr="00081BCE">
        <w:rPr>
          <w:rStyle w:val="StyleUnderline"/>
        </w:rPr>
        <w:t xml:space="preserve"> actively </w:t>
      </w:r>
      <w:r w:rsidRPr="005E5AD4">
        <w:rPr>
          <w:rStyle w:val="StyleUnderline"/>
          <w:highlight w:val="cyan"/>
        </w:rPr>
        <w:t>recognize what is motivating our adversary</w:t>
      </w:r>
      <w:r>
        <w:t xml:space="preserve"> in their choice to engage actors through unconventional means. </w:t>
      </w:r>
      <w:r w:rsidRPr="005E5AD4">
        <w:rPr>
          <w:rStyle w:val="StyleUnderline"/>
          <w:highlight w:val="cyan"/>
        </w:rPr>
        <w:t>The Kim regime has long felt threatened by the influence and perceived encroachment by the U</w:t>
      </w:r>
      <w:r w:rsidRPr="00081BCE">
        <w:rPr>
          <w:rStyle w:val="StyleUnderline"/>
        </w:rPr>
        <w:t xml:space="preserve">nited </w:t>
      </w:r>
      <w:r w:rsidRPr="005E5AD4">
        <w:rPr>
          <w:rStyle w:val="StyleUnderline"/>
          <w:highlight w:val="cyan"/>
        </w:rPr>
        <w:t>S</w:t>
      </w:r>
      <w:r w:rsidRPr="005E5AD4">
        <w:rPr>
          <w:rStyle w:val="StyleUnderline"/>
        </w:rPr>
        <w:t>tates</w:t>
      </w:r>
      <w:r>
        <w:t xml:space="preserve"> within Southeast Asia. </w:t>
      </w:r>
      <w:r w:rsidRPr="000946A5">
        <w:rPr>
          <w:rStyle w:val="StyleUnderline"/>
          <w:highlight w:val="cyan"/>
        </w:rPr>
        <w:t>This fear has</w:t>
      </w:r>
      <w:r w:rsidRPr="00081BCE">
        <w:rPr>
          <w:rStyle w:val="StyleUnderline"/>
        </w:rPr>
        <w:t xml:space="preserve"> not only </w:t>
      </w:r>
      <w:r w:rsidRPr="000946A5">
        <w:rPr>
          <w:rStyle w:val="StyleUnderline"/>
          <w:highlight w:val="cyan"/>
        </w:rPr>
        <w:t xml:space="preserve">instilled </w:t>
      </w:r>
      <w:r w:rsidRPr="000946A5">
        <w:rPr>
          <w:rStyle w:val="StyleUnderline"/>
        </w:rPr>
        <w:t>the importance of</w:t>
      </w:r>
      <w:r w:rsidRPr="000946A5">
        <w:rPr>
          <w:rStyle w:val="StyleUnderline"/>
          <w:highlight w:val="cyan"/>
        </w:rPr>
        <w:t xml:space="preserve"> nuclear weapon development for North Korea</w:t>
      </w:r>
      <w:r w:rsidRPr="00081BCE">
        <w:rPr>
          <w:rStyle w:val="StyleUnderline"/>
        </w:rPr>
        <w:t xml:space="preserve">, but </w:t>
      </w:r>
      <w:r w:rsidRPr="000946A5">
        <w:rPr>
          <w:rStyle w:val="StyleUnderline"/>
          <w:highlight w:val="cyan"/>
        </w:rPr>
        <w:t>it has increased its confidence in pursuing aggressive action</w:t>
      </w:r>
      <w:r w:rsidRPr="00081BCE">
        <w:rPr>
          <w:rStyle w:val="StyleUnderline"/>
        </w:rPr>
        <w:t xml:space="preserve"> despite the potential for retaliation and antagonization of allies</w:t>
      </w:r>
    </w:p>
    <w:p w14:paraId="14E0926B" w14:textId="355C7D0B" w:rsidR="00F0642B" w:rsidRPr="00F0642B" w:rsidRDefault="00F0642B" w:rsidP="00F0642B">
      <w:pPr>
        <w:pStyle w:val="Heading3"/>
      </w:pPr>
      <w:r w:rsidRPr="00F0642B">
        <w:t>2ac at: NoKo Deterrence – impact inev</w:t>
      </w:r>
    </w:p>
    <w:p w14:paraId="6FC64D4B" w14:textId="77777777" w:rsidR="006A2E90" w:rsidRDefault="006A2E90" w:rsidP="00F0642B">
      <w:pPr>
        <w:pStyle w:val="Heading4"/>
      </w:pPr>
      <w:r>
        <w:t xml:space="preserve">North Korean prolif inevitable. </w:t>
      </w:r>
    </w:p>
    <w:p w14:paraId="25903866" w14:textId="77777777" w:rsidR="006A2E90" w:rsidRPr="00F65B95" w:rsidRDefault="006A2E90" w:rsidP="006A2E90">
      <w:r w:rsidRPr="00F65B95">
        <w:rPr>
          <w:rStyle w:val="Style13ptBold"/>
        </w:rPr>
        <w:t>Blumenthal, 18</w:t>
      </w:r>
      <w:r w:rsidRPr="00F65B95">
        <w:t xml:space="preserve"> (Dan Blumenthal, </w:t>
      </w:r>
      <w:r>
        <w:t>D</w:t>
      </w:r>
      <w:r w:rsidRPr="00F65B95">
        <w:t>irector of Asian Studies at the American Enterprise Institute, senior director for China, Taiwan, and Mongolia at the Department of Defense, Time to refocus on North Korea’s proliferation, American Enterprise Institute, http://www.aei.org/publication/time-to-refocus-on-north-koreas-proliferation/)</w:t>
      </w:r>
    </w:p>
    <w:p w14:paraId="28D0682A" w14:textId="77777777" w:rsidR="006A2E90" w:rsidRDefault="006A2E90" w:rsidP="006A2E90">
      <w:r w:rsidRPr="009B5C3A">
        <w:rPr>
          <w:rStyle w:val="StyleUnderline"/>
        </w:rPr>
        <w:t xml:space="preserve">Much of the debate during the period of maximum pressure and “ fire and fury ” centered on whether or not Kim could be deterred </w:t>
      </w:r>
      <w:r>
        <w:t xml:space="preserve">from using his nuclear weapons against the United States and his allies. That debate was hardly satisfactory, given the fact that a weaponized ICBM was a new development that requires new thinking about what deterrence meant. But what we do know is that </w:t>
      </w:r>
      <w:r w:rsidRPr="000946A5">
        <w:rPr>
          <w:rStyle w:val="StyleUnderline"/>
          <w:highlight w:val="cyan"/>
        </w:rPr>
        <w:t>Kim cannot be deterred from proliferating</w:t>
      </w:r>
      <w:r>
        <w:t xml:space="preserve">. </w:t>
      </w:r>
      <w:r w:rsidRPr="000946A5">
        <w:rPr>
          <w:rStyle w:val="StyleUnderline"/>
          <w:highlight w:val="cyan"/>
        </w:rPr>
        <w:t>The U</w:t>
      </w:r>
      <w:r w:rsidRPr="00F65B95">
        <w:rPr>
          <w:rStyle w:val="StyleUnderline"/>
        </w:rPr>
        <w:t xml:space="preserve">nited </w:t>
      </w:r>
      <w:r w:rsidRPr="000946A5">
        <w:rPr>
          <w:rStyle w:val="StyleUnderline"/>
          <w:highlight w:val="cyan"/>
        </w:rPr>
        <w:t>S</w:t>
      </w:r>
      <w:r w:rsidRPr="00F65B95">
        <w:rPr>
          <w:rStyle w:val="StyleUnderline"/>
        </w:rPr>
        <w:t xml:space="preserve">tates </w:t>
      </w:r>
      <w:r w:rsidRPr="000946A5">
        <w:rPr>
          <w:rStyle w:val="StyleUnderline"/>
          <w:highlight w:val="cyan"/>
        </w:rPr>
        <w:t>lost a chance to establish</w:t>
      </w:r>
      <w:r w:rsidRPr="00F65B95">
        <w:rPr>
          <w:rStyle w:val="StyleUnderline"/>
        </w:rPr>
        <w:t xml:space="preserve"> such </w:t>
      </w:r>
      <w:r w:rsidRPr="000946A5">
        <w:rPr>
          <w:rStyle w:val="StyleUnderline"/>
          <w:highlight w:val="cyan"/>
        </w:rPr>
        <w:t>a deterrent when it let Israel strike the Syrian reactor</w:t>
      </w:r>
      <w:r w:rsidRPr="00F65B95">
        <w:rPr>
          <w:rStyle w:val="StyleUnderline"/>
        </w:rPr>
        <w:t>, rather than doing so itself.</w:t>
      </w:r>
    </w:p>
    <w:p w14:paraId="5E38D531" w14:textId="77777777" w:rsidR="006A2E90" w:rsidRDefault="006A2E90" w:rsidP="006A2E90">
      <w:r w:rsidRPr="00F65B95">
        <w:rPr>
          <w:rStyle w:val="StyleUnderline"/>
        </w:rPr>
        <w:t xml:space="preserve">The only strategies short of regime change that have a chance at stemming the tide of proliferation are maximum pressure, which continues to focus on all proliferation front companies, threat reduction through reinvigorating programs like the Proliferation Security Initiative, and diplomacy </w:t>
      </w:r>
      <w:r>
        <w:t>that hinges on collectively working with other countries to stop treating North Korea like a normal country when its embassies and diplomatic pouches have been used for proliferation purposes.</w:t>
      </w:r>
    </w:p>
    <w:p w14:paraId="4557B302" w14:textId="3AA909D2" w:rsidR="006A2E90" w:rsidRDefault="006A2E90" w:rsidP="006A2E90">
      <w:pPr>
        <w:rPr>
          <w:rStyle w:val="StyleUnderline"/>
        </w:rPr>
      </w:pPr>
      <w:r>
        <w:t>The Trump administration went further than previous administrations in assembling a global-pressure campaign that, if it were allowed to continue on, could have resulted in the collapse of Kim. Trump also went further than any president with his personal diplomacy. The administration is thus on firm ground return to an amplified version of maximum pressure, global threat reduction, and the general weakening of Kim</w:t>
      </w:r>
      <w:r w:rsidRPr="00F65B95">
        <w:rPr>
          <w:rStyle w:val="StyleUnderline"/>
        </w:rPr>
        <w:t xml:space="preserve">. It gave peace a chance and learned that </w:t>
      </w:r>
      <w:r w:rsidRPr="000946A5">
        <w:rPr>
          <w:rStyle w:val="StyleUnderline"/>
          <w:highlight w:val="cyan"/>
        </w:rPr>
        <w:t>Kim will not give up his weapons or proliferation voluntarily</w:t>
      </w:r>
      <w:r w:rsidRPr="00F65B95">
        <w:rPr>
          <w:rStyle w:val="StyleUnderline"/>
        </w:rPr>
        <w:t>.</w:t>
      </w:r>
    </w:p>
    <w:p w14:paraId="01EA9A5B" w14:textId="08D0CE5B" w:rsidR="00310367" w:rsidRDefault="00310367" w:rsidP="00310367">
      <w:pPr>
        <w:pStyle w:val="Heading3"/>
      </w:pPr>
      <w:r>
        <w:t xml:space="preserve">1ar at: </w:t>
      </w:r>
      <w:r w:rsidR="001347A7">
        <w:t>NoKo Deterrence – impact inev</w:t>
      </w:r>
    </w:p>
    <w:p w14:paraId="4D893A05" w14:textId="591BA694" w:rsidR="00414919" w:rsidRDefault="00414919" w:rsidP="00414919">
      <w:pPr>
        <w:pStyle w:val="Heading4"/>
      </w:pPr>
      <w:r>
        <w:t>North Korea views nuclear weapons as their key to survival – efforts to stop prolif have all failed.</w:t>
      </w:r>
    </w:p>
    <w:p w14:paraId="14D25D2D" w14:textId="0472488E" w:rsidR="00414919" w:rsidRPr="00414919" w:rsidRDefault="00414919" w:rsidP="00414919">
      <w:r w:rsidRPr="00414919">
        <w:rPr>
          <w:rFonts w:eastAsiaTheme="majorEastAsia" w:cstheme="majorBidi"/>
          <w:b/>
          <w:bCs/>
          <w:sz w:val="26"/>
          <w:szCs w:val="26"/>
        </w:rPr>
        <w:t>Albert, 7/16</w:t>
      </w:r>
      <w:r w:rsidRPr="00414919">
        <w:t xml:space="preserve"> (</w:t>
      </w:r>
      <w:r>
        <w:t>Eleanor Albert</w:t>
      </w:r>
      <w:r w:rsidRPr="00414919">
        <w:t>, dual-degree masters from Sciences Po in Paris, France and Fudan University in Shanghai, China, and a bachelor's degree from Vassar College.</w:t>
      </w:r>
      <w:r>
        <w:t>, expla</w:t>
      </w:r>
      <w:r w:rsidRPr="00414919">
        <w:t xml:space="preserve">natory journalism arm of the Council on Foreign Relations, What to Know About Sanctions on North Korea, </w:t>
      </w:r>
      <w:r>
        <w:t>Council on Forgein Relations</w:t>
      </w:r>
      <w:r w:rsidRPr="00414919">
        <w:t>, https://www.cfr.org/backgrounder/what-know-about-sanctions-north-korea)</w:t>
      </w:r>
    </w:p>
    <w:p w14:paraId="132D2DC9" w14:textId="3E8F92E1" w:rsidR="001347A7" w:rsidRDefault="001347A7" w:rsidP="001347A7">
      <w:r w:rsidRPr="00414919">
        <w:rPr>
          <w:rStyle w:val="StyleUnderline"/>
        </w:rPr>
        <w:t>North Korea’s leadership</w:t>
      </w:r>
      <w:r>
        <w:t xml:space="preserve">, under successive Kims, </w:t>
      </w:r>
      <w:r w:rsidRPr="00414919">
        <w:rPr>
          <w:rStyle w:val="StyleUnderline"/>
        </w:rPr>
        <w:t>considers nuclear weapons the sole means to guarantee its survival</w:t>
      </w:r>
      <w:r>
        <w:t xml:space="preserve">. </w:t>
      </w:r>
      <w:r w:rsidRPr="00414919">
        <w:rPr>
          <w:rStyle w:val="StyleUnderline"/>
        </w:rPr>
        <w:t>Pyongyang points to U.S. military bases in the region, as well as the war games the United States regularly holds with its allies, as a threat to its existence</w:t>
      </w:r>
      <w:r>
        <w:t>. The DPRK ratified the Nuclear Nonproliferation Treaty in 1985 but withdrew in 2003, citing U.S. aggression. It carried out its first nuclear test three years later. “Fo</w:t>
      </w:r>
      <w:r w:rsidRPr="00414919">
        <w:rPr>
          <w:rStyle w:val="StyleUnderline"/>
        </w:rPr>
        <w:t>r Kim, nuclear weapons are a ‘treasured sword’ and a silver bullet capable of keeping domestic and international enemies at bay,</w:t>
      </w:r>
      <w:r>
        <w:t>” writes CFR’s Scott A. Snyder in Forbes.</w:t>
      </w:r>
    </w:p>
    <w:p w14:paraId="524904C3" w14:textId="3E0AC760" w:rsidR="001347A7" w:rsidRDefault="001347A7" w:rsidP="001347A7">
      <w:r>
        <w:t>While these measures have exacted a heavy toll on the North Korean economy, experts say their effectiveness has been undermined by the failure of some countries to enforce them.</w:t>
      </w:r>
    </w:p>
    <w:p w14:paraId="37D681D4" w14:textId="564893A4" w:rsidR="001347A7" w:rsidRPr="00414919" w:rsidRDefault="001347A7" w:rsidP="001347A7">
      <w:pPr>
        <w:rPr>
          <w:rStyle w:val="StyleUnderline"/>
        </w:rPr>
      </w:pPr>
      <w:r w:rsidRPr="00414919">
        <w:rPr>
          <w:rStyle w:val="StyleUnderline"/>
        </w:rPr>
        <w:t>Several rounds of bilateral and multilateral negotiations on denuclearization dating back to the 1990s have failed.</w:t>
      </w:r>
      <w:r>
        <w:t xml:space="preserve"> After the June 2018 meeting in Singapore between U.S. President Donald J. Trump and North Korean leader Kim Jong-un—the first summit between sitting U.S. and North Korean leaders—the United States suspended a series of high-profile military exercises with South Korea, but the declaration it signed with North Korea did not produce tangible steps for denuclearization or sanctions relief. </w:t>
      </w:r>
      <w:r w:rsidRPr="00414919">
        <w:rPr>
          <w:rStyle w:val="StyleUnderline"/>
        </w:rPr>
        <w:t>The leaders’</w:t>
      </w:r>
      <w:r>
        <w:t xml:space="preserve"> second </w:t>
      </w:r>
      <w:r w:rsidRPr="00414919">
        <w:rPr>
          <w:rStyle w:val="StyleUnderline"/>
        </w:rPr>
        <w:t>summit</w:t>
      </w:r>
      <w:r>
        <w:t xml:space="preserve">, </w:t>
      </w:r>
      <w:r w:rsidRPr="00414919">
        <w:rPr>
          <w:rStyle w:val="StyleUnderline"/>
        </w:rPr>
        <w:t>in February 2019, ended early after the two sides made incompatible demands.</w:t>
      </w:r>
    </w:p>
    <w:p w14:paraId="04FBE4E5" w14:textId="47994D65" w:rsidR="00F0642B" w:rsidRPr="00F0642B" w:rsidRDefault="00F0642B" w:rsidP="00F0642B">
      <w:pPr>
        <w:pStyle w:val="Heading3"/>
      </w:pPr>
      <w:r w:rsidRPr="00F0642B">
        <w:t>2ac at: NoKo Deterrence – no link</w:t>
      </w:r>
    </w:p>
    <w:p w14:paraId="507B3761" w14:textId="77777777" w:rsidR="006A2E90" w:rsidRDefault="006A2E90" w:rsidP="00F0642B">
      <w:pPr>
        <w:pStyle w:val="Heading4"/>
      </w:pPr>
      <w:r>
        <w:t>Even the tiniest threat of nuclear retaliation is sufficient to deter North Korea.</w:t>
      </w:r>
    </w:p>
    <w:p w14:paraId="22087468" w14:textId="77777777" w:rsidR="006A2E90" w:rsidRPr="00CF2AA8" w:rsidRDefault="006A2E90" w:rsidP="006A2E90">
      <w:r w:rsidRPr="00CF2AA8">
        <w:rPr>
          <w:rFonts w:eastAsiaTheme="majorEastAsia" w:cstheme="majorBidi"/>
          <w:b/>
          <w:bCs/>
          <w:sz w:val="26"/>
          <w:szCs w:val="26"/>
        </w:rPr>
        <w:t>Kim and Park, 19</w:t>
      </w:r>
      <w:r w:rsidRPr="00CF2AA8">
        <w:t xml:space="preserve"> (Inwook Kim and Soul Park, Assistant Professor at the Singapore Management University and Lecturer at the National University of Singapore, THAAD and Nuclear Deterrence on the Korean Peninsula, </w:t>
      </w:r>
      <w:r>
        <w:t>Contemporary Security Policy</w:t>
      </w:r>
      <w:r w:rsidRPr="00CF2AA8">
        <w:t>, http://contemporarysecuritypolicy.org/thaad-and-nuclear-deterrence-on-the-korean-peninsula/)</w:t>
      </w:r>
    </w:p>
    <w:p w14:paraId="39669066" w14:textId="77777777" w:rsidR="006A2E90" w:rsidRDefault="006A2E90" w:rsidP="006A2E90">
      <w:pPr>
        <w:rPr>
          <w:rStyle w:val="StyleUnderline"/>
        </w:rPr>
      </w:pPr>
      <w:r w:rsidRPr="000946A5">
        <w:t xml:space="preserve">Tellingly, as North Korea continued to conduct nuclear and intercontinental ballistic missile (ICBM) tests in 2017, it was the logic of massive retaliation and not the logic of denial that underpinned the Trump administration’s strategic posture. More crucially, </w:t>
      </w:r>
      <w:r w:rsidRPr="00CF2AA8">
        <w:rPr>
          <w:rStyle w:val="StyleUnderline"/>
        </w:rPr>
        <w:t>credibility does not necessarily have to operate with 100% assuredness</w:t>
      </w:r>
      <w:r w:rsidRPr="000946A5">
        <w:t xml:space="preserve">. </w:t>
      </w:r>
      <w:r w:rsidRPr="00CF2AA8">
        <w:rPr>
          <w:rStyle w:val="StyleUnderline"/>
        </w:rPr>
        <w:t>P</w:t>
      </w:r>
      <w:r w:rsidRPr="00CF2AA8">
        <w:rPr>
          <w:rStyle w:val="StyleUnderline"/>
          <w:highlight w:val="cyan"/>
        </w:rPr>
        <w:t>yongyang only need to believe that the U.S. might respond to an attack for extended deterrence to remain credible</w:t>
      </w:r>
      <w:r w:rsidRPr="000946A5">
        <w:t xml:space="preserve">. In fact, </w:t>
      </w:r>
      <w:r w:rsidRPr="00CF2AA8">
        <w:rPr>
          <w:rStyle w:val="StyleUnderline"/>
          <w:highlight w:val="cyan"/>
        </w:rPr>
        <w:t>the credibility of extended nuclear deterrence has been institutionalized even further within the U.S.-ROK alliance framework as the</w:t>
      </w:r>
      <w:r w:rsidRPr="00CF2AA8">
        <w:rPr>
          <w:rStyle w:val="StyleUnderline"/>
        </w:rPr>
        <w:t xml:space="preserve"> Extended Deterrence Strategy and Consultation Group (</w:t>
      </w:r>
      <w:r w:rsidRPr="00CF2AA8">
        <w:rPr>
          <w:rStyle w:val="StyleUnderline"/>
          <w:highlight w:val="cyan"/>
        </w:rPr>
        <w:t>EDSCG</w:t>
      </w:r>
      <w:r w:rsidRPr="00CF2AA8">
        <w:rPr>
          <w:rStyle w:val="StyleUnderline"/>
        </w:rPr>
        <w:t xml:space="preserve">) </w:t>
      </w:r>
      <w:r w:rsidRPr="00CF2AA8">
        <w:rPr>
          <w:rStyle w:val="StyleUnderline"/>
          <w:highlight w:val="cyan"/>
        </w:rPr>
        <w:t>was regularized</w:t>
      </w:r>
      <w:r w:rsidRPr="00CF2AA8">
        <w:rPr>
          <w:rStyle w:val="StyleUnderline"/>
        </w:rPr>
        <w:t xml:space="preserve"> under the Trump and Moon Jae-in’s administrations.</w:t>
      </w:r>
    </w:p>
    <w:p w14:paraId="12EE2455" w14:textId="19381CA6" w:rsidR="006A2E90" w:rsidRDefault="006A2E90" w:rsidP="00F0642B">
      <w:pPr>
        <w:pStyle w:val="Heading3"/>
      </w:pPr>
    </w:p>
    <w:p w14:paraId="7F4E0AF3" w14:textId="228D3C64" w:rsidR="00146915" w:rsidRDefault="00146915" w:rsidP="00F0642B">
      <w:pPr>
        <w:pStyle w:val="Heading3"/>
      </w:pPr>
      <w:r>
        <w:t>2ac at: Russia Deterrence – NATO checks</w:t>
      </w:r>
    </w:p>
    <w:p w14:paraId="1F5284A6" w14:textId="77777777" w:rsidR="00146915" w:rsidRPr="00146915" w:rsidRDefault="00146915" w:rsidP="00146915"/>
    <w:p w14:paraId="0636B052" w14:textId="77777777" w:rsidR="00146915" w:rsidRDefault="00146915" w:rsidP="00146915">
      <w:pPr>
        <w:pStyle w:val="Heading4"/>
      </w:pPr>
      <w:r>
        <w:rPr>
          <w:b w:val="0"/>
        </w:rPr>
        <w:t>NATO will inevitably check Russia – unified action is the most important factor</w:t>
      </w:r>
    </w:p>
    <w:p w14:paraId="7B16E206" w14:textId="77777777" w:rsidR="00146915" w:rsidRDefault="00146915" w:rsidP="00146915">
      <w:pPr>
        <w:rPr>
          <w:rFonts w:ascii="Times New Roman" w:hAnsi="Times New Roman" w:cs="Times New Roman"/>
        </w:rPr>
      </w:pPr>
      <w:r>
        <w:rPr>
          <w:rStyle w:val="Style13ptBold"/>
        </w:rPr>
        <w:t xml:space="preserve">Garamone 7/18 </w:t>
      </w:r>
      <w:r>
        <w:t>(Jim Garamone, reporter at the United States Department of Defense, “Secretary General Cites NATO Unity as Alliance's Best Deterrent,” July 18, 2019, https://www.defense.gov/explore/story/Article/1909715/secretary-general-cites-nato-unity-as-alliances-best-deterrent/)///JP</w:t>
      </w:r>
    </w:p>
    <w:p w14:paraId="37E9EEC6" w14:textId="77777777" w:rsidR="00146915" w:rsidRDefault="00146915" w:rsidP="00146915">
      <w:pPr>
        <w:rPr>
          <w:sz w:val="16"/>
        </w:rPr>
      </w:pPr>
      <w:r>
        <w:rPr>
          <w:rStyle w:val="StyleUnderline"/>
        </w:rPr>
        <w:t>Unity is the most effective arrow in NATO's quiver</w:t>
      </w:r>
      <w:r>
        <w:rPr>
          <w:sz w:val="16"/>
        </w:rPr>
        <w:t>, alliance Secretary General Jens Stoltenberg told NBC’s Courtney Kube at the Aspen Security Forum.</w:t>
      </w:r>
    </w:p>
    <w:p w14:paraId="2479FFAB" w14:textId="77777777" w:rsidR="00146915" w:rsidRDefault="00146915" w:rsidP="00146915">
      <w:pPr>
        <w:rPr>
          <w:sz w:val="16"/>
        </w:rPr>
      </w:pPr>
      <w:r>
        <w:rPr>
          <w:rStyle w:val="StyleUnderline"/>
        </w:rPr>
        <w:t>Countering Russia dominated last night's discussion at the Colorado forum</w:t>
      </w:r>
      <w:r>
        <w:rPr>
          <w:sz w:val="16"/>
        </w:rPr>
        <w:t>, but the alliance chief also talked about NATO in Afghanistan and the Intermediate-Range Nuclear Forces Treaty.</w:t>
      </w:r>
    </w:p>
    <w:p w14:paraId="7751FF83" w14:textId="77777777" w:rsidR="00146915" w:rsidRDefault="00146915" w:rsidP="00146915">
      <w:pPr>
        <w:rPr>
          <w:sz w:val="16"/>
        </w:rPr>
      </w:pPr>
      <w:r>
        <w:rPr>
          <w:rStyle w:val="StyleUnderline"/>
        </w:rPr>
        <w:t>The secretary general said the alliance is preparing for a world with no INF Treaty and a world with more Russian missiles.</w:t>
      </w:r>
      <w:r>
        <w:rPr>
          <w:sz w:val="16"/>
        </w:rPr>
        <w:t xml:space="preserve"> Russia has until Aug. 2 to come into compliance with the treaty, which was signed between the United States and the Soviet Union in 1987. Russia has deployed SSC-8 missiles that violate the terms of the treaty, and all alliance nations are prepared to respond.</w:t>
      </w:r>
    </w:p>
    <w:p w14:paraId="1FC42DDE" w14:textId="77777777" w:rsidR="00146915" w:rsidRDefault="00146915" w:rsidP="00146915">
      <w:pPr>
        <w:rPr>
          <w:rStyle w:val="StyleUnderline"/>
        </w:rPr>
      </w:pPr>
      <w:r>
        <w:rPr>
          <w:rStyle w:val="StyleUnderline"/>
        </w:rPr>
        <w:t xml:space="preserve">"We will respond," Stoltenberg said. "It will be measured. It will be coordinated. </w:t>
      </w:r>
      <w:r>
        <w:rPr>
          <w:sz w:val="16"/>
        </w:rPr>
        <w:t xml:space="preserve">We will not mirror what Russia is doing — meaning we will not deploy missile defense. </w:t>
      </w:r>
      <w:r>
        <w:rPr>
          <w:rStyle w:val="StyleUnderline"/>
        </w:rPr>
        <w:t>We have increased readiness of forces, and we will also support new initiatives."</w:t>
      </w:r>
    </w:p>
    <w:p w14:paraId="44205911" w14:textId="77777777" w:rsidR="00146915" w:rsidRDefault="00146915" w:rsidP="00146915">
      <w:pPr>
        <w:rPr>
          <w:sz w:val="16"/>
          <w:szCs w:val="16"/>
        </w:rPr>
      </w:pPr>
      <w:r>
        <w:rPr>
          <w:sz w:val="16"/>
          <w:szCs w:val="16"/>
        </w:rPr>
        <w:t>The bottom line, he said, is the alliance must deliver credible deterrence and defense from NATO, because that is the best guarantee of peace in Europe.</w:t>
      </w:r>
    </w:p>
    <w:p w14:paraId="2805BC97" w14:textId="77777777" w:rsidR="00146915" w:rsidRDefault="00146915" w:rsidP="00146915">
      <w:pPr>
        <w:rPr>
          <w:sz w:val="16"/>
          <w:szCs w:val="16"/>
        </w:rPr>
      </w:pPr>
      <w:r>
        <w:rPr>
          <w:sz w:val="16"/>
          <w:szCs w:val="16"/>
        </w:rPr>
        <w:t>The abrogation of the INF Treaty is just one piece of Russian malfeasance. In addition to annexing Crimea from Ukraine, occupying provinces of Georgia and sparking conflict in the Dombass region of Ukraine, Russia has modernized its nuclear arsenal over a long period of time. </w:t>
      </w:r>
    </w:p>
    <w:p w14:paraId="7F20B768" w14:textId="77777777" w:rsidR="00146915" w:rsidRDefault="00146915" w:rsidP="00146915">
      <w:pPr>
        <w:rPr>
          <w:rStyle w:val="StyleUnderline"/>
        </w:rPr>
      </w:pPr>
      <w:r>
        <w:rPr>
          <w:rStyle w:val="StyleUnderline"/>
        </w:rPr>
        <w:t>NATO has responded. For the first time in NATO history, there are combat-ready troops in the eastern part of the alliance — Estonia, Latvia, Lithuania, Poland, Bulgaria and Romania</w:t>
      </w:r>
      <w:r>
        <w:rPr>
          <w:sz w:val="16"/>
        </w:rPr>
        <w:t xml:space="preserve">. "These battalions are not very big, but </w:t>
      </w:r>
      <w:r>
        <w:rPr>
          <w:rStyle w:val="StyleUnderline"/>
        </w:rPr>
        <w:t>they are multinational NATO troops, meaning that NATO is already there,"</w:t>
      </w:r>
      <w:r>
        <w:rPr>
          <w:sz w:val="16"/>
        </w:rPr>
        <w:t xml:space="preserve"> the secretary general said. </w:t>
      </w:r>
      <w:r>
        <w:rPr>
          <w:rStyle w:val="StyleUnderline"/>
        </w:rPr>
        <w:t>"If any of these countries are attacked, there is no doubt that it will trigger the response from the full alliance</w:t>
      </w:r>
      <w:r>
        <w:rPr>
          <w:sz w:val="16"/>
        </w:rPr>
        <w:t xml:space="preserve">. And </w:t>
      </w:r>
      <w:r>
        <w:rPr>
          <w:rStyle w:val="StyleUnderline"/>
        </w:rPr>
        <w:t>we also increased the readiness of our forces to reinforce if needed. In a way, NATO has already started to respond in a measured, defensive way."</w:t>
      </w:r>
    </w:p>
    <w:p w14:paraId="252906B8" w14:textId="77777777" w:rsidR="00146915" w:rsidRDefault="00146915" w:rsidP="00146915">
      <w:pPr>
        <w:rPr>
          <w:sz w:val="16"/>
        </w:rPr>
      </w:pPr>
      <w:r>
        <w:rPr>
          <w:rStyle w:val="StyleUnderline"/>
        </w:rPr>
        <w:t>The "one for all, all for one" nature of the alliance is key to deterrence</w:t>
      </w:r>
      <w:r>
        <w:rPr>
          <w:sz w:val="16"/>
        </w:rPr>
        <w:t xml:space="preserve">, he said. </w:t>
      </w:r>
      <w:r>
        <w:rPr>
          <w:rStyle w:val="StyleUnderline"/>
        </w:rPr>
        <w:t>"As long as that is credible — if you attack one ally, the whole alliance will respond</w:t>
      </w:r>
      <w:r>
        <w:rPr>
          <w:sz w:val="16"/>
        </w:rPr>
        <w:t xml:space="preserve"> — </w:t>
      </w:r>
      <w:r>
        <w:rPr>
          <w:rStyle w:val="StyleUnderline"/>
        </w:rPr>
        <w:t>then we are by far the strongest alliance in the world</w:t>
      </w:r>
      <w:r>
        <w:rPr>
          <w:sz w:val="16"/>
        </w:rPr>
        <w:t>," he said. "We are 50 percent of the world's military might</w:t>
      </w:r>
      <w:r>
        <w:rPr>
          <w:rStyle w:val="StyleUnderline"/>
        </w:rPr>
        <w:t>. We are stronger than any other potential adversary so long as we stay together</w:t>
      </w:r>
      <w:r>
        <w:rPr>
          <w:sz w:val="16"/>
        </w:rPr>
        <w:t xml:space="preserve">. </w:t>
      </w:r>
      <w:r>
        <w:rPr>
          <w:rStyle w:val="StyleUnderline"/>
        </w:rPr>
        <w:t>The most important thing is the resolve, the political will, the unity of the alliance</w:t>
      </w:r>
      <w:r>
        <w:rPr>
          <w:sz w:val="16"/>
        </w:rPr>
        <w:t>. As long as that is in place, then we are safe."</w:t>
      </w:r>
    </w:p>
    <w:p w14:paraId="31F39716" w14:textId="77777777" w:rsidR="00146915" w:rsidRDefault="00146915" w:rsidP="00146915">
      <w:pPr>
        <w:rPr>
          <w:sz w:val="16"/>
          <w:szCs w:val="16"/>
        </w:rPr>
      </w:pPr>
      <w:r>
        <w:rPr>
          <w:sz w:val="16"/>
          <w:szCs w:val="16"/>
        </w:rPr>
        <w:t>The problem is not deterring an actual attack. Russia is involved in cyberattacks, meddling in elections, the chemical agent attack in Great Britain, and more. "These hybrid attacks blur the line between peace and war," he said. </w:t>
      </w:r>
    </w:p>
    <w:p w14:paraId="68F80374" w14:textId="77777777" w:rsidR="00146915" w:rsidRDefault="00146915" w:rsidP="00146915">
      <w:pPr>
        <w:rPr>
          <w:sz w:val="16"/>
        </w:rPr>
      </w:pPr>
      <w:r>
        <w:rPr>
          <w:sz w:val="16"/>
        </w:rPr>
        <w:t xml:space="preserve">NATO is truly a North Atlantic organization, Stoltenberg said, noting that </w:t>
      </w:r>
      <w:r>
        <w:rPr>
          <w:u w:val="single"/>
        </w:rPr>
        <w:t>the only time the alliance's Article 5 provision was triggered — the article states that an attack on one ally is an attack on all — was in response to an attack on the United States.</w:t>
      </w:r>
      <w:r>
        <w:rPr>
          <w:sz w:val="16"/>
        </w:rPr>
        <w:t xml:space="preserve"> "I think </w:t>
      </w:r>
      <w:r>
        <w:rPr>
          <w:u w:val="single"/>
        </w:rPr>
        <w:t>everyone expected that Article 5 was for, you know, Soviet Union attacking a small NATO ally,"</w:t>
      </w:r>
      <w:r>
        <w:rPr>
          <w:sz w:val="16"/>
        </w:rPr>
        <w:t xml:space="preserve"> he said. </w:t>
      </w:r>
      <w:r>
        <w:rPr>
          <w:u w:val="single"/>
        </w:rPr>
        <w:t>"That never happened, because deterrence worked</w:t>
      </w:r>
      <w:r>
        <w:rPr>
          <w:sz w:val="16"/>
        </w:rPr>
        <w:t>."</w:t>
      </w:r>
    </w:p>
    <w:p w14:paraId="0DA95887" w14:textId="77777777" w:rsidR="00146915" w:rsidRDefault="00146915" w:rsidP="00146915">
      <w:pPr>
        <w:rPr>
          <w:sz w:val="16"/>
        </w:rPr>
      </w:pPr>
      <w:r>
        <w:rPr>
          <w:u w:val="single"/>
        </w:rPr>
        <w:t>With the 9/11 attacks, all NATO allies stood behind the United States and joined in the operations in Afghanistan</w:t>
      </w:r>
      <w:r>
        <w:rPr>
          <w:sz w:val="16"/>
        </w:rPr>
        <w:t>. NATO went in with the United States and will come out with the United States, the secretary general said.</w:t>
      </w:r>
    </w:p>
    <w:p w14:paraId="34B5EF49" w14:textId="77777777" w:rsidR="00146915" w:rsidRDefault="00146915" w:rsidP="00146915">
      <w:pPr>
        <w:rPr>
          <w:sz w:val="16"/>
        </w:rPr>
      </w:pPr>
      <w:r>
        <w:rPr>
          <w:sz w:val="16"/>
        </w:rPr>
        <w:t>"</w:t>
      </w:r>
      <w:r>
        <w:rPr>
          <w:u w:val="single"/>
        </w:rPr>
        <w:t xml:space="preserve">Hundreds of thousands of European soldiers and Canadian soldiers have served in Afghanistan </w:t>
      </w:r>
      <w:r>
        <w:rPr>
          <w:sz w:val="16"/>
        </w:rPr>
        <w:t>and more than a thousand have paid the ultimate price," Stoltenberg said. "We had — at the peak — we had more than 140,000 troops there in the combat operation. Roughly one third ... of those soldiers were non-U.S. soldiers. So this has been a big operation, not only for the United States, but for many NATO allies and partners. Therefore, we will decide on the future presence in Afghanistan together."</w:t>
      </w:r>
    </w:p>
    <w:p w14:paraId="42A99EDB" w14:textId="77777777" w:rsidR="00146915" w:rsidRDefault="00146915" w:rsidP="00146915">
      <w:pPr>
        <w:rPr>
          <w:sz w:val="16"/>
        </w:rPr>
      </w:pPr>
      <w:r>
        <w:rPr>
          <w:u w:val="single"/>
        </w:rPr>
        <w:t>The secretary general said NATO is good for Europe, but it is also extremely good for the United States. "It is extremely good to have friends and allies,"</w:t>
      </w:r>
      <w:r>
        <w:rPr>
          <w:sz w:val="16"/>
        </w:rPr>
        <w:t xml:space="preserve"> he said. </w:t>
      </w:r>
      <w:r>
        <w:rPr>
          <w:u w:val="single"/>
        </w:rPr>
        <w:t xml:space="preserve">"You are privileged to have 28 friends and allies who are together with you. </w:t>
      </w:r>
      <w:r>
        <w:rPr>
          <w:sz w:val="16"/>
        </w:rPr>
        <w:t xml:space="preserve">Every time. Not only triggering Article 5 after 9/11, but </w:t>
      </w:r>
      <w:r>
        <w:rPr>
          <w:u w:val="single"/>
        </w:rPr>
        <w:t>if you compare with China or Russia or any other great power, they don't have [those] kinds of friends and allies as you have.</w:t>
      </w:r>
      <w:r>
        <w:rPr>
          <w:sz w:val="16"/>
        </w:rPr>
        <w:t xml:space="preserve"> That makes you stronger."</w:t>
      </w:r>
    </w:p>
    <w:p w14:paraId="00402183" w14:textId="77777777" w:rsidR="00146915" w:rsidRDefault="00146915" w:rsidP="00146915">
      <w:pPr>
        <w:rPr>
          <w:rStyle w:val="StyleUnderline"/>
        </w:rPr>
      </w:pPr>
      <w:r>
        <w:rPr>
          <w:sz w:val="16"/>
        </w:rPr>
        <w:t xml:space="preserve">He noted that many in the United States are concerned about China. "If you're concerned about the size of China, then you should stay in NATO, because as long as you are in NATO, you are terribly big," he said. "If you add all the other allies, </w:t>
      </w:r>
      <w:r>
        <w:rPr>
          <w:rStyle w:val="StyleUnderline"/>
        </w:rPr>
        <w:t>we are 50 percent of world [gross domestic product] and 50 percent of the world's military might."</w:t>
      </w:r>
    </w:p>
    <w:p w14:paraId="37524BEC" w14:textId="77777777" w:rsidR="00146915" w:rsidRDefault="00146915" w:rsidP="00146915">
      <w:pPr>
        <w:rPr>
          <w:sz w:val="16"/>
        </w:rPr>
      </w:pPr>
      <w:r>
        <w:rPr>
          <w:sz w:val="16"/>
        </w:rPr>
        <w:t>Stoltenberg said it is easy to be concerned about the world situation, but "</w:t>
      </w:r>
      <w:r>
        <w:rPr>
          <w:u w:val="single"/>
        </w:rPr>
        <w:t>we should also be a bit optimistic, because despite all these attempts to weaken NATO, NATO is not weak</w:t>
      </w:r>
      <w:r>
        <w:rPr>
          <w:sz w:val="16"/>
        </w:rPr>
        <w:t>."</w:t>
      </w:r>
    </w:p>
    <w:p w14:paraId="6B377274" w14:textId="77777777" w:rsidR="00146915" w:rsidRDefault="00146915" w:rsidP="00146915">
      <w:pPr>
        <w:rPr>
          <w:sz w:val="16"/>
        </w:rPr>
      </w:pPr>
      <w:r>
        <w:rPr>
          <w:sz w:val="16"/>
        </w:rPr>
        <w:t xml:space="preserve">Opinion </w:t>
      </w:r>
      <w:r>
        <w:rPr>
          <w:u w:val="single"/>
        </w:rPr>
        <w:t>polls in Europe and North America show tremendous support for the alliance</w:t>
      </w:r>
      <w:r>
        <w:rPr>
          <w:sz w:val="16"/>
        </w:rPr>
        <w:t>, he said. "</w:t>
      </w:r>
      <w:r>
        <w:rPr>
          <w:u w:val="single"/>
        </w:rPr>
        <w:t>Those who are trying to undermine the public support for NATO have not succeeded</w:t>
      </w:r>
      <w:r>
        <w:rPr>
          <w:sz w:val="16"/>
        </w:rPr>
        <w:t>," he added.</w:t>
      </w:r>
    </w:p>
    <w:p w14:paraId="241BC6C8" w14:textId="5BFFCC50" w:rsidR="00474985" w:rsidRDefault="00474985" w:rsidP="00F0642B">
      <w:pPr>
        <w:pStyle w:val="Heading3"/>
      </w:pPr>
      <w:r>
        <w:t>2ac at Russia Deterrence – link turn</w:t>
      </w:r>
    </w:p>
    <w:p w14:paraId="21FADFA8" w14:textId="77777777" w:rsidR="00474985" w:rsidRDefault="00474985" w:rsidP="00474985">
      <w:pPr>
        <w:pStyle w:val="Heading4"/>
      </w:pPr>
      <w:r>
        <w:t>AEGIS Ashore allows Russian hardliners justify remilitarization</w:t>
      </w:r>
    </w:p>
    <w:p w14:paraId="3062F065" w14:textId="77777777" w:rsidR="00474985" w:rsidRDefault="00474985" w:rsidP="00474985">
      <w:r w:rsidRPr="00C23D2F">
        <w:rPr>
          <w:b/>
          <w:bCs/>
        </w:rPr>
        <w:t>Fedasiuk ’18</w:t>
      </w:r>
      <w:r>
        <w:t xml:space="preserve"> (Ryan Fedasiuk, research intern with the Aerospace Security Project at CSIS, undergraduate senior studying International Relations and Russian, “U.S. Missile Defense and the Theater-Strategic Nexus”, Center for Strategic and International Studies, October 17</w:t>
      </w:r>
      <w:r w:rsidRPr="00AD2461">
        <w:rPr>
          <w:vertAlign w:val="superscript"/>
        </w:rPr>
        <w:t>th</w:t>
      </w:r>
      <w:r>
        <w:t>, 2018,  https://www.csis.org/npfp/us-missile-defense-and-theater-strategic-nexus)</w:t>
      </w:r>
    </w:p>
    <w:p w14:paraId="5EAD2DA7" w14:textId="77777777" w:rsidR="00474985" w:rsidRDefault="00474985" w:rsidP="00474985">
      <w:r w:rsidRPr="00515A99">
        <w:t>The Pentagon would be wrong to assume it can selectively counter Russian missile threats in Europe.</w:t>
      </w:r>
    </w:p>
    <w:p w14:paraId="34BD4D24" w14:textId="77777777" w:rsidR="00474985" w:rsidRPr="00AA467D" w:rsidRDefault="00474985" w:rsidP="00474985">
      <w:pPr>
        <w:rPr>
          <w:u w:val="single"/>
        </w:rPr>
      </w:pPr>
      <w:r w:rsidRPr="00AA467D">
        <w:rPr>
          <w:u w:val="single"/>
        </w:rPr>
        <w:t xml:space="preserve">The United States is signaling a willingness to compete with its near-peer rivals in the realm of missile defense. Leaks about the forthcoming Missile Defense Review indicate the Pentagon is looking to counter burgeoning threats from Russia and China “in regional theaters such as Europe and Asia,” but not strategic threats to the U.S. homeland.1 </w:t>
      </w:r>
      <w:r w:rsidRPr="00AA4E09">
        <w:rPr>
          <w:sz w:val="16"/>
        </w:rPr>
        <w:t>There is consensus in Washington that it would be impossible to defend against the entire arsenal of Russian strategic weapons, because Russia can field warheads and decoys “at dramatically less cost than the United States can add missile defense interceptors.”2</w:t>
      </w:r>
      <w:r w:rsidRPr="00AA467D">
        <w:rPr>
          <w:u w:val="single"/>
        </w:rPr>
        <w:t xml:space="preserve"> So instead, the Pentagon is aiming to defend NATO forces in Eastern Europe that are vulnerable to Russian ballistic and cruise missile attacks without further fueling a competition for nuclear supremacy. 3 To accomplish this, the Missile Defense Agency (MDA) may expand the role of Aegis Ashore to include homeland missile defense against intercontinental ballistic missiles (ICBMs),4 deliver THAAD missile batteries to Germany,5 or deploy PAC-3 interceptors in Lithuania and Estonia.6</w:t>
      </w:r>
    </w:p>
    <w:p w14:paraId="5D452003" w14:textId="77777777" w:rsidR="00474985" w:rsidRPr="00AA4E09" w:rsidRDefault="00474985" w:rsidP="00474985">
      <w:pPr>
        <w:rPr>
          <w:sz w:val="16"/>
        </w:rPr>
      </w:pPr>
      <w:r w:rsidRPr="00AA467D">
        <w:rPr>
          <w:u w:val="single"/>
        </w:rPr>
        <w:t>But any decision to explicitly counter Russian and Chinese missiles would be a substantial break from past policy.</w:t>
      </w:r>
      <w:r w:rsidRPr="00AA4E09">
        <w:rPr>
          <w:sz w:val="16"/>
        </w:rPr>
        <w:t xml:space="preserve"> Even after withdrawing from the Anti-Ballistic Missile Treaty in 2002, Washington’s ambitions to establish missile defenses were tempered by concerns over strategic stability. MDA’s most challenging mission has been to prove the merit of U.S. systems to patrons in Congress while also downplaying their capabilities to foreign ministries in Russia and China. The contortions reached a climax in 2007 when MDA was tasked with proving to Russian defense agencies that proposed Aegis Ashore systems could not intercept Russian ICBMs flying over the polar ice cap.7 In 2013, MDA even scrapped the fourth phase of its European missile defense plan, which would have developed an interceptor capable of chasing Russian ICBMs.8 But all signs indicate that the forthcoming Missile Defense Review will direct the Pentagon to abandon its policy of assuaging Russia and China.9</w:t>
      </w:r>
    </w:p>
    <w:p w14:paraId="3FEA0D4C" w14:textId="77777777" w:rsidR="00474985" w:rsidRPr="00AA4E09" w:rsidRDefault="00474985" w:rsidP="00474985">
      <w:pPr>
        <w:rPr>
          <w:u w:val="single"/>
        </w:rPr>
      </w:pPr>
      <w:r w:rsidRPr="00AA467D">
        <w:rPr>
          <w:u w:val="single"/>
        </w:rPr>
        <w:t>Russia has long protested U.S. missile defenses for two reasons: First, Russians argue that missile defense is destabilizing because it undermines mutual vulnerability afforded by nuclear weapons.10 Although Russians agree that their full arsenal would overcome most missile defense deployments, they worry that a U.S. first strike could eliminate enough of their capabilities that missile defenses would be sufficient to deal with what is left—thus obviating Russia’s ability to retaliate. Second, some Russians are convinced that the launchers in U.S. theater missile defense (TMD) systems can be repurposed to launch offensive weapons capable of threatening Russian troops or even Moscow itself.11</w:t>
      </w:r>
      <w:r w:rsidRPr="00AA4E09">
        <w:rPr>
          <w:sz w:val="16"/>
        </w:rPr>
        <w:t xml:space="preserve"> But many in the West have come to see Russian concerns as disingenuous. </w:t>
      </w:r>
      <w:r w:rsidRPr="00AA4E09">
        <w:rPr>
          <w:u w:val="single"/>
        </w:rPr>
        <w:t>Despite U.S. assurances that theater defenses cannot neutralize the Russian strategic deterrent nor launch offensive missiles, Moscow asserts otherwise and uses this as justification to build advanced strategic weapons.12 Because of Russia’s apparent willful ignorance, many in the Trump administration have come to believe that crying foul is part of a broader Russian strategy to abandon the Eurasian arms control framework.13</w:t>
      </w:r>
    </w:p>
    <w:p w14:paraId="110D0044" w14:textId="77777777" w:rsidR="00474985" w:rsidRPr="00AA4E09" w:rsidRDefault="00474985" w:rsidP="00474985">
      <w:pPr>
        <w:rPr>
          <w:sz w:val="16"/>
        </w:rPr>
      </w:pPr>
      <w:r w:rsidRPr="00AA4E09">
        <w:rPr>
          <w:sz w:val="16"/>
        </w:rPr>
        <w:t xml:space="preserve">Ultimately the authenticity of Russian concerns over missile defense is neither clear nor relevant to U.S. strategy. </w:t>
      </w:r>
      <w:r w:rsidRPr="00AA467D">
        <w:rPr>
          <w:u w:val="single"/>
        </w:rPr>
        <w:t xml:space="preserve">The larger problem is that Russians, willfully or accidentally, have cultivated a disproportionate and deep-seated fear that conflates all forms of U.S. air and missile defense. </w:t>
      </w:r>
      <w:r w:rsidRPr="00AA4E09">
        <w:rPr>
          <w:sz w:val="16"/>
        </w:rPr>
        <w:t xml:space="preserve">In March 2018, Russian Deputy Defense Minister Alexander Fomin accused the United States of “encircling Russia with 400 anti-ballistic missile systems,” which “significantly diminish the potential of Russia’s nuclear deterrent.”14 Claims like this erroneously transform the myriad of U.S. missile defenses into a highly-capable monolith. </w:t>
      </w:r>
      <w:r w:rsidRPr="00AA467D">
        <w:rPr>
          <w:u w:val="single"/>
        </w:rPr>
        <w:t>Russians’ mental homogenization of U.S. missile defenses is important because it neuters any strategy predicated on the idea of escalation control.</w:t>
      </w:r>
    </w:p>
    <w:p w14:paraId="3ACFFA82" w14:textId="77777777" w:rsidR="00474985" w:rsidRPr="00AA4E09" w:rsidRDefault="00474985" w:rsidP="00474985">
      <w:pPr>
        <w:rPr>
          <w:sz w:val="16"/>
        </w:rPr>
      </w:pPr>
      <w:r w:rsidRPr="00AA4E09">
        <w:rPr>
          <w:sz w:val="16"/>
        </w:rPr>
        <w:t xml:space="preserve">But the forthcoming Missile Defense Review fails to account for this theater-strategic nexus in missile defense. </w:t>
      </w:r>
      <w:r w:rsidRPr="00CB3DEA">
        <w:rPr>
          <w:u w:val="single"/>
        </w:rPr>
        <w:t xml:space="preserve">In its new mission to counter Russian missile systems in Europe, the Pentagon assumes that it can selectively battle and win an arms race at the theater level. </w:t>
      </w:r>
      <w:r w:rsidRPr="00AA4E09">
        <w:rPr>
          <w:sz w:val="16"/>
        </w:rPr>
        <w:t xml:space="preserve">But history has repeatedly shown—from the development of the strategic cruise missile15 to the breakdown of the SALT II agreement—that the politics governing theater missile defenses and nuclear-capable ICBMs are inextricably bound.16 </w:t>
      </w:r>
      <w:r w:rsidRPr="00CB3DEA">
        <w:rPr>
          <w:u w:val="single"/>
        </w:rPr>
        <w:t>Defending against one kind of weapon necessarily alters the significance of and strategy surrounding the other. Conversely, if an adversary fails to distinguish between theater and strategic weapon posturing, as Russia does, conflict can easily breach the nuclear threshold.17</w:t>
      </w:r>
    </w:p>
    <w:p w14:paraId="57CA23D8" w14:textId="77777777" w:rsidR="00474985" w:rsidRPr="00AA4E09" w:rsidRDefault="00474985" w:rsidP="00474985">
      <w:pPr>
        <w:rPr>
          <w:sz w:val="16"/>
          <w:szCs w:val="16"/>
        </w:rPr>
      </w:pPr>
      <w:r w:rsidRPr="00AA4E09">
        <w:rPr>
          <w:sz w:val="16"/>
          <w:szCs w:val="16"/>
        </w:rPr>
        <w:t>The regional-strategic nexus is made possible mainly because Russian media rarely distinguishes between the capabilities of different U.S. missile defenses. Although the ranges and roles of U.S. missile defense systems vary drastically, from 20-km point defenses to 2,500-km regional shields, most news articles and statements from the Russian government do not discriminate between the two. Russian media almost always refer to a “US global missile defense system,” which the Russian Foreign Ministry calls “a dangerous global project aimed at establishing omnipresent and overwhelming US military superiority.”18</w:t>
      </w:r>
    </w:p>
    <w:p w14:paraId="00CDEE6A" w14:textId="77777777" w:rsidR="00474985" w:rsidRPr="00AA4E09" w:rsidRDefault="00474985" w:rsidP="00474985">
      <w:pPr>
        <w:rPr>
          <w:sz w:val="16"/>
        </w:rPr>
      </w:pPr>
      <w:r w:rsidRPr="00AA4E09">
        <w:rPr>
          <w:sz w:val="16"/>
        </w:rPr>
        <w:t xml:space="preserve">The White House has in turn lambasted Russia for building “destabilizing weapons systems . . . in direct violation of its treaty obligations,” but there is no reason to believe that Russia will cease weapons development in response to expanding U.S. TMD.19 </w:t>
      </w:r>
      <w:r w:rsidRPr="00CB3DEA">
        <w:rPr>
          <w:u w:val="single"/>
        </w:rPr>
        <w:t>In fact, expanding and repurposing TMD only vindicates Russian concerns about U.S. missile defense, which threatens U.S. national security in two ways.</w:t>
      </w:r>
    </w:p>
    <w:p w14:paraId="773FFCEC" w14:textId="77777777" w:rsidR="00474985" w:rsidRPr="00AA4E09" w:rsidRDefault="00474985" w:rsidP="00474985">
      <w:pPr>
        <w:rPr>
          <w:sz w:val="16"/>
        </w:rPr>
      </w:pPr>
      <w:r w:rsidRPr="00CB3DEA">
        <w:rPr>
          <w:u w:val="single"/>
        </w:rPr>
        <w:t>First, doubling down on TMD makes it much easier for the Russian defense industry to justify building even more strategic weapons. Russian</w:t>
      </w:r>
      <w:r w:rsidRPr="00AA4E09">
        <w:rPr>
          <w:sz w:val="16"/>
        </w:rPr>
        <w:t xml:space="preserve"> and U.S. sources have assessed that many of Russia’s new strategic weapons unveiled on March 1 are “nowhere near” ready for deployment, and that the threat of their development may be used as a bargaining chip to negotiate with the United States. 20 </w:t>
      </w:r>
      <w:r w:rsidRPr="00CB3DEA">
        <w:rPr>
          <w:u w:val="single"/>
        </w:rPr>
        <w:t>Expanding TMD declines the gambit, ensuring Russia funnels more resources into threatening strategic capabilities—exactly what the Pentagon had hoped to avoid.</w:t>
      </w:r>
    </w:p>
    <w:p w14:paraId="6CD6CE36" w14:textId="77777777" w:rsidR="00474985" w:rsidRPr="00AA4E09" w:rsidRDefault="00474985" w:rsidP="00474985">
      <w:pPr>
        <w:rPr>
          <w:sz w:val="16"/>
          <w:szCs w:val="16"/>
        </w:rPr>
      </w:pPr>
      <w:r w:rsidRPr="00AA4E09">
        <w:rPr>
          <w:sz w:val="16"/>
          <w:szCs w:val="16"/>
        </w:rPr>
        <w:t>The Pentagon should tread carefully, lest it invites Russia to develop strategic weapons it has no method or intention of countering.</w:t>
      </w:r>
    </w:p>
    <w:p w14:paraId="07B1E954" w14:textId="77777777" w:rsidR="00474985" w:rsidRPr="00AA4E09" w:rsidRDefault="00474985" w:rsidP="00474985">
      <w:pPr>
        <w:rPr>
          <w:sz w:val="16"/>
        </w:rPr>
      </w:pPr>
      <w:r w:rsidRPr="00CB3DEA">
        <w:rPr>
          <w:u w:val="single"/>
        </w:rPr>
        <w:t>Second, expanding TMD would contradict U.S. efforts to bring Russia back into compliance with the Intermediate-Range Nuclear Forces (INF) Treaty, a cornerstone arms control agreement.</w:t>
      </w:r>
      <w:r w:rsidRPr="00AA4E09">
        <w:rPr>
          <w:sz w:val="16"/>
        </w:rPr>
        <w:t xml:space="preserve"> The Trump administration’s INF strategy is based on coercing Moscow to the negotiating table through economic, diplomatic, and military measures. However, expanding TMD imperils negotiations in two ways. For one, the entire point of a strategy based on coercive diplomacy is to change the behavior of an adversary. In this case, the prerequisite for behavior change is to rekindle dialogue. Vindicating Russian concerns over missile defense only strengthens anti-American resolve and eliminates any incentive to negotiate by convincing Russian defense hawks that they are right not to trust the United States. Second, expanding TMD removes the most valuable chit from the negotiating table. </w:t>
      </w:r>
      <w:r w:rsidRPr="00CB3DEA">
        <w:rPr>
          <w:u w:val="single"/>
        </w:rPr>
        <w:t>Next to sanctions, U.S. missile defenses in Europe are probably the top foreign policy concern of the Russian Federation. Refusing to negotiate their deployment outright removes the incentive to negotiate on other important national security issues like the INF Treaty, Syria, or chemical weapons.</w:t>
      </w:r>
    </w:p>
    <w:p w14:paraId="7B55B482" w14:textId="6E4C5F2F" w:rsidR="00474985" w:rsidRPr="00474985" w:rsidRDefault="00474985" w:rsidP="00474985">
      <w:pPr>
        <w:rPr>
          <w:sz w:val="16"/>
          <w:szCs w:val="16"/>
        </w:rPr>
      </w:pPr>
      <w:r w:rsidRPr="00AA4E09">
        <w:rPr>
          <w:sz w:val="16"/>
          <w:szCs w:val="16"/>
        </w:rPr>
        <w:t>Rather than expand TMD in Europe at the expense of homeland security, the Pentagon ought to invest more in left-of-launch capabilities like cyber and electronic warfare, which are just as credible but less escalatory. Alternative defenses for NATO could include incorporating more U.S. troops in the tripwire force, threatening additional force deployments, or improving civilian resilience in the Baltics.21 All of these actions would successfully contest Russian forces in Eastern Europe without forcing a strategic arms race. But as it stands, the planned strategy of forsaking arms control in the name of coercive diplomacy is bound to backfire. The Pentagon should tread carefully, lest it invites Russia to develop strategic weapons it has no method or intention of countering.</w:t>
      </w:r>
    </w:p>
    <w:p w14:paraId="29434E7E" w14:textId="3F791B5E" w:rsidR="00F0642B" w:rsidRDefault="00F0642B" w:rsidP="00F0642B">
      <w:pPr>
        <w:pStyle w:val="Heading3"/>
      </w:pPr>
      <w:r>
        <w:t>2ac at: Russia Deterrence – no link</w:t>
      </w:r>
    </w:p>
    <w:p w14:paraId="16270FE4" w14:textId="77777777" w:rsidR="00F0642B" w:rsidRDefault="00F0642B" w:rsidP="00F0642B">
      <w:pPr>
        <w:pStyle w:val="Heading4"/>
      </w:pPr>
      <w:r>
        <w:t>Russian forces makes missile defense irrelevant</w:t>
      </w:r>
    </w:p>
    <w:p w14:paraId="739968AE" w14:textId="77777777" w:rsidR="00F0642B" w:rsidRPr="000F72F2" w:rsidRDefault="00F0642B" w:rsidP="00F0642B">
      <w:pPr>
        <w:rPr>
          <w:sz w:val="20"/>
          <w:szCs w:val="20"/>
        </w:rPr>
      </w:pPr>
      <w:r w:rsidRPr="000F72F2">
        <w:rPr>
          <w:b/>
          <w:bCs/>
          <w:sz w:val="26"/>
          <w:szCs w:val="26"/>
        </w:rPr>
        <w:t xml:space="preserve">Rose, 18 </w:t>
      </w:r>
      <w:r w:rsidRPr="000F72F2">
        <w:rPr>
          <w:sz w:val="20"/>
          <w:szCs w:val="20"/>
        </w:rPr>
        <w:t>– (Frank A. Rose, this is written testimony of Frank A. Rose, Senior Fellow in Security and Strategy, to the U.S. House of Representatives Committee on Foreign Affairs Subcommittee on Terrorism, Nonproliferation, and Trade hearing</w:t>
      </w:r>
      <w:r w:rsidRPr="000F72F2">
        <w:rPr>
          <w:rFonts w:ascii="Times" w:hAnsi="Times" w:cs="Times"/>
          <w:i/>
          <w:iCs/>
          <w:color w:val="101010"/>
          <w:sz w:val="20"/>
          <w:szCs w:val="20"/>
          <w:shd w:val="clear" w:color="auto" w:fill="FAFAFA"/>
        </w:rPr>
        <w:t> </w:t>
      </w:r>
      <w:r w:rsidRPr="000F72F2">
        <w:rPr>
          <w:sz w:val="20"/>
          <w:szCs w:val="20"/>
        </w:rPr>
        <w:t xml:space="preserve">6-21-2018, "Russian and Chinese nuclear arsenals: Posture, proliferation, and the future of arms control," Brookings, </w:t>
      </w:r>
      <w:hyperlink r:id="rId253" w:history="1">
        <w:r w:rsidRPr="000F72F2">
          <w:rPr>
            <w:rStyle w:val="Hyperlink"/>
            <w:sz w:val="20"/>
            <w:szCs w:val="20"/>
          </w:rPr>
          <w:t>https://www.brookings.edu/testimonies/russian-and-chinese-nuclear-arsenals-posture-proliferation-and-the-future-of-arms-control/</w:t>
        </w:r>
      </w:hyperlink>
      <w:r w:rsidRPr="000F72F2">
        <w:rPr>
          <w:sz w:val="20"/>
          <w:szCs w:val="20"/>
        </w:rPr>
        <w:t>) NL</w:t>
      </w:r>
    </w:p>
    <w:p w14:paraId="5F51C6A8" w14:textId="21D5770C" w:rsidR="00F0642B" w:rsidRDefault="00F0642B" w:rsidP="00F0642B">
      <w:pPr>
        <w:rPr>
          <w:u w:val="single"/>
        </w:rPr>
      </w:pPr>
      <w:r w:rsidRPr="000F72F2">
        <w:rPr>
          <w:u w:val="single"/>
        </w:rPr>
        <w:t>Russia</w:t>
      </w:r>
      <w:r w:rsidRPr="005D1453">
        <w:rPr>
          <w:sz w:val="14"/>
        </w:rPr>
        <w:t xml:space="preserve"> has been modernizing its strategic nuclear forces for over a decade.  The most important element of its </w:t>
      </w:r>
      <w:r w:rsidRPr="005D1453">
        <w:rPr>
          <w:u w:val="single"/>
        </w:rPr>
        <w:t>modernization</w:t>
      </w:r>
      <w:r w:rsidRPr="005D1453">
        <w:rPr>
          <w:sz w:val="14"/>
        </w:rPr>
        <w:t xml:space="preserve"> program </w:t>
      </w:r>
      <w:r w:rsidRPr="005D1453">
        <w:rPr>
          <w:u w:val="single"/>
        </w:rPr>
        <w:t>has</w:t>
      </w:r>
      <w:r w:rsidRPr="005D1453">
        <w:rPr>
          <w:sz w:val="14"/>
        </w:rPr>
        <w:t xml:space="preserve"> been </w:t>
      </w:r>
      <w:r w:rsidRPr="005D1453">
        <w:rPr>
          <w:u w:val="single"/>
        </w:rPr>
        <w:t>the development of new land-based intercontinental missiles (ICBMs) armed with multiple independent re-entry vehicles (MIRVs).</w:t>
      </w:r>
      <w:r w:rsidRPr="005D1453">
        <w:rPr>
          <w:sz w:val="14"/>
        </w:rPr>
        <w:t xml:space="preserve"> Overall, sixty percent of Russia’s strategic deterrent is deployed on land-based systems. The </w:t>
      </w:r>
      <w:hyperlink r:id="rId254" w:tgtFrame="_blank" w:history="1">
        <w:r w:rsidRPr="005D1453">
          <w:rPr>
            <w:rStyle w:val="Hyperlink"/>
            <w:sz w:val="14"/>
          </w:rPr>
          <w:t>two primary ICBM modernization programs include</w:t>
        </w:r>
      </w:hyperlink>
      <w:r w:rsidRPr="005D1453">
        <w:rPr>
          <w:sz w:val="14"/>
        </w:rPr>
        <w:t xml:space="preserve"> the road-mobile Yars (SS-27 Mod 2) and the Sarmat (SS-30), which is reportedly carries up to 10 MIRVs. </w:t>
      </w:r>
      <w:r w:rsidRPr="005D1453">
        <w:rPr>
          <w:u w:val="single"/>
        </w:rPr>
        <w:t>Russia is also modernizing the sea- and air-based elements of its deterrent</w:t>
      </w:r>
      <w:r w:rsidRPr="005D1453">
        <w:rPr>
          <w:sz w:val="14"/>
        </w:rPr>
        <w:t xml:space="preserve">.  For example, it is building eight new Borei-class ballistic missile submarines (SSBNs), modernizing its aging fleet of strategic TU-160 and TU-95 bombers, and deploying a new nuclear-armed cruise missile, the KH-101. In addition to aforementioned systems, </w:t>
      </w:r>
      <w:r w:rsidRPr="005D1453">
        <w:rPr>
          <w:u w:val="single"/>
        </w:rPr>
        <w:t>the 2018 NPR notes that Russia is also developing at least two new intercontinental range systems: a hypersonic glide vehicle; and a new intercontinental, nuclear-armed, nuclear-powered, undersea autonomous torpedo</w:t>
      </w:r>
      <w:r w:rsidRPr="005D1453">
        <w:rPr>
          <w:sz w:val="14"/>
        </w:rPr>
        <w:t xml:space="preserve">. It appears that </w:t>
      </w:r>
      <w:r w:rsidRPr="005D1453">
        <w:rPr>
          <w:u w:val="single"/>
        </w:rPr>
        <w:t>these new systems are designed to ensure that Russian nuclear forces can penetrate any future U.S. missile defense system.</w:t>
      </w:r>
    </w:p>
    <w:p w14:paraId="70D05D45" w14:textId="247FA113" w:rsidR="00146915" w:rsidRPr="00146915" w:rsidRDefault="00146915" w:rsidP="00146915">
      <w:pPr>
        <w:pStyle w:val="Heading3"/>
      </w:pPr>
      <w:r>
        <w:t>1ar at: Russia Deterrence – NATO checks</w:t>
      </w:r>
    </w:p>
    <w:p w14:paraId="5E1CE6BC" w14:textId="77777777" w:rsidR="00146915" w:rsidRDefault="00146915" w:rsidP="00146915">
      <w:pPr>
        <w:pStyle w:val="Heading4"/>
      </w:pPr>
      <w:r>
        <w:rPr>
          <w:b w:val="0"/>
        </w:rPr>
        <w:t>NATO will deter Russia</w:t>
      </w:r>
    </w:p>
    <w:p w14:paraId="15CC91AB" w14:textId="77777777" w:rsidR="00146915" w:rsidRDefault="00146915" w:rsidP="00146915">
      <w:pPr>
        <w:rPr>
          <w:rFonts w:ascii="Times New Roman" w:hAnsi="Times New Roman" w:cs="Times New Roman"/>
        </w:rPr>
      </w:pPr>
      <w:r>
        <w:rPr>
          <w:rStyle w:val="Style13ptBold"/>
        </w:rPr>
        <w:t xml:space="preserve">Glasse 7/18 </w:t>
      </w:r>
      <w:r>
        <w:t xml:space="preserve">(Jennifer Glasse, international correspondent for Al Jazeera since 1993, “NATO to maintain credible deterrence against Russia: Stoltenberg,” </w:t>
      </w:r>
      <w:r>
        <w:rPr>
          <w:i/>
          <w:iCs/>
        </w:rPr>
        <w:t>Al Jazeera</w:t>
      </w:r>
      <w:r>
        <w:t>, July 18, 2019, https://www.aljazeera.com/news/2019/07/nato-maintain-credible-deterrence-russia-stoltenberg-190718054240986.html)///JP</w:t>
      </w:r>
    </w:p>
    <w:p w14:paraId="63FCF8A7" w14:textId="77777777" w:rsidR="00146915" w:rsidRDefault="00146915" w:rsidP="00146915">
      <w:pPr>
        <w:rPr>
          <w:rStyle w:val="StyleUnderline"/>
        </w:rPr>
      </w:pPr>
      <w:r>
        <w:rPr>
          <w:sz w:val="16"/>
        </w:rPr>
        <w:t xml:space="preserve">Aspen, United States </w:t>
      </w:r>
      <w:r>
        <w:rPr>
          <w:rStyle w:val="StyleUnderline"/>
        </w:rPr>
        <w:t>- NATO is preparing for a world without a key nuclear arms control treaty and with more Russian missiles, the alliance's secretary-general has said.</w:t>
      </w:r>
    </w:p>
    <w:p w14:paraId="7ADC0CF6" w14:textId="77777777" w:rsidR="00146915" w:rsidRDefault="00146915" w:rsidP="00146915">
      <w:pPr>
        <w:rPr>
          <w:sz w:val="16"/>
          <w:szCs w:val="16"/>
        </w:rPr>
      </w:pPr>
      <w:r>
        <w:rPr>
          <w:sz w:val="16"/>
          <w:szCs w:val="16"/>
        </w:rPr>
        <w:t>Jens Stoltenberg's comments on Wednesday at the opening of the annual Aspen Security Forum came just weeks before an August 2 deadline the United States has given to Russia to come back into compliance with the Intermediate-Range Nuclear Forces (INF) treaty.</w:t>
      </w:r>
    </w:p>
    <w:p w14:paraId="66EA2197" w14:textId="77777777" w:rsidR="00146915" w:rsidRDefault="00146915" w:rsidP="00146915">
      <w:pPr>
        <w:rPr>
          <w:sz w:val="16"/>
          <w:szCs w:val="16"/>
        </w:rPr>
      </w:pPr>
      <w:r>
        <w:rPr>
          <w:sz w:val="16"/>
          <w:szCs w:val="16"/>
        </w:rPr>
        <w:t>Washington said in February it would suspend in six months its participation in the Cold War-era treaty unless Moscow destroyed a new missile system, which the US and its NATO allies alleges violates the accord. Russia denied the accusation and also gave notice that it would pull out of the 1987 treaty, which banned all ground-based missiles with ranges between 500km and 5,500km.</w:t>
      </w:r>
    </w:p>
    <w:p w14:paraId="3F17912C" w14:textId="77777777" w:rsidR="00146915" w:rsidRDefault="00146915" w:rsidP="00146915">
      <w:pPr>
        <w:rPr>
          <w:sz w:val="16"/>
          <w:szCs w:val="16"/>
        </w:rPr>
      </w:pPr>
      <w:r>
        <w:rPr>
          <w:sz w:val="16"/>
          <w:szCs w:val="16"/>
        </w:rPr>
        <w:t>Stoltenberg said Russia still had time to save what he called the "cornerstone of arms control in Europe", adding that NATO had been calling the government of Russian President Vladimir Putin to move back into compliance. He noted, however, that there was no indication that Moscow was doing anything towards that direction.</w:t>
      </w:r>
    </w:p>
    <w:p w14:paraId="06290D5E" w14:textId="77777777" w:rsidR="00146915" w:rsidRDefault="00146915" w:rsidP="00146915">
      <w:pPr>
        <w:rPr>
          <w:sz w:val="16"/>
          <w:szCs w:val="16"/>
        </w:rPr>
      </w:pPr>
      <w:r>
        <w:rPr>
          <w:sz w:val="16"/>
          <w:szCs w:val="16"/>
        </w:rPr>
        <w:t>"Now Russia has started deploying these missiles again," referring to the SSC-8 ground-launched cruise missiles. "They are mobile, hard to detect, can reach all European cities within minutes reducing the warning time," Stoltenberg added.</w:t>
      </w:r>
    </w:p>
    <w:p w14:paraId="6FF29474" w14:textId="77777777" w:rsidR="00146915" w:rsidRDefault="00146915" w:rsidP="00146915">
      <w:pPr>
        <w:rPr>
          <w:rStyle w:val="StyleUnderline"/>
        </w:rPr>
      </w:pPr>
      <w:r>
        <w:rPr>
          <w:rStyle w:val="StyleUnderline"/>
        </w:rPr>
        <w:t>If Russia does not come into compliance by the deadline, Stoltenberg said NATO will respond in a "measured" and "coordinated" manner, with no bilateral actions.</w:t>
      </w:r>
    </w:p>
    <w:p w14:paraId="750F1196" w14:textId="1E9F548D" w:rsidR="00146915" w:rsidRDefault="00146915" w:rsidP="00146915">
      <w:r>
        <w:rPr>
          <w:sz w:val="16"/>
        </w:rPr>
        <w:t xml:space="preserve">He added </w:t>
      </w:r>
      <w:r>
        <w:rPr>
          <w:rStyle w:val="StyleUnderline"/>
        </w:rPr>
        <w:t>NATO's 29 members would not deploy missile defence systems but could strengthen the integrated air and missile defence already in place in Europe.</w:t>
      </w:r>
      <w:r>
        <w:t xml:space="preserve"> </w:t>
      </w:r>
    </w:p>
    <w:p w14:paraId="1544D8BC" w14:textId="42CAB1AD" w:rsidR="00F0642B" w:rsidRPr="00C670F2" w:rsidRDefault="00F0642B" w:rsidP="00F0642B">
      <w:pPr>
        <w:pStyle w:val="Heading3"/>
      </w:pPr>
      <w:r>
        <w:t>1ar at: Russia Deterrence ext – no link</w:t>
      </w:r>
    </w:p>
    <w:p w14:paraId="5F3F0727" w14:textId="77777777" w:rsidR="00F0642B" w:rsidRDefault="00F0642B" w:rsidP="00F0642B">
      <w:pPr>
        <w:pStyle w:val="Heading4"/>
      </w:pPr>
      <w:r>
        <w:t>Russia would obliterate it</w:t>
      </w:r>
    </w:p>
    <w:p w14:paraId="10024122" w14:textId="77777777" w:rsidR="00F0642B" w:rsidRPr="00E3506A" w:rsidRDefault="00F0642B" w:rsidP="00F0642B">
      <w:pPr>
        <w:rPr>
          <w:sz w:val="20"/>
          <w:szCs w:val="20"/>
        </w:rPr>
      </w:pPr>
      <w:r w:rsidRPr="00E3506A">
        <w:rPr>
          <w:b/>
          <w:bCs/>
          <w:sz w:val="26"/>
          <w:szCs w:val="26"/>
        </w:rPr>
        <w:t>Thompson, 19</w:t>
      </w:r>
      <w:r>
        <w:t xml:space="preserve"> </w:t>
      </w:r>
      <w:r w:rsidRPr="00E3506A">
        <w:rPr>
          <w:sz w:val="20"/>
          <w:szCs w:val="20"/>
        </w:rPr>
        <w:t xml:space="preserve">– (Loren Thompson focuses on the strategic, economic and business implications of defense spending as the Chief Operating Officer of the non-profit Lexington Institute and Chief Executive Officer of Source Associates. Prior to holding my present positions, I was Deputy Director of the Security Studies Program at Georgetown University and taught graduate-level courses in strategy, technology and media affairs at Georgetown. I have also taught at Harvard University's Kennedy School of Government. I hold doctoral and master’s degrees in government from Georgetown University and a Bachelor of Science degree in political science from Northeastern University. Why The Pentagon's Missile Defense Plan Leaves The U.S. Unprotected From Russian Nuclear Attack </w:t>
      </w:r>
      <w:hyperlink r:id="rId255" w:anchor="58e747a234d2" w:history="1">
        <w:r w:rsidRPr="00E3506A">
          <w:rPr>
            <w:rStyle w:val="Hyperlink"/>
            <w:sz w:val="20"/>
            <w:szCs w:val="20"/>
          </w:rPr>
          <w:t>https://www.forbes.com/sites/lorenthompson/2019/01/17/why-the-pentagons-missile-defense-plan-leaves-the-u-s-unprotected-from-russian-nuclear-attack/#58e747a234d2</w:t>
        </w:r>
      </w:hyperlink>
      <w:r w:rsidRPr="00E3506A">
        <w:rPr>
          <w:sz w:val="20"/>
          <w:szCs w:val="20"/>
        </w:rPr>
        <w:t>) NL</w:t>
      </w:r>
    </w:p>
    <w:p w14:paraId="18AFBF1C" w14:textId="35858DB9" w:rsidR="00F0642B" w:rsidRDefault="00F0642B" w:rsidP="00F0642B">
      <w:pPr>
        <w:rPr>
          <w:sz w:val="16"/>
        </w:rPr>
      </w:pPr>
      <w:r w:rsidRPr="00E3506A">
        <w:rPr>
          <w:sz w:val="16"/>
        </w:rPr>
        <w:t xml:space="preserve">The </w:t>
      </w:r>
      <w:r w:rsidRPr="00E3506A">
        <w:rPr>
          <w:u w:val="single"/>
        </w:rPr>
        <w:t>thinking reflected in the plan unveiled</w:t>
      </w:r>
      <w:r w:rsidRPr="00E3506A">
        <w:rPr>
          <w:sz w:val="16"/>
        </w:rPr>
        <w:t xml:space="preserve"> Thursday is </w:t>
      </w:r>
      <w:r w:rsidRPr="00E3506A">
        <w:rPr>
          <w:u w:val="single"/>
        </w:rPr>
        <w:t>that 30 years of modest investment in defensive technologies has gotten us to a point where we might be able to defeat a small, unsophisticated attack by countries like North Korea</w:t>
      </w:r>
      <w:r w:rsidRPr="00E3506A">
        <w:rPr>
          <w:sz w:val="16"/>
        </w:rPr>
        <w:t xml:space="preserve">. If, for example, the U.S. constructs a defensive system with two layers of interceptors that attacking missiles must penetrate, and each layer is 80% effective, then in theory only one in 25 attacking warheads will reach their intended targets. North Korea probably doesn’t have that many warheads, and at the moment it can’t fit them on long-range missiles anyway. </w:t>
      </w:r>
      <w:r w:rsidRPr="00E3506A">
        <w:rPr>
          <w:u w:val="single"/>
        </w:rPr>
        <w:t>In the case of Russia, though, there are over a thousand nuclear warheads aimed at America, and that’s not even counting all the shorter-range nuclear weapons that might be used to attack our allies and overseas troops. Nothing in the current U.S. defensive arsenal, or likely to be built in the near future, could cope with an attack on that scale. Even a few dozen incoming warheads would overwhelm the existing</w:t>
      </w:r>
      <w:r w:rsidRPr="00E3506A">
        <w:rPr>
          <w:sz w:val="16"/>
        </w:rPr>
        <w:t xml:space="preserve"> “ground-based midcourse </w:t>
      </w:r>
      <w:r w:rsidRPr="00E3506A">
        <w:rPr>
          <w:u w:val="single"/>
        </w:rPr>
        <w:t>defense” system</w:t>
      </w:r>
      <w:r w:rsidRPr="00E3506A">
        <w:rPr>
          <w:sz w:val="16"/>
        </w:rPr>
        <w:t>, given the penetration aids and other features of a sophisticated attack. Like the Reagan plan, the Pentagon plan unveiled Thursday envisions space-based sensors and interceptor systems might improve the “cost-exchange” calculus between offense and defense, but that would take a decade or longer to implement.</w:t>
      </w:r>
    </w:p>
    <w:p w14:paraId="3141F48C" w14:textId="77777777" w:rsidR="003712B2" w:rsidRDefault="003712B2" w:rsidP="003712B2">
      <w:pPr>
        <w:pStyle w:val="Heading3"/>
      </w:pPr>
    </w:p>
    <w:p w14:paraId="4A4F709B" w14:textId="77777777" w:rsidR="003712B2" w:rsidRDefault="003712B2" w:rsidP="003712B2">
      <w:pPr>
        <w:pStyle w:val="Heading3"/>
      </w:pPr>
      <w:r>
        <w:t>2ac at: Drug prices – non-unique</w:t>
      </w:r>
    </w:p>
    <w:p w14:paraId="649FCAAA" w14:textId="77777777" w:rsidR="003712B2" w:rsidRPr="00BD7270" w:rsidRDefault="003712B2" w:rsidP="003712B2">
      <w:pPr>
        <w:keepNext/>
        <w:keepLines/>
        <w:spacing w:before="40" w:after="0"/>
        <w:outlineLvl w:val="3"/>
        <w:rPr>
          <w:rFonts w:eastAsiaTheme="majorEastAsia" w:cstheme="majorBidi"/>
          <w:b/>
          <w:iCs/>
          <w:sz w:val="26"/>
        </w:rPr>
      </w:pPr>
      <w:r w:rsidRPr="00BD7270">
        <w:rPr>
          <w:rFonts w:eastAsiaTheme="majorEastAsia" w:cstheme="majorBidi"/>
          <w:b/>
          <w:iCs/>
          <w:sz w:val="26"/>
        </w:rPr>
        <w:t xml:space="preserve">Drug prices won’t pass – </w:t>
      </w:r>
      <w:r>
        <w:rPr>
          <w:rFonts w:eastAsiaTheme="majorEastAsia" w:cstheme="majorBidi"/>
          <w:b/>
          <w:iCs/>
          <w:sz w:val="26"/>
        </w:rPr>
        <w:t>low chance in the Senate</w:t>
      </w:r>
    </w:p>
    <w:p w14:paraId="612ECC39" w14:textId="77777777" w:rsidR="003712B2" w:rsidRPr="00BD7270" w:rsidRDefault="003712B2" w:rsidP="003712B2">
      <w:pPr>
        <w:rPr>
          <w:sz w:val="18"/>
          <w:szCs w:val="18"/>
        </w:rPr>
      </w:pPr>
      <w:r w:rsidRPr="00BD7270">
        <w:rPr>
          <w:bCs/>
          <w:sz w:val="18"/>
          <w:szCs w:val="18"/>
        </w:rPr>
        <w:t xml:space="preserve">Emmarie </w:t>
      </w:r>
      <w:r w:rsidRPr="00BD7270">
        <w:rPr>
          <w:b/>
          <w:bCs/>
          <w:sz w:val="26"/>
        </w:rPr>
        <w:t>Huetteman</w:t>
      </w:r>
      <w:r w:rsidRPr="00BD7270">
        <w:rPr>
          <w:bCs/>
          <w:sz w:val="18"/>
          <w:szCs w:val="18"/>
        </w:rPr>
        <w:t xml:space="preserve">, </w:t>
      </w:r>
      <w:r w:rsidRPr="00BD7270">
        <w:rPr>
          <w:b/>
          <w:bCs/>
          <w:sz w:val="26"/>
        </w:rPr>
        <w:t>7-25</w:t>
      </w:r>
      <w:r w:rsidRPr="00BD7270">
        <w:rPr>
          <w:bCs/>
          <w:sz w:val="18"/>
          <w:szCs w:val="18"/>
        </w:rPr>
        <w:t>-2019, "GOP Senators Distance Themselves from Grassley And Trump’s Efforts To Cut Drug Prices," Kaiser Health News, https://khn.org/news/gop-senators-distance-themselves-from-grassley-and-trumps-efforts-to-cut-drug-prices//DeepStateSisco</w:t>
      </w:r>
    </w:p>
    <w:p w14:paraId="5B5D9932" w14:textId="77777777" w:rsidR="003712B2" w:rsidRPr="00BD7270" w:rsidRDefault="003712B2" w:rsidP="003712B2">
      <w:pPr>
        <w:rPr>
          <w:u w:val="double"/>
        </w:rPr>
      </w:pPr>
      <w:r w:rsidRPr="00BD7270">
        <w:rPr>
          <w:sz w:val="14"/>
          <w:szCs w:val="14"/>
        </w:rPr>
        <w:t>The fight between policymaker’s intent on lowering prescription drug prices and the drug makers who keep raising them intensified Thursday, as</w:t>
      </w:r>
      <w:r w:rsidRPr="00BD7270">
        <w:t xml:space="preserve"> </w:t>
      </w:r>
      <w:r w:rsidRPr="00BD7270">
        <w:rPr>
          <w:u w:val="single"/>
        </w:rPr>
        <w:t>a slew of Republican senators threatened to side with manufacturers against legislation supported by their own committee chairman and president.</w:t>
      </w:r>
    </w:p>
    <w:p w14:paraId="30CB01FC" w14:textId="77777777" w:rsidR="003712B2" w:rsidRPr="00BD7270" w:rsidRDefault="003712B2" w:rsidP="003712B2">
      <w:pPr>
        <w:rPr>
          <w:sz w:val="14"/>
          <w:szCs w:val="14"/>
        </w:rPr>
      </w:pPr>
      <w:r w:rsidRPr="00BD7270">
        <w:rPr>
          <w:sz w:val="14"/>
          <w:szCs w:val="14"/>
        </w:rPr>
        <w:t>After months of closed-door meetings and high-profile hearings, the Senate Finance Committee voted 19-9 to advance legislation introduced by Sens. Chuck Grassley (R-Iowa) and Ron Wyden (D-Ore.) to rein in drug costs in the Medicare and Medicaid programs.</w:t>
      </w:r>
    </w:p>
    <w:p w14:paraId="7717ECD2" w14:textId="77777777" w:rsidR="003712B2" w:rsidRPr="00BD7270" w:rsidRDefault="003712B2" w:rsidP="003712B2">
      <w:pPr>
        <w:rPr>
          <w:sz w:val="14"/>
          <w:szCs w:val="14"/>
        </w:rPr>
      </w:pPr>
      <w:r w:rsidRPr="00BD7270">
        <w:rPr>
          <w:u w:val="single"/>
        </w:rPr>
        <w:t>But even some Republicans who supported it warned they may not back the sweeping package of proposals in a full Senate vote</w:t>
      </w:r>
      <w:r w:rsidRPr="00BD7270">
        <w:t xml:space="preserve">. </w:t>
      </w:r>
      <w:r w:rsidRPr="00BD7270">
        <w:rPr>
          <w:sz w:val="14"/>
          <w:szCs w:val="14"/>
        </w:rPr>
        <w:t>They object in particular to a provision that would cap drug prices paid by Medicare based on the rate of inflation.</w:t>
      </w:r>
    </w:p>
    <w:p w14:paraId="6BE5310B" w14:textId="77777777" w:rsidR="003712B2" w:rsidRPr="00BD7270" w:rsidRDefault="003712B2" w:rsidP="003712B2">
      <w:pPr>
        <w:rPr>
          <w:sz w:val="14"/>
          <w:szCs w:val="14"/>
        </w:rPr>
      </w:pPr>
      <w:r w:rsidRPr="00BD7270">
        <w:rPr>
          <w:u w:val="single"/>
        </w:rPr>
        <w:t>Other obstacles have piled up</w:t>
      </w:r>
      <w:r w:rsidRPr="00BD7270">
        <w:t xml:space="preserve">. </w:t>
      </w:r>
      <w:r w:rsidRPr="00BD7270">
        <w:rPr>
          <w:sz w:val="14"/>
          <w:szCs w:val="14"/>
        </w:rPr>
        <w:t>Wyden announced that</w:t>
      </w:r>
      <w:r w:rsidRPr="00BD7270">
        <w:t xml:space="preserve"> </w:t>
      </w:r>
      <w:r w:rsidRPr="00BD7270">
        <w:rPr>
          <w:u w:val="single"/>
        </w:rPr>
        <w:t>Democrats, who provided most of the bill’s support in committee, would not allow a Senate vote without the Republicans agreeing to hold votes on cementing insurance protections for people with preexisting conditions.</w:t>
      </w:r>
      <w:r w:rsidRPr="00BD7270">
        <w:t xml:space="preserve"> </w:t>
      </w:r>
      <w:r w:rsidRPr="00BD7270">
        <w:rPr>
          <w:sz w:val="14"/>
          <w:szCs w:val="14"/>
        </w:rPr>
        <w:t>Democrats have complained for months that GOP efforts to kill the Affordable Care Act will leave people with these medical problems without any recourse to get affordable health care. Democrats also want to empower federal health officials to negotiate drug prices.</w:t>
      </w:r>
    </w:p>
    <w:p w14:paraId="52975D78" w14:textId="77777777" w:rsidR="003712B2" w:rsidRPr="00BD7270" w:rsidRDefault="003712B2" w:rsidP="003712B2">
      <w:pPr>
        <w:rPr>
          <w:sz w:val="14"/>
          <w:szCs w:val="14"/>
        </w:rPr>
      </w:pPr>
      <w:r w:rsidRPr="00BD7270">
        <w:rPr>
          <w:sz w:val="14"/>
          <w:szCs w:val="14"/>
        </w:rPr>
        <w:t>Here are the three major problems revealed in Thursday’s hearing.</w:t>
      </w:r>
    </w:p>
    <w:p w14:paraId="13E9A2C8" w14:textId="77777777" w:rsidR="003712B2" w:rsidRPr="00BD7270" w:rsidRDefault="003712B2" w:rsidP="003712B2">
      <w:pPr>
        <w:rPr>
          <w:u w:val="single"/>
        </w:rPr>
      </w:pPr>
      <w:r w:rsidRPr="00BD7270">
        <w:rPr>
          <w:u w:val="single"/>
        </w:rPr>
        <w:t>Many Senate Republicans disagree with President Donald Trump about how to lower drug prices.</w:t>
      </w:r>
    </w:p>
    <w:p w14:paraId="05169280" w14:textId="77777777" w:rsidR="003712B2" w:rsidRPr="00BD7270" w:rsidRDefault="003712B2" w:rsidP="003712B2">
      <w:pPr>
        <w:rPr>
          <w:sz w:val="14"/>
          <w:szCs w:val="14"/>
        </w:rPr>
      </w:pPr>
      <w:r w:rsidRPr="00BD7270">
        <w:rPr>
          <w:sz w:val="14"/>
          <w:szCs w:val="14"/>
        </w:rPr>
        <w:t>Some of Trump’s efforts to reduce Americans’ drug costs took a beating Thursday. They were criticized — by members of his own party — for putting too much power in the hands of government.</w:t>
      </w:r>
    </w:p>
    <w:p w14:paraId="4DFEE2AF" w14:textId="77777777" w:rsidR="003712B2" w:rsidRPr="00BD7270" w:rsidRDefault="003712B2" w:rsidP="003712B2">
      <w:pPr>
        <w:rPr>
          <w:sz w:val="14"/>
          <w:szCs w:val="14"/>
        </w:rPr>
      </w:pPr>
      <w:r w:rsidRPr="00BD7270">
        <w:rPr>
          <w:sz w:val="14"/>
          <w:szCs w:val="14"/>
        </w:rPr>
        <w:t>Despite urging from White House and federal health officials to support the legislation,</w:t>
      </w:r>
      <w:r w:rsidRPr="00BD7270">
        <w:t xml:space="preserve"> </w:t>
      </w:r>
      <w:r w:rsidRPr="00BD7270">
        <w:rPr>
          <w:u w:val="single"/>
        </w:rPr>
        <w:t>13 of the committee’s 15 Republicans voted to remove its controversial proposal to prevent drug prices from rising faster than inflation under Medicare.</w:t>
      </w:r>
      <w:r w:rsidRPr="00BD7270">
        <w:t xml:space="preserve"> </w:t>
      </w:r>
      <w:r w:rsidRPr="00BD7270">
        <w:rPr>
          <w:sz w:val="14"/>
          <w:szCs w:val="14"/>
        </w:rPr>
        <w:t>Their attempt failed, barely.</w:t>
      </w:r>
    </w:p>
    <w:p w14:paraId="464B3787" w14:textId="77777777" w:rsidR="003712B2" w:rsidRPr="00BD7270" w:rsidRDefault="003712B2" w:rsidP="003712B2">
      <w:pPr>
        <w:rPr>
          <w:sz w:val="14"/>
          <w:szCs w:val="14"/>
        </w:rPr>
      </w:pPr>
      <w:r w:rsidRPr="00BD7270">
        <w:rPr>
          <w:sz w:val="14"/>
          <w:szCs w:val="14"/>
        </w:rPr>
        <w:t>Medicaid already uses this strategy, requiring drug makers to pay the government a rebate if the prices it pays outpace inflation, and Medicaid tends to pay lower prices on drugs than Medicare. The HHS inspector general has said Medicare could collect billions of dollars from the drug industry if it did the same. But many Republicans strongly oppose any government interference in private markets or price setting.</w:t>
      </w:r>
    </w:p>
    <w:p w14:paraId="4E9E1BB8" w14:textId="77777777" w:rsidR="003712B2" w:rsidRPr="00BD7270" w:rsidRDefault="003712B2" w:rsidP="003712B2">
      <w:pPr>
        <w:rPr>
          <w:sz w:val="14"/>
          <w:szCs w:val="14"/>
        </w:rPr>
      </w:pPr>
      <w:r w:rsidRPr="00BD7270">
        <w:rPr>
          <w:sz w:val="14"/>
          <w:szCs w:val="14"/>
        </w:rPr>
        <w:t>Sen. Patrick Toomey (R-Pa.), who introduced the amendment to remove the proposal, said it wasn’t necessary because seniors would be protected from paying too much by another proposal in the bill to cap out-of-pocket expenses.</w:t>
      </w:r>
    </w:p>
    <w:p w14:paraId="229A4E58" w14:textId="77777777" w:rsidR="003712B2" w:rsidRPr="00BD7270" w:rsidRDefault="003712B2" w:rsidP="003712B2">
      <w:pPr>
        <w:rPr>
          <w:sz w:val="14"/>
          <w:szCs w:val="14"/>
        </w:rPr>
      </w:pPr>
      <w:r w:rsidRPr="00BD7270">
        <w:rPr>
          <w:u w:val="single"/>
        </w:rPr>
        <w:t>“It’s my view that we should not use this sledgehammer of a universal price control, imported from Medicaid, to deal with that relatively narrow problem and to disrupt a program that’s working very well,”</w:t>
      </w:r>
      <w:r w:rsidRPr="00BD7270">
        <w:t xml:space="preserve"> </w:t>
      </w:r>
      <w:r w:rsidRPr="00BD7270">
        <w:rPr>
          <w:sz w:val="14"/>
          <w:szCs w:val="14"/>
        </w:rPr>
        <w:t>Toomey said, mentioning Medicare’s popularity.</w:t>
      </w:r>
    </w:p>
    <w:p w14:paraId="14BC3A0C" w14:textId="77777777" w:rsidR="003712B2" w:rsidRPr="00BD7270" w:rsidRDefault="003712B2" w:rsidP="003712B2">
      <w:pPr>
        <w:rPr>
          <w:sz w:val="14"/>
          <w:szCs w:val="14"/>
        </w:rPr>
      </w:pPr>
      <w:r w:rsidRPr="00BD7270">
        <w:rPr>
          <w:sz w:val="14"/>
          <w:szCs w:val="14"/>
        </w:rPr>
        <w:t>Grassley said the inflation caps would help relieve taxpayers from covering Medicare’s skyrocketing drug costs.</w:t>
      </w:r>
    </w:p>
    <w:p w14:paraId="140B9B0E" w14:textId="77777777" w:rsidR="003712B2" w:rsidRPr="00BD7270" w:rsidRDefault="003712B2" w:rsidP="003712B2">
      <w:pPr>
        <w:rPr>
          <w:sz w:val="14"/>
          <w:szCs w:val="14"/>
        </w:rPr>
      </w:pPr>
      <w:r w:rsidRPr="00BD7270">
        <w:rPr>
          <w:sz w:val="14"/>
          <w:szCs w:val="14"/>
        </w:rPr>
        <w:t>And having played a key role in 2003 creating Medicare’s prescription drug program, called Medicare Part D, he took issue with the idea that his latest bill would harm the program: “I wrote it, so you ought to know that I want to protect it,” Grassley said.</w:t>
      </w:r>
    </w:p>
    <w:p w14:paraId="1C482082" w14:textId="77777777" w:rsidR="003712B2" w:rsidRPr="00BD7270" w:rsidRDefault="003712B2" w:rsidP="003712B2">
      <w:pPr>
        <w:rPr>
          <w:sz w:val="14"/>
          <w:szCs w:val="14"/>
        </w:rPr>
      </w:pPr>
      <w:r w:rsidRPr="00BD7270">
        <w:rPr>
          <w:u w:val="single"/>
        </w:rPr>
        <w:t>Most of the Republicans also backed an amendment to block a proposal being considered by the Trump administration to tie drug prices here to those paid in other developed nations</w:t>
      </w:r>
      <w:r w:rsidRPr="00BD7270">
        <w:rPr>
          <w:sz w:val="14"/>
          <w:szCs w:val="14"/>
        </w:rPr>
        <w:t>, which narrowly failed. While Grassley said he, too, opposes the administration’s proposal, he did not want the issue to hold up his own bill and so voted against the amendment.</w:t>
      </w:r>
    </w:p>
    <w:p w14:paraId="1613EC74" w14:textId="77777777" w:rsidR="003712B2" w:rsidRPr="00BD7270" w:rsidRDefault="003712B2" w:rsidP="003712B2">
      <w:pPr>
        <w:rPr>
          <w:sz w:val="14"/>
          <w:szCs w:val="14"/>
        </w:rPr>
      </w:pPr>
      <w:r w:rsidRPr="00BD7270">
        <w:rPr>
          <w:u w:val="single"/>
        </w:rPr>
        <w:t>Grassley also said he is not comfortable with empowering federal health officials to negotiate drug prices</w:t>
      </w:r>
      <w:r w:rsidRPr="00BD7270">
        <w:t xml:space="preserve">, </w:t>
      </w:r>
      <w:r w:rsidRPr="00BD7270">
        <w:rPr>
          <w:sz w:val="14"/>
          <w:szCs w:val="14"/>
        </w:rPr>
        <w:t>as Wyden said he would like to see considered. But Grassley noted that the issue isn’t going away: Trump campaigned on the idea, which White House officials have been discussing with House Democratic leaders as part of a plan expected to be released in September.</w:t>
      </w:r>
    </w:p>
    <w:p w14:paraId="5F9AD1BD" w14:textId="0A7AF2CC" w:rsidR="003712B2" w:rsidRPr="003712B2" w:rsidRDefault="003712B2" w:rsidP="00F0642B">
      <w:r w:rsidRPr="00BD7270">
        <w:rPr>
          <w:sz w:val="14"/>
          <w:szCs w:val="14"/>
        </w:rPr>
        <w:t>But that may not be enough,</w:t>
      </w:r>
      <w:r w:rsidRPr="00BD7270">
        <w:t xml:space="preserve"> </w:t>
      </w:r>
      <w:r w:rsidRPr="00BD7270">
        <w:rPr>
          <w:u w:val="single"/>
        </w:rPr>
        <w:t>Grassley suggested: “I don’t think that you’re going to get 60 votes in the United States Senate.”</w:t>
      </w:r>
    </w:p>
    <w:p w14:paraId="240A33B8" w14:textId="4D8EFBC9" w:rsidR="00AB1FC2" w:rsidRDefault="00AB1FC2" w:rsidP="00AB1FC2">
      <w:pPr>
        <w:pStyle w:val="Heading2"/>
      </w:pPr>
      <w:r>
        <w:t>Ks</w:t>
      </w:r>
    </w:p>
    <w:p w14:paraId="42B8490E" w14:textId="173A5BAB" w:rsidR="00745CF3" w:rsidRDefault="00745CF3" w:rsidP="00745CF3">
      <w:pPr>
        <w:pStyle w:val="Heading3"/>
      </w:pPr>
      <w:r>
        <w:t>2ac: china security strategy assumptions good</w:t>
      </w:r>
    </w:p>
    <w:p w14:paraId="366EE705" w14:textId="155A4290" w:rsidR="00AB1FC2" w:rsidRDefault="00AB1FC2" w:rsidP="00AB1FC2">
      <w:pPr>
        <w:pStyle w:val="Heading4"/>
      </w:pPr>
      <w:r>
        <w:t>Our analysis of China’s deterrent strategy is useful and necessary in this instance based on a political and ideological history of Chinese modernization policy.</w:t>
      </w:r>
    </w:p>
    <w:p w14:paraId="57A1881A" w14:textId="77777777" w:rsidR="00AB1FC2" w:rsidRPr="005075F8" w:rsidRDefault="00AB1FC2" w:rsidP="00AB1FC2">
      <w:r w:rsidRPr="005075F8">
        <w:rPr>
          <w:rFonts w:eastAsiaTheme="majorEastAsia" w:cstheme="majorBidi"/>
          <w:b/>
          <w:bCs/>
          <w:sz w:val="26"/>
          <w:szCs w:val="26"/>
        </w:rPr>
        <w:t xml:space="preserve">Fravel </w:t>
      </w:r>
      <w:r>
        <w:rPr>
          <w:rFonts w:eastAsiaTheme="majorEastAsia" w:cstheme="majorBidi"/>
          <w:b/>
          <w:bCs/>
          <w:sz w:val="26"/>
          <w:szCs w:val="26"/>
        </w:rPr>
        <w:t>&amp;</w:t>
      </w:r>
      <w:r w:rsidRPr="005075F8">
        <w:rPr>
          <w:rFonts w:eastAsiaTheme="majorEastAsia" w:cstheme="majorBidi"/>
          <w:b/>
          <w:bCs/>
          <w:sz w:val="26"/>
          <w:szCs w:val="26"/>
        </w:rPr>
        <w:t xml:space="preserve"> Medeiros, 10</w:t>
      </w:r>
      <w:r w:rsidRPr="005075F8">
        <w:t xml:space="preserve"> (</w:t>
      </w:r>
      <w:r>
        <w:t>M. Taylor Fravel and Evan S. Medeiros, M. Taylor Fravelm Cecil and Ida Green Career Development Associate Professor of Political Science and a member of the Security Studies Program at the Massachusetts Institute of Technology (MIT), and Evan S. Medeiros was a senior political scientist at the RAND Corporation until August 2009, and is currently the director for China, Taiwan, and Mongolian Affairs at the National Security Council,</w:t>
      </w:r>
      <w:r w:rsidRPr="005075F8">
        <w:t>“China’s Search for Assured Retaliation: The Evolution of Chinese Nuclear Strategy and Force Structure,” International Security, Vol. 35, No. 2 (Fall 2010), pp. 48–87,</w:t>
      </w:r>
      <w:r>
        <w:t xml:space="preserve"> </w:t>
      </w:r>
      <w:r w:rsidRPr="00B70771">
        <w:t>https://www.belfercenter.org/sites/default/files/legacy/files/Chinas_Search_for_Assured_Retaliation.pdf</w:t>
      </w:r>
      <w:r w:rsidRPr="005075F8">
        <w:t>)</w:t>
      </w:r>
    </w:p>
    <w:p w14:paraId="6AEF2CC0" w14:textId="77777777" w:rsidR="00AB1FC2" w:rsidRPr="002C46CE" w:rsidRDefault="00AB1FC2" w:rsidP="00AB1FC2">
      <w:pPr>
        <w:rPr>
          <w:rStyle w:val="StyleUnderline"/>
        </w:rPr>
      </w:pPr>
      <w:r>
        <w:t xml:space="preserve">Answers to these questions about China’s nuclear posture are important for several reasons. First, </w:t>
      </w:r>
      <w:r w:rsidRPr="00D40752">
        <w:rPr>
          <w:rStyle w:val="StyleUnderline"/>
        </w:rPr>
        <w:t>C</w:t>
      </w:r>
      <w:r w:rsidRPr="002C46CE">
        <w:rPr>
          <w:rStyle w:val="StyleUnderline"/>
        </w:rPr>
        <w:t>hina’s behavior highlights an important gap in structural realist approaches to international politics</w:t>
      </w:r>
      <w:r>
        <w:t xml:space="preserve">.2 On the one hand, </w:t>
      </w:r>
      <w:r w:rsidRPr="002C46CE">
        <w:rPr>
          <w:rStyle w:val="StyleUnderline"/>
        </w:rPr>
        <w:t>structural realism arguably is indeterminate and has few clear predictions about variation in the nuclear strategies and forces that states adopt, as such questions lie beyond the scope of the theory</w:t>
      </w:r>
      <w:r>
        <w:t xml:space="preserve">. On the other hand, given the assumption of security maximization and Kenneth Waltz’s socialization mechanism, </w:t>
      </w:r>
      <w:r w:rsidRPr="002C46CE">
        <w:rPr>
          <w:rStyle w:val="StyleUnderline"/>
        </w:rPr>
        <w:t xml:space="preserve">a structural realist might expect states to </w:t>
      </w:r>
      <w:r w:rsidRPr="002C46CE">
        <w:t>highly</w:t>
      </w:r>
      <w:r w:rsidRPr="002C46CE">
        <w:rPr>
          <w:rStyle w:val="StyleUnderline"/>
        </w:rPr>
        <w:t xml:space="preserve"> prize the credibility of their nuclear deterrent, especially when faced with more powerful nuclear opponents that pose a clear threat to national survival, the basic goal of states in all structural theories</w:t>
      </w:r>
      <w:r>
        <w:t xml:space="preserve">.3 Although </w:t>
      </w:r>
      <w:r w:rsidRPr="002C46CE">
        <w:rPr>
          <w:rStyle w:val="StyleUnderline"/>
        </w:rPr>
        <w:t>China engaged in security competition with the United States and the Soviet Union during the Cold War, it never sought to match their nuclear capabilities or strategies,</w:t>
      </w:r>
      <w:r>
        <w:t xml:space="preserve"> even partially, </w:t>
      </w:r>
      <w:r w:rsidRPr="002C46CE">
        <w:rPr>
          <w:rStyle w:val="StyleUnderline"/>
        </w:rPr>
        <w:t>despite possessing enough fissile material with which to build a larger, more capable arsenal.4</w:t>
      </w:r>
    </w:p>
    <w:p w14:paraId="7494C3BF" w14:textId="77777777" w:rsidR="00AB1FC2" w:rsidRPr="002C46CE" w:rsidRDefault="00AB1FC2" w:rsidP="00AB1FC2">
      <w:pPr>
        <w:rPr>
          <w:rStyle w:val="StyleUnderline"/>
        </w:rPr>
      </w:pPr>
      <w:r>
        <w:t xml:space="preserve">Second, </w:t>
      </w:r>
      <w:r w:rsidRPr="002C46CE">
        <w:rPr>
          <w:rStyle w:val="StyleUnderline"/>
        </w:rPr>
        <w:t>examination of China’s willingness to endure real nuclear vulnerability for several decades can illuminate the sources of Chinese thinking about nuclear weapons and deterrence.</w:t>
      </w:r>
      <w:r>
        <w:t xml:space="preserve"> </w:t>
      </w:r>
      <w:r w:rsidRPr="002C46CE">
        <w:rPr>
          <w:rStyle w:val="StyleUnderline"/>
        </w:rPr>
        <w:t xml:space="preserve">Such analysis is critical because China is substantially altering its nuclear force structure </w:t>
      </w:r>
      <w:r w:rsidRPr="002C46CE">
        <w:t>with the recent deployment—for the first time—of road-mobile</w:t>
      </w:r>
      <w:r>
        <w:t xml:space="preserve"> intercontinental ballistic missile (ICBM) systems and the pending deployment of a nuclear-powered ballistic missile submarine force, both of </w:t>
      </w:r>
      <w:r w:rsidRPr="002C46CE">
        <w:rPr>
          <w:rStyle w:val="StyleUnderline"/>
        </w:rPr>
        <w:t>which will increase the number of warheads capable of striking the United States</w:t>
      </w:r>
      <w:r>
        <w:t xml:space="preserve">. These changes raise important questions: some scholars and analysts argue that China may be moving toward nuclear war-fighting strategies and a major increase in the size of its arsenal;5 others emphasize the challenge that these new forces may pose to crisis stability.6 We argue that </w:t>
      </w:r>
      <w:r w:rsidRPr="002C46CE">
        <w:rPr>
          <w:rStyle w:val="StyleUnderline"/>
        </w:rPr>
        <w:t xml:space="preserve">the notion of assured retaliation, </w:t>
      </w:r>
      <w:r w:rsidRPr="002C46CE">
        <w:t>or deterring an adversary with the threat of unacceptable damage through a retaliatory nuclear strike</w:t>
      </w:r>
      <w:r w:rsidRPr="002C46CE">
        <w:rPr>
          <w:rStyle w:val="StyleUnderline"/>
        </w:rPr>
        <w:t>, offers a useful framework for understanding the evolution of China’s nuclear strategy and force structure.</w:t>
      </w:r>
    </w:p>
    <w:p w14:paraId="0A267C4A" w14:textId="77777777" w:rsidR="00AB1FC2" w:rsidRDefault="00AB1FC2" w:rsidP="00AB1FC2">
      <w:r>
        <w:t xml:space="preserve">In the literature on China’s nuclear weapons, however, </w:t>
      </w:r>
      <w:r w:rsidRPr="002C46CE">
        <w:rPr>
          <w:rStyle w:val="StyleUnderline"/>
        </w:rPr>
        <w:t>few scholars have explored the origins of Chinese beliefs about the roles and missions of nuclear weapons and, as a consequence, the drivers of nuclear force development</w:t>
      </w:r>
      <w:r>
        <w:t xml:space="preserve">. One line of inquiry examines China’s decision to acquire nuclear weapons, including the seminal works by Alice Hsieh as well as John Lewis and Xue Litai on the history of China’s strategic weapons programs.7 Another line of inquiry probes how best to characterize China’s nuclear strategy. Much of the </w:t>
      </w:r>
      <w:r w:rsidRPr="00934477">
        <w:rPr>
          <w:rStyle w:val="StyleUnderline"/>
        </w:rPr>
        <w:t>debate revolves around whether China pursues either minimum deterrence or limited deterrence</w:t>
      </w:r>
      <w:r>
        <w:t xml:space="preserve">.8 Minimum deterrence refers to “threatening the lowest level of damage necessary to prevent attack, with the fewest number of nuclear weapons possible.”9 Similarly, limited deterrence “requires a limited war-ªghting capability to inºict costly damage on the adversary at every rung on the escalation ladder, thus denying the adversary victory in a nuclear war.”10 The mainstream view remains that minimum deterrence best captures the essence of China’s approach.11 Finally, </w:t>
      </w:r>
      <w:r w:rsidRPr="00934477">
        <w:rPr>
          <w:rStyle w:val="StyleUnderline"/>
        </w:rPr>
        <w:t>other</w:t>
      </w:r>
      <w:r>
        <w:t xml:space="preserve"> </w:t>
      </w:r>
      <w:r w:rsidRPr="00934477">
        <w:rPr>
          <w:rStyle w:val="StyleUnderline"/>
        </w:rPr>
        <w:t>scholars argue that China has adopted a distinctively Chinese approach heavily in</w:t>
      </w:r>
      <w:r>
        <w:rPr>
          <w:rStyle w:val="StyleUnderline"/>
        </w:rPr>
        <w:t>fl</w:t>
      </w:r>
      <w:r w:rsidRPr="00934477">
        <w:rPr>
          <w:rStyle w:val="StyleUnderline"/>
        </w:rPr>
        <w:t>uenced by China’s strategic tradition associated with Sun Zi and traditional strategic thought</w:t>
      </w:r>
      <w:r>
        <w:t>.12</w:t>
      </w:r>
    </w:p>
    <w:p w14:paraId="017AC6C7" w14:textId="77777777" w:rsidR="00AB1FC2" w:rsidRDefault="00AB1FC2" w:rsidP="00AB1FC2">
      <w:r w:rsidRPr="00934477">
        <w:rPr>
          <w:rStyle w:val="StyleUnderline"/>
        </w:rPr>
        <w:t>Conclusions about China’s approach to nuclear strategy are often grounded in assessments of China’s force structure, not in Chinese beliefs or authoritative military writings about the contribution of nuclear weapons to deterrence</w:t>
      </w:r>
      <w:r>
        <w:t xml:space="preserve">. In a 2007 study, for example, Jeffrey </w:t>
      </w:r>
      <w:r w:rsidRPr="00934477">
        <w:rPr>
          <w:rStyle w:val="StyleUnderline"/>
        </w:rPr>
        <w:t>Lewis claims that China possesses a unique view of deterrence in which Chinese leaders believe that deterrence is a relatively easy objective that can be achieved with few nuclear weapons</w:t>
      </w:r>
      <w:r>
        <w:t xml:space="preserve">.13 </w:t>
      </w:r>
      <w:r w:rsidRPr="00934477">
        <w:rPr>
          <w:rStyle w:val="StyleUnderline"/>
        </w:rPr>
        <w:t>The basis for Lewis’s argument</w:t>
      </w:r>
      <w:r>
        <w:t>, however, i</w:t>
      </w:r>
      <w:r w:rsidRPr="00934477">
        <w:rPr>
          <w:rStyle w:val="StyleUnderline"/>
        </w:rPr>
        <w:t xml:space="preserve">s not the beliefs and attitudes of Chinese leaders and strategists. Instead, he infers this strategic preference </w:t>
      </w:r>
      <w:r>
        <w:t xml:space="preserve">from the small size of China’s force, writing that “Chinese policy makers have tended to make decisions about China’s strategic forces that suggest a widespread belief that deterrence is achieved early and with a small number of forces.”14 </w:t>
      </w:r>
    </w:p>
    <w:p w14:paraId="5E2873FE" w14:textId="77777777" w:rsidR="00AB1FC2" w:rsidRPr="00934477" w:rsidRDefault="00AB1FC2" w:rsidP="00AB1FC2">
      <w:pPr>
        <w:rPr>
          <w:rStyle w:val="StyleUnderline"/>
        </w:rPr>
      </w:pPr>
      <w:r>
        <w:t xml:space="preserve">We offer two explanations for the slow pace and shallow trajectory in the development of China’s nuclear strategy and forces until the mid-1990s. The first explanation is ideational. </w:t>
      </w:r>
      <w:r w:rsidRPr="00934477">
        <w:rPr>
          <w:rStyle w:val="StyleUnderline"/>
        </w:rPr>
        <w:t>The views and beliefs of China’s top leaders, mainly Mao Zedong and Deng Xiaoping, had a consistently dominant influence on Chinese nuclear strategy</w:t>
      </w:r>
      <w:r>
        <w:t xml:space="preserve">. The salience of their views continued well after their deaths in 1976 and 1997, respectively. </w:t>
      </w:r>
      <w:r w:rsidRPr="00934477">
        <w:rPr>
          <w:rStyle w:val="StyleUnderline"/>
        </w:rPr>
        <w:t xml:space="preserve">Both leaders viewed nuclear weapons, </w:t>
      </w:r>
      <w:r w:rsidRPr="00934477">
        <w:t>primarily and probably exclusively</w:t>
      </w:r>
      <w:r w:rsidRPr="00934477">
        <w:rPr>
          <w:rStyle w:val="StyleUnderline"/>
        </w:rPr>
        <w:t>, as tools for deterring nuclear aggression and countering coercion, not as weapons to be used in combat to accomplish discrete military objectives</w:t>
      </w:r>
      <w:r>
        <w:t xml:space="preserve">. Both leaders </w:t>
      </w:r>
      <w:r w:rsidRPr="00934477">
        <w:rPr>
          <w:rStyle w:val="StyleUnderline"/>
        </w:rPr>
        <w:t>embraced the idea of deterrence through assured retaliation</w:t>
      </w:r>
      <w:r>
        <w:t xml:space="preserve">, in which a small number of survivable weapons would be enough to retaliate and impose unacceptable damage on an adversary, even if the concepts of survivability and unacceptable damage were left undefined for decades.15 No evidence exists that either Mao or Deng possessed views on the operational requirements of credible deterrence vis-à-vis China’s potential adversaries. </w:t>
      </w:r>
      <w:r w:rsidRPr="00934477">
        <w:rPr>
          <w:rStyle w:val="StyleUnderline"/>
        </w:rPr>
        <w:t>One important implication of these beliefs is that the concept of assured retaliation, not minimum deterrence, best captures China’s approach to nuclear weapons.</w:t>
      </w:r>
    </w:p>
    <w:p w14:paraId="50F6BDDA" w14:textId="77777777" w:rsidR="00AB1FC2" w:rsidRDefault="00AB1FC2" w:rsidP="00AB1FC2">
      <w:pPr>
        <w:rPr>
          <w:rStyle w:val="StyleUnderline"/>
        </w:rPr>
      </w:pPr>
      <w:r>
        <w:t>Our second explanation points to multiple organizational and political constraints on the ability of the People’s Liberation Army (PLA) to develop</w:t>
      </w:r>
      <w:r w:rsidRPr="00602A80">
        <w:t xml:space="preserve"> </w:t>
      </w:r>
      <w:r>
        <w:t xml:space="preserve">nuclear strategy and an associated operational doctrine. </w:t>
      </w:r>
      <w:r w:rsidRPr="00934477">
        <w:rPr>
          <w:rStyle w:val="StyleUnderline"/>
        </w:rPr>
        <w:t>As a result of the Cultural Revolution</w:t>
      </w:r>
      <w:r>
        <w:t xml:space="preserve"> (1966–76), </w:t>
      </w:r>
      <w:r w:rsidRPr="00934477">
        <w:rPr>
          <w:rStyle w:val="StyleUnderline"/>
        </w:rPr>
        <w:t>the PLA</w:t>
      </w:r>
      <w:r>
        <w:t xml:space="preserve"> for two decades after testing its first weapon lacked the experience and the expertise to do so; the military </w:t>
      </w:r>
      <w:r w:rsidRPr="00934477">
        <w:rPr>
          <w:rStyle w:val="StyleUnderline"/>
        </w:rPr>
        <w:t>began to formulate its nuclear strategy and operational doctrine only in the mid-1980s, with the further advances coming in the 1990s</w:t>
      </w:r>
      <w:r>
        <w:t>. Also, Chin</w:t>
      </w:r>
      <w:r w:rsidRPr="00934477">
        <w:rPr>
          <w:rStyle w:val="StyleUnderline"/>
        </w:rPr>
        <w:t>a’s political environment was not conducive to such work on strategy and doctrine.</w:t>
      </w:r>
      <w:r>
        <w:t xml:space="preserve"> </w:t>
      </w:r>
      <w:r w:rsidRPr="00934477">
        <w:rPr>
          <w:rStyle w:val="StyleUnderline"/>
        </w:rPr>
        <w:t>Nuclear issues were treated with intense secrecy</w:t>
      </w:r>
      <w:r>
        <w:t xml:space="preserve">, limiting knowledge of them and, thus, opportunities for interagency deliberations. </w:t>
      </w:r>
      <w:r w:rsidRPr="00934477">
        <w:rPr>
          <w:rStyle w:val="StyleUnderline"/>
        </w:rPr>
        <w:t>Party-led civil-military relations in China and the strength of the Chinese Communist Party (CCP) meant that Mao’s and Deng’s views on military strategy, including nuclear weapons, were not questioned for decades.</w:t>
      </w:r>
    </w:p>
    <w:p w14:paraId="24DE2CB0" w14:textId="77777777" w:rsidR="00AB1FC2" w:rsidRDefault="00AB1FC2" w:rsidP="00AB1FC2">
      <w:r w:rsidRPr="00B70771">
        <w:t>Despite major changes in China’s external security environment, economic resources, and technological capabilities, its approach to nuclear strategy and force structure has been relatively consistent since the 1960s</w:t>
      </w:r>
      <w:r w:rsidRPr="00B70771">
        <w:rPr>
          <w:rStyle w:val="StyleUnderline"/>
        </w:rPr>
        <w:t>. As China developed and revised its operational doctrine for the use of nuclear weapons beginning in the mid-1980s, it continued to stress deterring nuclear attacks against China and has not shifted to pursue nuclear war fighting</w:t>
      </w:r>
      <w:r w:rsidRPr="00934477">
        <w:t xml:space="preserve">. </w:t>
      </w:r>
      <w:r w:rsidRPr="00B70771">
        <w:rPr>
          <w:rStyle w:val="StyleUnderline"/>
        </w:rPr>
        <w:t>Changes in the composition of China’s nuclear forces have, on balance, emphasized increasing quality over quantity in an effort to achieve a secure second-strike capability</w:t>
      </w:r>
      <w:r w:rsidRPr="00934477">
        <w:t>—albeit with an understanding that quantity matters in a world in</w:t>
      </w:r>
      <w:r>
        <w:t xml:space="preserve"> </w:t>
      </w:r>
      <w:r w:rsidRPr="00934477">
        <w:t>which nuclear powers also possess strategic defenses. Indeed, such constant</w:t>
      </w:r>
      <w:r>
        <w:t xml:space="preserve"> </w:t>
      </w:r>
      <w:r w:rsidRPr="00934477">
        <w:t>policies are perhaps rare, not just in the military arena but in national security</w:t>
      </w:r>
      <w:r>
        <w:t xml:space="preserve"> </w:t>
      </w:r>
      <w:r w:rsidRPr="00934477">
        <w:t>policy more generally</w:t>
      </w:r>
      <w:r>
        <w:t>.</w:t>
      </w:r>
    </w:p>
    <w:p w14:paraId="7A652344" w14:textId="5F3CFAEF" w:rsidR="00AB1FC2" w:rsidRDefault="00AB1FC2" w:rsidP="00AB1FC2">
      <w:r>
        <w:t xml:space="preserve">Before proceeding, we must mention one caveat. </w:t>
      </w:r>
      <w:r w:rsidRPr="00B70771">
        <w:rPr>
          <w:rStyle w:val="StyleUnderline"/>
        </w:rPr>
        <w:t>Any assessment of Chinese leaders’ beliefs about the utility of nuclear weapons and the requirements of deterrence must begin with the observation that primary source data remain scarce but are growing</w:t>
      </w:r>
      <w:r>
        <w:t xml:space="preserve">. Within the study of contemporary China, military and security issues are among the most challenging because of the limited access to government documents and leadership statements. And within the study of Chinese military and security affairs, problems of data availability are most acute regarding nuclear issues, in part a reelection of China’s decision to maintain ambiguity regarding multiple attributes of its force.16 </w:t>
      </w:r>
      <w:r w:rsidRPr="00B70771">
        <w:rPr>
          <w:rStyle w:val="StyleUnderline"/>
        </w:rPr>
        <w:t xml:space="preserve">To overcome these challenges, we tap a range of Chinese-language materials, some of which have become available only in the past decade. </w:t>
      </w:r>
      <w:r>
        <w:t>One set of materials includes publications by military academies and scholars on questions of military strategy and doctrine, such as multiple editions of Zhanlue Xue (The Science of Strategy) and Zhanyi Xue (The Science of Campaigns) as well as Zhanyi Lilun Xuexi Zhinan (Campaign Theory Study Guide). A second set of materials includes party history documents, such as the memoirs (huiyilu), chronologies (nianpu), and selected military works (junshi wenxuan) of key political elites involved in China’s nuclear weapons programs, especially Mao Zedong, Deng Xiaoping, Nie Rongzhen, and Zhang Aiping.</w:t>
      </w:r>
    </w:p>
    <w:p w14:paraId="41738B6D" w14:textId="02C337E6" w:rsidR="00745CF3" w:rsidRDefault="00745CF3" w:rsidP="00745CF3">
      <w:pPr>
        <w:pStyle w:val="Heading3"/>
      </w:pPr>
      <w:r>
        <w:t>1ar: ext china security strategy assumptions good</w:t>
      </w:r>
    </w:p>
    <w:p w14:paraId="1506E4E9" w14:textId="77777777" w:rsidR="00AB1FC2" w:rsidRPr="00612BB0" w:rsidRDefault="00AB1FC2" w:rsidP="00AB1FC2">
      <w:pPr>
        <w:pStyle w:val="Heading4"/>
      </w:pPr>
      <w:r w:rsidRPr="00612BB0">
        <w:t xml:space="preserve">Linking modernization to BMD is the best lens for understanding PLA policy – military voices are increasingly powerful and modernization decisions rely on the assessment of US capabilities. </w:t>
      </w:r>
    </w:p>
    <w:p w14:paraId="44888633" w14:textId="77777777" w:rsidR="00AB1FC2" w:rsidRPr="00612BB0" w:rsidRDefault="00AB1FC2" w:rsidP="00AB1FC2">
      <w:pPr>
        <w:rPr>
          <w:rFonts w:eastAsiaTheme="majorEastAsia" w:cstheme="majorBidi"/>
          <w:b/>
          <w:bCs/>
          <w:sz w:val="26"/>
          <w:szCs w:val="26"/>
        </w:rPr>
      </w:pPr>
      <w:r w:rsidRPr="00612BB0">
        <w:rPr>
          <w:rStyle w:val="Style13ptBold"/>
        </w:rPr>
        <w:t>Fravel &amp; Medeiros, 10</w:t>
      </w:r>
      <w:r w:rsidRPr="005075F8">
        <w:t xml:space="preserve"> (</w:t>
      </w:r>
      <w:r>
        <w:t>M. Taylor Fravel and Evan S. Medeiros, M. Taylor Fravelm Cecil and Ida Green Career Development Associate Professor of Political Science and a member of the Security Studies Program at the Massachusetts Institute of Technology (MIT), and Evan S. Medeiros was a senior political scientist at the RAND Corporation until August 2009, and is currently the director for China, Taiwan, and Mongolian Affairs at the National Security Council,</w:t>
      </w:r>
      <w:r w:rsidRPr="005075F8">
        <w:t>“China’s Search for Assured Retaliation: The Evolution of Chinese Nuclear Strategy and Force Structure,” International Security, Vol. 35, No. 2 (Fall 2010), pp. 48–87,</w:t>
      </w:r>
      <w:r>
        <w:t xml:space="preserve"> </w:t>
      </w:r>
      <w:r w:rsidRPr="00B70771">
        <w:t>https://www.belfercenter.org/sites/default/files/legacy/files/Chinas_Search_for_Assured_Retaliation.pdf</w:t>
      </w:r>
      <w:r w:rsidRPr="005075F8">
        <w:t>)</w:t>
      </w:r>
    </w:p>
    <w:p w14:paraId="44913E46" w14:textId="77777777" w:rsidR="00AB1FC2" w:rsidRPr="009213B5" w:rsidRDefault="00AB1FC2" w:rsidP="00AB1FC2">
      <w:pPr>
        <w:rPr>
          <w:rStyle w:val="StyleUnderline"/>
        </w:rPr>
      </w:pPr>
      <w:r>
        <w:t xml:space="preserve">The Future Direction of China’s Nuclear Posture The puzzle addressed in this article and our explanations of it raise the obvious follow-on question: How will China’s nuclear strategy and forces evolve in the future? Will they continue on their current trajectories or assume new ones? And what are the factors that will influence either possibility? In general, </w:t>
      </w:r>
      <w:r w:rsidRPr="009213B5">
        <w:rPr>
          <w:rStyle w:val="StyleUnderline"/>
        </w:rPr>
        <w:t>the drivers of China’s future nuclear strategy</w:t>
      </w:r>
      <w:r>
        <w:t xml:space="preserve"> have two main attributes: they </w:t>
      </w:r>
      <w:r w:rsidRPr="009213B5">
        <w:rPr>
          <w:rStyle w:val="StyleUnderline"/>
        </w:rPr>
        <w:t>are principally linked to advances in U.S. military capabilities</w:t>
      </w:r>
      <w:r>
        <w:t xml:space="preserve"> (as opposed to those of other nations) </w:t>
      </w:r>
      <w:r w:rsidRPr="009213B5">
        <w:rPr>
          <w:rStyle w:val="StyleUnderline"/>
        </w:rPr>
        <w:t>and to U.S. strategic defenses and conventional strike capabilities</w:t>
      </w:r>
      <w:r>
        <w:t xml:space="preserve"> </w:t>
      </w:r>
      <w:r w:rsidRPr="009213B5">
        <w:rPr>
          <w:rStyle w:val="StyleUnderline"/>
        </w:rPr>
        <w:t>in addition to the United States’ nuclear forces</w:t>
      </w:r>
      <w:r>
        <w:t xml:space="preserve">. More specifically, </w:t>
      </w:r>
      <w:r w:rsidRPr="009213B5">
        <w:rPr>
          <w:rStyle w:val="StyleUnderline"/>
        </w:rPr>
        <w:t xml:space="preserve">the PLA’s main concerns about maintaining a credible second-strike force are driven by the U.S. military’s development of </w:t>
      </w:r>
      <w:r>
        <w:t xml:space="preserve">a trifecta of </w:t>
      </w:r>
      <w:r w:rsidRPr="009213B5">
        <w:rPr>
          <w:rStyle w:val="StyleUnderline"/>
        </w:rPr>
        <w:t>nonnuclear strategic capabilities</w:t>
      </w:r>
      <w:r>
        <w:t xml:space="preserve">: (1) </w:t>
      </w:r>
      <w:r w:rsidRPr="009213B5">
        <w:rPr>
          <w:rStyle w:val="StyleUnderline"/>
        </w:rPr>
        <w:t>missile defenses,</w:t>
      </w:r>
      <w:r>
        <w:t xml:space="preserve"> (2) </w:t>
      </w:r>
      <w:r w:rsidRPr="009213B5">
        <w:rPr>
          <w:rStyle w:val="StyleUnderline"/>
        </w:rPr>
        <w:t>long-range conventional strike, and</w:t>
      </w:r>
      <w:r>
        <w:t xml:space="preserve"> (3) </w:t>
      </w:r>
      <w:r w:rsidRPr="009213B5">
        <w:rPr>
          <w:rStyle w:val="StyleUnderline"/>
        </w:rPr>
        <w:t>sophisticated command, control, communications, computers, intelligence, surveillance, and reconnaissance</w:t>
      </w:r>
      <w:r>
        <w:t xml:space="preserve"> (C4 ISR) </w:t>
      </w:r>
      <w:r w:rsidRPr="009213B5">
        <w:rPr>
          <w:rStyle w:val="StyleUnderline"/>
        </w:rPr>
        <w:t>assets to locate and target China’s nuclear forces</w:t>
      </w:r>
      <w:r>
        <w:t xml:space="preserve">. The combination of these three capabilities, in the eyes of the Chinese, provides the United States with the ability to eliminate China’s deterrent in a crisis without crossing the nuclear threshold, reopening the door to U.S. coercion of China. </w:t>
      </w:r>
      <w:r w:rsidRPr="009213B5">
        <w:rPr>
          <w:rStyle w:val="StyleUnderline"/>
        </w:rPr>
        <w:t>The PLA fears that the United States could use its C4 ISR assets to locate Chinese nuclear forces and destroy most of them with long-range conventional strikes</w:t>
      </w:r>
      <w:r>
        <w:t xml:space="preserve">. U.S. missile defenses would then allow the United States to “catch” </w:t>
      </w:r>
      <w:r w:rsidRPr="009213B5">
        <w:rPr>
          <w:rStyle w:val="StyleUnderline"/>
        </w:rPr>
        <w:t>China’s ragged retaliation.129 It is this scenario that motivated the debate about the viability of China’s no first-use pledge, and it is now motivating multiple dimensions of nuclear and missile procurement addressed above.</w:t>
      </w:r>
    </w:p>
    <w:p w14:paraId="130EE4EA" w14:textId="77777777" w:rsidR="00AB1FC2" w:rsidRDefault="00AB1FC2" w:rsidP="00AB1FC2">
      <w:r>
        <w:t xml:space="preserve">As China’s nuclear strategy and forces evolve, an important consideration is that the Second Artillery does not determine either one. Instead, it represents only one of a growing number of voices in internal discussions on nuclear issues. Moreover, the influence of the Second Artillery in these debates, including those related to the size of China’s nuclear forces, is unclear. For decades, nuclear strategy and doctrine in China has been the purview of the weapons scientists who developed China’s nuclear and missile capabilities by dint of their positions both within the PLA as well as within China’s military research and development complex.130 </w:t>
      </w:r>
      <w:r w:rsidRPr="00BD0A86">
        <w:rPr>
          <w:rStyle w:val="StyleUnderline"/>
        </w:rPr>
        <w:t>Based on Mao’s and Deng’s views on the limited utility of nuclear weapons, these military scientists made recommendations about the capabilities China should pursue</w:t>
      </w:r>
      <w:r>
        <w:t xml:space="preserve">. In the last ten to fifteen years, this appears to have changed, a bit. </w:t>
      </w:r>
      <w:r w:rsidRPr="00BD0A86">
        <w:rPr>
          <w:rStyle w:val="StyleUnderline"/>
        </w:rPr>
        <w:t>The PLA has begun to play a larger role in internal discussions about China’s nuclear strategy by virtue of several factors: its accumulated expertise on military doctrine, its successful renovation of overall PLA doctrine, its greater role in defense procurement</w:t>
      </w:r>
      <w:r>
        <w:t xml:space="preserve"> (following key reforms in the late 1990s), its greater professionalization, and a changed political environment that has allowed discussion of such sensitive topics. A</w:t>
      </w:r>
      <w:r w:rsidRPr="00BD0A86">
        <w:rPr>
          <w:rStyle w:val="StyleUnderline"/>
        </w:rPr>
        <w:t>s a result, the PLA increasingly has a voice in such issues</w:t>
      </w:r>
      <w:r>
        <w:t>. The Second Artillery, however, is one voice within a broader collection of PLA strategists and operators, including those in the General Staff Department and in the General Armaments Department (responsible for procurement for the entire PLA). So, the Second Artillery likely may advance recommendations about changes in doctrine and capabilities (including changes in capabilities that have a direct impact on doctrine), but these issues are ultimately decided at the national level of the civilian leadership, in which actors outside of the PLA have a strong voice, including the scientific establishment, civilian experts, and the ministry of foreign affairs. Even though more debate is likely, the increased number of actors involved in decisions about China’s overall nuclear posture creates an additional barrier to building a consensus around a rapid and significant shift from its current strategy and force structure.</w:t>
      </w:r>
    </w:p>
    <w:p w14:paraId="3D70A48C" w14:textId="77777777" w:rsidR="00AB1FC2" w:rsidRDefault="00AB1FC2" w:rsidP="00AB1FC2">
      <w:r>
        <w:t xml:space="preserve">Looking forward, this situation suggests that two aspects of modernization should be monitored, as they might signal a change in China’s nuclear posture. First, </w:t>
      </w:r>
      <w:r w:rsidRPr="00BD0A86">
        <w:rPr>
          <w:rStyle w:val="StyleUnderline"/>
        </w:rPr>
        <w:t>in response to missile defense programs in the United States and other countries, the Second Artillery is researching and developing a variety of technologies to defeat such systems</w:t>
      </w:r>
      <w:r>
        <w:t>, including maneuvering reentry vehicles (MaRVs), multiple independently targeted reentry vehicles (MIRVs), decoys, chaff, jamming, thermal shielding, and ASAT weapons.131 If deployed, MaRV and MIRV warheads could affect China’s strategic relationships with other nuclear powers by increasing the options available to China for using its nuclear weapons, including providing it with additional options against smaller nuclear powers such as India. This shift could undermine strategic stability in China’s relationships with India and Russia because MIRV’d missiles, in particular, have a first-strike potential. Arming the silo-based missiles such as the DF-5 with MIRV’d warheads might also further undermine crisis stability by presenting a potentially vulnerable target for an opponent’s ªrst strike against China.</w:t>
      </w:r>
    </w:p>
    <w:p w14:paraId="256569E6" w14:textId="77777777" w:rsidR="00AB1FC2" w:rsidRDefault="00AB1FC2" w:rsidP="00AB1FC2">
      <w:r>
        <w:t>Second, another aspect to monitor is whether China’s new MRBMs, IRBMs, and land-attack and air-launched cruise missiles will be armed with nuclear warheads. To date, these systems appear to have conventional missions. If these new systems assumed nuclear roles, beyond just replacing the aging DF-21, DF-3A and DF-4 systems, this could indicate an important shift in China’s approach to nuclear weapons. Such developments could indicate, for example, that China seeks to develop a more ºexible nuclear posture to deter a broader range of threats across a wider set of contingencies. This could lead to a greater willingness to countenance using nuclear weapons for discrete military purposes, moving China down the slippery slope of nuclear war-ªghting strategies and away from a strict emphasis on assured retaliation. These are important areas of PLA operational doctrine and weapons procurement to monitor.</w:t>
      </w:r>
    </w:p>
    <w:p w14:paraId="3E9C6AA1" w14:textId="77777777" w:rsidR="00AB1FC2" w:rsidRPr="0025121E" w:rsidRDefault="00AB1FC2" w:rsidP="00AB1FC2">
      <w:pPr>
        <w:rPr>
          <w:rStyle w:val="StyleUnderline"/>
        </w:rPr>
      </w:pPr>
      <w:r>
        <w:t xml:space="preserve">This article began with a simple puzzle: Why was China willing to accept such a high degree of vulnerability of its nuclear arsenal for more than four decades? </w:t>
      </w:r>
      <w:r w:rsidRPr="0025121E">
        <w:rPr>
          <w:rStyle w:val="StyleUnderline"/>
        </w:rPr>
        <w:t>Structural realism and the practices of other nuclear-armed states might have predicted that China would develop a larger and more diverse nuclear force and a more detailed strategy for using it. Instead, China gradually built a modest-sized arsenal and articulated a basic nuclear strategy that stressed development of a secure second-strike capability for achieving deterrence through assured retaliation, including an arsenal large enough to overcome a potential adversary’s strategic defenses.</w:t>
      </w:r>
    </w:p>
    <w:p w14:paraId="11B386AC" w14:textId="1A683FE9" w:rsidR="00AB1FC2" w:rsidRDefault="00AB1FC2" w:rsidP="00AB1FC2">
      <w:pPr>
        <w:rPr>
          <w:rStyle w:val="StyleUnderline"/>
        </w:rPr>
      </w:pPr>
      <w:r>
        <w:t xml:space="preserve">To explain this puzzle, we advanced two explanations. First, </w:t>
      </w:r>
      <w:r w:rsidRPr="0025121E">
        <w:rPr>
          <w:rStyle w:val="StyleUnderline"/>
        </w:rPr>
        <w:t>China’s top leaders and military strategists held simple views about the role and missions of nuclear weapons: to deter nuclear aggression, to prevent coercion by other nuclear armed states, and to confer a diffuse sense of great power status on China</w:t>
      </w:r>
      <w:r>
        <w:t xml:space="preserve">. Perhaps more important, </w:t>
      </w:r>
      <w:r w:rsidRPr="0025121E">
        <w:rPr>
          <w:rStyle w:val="StyleUnderline"/>
        </w:rPr>
        <w:t>they embraced the idea of deterrence through assured retaliation and believed that a small number of survivable weapons was suf</w:t>
      </w:r>
      <w:r>
        <w:rPr>
          <w:rStyle w:val="StyleUnderline"/>
        </w:rPr>
        <w:t>fi</w:t>
      </w:r>
      <w:r w:rsidRPr="0025121E">
        <w:rPr>
          <w:rStyle w:val="StyleUnderline"/>
        </w:rPr>
        <w:t>cient to accomplish these goals, with these conditions left up to technical experts to interpret</w:t>
      </w:r>
      <w:r>
        <w:t>. These simple ideas provided a consistent and persistent strategic logic that drove only a very gradual development of strategy and forces. Second, for decades, China’s military lacked expertise on nuclear strat</w:t>
      </w:r>
      <w:r w:rsidRPr="00D40752">
        <w:t xml:space="preserve"> </w:t>
      </w:r>
      <w:r>
        <w:t xml:space="preserve">egy and devoted little attention to it, leading to an underspeciªed strategy and underdeveloped operational doctrine. China’s political culture created an environment in which Mao’s and Deng’s beliefs predominated, especially in a CCP-controlled military with a tradition of land-based conventional warfare. Over time, </w:t>
      </w:r>
      <w:r w:rsidRPr="0025121E">
        <w:rPr>
          <w:rStyle w:val="StyleUnderline"/>
        </w:rPr>
        <w:t>this situation evolved as expertise and attention to nuclear issues grew and as external events required China’s response. This change led China to examine, systematically, the requirements of a credible second-strike capability, which it appears to have achieved.</w:t>
      </w:r>
    </w:p>
    <w:p w14:paraId="42A6B77B" w14:textId="77777777" w:rsidR="00E165C7" w:rsidRDefault="00E165C7" w:rsidP="00E165C7">
      <w:pPr>
        <w:pStyle w:val="Heading4"/>
      </w:pPr>
      <w:r>
        <w:t xml:space="preserve">Theories of strategic stability shape Chinese decision making and is the cornerstone of their nuclear policy. </w:t>
      </w:r>
    </w:p>
    <w:p w14:paraId="10D9D12A" w14:textId="77777777" w:rsidR="00E165C7" w:rsidRPr="008417ED" w:rsidRDefault="00E165C7" w:rsidP="00E165C7">
      <w:r w:rsidRPr="008417ED">
        <w:rPr>
          <w:rStyle w:val="Style13ptBold"/>
        </w:rPr>
        <w:t>Zhao, 17</w:t>
      </w:r>
      <w:r w:rsidRPr="008417ED">
        <w:t xml:space="preserve"> (</w:t>
      </w:r>
      <w:r>
        <w:t>Tong Zhao</w:t>
      </w:r>
      <w:r w:rsidRPr="008417ED">
        <w:t xml:space="preserve">, </w:t>
      </w:r>
      <w:r>
        <w:t>PhD, Science, Technology, and International Affairs, Georgia Institute of Technology MA, International Relations, Tsinghua University BS, Physics, Tsinghua University</w:t>
      </w:r>
      <w:r w:rsidRPr="008417ED">
        <w:t xml:space="preserve">, U.S.-China Strategic Stability and the Impact of Japan: A Chinese Perspective, </w:t>
      </w:r>
      <w:r>
        <w:t>Carnegie-Tsinghua Center for Golbal Policy</w:t>
      </w:r>
      <w:r w:rsidRPr="008417ED">
        <w:t>, https://carnegietsinghua.org/2017/11/07/u.s.-china-strategic-stability-and-impact-of-japan-chinese-perspective-pub-74630)</w:t>
      </w:r>
    </w:p>
    <w:p w14:paraId="0F39E5D1" w14:textId="77777777" w:rsidR="00E165C7" w:rsidRDefault="00E165C7" w:rsidP="00E165C7">
      <w:r>
        <w:t xml:space="preserve">When </w:t>
      </w:r>
      <w:r w:rsidRPr="00A66E07">
        <w:rPr>
          <w:rStyle w:val="StyleUnderline"/>
        </w:rPr>
        <w:t>China’s nuclear and strategic communities</w:t>
      </w:r>
      <w:r>
        <w:t xml:space="preserve"> were introduced to Western literature on deterrence and strategic stability, they </w:t>
      </w:r>
      <w:r w:rsidRPr="00A66E07">
        <w:rPr>
          <w:rStyle w:val="StyleUnderline"/>
        </w:rPr>
        <w:t>found the Western analytical framework useful in academic and policy research and began to incorporate it into China’s domestic discussions</w:t>
      </w:r>
      <w:r>
        <w:t xml:space="preserve">. Since then, </w:t>
      </w:r>
      <w:r w:rsidRPr="00A66E07">
        <w:rPr>
          <w:rStyle w:val="StyleUnderline"/>
        </w:rPr>
        <w:t>Chinese analysts have written and published a relatively large number of papers to apply and promote the new analytical framework for understanding nuclear stability. These authors include experts from nuclear defense industry,5 the military,6 the foreign ministry’s research institutes,7 think tanks,8 and university research centers</w:t>
      </w:r>
      <w:r>
        <w:t>.9</w:t>
      </w:r>
    </w:p>
    <w:p w14:paraId="3B324730" w14:textId="77777777" w:rsidR="00E165C7" w:rsidRDefault="00E165C7" w:rsidP="00E165C7">
      <w:r>
        <w:t xml:space="preserve">Today, although there is still debate about the precise definitions of certain terms,10 </w:t>
      </w:r>
      <w:r w:rsidRPr="00A66E07">
        <w:rPr>
          <w:rStyle w:val="StyleUnderline"/>
        </w:rPr>
        <w:t>many Chinese analysts are comfortable examining the security implications of specific nuclear policies by looking at their potential impact on crisis stability and arms control stability—the two main components of strategic stability in Western literature</w:t>
      </w:r>
      <w:r>
        <w:t xml:space="preserve">.11 As these concepts are accepted and embraced by a wider circle of policymakers and academic analysts, </w:t>
      </w:r>
      <w:r w:rsidRPr="00A66E07">
        <w:rPr>
          <w:rStyle w:val="StyleUnderline"/>
        </w:rPr>
        <w:t>more Chinese experts are using them to study the security implications of new military developments—both in the United States and elsewhere—on Chinese nuclear deterrence and regional stability, including the impact of missile defense on nuclear relationships</w:t>
      </w:r>
      <w:r>
        <w:t xml:space="preserve">.12 In previous debates on deep nuclear reductions, </w:t>
      </w:r>
      <w:r w:rsidRPr="00A66E07">
        <w:rPr>
          <w:rStyle w:val="StyleUnderline"/>
        </w:rPr>
        <w:t>Chinese experts have also used these concepts to formulate policy recommendations and to explore how strategic stability will change as global nuclear stockpiles continue to decrease</w:t>
      </w:r>
      <w:r>
        <w:t>.13</w:t>
      </w:r>
    </w:p>
    <w:p w14:paraId="12E1C220" w14:textId="77777777" w:rsidR="00E165C7" w:rsidRDefault="00E165C7" w:rsidP="00E165C7">
      <w:r w:rsidRPr="00A66E07">
        <w:rPr>
          <w:rStyle w:val="StyleUnderline"/>
        </w:rPr>
        <w:t>Chinese nuclear experts view the maintenance of a secure second-strike capability as the cornerstone of China’s deterrent and the fundamental guarantee of national security</w:t>
      </w:r>
      <w:r>
        <w:t>. Accordingly, China appears fully committed to maintaining a mutual vulnerability relationship with its nuclear rivals,14 and views it as a necessary condition for achieving strategic stability.15</w:t>
      </w:r>
    </w:p>
    <w:p w14:paraId="2C68919B" w14:textId="4653F108" w:rsidR="00E165C7" w:rsidRPr="00E165C7" w:rsidRDefault="00E165C7" w:rsidP="00AB1FC2">
      <w:pPr>
        <w:rPr>
          <w:rStyle w:val="StyleUnderline"/>
          <w:u w:val="none"/>
        </w:rPr>
      </w:pPr>
      <w:r>
        <w:t xml:space="preserve">After </w:t>
      </w:r>
      <w:r w:rsidRPr="00A66E07">
        <w:rPr>
          <w:rStyle w:val="StyleUnderline"/>
        </w:rPr>
        <w:t xml:space="preserve">this narrower concept of strategic stability was accepted by the Chinese nuclear community, it began to be incorporated into official Chinese rhetoric. </w:t>
      </w:r>
      <w:r w:rsidRPr="00A66E07">
        <w:t>Starting in the late 2000s</w:t>
      </w:r>
      <w:r w:rsidRPr="00A66E07">
        <w:rPr>
          <w:rStyle w:val="StyleUnderline"/>
        </w:rPr>
        <w:t>, Chinese official statements and documents began to refer to strategic stability in the same manner</w:t>
      </w:r>
      <w:r>
        <w:t>.16</w:t>
      </w:r>
    </w:p>
    <w:p w14:paraId="4E15225C" w14:textId="60770EF8" w:rsidR="00745CF3" w:rsidRDefault="00745CF3" w:rsidP="00745CF3">
      <w:pPr>
        <w:pStyle w:val="Heading3"/>
      </w:pPr>
      <w:r>
        <w:t>2ac: specific policy approaches good</w:t>
      </w:r>
    </w:p>
    <w:p w14:paraId="2F422258" w14:textId="16441CE4" w:rsidR="00AB1FC2" w:rsidRDefault="00AB1FC2" w:rsidP="00AB1FC2">
      <w:pPr>
        <w:pStyle w:val="Heading4"/>
      </w:pPr>
      <w:r w:rsidRPr="00B8161F">
        <w:t>Examining specific decisions surrounding military presence in Asia is the best way to approach policy – a contextual approach avoids essentializing theories and challenges dominant security narratives</w:t>
      </w:r>
      <w:r>
        <w:t>.</w:t>
      </w:r>
    </w:p>
    <w:p w14:paraId="172C43BE" w14:textId="77777777" w:rsidR="00AB1FC2" w:rsidRPr="00DB748F" w:rsidRDefault="00AB1FC2" w:rsidP="00AB1FC2">
      <w:pPr>
        <w:rPr>
          <w:rStyle w:val="Style13ptBold"/>
        </w:rPr>
      </w:pPr>
      <w:r w:rsidRPr="00DB748F">
        <w:rPr>
          <w:rStyle w:val="Style13ptBold"/>
        </w:rPr>
        <w:t>Mustapha, ‘13</w:t>
      </w:r>
    </w:p>
    <w:p w14:paraId="182F853A" w14:textId="77777777" w:rsidR="00AB1FC2" w:rsidRPr="00B8161F" w:rsidRDefault="00AB1FC2" w:rsidP="00AB1FC2">
      <w:r>
        <w:t>(Jennifer, Assistant Professor Political Science @ Western University, Canada, “Writing Southeast Asian Security: The “War On Terror” As A Hegemonic Security Narrative and its Effects in Southeast Asia: A (Critical) Security Analysis,” https://macsphere.mcmaster.ca/bitstream/11375/13115/1/fulltext.pdf)</w:t>
      </w:r>
    </w:p>
    <w:p w14:paraId="7216B432" w14:textId="77777777" w:rsidR="00AB1FC2" w:rsidRPr="00851BD5" w:rsidRDefault="00AB1FC2" w:rsidP="00AB1FC2">
      <w:r w:rsidRPr="00851BD5">
        <w:t>Significantly, it would have been difficult to draw the conclusions that I have</w:t>
      </w:r>
      <w:r>
        <w:t xml:space="preserve"> </w:t>
      </w:r>
      <w:r w:rsidRPr="00851BD5">
        <w:t>drawn without deploying the particular critical security approach that has been articulated</w:t>
      </w:r>
      <w:r>
        <w:t xml:space="preserve"> </w:t>
      </w:r>
      <w:r w:rsidRPr="00851BD5">
        <w:t>in this dissertation. This is a critical security approach with post-structuralist</w:t>
      </w:r>
      <w:r>
        <w:t xml:space="preserve"> </w:t>
      </w:r>
      <w:r w:rsidRPr="00851BD5">
        <w:t>underpinnings, but is an approach that demurs from postmodern tendencies to eschew any</w:t>
      </w:r>
      <w:r>
        <w:t xml:space="preserve"> </w:t>
      </w:r>
      <w:r w:rsidRPr="00851BD5">
        <w:t>and all foundational assumptions. Instead, I have articulated and deployed a promising</w:t>
      </w:r>
      <w:r>
        <w:t xml:space="preserve"> </w:t>
      </w:r>
      <w:r w:rsidRPr="00851BD5">
        <w:t xml:space="preserve">method of “immanent critique,” informed by Stephen K. </w:t>
      </w:r>
      <w:r w:rsidRPr="00404180">
        <w:rPr>
          <w:rStyle w:val="StyleUnderline"/>
        </w:rPr>
        <w:t>White’s notion of “weak ontology,”</w:t>
      </w:r>
      <w:r w:rsidRPr="00851BD5">
        <w:t xml:space="preserve"> which </w:t>
      </w:r>
      <w:r w:rsidRPr="00404180">
        <w:rPr>
          <w:rStyle w:val="StyleUnderline"/>
        </w:rPr>
        <w:t xml:space="preserve">calls for a thoughtful engagement with complex security questions using a case-based examination of empirical “realities.” This </w:t>
      </w:r>
      <w:r w:rsidRPr="00404180">
        <w:t>exercise</w:t>
      </w:r>
      <w:r w:rsidRPr="00404180">
        <w:rPr>
          <w:rStyle w:val="StyleUnderline"/>
        </w:rPr>
        <w:t xml:space="preserve"> is about contingently situating one’s theorizations of security in response to particular cases and in particular contexts. This creates opportunities to still engage in the types of foundational ontologizing that is required to cope with the political and ethical problematics of security, but to do so in ways that can help us avoid reifying or essentializing any particular security structure</w:t>
      </w:r>
      <w:r w:rsidRPr="00851BD5">
        <w:t>. As such, my analysis of the many-layered</w:t>
      </w:r>
      <w:r>
        <w:t xml:space="preserve"> </w:t>
      </w:r>
      <w:r w:rsidRPr="00851BD5">
        <w:t>critical security effects of the WOT on East and Southeast Asia is predicated on the</w:t>
      </w:r>
      <w:r>
        <w:t xml:space="preserve"> </w:t>
      </w:r>
      <w:r w:rsidRPr="00851BD5">
        <w:t xml:space="preserve">presupposition that </w:t>
      </w:r>
      <w:r w:rsidRPr="00404180">
        <w:rPr>
          <w:rStyle w:val="StyleUnderline"/>
        </w:rPr>
        <w:t>it is</w:t>
      </w:r>
      <w:r w:rsidRPr="00851BD5">
        <w:t xml:space="preserve"> not only desirable, but </w:t>
      </w:r>
      <w:r w:rsidRPr="00404180">
        <w:rPr>
          <w:rStyle w:val="StyleUnderline"/>
        </w:rPr>
        <w:t>necessary, to situate critical security perspectives within particular empirical contexts- historical, geographical, and discursive</w:t>
      </w:r>
      <w:r w:rsidRPr="00851BD5">
        <w:t>.</w:t>
      </w:r>
    </w:p>
    <w:p w14:paraId="6C0BCFDB" w14:textId="77777777" w:rsidR="00AB1FC2" w:rsidRPr="00851BD5" w:rsidRDefault="00AB1FC2" w:rsidP="00AB1FC2">
      <w:r w:rsidRPr="00404180">
        <w:rPr>
          <w:rStyle w:val="StyleUnderline"/>
        </w:rPr>
        <w:t>This is the key to bridging the divide between a postmodern “post-ponism”</w:t>
      </w:r>
      <w:r>
        <w:t xml:space="preserve"> </w:t>
      </w:r>
      <w:r w:rsidRPr="00851BD5">
        <w:t xml:space="preserve">(Connolly 1989) </w:t>
      </w:r>
      <w:r w:rsidRPr="00404180">
        <w:rPr>
          <w:rStyle w:val="StyleUnderline"/>
        </w:rPr>
        <w:t xml:space="preserve">that is disengaged from the “realities” of security/insecurity and the pragmatic need to move from deconstruction towards a practical engagement with the world in the hopes of creating the space for re-visioning alternative security futures </w:t>
      </w:r>
      <w:r w:rsidRPr="00DB748F">
        <w:rPr>
          <w:rStyle w:val="StyleUnderline"/>
        </w:rPr>
        <w:t>contingent upon the empirical realities of specific places and times</w:t>
      </w:r>
      <w:r w:rsidRPr="00851BD5">
        <w:t xml:space="preserve">. As mentioned, </w:t>
      </w:r>
      <w:r w:rsidRPr="00404180">
        <w:rPr>
          <w:rStyle w:val="StyleUnderline"/>
        </w:rPr>
        <w:t>this exercise</w:t>
      </w:r>
      <w:r w:rsidRPr="00851BD5">
        <w:t xml:space="preserve"> is not about trying to operate without ever making foundational claims, but rather</w:t>
      </w:r>
      <w:r>
        <w:t xml:space="preserve"> </w:t>
      </w:r>
      <w:r w:rsidRPr="00404180">
        <w:rPr>
          <w:rStyle w:val="StyleUnderline"/>
        </w:rPr>
        <w:t>calls on us to be very careful not to naturalize particular security logics as being timeless and inevitable</w:t>
      </w:r>
      <w:r w:rsidRPr="00851BD5">
        <w:t>. In revealing the silences that are inherent in a mainstream security analysis</w:t>
      </w:r>
      <w:r>
        <w:t xml:space="preserve"> </w:t>
      </w:r>
      <w:r w:rsidRPr="00851BD5">
        <w:t>of this specific region during this specific historical period and under this specific security</w:t>
      </w:r>
      <w:r>
        <w:t xml:space="preserve"> </w:t>
      </w:r>
      <w:r w:rsidRPr="00851BD5">
        <w:t>narrative, I was able to bring forward important ways of seeing and understanding the</w:t>
      </w:r>
      <w:r>
        <w:t xml:space="preserve"> </w:t>
      </w:r>
      <w:r w:rsidRPr="00851BD5">
        <w:t>many insecurities engendered by the US WOT in East and Southeast Asia.</w:t>
      </w:r>
    </w:p>
    <w:p w14:paraId="1C3201C4" w14:textId="77777777" w:rsidR="00AB1FC2" w:rsidRPr="00851BD5" w:rsidRDefault="00AB1FC2" w:rsidP="00AB1FC2">
      <w:r w:rsidRPr="00851BD5">
        <w:t>Notably, a critical security analysis can “see” the causes and the implications of</w:t>
      </w:r>
      <w:r>
        <w:t xml:space="preserve"> </w:t>
      </w:r>
      <w:r w:rsidRPr="00851BD5">
        <w:t>the misconstrued threat of terrorism in Southeast Asia that continues to be propagated by</w:t>
      </w:r>
      <w:r>
        <w:t xml:space="preserve"> </w:t>
      </w:r>
      <w:r w:rsidRPr="00851BD5">
        <w:t>the various “experts” who employ narrow visions of security in their analyses (see</w:t>
      </w:r>
      <w:r>
        <w:t xml:space="preserve"> </w:t>
      </w:r>
      <w:r w:rsidRPr="00851BD5">
        <w:t>Chapter IV); the gendered insecurities that will only increase with the strengthened return</w:t>
      </w:r>
      <w:r>
        <w:t xml:space="preserve"> </w:t>
      </w:r>
      <w:r w:rsidRPr="00851BD5">
        <w:t>of US military interests in the region along with the complex issues around post-colonial</w:t>
      </w:r>
      <w:r>
        <w:t xml:space="preserve"> </w:t>
      </w:r>
      <w:r w:rsidRPr="00851BD5">
        <w:t>sovereignties and identities that East and Southeast Asian actors must continue to</w:t>
      </w:r>
      <w:r>
        <w:t xml:space="preserve"> </w:t>
      </w:r>
      <w:r w:rsidRPr="00851BD5">
        <w:t>navigate (see Chapter V); the co-optation of the WOT discourse and security practices by</w:t>
      </w:r>
      <w:r>
        <w:t xml:space="preserve"> </w:t>
      </w:r>
      <w:r w:rsidRPr="00851BD5">
        <w:t>governing regimes in the region in order to help legitimize various forms of state</w:t>
      </w:r>
      <w:r>
        <w:t xml:space="preserve"> </w:t>
      </w:r>
      <w:r w:rsidRPr="00851BD5">
        <w:t>repression employed in pursuit of “national resilience” (see Chapter V); and the different</w:t>
      </w:r>
      <w:r>
        <w:t xml:space="preserve"> </w:t>
      </w:r>
      <w:r w:rsidRPr="00851BD5">
        <w:t>ways in which regional multilateral fora have been influenced and hijacked by the WOT</w:t>
      </w:r>
      <w:r>
        <w:t xml:space="preserve"> </w:t>
      </w:r>
      <w:r w:rsidRPr="00851BD5">
        <w:t>agenda (see Chapter VI). And once again, the whole point of this project was never to</w:t>
      </w:r>
      <w:r>
        <w:t xml:space="preserve"> </w:t>
      </w:r>
      <w:r w:rsidRPr="00851BD5">
        <w:t>discount the threat of terrorism in Southeast Asia or the existence of more “traditional”</w:t>
      </w:r>
      <w:r>
        <w:t xml:space="preserve"> </w:t>
      </w:r>
      <w:r w:rsidRPr="00851BD5">
        <w:t>security problems as far as they do exist. Rather, the point has been to ask an alternative set of questions about terrorism and state responses to terrorism- different questions than</w:t>
      </w:r>
      <w:r>
        <w:t xml:space="preserve"> </w:t>
      </w:r>
      <w:r w:rsidRPr="00851BD5">
        <w:t>ones traditionally asked by the “experts”- in order to reveal some of the less obvious ways</w:t>
      </w:r>
      <w:r>
        <w:t xml:space="preserve"> </w:t>
      </w:r>
      <w:r w:rsidRPr="00851BD5">
        <w:t>that terrorism, along with reactions to terrorism vis-à-vis the WOT, can influence the</w:t>
      </w:r>
      <w:r>
        <w:t xml:space="preserve"> </w:t>
      </w:r>
      <w:r w:rsidRPr="00851BD5">
        <w:t>security/insecurity of groups and individuals.</w:t>
      </w:r>
    </w:p>
    <w:p w14:paraId="457A83C2" w14:textId="52862386" w:rsidR="00AB1FC2" w:rsidRDefault="00AB1FC2" w:rsidP="00AB1FC2">
      <w:pPr>
        <w:rPr>
          <w:rStyle w:val="StyleUnderline"/>
        </w:rPr>
      </w:pPr>
      <w:r w:rsidRPr="00851BD5">
        <w:t>In terms of my contributions to security literature pertaining to East and Southeast</w:t>
      </w:r>
      <w:r>
        <w:t xml:space="preserve"> </w:t>
      </w:r>
      <w:r w:rsidRPr="00851BD5">
        <w:t>Asia, with this project I have added to the growing field of CSS as it pertains to this</w:t>
      </w:r>
      <w:r>
        <w:t xml:space="preserve"> </w:t>
      </w:r>
      <w:r w:rsidRPr="00851BD5">
        <w:t>region in particular. As I have outlined, much of the existing “critical” literature on the</w:t>
      </w:r>
      <w:r>
        <w:t xml:space="preserve"> </w:t>
      </w:r>
      <w:r w:rsidRPr="00851BD5">
        <w:t>region (for example, see Foot 2005; Hamilton-Hart 2005, 2009; Caballero-Anthony 2005)</w:t>
      </w:r>
      <w:r>
        <w:t xml:space="preserve"> </w:t>
      </w:r>
      <w:r w:rsidRPr="00851BD5">
        <w:t>though very valuable in its own right, is not the “critical” edge of security theory that I am</w:t>
      </w:r>
      <w:r>
        <w:t xml:space="preserve"> </w:t>
      </w:r>
      <w:r w:rsidRPr="00851BD5">
        <w:t>particularly interested in due mainly to continuing adherences to different manifestations</w:t>
      </w:r>
      <w:r>
        <w:t xml:space="preserve"> </w:t>
      </w:r>
      <w:r w:rsidRPr="00851BD5">
        <w:t xml:space="preserve">of strong ontology and presumed realist-based security logics. </w:t>
      </w:r>
      <w:r w:rsidRPr="00404180">
        <w:rPr>
          <w:rStyle w:val="StyleUnderline"/>
        </w:rPr>
        <w:t>There is</w:t>
      </w:r>
      <w:r w:rsidRPr="00851BD5">
        <w:t xml:space="preserve"> still then, </w:t>
      </w:r>
      <w:r w:rsidRPr="00404180">
        <w:rPr>
          <w:rStyle w:val="StyleUnderline"/>
        </w:rPr>
        <w:t>a want for more approaches that emphasize critical post-structuralist ways of understanding security</w:t>
      </w:r>
      <w:r w:rsidRPr="00851BD5">
        <w:t>- ones that emphasize the importance of intertextuality and intersubjectivity, as</w:t>
      </w:r>
      <w:r>
        <w:t xml:space="preserve"> </w:t>
      </w:r>
      <w:r w:rsidRPr="00851BD5">
        <w:t>well as the constitutive effects of a larger security narrative. They are starting to emerge</w:t>
      </w:r>
      <w:r>
        <w:t xml:space="preserve"> </w:t>
      </w:r>
      <w:r w:rsidRPr="00851BD5">
        <w:t>(see Burke and McDonald 2007; Tan 2006 for example) and what is promising about</w:t>
      </w:r>
      <w:r>
        <w:t xml:space="preserve"> </w:t>
      </w:r>
      <w:r w:rsidRPr="00851BD5">
        <w:t xml:space="preserve">them is that </w:t>
      </w:r>
      <w:r w:rsidRPr="00404180">
        <w:rPr>
          <w:rStyle w:val="StyleUnderline"/>
        </w:rPr>
        <w:t>they ask fundamental ontological questions about “security/insecurity” itself</w:t>
      </w:r>
      <w:r w:rsidRPr="00851BD5">
        <w:t>.</w:t>
      </w:r>
      <w:r>
        <w:t xml:space="preserve"> </w:t>
      </w:r>
      <w:r w:rsidRPr="00851BD5">
        <w:t>Who or what is being “secured” and does a “secure” state necessarily translate into a</w:t>
      </w:r>
      <w:r>
        <w:t xml:space="preserve"> </w:t>
      </w:r>
      <w:r w:rsidRPr="00851BD5">
        <w:t>“secure” population? Can “security” and “insecurity” exist simultaneously? What</w:t>
      </w:r>
      <w:r>
        <w:t xml:space="preserve"> </w:t>
      </w:r>
      <w:r w:rsidRPr="00851BD5">
        <w:t>questions have yet to be asked about “security/insecurity” in East Asia, and what</w:t>
      </w:r>
      <w:r>
        <w:t xml:space="preserve"> </w:t>
      </w:r>
      <w:r w:rsidRPr="00851BD5">
        <w:t>questions are unable to be asked under the statist rubric of either realism or</w:t>
      </w:r>
      <w:r>
        <w:t xml:space="preserve"> </w:t>
      </w:r>
      <w:r w:rsidRPr="00851BD5">
        <w:t>constructivism, both of which rely on “strong” ontological theorizations of security?</w:t>
      </w:r>
      <w:r>
        <w:t xml:space="preserve"> </w:t>
      </w:r>
      <w:r w:rsidRPr="00851BD5">
        <w:t>These are the types of questions that I have been interested in exploring, and that I have</w:t>
      </w:r>
      <w:r>
        <w:t xml:space="preserve"> </w:t>
      </w:r>
      <w:r w:rsidRPr="00851BD5">
        <w:t>explored in this dissertation in the regional context of East and Southeast Asia.</w:t>
      </w:r>
      <w:r>
        <w:t xml:space="preserve"> </w:t>
      </w:r>
      <w:r w:rsidRPr="00851BD5">
        <w:t xml:space="preserve">Importantly, </w:t>
      </w:r>
      <w:r w:rsidRPr="00404180">
        <w:rPr>
          <w:rStyle w:val="StyleUnderline"/>
        </w:rPr>
        <w:t xml:space="preserve">these are </w:t>
      </w:r>
      <w:r w:rsidRPr="00B8161F">
        <w:t>also</w:t>
      </w:r>
      <w:r w:rsidRPr="00404180">
        <w:rPr>
          <w:rStyle w:val="StyleUnderline"/>
        </w:rPr>
        <w:t xml:space="preserve"> the types of questions that can only be asked- and answered within a critical security studies framework that allows for the weak ontologizing necessary for grappling with an immanent critique of actually occurring security logics.</w:t>
      </w:r>
    </w:p>
    <w:p w14:paraId="7F0DA6F0" w14:textId="1609DE7C" w:rsidR="00745CF3" w:rsidRPr="00284A9B" w:rsidRDefault="00745CF3" w:rsidP="00745CF3">
      <w:pPr>
        <w:pStyle w:val="Heading3"/>
      </w:pPr>
      <w:r>
        <w:t xml:space="preserve">2ac: </w:t>
      </w:r>
      <w:r w:rsidR="00E165C7">
        <w:t>____ turn</w:t>
      </w:r>
    </w:p>
    <w:p w14:paraId="081D953A" w14:textId="77777777" w:rsidR="00AB1FC2" w:rsidRPr="00851BD5" w:rsidRDefault="00AB1FC2" w:rsidP="00AB1FC2">
      <w:pPr>
        <w:pStyle w:val="Heading4"/>
      </w:pPr>
      <w:r w:rsidRPr="00DB748F">
        <w:t xml:space="preserve">Their corrective of throwing out research </w:t>
      </w:r>
      <w:r>
        <w:t>is bad</w:t>
      </w:r>
      <w:r w:rsidRPr="00DB748F">
        <w:t xml:space="preserve"> – a weak ontological position solves their links and is better for political contestation</w:t>
      </w:r>
      <w:r>
        <w:t>.</w:t>
      </w:r>
    </w:p>
    <w:p w14:paraId="71F28D30" w14:textId="77777777" w:rsidR="00AB1FC2" w:rsidRPr="00DB748F" w:rsidRDefault="00AB1FC2" w:rsidP="00AB1FC2">
      <w:pPr>
        <w:rPr>
          <w:rStyle w:val="Style13ptBold"/>
        </w:rPr>
      </w:pPr>
      <w:r w:rsidRPr="00DB748F">
        <w:rPr>
          <w:rStyle w:val="Style13ptBold"/>
        </w:rPr>
        <w:t>Mustapha, ‘09</w:t>
      </w:r>
    </w:p>
    <w:p w14:paraId="011F5058" w14:textId="77777777" w:rsidR="00AB1FC2" w:rsidRPr="00851BD5" w:rsidRDefault="00AB1FC2" w:rsidP="00AB1FC2">
      <w:r>
        <w:t>(Jennifer, PhD, Assistant Professor Political Science @ Western University, Canada “An Analytical Survey of Critical Security Studies: Making the Case for a (Modified) Post-structuralist Approach,” Paper presented at the 2009 CPSA, Ottawa)</w:t>
      </w:r>
    </w:p>
    <w:p w14:paraId="2959F4A5" w14:textId="77777777" w:rsidR="00AB1FC2" w:rsidRPr="00851BD5" w:rsidRDefault="00AB1FC2" w:rsidP="00AB1FC2">
      <w:r w:rsidRPr="00851BD5">
        <w:t>White points out that strong ontology is a feature of much of pre-modern and</w:t>
      </w:r>
      <w:r>
        <w:t xml:space="preserve"> </w:t>
      </w:r>
      <w:r w:rsidRPr="00851BD5">
        <w:t xml:space="preserve">modern thought (6). </w:t>
      </w:r>
      <w:r w:rsidRPr="006150F2">
        <w:rPr>
          <w:rStyle w:val="StyleUnderline"/>
        </w:rPr>
        <w:t>The idea that there is a First Cause of what is moral and good which exists “out there,”</w:t>
      </w:r>
      <w:r w:rsidRPr="00851BD5">
        <w:t xml:space="preserve"> c</w:t>
      </w:r>
      <w:r w:rsidRPr="006150F2">
        <w:rPr>
          <w:rStyle w:val="StyleUnderline"/>
        </w:rPr>
        <w:t>ombined with the assumption that this First Cause can be known,</w:t>
      </w:r>
      <w:r w:rsidRPr="00851BD5">
        <w:t xml:space="preserve"> is</w:t>
      </w:r>
      <w:r>
        <w:t xml:space="preserve"> </w:t>
      </w:r>
      <w:r w:rsidRPr="00851BD5">
        <w:t>the lynchpin of ancient Greek philosophy, the philosophies of the Abrahamic faiths, and</w:t>
      </w:r>
      <w:r>
        <w:t xml:space="preserve"> </w:t>
      </w:r>
      <w:r w:rsidRPr="00851BD5">
        <w:t xml:space="preserve">Enlightenment thinking. However, </w:t>
      </w:r>
      <w:r w:rsidRPr="006150F2">
        <w:rPr>
          <w:rStyle w:val="StyleUnderline"/>
        </w:rPr>
        <w:t>these unquestioned assumptions about what is and what can be known comprise a double move that fails to problematize the limits to our knowledge and the confines of our discourse</w:t>
      </w:r>
      <w:r w:rsidRPr="00851BD5">
        <w:t>. What White is interested in, is an</w:t>
      </w:r>
      <w:r>
        <w:t xml:space="preserve"> </w:t>
      </w:r>
      <w:r w:rsidRPr="00851BD5">
        <w:t>“ontological turn” that is perceptible in what he calls “late-modern” thinking (4). This</w:t>
      </w:r>
      <w:r>
        <w:t xml:space="preserve"> </w:t>
      </w:r>
      <w:r w:rsidRPr="00851BD5">
        <w:t>late-modern thinking can be observed in “a growing propensity to interrogate more</w:t>
      </w:r>
      <w:r>
        <w:t xml:space="preserve"> </w:t>
      </w:r>
      <w:r w:rsidRPr="00851BD5">
        <w:t>carefully those ‘entities’ presupposed by our typical ways of seeing and doing in the</w:t>
      </w:r>
      <w:r>
        <w:t xml:space="preserve"> </w:t>
      </w:r>
      <w:r w:rsidRPr="00851BD5">
        <w:t xml:space="preserve">modern world” (White 2000, 4). In other words, </w:t>
      </w:r>
      <w:r w:rsidRPr="005161D3">
        <w:t>recognition of the contingency and indeterminacy of what is known and how it is known</w:t>
      </w:r>
      <w:r w:rsidRPr="00851BD5">
        <w:t>. This understanding of ontology is</w:t>
      </w:r>
      <w:r>
        <w:t xml:space="preserve"> </w:t>
      </w:r>
      <w:r w:rsidRPr="00851BD5">
        <w:t>an important feature of my analysis of security studies. As I will demonstrate shortly, the</w:t>
      </w:r>
      <w:r>
        <w:t xml:space="preserve"> </w:t>
      </w:r>
      <w:r w:rsidRPr="00851BD5">
        <w:t>movement from realist security studies to critical security studies, and the divisions</w:t>
      </w:r>
      <w:r>
        <w:t xml:space="preserve"> </w:t>
      </w:r>
      <w:r w:rsidRPr="00851BD5">
        <w:t>within critical security studies can be better understood using this helpful distinction</w:t>
      </w:r>
      <w:r>
        <w:t xml:space="preserve"> </w:t>
      </w:r>
      <w:r w:rsidRPr="00851BD5">
        <w:t>between the strong ontology of modernity and the late-modern “ontological turn,” which</w:t>
      </w:r>
      <w:r>
        <w:t xml:space="preserve"> </w:t>
      </w:r>
      <w:r w:rsidRPr="00851BD5">
        <w:t>brings to the fore the “strengths of weak ontology” (White 2000).</w:t>
      </w:r>
    </w:p>
    <w:p w14:paraId="7B0B2C04" w14:textId="77777777" w:rsidR="00AB1FC2" w:rsidRPr="00851BD5" w:rsidRDefault="00AB1FC2" w:rsidP="00AB1FC2">
      <w:r w:rsidRPr="005161D3">
        <w:rPr>
          <w:rStyle w:val="StyleUnderline"/>
        </w:rPr>
        <w:t>“Weak ontology” does not refer to the (lack of) persuasiveness of a theory’s ontological commitments so much as it refers to the process of arriving at those commitments and an acknowledgement of their contestability</w:t>
      </w:r>
      <w:r w:rsidRPr="00851BD5">
        <w:t xml:space="preserve">. </w:t>
      </w:r>
      <w:r w:rsidRPr="005161D3">
        <w:rPr>
          <w:rStyle w:val="StyleUnderline"/>
        </w:rPr>
        <w:t>Weak ontology sees that the costs of bracketing out contingency and indeterminacy, which a strong ontology must do, far outweigh the benefits of doing so</w:t>
      </w:r>
      <w:r w:rsidRPr="00851BD5">
        <w:t xml:space="preserve">. Furthermore, </w:t>
      </w:r>
      <w:r w:rsidRPr="005161D3">
        <w:rPr>
          <w:rStyle w:val="StyleUnderline"/>
        </w:rPr>
        <w:t>a weak ontology approach recognizes that rejecting new ontological commitments, as some postmodern and antiessentialist views are wont to do, is profoundly problematic</w:t>
      </w:r>
      <w:r w:rsidRPr="00851BD5">
        <w:t>. Importantly then, weak</w:t>
      </w:r>
      <w:r>
        <w:t xml:space="preserve"> </w:t>
      </w:r>
      <w:r w:rsidRPr="00851BD5">
        <w:t>ontologies respond to two basic concerns:</w:t>
      </w:r>
    </w:p>
    <w:p w14:paraId="76A48521" w14:textId="77777777" w:rsidR="00AB1FC2" w:rsidRPr="00851BD5" w:rsidRDefault="00AB1FC2" w:rsidP="00AB1FC2">
      <w:r w:rsidRPr="00851BD5">
        <w:t xml:space="preserve">First, </w:t>
      </w:r>
      <w:r w:rsidRPr="005161D3">
        <w:rPr>
          <w:rStyle w:val="StyleUnderline"/>
        </w:rPr>
        <w:t>there is the acceptance of the idea that all fundamental conceptualizations of self, other and world are contestable</w:t>
      </w:r>
      <w:r w:rsidRPr="00851BD5">
        <w:t xml:space="preserve">. Second, </w:t>
      </w:r>
      <w:r w:rsidRPr="005161D3">
        <w:rPr>
          <w:rStyle w:val="StyleUnderline"/>
        </w:rPr>
        <w:t>there is the sense that such conceptualizations are nevertheless necessary or unavoidable for an adequately reflective ethical and political life</w:t>
      </w:r>
      <w:r w:rsidRPr="00851BD5">
        <w:t>. The latter insight demands from us an affirmative gesture of constructing</w:t>
      </w:r>
      <w:r>
        <w:t xml:space="preserve"> </w:t>
      </w:r>
      <w:r w:rsidRPr="00851BD5">
        <w:t>foundations, the former prevents us from carrying out this task in a traditional fashion.</w:t>
      </w:r>
      <w:r>
        <w:t xml:space="preserve"> </w:t>
      </w:r>
      <w:r w:rsidRPr="00851BD5">
        <w:t>(White 2007, 8. Emphasis added).</w:t>
      </w:r>
    </w:p>
    <w:p w14:paraId="20944C56" w14:textId="77777777" w:rsidR="00AB1FC2" w:rsidRPr="00851BD5" w:rsidRDefault="00AB1FC2" w:rsidP="00AB1FC2">
      <w:r w:rsidRPr="00851BD5">
        <w:t>This “affirmative gesture of constructing foundations” is crucial to debunking the</w:t>
      </w:r>
      <w:r>
        <w:t xml:space="preserve"> </w:t>
      </w:r>
      <w:r w:rsidRPr="00851BD5">
        <w:t>simplistic reconstructive/deconstructive and modern/postmodern binaries as they are</w:t>
      </w:r>
      <w:r>
        <w:t xml:space="preserve"> </w:t>
      </w:r>
      <w:r w:rsidRPr="00851BD5">
        <w:t>often evoked. Such labels can be limiting and are too often used in “disciplinary mudslinging matches, which can close down discussion and inquiry before a close reading of</w:t>
      </w:r>
      <w:r>
        <w:t xml:space="preserve"> </w:t>
      </w:r>
      <w:r w:rsidRPr="00851BD5">
        <w:t>specific arguments or consideration of the issues involved” (Fierke 2007, 3).</w:t>
      </w:r>
    </w:p>
    <w:p w14:paraId="744130C4" w14:textId="77777777" w:rsidR="00AB1FC2" w:rsidRPr="00851BD5" w:rsidRDefault="00AB1FC2" w:rsidP="00AB1FC2">
      <w:r w:rsidRPr="00A34C21">
        <w:rPr>
          <w:rStyle w:val="StyleUnderline"/>
        </w:rPr>
        <w:t>For some, post-structuralist commitments necessitate a permanent state of deconstruction; while for others these commitments are modes of inquiry and interrogation that do not necessarily foreclose acts of re-construction</w:t>
      </w:r>
      <w:r w:rsidRPr="00851BD5">
        <w:t xml:space="preserve"> (Hay 2002).</w:t>
      </w:r>
      <w:r>
        <w:t xml:space="preserve"> </w:t>
      </w:r>
      <w:r w:rsidRPr="00851BD5">
        <w:t>Importantly then, this ontological turn can be observed in a variety of forms, and White</w:t>
      </w:r>
      <w:r>
        <w:t xml:space="preserve"> </w:t>
      </w:r>
      <w:r w:rsidRPr="00851BD5">
        <w:t>cautions against it being over-identified with anti-essentialist postmodernism in</w:t>
      </w:r>
      <w:r>
        <w:t xml:space="preserve"> </w:t>
      </w:r>
      <w:r w:rsidRPr="00851BD5">
        <w:t>particular, as it often is. This is because postmodernism is only one manifestation of this</w:t>
      </w:r>
      <w:r>
        <w:t xml:space="preserve"> </w:t>
      </w:r>
      <w:r w:rsidRPr="00851BD5">
        <w:t>late-modern ontological turn, and some postmodern thinkers have “failed to attend</w:t>
      </w:r>
      <w:r>
        <w:t xml:space="preserve"> </w:t>
      </w:r>
      <w:r w:rsidRPr="00851BD5">
        <w:t>sufficiently to problems related to articulating and affirming the very</w:t>
      </w:r>
      <w:r>
        <w:t xml:space="preserve"> </w:t>
      </w:r>
      <w:r w:rsidRPr="00851BD5">
        <w:t>reconceptualizations toward which they gesture” (White 2000 5-6). White argues that</w:t>
      </w:r>
      <w:r>
        <w:t xml:space="preserve"> </w:t>
      </w:r>
      <w:r w:rsidRPr="00851BD5">
        <w:t>there appears to be an unconscious tendency on the part of some postmodern thinkers to</w:t>
      </w:r>
      <w:r>
        <w:t xml:space="preserve"> </w:t>
      </w:r>
      <w:r w:rsidRPr="00851BD5">
        <w:t>…reproduce in a new guise the problem of frictionless subjectivity within their own</w:t>
      </w:r>
      <w:r>
        <w:t xml:space="preserve"> </w:t>
      </w:r>
      <w:r w:rsidRPr="00851BD5">
        <w:t>stance… the affirmed mode of individual agency becomes one of continuous critical</w:t>
      </w:r>
      <w:r>
        <w:t xml:space="preserve"> </w:t>
      </w:r>
      <w:r w:rsidRPr="00851BD5">
        <w:t>motion, incessantly and disruptively unmasking the ways in which the modern subject</w:t>
      </w:r>
      <w:r>
        <w:t xml:space="preserve"> </w:t>
      </w:r>
      <w:r w:rsidRPr="00851BD5">
        <w:t>engenders, marginalizes and disciplines the others of its background and foreground…the</w:t>
      </w:r>
      <w:r>
        <w:t xml:space="preserve"> </w:t>
      </w:r>
      <w:r w:rsidRPr="00851BD5">
        <w:t>potential, ironic danger here is that the former image of subjectivity comes to look</w:t>
      </w:r>
      <w:r>
        <w:t xml:space="preserve"> </w:t>
      </w:r>
      <w:r w:rsidRPr="00851BD5">
        <w:t>uncomfortably like the latter. (White 2000, 6)</w:t>
      </w:r>
    </w:p>
    <w:p w14:paraId="03F8D1E2" w14:textId="77777777" w:rsidR="00AB1FC2" w:rsidRPr="00851BD5" w:rsidRDefault="00AB1FC2" w:rsidP="00AB1FC2">
      <w:r w:rsidRPr="00851BD5">
        <w:t>White’s critique is a fair one, and weak ontology is a useful concept for unpacking these</w:t>
      </w:r>
      <w:r>
        <w:t xml:space="preserve"> </w:t>
      </w:r>
      <w:r w:rsidRPr="00851BD5">
        <w:t xml:space="preserve">tensions. This is because </w:t>
      </w:r>
      <w:r w:rsidRPr="00A34C21">
        <w:rPr>
          <w:rStyle w:val="StyleUnderline"/>
        </w:rPr>
        <w:t>it is meant to “shift the intellectual burden… from a preoccupation with what is opposed and deconstructed, to an engagement with what must be articulated, cultivated and affirmed in its wake</w:t>
      </w:r>
      <w:r w:rsidRPr="00851BD5">
        <w:t>” (White 2000, 8).</w:t>
      </w:r>
    </w:p>
    <w:p w14:paraId="7B98762F" w14:textId="545C034B" w:rsidR="00AB1FC2" w:rsidRDefault="00AB1FC2" w:rsidP="00AB1FC2">
      <w:r w:rsidRPr="00851BD5">
        <w:t xml:space="preserve"> As such, </w:t>
      </w:r>
      <w:r w:rsidRPr="00A34C21">
        <w:rPr>
          <w:rStyle w:val="StyleUnderline"/>
        </w:rPr>
        <w:t xml:space="preserve">in (re)constructing foundations it is important to explicitly acknowledge the contestability and indeterminacy of those foundational claims and “involves the embodiment within them of some signaling of their own limits” </w:t>
      </w:r>
      <w:r w:rsidRPr="00851BD5">
        <w:t xml:space="preserve">(ibid). Importantly </w:t>
      </w:r>
      <w:r w:rsidRPr="00A34C21">
        <w:rPr>
          <w:rStyle w:val="StyleUnderline"/>
        </w:rPr>
        <w:t>it is not enough to “simply declare their contestability, fallibility, or partiality at the start and then proceed pretty much as before</w:t>
      </w:r>
      <w:r w:rsidRPr="00851BD5">
        <w:t>” (ibid), since this can encourage a propensity towards</w:t>
      </w:r>
      <w:r>
        <w:t xml:space="preserve"> </w:t>
      </w:r>
      <w:r w:rsidRPr="00851BD5">
        <w:t xml:space="preserve">naturalization and reification, which weak ontologies seek to avoid. </w:t>
      </w:r>
      <w:r w:rsidRPr="00A34C21">
        <w:rPr>
          <w:rStyle w:val="StyleUnderline"/>
        </w:rPr>
        <w:t>What is crucial in a weak ontology, is that such an acknowledgement of epistemological limitations 4 necessarily changes the very nature of the assertions being made</w:t>
      </w:r>
      <w:r w:rsidRPr="00851BD5">
        <w:t>. Therefore, unlike in a</w:t>
      </w:r>
      <w:r>
        <w:t xml:space="preserve"> </w:t>
      </w:r>
      <w:r w:rsidRPr="00851BD5">
        <w:t>strong ontology where foundational claims are asserted unproblematically and</w:t>
      </w:r>
      <w:r>
        <w:t xml:space="preserve"> </w:t>
      </w:r>
      <w:r w:rsidRPr="00851BD5">
        <w:t xml:space="preserve">unreflexively, </w:t>
      </w:r>
      <w:r w:rsidRPr="00A34C21">
        <w:rPr>
          <w:rStyle w:val="StyleUnderline"/>
        </w:rPr>
        <w:t>in a weak ontology foundational claims need to be constantly affirmed, and the ethical function of theorizing resides in its goal of critically sustaining one’s affirmations</w:t>
      </w:r>
      <w:r w:rsidRPr="00851BD5">
        <w:t>. As an important corrective to the modernist-traditionalist critiques of latemodern (and postmodern) thinking, “</w:t>
      </w:r>
      <w:r w:rsidRPr="00A34C21">
        <w:rPr>
          <w:rStyle w:val="StyleUnderline"/>
        </w:rPr>
        <w:t>the affirmation of weak ontology should not be confused with a stance of continual indecisiveness</w:t>
      </w:r>
      <w:r w:rsidRPr="00851BD5">
        <w:t>” (White 2000, 14).</w:t>
      </w:r>
    </w:p>
    <w:p w14:paraId="68F72C23" w14:textId="49C0DDC4" w:rsidR="00745CF3" w:rsidRDefault="00745CF3" w:rsidP="00745CF3">
      <w:pPr>
        <w:pStyle w:val="Heading3"/>
      </w:pPr>
      <w:r>
        <w:t xml:space="preserve">2ac: </w:t>
      </w:r>
      <w:r w:rsidR="00E165C7">
        <w:t>____ turn</w:t>
      </w:r>
    </w:p>
    <w:p w14:paraId="22FAD3ED" w14:textId="77777777" w:rsidR="00AB1FC2" w:rsidRDefault="00AB1FC2" w:rsidP="00AB1FC2">
      <w:pPr>
        <w:pStyle w:val="Heading4"/>
      </w:pPr>
      <w:r>
        <w:t>Rejections of IR theory that includes Western perspectives creates a harmful and homogenizing form of Asian exceptionalism – multiple perspectives are key to generate effective understandings of foreign policy.</w:t>
      </w:r>
    </w:p>
    <w:p w14:paraId="0BA0DF7A" w14:textId="77777777" w:rsidR="00AB1FC2" w:rsidRPr="00D42D66" w:rsidRDefault="00AB1FC2" w:rsidP="00AB1FC2">
      <w:pPr>
        <w:rPr>
          <w:rStyle w:val="Style13ptBold"/>
        </w:rPr>
      </w:pPr>
      <w:r w:rsidRPr="00D42D66">
        <w:rPr>
          <w:rStyle w:val="Style13ptBold"/>
        </w:rPr>
        <w:t>Acharya, ‘07</w:t>
      </w:r>
    </w:p>
    <w:p w14:paraId="35A9FD86" w14:textId="77777777" w:rsidR="00AB1FC2" w:rsidRPr="00D42D66" w:rsidRDefault="00AB1FC2" w:rsidP="00AB1FC2">
      <w:r w:rsidRPr="00D42D66">
        <w:t>(Amitav, UNESCO Chair in Transnational Challenges and Governance and Professor of International Relations at the School of International Service, American University, “Theoretical Perspectives on International Relations in Asia,” Conference on International Relations in Asia: The New Regional System,” George Washington University, 27-29 September</w:t>
      </w:r>
      <w:r>
        <w:t xml:space="preserve">, </w:t>
      </w:r>
      <w:r w:rsidRPr="00D42D66">
        <w:t xml:space="preserve">http://www.amitavacharya.com/sites/default/files/Theoretical%20Perspectives%20on%20International%20Relations%20in%20Asia.pdf) </w:t>
      </w:r>
    </w:p>
    <w:p w14:paraId="556FCBFB" w14:textId="77777777" w:rsidR="00AB1FC2" w:rsidRPr="00851BD5" w:rsidRDefault="00AB1FC2" w:rsidP="00AB1FC2">
      <w:r>
        <w:t xml:space="preserve">More importantly, with the growing interest in theory, </w:t>
      </w:r>
      <w:r w:rsidRPr="0024085B">
        <w:rPr>
          <w:rStyle w:val="StyleUnderline"/>
        </w:rPr>
        <w:t>the debate over the relevance of Western theory to analyze Asia has intensified</w:t>
      </w:r>
      <w:r w:rsidRPr="0024085B">
        <w:t>. Perspectives</w:t>
      </w:r>
      <w:r>
        <w:t xml:space="preserve"> that view IR theory as a fundamentally ethnocentric enterprise that does a poor job of analyzing Asian IR are becoming commonplace in Asian writings on the region’s IR. And this view is shared by a number of leading Western scholars. </w:t>
      </w:r>
      <w:r w:rsidRPr="0024085B">
        <w:rPr>
          <w:rStyle w:val="StyleUnderline"/>
        </w:rPr>
        <w:t>This debate has also led to a search for an “Asian IR theory”,</w:t>
      </w:r>
      <w:r>
        <w:t xml:space="preserve"> akin to the English School or the Copenhagen School. But there is little movement in the direction of an Asian IR theory in the regional sense. This is not surprising, given Asia’s subregional and national differences. 36 There is a great scope for national perspectives, even that in a highly contested manner.37 For example, some Chinese scholars are attempting to develop a Chinese School of IR, derived either from Chinese historical practices such as the warring states period and the tributary system, or from the metaphysical Chinese worldview.38 But </w:t>
      </w:r>
      <w:r w:rsidRPr="0024085B">
        <w:rPr>
          <w:rStyle w:val="StyleUnderline"/>
        </w:rPr>
        <w:t>a</w:t>
      </w:r>
      <w:r>
        <w:t xml:space="preserve">n equally </w:t>
      </w:r>
      <w:r w:rsidRPr="0024085B">
        <w:rPr>
          <w:rStyle w:val="StyleUnderline"/>
        </w:rPr>
        <w:t>vocal group of Chinese scholars rejects this approach, insisting that IR theory must have a universal frame.</w:t>
      </w:r>
      <w:r>
        <w:t xml:space="preserve"> </w:t>
      </w:r>
      <w:r w:rsidRPr="0024085B">
        <w:rPr>
          <w:rStyle w:val="StyleUnderline"/>
        </w:rPr>
        <w:t>According to this group, attempts to develop IR theory should be guided by “scientific” universalism, rather than cultural specificity.</w:t>
      </w:r>
      <w:r>
        <w:t>39 Going by this immensely helpful and exciting debate, t</w:t>
      </w:r>
      <w:r w:rsidRPr="0024085B">
        <w:rPr>
          <w:rStyle w:val="StyleUnderline"/>
        </w:rPr>
        <w:t>he challenge, then, is to broaden the horizons of existing IR theory by including the Asian experience, rather than either to reject IR theory or to develop a Chinese or Asian School that will better capture and explain China’s or Asia’s unique historical experience</w:t>
      </w:r>
      <w:r>
        <w:t>, but have little relevance elsewhere, even though such universalism would still require deeper investigations into Asian history.</w:t>
      </w:r>
    </w:p>
    <w:p w14:paraId="3CF12EE8" w14:textId="77777777" w:rsidR="00AB1FC2" w:rsidRPr="0072018C" w:rsidRDefault="00AB1FC2" w:rsidP="00AB1FC2">
      <w:pPr>
        <w:rPr>
          <w:rStyle w:val="StyleUnderline"/>
        </w:rPr>
      </w:pPr>
      <w:r w:rsidRPr="00100ACC">
        <w:t>There is thus a growing space for an Asian universalism in IR theory. I use the</w:t>
      </w:r>
      <w:r>
        <w:t xml:space="preserve"> </w:t>
      </w:r>
      <w:r w:rsidRPr="00100ACC">
        <w:t>term “Asian universalism” since it is in direct juxtaposition to the Asian exceptionalism</w:t>
      </w:r>
      <w:r>
        <w:t xml:space="preserve"> </w:t>
      </w:r>
      <w:r w:rsidRPr="00100ACC">
        <w:t>found in the extreme form in the notion of Asian values (Mahbubani), Asian conception</w:t>
      </w:r>
      <w:r>
        <w:t xml:space="preserve"> </w:t>
      </w:r>
      <w:r w:rsidRPr="00100ACC">
        <w:t>of human rights, Asian democracy (Neher), or in a more moderate strain in claims about</w:t>
      </w:r>
      <w:r>
        <w:t xml:space="preserve"> </w:t>
      </w:r>
      <w:r w:rsidRPr="00100ACC">
        <w:t>an Asian form of capitalism (“third form of capitalism”, Richard Stubbs) or an Asian</w:t>
      </w:r>
      <w:r>
        <w:t xml:space="preserve"> </w:t>
      </w:r>
      <w:r w:rsidRPr="00100ACC">
        <w:t xml:space="preserve">mode of globalization (Mahbubani again). </w:t>
      </w:r>
      <w:r w:rsidRPr="0024085B">
        <w:rPr>
          <w:rStyle w:val="StyleUnderline"/>
        </w:rPr>
        <w:t>Asian exceptionalism, especially in its extreme form, refers to the tendency to view Asia as a unique and relatively homogenous entity which rejects ideas, such as human rights and democracy, which lay a claim to universality, but which are in reality constructed and exported by the West</w:t>
      </w:r>
      <w:r w:rsidRPr="00100ACC">
        <w:t xml:space="preserve">. </w:t>
      </w:r>
      <w:r w:rsidRPr="0024085B">
        <w:rPr>
          <w:rStyle w:val="StyleUnderline"/>
        </w:rPr>
        <w:t>Such ideas are to be contested because of their lack of fit with local cultural, historical and political realities in Asia</w:t>
      </w:r>
      <w:r w:rsidRPr="00100ACC">
        <w:t>. A</w:t>
      </w:r>
      <w:r w:rsidRPr="0024085B">
        <w:rPr>
          <w:rStyle w:val="StyleUnderline"/>
        </w:rPr>
        <w:t xml:space="preserve">sian universalism </w:t>
      </w:r>
      <w:r w:rsidRPr="0024085B">
        <w:t>by contrast</w:t>
      </w:r>
      <w:r w:rsidRPr="0024085B">
        <w:rPr>
          <w:rStyle w:val="StyleUnderline"/>
        </w:rPr>
        <w:t xml:space="preserve"> refers to the fit, </w:t>
      </w:r>
      <w:r w:rsidRPr="0024085B">
        <w:t>often constructed by local idea entrepreneurs</w:t>
      </w:r>
      <w:r w:rsidRPr="0024085B">
        <w:rPr>
          <w:rStyle w:val="StyleUnderline"/>
        </w:rPr>
        <w:t>, between external and Asian ideas and practices with a view to give a wider dissemination to the latter</w:t>
      </w:r>
      <w:r w:rsidRPr="00100ACC">
        <w:t>. This involves the simultaneous reconstruction of</w:t>
      </w:r>
      <w:r>
        <w:t xml:space="preserve"> </w:t>
      </w:r>
      <w:r w:rsidRPr="00100ACC">
        <w:t>outside ideas in accordance with local beliefs and practices and the transmission and</w:t>
      </w:r>
      <w:r>
        <w:t xml:space="preserve"> </w:t>
      </w:r>
      <w:r w:rsidRPr="00100ACC">
        <w:t>diffusion of the preexisting and localized forms of knowledge beyond the region.</w:t>
      </w:r>
      <w:r>
        <w:t xml:space="preserve"> </w:t>
      </w:r>
      <w:r w:rsidRPr="00100ACC">
        <w:t xml:space="preserve">Whereas </w:t>
      </w:r>
      <w:r w:rsidRPr="0072018C">
        <w:rPr>
          <w:rStyle w:val="StyleUnderline"/>
        </w:rPr>
        <w:t>Asian exceptionalism is relevant only in analyzing and explaining local patterns of IR, Asian universalism would use local knowledge to understand and explain both local and foreign IR.</w:t>
      </w:r>
    </w:p>
    <w:p w14:paraId="0BA14224" w14:textId="77777777" w:rsidR="00AB1FC2" w:rsidRPr="0072018C" w:rsidRDefault="00AB1FC2" w:rsidP="00AB1FC2">
      <w:pPr>
        <w:rPr>
          <w:rStyle w:val="StyleUnderline"/>
        </w:rPr>
      </w:pPr>
      <w:r w:rsidRPr="00100ACC">
        <w:t>T</w:t>
      </w:r>
      <w:r w:rsidRPr="0072018C">
        <w:rPr>
          <w:rStyle w:val="StyleUnderline"/>
        </w:rPr>
        <w:t>he impetus for Asian universalism comes from several sources</w:t>
      </w:r>
      <w:r w:rsidRPr="00100ACC">
        <w:t xml:space="preserve">. The first is a historical shift from economic nationalism, security bilateralism, and authoritarian politics in the post-war period to economic interdependence, security multilateralism and democratic politics of the post-Cold War era. This shift is far from linear, but it is occurring and having a substantial impact on studies of Asian IR. And this need not be seen as a purely or mainly liberal trend, as it would be mediated by local historical, cultural and ideational frameworks which have their roots in local conceptions of power politics, utilitarianism and normative transformation. </w:t>
      </w:r>
      <w:r w:rsidRPr="0072018C">
        <w:rPr>
          <w:rStyle w:val="StyleUnderline"/>
        </w:rPr>
        <w:t>This shift challenges the distinction between Asian and universal knowledge claims and expands the scope for grafting outside theoretical concepts onto Asian local discourses.</w:t>
      </w:r>
    </w:p>
    <w:p w14:paraId="447319F9" w14:textId="77777777" w:rsidR="00AB1FC2" w:rsidRDefault="00AB1FC2" w:rsidP="00AB1FC2">
      <w:r>
        <w:t xml:space="preserve">The region also abounds in historical forms of local knowledge with a universal reach. Examples include the ideas of Asian thinkers such as Rabindranath Tagore’s critique of nationalism, Nehru’s neutralism and non-alignment, and Gandhi’s satyagraha. 40 There are many Japanese writings which were developed either in association with, or in reaction against, Western concepts of nationalism, internationalism and international order.41 Although some of these Indian and Japanese contributions were either critiques of Western ideas (like nationalism) or were borrowed forms of Western ideas (such as Gandhi’s borrowing of passive resistance), they were sufficiently infused with a local content to be deemed as a form of local knowledge. Moreover, </w:t>
      </w:r>
      <w:r w:rsidRPr="0072018C">
        <w:rPr>
          <w:rStyle w:val="StyleUnderline"/>
        </w:rPr>
        <w:t xml:space="preserve">the outcome of this interaction between Western and Asian ideas was “constitutive” in the sense that it redefined both the Western ideas and the local identities. </w:t>
      </w:r>
      <w:r w:rsidRPr="0072018C">
        <w:t>And while the localization of Western ideas might have been originally intended for domestic or regional audiences</w:t>
      </w:r>
      <w:r w:rsidRPr="0072018C">
        <w:rPr>
          <w:rStyle w:val="StyleUnderline"/>
        </w:rPr>
        <w:t>, the resulting concepts and practices did possess a wider conceptual frame to have relevance beyond Asia</w:t>
      </w:r>
      <w:r>
        <w:t>. Such ideas deserve a place alongside existing theories of IR. Historical patterns of inter-state and inter-civilizational relations in Asia, including the tributary system, also do have their place, if they can be conceptualized in a manner that would extend their analytical utility and normative purpose (present in any theory) beyond China or East Asia.</w:t>
      </w:r>
    </w:p>
    <w:p w14:paraId="0EB83675" w14:textId="77777777" w:rsidR="00AB1FC2" w:rsidRPr="00100ACC" w:rsidRDefault="00AB1FC2" w:rsidP="00AB1FC2">
      <w:r w:rsidRPr="0072018C">
        <w:rPr>
          <w:rStyle w:val="StyleUnderline"/>
        </w:rPr>
        <w:t>Asian practices of international relations are another rich source of Asian universalism in IR theory</w:t>
      </w:r>
      <w:r>
        <w:t>.43 Asian regionalism, which both manages the balance of power and expans the potential for a regional community, also provides a good potential avenue for such universalism. Instead of drawing sharp distinction between what is European and what is Asian, theoretical perspectives on Asian regionalism should explore commonalities which are quite substantial and would constitute the core of a universal corpus of knowledge about regionalism in world politics.</w:t>
      </w:r>
    </w:p>
    <w:p w14:paraId="4C0DE78B" w14:textId="6DD18877" w:rsidR="00AB1FC2" w:rsidRDefault="00AB1FC2" w:rsidP="00AB1FC2">
      <w:pPr>
        <w:rPr>
          <w:rStyle w:val="StyleUnderline"/>
        </w:rPr>
      </w:pPr>
      <w:r>
        <w:t>While Asia’s “distinctive” history, ideas, and approaches will condition the way Western theoretical ideas are understood and make their impact, elements of the former will find their way into a wider arena influencing global discourses about international order in the 21st century</w:t>
      </w:r>
      <w:r w:rsidRPr="0072018C">
        <w:rPr>
          <w:rStyle w:val="StyleUnderline"/>
        </w:rPr>
        <w:t>. The challenge for theoretical writings on Asian IR is to reflect on and conceptualize this dynamic44, whereby scholars do not stop at testing Western concepts and theories in the Asian context, but generalize from the latter on its own terms in order to enrich an hitherto Western-centric IR theory.</w:t>
      </w:r>
    </w:p>
    <w:p w14:paraId="68B2E17C" w14:textId="0708905B" w:rsidR="00E165C7" w:rsidRDefault="00E165C7" w:rsidP="00E165C7">
      <w:pPr>
        <w:pStyle w:val="Heading3"/>
      </w:pPr>
      <w:r>
        <w:t>2ac: ____ turn</w:t>
      </w:r>
    </w:p>
    <w:p w14:paraId="3181407E" w14:textId="77777777" w:rsidR="00E165C7" w:rsidRDefault="00E165C7" w:rsidP="00E165C7">
      <w:pPr>
        <w:pStyle w:val="Heading4"/>
      </w:pPr>
      <w:r w:rsidRPr="00CA6A8F">
        <w:t>They oversimplify security politics – abandoning strategic imperatives leads to arbitrary intervention – turns the k</w:t>
      </w:r>
      <w:r>
        <w:t>.</w:t>
      </w:r>
    </w:p>
    <w:p w14:paraId="4693F192" w14:textId="77777777" w:rsidR="00E165C7" w:rsidRPr="00644407" w:rsidRDefault="00E165C7" w:rsidP="00E165C7">
      <w:pPr>
        <w:rPr>
          <w:rStyle w:val="Style13ptBold"/>
        </w:rPr>
      </w:pPr>
      <w:r w:rsidRPr="00644407">
        <w:rPr>
          <w:rStyle w:val="Style13ptBold"/>
        </w:rPr>
        <w:t>Chandler, ‘09</w:t>
      </w:r>
    </w:p>
    <w:p w14:paraId="34A7590A" w14:textId="77777777" w:rsidR="00E165C7" w:rsidRPr="00CA6A8F" w:rsidRDefault="00E165C7" w:rsidP="00E165C7">
      <w:r>
        <w:t>(David,</w:t>
      </w:r>
      <w:r w:rsidRPr="00644407">
        <w:t xml:space="preserve"> </w:t>
      </w:r>
      <w:r>
        <w:t>Professor of International Relations at the Department of Politics and International Relations, University of Westminster,  “War Without End(s): Grounding the Discourse of ‘Global War’,” Security Dialogue, Vol. 40(3): 243–26,2</w:t>
      </w:r>
      <w:r w:rsidRPr="00644407">
        <w:t xml:space="preserve"> https://journals.sagepub.com/doi/pdf/10.1177/0967010609336204</w:t>
      </w:r>
      <w:r>
        <w:t>)</w:t>
      </w:r>
    </w:p>
    <w:p w14:paraId="130F96CC" w14:textId="77777777" w:rsidR="00E165C7" w:rsidRDefault="00E165C7" w:rsidP="00E165C7">
      <w:r>
        <w:t xml:space="preserve">Rethinking Global War Western governments appear to portray some of the distinctive characteristics that Schmitt attributed to ‘motorized partisans’, in that </w:t>
      </w:r>
      <w:r w:rsidRPr="00CA6A8F">
        <w:rPr>
          <w:rStyle w:val="StyleUnderline"/>
        </w:rPr>
        <w:t>the shift from narrowly strategic concepts of security to more abstract concerns reflects the fact that Western states have tended to fight free-floating and non-strategic wars of aggression without real enemies at the same time as professing to have the highest values and the absolute enmity that accompanies these</w:t>
      </w:r>
      <w:r>
        <w:t>. The government policy documents and critical frameworks of ‘global war’ have been so accepted that i</w:t>
      </w:r>
      <w:r w:rsidRPr="001926F9">
        <w:rPr>
          <w:rStyle w:val="StyleUnderline"/>
        </w:rPr>
        <w:t>t is assumed that it is the strategic interests of Western actors that lie behind the often irrational policy responses</w:t>
      </w:r>
      <w:r>
        <w:t xml:space="preserve">, with ‘global war’ thereby being understood as merely the extension of instrumental struggles for control. </w:t>
      </w:r>
      <w:r w:rsidRPr="001926F9">
        <w:rPr>
          <w:rStyle w:val="StyleUnderline"/>
        </w:rPr>
        <w:t>This perspective seems unable to contemplate the possibility that it is the lack of a strategic desire for control that drives and defines ‘global’ war today</w:t>
      </w:r>
      <w:r>
        <w:t>.</w:t>
      </w:r>
    </w:p>
    <w:p w14:paraId="5818D27F" w14:textId="77777777" w:rsidR="00E165C7" w:rsidRDefault="00E165C7" w:rsidP="00E165C7">
      <w:r w:rsidRPr="001926F9">
        <w:rPr>
          <w:rStyle w:val="StyleUnderline"/>
        </w:rPr>
        <w:t>Very few studies of the ‘war on terror’ start from a study of the Western actors themselves rather than from their declarations of intent with regard to the international sphere itself</w:t>
      </w:r>
      <w:r>
        <w:t xml:space="preserve">. </w:t>
      </w:r>
      <w:r w:rsidRPr="001926F9">
        <w:rPr>
          <w:rStyle w:val="StyleUnderline"/>
        </w:rPr>
        <w:t>This methodological framing inevitably makes assumptions about strategic interactions and grounded interests of domestic or international regulation and control, which are then revealed to explain the proliferation of enemies</w:t>
      </w:r>
      <w:r>
        <w:t xml:space="preserve"> and the abstract and metaphysical discourse of the ‘war on terror’ (Chandler, 2009a). For its radical critics, the abstract, global discourse merely reveals the global intent of the hegemonizing designs of biopower or neoliberal empire, as critiques of liberal projections of power are ‘scaled up’ from the international to the global.</w:t>
      </w:r>
    </w:p>
    <w:p w14:paraId="4B50296E" w14:textId="77777777" w:rsidR="00E165C7" w:rsidRPr="001926F9" w:rsidRDefault="00E165C7" w:rsidP="00E165C7">
      <w:pPr>
        <w:rPr>
          <w:rStyle w:val="StyleUnderline"/>
        </w:rPr>
      </w:pPr>
      <w:r>
        <w:t xml:space="preserve">Radical critics working within a broadly Foucauldian problematic have no problem grounding global war in the needs of neoliberal or biopolitical governance or US hegemonic designs. These critics have produced numerous frameworks, which seek to assert that global war is somehow inevitable, based on their view of the needs of late capitalism, late modernity, neoliberalism or biopolitical frameworks of rule or domination. </w:t>
      </w:r>
      <w:r w:rsidRPr="001926F9">
        <w:rPr>
          <w:rStyle w:val="StyleUnderline"/>
        </w:rPr>
        <w:t>From the declarations of global war and practices of military intervention, rationality, instrumentality and strategic interests are read in a variety of ways</w:t>
      </w:r>
      <w:r>
        <w:t xml:space="preserve"> (Chandler, 2007). </w:t>
      </w:r>
      <w:r w:rsidRPr="001926F9">
        <w:rPr>
          <w:rStyle w:val="StyleUnderline"/>
        </w:rPr>
        <w:t>Global war is taken very much on its own terms, with the declarations of Western governments explaining and giving power to radical abstract theories of the global power and regulatory might of the new global order of domination, hegemony or empire.</w:t>
      </w:r>
    </w:p>
    <w:p w14:paraId="5D522BE3" w14:textId="77777777" w:rsidR="00E165C7" w:rsidRDefault="00E165C7" w:rsidP="00E165C7">
      <w:r>
        <w:t xml:space="preserve">The alternative reading of ‘global war’ rendered here seeks to clarify that the </w:t>
      </w:r>
      <w:r w:rsidRPr="001926F9">
        <w:rPr>
          <w:rStyle w:val="StyleUnderline"/>
        </w:rPr>
        <w:t>declarations of global war are a sign of the lack of political stakes and strategic structuring of the international sphere rather than frameworks for asserting global domination</w:t>
      </w:r>
      <w:r>
        <w:t xml:space="preserve">. </w:t>
      </w:r>
      <w:r w:rsidRPr="001926F9">
        <w:rPr>
          <w:rStyle w:val="StyleUnderline"/>
        </w:rPr>
        <w:t>We</w:t>
      </w:r>
      <w:r>
        <w:t xml:space="preserve"> increasingly </w:t>
      </w:r>
      <w:r w:rsidRPr="001926F9">
        <w:rPr>
          <w:rStyle w:val="StyleUnderline"/>
        </w:rPr>
        <w:t>see Western diplomatic and military interventions presented as justified on the basis of value-based declarations, rather than in traditional terms of interest-based outcomes</w:t>
      </w:r>
      <w:r>
        <w:t>. This was as apparent in the wars of humanitarian intervention in Bosnia, Somalia and Kosovo – where there was no clarity of objectives and therefore little possibility of strategic planning in terms of the military intervention or the post-conflict political outcomes – as it is in the ‘war on terror’ campaigns, still ongoing, in Afghanistan and Iraq.</w:t>
      </w:r>
    </w:p>
    <w:p w14:paraId="346A95E2" w14:textId="77777777" w:rsidR="00E165C7" w:rsidRDefault="00E165C7" w:rsidP="00E165C7">
      <w:r w:rsidRPr="001926F9">
        <w:rPr>
          <w:rStyle w:val="StyleUnderline"/>
        </w:rPr>
        <w:t>There would appear to be a direct relationship between the lack of strategic clarity shaping and structuring interventions and the lack of political stakes involved in their outcome</w:t>
      </w:r>
      <w:r>
        <w:t xml:space="preserve">. In fact, </w:t>
      </w:r>
      <w:r w:rsidRPr="001926F9">
        <w:rPr>
          <w:rStyle w:val="StyleUnderline"/>
        </w:rPr>
        <w:t>the globalization of security discourses seems to reflect the lack of political stakes rather than the urgency of the security threat or of the intervention</w:t>
      </w:r>
      <w:r>
        <w:t xml:space="preserve">. Since the end of the Cold War, the central problematic could well be grasped as one of withdrawal and the emptying of contestation from the international sphere rather than as intervention and the contestation for control. The disengagement of the USA and Russia from sub-Saharan Africa and the Balkans forms the backdrop to the policy debates about sharing responsibility for stability and the management of failed or failing states (see, for example, Deng et al., 1996). </w:t>
      </w:r>
      <w:r w:rsidRPr="001926F9">
        <w:rPr>
          <w:rStyle w:val="StyleUnderline"/>
        </w:rPr>
        <w:t>It is the lack of political stakes in the international sphere that has meant that the latter has become more open to ad hoc and arbitrary interventions as states and international institutions use the lack of strategic imperatives to construct their own meaning through intervention</w:t>
      </w:r>
      <w:r>
        <w:t>. As Zaki Laïdi (1998: 95) explains:</w:t>
      </w:r>
    </w:p>
    <w:p w14:paraId="7804C096" w14:textId="77777777" w:rsidR="00E165C7" w:rsidRPr="001926F9" w:rsidRDefault="00E165C7" w:rsidP="00E165C7">
      <w:pPr>
        <w:rPr>
          <w:rStyle w:val="StyleUnderline"/>
        </w:rPr>
      </w:pPr>
      <w:r w:rsidRPr="001926F9">
        <w:rPr>
          <w:rStyle w:val="StyleUnderline"/>
        </w:rPr>
        <w:t>war is not waged necessarily to achieve predefined objectives, and it is in waging war that the motivation needed to continue it is found</w:t>
      </w:r>
      <w:r>
        <w:t xml:space="preserve">. In these cases – of which there are very many – war is no longer a continuation of politics by other means, as in Clausewitz’s classic model – but sometimes the initial expression of forms of activity or organization in search of meaning. . . . </w:t>
      </w:r>
      <w:r w:rsidRPr="001926F9">
        <w:rPr>
          <w:rStyle w:val="StyleUnderline"/>
        </w:rPr>
        <w:t xml:space="preserve">War becomes not the ultimate means to achieve an objective, but the most ‘efficient’ way of finding one. </w:t>
      </w:r>
    </w:p>
    <w:p w14:paraId="695D3140" w14:textId="77777777" w:rsidR="00E165C7" w:rsidRDefault="00E165C7" w:rsidP="00E165C7">
      <w:r w:rsidRPr="002E071B">
        <w:rPr>
          <w:rStyle w:val="StyleUnderline"/>
        </w:rPr>
        <w:t>The lack of political stakes in the international sphere would appear to be the precondition for the globalization of security discourses and the ad hoc and often arbitrary decisions to go to ‘war’</w:t>
      </w:r>
      <w:r>
        <w:t xml:space="preserve">. In this sense, </w:t>
      </w:r>
      <w:r w:rsidRPr="002E071B">
        <w:rPr>
          <w:rStyle w:val="StyleUnderline"/>
        </w:rPr>
        <w:t>global wars reflect the fact that the international sphere has been reduced to little more than a vanity mirror for globalized actors who are freed from strategic necessities and whose concerns are no longer structured in the form of political struggles against ‘real enemies’</w:t>
      </w:r>
      <w:r>
        <w:t>. The mainstream critical approaches to global wars, with their heavy reliance on recycling the work of Foucault, Schmitt and Agamben, appear to invert this reality, portraying the use of military firepower and the implosion of international law as a product of the high stakes involved in global struggle, rather than the lack of clear contestation involving the strategic accommodation of diverse powers and interests.</w:t>
      </w:r>
    </w:p>
    <w:p w14:paraId="373760B5" w14:textId="77777777" w:rsidR="00E165C7" w:rsidRDefault="00E165C7" w:rsidP="00E165C7">
      <w:r>
        <w:t>Conclusion International law evolved on the basis of the ever-present possibility of real war between real enemies. Today’s global wars of humanitarian intervention and the ‘war on terror’ appear to be bypassing or dismantling this framework of international order. Taken out of historical context, today’s period might seem to be analogous to that of the imperial and colonial wars of the last century, which evaded or undermined frameworks of international law, which sought to treat the enemy as a justus hostis – a legitimate opponent to be treated with reciprocal relations of equality. Such analogies have enabled critical theorists to read the present through past frameworks of strategic political contestation, explaining the lack of respect for international law and seemingly arbitrary and ad hoc use of military force on the basis of the high political stakes involved. Agamben’s argument that classical international law has dissipated into a ‘permanent state of exception’, suggesting that we are witnessing a global war machine – constructing the world in the image of the camp and reducing its enemies to bare life to be annihilated at will – appears to be given force by Guantánamo Bay, extraordinary rendition and Abu Ghraib.</w:t>
      </w:r>
    </w:p>
    <w:p w14:paraId="1A6D2861" w14:textId="4247616B" w:rsidR="00E165C7" w:rsidRPr="00E165C7" w:rsidRDefault="00E165C7" w:rsidP="00AB1FC2">
      <w:pPr>
        <w:rPr>
          <w:rStyle w:val="StyleUnderline"/>
          <w:u w:val="none"/>
        </w:rPr>
      </w:pPr>
      <w:r>
        <w:t xml:space="preserve">Yet, </w:t>
      </w:r>
      <w:r w:rsidRPr="002E071B">
        <w:rPr>
          <w:rStyle w:val="StyleUnderline"/>
        </w:rPr>
        <w:t>once we go beyond the level of declarations of policy values and security stakes, the practices of Western militarism fit uneasily with the policy discourses and suggest a different dynamic: one where the lack of political stakes in the international sphere means that there is little connection between military intervention and strategic planning</w:t>
      </w:r>
      <w:r>
        <w:t xml:space="preserve">. In fact, as Laïdi suggests, </w:t>
      </w:r>
      <w:r w:rsidRPr="00644407">
        <w:rPr>
          <w:rStyle w:val="StyleUnderline"/>
        </w:rPr>
        <w:t>it would be more useful to understand the projection of violence as a search for meaning and strategy rather than as an instrumental outcome</w:t>
      </w:r>
      <w:r>
        <w:t>. To take one leading example of the ‘unlimited’ nature of liberal global war: the treatment of terrorist suspects held at Guantánamo Bay, in legal suspension as ‘illegal 260 Security Dialogue vol. 40, no. 3, June 2009 combatants’ and denied Geneva Red Cross conventions and prisoner-of-war status. The ‘criminalization’ of the captives in Guantánamo Bay is not a case of reducing their status to criminals but the development of an exceptional legal category. In fact, far from criminalizing fundamentalist terrorists, the USA has politically glorified them, talking up their political importance.</w:t>
      </w:r>
    </w:p>
    <w:p w14:paraId="66493B15" w14:textId="1D82933C" w:rsidR="00745CF3" w:rsidRDefault="00745CF3" w:rsidP="00745CF3">
      <w:pPr>
        <w:pStyle w:val="Heading3"/>
      </w:pPr>
      <w:r>
        <w:t>2ac: perm</w:t>
      </w:r>
    </w:p>
    <w:p w14:paraId="4C788C72" w14:textId="79B9C1B5" w:rsidR="00AB1FC2" w:rsidRDefault="00AB1FC2" w:rsidP="00AB1FC2">
      <w:pPr>
        <w:pStyle w:val="Heading4"/>
      </w:pPr>
      <w:r>
        <w:t xml:space="preserve">The perm solves best – identifications with a singular international relations paradigm fail to accurately reflect the world </w:t>
      </w:r>
    </w:p>
    <w:p w14:paraId="47B0E028" w14:textId="77777777" w:rsidR="00AB1FC2" w:rsidRPr="009639B6" w:rsidRDefault="00AB1FC2" w:rsidP="00AB1FC2">
      <w:pPr>
        <w:rPr>
          <w:rStyle w:val="Style13ptBold"/>
        </w:rPr>
      </w:pPr>
      <w:r w:rsidRPr="009639B6">
        <w:rPr>
          <w:rStyle w:val="Style13ptBold"/>
        </w:rPr>
        <w:t xml:space="preserve">Jackson and Nexon, ‘13 </w:t>
      </w:r>
    </w:p>
    <w:p w14:paraId="67944A33" w14:textId="77777777" w:rsidR="00AB1FC2" w:rsidRPr="009639B6" w:rsidRDefault="00AB1FC2" w:rsidP="00AB1FC2">
      <w:r>
        <w:t xml:space="preserve">(Patrick Thaddeus Jackson and Daniel Nexon, Professor of International Relations and Associate Dean for Undergraduate Education in the School of International Service at American University, USA , and Associate Professor in the Department of Government and the School of Foreign Service at Georgetown University, USA, “International theory in a post-paradigmatic era: From substantive wagers to scientific ontologies,” European Journal of International Relations 19(3) 543– 565, </w:t>
      </w:r>
      <w:r w:rsidRPr="009639B6">
        <w:t>https://journals.sagepub.com/doi/pdf/10.1177/1354066113495482</w:t>
      </w:r>
      <w:r>
        <w:t>)</w:t>
      </w:r>
    </w:p>
    <w:p w14:paraId="3EEF8768" w14:textId="77777777" w:rsidR="00AB1FC2" w:rsidRPr="00817B38" w:rsidRDefault="00AB1FC2" w:rsidP="00AB1FC2">
      <w:pPr>
        <w:rPr>
          <w:rStyle w:val="StyleUnderline"/>
        </w:rPr>
      </w:pPr>
      <w:r>
        <w:t>Recall our discussion of a</w:t>
      </w:r>
      <w:r w:rsidRPr="00817B38">
        <w:rPr>
          <w:rStyle w:val="StyleUnderline"/>
        </w:rPr>
        <w:t>ttempts to constitute the field as a three-cornered fight among liberals, realists, and constructivists</w:t>
      </w:r>
      <w:r>
        <w:t xml:space="preserve">. This effort </w:t>
      </w:r>
      <w:r w:rsidRPr="00817B38">
        <w:rPr>
          <w:rStyle w:val="StyleUnderline"/>
        </w:rPr>
        <w:t>suffered</w:t>
      </w:r>
      <w:r>
        <w:t xml:space="preserve">, as we have argued, </w:t>
      </w:r>
      <w:r w:rsidRPr="00817B38">
        <w:rPr>
          <w:rStyle w:val="StyleUnderline"/>
        </w:rPr>
        <w:t>from significant intellectual problems. It excluded many approaches</w:t>
      </w:r>
      <w:r>
        <w:t xml:space="preserve"> — such as world-systems theories. Much to the consternation of many scholars, the term ‘constructivism’ often became a catch-all for everything from linguistic-turn theories to sociological institutionalism. At the same time, it also opened new doors for marginalized approaches. In fact, </w:t>
      </w:r>
      <w:r w:rsidRPr="00817B38">
        <w:rPr>
          <w:rStyle w:val="StyleUnderline"/>
        </w:rPr>
        <w:t>scholars did not need to self-identify with any of the three camps to use their theoretical claims as a springboard to bring additional voices into the conversation.</w:t>
      </w:r>
    </w:p>
    <w:p w14:paraId="062A6472" w14:textId="77777777" w:rsidR="00AB1FC2" w:rsidRDefault="00AB1FC2" w:rsidP="00AB1FC2">
      <w:r>
        <w:t xml:space="preserve">Still, </w:t>
      </w:r>
      <w:r w:rsidRPr="00817B38">
        <w:rPr>
          <w:rStyle w:val="StyleUnderline"/>
        </w:rPr>
        <w:t>the ‘isms’ were far too constraining to handle the myriad theories found in the field,</w:t>
      </w:r>
      <w:r>
        <w:t xml:space="preserve"> which helps explain their decline. But if IR theory benefits from the existence of a few clearly defined positions with widely recognized stakes, then this raises a question: ‘Where do we go from here?’</w:t>
      </w:r>
    </w:p>
    <w:p w14:paraId="235C1DB7" w14:textId="77777777" w:rsidR="00AB1FC2" w:rsidRPr="009639B6" w:rsidRDefault="00AB1FC2" w:rsidP="00AB1FC2">
      <w:pPr>
        <w:rPr>
          <w:rStyle w:val="StyleUnderline"/>
        </w:rPr>
      </w:pPr>
      <w:r>
        <w:t xml:space="preserve">Some combination of intellectual developments and extra-disciplinary events may create a new ‘great debate’ that benefits, rather than inhibits, robust IR theorizing. But we believe that </w:t>
      </w:r>
      <w:r w:rsidRPr="009639B6">
        <w:rPr>
          <w:rStyle w:val="StyleUnderline"/>
        </w:rPr>
        <w:t>we neither ought to look for, nor are likely to find, something along the lines of the ‘paradigm wars’ between ‘isms.’</w:t>
      </w:r>
      <w:r>
        <w:t xml:space="preserve"> Instead, </w:t>
      </w:r>
      <w:r w:rsidRPr="009639B6">
        <w:rPr>
          <w:rStyle w:val="StyleUnderline"/>
        </w:rPr>
        <w:t>if we want to construct maps of international theory that draw our attention to field-wide disputes with important stakes, then we should adopt topographies that</w:t>
      </w:r>
      <w:r>
        <w:t xml:space="preserve">: • </w:t>
      </w:r>
      <w:r w:rsidRPr="009639B6">
        <w:rPr>
          <w:rStyle w:val="StyleUnderline"/>
        </w:rPr>
        <w:t>reconstruct already-existing terms of debate</w:t>
      </w:r>
      <w:r>
        <w:t xml:space="preserve">; • </w:t>
      </w:r>
      <w:r w:rsidRPr="009639B6">
        <w:rPr>
          <w:rStyle w:val="StyleUnderline"/>
        </w:rPr>
        <w:t>deal with more fundamental — and therefore much broader — concerns of scientific ontology than did the ‘isms’;</w:t>
      </w:r>
      <w:r>
        <w:t xml:space="preserve"> and • </w:t>
      </w:r>
      <w:r w:rsidRPr="009639B6">
        <w:rPr>
          <w:rStyle w:val="StyleUnderline"/>
        </w:rPr>
        <w:t>involve gradations of disagreement rather that purport to describe self-contained theoretical aggregates.</w:t>
      </w:r>
    </w:p>
    <w:p w14:paraId="1FECC714" w14:textId="77777777" w:rsidR="00AB1FC2" w:rsidRDefault="00AB1FC2" w:rsidP="00AB1FC2">
      <w:pPr>
        <w:rPr>
          <w:rStyle w:val="StyleUnderline"/>
        </w:rPr>
      </w:pPr>
      <w:r>
        <w:t xml:space="preserve">Describing the state of IR theory along these lines involves two additional implications. First, the axes of contention we identify will never capture the entirety of existing international theorizing. In our view, this is not a cause for excessive concern. </w:t>
      </w:r>
      <w:r w:rsidRPr="009639B6">
        <w:rPr>
          <w:rStyle w:val="StyleUnderline"/>
        </w:rPr>
        <w:t>No framework will likely exhaust the totality of IR theory around the world</w:t>
      </w:r>
      <w:r>
        <w:t xml:space="preserve">. </w:t>
      </w:r>
      <w:r w:rsidRPr="009639B6">
        <w:rPr>
          <w:rStyle w:val="StyleUnderline"/>
        </w:rPr>
        <w:t>What matters is that a mapping capture an important set of disputes with significant field-wide stakes, and that it also provide hooks for even those theories that do not fit into it very well.</w:t>
      </w:r>
    </w:p>
    <w:p w14:paraId="3EAB0340" w14:textId="07D245F2" w:rsidR="00E165C7" w:rsidRDefault="00E165C7" w:rsidP="00E165C7">
      <w:pPr>
        <w:pStyle w:val="Heading3"/>
      </w:pPr>
      <w:r>
        <w:t>2ac: at Pan/orientalism</w:t>
      </w:r>
    </w:p>
    <w:p w14:paraId="613BDA8A" w14:textId="6B9B44CB" w:rsidR="00AB1FC2" w:rsidRDefault="00AB1FC2" w:rsidP="00AB1FC2">
      <w:pPr>
        <w:pStyle w:val="Heading4"/>
      </w:pPr>
      <w:r w:rsidRPr="00B12D21">
        <w:t xml:space="preserve">Pan </w:t>
      </w:r>
      <w:r>
        <w:t>agrees that the aff’s analysis of</w:t>
      </w:r>
      <w:r w:rsidRPr="00B12D21">
        <w:t xml:space="preserve"> crisis stability</w:t>
      </w:r>
      <w:r>
        <w:t xml:space="preserve"> and </w:t>
      </w:r>
      <w:r w:rsidRPr="00B12D21">
        <w:t>security dilemma</w:t>
      </w:r>
      <w:r>
        <w:t>s</w:t>
      </w:r>
      <w:r w:rsidRPr="00B12D21">
        <w:t xml:space="preserve"> </w:t>
      </w:r>
      <w:r>
        <w:t xml:space="preserve">is true. </w:t>
      </w:r>
    </w:p>
    <w:p w14:paraId="503BC356" w14:textId="77777777" w:rsidR="00AB1FC2" w:rsidRPr="00D73EBB" w:rsidRDefault="00AB1FC2" w:rsidP="00AB1FC2">
      <w:pPr>
        <w:rPr>
          <w:rStyle w:val="Style13ptBold"/>
        </w:rPr>
      </w:pPr>
      <w:r w:rsidRPr="00D73EBB">
        <w:rPr>
          <w:rStyle w:val="Style13ptBold"/>
        </w:rPr>
        <w:t>Pan 04</w:t>
      </w:r>
    </w:p>
    <w:p w14:paraId="1FC1A6F7" w14:textId="77777777" w:rsidR="00AB1FC2" w:rsidRPr="00D73EBB" w:rsidRDefault="00AB1FC2" w:rsidP="00AB1FC2">
      <w:pPr>
        <w:rPr>
          <w:b/>
          <w:sz w:val="26"/>
        </w:rPr>
      </w:pPr>
      <w:r>
        <w:t xml:space="preserve">(Chengxin Pan, IR Prof at Australia National University, Alternatives: Global, Local, Political, 2004, “ The "China Threat" in American Self-Imagination: The Discursive Construction of Other as Power Politics”, Vol. 29, No. 3, pp. 305-331, </w:t>
      </w:r>
      <w:r w:rsidRPr="00D73EBB">
        <w:t>https://journals.sagepub.com/doi/pdf/10.1177/030437540402900304</w:t>
      </w:r>
      <w:r>
        <w:t>)</w:t>
      </w:r>
    </w:p>
    <w:p w14:paraId="632F1AB5" w14:textId="77777777" w:rsidR="00AB1FC2" w:rsidRDefault="00AB1FC2" w:rsidP="00AB1FC2">
      <w:pPr>
        <w:rPr>
          <w:rStyle w:val="StyleUnderline"/>
        </w:rPr>
      </w:pPr>
      <w:r>
        <w:t xml:space="preserve">Not only does </w:t>
      </w:r>
      <w:r w:rsidRPr="00D73EBB">
        <w:rPr>
          <w:rStyle w:val="StyleUnderline"/>
        </w:rPr>
        <w:t>this reductionist representation come at the expense of understanding China as a dynamic, multifaceted country</w:t>
      </w:r>
      <w:r>
        <w:t xml:space="preserve"> but </w:t>
      </w:r>
      <w:r w:rsidRPr="00D73EBB">
        <w:rPr>
          <w:rStyle w:val="StyleUnderline"/>
        </w:rPr>
        <w:t>it leads inevitably to a policy of containment that</w:t>
      </w:r>
      <w:r>
        <w:t xml:space="preserve">, in turn, </w:t>
      </w:r>
      <w:r w:rsidRPr="00D73EBB">
        <w:rPr>
          <w:rStyle w:val="StyleUnderline"/>
        </w:rPr>
        <w:t>tends to enhance the influence of realpolitik thinking, nationalist extremism, and hard-line stance in today's China</w:t>
      </w:r>
      <w:r>
        <w:t xml:space="preserve">. </w:t>
      </w:r>
      <w:r w:rsidRPr="00D73EBB">
        <w:rPr>
          <w:rStyle w:val="StyleUnderline"/>
        </w:rPr>
        <w:t>Even a small dose of the containment strategy is likely to have a highly dramatic impact on U.S.-China relations</w:t>
      </w:r>
      <w:r>
        <w:t xml:space="preserve">, as the 1995-1996 missile crisis and the 2001 spy-plane incident have vividly attested. In this respect, Chalmers Johnson is right when he suggests that "a policy of containment toward China implies the possibility of war, just as it did during the Cold War vis-à-vis the former Soviet Union. The balance of terror prevented war between the United States and the Soviet Union, but this may not work in the case of China."93 For instance, </w:t>
      </w:r>
      <w:r w:rsidRPr="00B12D21">
        <w:rPr>
          <w:rStyle w:val="StyleUnderline"/>
        </w:rPr>
        <w:t>as the United States presses ahead with a missiledefence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might be dragged into an escalating arms race that would eventually make war more likely.</w:t>
      </w:r>
    </w:p>
    <w:p w14:paraId="3AF082B5" w14:textId="77777777" w:rsidR="00AB1FC2" w:rsidRDefault="00AB1FC2" w:rsidP="00AB1FC2">
      <w:pPr>
        <w:pStyle w:val="Heading2"/>
      </w:pPr>
      <w:r>
        <w:t>T</w:t>
      </w:r>
    </w:p>
    <w:p w14:paraId="37D31AA5" w14:textId="5942F54B" w:rsidR="00AB1FC2" w:rsidRDefault="00734340" w:rsidP="00AB1FC2">
      <w:pPr>
        <w:pStyle w:val="Heading3"/>
      </w:pPr>
      <w:r>
        <w:t xml:space="preserve">2ac at: </w:t>
      </w:r>
      <w:r w:rsidR="00AB1FC2">
        <w:t>T FMS/DCS</w:t>
      </w:r>
      <w:r>
        <w:t xml:space="preserve"> – we meet</w:t>
      </w:r>
    </w:p>
    <w:p w14:paraId="38B1EAF5" w14:textId="77777777" w:rsidR="00AB1FC2" w:rsidRDefault="00AB1FC2" w:rsidP="00AB1FC2">
      <w:pPr>
        <w:pStyle w:val="Heading4"/>
      </w:pPr>
      <w:r w:rsidRPr="0014670F">
        <w:t xml:space="preserve">The Aegis Ashore Missile </w:t>
      </w:r>
      <w:r>
        <w:t xml:space="preserve">Defense </w:t>
      </w:r>
      <w:r w:rsidRPr="0014670F">
        <w:t xml:space="preserve">System is FMS - the deal </w:t>
      </w:r>
      <w:r>
        <w:t xml:space="preserve">with Japan </w:t>
      </w:r>
      <w:r w:rsidRPr="0014670F">
        <w:t>went through the standard FMS process</w:t>
      </w:r>
    </w:p>
    <w:p w14:paraId="1C8F89A1" w14:textId="77777777" w:rsidR="00AB1FC2" w:rsidRPr="0014670F" w:rsidRDefault="00AB1FC2" w:rsidP="00AB1FC2">
      <w:pPr>
        <w:rPr>
          <w:rFonts w:ascii="Times New Roman" w:eastAsia="Times New Roman" w:hAnsi="Times New Roman" w:cs="Times New Roman"/>
          <w:sz w:val="24"/>
        </w:rPr>
      </w:pPr>
      <w:r w:rsidRPr="0014670F">
        <w:rPr>
          <w:b/>
        </w:rPr>
        <w:t>Partan 4/1/2019</w:t>
      </w:r>
      <w:r>
        <w:t xml:space="preserve"> (</w:t>
      </w:r>
      <w:r w:rsidRPr="0014670F">
        <w:t xml:space="preserve">Sasha Partan, </w:t>
      </w:r>
      <w:r>
        <w:t xml:space="preserve">ACA Writer, </w:t>
      </w:r>
      <w:r w:rsidRPr="0014670F">
        <w:t xml:space="preserve">U.S. Approves Missile Defense Sale to Japan, Arms Control Association, </w:t>
      </w:r>
      <w:hyperlink r:id="rId256" w:history="1">
        <w:r w:rsidRPr="0014670F">
          <w:t>https://www.armscontrol.org/act/2019-03/news-briefs/us-approves-missile-defense-sale-japan</w:t>
        </w:r>
      </w:hyperlink>
      <w:r w:rsidRPr="0014670F">
        <w:t>)</w:t>
      </w:r>
    </w:p>
    <w:p w14:paraId="499FAA0C" w14:textId="77777777" w:rsidR="00AB1FC2" w:rsidRDefault="00AB1FC2" w:rsidP="00AB1FC2">
      <w:pPr>
        <w:rPr>
          <w:rStyle w:val="StyleUnderline"/>
        </w:rPr>
      </w:pPr>
      <w:r w:rsidRPr="0014670F">
        <w:rPr>
          <w:rStyle w:val="StyleUnderline"/>
        </w:rPr>
        <w:t>The Trump administration gave its final approval Jan. 29 for a $2.2 billion sale of missile defense systems to Japan. Congress received notification of the deal</w:t>
      </w:r>
      <w:r w:rsidRPr="0014670F">
        <w:rPr>
          <w:rFonts w:ascii="Arial" w:eastAsia="Times New Roman" w:hAnsi="Arial" w:cs="Arial"/>
          <w:color w:val="000230"/>
          <w:spacing w:val="1"/>
          <w:sz w:val="14"/>
          <w:shd w:val="clear" w:color="auto" w:fill="FFFFFF"/>
        </w:rPr>
        <w:t xml:space="preserve">, including two Aegis Ashore missile interceptor batteries, from the Defense Security Cooperation Agency, </w:t>
      </w:r>
      <w:r w:rsidRPr="0014670F">
        <w:rPr>
          <w:rStyle w:val="StyleUnderline"/>
        </w:rPr>
        <w:t>triggering a 30-day opportunity for Congress to object</w:t>
      </w:r>
      <w:r w:rsidRPr="0014670F">
        <w:rPr>
          <w:rFonts w:ascii="Arial" w:eastAsia="Times New Roman" w:hAnsi="Arial" w:cs="Arial"/>
          <w:color w:val="000230"/>
          <w:spacing w:val="1"/>
          <w:sz w:val="14"/>
          <w:shd w:val="clear" w:color="auto" w:fill="FFFFFF"/>
        </w:rPr>
        <w:t xml:space="preserve">, which happens rarely. </w:t>
      </w:r>
      <w:r w:rsidRPr="0014670F">
        <w:rPr>
          <w:rStyle w:val="StyleUnderline"/>
        </w:rPr>
        <w:t xml:space="preserve">The sale notification was delayed by the </w:t>
      </w:r>
      <w:r w:rsidRPr="0014670F">
        <w:rPr>
          <w:sz w:val="14"/>
        </w:rPr>
        <w:t>35-day U.S.</w:t>
      </w:r>
      <w:r w:rsidRPr="0014670F">
        <w:rPr>
          <w:rStyle w:val="StyleUnderline"/>
        </w:rPr>
        <w:t xml:space="preserve"> government </w:t>
      </w:r>
      <w:r w:rsidRPr="0014670F">
        <w:rPr>
          <w:sz w:val="14"/>
        </w:rPr>
        <w:t xml:space="preserve">partial </w:t>
      </w:r>
      <w:r w:rsidRPr="0014670F">
        <w:rPr>
          <w:rStyle w:val="StyleUnderline"/>
        </w:rPr>
        <w:t>shutdown, which slowed the Foreign Military Sales approval process, including a necessary green light from the U.S. State Department.</w:t>
      </w:r>
    </w:p>
    <w:p w14:paraId="0D4B6FEB" w14:textId="77777777" w:rsidR="00AB1FC2" w:rsidRDefault="00AB1FC2" w:rsidP="00EB31B5">
      <w:pPr>
        <w:pStyle w:val="Heading3"/>
        <w:rPr>
          <w:rStyle w:val="StyleUnderline"/>
        </w:rPr>
      </w:pPr>
    </w:p>
    <w:p w14:paraId="221150E1" w14:textId="27674F90" w:rsidR="00AB1FC2" w:rsidRDefault="00734340" w:rsidP="00AB1FC2">
      <w:pPr>
        <w:pStyle w:val="Heading3"/>
      </w:pPr>
      <w:r>
        <w:t xml:space="preserve">2ac at: </w:t>
      </w:r>
      <w:r w:rsidR="00AB1FC2">
        <w:t>T Arms</w:t>
      </w:r>
      <w:r>
        <w:t xml:space="preserve"> - </w:t>
      </w:r>
      <w:r w:rsidR="00AB1FC2">
        <w:t xml:space="preserve"> Interp -SIPRI</w:t>
      </w:r>
    </w:p>
    <w:p w14:paraId="0D589EA9" w14:textId="77777777" w:rsidR="00AB1FC2" w:rsidRDefault="00AB1FC2" w:rsidP="00AB1FC2">
      <w:pPr>
        <w:pStyle w:val="Heading4"/>
      </w:pPr>
      <w:r>
        <w:t xml:space="preserve">“Arms” includes armoured vehicles, military aircraft, air defense systems, anti-submarine warfare weapons, artillery with a caliber above or equal to 100 mm, certain types of engines, missiles, reconnaissance satellites, military ships, turrets, tanker aircraft refueling systems, and some sensors </w:t>
      </w:r>
    </w:p>
    <w:p w14:paraId="1BCB617C" w14:textId="77777777" w:rsidR="00AB1FC2" w:rsidRPr="00ED49DF" w:rsidRDefault="00186040" w:rsidP="00AB1FC2">
      <w:pPr>
        <w:rPr>
          <w:rFonts w:ascii="Times New Roman" w:eastAsia="Times New Roman" w:hAnsi="Times New Roman" w:cs="Times New Roman"/>
          <w:sz w:val="24"/>
        </w:rPr>
      </w:pPr>
      <w:hyperlink r:id="rId257" w:tooltip="Home" w:history="1">
        <w:r w:rsidR="00AB1FC2" w:rsidRPr="00ED49DF">
          <w:rPr>
            <w:b/>
          </w:rPr>
          <w:t>STOCKHOLM INTERNATIONAL PEACE RESEARCH INSTITUTE</w:t>
        </w:r>
      </w:hyperlink>
      <w:r w:rsidR="00AB1FC2" w:rsidRPr="00ED49DF">
        <w:t xml:space="preserve"> </w:t>
      </w:r>
      <w:r w:rsidR="00AB1FC2">
        <w:t xml:space="preserve">undated </w:t>
      </w:r>
      <w:r w:rsidR="00AB1FC2" w:rsidRPr="00ED49DF">
        <w:t>(</w:t>
      </w:r>
      <w:r w:rsidR="00AB1FC2">
        <w:t>“</w:t>
      </w:r>
      <w:r w:rsidR="00AB1FC2" w:rsidRPr="00ED49DF">
        <w:t>SIPRI Arms Transfers Database – Methodology,”</w:t>
      </w:r>
      <w:r w:rsidR="00AB1FC2">
        <w:t xml:space="preserve"> Stockholm International Peace Research Institute, </w:t>
      </w:r>
      <w:hyperlink r:id="rId258" w:history="1">
        <w:r w:rsidR="00AB1FC2" w:rsidRPr="00ED49DF">
          <w:t>https://www.sipri.org/databases/armstransfers/background</w:t>
        </w:r>
      </w:hyperlink>
      <w:r w:rsidR="00AB1FC2">
        <w:rPr>
          <w:rFonts w:ascii="Times New Roman" w:eastAsia="Times New Roman" w:hAnsi="Times New Roman" w:cs="Times New Roman"/>
          <w:sz w:val="24"/>
        </w:rPr>
        <w:t>)</w:t>
      </w:r>
    </w:p>
    <w:p w14:paraId="64678C57" w14:textId="77777777" w:rsidR="00AB1FC2" w:rsidRPr="000432CA" w:rsidRDefault="00AB1FC2" w:rsidP="00AB1FC2">
      <w:r w:rsidRPr="000432CA">
        <w:rPr>
          <w:rStyle w:val="StyleUnderline"/>
        </w:rPr>
        <w:t>SIPRI statistical data on arms transfers relates to actual deliveries of major conventional weapons.</w:t>
      </w:r>
      <w:r w:rsidRPr="000432CA">
        <w:t xml:space="preserve"> To permit comparison between the data on such deliveries of different weapons and to identify general trends, SIPRI has developed a unique system to measure the volume of international transfers of major conventional weapons using a common unit, the trend-indicator value (TIV).</w:t>
      </w:r>
    </w:p>
    <w:p w14:paraId="737FCB94" w14:textId="77777777" w:rsidR="00AB1FC2" w:rsidRPr="000432CA" w:rsidRDefault="00AB1FC2" w:rsidP="00AB1FC2">
      <w:r w:rsidRPr="000432CA">
        <w:t>The TIV is based on the known unit production costs of a core set of weapons and is intended to represent the transfer of military resources rather than the financial value of the transfer. Weapons for which a production cost is not known are compared with core weapons based on: size and performance characteristics (weight, speed, range and payload); type of electronics, loading or unloading arrangements, engine, tracks or wheels, armament and materials; and the year in which the weapon was produced. A weapon that has been in service in another armed force is given a value 40 per cent of that of a new weapon. A used weapon that has been significantly refurbished or modified by the supplier before delivery is given a value of 66 per cent of that of a new weapon.</w:t>
      </w:r>
    </w:p>
    <w:p w14:paraId="08B1F524" w14:textId="77777777" w:rsidR="00AB1FC2" w:rsidRPr="000432CA" w:rsidRDefault="00AB1FC2" w:rsidP="00AB1FC2">
      <w:r w:rsidRPr="000432CA">
        <w:t>SIPRI calculates the volume of transfers to, from and between all parties using the TIV and the number of weapon systems or subsystems delivered in a given year. This data is intended to provide a common unit to allow the measurement if trends in the flow of arms to particular countries and regions over time. Therefore, the main priority is to ensure that the TIV system remains consistent over time, and that any changes introduced are backdated.</w:t>
      </w:r>
    </w:p>
    <w:p w14:paraId="2E1609AC" w14:textId="77777777" w:rsidR="00AB1FC2" w:rsidRPr="000432CA" w:rsidRDefault="00AB1FC2" w:rsidP="00AB1FC2">
      <w:r w:rsidRPr="000432CA">
        <w:t>In cases where deliveries are identified but it is not possible to identify either the supplier or the recipient with an acceptable degree of certainty, transfers are registered as coming from 'unknown' suppliers or going to 'unknown' recipients.</w:t>
      </w:r>
      <w:r>
        <w:t xml:space="preserve"> </w:t>
      </w:r>
      <w:r w:rsidRPr="000432CA">
        <w:t>In cases where there is an arms transfer agreement for weapons that are produced by two or more cooperating countries, and if it is not clear which country will make the final delivery, the suppliers is listed as 'multiple'.</w:t>
      </w:r>
    </w:p>
    <w:p w14:paraId="1E7DC9AD" w14:textId="77777777" w:rsidR="00AB1FC2" w:rsidRPr="000432CA" w:rsidRDefault="00AB1FC2" w:rsidP="00AB1FC2">
      <w:r w:rsidRPr="000432CA">
        <w:t>SIPRI TIV figures do not represent sales prices for arms transfers. They should therefore</w:t>
      </w:r>
      <w:r>
        <w:t xml:space="preserve"> </w:t>
      </w:r>
      <w:r w:rsidRPr="000432CA">
        <w:t>not</w:t>
      </w:r>
      <w:r>
        <w:t xml:space="preserve"> </w:t>
      </w:r>
      <w:r w:rsidRPr="000432CA">
        <w:t>be directly compared with gross domestic product (GDP), military expenditure, sales values or the financial value of export licences in an attempt to measure the economic burden of arms imports or the economic benefits of exports. They are best used as the raw data for calculating trends in international arms transfers over periods of time, global percentages for suppliers and recipients, and percentages for the volume of transfers to or from particular states.</w:t>
      </w:r>
    </w:p>
    <w:p w14:paraId="5AAEC28B" w14:textId="77777777" w:rsidR="00AB1FC2" w:rsidRPr="000432CA" w:rsidRDefault="00AB1FC2" w:rsidP="00AB1FC2">
      <w:r w:rsidRPr="000432CA">
        <w:t>Examples of SIPRI TIV</w:t>
      </w:r>
    </w:p>
    <w:p w14:paraId="7D6A4062" w14:textId="77777777" w:rsidR="00AB1FC2" w:rsidRPr="000432CA" w:rsidRDefault="00AB1FC2" w:rsidP="00AB1FC2">
      <w:r w:rsidRPr="000432CA">
        <w:t>To better illustrate how the SIPRI TIV is constructed/calculated, four types of transfer are outlined below using actual SIPRI TIV: transfer of a newly produced complete weapons system; a transfer of surplus weapons; a transfer of significant components for a major conventional weapons system; and a licensed production arrangement. All of the examples given are for items delivered or ordered from Germany in 2009.</w:t>
      </w:r>
    </w:p>
    <w:p w14:paraId="7034F366" w14:textId="77777777" w:rsidR="00AB1FC2" w:rsidRPr="000432CA" w:rsidRDefault="00AB1FC2" w:rsidP="00AB1FC2">
      <w:r w:rsidRPr="000432CA">
        <w:t>The transfer of newly produced complete weapons systems: In 2009, Germany delivered 6 Eurofighter combat aircraft to Austria. One Eurofighter is valued at 55 million SIPRI TIV. Therefore the delivery is valued at 330 million SIPRI TIV.</w:t>
      </w:r>
    </w:p>
    <w:p w14:paraId="3A6A7D60" w14:textId="77777777" w:rsidR="00AB1FC2" w:rsidRPr="000432CA" w:rsidRDefault="00AB1FC2" w:rsidP="00AB1FC2">
      <w:r w:rsidRPr="000432CA">
        <w:t>Transfer of surplus weapons: In 2009, Germany delivered 43 surplus Leopard-2A4 tanks to Chile. One Leopard-2A4 tank is valued at 4 million SIPRI TIV and a used version is valued at 1.6 million SIPRI TIV (40 per cent of the value of a new version). Therefore, the delivery is valued at 68.8 million SIPRI TIV.</w:t>
      </w:r>
    </w:p>
    <w:p w14:paraId="2258A651" w14:textId="77777777" w:rsidR="00AB1FC2" w:rsidRPr="000432CA" w:rsidRDefault="00AB1FC2" w:rsidP="00AB1FC2">
      <w:r w:rsidRPr="000432CA">
        <w:t>Transfer of significant components for major conventional weapons systems: In 2009, Germany delivered 8 MTU-8000 diesel engines for frigates to Singapore. One MTU-8000 diesel engine is valued at 4 million SIPRI TIV. Therefore the delivery is valued at 32 million SIPRI TIV.</w:t>
      </w:r>
    </w:p>
    <w:p w14:paraId="3DF12E1E" w14:textId="77777777" w:rsidR="00AB1FC2" w:rsidRPr="000432CA" w:rsidRDefault="00AB1FC2" w:rsidP="00AB1FC2">
      <w:r w:rsidRPr="000432CA">
        <w:t>Licensed production arrangement: In 2009 the Republic of Korea was granted a license to produce one Type-209PN submarine. One Type-209PN submarine is valued at 275 million SIPRI TIV. Therefore the delivery is valued at 275 million SIPRI TIV.</w:t>
      </w:r>
    </w:p>
    <w:p w14:paraId="688313AE" w14:textId="77777777" w:rsidR="00AB1FC2" w:rsidRPr="000432CA" w:rsidRDefault="00AB1FC2" w:rsidP="00AB1FC2">
      <w:bookmarkStart w:id="3" w:name="Coverage"/>
      <w:bookmarkEnd w:id="3"/>
      <w:r w:rsidRPr="000432CA">
        <w:t>3.Coverage</w:t>
      </w:r>
    </w:p>
    <w:p w14:paraId="0796F1CD" w14:textId="77777777" w:rsidR="00AB1FC2" w:rsidRPr="000432CA" w:rsidRDefault="00AB1FC2" w:rsidP="00AB1FC2">
      <w:r w:rsidRPr="000432CA">
        <w:t>Types of weapons</w:t>
      </w:r>
    </w:p>
    <w:p w14:paraId="44C6F50D" w14:textId="77777777" w:rsidR="00AB1FC2" w:rsidRPr="000432CA" w:rsidRDefault="00AB1FC2" w:rsidP="00AB1FC2">
      <w:pPr>
        <w:rPr>
          <w:rStyle w:val="StyleUnderline"/>
        </w:rPr>
      </w:pPr>
      <w:r w:rsidRPr="000432CA">
        <w:rPr>
          <w:rStyle w:val="StyleUnderline"/>
        </w:rPr>
        <w:t>Since publicly available information is inadequate for the tracking of all weapons and other military equipment, SIPRI covers only what it terms major weapons.</w:t>
      </w:r>
      <w:r w:rsidRPr="000432CA">
        <w:t xml:space="preserve"> </w:t>
      </w:r>
      <w:r w:rsidRPr="000432CA">
        <w:rPr>
          <w:rStyle w:val="StyleUnderline"/>
        </w:rPr>
        <w:t>These are defined</w:t>
      </w:r>
      <w:r w:rsidRPr="000432CA">
        <w:t xml:space="preserve"> by SIPRI </w:t>
      </w:r>
      <w:r w:rsidRPr="000432CA">
        <w:rPr>
          <w:rStyle w:val="StyleUnderline"/>
        </w:rPr>
        <w:t>as the following:</w:t>
      </w:r>
    </w:p>
    <w:p w14:paraId="1FB3DAAD" w14:textId="77777777" w:rsidR="00AB1FC2" w:rsidRPr="000432CA" w:rsidRDefault="00AB1FC2" w:rsidP="00AB1FC2">
      <w:pPr>
        <w:rPr>
          <w:rStyle w:val="StyleUnderline"/>
        </w:rPr>
      </w:pPr>
      <w:r w:rsidRPr="000432CA">
        <w:rPr>
          <w:rStyle w:val="StyleUnderline"/>
        </w:rPr>
        <w:t>Aircraft: all fixed-wing aircraft and helicopters, including unmanned aircraft</w:t>
      </w:r>
      <w:r w:rsidRPr="000432CA">
        <w:t xml:space="preserve"> (UAV/UCAV) </w:t>
      </w:r>
      <w:r w:rsidRPr="000432CA">
        <w:rPr>
          <w:rStyle w:val="StyleUnderline"/>
        </w:rPr>
        <w:t>with a minimum loaded weight of 20 kg. Exceptions are microlight aircraft, powered and unpowered gliders and target drones.</w:t>
      </w:r>
    </w:p>
    <w:p w14:paraId="51D8E85A" w14:textId="77777777" w:rsidR="00AB1FC2" w:rsidRPr="000432CA" w:rsidRDefault="00AB1FC2" w:rsidP="00AB1FC2">
      <w:r w:rsidRPr="000432CA">
        <w:rPr>
          <w:rStyle w:val="StyleUnderline"/>
        </w:rPr>
        <w:t>Air defence systems: (a) all land-based surface-to-air missile (SAM) systems, and (b) all anti-aircraft guns with a calibre of more than 40 mm or with multiple barrels with a combined caliber of at least 70 mm. This includes self-propelled systems on armoured or unarmoured chassis</w:t>
      </w:r>
      <w:r w:rsidRPr="000432CA">
        <w:t>.</w:t>
      </w:r>
    </w:p>
    <w:p w14:paraId="0956A5CE" w14:textId="77777777" w:rsidR="00AB1FC2" w:rsidRPr="000432CA" w:rsidRDefault="00AB1FC2" w:rsidP="00AB1FC2">
      <w:r w:rsidRPr="000432CA">
        <w:rPr>
          <w:rStyle w:val="StyleUnderline"/>
        </w:rPr>
        <w:t>Anti-submarine warfare weapons</w:t>
      </w:r>
      <w:r w:rsidRPr="000432CA">
        <w:t>: rocket launchers, multiple rocket launchers and mortars for use against submarines, with a calibre equal to or above 100 mm.</w:t>
      </w:r>
    </w:p>
    <w:p w14:paraId="5C2392E5" w14:textId="77777777" w:rsidR="00AB1FC2" w:rsidRPr="000432CA" w:rsidRDefault="00AB1FC2" w:rsidP="00AB1FC2">
      <w:r w:rsidRPr="000432CA">
        <w:rPr>
          <w:rStyle w:val="StyleUnderline"/>
        </w:rPr>
        <w:t>Armoured vehicles: all vehicles with integral armour protection</w:t>
      </w:r>
      <w:r w:rsidRPr="000432CA">
        <w:t xml:space="preserve">, including all types of tank, tank destroyer, armoured car, armoured personnel carrier, armoured support vehicle and infantry fighting vehicle. </w:t>
      </w:r>
      <w:r w:rsidRPr="000432CA">
        <w:rPr>
          <w:rStyle w:val="StyleUnderline"/>
        </w:rPr>
        <w:t>Vehicles with very light armour protection</w:t>
      </w:r>
      <w:r w:rsidRPr="000432CA">
        <w:t xml:space="preserve"> (such as trucks with an integral but lightly armoured cabin) </w:t>
      </w:r>
      <w:r w:rsidRPr="000432CA">
        <w:rPr>
          <w:rStyle w:val="StyleUnderline"/>
        </w:rPr>
        <w:t>are excluded</w:t>
      </w:r>
      <w:r w:rsidRPr="000432CA">
        <w:t>.</w:t>
      </w:r>
    </w:p>
    <w:p w14:paraId="5BC74AD5" w14:textId="77777777" w:rsidR="00AB1FC2" w:rsidRPr="000432CA" w:rsidRDefault="00AB1FC2" w:rsidP="00AB1FC2">
      <w:r w:rsidRPr="000432CA">
        <w:rPr>
          <w:rStyle w:val="StyleUnderline"/>
        </w:rPr>
        <w:t>Artillery</w:t>
      </w:r>
      <w:r w:rsidRPr="000432CA">
        <w:t xml:space="preserve">: naval, fixed, self-propelled and towed guns, howitzers, multiple rocket launchers and mortars, </w:t>
      </w:r>
      <w:r w:rsidRPr="000432CA">
        <w:rPr>
          <w:rStyle w:val="StyleUnderline"/>
        </w:rPr>
        <w:t>with a calibre equal to or above 100 mm</w:t>
      </w:r>
      <w:r w:rsidRPr="000432CA">
        <w:t>.</w:t>
      </w:r>
    </w:p>
    <w:p w14:paraId="078EBFF3" w14:textId="77777777" w:rsidR="00AB1FC2" w:rsidRPr="000432CA" w:rsidRDefault="00AB1FC2" w:rsidP="00AB1FC2">
      <w:r w:rsidRPr="000432CA">
        <w:rPr>
          <w:rStyle w:val="StyleUnderline"/>
        </w:rPr>
        <w:t>Engines: (a) engines for military aircraft</w:t>
      </w:r>
      <w:r w:rsidRPr="000432CA">
        <w:t xml:space="preserve">, for example, combat-capable aircraft, larger military transport and support aircraft, including large helicopters; (b) engines </w:t>
      </w:r>
      <w:r w:rsidRPr="000432CA">
        <w:rPr>
          <w:rStyle w:val="StyleUnderline"/>
        </w:rPr>
        <w:t>for combat ships</w:t>
      </w:r>
      <w:r w:rsidRPr="000432CA">
        <w:t xml:space="preserve"> - </w:t>
      </w:r>
      <w:r>
        <w:t xml:space="preserve"> </w:t>
      </w:r>
      <w:r w:rsidRPr="000432CA">
        <w:t xml:space="preserve">fast attack craft, corvettes, frigates, destroyers, cruisers, aircraft carriers and submarines; (c) engines </w:t>
      </w:r>
      <w:r w:rsidRPr="000432CA">
        <w:rPr>
          <w:rStyle w:val="StyleUnderline"/>
        </w:rPr>
        <w:t>for most armoured vehicles</w:t>
      </w:r>
      <w:r w:rsidRPr="000432CA">
        <w:t xml:space="preserve"> - generally engines </w:t>
      </w:r>
      <w:r w:rsidRPr="000432CA">
        <w:rPr>
          <w:rStyle w:val="StyleUnderline"/>
        </w:rPr>
        <w:t>of more than 200 horsepower output</w:t>
      </w:r>
      <w:r w:rsidRPr="000432CA">
        <w:t>*.</w:t>
      </w:r>
    </w:p>
    <w:p w14:paraId="0A667657" w14:textId="77777777" w:rsidR="00AB1FC2" w:rsidRPr="000432CA" w:rsidRDefault="00AB1FC2" w:rsidP="00AB1FC2">
      <w:r w:rsidRPr="000432CA">
        <w:rPr>
          <w:rStyle w:val="StyleUnderline"/>
        </w:rPr>
        <w:t>Missiles: (a) all powered, guided missiles and torpedoes, and (b) all unpowered but guided bombs and shells. This includes man-portable air defence systems (MANPADS) and portable guided anti-tank missiles. Unguided rockets, free-fall aerial munitions, anti-submarine rockets and target drones are excluded</w:t>
      </w:r>
      <w:r w:rsidRPr="000432CA">
        <w:t>.</w:t>
      </w:r>
    </w:p>
    <w:p w14:paraId="17D6AFC4" w14:textId="77777777" w:rsidR="00AB1FC2" w:rsidRPr="000432CA" w:rsidRDefault="00AB1FC2" w:rsidP="00AB1FC2">
      <w:r w:rsidRPr="000432CA">
        <w:t xml:space="preserve">Sensors: (a) </w:t>
      </w:r>
      <w:r w:rsidRPr="000432CA">
        <w:rPr>
          <w:rStyle w:val="StyleUnderline"/>
        </w:rPr>
        <w:t>all land-, aircraft- and ship-based active (radar) and passive (e.g. electro-optical) surveillance systems with a range of at least 25 kilometres, with the exception of navigation and weather radars</w:t>
      </w:r>
      <w:r w:rsidRPr="000432CA">
        <w:t xml:space="preserve">, (b) </w:t>
      </w:r>
      <w:r w:rsidRPr="000432CA">
        <w:rPr>
          <w:rStyle w:val="StyleUnderline"/>
        </w:rPr>
        <w:t>all fire-control radars, with the exception of range-only radars</w:t>
      </w:r>
      <w:r w:rsidRPr="000432CA">
        <w:t xml:space="preserve">, and (c) </w:t>
      </w:r>
      <w:r w:rsidRPr="000432CA">
        <w:rPr>
          <w:rStyle w:val="StyleUnderline"/>
        </w:rPr>
        <w:t>anti-submarine warfare and anti-ship sonar systems for ships and helicopters</w:t>
      </w:r>
      <w:r w:rsidRPr="000432CA">
        <w:t>*.</w:t>
      </w:r>
    </w:p>
    <w:p w14:paraId="2221A29C" w14:textId="77777777" w:rsidR="00AB1FC2" w:rsidRPr="000432CA" w:rsidRDefault="00AB1FC2" w:rsidP="00AB1FC2">
      <w:pPr>
        <w:rPr>
          <w:rStyle w:val="StyleUnderline"/>
        </w:rPr>
      </w:pPr>
      <w:r w:rsidRPr="000432CA">
        <w:t xml:space="preserve">Satellites: </w:t>
      </w:r>
      <w:r w:rsidRPr="000432CA">
        <w:rPr>
          <w:rStyle w:val="StyleUnderline"/>
        </w:rPr>
        <w:t>Reconnaissance satellites.</w:t>
      </w:r>
    </w:p>
    <w:p w14:paraId="7F67FB2E" w14:textId="77777777" w:rsidR="00AB1FC2" w:rsidRPr="000432CA" w:rsidRDefault="00AB1FC2" w:rsidP="00AB1FC2">
      <w:r w:rsidRPr="000432CA">
        <w:rPr>
          <w:rStyle w:val="StyleUnderline"/>
        </w:rPr>
        <w:t>Ships: (a) all ships with a standard tonnage of 100 tonnes or more</w:t>
      </w:r>
      <w:r w:rsidRPr="000432CA">
        <w:t xml:space="preserve">, and (b) </w:t>
      </w:r>
      <w:r w:rsidRPr="000432CA">
        <w:rPr>
          <w:rStyle w:val="StyleUnderline"/>
        </w:rPr>
        <w:t>all ships armed with artillery of 100-mm calibre or more, torpedoes or guided missiles,</w:t>
      </w:r>
      <w:r w:rsidRPr="000432CA">
        <w:t xml:space="preserve"> and (c</w:t>
      </w:r>
      <w:r w:rsidRPr="000432CA">
        <w:rPr>
          <w:rStyle w:val="StyleUnderline"/>
        </w:rPr>
        <w:t>) all ships below 100 tonnes where the maximum speed (in kmh) multiplied with the full tonnage equals 3500 or more</w:t>
      </w:r>
      <w:r w:rsidRPr="000432CA">
        <w:t xml:space="preserve">. </w:t>
      </w:r>
      <w:r w:rsidRPr="000432CA">
        <w:rPr>
          <w:rStyle w:val="StyleUnderline"/>
        </w:rPr>
        <w:t>Exceptions are most survey ships, tugs and some transport ships</w:t>
      </w:r>
      <w:r w:rsidRPr="000432CA">
        <w:t>.</w:t>
      </w:r>
    </w:p>
    <w:p w14:paraId="531C22F9" w14:textId="77777777" w:rsidR="00AB1FC2" w:rsidRPr="000432CA" w:rsidRDefault="00AB1FC2" w:rsidP="00AB1FC2">
      <w:r w:rsidRPr="000432CA">
        <w:t xml:space="preserve">Other: (a) </w:t>
      </w:r>
      <w:r w:rsidRPr="000432CA">
        <w:rPr>
          <w:rStyle w:val="StyleUnderline"/>
        </w:rPr>
        <w:t>all turrets for armoured vehicles fitted with a gun of at least 12.7 mm calibre or with guided anti-tank missiles, (b) all turrets for ships fitted with a gun of at least 57-mm calibre, and (c) all turrets for ships fitted with multiple guns with a combined calibre of at least 57 mm, and (d) air refueling systems as used on tanker aircraft</w:t>
      </w:r>
      <w:r w:rsidRPr="000432CA">
        <w:t>*.</w:t>
      </w:r>
      <w:r>
        <w:t xml:space="preserve">  </w:t>
      </w:r>
    </w:p>
    <w:p w14:paraId="79768FAF" w14:textId="77777777" w:rsidR="00AB1FC2" w:rsidRPr="000432CA" w:rsidRDefault="00AB1FC2" w:rsidP="00AB1FC2">
      <w:r w:rsidRPr="000432CA">
        <w:t>*In cases where the system is fitted on a platform (vehicle, aircraft or ship), the database only includes those systems that come from a different supplier from the supplier of the platform.</w:t>
      </w:r>
    </w:p>
    <w:p w14:paraId="5473159F" w14:textId="77777777" w:rsidR="00AB1FC2" w:rsidRDefault="00AB1FC2" w:rsidP="00AB1FC2">
      <w:r w:rsidRPr="000432CA">
        <w:t xml:space="preserve">The Arms Transfers Database </w:t>
      </w:r>
      <w:r w:rsidRPr="000432CA">
        <w:rPr>
          <w:rStyle w:val="StyleUnderline"/>
        </w:rPr>
        <w:t>does not cover other military equipment such as small arms and light weapons (SALW) other than portable guided missiles such as man-portable air defence systems (MANPADS) and guided anti-tank missiles. Trucks, artillery under 100-mm calibre, ammunition, support equipment and components (other than those mentioned above), repair and support services or technology transfers are also not included in the database</w:t>
      </w:r>
      <w:r w:rsidRPr="000432CA">
        <w:t>.</w:t>
      </w:r>
    </w:p>
    <w:p w14:paraId="34849E73" w14:textId="3DB8C72C" w:rsidR="00734340" w:rsidRDefault="00734340" w:rsidP="00734340">
      <w:pPr>
        <w:pStyle w:val="Heading3"/>
      </w:pPr>
      <w:r>
        <w:t>2ac at: T Arms – we meet SIPRI ci</w:t>
      </w:r>
    </w:p>
    <w:p w14:paraId="5E116813" w14:textId="416400EF" w:rsidR="00AB1FC2" w:rsidRDefault="00AB1FC2" w:rsidP="00AB1FC2">
      <w:pPr>
        <w:pStyle w:val="Heading4"/>
      </w:pPr>
      <w:r>
        <w:t>Aegis Ashore is just a land version of navy technology - all we are selling to Japan is SM-3 missiles</w:t>
      </w:r>
    </w:p>
    <w:p w14:paraId="5CD28FA5" w14:textId="77777777" w:rsidR="00AB1FC2" w:rsidRPr="00BE7F6A" w:rsidRDefault="00AB1FC2" w:rsidP="00AB1FC2">
      <w:pPr>
        <w:rPr>
          <w:rStyle w:val="Style13ptBold"/>
          <w:rFonts w:ascii="Times New Roman" w:eastAsia="Times New Roman" w:hAnsi="Times New Roman" w:cs="Times New Roman"/>
          <w:b w:val="0"/>
          <w:sz w:val="24"/>
        </w:rPr>
      </w:pPr>
      <w:r>
        <w:rPr>
          <w:rStyle w:val="Style13ptBold"/>
        </w:rPr>
        <w:t xml:space="preserve">Missile Threat ND </w:t>
      </w:r>
      <w:r>
        <w:rPr>
          <w:rStyle w:val="Style13ptBold"/>
          <w:b w:val="0"/>
          <w:sz w:val="18"/>
          <w:szCs w:val="18"/>
        </w:rPr>
        <w:t xml:space="preserve">Missile Threat, Catalog of U.S missile technology with descriptions, ND, </w:t>
      </w:r>
      <w:hyperlink r:id="rId259" w:history="1">
        <w:r w:rsidRPr="00BE7F6A">
          <w:rPr>
            <w:rStyle w:val="Hyperlink"/>
            <w:sz w:val="18"/>
            <w:szCs w:val="18"/>
          </w:rPr>
          <w:t>https://missilethreat.csis.org/defsys/aegis-ashore/</w:t>
        </w:r>
      </w:hyperlink>
      <w:r>
        <w:rPr>
          <w:sz w:val="18"/>
          <w:szCs w:val="18"/>
        </w:rPr>
        <w:t>/DeepStateSisco</w:t>
      </w:r>
    </w:p>
    <w:p w14:paraId="14DD989E" w14:textId="77777777" w:rsidR="00AB1FC2" w:rsidRPr="00BE7F6A" w:rsidRDefault="00AB1FC2" w:rsidP="00AB1FC2">
      <w:pPr>
        <w:rPr>
          <w:sz w:val="14"/>
          <w:szCs w:val="14"/>
        </w:rPr>
      </w:pPr>
      <w:r w:rsidRPr="00BE7F6A">
        <w:rPr>
          <w:u w:val="single"/>
        </w:rPr>
        <w:t>Aegis Ashore is the land-based variant of the Navy’s Aegis Weapons System</w:t>
      </w:r>
      <w:r w:rsidRPr="00BE7F6A">
        <w:t xml:space="preserve"> </w:t>
      </w:r>
      <w:r w:rsidRPr="00BE7F6A">
        <w:rPr>
          <w:sz w:val="14"/>
          <w:szCs w:val="14"/>
        </w:rPr>
        <w:t xml:space="preserve">and the centerpiece of Phases II and III of the European Phased Adaptive Approach (EPAA). </w:t>
      </w:r>
      <w:r w:rsidRPr="00BE7F6A">
        <w:rPr>
          <w:u w:val="single"/>
        </w:rPr>
        <w:t>The system incorporates land-based versions of the various components used on Aegis ships, including the deckhouse, AN/SPY-1 radar, the Mark 41 Vertical Launching System (VLS), and Standard Missile-3 (SM-3) interceptors. It is intended to serve as a midcourse defense against medium and intermediate-range missiles.</w:t>
      </w:r>
      <w:r w:rsidRPr="00BE7F6A">
        <w:t xml:space="preserve"> </w:t>
      </w:r>
      <w:r w:rsidRPr="00BE7F6A">
        <w:rPr>
          <w:sz w:val="14"/>
          <w:szCs w:val="14"/>
        </w:rPr>
        <w:t>1 The first two planned Aegis Ashore sites are at Deveselu, Romania and Redzikowo, Poland. The AN/TPY-2 X-band Radar in Turkey provides early tracking data to the Aegis Ashore sites on missiles launched from the Middle East.</w:t>
      </w:r>
    </w:p>
    <w:p w14:paraId="1434998D" w14:textId="77777777" w:rsidR="00AB1FC2" w:rsidRPr="00BE7F6A" w:rsidRDefault="00AB1FC2" w:rsidP="00AB1FC2">
      <w:pPr>
        <w:rPr>
          <w:sz w:val="14"/>
          <w:szCs w:val="14"/>
        </w:rPr>
      </w:pPr>
      <w:r w:rsidRPr="00BE7F6A">
        <w:rPr>
          <w:sz w:val="14"/>
          <w:szCs w:val="14"/>
        </w:rPr>
        <w:t>After announcing the EPAA in 2009, the United States negotiated a hosting agreement for Aegis Ashore with Romania and broke ground in 2013. 2 The Missile Defense Agency successfully tested the configuration of the Romania site for the first time in December 2015. 3 That same month, the United States and Romania made a “Technical Capability Declaration” for the Deveselu site, which was followed by a declaration of Initial Operating Capacity in May 2016. 4 Groundbreaking for the site in Poland took place in 2016 with initial operations planned for 2018. 5</w:t>
      </w:r>
    </w:p>
    <w:p w14:paraId="40F379E2" w14:textId="77777777" w:rsidR="00AB1FC2" w:rsidRDefault="00AB1FC2" w:rsidP="00AB1FC2">
      <w:pPr>
        <w:rPr>
          <w:sz w:val="14"/>
          <w:szCs w:val="14"/>
        </w:rPr>
      </w:pPr>
      <w:r w:rsidRPr="00BE7F6A">
        <w:rPr>
          <w:u w:val="single"/>
        </w:rPr>
        <w:t>Each Aegis Ashore site include three MK 41 VLS tubes with eight cells apiece for a total of 24 interceptors per site</w:t>
      </w:r>
      <w:r w:rsidRPr="00BE7F6A">
        <w:rPr>
          <w:sz w:val="14"/>
          <w:szCs w:val="14"/>
        </w:rPr>
        <w:t>. 6 The Romania site will use the SM-3 Block IB initially, but both sites are slated to include the SM-3 Block IIA once it becomes operational.</w:t>
      </w:r>
    </w:p>
    <w:p w14:paraId="5797ADC4" w14:textId="77777777" w:rsidR="00AB1FC2" w:rsidRDefault="00AB1FC2" w:rsidP="00AB1FC2"/>
    <w:p w14:paraId="70F209CC" w14:textId="77777777" w:rsidR="00AB1FC2" w:rsidRDefault="00AB1FC2" w:rsidP="00AB1FC2">
      <w:pPr>
        <w:pStyle w:val="Heading4"/>
      </w:pPr>
      <w:r>
        <w:t>Aegis Ahsore is an air defense system.</w:t>
      </w:r>
    </w:p>
    <w:p w14:paraId="106ECFE6" w14:textId="77777777" w:rsidR="00AB1FC2" w:rsidRPr="007B6463" w:rsidRDefault="00AB1FC2" w:rsidP="00AB1FC2">
      <w:r w:rsidRPr="007B6463">
        <w:rPr>
          <w:rFonts w:eastAsiaTheme="majorEastAsia" w:cstheme="majorBidi"/>
          <w:b/>
          <w:bCs/>
          <w:sz w:val="26"/>
          <w:szCs w:val="26"/>
        </w:rPr>
        <w:t>Military Watch 2018</w:t>
      </w:r>
      <w:r w:rsidRPr="007B6463">
        <w:t xml:space="preserve"> (Japanese Navy to Induct U.S. Aegis Air Defence Systems by 2020, </w:t>
      </w:r>
      <w:r>
        <w:t>Military Watch</w:t>
      </w:r>
      <w:r w:rsidRPr="007B6463">
        <w:t>, https://militarywatchmagazine.com/article/japanese-navy-to-induct-u-s-aegis-air-defence-systems-by-2020)</w:t>
      </w:r>
    </w:p>
    <w:p w14:paraId="062A568B" w14:textId="77777777" w:rsidR="00AB1FC2" w:rsidRDefault="00AB1FC2" w:rsidP="00AB1FC2">
      <w:r w:rsidRPr="007B6463">
        <w:rPr>
          <w:highlight w:val="cyan"/>
        </w:rPr>
        <w:t>J</w:t>
      </w:r>
      <w:r w:rsidRPr="007B6463">
        <w:rPr>
          <w:rStyle w:val="StyleUnderline"/>
          <w:highlight w:val="cyan"/>
        </w:rPr>
        <w:t>apan's Navy is set to induct U.S. made Aegis air defence systems</w:t>
      </w:r>
      <w:r w:rsidRPr="007B6463">
        <w:t xml:space="preserve"> for its destroyers. The </w:t>
      </w:r>
      <w:r w:rsidRPr="007B6463">
        <w:rPr>
          <w:rStyle w:val="StyleUnderline"/>
        </w:rPr>
        <w:t>Aegis is</w:t>
      </w:r>
      <w:r w:rsidRPr="007B6463">
        <w:t xml:space="preserve"> widely </w:t>
      </w:r>
      <w:r w:rsidRPr="007B6463">
        <w:rPr>
          <w:rStyle w:val="StyleUnderline"/>
          <w:highlight w:val="cyan"/>
        </w:rPr>
        <w:t>considered to be the most sophisticated</w:t>
      </w:r>
      <w:r w:rsidRPr="007B6463">
        <w:t xml:space="preserve"> Western designed </w:t>
      </w:r>
      <w:r w:rsidRPr="007B6463">
        <w:rPr>
          <w:rStyle w:val="StyleUnderline"/>
          <w:highlight w:val="cyan"/>
        </w:rPr>
        <w:t>air defence system</w:t>
      </w:r>
      <w:r w:rsidRPr="007B6463">
        <w:t>, and is specialised in countering ballistic missiles. The system was initially intended as a defence for the U.S. Navy but has since been developed into a land based variant, the Aegis Ashore. Amid growing tensions with China and North Korea, Japan is set to deploy both the Aegis Ashore and the weapons system's Naval variant as a means of countering the missile forces of its potential adversaries.</w:t>
      </w:r>
    </w:p>
    <w:p w14:paraId="031EBEEB" w14:textId="77777777" w:rsidR="00EB31B5" w:rsidRDefault="00EB31B5" w:rsidP="00EB31B5">
      <w:pPr>
        <w:pStyle w:val="Heading3"/>
      </w:pPr>
    </w:p>
    <w:p w14:paraId="2146B783" w14:textId="6E31AF4B" w:rsidR="00AB1FC2" w:rsidRDefault="00734340" w:rsidP="00AB1FC2">
      <w:pPr>
        <w:pStyle w:val="Heading3"/>
      </w:pPr>
      <w:r>
        <w:t xml:space="preserve">2ac at: </w:t>
      </w:r>
      <w:r w:rsidR="00AB1FC2">
        <w:t xml:space="preserve">T Arms </w:t>
      </w:r>
      <w:r>
        <w:t>- I</w:t>
      </w:r>
      <w:r w:rsidR="00AB1FC2">
        <w:t xml:space="preserve">nterp </w:t>
      </w:r>
      <w:r w:rsidR="00EB31B5">
        <w:t xml:space="preserve">- </w:t>
      </w:r>
      <w:r w:rsidR="00AB1FC2">
        <w:t>Munitions List</w:t>
      </w:r>
    </w:p>
    <w:p w14:paraId="30FAEC17" w14:textId="77777777" w:rsidR="00AB1FC2" w:rsidRDefault="00AB1FC2" w:rsidP="00AB1FC2">
      <w:pPr>
        <w:pStyle w:val="Heading4"/>
      </w:pPr>
      <w:r>
        <w:t>“Arms” means items specified in the US Munitions List</w:t>
      </w:r>
    </w:p>
    <w:p w14:paraId="253FFD7B" w14:textId="77777777" w:rsidR="00AB1FC2" w:rsidRDefault="00AB1FC2" w:rsidP="00AB1FC2">
      <w:r w:rsidRPr="000D72F9">
        <w:rPr>
          <w:rStyle w:val="Style13ptBold"/>
        </w:rPr>
        <w:t>Boren 85</w:t>
      </w:r>
      <w:r>
        <w:t>, 4-24-1985, “S.</w:t>
      </w:r>
      <w:r w:rsidRPr="000D72F9">
        <w:t xml:space="preserve"> 986 - </w:t>
      </w:r>
      <w:r w:rsidRPr="00453723">
        <w:rPr>
          <w:u w:val="single"/>
        </w:rPr>
        <w:t>A bill to amend the Internal Revenue Code</w:t>
      </w:r>
      <w:r w:rsidRPr="000D72F9">
        <w:t xml:space="preserve"> of 1954 to disallow any deduction for advertising or other promotion expenses </w:t>
      </w:r>
      <w:r w:rsidRPr="00453723">
        <w:rPr>
          <w:u w:val="single"/>
        </w:rPr>
        <w:t>with respect to arms sales</w:t>
      </w:r>
      <w:r>
        <w:t xml:space="preserve">,” </w:t>
      </w:r>
      <w:hyperlink r:id="rId260" w:history="1">
        <w:r w:rsidRPr="0057767A">
          <w:rPr>
            <w:rStyle w:val="Hyperlink"/>
          </w:rPr>
          <w:t>https://www.govinfo.gov/content/pkg/GPO-CRECB-1985-pt7/pdf/GPO-CRECB-1985-pt7-3-1.pdf</w:t>
        </w:r>
      </w:hyperlink>
    </w:p>
    <w:p w14:paraId="22EC2A55" w14:textId="77777777" w:rsidR="00AB1FC2" w:rsidRDefault="00AB1FC2" w:rsidP="00AB1FC2">
      <w:pPr>
        <w:rPr>
          <w:rStyle w:val="StyleUnderline"/>
        </w:rPr>
      </w:pPr>
    </w:p>
    <w:p w14:paraId="5920BFC4" w14:textId="77777777" w:rsidR="00AB1FC2" w:rsidRDefault="00AB1FC2" w:rsidP="00AB1FC2">
      <w:pPr>
        <w:rPr>
          <w:sz w:val="16"/>
        </w:rPr>
      </w:pPr>
      <w:r w:rsidRPr="00346F57">
        <w:rPr>
          <w:sz w:val="12"/>
          <w:szCs w:val="12"/>
        </w:rPr>
        <w:t>Be it enacted by the Senate and House of Representatives of the United States of America in Congress assembled, That part IX of subchapter B of chapter 1 of the Internal Revenue Code of 1954 GENERAL RULE.-No deduction shall be allowed under this chapter for any arms sale promotion expense. "(b) ARMS SALE PROMOTION EXPENSE.-For purposes of this section- "(1) IN GENERAL.-The term 'arms sale promotion expense' means any amount otherwise allowable as a deduction under this chapter with respect to- "&lt;A&gt; any advertisement primarily for purposes of- "(i) promoting the sale of arms, or "(ii) informing or influencing the general public (or any segment thereof) with respect to defense expenditures, or “(B) any of the following incurred or provided primarily for purposes described in subparagraph (A)—“(i) travel expenses (including meals and lodging), “(ii) any amount attributable to goods or services of a type generally considered to constitute entertainment, amusement, or recreation or to the use of a facility in connection with the providing of such goods or services, “(iii) gifts, or “(iv) other promotion expenses. "(2) ARMS.-</w:t>
      </w:r>
      <w:r w:rsidRPr="00346F57">
        <w:rPr>
          <w:rStyle w:val="Emphasis"/>
        </w:rPr>
        <w:t>The term 'arms'</w:t>
      </w:r>
      <w:r w:rsidRPr="00346F57">
        <w:rPr>
          <w:rStyle w:val="StyleUnderline"/>
        </w:rPr>
        <w:t xml:space="preserve"> means any arm, ammunition, or implement of war </w:t>
      </w:r>
      <w:r w:rsidRPr="00346F57">
        <w:rPr>
          <w:rStyle w:val="Emphasis"/>
        </w:rPr>
        <w:t>designated in the munitions list</w:t>
      </w:r>
      <w:r w:rsidRPr="00346F57">
        <w:rPr>
          <w:rStyle w:val="StyleUnderline"/>
        </w:rPr>
        <w:t xml:space="preserve"> published pursuant to the Military Security Act of 1954</w:t>
      </w:r>
      <w:r w:rsidRPr="00453723">
        <w:rPr>
          <w:sz w:val="16"/>
        </w:rPr>
        <w:t>.</w:t>
      </w:r>
    </w:p>
    <w:p w14:paraId="5869A794" w14:textId="0158372E" w:rsidR="00AB1FC2" w:rsidRPr="00734340" w:rsidRDefault="00734340" w:rsidP="00734340">
      <w:pPr>
        <w:pStyle w:val="Heading3"/>
      </w:pPr>
      <w:r>
        <w:t xml:space="preserve">2ac at: T Arms </w:t>
      </w:r>
      <w:r w:rsidR="00EB31B5">
        <w:t>–</w:t>
      </w:r>
      <w:r>
        <w:t xml:space="preserve"> </w:t>
      </w:r>
      <w:r w:rsidR="00EB31B5">
        <w:t>we meet Munitions List ci</w:t>
      </w:r>
    </w:p>
    <w:p w14:paraId="684ECFC0" w14:textId="77777777" w:rsidR="00AB1FC2" w:rsidRDefault="00AB1FC2" w:rsidP="00AB1FC2">
      <w:pPr>
        <w:pStyle w:val="Heading4"/>
      </w:pPr>
      <w:r>
        <w:t>We meet our counter interp - Ballistic Missile Radars are included in the USML</w:t>
      </w:r>
    </w:p>
    <w:p w14:paraId="3284E3AC" w14:textId="77777777" w:rsidR="00AB1FC2" w:rsidRPr="003455B5" w:rsidRDefault="00AB1FC2" w:rsidP="00AB1FC2">
      <w:r w:rsidRPr="00E564CE">
        <w:rPr>
          <w:rFonts w:eastAsiaTheme="majorEastAsia" w:cstheme="majorBidi"/>
          <w:b/>
          <w:bCs/>
          <w:sz w:val="26"/>
          <w:szCs w:val="26"/>
        </w:rPr>
        <w:t>United States Municions List</w:t>
      </w:r>
      <w:r w:rsidRPr="00E564CE">
        <w:t xml:space="preserve"> (</w:t>
      </w:r>
      <w:r>
        <w:t>United States Municions List</w:t>
      </w:r>
      <w:r w:rsidRPr="00E564CE">
        <w:t xml:space="preserve">, 22 CFR § 121.1 - The United States Munitions List., </w:t>
      </w:r>
      <w:r>
        <w:t>Legal Information Institute</w:t>
      </w:r>
      <w:r w:rsidRPr="00E564CE">
        <w:t>, https://www.law.cornell.edu/cfr/text/22/121.1)</w:t>
      </w:r>
    </w:p>
    <w:p w14:paraId="2F1F1F0B" w14:textId="77777777" w:rsidR="00AB1FC2" w:rsidRPr="003455B5" w:rsidRDefault="00AB1FC2" w:rsidP="00AB1FC2">
      <w:pPr>
        <w:rPr>
          <w:rStyle w:val="StyleUnderline"/>
        </w:rPr>
      </w:pPr>
      <w:r w:rsidRPr="003455B5">
        <w:rPr>
          <w:rStyle w:val="StyleUnderline"/>
        </w:rPr>
        <w:t>Category XI - Military Electronics</w:t>
      </w:r>
    </w:p>
    <w:p w14:paraId="57F6AF81" w14:textId="77777777" w:rsidR="00AB1FC2" w:rsidRDefault="00AB1FC2" w:rsidP="00AB1FC2">
      <w:r>
        <w:t>(a) Electronic equipment and systems not included in Category XII of the U.S. Munitions List, as follows:</w:t>
      </w:r>
    </w:p>
    <w:p w14:paraId="2DB7BEC8" w14:textId="77777777" w:rsidR="00AB1FC2" w:rsidRDefault="00AB1FC2" w:rsidP="00AB1FC2">
      <w:r>
        <w:t>*(1) Underwater hardware, equipment, or systems, as follows:</w:t>
      </w:r>
    </w:p>
    <w:p w14:paraId="7D1ECD1A" w14:textId="77777777" w:rsidR="00AB1FC2" w:rsidRDefault="00AB1FC2" w:rsidP="00AB1FC2">
      <w:r>
        <w:t>(i) Active or passive acoustic array sensing systems or acoustic array equipment capable of real-time processing that survey or detect, and also track, localize (i.e., determine range and bearing), classify, or identify, surface vessels, submarines, other undersea vehicles, torpedoes, or mines, having any of the following:</w:t>
      </w:r>
    </w:p>
    <w:p w14:paraId="21AF6578" w14:textId="77777777" w:rsidR="00AB1FC2" w:rsidRDefault="00AB1FC2" w:rsidP="00AB1FC2">
      <w:r>
        <w:t>(A) Multi-static capability;</w:t>
      </w:r>
    </w:p>
    <w:p w14:paraId="60D46C5B" w14:textId="77777777" w:rsidR="00AB1FC2" w:rsidRDefault="00AB1FC2" w:rsidP="00AB1FC2">
      <w:r>
        <w:t>(B) Operating frequency less than 20 kHz; or</w:t>
      </w:r>
    </w:p>
    <w:p w14:paraId="504DCF00" w14:textId="77777777" w:rsidR="00AB1FC2" w:rsidRDefault="00AB1FC2" w:rsidP="00AB1FC2">
      <w:r>
        <w:t>(C) Operating bandwidth greater than 10 kHz;</w:t>
      </w:r>
    </w:p>
    <w:p w14:paraId="540B1B13" w14:textId="77777777" w:rsidR="00AB1FC2" w:rsidRDefault="00AB1FC2" w:rsidP="00AB1FC2">
      <w:r>
        <w:t>(ii) Underwater single acoustic sensor system that distinguishes non-biologic tonals and locates the origin of the sound;</w:t>
      </w:r>
    </w:p>
    <w:p w14:paraId="491A8D35" w14:textId="77777777" w:rsidR="00AB1FC2" w:rsidRDefault="00AB1FC2" w:rsidP="00AB1FC2">
      <w:r>
        <w:t>Note to paragraph(a)(1)(ii): The term tonals implies discrete frequencies in the broadband and narrowband spectra, emanating from man-made objects.</w:t>
      </w:r>
    </w:p>
    <w:p w14:paraId="1AA7F3E9" w14:textId="77777777" w:rsidR="00AB1FC2" w:rsidRDefault="00AB1FC2" w:rsidP="00AB1FC2">
      <w:r>
        <w:t>(iii) Non-acoustic systems that survey or detect, and also track, localize (i.e., determine range and bearing), classify, or identify, surface vessels, submarines, other undersea vehicles, torpedoes, or mines;</w:t>
      </w:r>
    </w:p>
    <w:p w14:paraId="3844FA53" w14:textId="77777777" w:rsidR="00AB1FC2" w:rsidRDefault="00AB1FC2" w:rsidP="00AB1FC2">
      <w:r>
        <w:t>(iv) Acoustic modems, networks, and communications equipment with real-time adaptive compensation or employing Low Probability of Intercept (LPI);</w:t>
      </w:r>
    </w:p>
    <w:p w14:paraId="49442356" w14:textId="77777777" w:rsidR="00AB1FC2" w:rsidRDefault="00AB1FC2" w:rsidP="00AB1FC2">
      <w:r>
        <w:t>Note to paragraph (a)(1)(iv): Adaptive compensation is the capability of an underwater modem to assess the water conditions to select the best algorithm to receive and transmit data.</w:t>
      </w:r>
    </w:p>
    <w:p w14:paraId="560C6445" w14:textId="77777777" w:rsidR="00AB1FC2" w:rsidRDefault="00AB1FC2" w:rsidP="00AB1FC2">
      <w:r>
        <w:t>(v) Low Frequency/Very Low Frequency (LF/VLF) electronic modems, routers, interfaces, and communications equipment, specially designed for submarine communications; or</w:t>
      </w:r>
    </w:p>
    <w:p w14:paraId="346F9697" w14:textId="77777777" w:rsidR="00AB1FC2" w:rsidRDefault="00AB1FC2" w:rsidP="00AB1FC2">
      <w:r>
        <w:t>(vi) Autonomous systems and equipment that enable cooperative sensing and engagement by fixed (bottom mounted/seabed) or mobile Autonomous Underwater Vehicles (AUVs);</w:t>
      </w:r>
    </w:p>
    <w:p w14:paraId="37F0EB6F" w14:textId="77777777" w:rsidR="00AB1FC2" w:rsidRDefault="00AB1FC2" w:rsidP="00AB1FC2">
      <w:r>
        <w:t>*(2) Underwater acoustic countermeasures or counter-countermeasures systems or equipment;</w:t>
      </w:r>
    </w:p>
    <w:p w14:paraId="3084CD3A" w14:textId="77777777" w:rsidR="00AB1FC2" w:rsidRPr="003455B5" w:rsidRDefault="00AB1FC2" w:rsidP="00AB1FC2">
      <w:pPr>
        <w:rPr>
          <w:rStyle w:val="StyleUnderline"/>
        </w:rPr>
      </w:pPr>
      <w:r w:rsidRPr="003455B5">
        <w:rPr>
          <w:rStyle w:val="StyleUnderline"/>
        </w:rPr>
        <w:t>*(3) Radar systems and equipment, as follows:</w:t>
      </w:r>
    </w:p>
    <w:p w14:paraId="71C203FB" w14:textId="77777777" w:rsidR="00AB1FC2" w:rsidRDefault="00AB1FC2" w:rsidP="00AB1FC2">
      <w:r>
        <w:t>(i) Airborne radar that maintains positional state of an object or objects of interest, other than weather phenomena, in a received radar signal through time;</w:t>
      </w:r>
    </w:p>
    <w:p w14:paraId="3B1FB330" w14:textId="77777777" w:rsidR="00AB1FC2" w:rsidRDefault="00AB1FC2" w:rsidP="00AB1FC2">
      <w:r>
        <w:t>Note to paragraph (A)(3)(I):</w:t>
      </w:r>
    </w:p>
    <w:p w14:paraId="4A2A0DC8" w14:textId="77777777" w:rsidR="00AB1FC2" w:rsidRDefault="00AB1FC2" w:rsidP="00AB1FC2">
      <w:r>
        <w:t>This paragraph does not control radars that: (1) Are incapable of free space detection of 1 square meter Radar Cross Section (RCS) target beyond 8 nautical miles (nmi); (2) contain a radar update rate of not more than 1Hz; and (3) employ a design determined to be subject to the EAR via a commodity jurisdiction determination (see § 120.4 of this subchapter).</w:t>
      </w:r>
    </w:p>
    <w:p w14:paraId="4A5F8739" w14:textId="77777777" w:rsidR="00AB1FC2" w:rsidRDefault="00AB1FC2" w:rsidP="00AB1FC2">
      <w:r>
        <w:t>(ii) Synthetic Aperture Radar (SAR) incorporating image resolution less than (better than) 0.3 m, or incorporating Coherent Change Detection (CCD) with geo-registration accuracy less than (better than) 0.3 m, not including concealed object detection equipment operating in the frequency range from 30 GHz to 3,000 GHz and having a spatial resolution of 0.1 milliradians up to and including 1 milliradians at a standoff distance of 100 m;</w:t>
      </w:r>
    </w:p>
    <w:p w14:paraId="4DD3802E" w14:textId="77777777" w:rsidR="00AB1FC2" w:rsidRDefault="00AB1FC2" w:rsidP="00AB1FC2">
      <w:r>
        <w:t>(iii) Inverse Synthetic Aperture Radar (ISAR);</w:t>
      </w:r>
    </w:p>
    <w:p w14:paraId="45E942D2" w14:textId="77777777" w:rsidR="00AB1FC2" w:rsidRDefault="00AB1FC2" w:rsidP="00AB1FC2">
      <w:r>
        <w:t>(iv) Radar that geodetically-locates (i.e., geodetic latitude, geodetic longitude, and geodetic height) with a target location error 50 (TLE50) less than or equal to 10 m at ranges greater than 1 km;</w:t>
      </w:r>
    </w:p>
    <w:p w14:paraId="20B55186" w14:textId="77777777" w:rsidR="00AB1FC2" w:rsidRDefault="00AB1FC2" w:rsidP="00AB1FC2">
      <w:r>
        <w:t>(v) Any Ocean Surveillance Radar with an average-power-aperture product of greater than 50 Wm 2;</w:t>
      </w:r>
    </w:p>
    <w:p w14:paraId="67055659" w14:textId="77777777" w:rsidR="00AB1FC2" w:rsidRDefault="00AB1FC2" w:rsidP="00AB1FC2">
      <w:r>
        <w:t>(vi) Any ocean surveillance radar that transmits a waveform with an instantaneous bandwidth greater than 100 MHz and has an antenna rotation rate greater than 60 revolutions per minute (RPM);</w:t>
      </w:r>
    </w:p>
    <w:p w14:paraId="52CE77E9" w14:textId="77777777" w:rsidR="00AB1FC2" w:rsidRDefault="00AB1FC2" w:rsidP="00AB1FC2">
      <w:r>
        <w:t>(vii) Air surveillance radar with free space detection of 1 square meter RCS target at 85 nmi or greater range, scaled to RCS values as RCS to the 1/4 power;</w:t>
      </w:r>
    </w:p>
    <w:p w14:paraId="55DB0ED8" w14:textId="77777777" w:rsidR="00AB1FC2" w:rsidRDefault="00AB1FC2" w:rsidP="00AB1FC2">
      <w:r>
        <w:t>(viii) Air surveillance radar with free space detection of 1 square meter RCS target at an altitude of 65,000 feet and an elevation angle greater than 20 degrees (i.e., counter-battery);</w:t>
      </w:r>
    </w:p>
    <w:p w14:paraId="4FD54F35" w14:textId="77777777" w:rsidR="00AB1FC2" w:rsidRDefault="00AB1FC2" w:rsidP="00AB1FC2">
      <w:r>
        <w:t>(ix) Air surveillance radar with multiple elevation beams, phase or amplitude monopulse estimation, or 3D height-finding;</w:t>
      </w:r>
    </w:p>
    <w:p w14:paraId="454C7CD2" w14:textId="77777777" w:rsidR="00AB1FC2" w:rsidRDefault="00AB1FC2" w:rsidP="00AB1FC2">
      <w:r>
        <w:t>(x) Air surveillance radar with a beam solid angle less than or equal to 16 degrees 2 that performs free space tracking of 1 square meter RCS target at a range greater or equal to 25 nmi with revisit rate greater or equal to 1/3 Hz;</w:t>
      </w:r>
    </w:p>
    <w:p w14:paraId="225D5297" w14:textId="77777777" w:rsidR="00AB1FC2" w:rsidRDefault="00AB1FC2" w:rsidP="00AB1FC2">
      <w:r>
        <w:t>(xi) Instrumentation radar for anechoic test facility or outdoor range that maintains positional state of an object of interest in a received radar signal through time or provides measurement of RCS of a static target less than or equal to minus 10dBsm, or RCS of a dynamic target;</w:t>
      </w:r>
    </w:p>
    <w:p w14:paraId="71363D93" w14:textId="77777777" w:rsidR="00AB1FC2" w:rsidRDefault="00AB1FC2" w:rsidP="00AB1FC2">
      <w:r>
        <w:t>(xii) Radar incorporating pulsed operation with electronics steering of transmit beam in elevation and azimuth;</w:t>
      </w:r>
    </w:p>
    <w:p w14:paraId="48E51E9F" w14:textId="77777777" w:rsidR="00AB1FC2" w:rsidRDefault="00AB1FC2" w:rsidP="00AB1FC2">
      <w:r>
        <w:t>Note to paragraph (A)(3)(XII):</w:t>
      </w:r>
    </w:p>
    <w:p w14:paraId="18D49B19" w14:textId="77777777" w:rsidR="00AB1FC2" w:rsidRDefault="00AB1FC2" w:rsidP="00AB1FC2">
      <w:r>
        <w:t>This paragraph does not control radars not otherwise controlled in this subchapter, operating with a peak transmit power less than or equal to 550 watts, and employing a design determined to be subject to the EAR via a commodity jurisdiction determination (see § 120.4 of this subchapter).</w:t>
      </w:r>
    </w:p>
    <w:p w14:paraId="2F4EBFB0" w14:textId="77777777" w:rsidR="00AB1FC2" w:rsidRPr="003455B5" w:rsidRDefault="00AB1FC2" w:rsidP="00AB1FC2">
      <w:pPr>
        <w:rPr>
          <w:rStyle w:val="StyleUnderline"/>
        </w:rPr>
      </w:pPr>
      <w:r w:rsidRPr="003455B5">
        <w:rPr>
          <w:rStyle w:val="StyleUnderline"/>
        </w:rPr>
        <w:t>(xiii) Radar with mode(s) for ballistic tracking or ballistic extrapolation to source of launch or impact point of articles controlled in USML Categories III, IV, or XV;</w:t>
      </w:r>
    </w:p>
    <w:p w14:paraId="7B1C7FDA" w14:textId="77777777" w:rsidR="00AB1FC2" w:rsidRDefault="00AB1FC2" w:rsidP="00AB1FC2">
      <w:r>
        <w:t>(xiv) Active protection radar and missile warning radar with mode(s) implemented for detection of incoming munitions;</w:t>
      </w:r>
    </w:p>
    <w:p w14:paraId="0F61C1E3" w14:textId="77777777" w:rsidR="00AB1FC2" w:rsidRDefault="00AB1FC2" w:rsidP="00AB1FC2">
      <w:r>
        <w:t>(xv) Over the horizon high frequency sky-wave (ionosphere) radar;</w:t>
      </w:r>
    </w:p>
    <w:p w14:paraId="3457E653" w14:textId="77777777" w:rsidR="00AB1FC2" w:rsidRDefault="00AB1FC2" w:rsidP="00AB1FC2">
      <w:r>
        <w:t>(xvi) Radar that detects a moving object through a physical obstruction at distance greater than 0.2 m from the obstruction;</w:t>
      </w:r>
    </w:p>
    <w:p w14:paraId="4B9FA1BB" w14:textId="30276636" w:rsidR="00AB1FC2" w:rsidRDefault="00AB1FC2" w:rsidP="00AB1FC2">
      <w:r>
        <w:t>(xvii) Radar having moving target indicator (MTI) or pulse-Doppler processing where any single Doppler filter provides a normalized clutter attenuation of greater than 60dB;</w:t>
      </w:r>
    </w:p>
    <w:p w14:paraId="460C5B59" w14:textId="36F6ABBE" w:rsidR="00AB1FC2" w:rsidRDefault="00EB31B5" w:rsidP="00EB31B5">
      <w:pPr>
        <w:pStyle w:val="Heading3"/>
      </w:pPr>
      <w:r>
        <w:t>2ac at: T Arms – we meet Munitions List ci</w:t>
      </w:r>
    </w:p>
    <w:p w14:paraId="63194C0F" w14:textId="72890107" w:rsidR="00AB1FC2" w:rsidRDefault="00AB1FC2" w:rsidP="00AB1FC2">
      <w:pPr>
        <w:pStyle w:val="Heading4"/>
      </w:pPr>
      <w:r>
        <w:t>We meet our counter interp – Missiles are included in the USML.</w:t>
      </w:r>
    </w:p>
    <w:p w14:paraId="5C87B669" w14:textId="77777777" w:rsidR="00AB1FC2" w:rsidRPr="00E564CE" w:rsidRDefault="00AB1FC2" w:rsidP="00AB1FC2">
      <w:r w:rsidRPr="00E564CE">
        <w:rPr>
          <w:rFonts w:eastAsiaTheme="majorEastAsia" w:cstheme="majorBidi"/>
          <w:b/>
          <w:bCs/>
          <w:sz w:val="26"/>
          <w:szCs w:val="26"/>
        </w:rPr>
        <w:t>United States Municions List</w:t>
      </w:r>
      <w:r w:rsidRPr="00E564CE">
        <w:t xml:space="preserve"> (</w:t>
      </w:r>
      <w:r>
        <w:t>United States Municions List</w:t>
      </w:r>
      <w:r w:rsidRPr="00E564CE">
        <w:t xml:space="preserve">, 22 CFR § 121.1 - The United States Munitions List., </w:t>
      </w:r>
      <w:r>
        <w:t>Legal Information Institute</w:t>
      </w:r>
      <w:r w:rsidRPr="00E564CE">
        <w:t>, https://www.law.cornell.edu/cfr/text/22/121.1)</w:t>
      </w:r>
    </w:p>
    <w:p w14:paraId="5D6DC79D" w14:textId="77777777" w:rsidR="00AB1FC2" w:rsidRDefault="00AB1FC2" w:rsidP="00AB1FC2">
      <w:r>
        <w:t>Category IV - Launch Vehicles, Guided Missiles, Ballistic Missiles, Rockets, Torpedoes, Bombs, and Mines</w:t>
      </w:r>
    </w:p>
    <w:p w14:paraId="578FBA56" w14:textId="77777777" w:rsidR="00AB1FC2" w:rsidRDefault="00AB1FC2" w:rsidP="00AB1FC2">
      <w:r>
        <w:t>* (a) Rockets, space launch vehicles (SLVs), missiles, bombs, torpedoes, depth charges, mines, and grenades, as follows:</w:t>
      </w:r>
    </w:p>
    <w:p w14:paraId="3FEC4916" w14:textId="77777777" w:rsidR="00AB1FC2" w:rsidRDefault="00AB1FC2" w:rsidP="00AB1FC2">
      <w:r>
        <w:t>(1) Rockets, SLVs, and missiles capable of delivering at least a 500-kg payload to a range of at least 300 km (MT);</w:t>
      </w:r>
    </w:p>
    <w:p w14:paraId="66BCB4A5" w14:textId="77777777" w:rsidR="00AB1FC2" w:rsidRDefault="00AB1FC2" w:rsidP="00AB1FC2">
      <w:r>
        <w:t>(2) Rockets, SLVs, and missiles capable of delivering less than a 500-kg payload to a range of at least 300 km (MT);</w:t>
      </w:r>
    </w:p>
    <w:p w14:paraId="706B0E1B" w14:textId="77777777" w:rsidR="00AB1FC2" w:rsidRDefault="00AB1FC2" w:rsidP="00AB1FC2">
      <w:r>
        <w:t>(3) Man-portable air defense systems (MANPADS);</w:t>
      </w:r>
    </w:p>
    <w:p w14:paraId="56091ECA" w14:textId="77777777" w:rsidR="00AB1FC2" w:rsidRDefault="00AB1FC2" w:rsidP="00AB1FC2">
      <w:r>
        <w:t>(4) Anti-tank missiles and rockets;</w:t>
      </w:r>
    </w:p>
    <w:p w14:paraId="36EF0453" w14:textId="77777777" w:rsidR="00AB1FC2" w:rsidRPr="00E564CE" w:rsidRDefault="00AB1FC2" w:rsidP="00AB1FC2">
      <w:pPr>
        <w:rPr>
          <w:rStyle w:val="StyleUnderline"/>
        </w:rPr>
      </w:pPr>
      <w:r w:rsidRPr="00E564CE">
        <w:rPr>
          <w:rStyle w:val="StyleUnderline"/>
        </w:rPr>
        <w:t>(5) Rockets, SLVs, and missiles not meeting the criteria of paragraphs (a)(1) through (a)(4) of this category;</w:t>
      </w:r>
    </w:p>
    <w:p w14:paraId="0A85AEEF" w14:textId="77777777" w:rsidR="00AB1FC2" w:rsidRDefault="00AB1FC2" w:rsidP="00AB1FC2">
      <w:r>
        <w:t>(6) Bombs;</w:t>
      </w:r>
    </w:p>
    <w:p w14:paraId="4594C4F1" w14:textId="77777777" w:rsidR="00AB1FC2" w:rsidRDefault="00AB1FC2" w:rsidP="00AB1FC2">
      <w:r>
        <w:t>(7) Torpedoes;</w:t>
      </w:r>
    </w:p>
    <w:p w14:paraId="77541B47" w14:textId="77777777" w:rsidR="00AB1FC2" w:rsidRDefault="00AB1FC2" w:rsidP="00AB1FC2">
      <w:r>
        <w:t>(8) Depth charges;</w:t>
      </w:r>
    </w:p>
    <w:p w14:paraId="70A768CD" w14:textId="77777777" w:rsidR="00AB1FC2" w:rsidRDefault="00AB1FC2" w:rsidP="00AB1FC2">
      <w:r>
        <w:t>(9) Anti-personnel, anti-vehicle, or anti-armor land mines (e.g., area denial devices);</w:t>
      </w:r>
    </w:p>
    <w:p w14:paraId="616C83F8" w14:textId="77777777" w:rsidR="00AB1FC2" w:rsidRDefault="00AB1FC2" w:rsidP="00AB1FC2">
      <w:r>
        <w:t>(10) Anti-helicopter mines;</w:t>
      </w:r>
    </w:p>
    <w:p w14:paraId="1B0FB8E8" w14:textId="77777777" w:rsidR="00AB1FC2" w:rsidRDefault="00AB1FC2" w:rsidP="00AB1FC2">
      <w:r>
        <w:t>(11) Naval mines; or</w:t>
      </w:r>
    </w:p>
    <w:p w14:paraId="2E13715B" w14:textId="2BCE19CB" w:rsidR="00AB1FC2" w:rsidRDefault="00AB1FC2" w:rsidP="00AB1FC2">
      <w:r>
        <w:t>(12) Fragmentation and high explosive hand grenades.</w:t>
      </w:r>
    </w:p>
    <w:p w14:paraId="0A634F7A" w14:textId="5BF1EB89" w:rsidR="00A33D7E" w:rsidRDefault="00186040" w:rsidP="00A33D7E">
      <w:pPr>
        <w:pStyle w:val="Heading1"/>
      </w:pPr>
      <w:r>
        <w:t>Misc.</w:t>
      </w:r>
    </w:p>
    <w:p w14:paraId="5C6ED7F4" w14:textId="1263951C" w:rsidR="00C265D8" w:rsidRDefault="007F01EE" w:rsidP="00C265D8">
      <w:pPr>
        <w:pStyle w:val="Heading2"/>
      </w:pPr>
      <w:r>
        <w:t>Potential Add-Ons</w:t>
      </w:r>
    </w:p>
    <w:p w14:paraId="6A54A783" w14:textId="6AE5CF11" w:rsidR="000B19AE" w:rsidRDefault="007F01EE" w:rsidP="000B19AE">
      <w:pPr>
        <w:pStyle w:val="Heading3"/>
      </w:pPr>
      <w:r>
        <w:t xml:space="preserve">Drug Trafficking </w:t>
      </w:r>
      <w:r w:rsidR="000B19AE">
        <w:t>Security Impact</w:t>
      </w:r>
    </w:p>
    <w:p w14:paraId="19090CBE" w14:textId="26281259" w:rsidR="000B19AE" w:rsidRDefault="000B19AE" w:rsidP="000B19AE">
      <w:pPr>
        <w:pStyle w:val="Heading4"/>
      </w:pPr>
      <w:r>
        <w:t>Drug trafficking in Central Asia endangers regional insecurity.</w:t>
      </w:r>
    </w:p>
    <w:p w14:paraId="0B3A8A61" w14:textId="77777777" w:rsidR="000B19AE" w:rsidRPr="00831346" w:rsidRDefault="000B19AE" w:rsidP="000B19AE">
      <w:r w:rsidRPr="003B3696">
        <w:rPr>
          <w:rFonts w:eastAsiaTheme="majorEastAsia" w:cstheme="majorBidi"/>
          <w:b/>
          <w:bCs/>
          <w:sz w:val="26"/>
          <w:szCs w:val="26"/>
        </w:rPr>
        <w:t>Mubarik and Singh 2016</w:t>
      </w:r>
      <w:r w:rsidRPr="003B3696">
        <w:t xml:space="preserve"> (Mubarik, Mudasir; Singh, Bawa., </w:t>
      </w:r>
      <w:r>
        <w:t xml:space="preserve">PHD Assistant Professor at the Centre for South and Central Asian Studies, </w:t>
      </w:r>
      <w:r w:rsidRPr="003B3696">
        <w:t>Research Scholar</w:t>
      </w:r>
      <w:r>
        <w:t xml:space="preserve"> </w:t>
      </w:r>
      <w:r w:rsidRPr="003B3696">
        <w:t>Central University of Punjab, Security Syndrome in Central Asia: Russia a Protective Shield, IUP Journal of International Relations;, https://search.proquest.com/docview/1814062750?pq-origsite=gscholar)</w:t>
      </w:r>
    </w:p>
    <w:p w14:paraId="5FDB534E" w14:textId="77777777" w:rsidR="000B19AE" w:rsidRDefault="000B19AE" w:rsidP="000B19AE">
      <w:r>
        <w:t xml:space="preserve">According to Williams,29 a contributor to the United Nations Office on Drugs and Crime (UNODC), organized crime reveals that the </w:t>
      </w:r>
      <w:r w:rsidRPr="00831346">
        <w:rPr>
          <w:rStyle w:val="StyleUnderline"/>
        </w:rPr>
        <w:t>networks in Central Asia are involved in trafficking of drugs,</w:t>
      </w:r>
      <w:r>
        <w:t xml:space="preserve"> humans, explosives, and precious materials through the region. </w:t>
      </w:r>
      <w:r w:rsidRPr="00831346">
        <w:rPr>
          <w:rStyle w:val="StyleUnderline"/>
        </w:rPr>
        <w:t>The silk route-turned-heroin route is carving out a path of death and violence through one of the world's most strategic yet volatile regions.</w:t>
      </w:r>
      <w:r>
        <w:t xml:space="preserve"> UNODC (2009) also exposes that </w:t>
      </w:r>
      <w:r w:rsidRPr="00831346">
        <w:rPr>
          <w:rStyle w:val="StyleUnderline"/>
        </w:rPr>
        <w:t xml:space="preserve">the perfect storm of drugs, crime and insurgency </w:t>
      </w:r>
      <w:r>
        <w:t xml:space="preserve">that has swirled around the Afghanistan/Pakistan border for years </w:t>
      </w:r>
      <w:r w:rsidRPr="00831346">
        <w:rPr>
          <w:rStyle w:val="StyleUnderline"/>
        </w:rPr>
        <w:t>is heading for Central Asia</w:t>
      </w:r>
      <w:r>
        <w:t xml:space="preserve">. </w:t>
      </w:r>
      <w:r w:rsidRPr="00831346">
        <w:rPr>
          <w:rStyle w:val="StyleUnderline"/>
        </w:rPr>
        <w:t>Central Asia is an important corridor for the smuggling of illegal narcotics</w:t>
      </w:r>
      <w:r>
        <w:t xml:space="preserve"> produced in Afghanistan through Russia to European markets. </w:t>
      </w:r>
      <w:r w:rsidRPr="00831346">
        <w:rPr>
          <w:rStyle w:val="StyleUnderline"/>
        </w:rPr>
        <w:t>The problem is most acute in Tajikistan which shares a long, porous border with Afghanistan, but it is present in all of the other Central Asian countries as well.</w:t>
      </w:r>
      <w:r>
        <w:t xml:space="preserve"> Afghanistan produces about 90% of the global supply of opium and nearly about 30% of it transits through</w:t>
      </w:r>
    </w:p>
    <w:p w14:paraId="7C17BFD7" w14:textId="77777777" w:rsidR="000B19AE" w:rsidRPr="00831346" w:rsidRDefault="000B19AE" w:rsidP="000B19AE">
      <w:pPr>
        <w:rPr>
          <w:rStyle w:val="StyleUnderline"/>
        </w:rPr>
      </w:pPr>
      <w:r>
        <w:t xml:space="preserve">Central Asia (UNODC, 2015). Cornell and Swanström30 reported that </w:t>
      </w:r>
      <w:r w:rsidRPr="00831346">
        <w:rPr>
          <w:rStyle w:val="StyleUnderline"/>
        </w:rPr>
        <w:t xml:space="preserve">there are links between state actors and drug traffickers in all the five states, with impacts, </w:t>
      </w:r>
      <w:r w:rsidRPr="00831346">
        <w:t>to a lesser or greater degree</w:t>
      </w:r>
      <w:r w:rsidRPr="00831346">
        <w:rPr>
          <w:rStyle w:val="StyleUnderline"/>
        </w:rPr>
        <w:t>, on domestic politics in all cases.</w:t>
      </w:r>
      <w:r>
        <w:t xml:space="preserve"> Leijonmarck and Asyrankulova31 depict the role of organized crime and drug trafficking in Kyrgyzstan's Ethnic Crisis in 2010. Violence indicates that criminal gangs played a significant role, and suggests that they are unlikely to support a transfer of political power that would undermine their influence in the region. </w:t>
      </w:r>
      <w:r w:rsidRPr="00831346">
        <w:rPr>
          <w:rStyle w:val="StyleUnderline"/>
        </w:rPr>
        <w:t>The sporadic violence in eastern Tajikistan's Gorno-Badakhshan region since 2012 is allegedly related to competition between government forces and local warlords over control of smuggling routes</w:t>
      </w:r>
      <w:r>
        <w:t xml:space="preserve">.32 </w:t>
      </w:r>
      <w:r w:rsidRPr="00831346">
        <w:rPr>
          <w:rStyle w:val="StyleUnderline"/>
        </w:rPr>
        <w:t>The crimestate nexus heightens the likelihood of political instability becoming violent, because of these groups' access to weapons and muscle, also undermining the prospects of governance reform.</w:t>
      </w:r>
    </w:p>
    <w:p w14:paraId="36278BB9" w14:textId="77777777" w:rsidR="000B19AE" w:rsidRDefault="000B19AE" w:rsidP="000B19AE">
      <w:r>
        <w:t>Lopour33 holds that n</w:t>
      </w:r>
      <w:r w:rsidRPr="00831346">
        <w:rPr>
          <w:rStyle w:val="StyleUnderline"/>
        </w:rPr>
        <w:t>arco-trafficking literally can overturn governments as the instigators of the Kyrgyz revolution in 2005 were financed by drug money</w:t>
      </w:r>
      <w:r>
        <w:t xml:space="preserve">. </w:t>
      </w:r>
      <w:r w:rsidRPr="00831346">
        <w:rPr>
          <w:rStyle w:val="StyleUnderline"/>
        </w:rPr>
        <w:t>Officials of all levels,</w:t>
      </w:r>
      <w:r>
        <w:t xml:space="preserve"> from high to low-paid </w:t>
      </w:r>
      <w:r w:rsidRPr="00831346">
        <w:rPr>
          <w:rStyle w:val="StyleUnderline"/>
        </w:rPr>
        <w:t>administrative bureaucrats and law enforcement officers, are lured by high-profit margins</w:t>
      </w:r>
      <w:r>
        <w:t xml:space="preserve">. Also, </w:t>
      </w:r>
      <w:r w:rsidRPr="00831346">
        <w:rPr>
          <w:rStyle w:val="StyleUnderline"/>
        </w:rPr>
        <w:t>an increasing number of terrorist and insurgent groups rely on drug trafficking as a source of funding</w:t>
      </w:r>
      <w:r>
        <w:t xml:space="preserve">.34 </w:t>
      </w:r>
      <w:r w:rsidRPr="00831346">
        <w:rPr>
          <w:rStyle w:val="StyleUnderline"/>
        </w:rPr>
        <w:t>Drug trafficking also impacts other security areas, because traffickers take advantage of established drug routes to transfer other contraband</w:t>
      </w:r>
      <w:r w:rsidRPr="003B3696">
        <w:t>, including weapons, natural resources, nuclear waste and trafficked humans</w:t>
      </w:r>
      <w:r w:rsidRPr="003B3696">
        <w:rPr>
          <w:rStyle w:val="StyleUnderline"/>
        </w:rPr>
        <w:t xml:space="preserve"> </w:t>
      </w:r>
      <w:r>
        <w:t xml:space="preserve">(UNODC, 2015). </w:t>
      </w:r>
      <w:r w:rsidRPr="003B3696">
        <w:rPr>
          <w:rStyle w:val="StyleUnderline"/>
        </w:rPr>
        <w:t>This has resulted in rising rates of HIV/AIDS, with the use of contaminated needles, the most common means of viral infection</w:t>
      </w:r>
      <w:r>
        <w:t>. Daniel Kimmage therefore admits that UN has warned that if the spread of HIV/AIDS is not contained, a serious public health crisis could emerge in the coming years.</w:t>
      </w:r>
    </w:p>
    <w:p w14:paraId="7094A052" w14:textId="77777777" w:rsidR="007B2793" w:rsidRDefault="007B2793" w:rsidP="007B2793">
      <w:pPr>
        <w:pStyle w:val="Heading4"/>
      </w:pPr>
      <w:r>
        <w:t>Drug trafficking in Central Asia endangers security in the region.</w:t>
      </w:r>
    </w:p>
    <w:p w14:paraId="10D76221" w14:textId="77777777" w:rsidR="007B2793" w:rsidRDefault="007B2793" w:rsidP="007B2793">
      <w:r w:rsidRPr="00BC38FB">
        <w:rPr>
          <w:rFonts w:eastAsiaTheme="majorEastAsia" w:cstheme="majorBidi"/>
          <w:b/>
          <w:bCs/>
          <w:sz w:val="26"/>
          <w:szCs w:val="26"/>
        </w:rPr>
        <w:t>Nichol, 2010</w:t>
      </w:r>
      <w:r w:rsidRPr="005C193F">
        <w:t xml:space="preserve"> (</w:t>
      </w:r>
      <w:r w:rsidRPr="00BC38FB">
        <w:t>Jim Nichol</w:t>
      </w:r>
      <w:r w:rsidRPr="005C193F">
        <w:t xml:space="preserve">, </w:t>
      </w:r>
      <w:r w:rsidRPr="00BC38FB">
        <w:t>Specialist in Russian and Eurasian Affairs</w:t>
      </w:r>
      <w:r>
        <w:t xml:space="preserve"> for the Congressional Research Service</w:t>
      </w:r>
      <w:r w:rsidRPr="005C193F">
        <w:t xml:space="preserve">, </w:t>
      </w:r>
      <w:r>
        <w:t>Central Asia’s Security: Issues and Implications for U.S. Interests</w:t>
      </w:r>
      <w:r w:rsidRPr="005C193F">
        <w:t xml:space="preserve">, </w:t>
      </w:r>
      <w:r>
        <w:t>Congressional Research Service</w:t>
      </w:r>
      <w:r w:rsidRPr="005C193F">
        <w:t xml:space="preserve">, </w:t>
      </w:r>
      <w:r w:rsidRPr="00611A16">
        <w:t>https://fas.org/sgp/crs/row/RL30294.pdf</w:t>
      </w:r>
      <w:r w:rsidRPr="005C193F">
        <w:t>)</w:t>
      </w:r>
    </w:p>
    <w:p w14:paraId="0E962D56" w14:textId="6F313E02" w:rsidR="00EC3951" w:rsidRDefault="007B2793" w:rsidP="007B2793">
      <w:r w:rsidRPr="00BC38FB">
        <w:rPr>
          <w:rStyle w:val="StyleUnderline"/>
        </w:rPr>
        <w:t>The trafficking and use of illegal narcotics in Central Asia endanger the security, independence, and development of the states by stunting economic and political reforms and exacerbating terrorism, crime, corruption, and health problems.</w:t>
      </w:r>
      <w:r>
        <w:t xml:space="preserve"> As a conduit, </w:t>
      </w:r>
      <w:r w:rsidRPr="00BC38FB">
        <w:rPr>
          <w:rStyle w:val="StyleUnderline"/>
        </w:rPr>
        <w:t>the region has been used as a transit route by criminal groups smuggling narcotics from Afghanistan,</w:t>
      </w:r>
      <w:r>
        <w:t xml:space="preserve"> mainly to markets in Russia and Europe, although drug use </w:t>
      </w:r>
      <w:r w:rsidRPr="00BC38FB">
        <w:rPr>
          <w:rStyle w:val="StyleUnderline"/>
        </w:rPr>
        <w:t>within the region also is accelerating</w:t>
      </w:r>
      <w:r>
        <w:t xml:space="preserve">. The increased use of shared needles for drug injection has contributed to rising rates of HIV/AIDS in the region. Although the bulk of opiates from Afghanistan continue to be transported through Pakistan and Iran, </w:t>
      </w:r>
      <w:r w:rsidRPr="00BC38FB">
        <w:rPr>
          <w:rStyle w:val="StyleUnderline"/>
        </w:rPr>
        <w:t>rising quantities—currently estimated at between 19%-25%—are trafficked through Central Asia, mainly through Tajikistan</w:t>
      </w:r>
      <w:r>
        <w:t>.80 In February 2010, President Berdimuhamedow stated that drug trafficking and drug addiction rates had become “alarming” in Turkmenistan, and called for an “uncompromising” war on drugs. Despite this call for a punitive war, however, the State Department reports that although “drug addiction is a prosecutable crime [in Turkmenistan] and persons convicted are subject to jail sentences ... judicial officials usually sentence addicts to treatment.”81</w:t>
      </w:r>
    </w:p>
    <w:p w14:paraId="75645146" w14:textId="0D45B963" w:rsidR="006153AC" w:rsidRPr="0016697B" w:rsidRDefault="007F01EE" w:rsidP="007F01EE">
      <w:pPr>
        <w:pStyle w:val="Heading3"/>
      </w:pPr>
      <w:r>
        <w:t xml:space="preserve">Kurils </w:t>
      </w:r>
      <w:r w:rsidR="006153AC">
        <w:t>Russia Far East Scenario</w:t>
      </w:r>
    </w:p>
    <w:p w14:paraId="248EE431" w14:textId="77777777" w:rsidR="006153AC" w:rsidRDefault="006153AC" w:rsidP="006153AC">
      <w:pPr>
        <w:pStyle w:val="Heading4"/>
      </w:pPr>
      <w:r>
        <w:t>Dispute over US military presence on the Kuril Islands is the key issue preventing Japan and Russia resolving the Kuril Island disputes.</w:t>
      </w:r>
    </w:p>
    <w:p w14:paraId="3A7DAD58" w14:textId="31A3B9AE" w:rsidR="006153AC" w:rsidRPr="00A26654" w:rsidRDefault="00574B3D" w:rsidP="006153AC">
      <w:r>
        <w:rPr>
          <w:b/>
          <w:bCs/>
        </w:rPr>
        <w:t xml:space="preserve">Majumdar ’17 </w:t>
      </w:r>
      <w:r>
        <w:t xml:space="preserve">(Dave Majumdar is the former Defense Editor for the National Interest, “Could Russia and China Finally End Their Island Dispute?” </w:t>
      </w:r>
      <w:r>
        <w:rPr>
          <w:i/>
          <w:iCs/>
        </w:rPr>
        <w:t xml:space="preserve">The National </w:t>
      </w:r>
      <w:r w:rsidRPr="00574B3D">
        <w:t>Interest</w:t>
      </w:r>
      <w:r>
        <w:t xml:space="preserve">, 12/12/17, </w:t>
      </w:r>
      <w:r w:rsidR="006153AC" w:rsidRPr="00574B3D">
        <w:t>https</w:t>
      </w:r>
      <w:r w:rsidR="006153AC" w:rsidRPr="00A26654">
        <w:t>://nationalinterest.org/blog/the-buzz/could-russia-japan-finally-settle-their-island-dispute-23630</w:t>
      </w:r>
      <w:r>
        <w:t>)</w:t>
      </w:r>
    </w:p>
    <w:p w14:paraId="026FD939" w14:textId="77777777" w:rsidR="006153AC" w:rsidRDefault="006153AC" w:rsidP="006153AC">
      <w:r w:rsidRPr="00311D21">
        <w:rPr>
          <w:rStyle w:val="StyleUnderline"/>
        </w:rPr>
        <w:t>Russia and Japan are moving towards a rapprochement after a long period of mutual antipathy</w:t>
      </w:r>
      <w:r>
        <w:t xml:space="preserve">. In recent days, </w:t>
      </w:r>
      <w:r w:rsidRPr="00311D21">
        <w:rPr>
          <w:rStyle w:val="StyleUnderline"/>
        </w:rPr>
        <w:t>Moscow and Tokyo have started to discuss increased cooperation in the naval arena</w:t>
      </w:r>
      <w:r>
        <w:t xml:space="preserve">. And, in time, </w:t>
      </w:r>
      <w:r w:rsidRPr="00311D21">
        <w:rPr>
          <w:rStyle w:val="StyleUnderline"/>
        </w:rPr>
        <w:t>there could be a settlement between the two powers over the Kuril Islands,</w:t>
      </w:r>
      <w:r>
        <w:t xml:space="preserve"> which came under Soviet jurisdiction after the end of the Second World War, but which Japan wants returned.</w:t>
      </w:r>
    </w:p>
    <w:p w14:paraId="17ED016D" w14:textId="77777777" w:rsidR="006153AC" w:rsidRDefault="006153AC" w:rsidP="006153AC">
      <w:r w:rsidRPr="00311D21">
        <w:rPr>
          <w:rStyle w:val="StyleUnderline"/>
        </w:rPr>
        <w:t>“The countries are ready to enhance cooperation between defense departments on the basis of high-level agreements reached over the last year</w:t>
      </w:r>
      <w:r>
        <w:t>,” Russia’s chief of the general staff, Gen. Valery Gerasimov said during his visit to Tokyo to meet his Japanese counterpart Adm. Katsutoshi Kawano.</w:t>
      </w:r>
    </w:p>
    <w:p w14:paraId="7A5C8265" w14:textId="77777777" w:rsidR="006153AC" w:rsidRDefault="006153AC" w:rsidP="006153AC">
      <w:r>
        <w:t xml:space="preserve">The Russians and Japanese will hold more than 30 joint exercises during the coming year, according to the Russian Defense Ministry. But cooperation between Russia and Japan is not limited to just the military realm, </w:t>
      </w:r>
      <w:r w:rsidRPr="00311D21">
        <w:rPr>
          <w:rStyle w:val="StyleUnderline"/>
        </w:rPr>
        <w:t>the Kremlin might be attempting to reach a more comprehensive deal with Tokyo that could eventually see the dispute over the Kuril Islands finally resolved.</w:t>
      </w:r>
    </w:p>
    <w:p w14:paraId="4A035EB1" w14:textId="77777777" w:rsidR="006153AC" w:rsidRDefault="006153AC" w:rsidP="006153AC">
      <w:r>
        <w:t xml:space="preserve"> “We had a strategic dialogue with Japan before the Ukrainian crisis (defense and foreign ministers), but now it is being renewed,” Vasily Kashin, a senior fellow at the Center for Comprehensive European and International Studies at Moscow’s Higher School of Economics told The National Interest. “It is a part of a general rapprochement with Japan. </w:t>
      </w:r>
      <w:r w:rsidRPr="00311D21">
        <w:rPr>
          <w:rStyle w:val="StyleUnderline"/>
        </w:rPr>
        <w:t>There are real hopes to resolve the territorial issues in the coming years</w:t>
      </w:r>
      <w:r>
        <w:t xml:space="preserve"> and at the same time there are efforts to boost economic cooperation.”</w:t>
      </w:r>
    </w:p>
    <w:p w14:paraId="7E548BD5" w14:textId="77777777" w:rsidR="006153AC" w:rsidRDefault="006153AC" w:rsidP="006153AC">
      <w:r w:rsidRPr="00311D21">
        <w:rPr>
          <w:rStyle w:val="StyleUnderline"/>
        </w:rPr>
        <w:t>There are ongoing negotiations between Russia and Japan on the status of the Kurils to finally resolving the dispute.</w:t>
      </w:r>
      <w:r>
        <w:t xml:space="preserve"> “There are hopes for this,” Kashin said. “Maybe </w:t>
      </w:r>
      <w:r w:rsidRPr="00311D21">
        <w:rPr>
          <w:rStyle w:val="StyleUnderline"/>
        </w:rPr>
        <w:t>they might fail</w:t>
      </w:r>
      <w:r>
        <w:t>, but for now, they are trying seriously, I mean both sides. But the negotiations are being kept secret.”</w:t>
      </w:r>
    </w:p>
    <w:p w14:paraId="0C855AED" w14:textId="77777777" w:rsidR="006153AC" w:rsidRDefault="006153AC" w:rsidP="006153AC">
      <w:r>
        <w:t>One possible outcome is that Russia returns the Kurils Islands to Japan in return for greatly expanded economic and technological cooperation, but on the condition that no U.S. forces ever set foot on those territories. The Russians have learned the lessons of history where Soviet leader Mikhail Gorbachev withdrew from Eastern Europe without securing a written guarantee that NATO would not expand into those regions to fill the void</w:t>
      </w:r>
      <w:r w:rsidRPr="00311D21">
        <w:rPr>
          <w:rStyle w:val="StyleUnderline"/>
        </w:rPr>
        <w:t>. “The disputed territory—part or all of it—would be transferred to Japan with some limitations,” Kashin said. “One of them is that there should be no U.S. military presence on the territory transferred by Russia, ever.”</w:t>
      </w:r>
    </w:p>
    <w:p w14:paraId="72FDE2FA" w14:textId="77777777" w:rsidR="006153AC" w:rsidRDefault="006153AC" w:rsidP="006153AC">
      <w:r w:rsidRPr="00311D21">
        <w:rPr>
          <w:rStyle w:val="StyleUnderline"/>
        </w:rPr>
        <w:t>That condition, however, is a sticking point for Tokyo, which fears that accepting such a deal would undermine its alliance with the United States</w:t>
      </w:r>
      <w:r>
        <w:t>. “That is a problem —the Japanese fear that this undermines their alliance with the U.S. and the U.S. will in this case exclude Senkaku from the alliance obligations,” Kashin said.</w:t>
      </w:r>
    </w:p>
    <w:p w14:paraId="10F98975" w14:textId="77777777" w:rsidR="006153AC" w:rsidRDefault="006153AC" w:rsidP="006153AC"/>
    <w:p w14:paraId="501B1210" w14:textId="77777777" w:rsidR="006153AC" w:rsidRDefault="006153AC" w:rsidP="006153AC">
      <w:pPr>
        <w:pStyle w:val="Heading4"/>
      </w:pPr>
      <w:r>
        <w:t xml:space="preserve">Resolving Russia-Japan relations is key to development of the Russian Far East. </w:t>
      </w:r>
    </w:p>
    <w:p w14:paraId="3990D15F" w14:textId="77777777" w:rsidR="006153AC" w:rsidRDefault="006153AC" w:rsidP="006153AC">
      <w:r w:rsidRPr="005D5FE0">
        <w:t>Korybko</w:t>
      </w:r>
      <w:r>
        <w:t xml:space="preserve"> 2018</w:t>
      </w:r>
      <w:r w:rsidRPr="005C193F">
        <w:t xml:space="preserve"> (</w:t>
      </w:r>
      <w:r w:rsidRPr="005D5FE0">
        <w:t>Andrew Korybko</w:t>
      </w:r>
      <w:r w:rsidRPr="005C193F">
        <w:t xml:space="preserve">, </w:t>
      </w:r>
      <w:r w:rsidRPr="005D5FE0">
        <w:t>US political commentator currently working for the Sputnik agency</w:t>
      </w:r>
      <w:r>
        <w:t>,</w:t>
      </w:r>
      <w:r w:rsidRPr="005C193F">
        <w:t xml:space="preserve"> </w:t>
      </w:r>
      <w:r w:rsidRPr="005D5FE0">
        <w:t>Geopolitics of The Russian Far East</w:t>
      </w:r>
      <w:r w:rsidRPr="005C193F">
        <w:t xml:space="preserve">, </w:t>
      </w:r>
      <w:r>
        <w:t>Centre For Research on Globalization</w:t>
      </w:r>
      <w:r w:rsidRPr="005C193F">
        <w:t xml:space="preserve">, </w:t>
      </w:r>
      <w:r w:rsidRPr="005D5FE0">
        <w:t>https://www.globalresearch.ca/geopolitics-of-the-russian-far-east/5655452</w:t>
      </w:r>
      <w:r w:rsidRPr="005C193F">
        <w:t>)</w:t>
      </w:r>
    </w:p>
    <w:p w14:paraId="03BCF006" w14:textId="77777777" w:rsidR="006153AC" w:rsidRPr="00D22CE7" w:rsidRDefault="006153AC" w:rsidP="006153AC">
      <w:pPr>
        <w:rPr>
          <w:rStyle w:val="StyleUnderline"/>
        </w:rPr>
      </w:pPr>
      <w:r>
        <w:t xml:space="preserve">Despite being a far-flung and underdeveloped region, the </w:t>
      </w:r>
      <w:r w:rsidRPr="00D22CE7">
        <w:rPr>
          <w:rStyle w:val="StyleUnderline"/>
        </w:rPr>
        <w:t>Russian Far East might turn out to be the country’s most promising one if several visionary connectivity proposals are implemented.</w:t>
      </w:r>
    </w:p>
    <w:p w14:paraId="0250C6BD" w14:textId="77777777" w:rsidR="006153AC" w:rsidRDefault="006153AC" w:rsidP="006153AC">
      <w:r w:rsidRPr="0016697B">
        <w:rPr>
          <w:rStyle w:val="StyleUnderline"/>
        </w:rPr>
        <w:t xml:space="preserve">Russia has been prioritizing the development of its far-flung and long-neglected Far Eastern region for the past three years now </w:t>
      </w:r>
      <w:r>
        <w:t>ever since it commenced the now-annual Eastern Economic Forum (EEF) in September 2015,</w:t>
      </w:r>
      <w:r w:rsidRPr="0016697B">
        <w:rPr>
          <w:rStyle w:val="StyleUnderline"/>
        </w:rPr>
        <w:t xml:space="preserve"> but despite the plethora of deals that were signed during the last four such gatherings, what’s urgently needed is the implementation of four visionary connectivity projects in order to turn this part of the country into the next frontier of the emerging Multipolar World Order</w:t>
      </w:r>
      <w:r>
        <w:t>. In the order of their prospectively phased implementation, these initiatives are:</w:t>
      </w:r>
    </w:p>
    <w:p w14:paraId="6FE4E8BF" w14:textId="77777777" w:rsidR="006153AC" w:rsidRPr="0016697B" w:rsidRDefault="006153AC" w:rsidP="006153AC">
      <w:pPr>
        <w:rPr>
          <w:rStyle w:val="StyleUnderline"/>
        </w:rPr>
      </w:pPr>
      <w:r w:rsidRPr="0016697B">
        <w:rPr>
          <w:rStyle w:val="StyleUnderline"/>
        </w:rPr>
        <w:t>The Northern Islands Socio-Economic Condominium (NISEC);</w:t>
      </w:r>
    </w:p>
    <w:p w14:paraId="3BC1C80C" w14:textId="77777777" w:rsidR="006153AC" w:rsidRPr="0016697B" w:rsidRDefault="006153AC" w:rsidP="006153AC">
      <w:pPr>
        <w:rPr>
          <w:rStyle w:val="StyleUnderline"/>
        </w:rPr>
      </w:pPr>
      <w:r w:rsidRPr="0016697B">
        <w:rPr>
          <w:rStyle w:val="StyleUnderline"/>
        </w:rPr>
        <w:t>The Korean Corridor (KC);</w:t>
      </w:r>
    </w:p>
    <w:p w14:paraId="14244B0E" w14:textId="77777777" w:rsidR="006153AC" w:rsidRPr="0016697B" w:rsidRDefault="006153AC" w:rsidP="006153AC">
      <w:pPr>
        <w:rPr>
          <w:rStyle w:val="StyleUnderline"/>
        </w:rPr>
      </w:pPr>
      <w:r w:rsidRPr="0016697B">
        <w:rPr>
          <w:rStyle w:val="StyleUnderline"/>
        </w:rPr>
        <w:t>The Tikhi-to-Tiksi Corridor (TTC, via the hub city of Yakutsk);</w:t>
      </w:r>
    </w:p>
    <w:p w14:paraId="4F6011A1" w14:textId="77777777" w:rsidR="006153AC" w:rsidRPr="0016697B" w:rsidRDefault="006153AC" w:rsidP="006153AC">
      <w:pPr>
        <w:rPr>
          <w:rStyle w:val="StyleUnderline"/>
        </w:rPr>
      </w:pPr>
      <w:r w:rsidRPr="0016697B">
        <w:rPr>
          <w:rStyle w:val="StyleUnderline"/>
        </w:rPr>
        <w:t>and the InterContinental Railway (ICRR).</w:t>
      </w:r>
    </w:p>
    <w:p w14:paraId="33913A83" w14:textId="77777777" w:rsidR="006153AC" w:rsidRPr="0016697B" w:rsidRDefault="006153AC" w:rsidP="006153AC">
      <w:pPr>
        <w:rPr>
          <w:rStyle w:val="StyleUnderline"/>
        </w:rPr>
      </w:pPr>
      <w:r w:rsidRPr="0016697B">
        <w:rPr>
          <w:rStyle w:val="StyleUnderline"/>
        </w:rPr>
        <w:t xml:space="preserve">The TSR already exists, and a rail link between Yakutsk, Tynda, and Skovorodino forms part of the TTC, but the rest of this ambitious connectivity vision still has to be constructed. It’s hampered, however, by </w:t>
      </w:r>
      <w:r w:rsidRPr="0016697B">
        <w:t>three</w:t>
      </w:r>
      <w:r w:rsidRPr="0016697B">
        <w:rPr>
          <w:rStyle w:val="StyleUnderline"/>
        </w:rPr>
        <w:t xml:space="preserve"> geopolitical impediments that affect the following projects:</w:t>
      </w:r>
    </w:p>
    <w:p w14:paraId="657E7214" w14:textId="77777777" w:rsidR="006153AC" w:rsidRPr="0016697B" w:rsidRDefault="006153AC" w:rsidP="006153AC">
      <w:pPr>
        <w:rPr>
          <w:rStyle w:val="StyleUnderline"/>
        </w:rPr>
      </w:pPr>
      <w:r w:rsidRPr="0016697B">
        <w:rPr>
          <w:rStyle w:val="StyleUnderline"/>
        </w:rPr>
        <w:t>no Russian-Japanese World War II peace treaty (NISEC);</w:t>
      </w:r>
    </w:p>
    <w:p w14:paraId="3EEB55D6" w14:textId="77777777" w:rsidR="006153AC" w:rsidRDefault="006153AC" w:rsidP="006153AC">
      <w:r>
        <w:t>no Korean War peace treaty (KC);</w:t>
      </w:r>
    </w:p>
    <w:p w14:paraId="6548D426" w14:textId="77777777" w:rsidR="006153AC" w:rsidRDefault="006153AC" w:rsidP="006153AC">
      <w:r>
        <w:t>and poor Russian-American relations (TCRR).</w:t>
      </w:r>
    </w:p>
    <w:p w14:paraId="35FF94BD" w14:textId="77777777" w:rsidR="006153AC" w:rsidRPr="0016697B" w:rsidRDefault="006153AC" w:rsidP="006153AC">
      <w:pPr>
        <w:rPr>
          <w:rStyle w:val="StyleUnderline"/>
        </w:rPr>
      </w:pPr>
      <w:r>
        <w:t xml:space="preserve">Another obvious obstacle is </w:t>
      </w:r>
      <w:r w:rsidRPr="0016697B">
        <w:rPr>
          <w:rStyle w:val="StyleUnderline"/>
        </w:rPr>
        <w:t>the capital needed to fund everything</w:t>
      </w:r>
      <w:r>
        <w:t xml:space="preserve">, though that </w:t>
      </w:r>
      <w:r w:rsidRPr="0016697B">
        <w:rPr>
          <w:rStyle w:val="StyleUnderline"/>
        </w:rPr>
        <w:t>could</w:t>
      </w:r>
      <w:r>
        <w:t xml:space="preserve"> potentially b</w:t>
      </w:r>
      <w:r w:rsidRPr="0016697B">
        <w:rPr>
          <w:rStyle w:val="StyleUnderline"/>
        </w:rPr>
        <w:t>e unleashed after the peaceful resolution of the three aforementioned issues</w:t>
      </w:r>
      <w:r>
        <w:t xml:space="preserve">. </w:t>
      </w:r>
      <w:r w:rsidRPr="0016697B">
        <w:rPr>
          <w:rStyle w:val="StyleUnderline"/>
        </w:rPr>
        <w:t>All the related parties have an enduring strategic interest in strengthening their complex interdependency with one another in order to reap the mutually beneficial dividends associated with multilateral integration projects, reduced transportation costs, and quicker shipment times brought about by these overland shortcuts.</w:t>
      </w:r>
    </w:p>
    <w:p w14:paraId="28F9F5D2" w14:textId="77777777" w:rsidR="006153AC" w:rsidRPr="0016697B" w:rsidRDefault="006153AC" w:rsidP="006153AC">
      <w:pPr>
        <w:rPr>
          <w:rStyle w:val="StyleUnderline"/>
        </w:rPr>
      </w:pPr>
      <w:r>
        <w:t xml:space="preserve">Although </w:t>
      </w:r>
      <w:r w:rsidRPr="0016697B">
        <w:rPr>
          <w:rStyle w:val="StyleUnderline"/>
        </w:rPr>
        <w:t>the Northern Sea Route</w:t>
      </w:r>
      <w:r>
        <w:t xml:space="preserve"> will undoubtedly become an important transit route in the future, it’s </w:t>
      </w:r>
      <w:r w:rsidRPr="0016697B">
        <w:rPr>
          <w:rStyle w:val="StyleUnderline"/>
        </w:rPr>
        <w:t>nowhere near as time-efficient as if exports were made across the highlighted rail routes</w:t>
      </w:r>
      <w:r>
        <w:t xml:space="preserve">. </w:t>
      </w:r>
      <w:r w:rsidRPr="0016697B">
        <w:rPr>
          <w:rStyle w:val="StyleUnderline"/>
        </w:rPr>
        <w:t>The grand strategic vision is to use these connectivity corridors as avenues for comprehensively expanding each partner’s relations with one another, with the final goal being the creation of a new large-scale integrational platform between them that could be relied upon to stabilize the region and bring wealth to its people through the improved access to previously untapped natural resources that it’ll provide.</w:t>
      </w:r>
    </w:p>
    <w:p w14:paraId="185846FE" w14:textId="77777777" w:rsidR="006153AC" w:rsidRDefault="006153AC" w:rsidP="006153AC">
      <w:r>
        <w:t xml:space="preserve">For this far-reaching series of ideas to become a reality, however, </w:t>
      </w:r>
      <w:r w:rsidRPr="00FD2C18">
        <w:rPr>
          <w:rStyle w:val="StyleUnderline"/>
        </w:rPr>
        <w:t>the three previously mentioned impediments must be resolved</w:t>
      </w:r>
      <w:r>
        <w:t>. NISEC is in and of itself both a sub-regional integrational platform and a proposal for solving the long-running dilemma that’s thus far prevented Russia and Japan from signing a World War II peace treaty. As for the KC, the US is working very hard to denuclearize North Korea and promised its leadership plenty of American investments if this process is ultimately completed, which could in turn make a South Korean-Russian rail route feasible. Regarding Russian-American relations, these might be improved through a so-called “New Détente”.</w:t>
      </w:r>
    </w:p>
    <w:p w14:paraId="0DA83F9D" w14:textId="77777777" w:rsidR="006153AC" w:rsidRDefault="006153AC" w:rsidP="006153AC">
      <w:r>
        <w:t>So long as the political will is there, then the capital can be found, though Russia could greatly facilitate this by requesting to join the joint Indo-Japanese “Asia-Africa Growth Corridor” (AAGC) as its third strategic partner following the conclusion of a peace treaty with Tokyo. Furthermore, North Korea’s successful denuclearization and America’s promised investments to it afterward could conceivably see both of them and South Korea joining in the AAGC too, with all parties pooling their resources to participate in the Russian Far East’s integrational development as the crucial link connecting each of them. Russian-American relations would have to remarkably improve, but this isn’t impossible.</w:t>
      </w:r>
    </w:p>
    <w:p w14:paraId="0A9D2C80" w14:textId="77777777" w:rsidR="006153AC" w:rsidRDefault="006153AC" w:rsidP="006153AC">
      <w:r>
        <w:t xml:space="preserve">Even in the event that they don’t, however, then </w:t>
      </w:r>
      <w:r w:rsidRPr="00FD2C18">
        <w:rPr>
          <w:rStyle w:val="StyleUnderline"/>
        </w:rPr>
        <w:t>Russia, Japan, the Koreas, and India could cooperate in developing the Far East together</w:t>
      </w:r>
      <w:r>
        <w:t xml:space="preserve"> without the US’ participation. T</w:t>
      </w:r>
      <w:r w:rsidRPr="00FD2C18">
        <w:rPr>
          <w:rStyle w:val="StyleUnderline"/>
        </w:rPr>
        <w:t>hese leading Asian economies might also having an interest in funding the remaining portion of the TTC in order to offset any speculative future disruptions across the Bering Strait if they forecast that Russian-American tensions will continue to endure across the decades.</w:t>
      </w:r>
      <w:r>
        <w:t xml:space="preserve"> This overland shortcut to the Arctic might be expensive but </w:t>
      </w:r>
      <w:r w:rsidRPr="00FD2C18">
        <w:rPr>
          <w:rStyle w:val="StyleUnderline"/>
        </w:rPr>
        <w:t>it would more than pay for its cost through the investor states’ access to the region’s untapped mineral and energy resources, as well as their reliable access to the Arctic Ocean</w:t>
      </w:r>
      <w:r>
        <w:t>.</w:t>
      </w:r>
    </w:p>
    <w:p w14:paraId="73BB1A3A" w14:textId="116104BA" w:rsidR="006153AC" w:rsidRDefault="006153AC" w:rsidP="006153AC">
      <w:r>
        <w:t xml:space="preserve">Altogether, </w:t>
      </w:r>
      <w:r w:rsidRPr="00FD2C18">
        <w:rPr>
          <w:rStyle w:val="StyleUnderline"/>
        </w:rPr>
        <w:t>the ambitious grand strategic vision put forth in this policy proposal aims to transform the Russian Far East from the country’s domestic backwater to its international showcase, and in the process make it the next frontier for multipolarity</w:t>
      </w:r>
      <w:r>
        <w:t xml:space="preserve">. </w:t>
      </w:r>
      <w:r w:rsidRPr="00FD2C18">
        <w:rPr>
          <w:rStyle w:val="StyleUnderline"/>
        </w:rPr>
        <w:t xml:space="preserve">The </w:t>
      </w:r>
      <w:r w:rsidRPr="00FD2C18">
        <w:t>solely</w:t>
      </w:r>
      <w:r w:rsidRPr="00FD2C18">
        <w:rPr>
          <w:rStyle w:val="StyleUnderline"/>
        </w:rPr>
        <w:t xml:space="preserve"> economic nature of this series of initiatives makes it so that they holistically complement China’s own One Belt One Road (OBOR) global vision of New Silk Road connectivity and thus enable Russia to “balance” between it and the AAGC, which can bring about enormous economic benefits</w:t>
      </w:r>
      <w:r>
        <w:t xml:space="preserve"> if it can encourage them to engage in an intense “friendly competition” over developing the Far East.</w:t>
      </w:r>
    </w:p>
    <w:p w14:paraId="40CC5CE0" w14:textId="46E5C855" w:rsidR="007F01EE" w:rsidRPr="00CD2BEC" w:rsidRDefault="007F01EE" w:rsidP="007F01EE">
      <w:pPr>
        <w:pStyle w:val="Heading3"/>
        <w:rPr>
          <w:rStyle w:val="StyleUnderline"/>
          <w:sz w:val="44"/>
          <w:u w:val="double"/>
        </w:rPr>
      </w:pPr>
      <w:bookmarkStart w:id="4" w:name="_GoBack"/>
      <w:bookmarkEnd w:id="4"/>
      <w:r>
        <w:t>Entrapment Adv</w:t>
      </w:r>
    </w:p>
    <w:p w14:paraId="429331E5" w14:textId="77777777" w:rsidR="007F01EE" w:rsidRDefault="007F01EE" w:rsidP="007F01EE">
      <w:pPr>
        <w:pStyle w:val="Heading4"/>
      </w:pPr>
      <w:r>
        <w:t>BMD’s are the key to Japanese national security capabilities and defense programs.</w:t>
      </w:r>
    </w:p>
    <w:p w14:paraId="23EDF855" w14:textId="77777777" w:rsidR="007F01EE" w:rsidRPr="002E4178" w:rsidRDefault="007F01EE" w:rsidP="007F01EE">
      <w:r w:rsidRPr="002E4178">
        <w:rPr>
          <w:rFonts w:eastAsiaTheme="majorEastAsia" w:cstheme="majorBidi"/>
          <w:b/>
          <w:bCs/>
          <w:sz w:val="26"/>
          <w:szCs w:val="26"/>
        </w:rPr>
        <w:t>Hughes, 2006</w:t>
      </w:r>
      <w:r w:rsidRPr="002E4178">
        <w:t xml:space="preserve"> (Christopher W., senior research fellow at the Center for the Study of Globalization and Regionalization, University of Warwick, UK, Ballistic Missile Defence and US-Japan and US-UK Alliances Compared,</w:t>
      </w:r>
      <w:r>
        <w:t xml:space="preserve"> </w:t>
      </w:r>
      <w:r w:rsidRPr="002E4178">
        <w:t xml:space="preserve">https://warwick.ac.uk/fac/soc/pais/research/researchcentres/csgr/garnet/workingpapers/1106.pdf) </w:t>
      </w:r>
    </w:p>
    <w:p w14:paraId="7B5C9C0F" w14:textId="77777777" w:rsidR="007F01EE" w:rsidRDefault="007F01EE" w:rsidP="007F01EE">
      <w:r w:rsidRPr="002E4178">
        <w:t xml:space="preserve">Ballistic Missile Defence (BMD) is now a reality for Japan’s security policy and the management of US-Japan alliance relations. Japan from 2006 onwards has started to deploy the terminal phase Patriot Advance Capability (PAC)-3, and aims by 2011 to roll out the full panoply of BMD systems, consisting of sixteen PAC-3 fire units, six Aegis destroyers equipped with mid-course phase interceptors, and upgraded sensors and command and control functions. </w:t>
      </w:r>
      <w:r w:rsidRPr="002E4178">
        <w:rPr>
          <w:u w:val="single"/>
        </w:rPr>
        <w:t>The Japanese Cabinet first officially committed to the acquisition of BMD in December 2003. Since then, BMD has begun to force major changes in Japan’s national security capabilities and doctrines</w:t>
      </w:r>
      <w:r w:rsidRPr="002E4178">
        <w:t xml:space="preserve">. </w:t>
      </w:r>
      <w:r w:rsidRPr="002E4178">
        <w:rPr>
          <w:u w:val="single"/>
        </w:rPr>
        <w:t>BMD sits squarely at the forefront of Japan’s response to ‘new threats’ in the revised National Defence Programme Guidelines (NDPG) of December 2004; and it is the major procurement item in the Mid-Term Defence Programme for 2005- 2009—BMD’s huge costs squeezing the overall defence budget and obliging the Japan Self Defence Forces (JSDF) to tailor, and in some cases curtail, plans for continued post-Cold War restructuring and other equipment procurement around the priority attached to BMD</w:t>
      </w:r>
      <w:r w:rsidRPr="002E4178">
        <w:t xml:space="preserve">.1 Moreover, </w:t>
      </w:r>
      <w:r w:rsidRPr="002E4178">
        <w:rPr>
          <w:u w:val="single"/>
        </w:rPr>
        <w:t>the JSDF, in response to the introduction of BMD and its related demands for enhanced integration of command and control systems, has embarked on a restructuring programme that enables for the first time joint tri-service operational capabilities.</w:t>
      </w:r>
      <w:r w:rsidRPr="002E4178">
        <w:t xml:space="preserve"> Furthermore, BMD’s impact on Japan’s defence policy has been manifested in the government’s need to introduce legislation since February 2005 that begins to fundamentally redesign measures for civilian control over the military in place since the start of the post-war period.</w:t>
      </w:r>
      <w:r>
        <w:t xml:space="preserve"> </w:t>
      </w:r>
    </w:p>
    <w:p w14:paraId="4F6294A4" w14:textId="77777777" w:rsidR="007F01EE" w:rsidRDefault="007F01EE" w:rsidP="007F01EE">
      <w:pPr>
        <w:pStyle w:val="Heading4"/>
      </w:pPr>
      <w:r>
        <w:t xml:space="preserve">Japanese overreliance on US BMDs causes Japanese entrapment with the US. </w:t>
      </w:r>
    </w:p>
    <w:p w14:paraId="13ED4294" w14:textId="77777777" w:rsidR="007F01EE" w:rsidRDefault="007F01EE" w:rsidP="007F01EE">
      <w:r w:rsidRPr="003D0CC0">
        <w:rPr>
          <w:rFonts w:eastAsiaTheme="majorEastAsia" w:cstheme="majorBidi"/>
          <w:b/>
          <w:bCs/>
          <w:sz w:val="26"/>
          <w:szCs w:val="26"/>
        </w:rPr>
        <w:t>Cronin</w:t>
      </w:r>
      <w:r>
        <w:t>,</w:t>
      </w:r>
      <w:r w:rsidRPr="002718C2">
        <w:t xml:space="preserve"> </w:t>
      </w:r>
      <w:r>
        <w:t>March 19</w:t>
      </w:r>
      <w:r w:rsidRPr="002718C2">
        <w:rPr>
          <w:vertAlign w:val="superscript"/>
        </w:rPr>
        <w:t>th</w:t>
      </w:r>
      <w:r>
        <w:t>, 20</w:t>
      </w:r>
      <w:r w:rsidRPr="003D0CC0">
        <w:rPr>
          <w:rFonts w:eastAsiaTheme="majorEastAsia" w:cstheme="majorBidi"/>
          <w:b/>
          <w:bCs/>
          <w:sz w:val="26"/>
          <w:szCs w:val="26"/>
        </w:rPr>
        <w:t>02</w:t>
      </w:r>
      <w:r w:rsidRPr="002718C2">
        <w:t xml:space="preserve"> (</w:t>
      </w:r>
      <w:r>
        <w:t>Richard P. Cronin</w:t>
      </w:r>
      <w:r w:rsidRPr="002718C2">
        <w:t xml:space="preserve">, </w:t>
      </w:r>
      <w:r>
        <w:t>Specialist in Asian Affairs Foreign Affairs, Defense, and Trade Division</w:t>
      </w:r>
      <w:r w:rsidRPr="002718C2">
        <w:t xml:space="preserve">, </w:t>
      </w:r>
      <w:r>
        <w:t>Japan-US Cooperation on Ballistic Missile Defense: Issues and Prospects,</w:t>
      </w:r>
      <w:r w:rsidRPr="002718C2">
        <w:t xml:space="preserve"> </w:t>
      </w:r>
      <w:r>
        <w:t>Congressional Research Service</w:t>
      </w:r>
      <w:r w:rsidRPr="002718C2">
        <w:t>, https://heinonline-org.dartmouth.idm.oclc.org/HOL/Page?collection=congrec&amp;handle=hein.crs/crsacky0001&amp;id=1&amp;men_tab=srchresults#)</w:t>
      </w:r>
    </w:p>
    <w:p w14:paraId="101FE9EE" w14:textId="77777777" w:rsidR="007F01EE" w:rsidRPr="003D0CC0" w:rsidRDefault="007F01EE" w:rsidP="007F01EE">
      <w:pPr>
        <w:rPr>
          <w:u w:val="single"/>
        </w:rPr>
      </w:pPr>
      <w:r>
        <w:t xml:space="preserve">Nevertheless, even in the transition to the Bush administration, Japanese fears of abandonment in relation to missile defence have not entirely disappeared. In particular, and as will be further elucidated below, </w:t>
      </w:r>
      <w:r w:rsidRPr="003D0CC0">
        <w:rPr>
          <w:u w:val="single"/>
        </w:rPr>
        <w:t>Japan’s dependence on bilateral technological cooperation with the US for the deployment of BMD has meant that it has been faced with the choice of either following the US in each stage of progression of the BMD project or to face the prospect of the US dropping plans for cooperation and thereby undoing all of Japan’s BMD efforts to date.</w:t>
      </w:r>
      <w:r>
        <w:t xml:space="preserve"> This type of scenario was very much behind Japan’s being ‘bounced’ into finally committing to BMD in 2003, </w:t>
      </w:r>
      <w:r w:rsidRPr="003D0CC0">
        <w:rPr>
          <w:u w:val="single"/>
        </w:rPr>
        <w:t>fearing that if it not remain close to the US as it advanced with missile defence deployments that it would be abandoned as an ally in this field of bilateral cooperation.</w:t>
      </w:r>
    </w:p>
    <w:p w14:paraId="335E11D9" w14:textId="77777777" w:rsidR="007F01EE" w:rsidRDefault="007F01EE" w:rsidP="007F01EE">
      <w:r w:rsidRPr="003D0CC0">
        <w:rPr>
          <w:u w:val="single"/>
        </w:rPr>
        <w:t>Japan’s principal fear,</w:t>
      </w:r>
      <w:r>
        <w:t xml:space="preserve"> though, as always, </w:t>
      </w:r>
      <w:r w:rsidRPr="003D0CC0">
        <w:rPr>
          <w:u w:val="single"/>
        </w:rPr>
        <w:t>has been the risks of entrapment resulting from close bilateral cooperation with the US on BMD, especially due to the fashion in which BMD closes down many of its traditional hedging</w:t>
      </w:r>
      <w:r>
        <w:t xml:space="preserve"> strategies against this eventuality. In turn</w:t>
      </w:r>
      <w:r w:rsidRPr="003D0CC0">
        <w:rPr>
          <w:u w:val="single"/>
        </w:rPr>
        <w:t>, Japan’s alliance dilemmas vis-à-vis the US generated by BMD, are themselves compounded by BMD’s generation of security dilemmas in East Asia which force ever greater reliance on the US-Japan alliance</w:t>
      </w:r>
      <w:r>
        <w:t>. Japan’s existing security dilemma vis-à-vis North Korea is well known. Japan’s participation in BMD, although not likely to stimulate the North’s already on-going missile programme which is so vital to its diplomatic and military campaign to break out of its international isolation, is also unlikely to curb the North’s build-up of its missile forces, and this is despite opinions which see BMD as a means to convince the North of the futility of threatening Japan and the US.</w:t>
      </w:r>
    </w:p>
    <w:p w14:paraId="3ADF8920" w14:textId="77777777" w:rsidR="007F01EE" w:rsidRDefault="007F01EE" w:rsidP="007F01EE">
      <w:pPr>
        <w:pStyle w:val="Heading4"/>
      </w:pPr>
      <w:r>
        <w:t>Japanese relies too heavily on US BMDs that require a short reaction time, which draws Japan into conflict.</w:t>
      </w:r>
    </w:p>
    <w:p w14:paraId="2C9C5B8E" w14:textId="77777777" w:rsidR="007F01EE" w:rsidRPr="0089798D" w:rsidRDefault="007F01EE" w:rsidP="007F01EE">
      <w:r w:rsidRPr="002E4178">
        <w:rPr>
          <w:rFonts w:eastAsiaTheme="majorEastAsia" w:cstheme="majorBidi"/>
          <w:b/>
          <w:bCs/>
          <w:sz w:val="26"/>
          <w:szCs w:val="26"/>
        </w:rPr>
        <w:t>Hughes, 2006</w:t>
      </w:r>
      <w:r w:rsidRPr="002E4178">
        <w:t xml:space="preserve"> (Christopher W., senior research fellow at the Center for the Study of Globalization and Regionalization, University of Warwick, UK, Ballistic Missile Defence and US-Japan and US-UK Alliances Compared,</w:t>
      </w:r>
      <w:r>
        <w:t xml:space="preserve"> </w:t>
      </w:r>
      <w:r w:rsidRPr="002E4178">
        <w:t xml:space="preserve">https://warwick.ac.uk/fac/soc/pais/research/researchcentres/csgr/garnet/workingpapers/1106.pdf) </w:t>
      </w:r>
    </w:p>
    <w:p w14:paraId="057122A4" w14:textId="77777777" w:rsidR="007F01EE" w:rsidRDefault="007F01EE" w:rsidP="007F01EE">
      <w:r>
        <w:t xml:space="preserve">Firstly, </w:t>
      </w:r>
      <w:r w:rsidRPr="003D0CC0">
        <w:rPr>
          <w:u w:val="single"/>
        </w:rPr>
        <w:t>Japan’s ability to evade and temporise is a limited option under participation in BMD</w:t>
      </w:r>
      <w:r>
        <w:t xml:space="preserve">. </w:t>
      </w:r>
      <w:r w:rsidRPr="00093CEB">
        <w:rPr>
          <w:u w:val="single"/>
        </w:rPr>
        <w:t>Japan</w:t>
      </w:r>
      <w:r>
        <w:t xml:space="preserve"> during the uncertainties of the Clinton administration certainly </w:t>
      </w:r>
      <w:r w:rsidRPr="00093CEB">
        <w:rPr>
          <w:u w:val="single"/>
        </w:rPr>
        <w:t>practiced a type of wait and see option before committing itself to any specific project or architecture that might mean it entering into BMD on terms that overly strategically disadvantaged it against the US.</w:t>
      </w:r>
      <w:r>
        <w:t xml:space="preserve"> Japanese policy-makers held to their scheme of breaking decisions about BMD into the stages of research, development, production and deployment, contrasting with the US two stage process of development and deployment, thus attempting to reserve the right to work to Japan’s own schedule and take considered political decisions at stage. Japan has persevered with this scheme during the Bush administration as well—for instance, still insisting, despite agreeing to joint development with the US of the SM-3 interceptor in 2006, that a further decision is still necessary on actual production. Nevertheless, despite Japan’s subtle hedging to buy time in the BMD project, in the end, as seen above, it was effectively ‘bounced’ into the project by the US unilateral decision to move ahead with MD deployment, obliging Japan to follow.</w:t>
      </w:r>
    </w:p>
    <w:p w14:paraId="604AAF10" w14:textId="77777777" w:rsidR="007F01EE" w:rsidRPr="001402F5" w:rsidRDefault="007F01EE" w:rsidP="007F01EE">
      <w:pPr>
        <w:rPr>
          <w:u w:val="single"/>
        </w:rPr>
      </w:pPr>
      <w:r>
        <w:t xml:space="preserve">Moreover, </w:t>
      </w:r>
      <w:r w:rsidRPr="00093CEB">
        <w:rPr>
          <w:u w:val="single"/>
        </w:rPr>
        <w:t>once the BMD system is actually deployed, there will clearly be no opportunity for temporisation in its operation</w:t>
      </w:r>
      <w:r>
        <w:t>. In past regional and global contingencies</w:t>
      </w:r>
      <w:r w:rsidRPr="00093CEB">
        <w:rPr>
          <w:u w:val="single"/>
        </w:rPr>
        <w:t>, Japan has been able to work through its convoluted decision-making processes to take a decision on the necessary action</w:t>
      </w:r>
      <w:r>
        <w:t xml:space="preserve">. In certain cases, this has taken weeks or months, and even Koizumi’s unprecedented swift response to 9/11 took a matter of days. </w:t>
      </w:r>
      <w:r w:rsidRPr="00093CEB">
        <w:rPr>
          <w:u w:val="single"/>
        </w:rPr>
        <w:t>By contrast, BMD’s timeframe of less than ten minutes being available to launch missile interceptors, means that Japanese policy-makers and military commanders will have to respond in real-time and nearly instantaneously to missile attacks and participation in a conflict that may spell an active commitment to military cooperation with the US</w:t>
      </w:r>
      <w:r>
        <w:rPr>
          <w:u w:val="single"/>
        </w:rPr>
        <w:t>.</w:t>
      </w:r>
    </w:p>
    <w:p w14:paraId="2C2AEF93" w14:textId="77777777" w:rsidR="007F01EE" w:rsidRDefault="007F01EE" w:rsidP="007F01EE">
      <w:pPr>
        <w:pStyle w:val="Heading4"/>
      </w:pPr>
      <w:r>
        <w:t>Japan’s total dependence on the U.S. when it comes to BMDs is bad – makes Japan reliant on an unpredictable U.S. military strategy and angers China unnecessarily</w:t>
      </w:r>
    </w:p>
    <w:p w14:paraId="0635B06D" w14:textId="77777777" w:rsidR="007F01EE" w:rsidRPr="00604190" w:rsidRDefault="007F01EE" w:rsidP="007F01EE">
      <w:r w:rsidRPr="00604190">
        <w:rPr>
          <w:b/>
        </w:rPr>
        <w:t>Watai 11/27/2018</w:t>
      </w:r>
      <w:r w:rsidRPr="00604190">
        <w:t xml:space="preserve"> (Yuki Watai, PhD </w:t>
      </w:r>
      <w:r>
        <w:t xml:space="preserve">Canidate </w:t>
      </w:r>
      <w:r w:rsidRPr="00604190">
        <w:t>in International Relations at the University of Warwick</w:t>
      </w:r>
      <w:r>
        <w:t xml:space="preserve">, </w:t>
      </w:r>
      <w:r w:rsidRPr="00604190">
        <w:t xml:space="preserve">“Is Japan’s Ballistic Missile Defense Too Integrated With the US?,” The Diplomat, </w:t>
      </w:r>
      <w:hyperlink r:id="rId261" w:history="1">
        <w:r w:rsidRPr="00604190">
          <w:t>https://search-proquest-com.dartmouth.idm.oclc.org/docview/2138056959?accountid=10422&amp;rfr_id=info%3Axri%2Fsid%3Aprimo</w:t>
        </w:r>
      </w:hyperlink>
      <w:r w:rsidRPr="00604190">
        <w:t>)</w:t>
      </w:r>
    </w:p>
    <w:p w14:paraId="54BDE6CA" w14:textId="77777777" w:rsidR="007F01EE" w:rsidRDefault="007F01EE" w:rsidP="007F01EE">
      <w:pPr>
        <w:rPr>
          <w:rStyle w:val="StyleUnderline"/>
        </w:rPr>
      </w:pPr>
      <w:r w:rsidRPr="006B0F36">
        <w:rPr>
          <w:sz w:val="14"/>
        </w:rPr>
        <w:t xml:space="preserve">Japan was among the first countries to participate in the U.S.-led Ballistic Missile Defense (BMD) project and decided to introduce its own BMD system in 2003. BMD is a highly integrated system with satellite radars to detect a missile and address it using a multilayered anti-ballistic missile system. However, </w:t>
      </w:r>
      <w:r w:rsidRPr="006B0F36">
        <w:rPr>
          <w:rStyle w:val="StyleUnderline"/>
        </w:rPr>
        <w:t>so far Japan’s BMD cannot possibly function without U.S. technological and military capabilities</w:t>
      </w:r>
      <w:r w:rsidRPr="006B0F36">
        <w:rPr>
          <w:sz w:val="14"/>
        </w:rPr>
        <w:t xml:space="preserve">, and </w:t>
      </w:r>
      <w:r w:rsidRPr="006B0F36">
        <w:rPr>
          <w:rStyle w:val="StyleUnderline"/>
        </w:rPr>
        <w:t>most of Japan’s BMD developments are predicated on the assumption that the U.S. military will remain a key partner</w:t>
      </w:r>
      <w:r w:rsidRPr="006B0F36">
        <w:rPr>
          <w:sz w:val="14"/>
        </w:rPr>
        <w:t xml:space="preserve">. Over the course of 15 years since the system’s introduction, not only has </w:t>
      </w:r>
      <w:r w:rsidRPr="006B0F36">
        <w:rPr>
          <w:rStyle w:val="StyleUnderline"/>
        </w:rPr>
        <w:t xml:space="preserve">BMD </w:t>
      </w:r>
      <w:r w:rsidRPr="006B0F36">
        <w:rPr>
          <w:sz w:val="14"/>
        </w:rPr>
        <w:t xml:space="preserve">been an effective tool to strengthen the U.S. alliance and internal defensive capabilities, but also it </w:t>
      </w:r>
      <w:r w:rsidRPr="006B0F36">
        <w:rPr>
          <w:rStyle w:val="StyleUnderline"/>
        </w:rPr>
        <w:t>has created a platform resulting in a highly complex integration of the two militaries. Japan can no longer say no to the United States</w:t>
      </w:r>
      <w:r w:rsidRPr="006B0F36">
        <w:rPr>
          <w:sz w:val="14"/>
        </w:rPr>
        <w:t xml:space="preserve"> — not just because of the broader alliance relationship but </w:t>
      </w:r>
      <w:r w:rsidRPr="006B0F36">
        <w:rPr>
          <w:rStyle w:val="StyleUnderline"/>
        </w:rPr>
        <w:t>because of overreliance on and integration with the U.S. military when it comes to defending Japan against ballistic missiles.</w:t>
      </w:r>
      <w:r w:rsidRPr="006B0F36">
        <w:rPr>
          <w:sz w:val="14"/>
        </w:rPr>
        <w:t xml:space="preserve"> BMD has served Japan’s strategy very conveniently, enabling Japan to join the regional offense-defense arms race despite its pacifist constitution. The nature of BMD as a defensive system is a perfect fit for Japan’s strategy of “exclusively defense-oriented defense,” under which Japan has focused on defensive capabilities while relying on the U.S. nuclear umbrella. In a similar vein, BMD also strengthens the architecture of the U.S.-Japan security alliance – known as the “Sword and Shield System.” Along with Japan’s long-standing emphasis on the alliance as a crucial part of its security policy, BMD serves not only maintain the alliance but also strengthen it. This is all the more crucial because, since the 1990s, Japanese policymakers have been concerned about potential “abandonment” by the United States after the end of the Cold War and the seeming decline in the U.S. geopolitical interests in the Asia-Pacific. As Daniel C. Sneider, an associate director of research for Stanford University’s Walter H. Shorenstein Asia-Pacific Research Center, told Asia Times, “the Japanese have this fear of abandonment. It’s deep-seated in Japanese strategic thinking.” Given this fear, it’s interesting to note that </w:t>
      </w:r>
      <w:r w:rsidRPr="006B0F36">
        <w:rPr>
          <w:rStyle w:val="StyleUnderline"/>
        </w:rPr>
        <w:t>BMD in Japan cannot function without U.S. military capabilities. The United States possesses Early Warning Satellites with the Space-Based Infrared System</w:t>
      </w:r>
      <w:r w:rsidRPr="006B0F36">
        <w:rPr>
          <w:sz w:val="14"/>
        </w:rPr>
        <w:t xml:space="preserve"> (SBRIS), operating in earth orbit, </w:t>
      </w:r>
      <w:r w:rsidRPr="006B0F36">
        <w:rPr>
          <w:rStyle w:val="StyleUnderline"/>
        </w:rPr>
        <w:t>which</w:t>
      </w:r>
      <w:r w:rsidRPr="006B0F36">
        <w:rPr>
          <w:sz w:val="14"/>
        </w:rPr>
        <w:t xml:space="preserve"> cost more than $11 billion. The SBIRS </w:t>
      </w:r>
      <w:r w:rsidRPr="006B0F36">
        <w:rPr>
          <w:rStyle w:val="StyleUnderline"/>
        </w:rPr>
        <w:t>allows the United States to constantly monitor the Asia-Pacific region, including North Korea, and detect any sign of potential launches. Japan does not yet possess such capabilities and hence receives information from the United States</w:t>
      </w:r>
      <w:r w:rsidRPr="006B0F36">
        <w:rPr>
          <w:sz w:val="14"/>
        </w:rPr>
        <w:t xml:space="preserve">. Japan thus far has developed only ground-based radars, Aegis Destroyers’ radar, and Airborne Early Warning, which are helpful only in tracking missiles after a missile is launched. Thanks to the very short action time after a missile launch, a swift exchange of information to detect and track the missile is crucial, which necessitates both the use of U.S. satellites and enhanced interoperability to a substantial degree. To ensure effective functionality of BMD and serve the ever-growing necessity of maintaining the security alliance, Japan has made substantial efforts, leading to a seemingly excessive degree of military integration. First, with the revision of the U.S.-Japan Roadmap for Realignment Implementation in 2006, the limitation on the number of annual joint military training and exercises was eliminated, increasing the number of joint exercises. This goes in tandem with widening and deepening consultations and coordination. </w:t>
      </w:r>
      <w:r w:rsidRPr="006B0F36">
        <w:rPr>
          <w:rStyle w:val="StyleUnderline"/>
        </w:rPr>
        <w:t>In terms of BMD, the strategy is now almost jointly planned, consulted, and implemented if necessary.</w:t>
      </w:r>
      <w:r w:rsidRPr="006B0F36">
        <w:rPr>
          <w:sz w:val="14"/>
        </w:rPr>
        <w:t xml:space="preserve"> While the so-called two-plus-two meeting (where the defense and foreign affairs ministers from each country meet) has long a major platform for the alliance, now military official-level meeting occurs regularly. Within the framework of the Alliance Coordination Group (ACG), director general, director, and action officer-level meetings take place for military policy coordination. This possible after Japan established its own National Security Council with a similar structure to the U.S. NSC. The underlying legal framework to share classified information was strengthened through Japan’s Secrecy Law, substantially increasing the punishment for leaking classified information. There are various consultation forums under the two-plus-two framework — such as the Security Subcommittee, Subcommittee for Defense Cooperation and Japan-U.S. Joint Committee — which are responsible for planning a strategy and its implementation with a particular focus on North Korea and BMD. Now the two militaries even have a physical platform to consult on a daily basis with the establishment of the Bilateral and Joint Operations Coordination Center at Yokota Air Base for the purpose of enhancing interoperability regarding air defense and BMD through sharing information between the headquarters of the Japan Self-Defense Forces (JSDF) and the U.S. forces. </w:t>
      </w:r>
      <w:r w:rsidRPr="006B0F36">
        <w:rPr>
          <w:rStyle w:val="StyleUnderline"/>
        </w:rPr>
        <w:t>There have been a variety of developments and frameworks to enhance interoperability specifically in terms of BMD</w:t>
      </w:r>
      <w:r w:rsidRPr="006B0F36">
        <w:rPr>
          <w:sz w:val="14"/>
        </w:rPr>
        <w:t xml:space="preserve">. Most notably, Japan recently enacted legislation to allow the right of collective self-defense, which includes 10 provisions in the existing legal framework of the JSDF. The most significant part is arguably the addition of the JSDF’s mission to “take necessary measures to destroy ballistic missiles” headed for Japan’s allies as well as the protection of U.S. military equipment such as Navy vessels. These changes suggest Japan’s readiness to address a missile attack directed toward U.S. military bases in Guam and elsewhere. Furthermore, the decision to intercept missile is not unilaterally made by Japan, as the provision states “when the request is made by the armed forces of the United States.” This was also confirmed by former Japanese Defense Minister Itsunori Onodera. </w:t>
      </w:r>
      <w:r w:rsidRPr="006B0F36">
        <w:rPr>
          <w:rStyle w:val="StyleUnderline"/>
        </w:rPr>
        <w:t>It is no longer easy to tell the difference between the two militaries regarding BMD, apart from the flag. Japan even repairs and maintains the U.S. military equipment within Japan</w:t>
      </w:r>
      <w:r w:rsidRPr="006B0F36">
        <w:rPr>
          <w:sz w:val="14"/>
        </w:rPr>
        <w:t xml:space="preserve">. At the same time, Japan and the United States jointly develop and use some of the core BMD equipment such as Standard Missile 3 Block IIA (SAM-IIA). Japan recently announced that </w:t>
      </w:r>
      <w:r w:rsidRPr="006B0F36">
        <w:rPr>
          <w:rStyle w:val="StyleUnderline"/>
        </w:rPr>
        <w:t>Aegis destroyers will be equipped with the so-called Cooperative Engagement Capability by 2020, which makes it possible to share information simultaneously with the U.S. sensor and radar network.</w:t>
      </w:r>
      <w:r w:rsidRPr="006B0F36">
        <w:rPr>
          <w:sz w:val="14"/>
        </w:rPr>
        <w:t xml:space="preserve"> A Nikkei Asian report says that “CEC will be central to the plans for integrated air-and-missile defense capabilities that the Defense Ministry is drawing up.” </w:t>
      </w:r>
      <w:r w:rsidRPr="006B0F36">
        <w:rPr>
          <w:rStyle w:val="StyleUnderline"/>
        </w:rPr>
        <w:t>This further blurs the distinction between Japan and the U.S. military regarding BMD.</w:t>
      </w:r>
      <w:r w:rsidRPr="006B0F36">
        <w:rPr>
          <w:sz w:val="14"/>
        </w:rPr>
        <w:t xml:space="preserve"> Japan’s adherence to BMD is seemingly deep-rooted in Japanese policymakers’ minds. Concerned by the absence of any effective defense mechanism against long-range missiles, Japanese policymakers have a history of convincing the Ministry of Finance to squeeze out a substantial sum – even in the midst of the long-term economic recession. The JSDF in general has faced severe difficulty legitimizing itself due to Japan’s pacifist constitution. The JSDF has thus long been the target of budget reductions. Amid a long-term economic recession, the budget battle has continued to this day, as seen in the recent tussling over the new fighter jet project. However, BMD proves an exception to this rule, given Japan’s expected purchase of Aegis Ashore for $5.4 billion. The BMD budget has virtually never been reduced, even when the Democratic Party of Japan (DPJ) was the ruling party (2009-2012) and had the principal objective of reducing the government’s expenses. Another reason for the aggressive pursuit of BMD, at least in the eyes of hawkish lawmakers, is the system’s substantial impact on the constraints on Japanese security. As Christopher, W. Hughes argues, “BMD has challenged four key anti-militaristic principles — the non-exercise of collective self-defense, the non-military use of space, the ban on the export of weapons technology, and strict civilian control of the military.” It goes without saying that developing BMD simultaneously contributes to “burden-sharing” as an effective mechanism to maintain the U.S.-Japan alliance. </w:t>
      </w:r>
      <w:r w:rsidRPr="006B0F36">
        <w:rPr>
          <w:rStyle w:val="StyleUnderline"/>
        </w:rPr>
        <w:t>The nature of BMD structure between the United States and Japan – namely, Japan’s reliance on the United States – will not change as long as Washington possesses critical components such as early warning satellites. While there was an initiative to develop Japan’s own early warning satellite, only technological research had been conducted with a budget of merely 6 million yen. Given the U.S. defense spending on BMD, its technological progress far exceeds that of Japan</w:t>
      </w:r>
      <w:r w:rsidRPr="006B0F36">
        <w:rPr>
          <w:sz w:val="14"/>
        </w:rPr>
        <w:t xml:space="preserve">, and the chances of Japan possessing even an equivalent level of technology are probably slim to none. This is not only about the budget but also Japan’s absence of technological cooperation with the United States in this area, probably due to the U.S. intention to maintain technological bargaining power. The Japanese legislation to allow the right of collective self-defense, is tantamount to admitting that any danger for the U.S. military forces around Japan is a danger for Japan’s national security. </w:t>
      </w:r>
      <w:r w:rsidRPr="006B0F36">
        <w:rPr>
          <w:rStyle w:val="StyleUnderline"/>
        </w:rPr>
        <w:t>Too much integration between the U.S.-Japan military, in the end, resulted in the inclusion of the United States as part of Japan’s self-defense mandate</w:t>
      </w:r>
      <w:r w:rsidRPr="006B0F36">
        <w:rPr>
          <w:sz w:val="14"/>
        </w:rPr>
        <w:t xml:space="preserve">. Looking at the significant development of Japan’s defense capability and efforts to maintain the U.S. alliance, with the cruciality of BMD as a major defense system for Tokyo, there is no turning back now for Japan. This suggests that policymakers in Japan may seek a “threat” to justify the military spending on BMD in the future – whether that is China or Russia, or possibly continues to be North Korea, despite the recent thaw on the peninsula. </w:t>
      </w:r>
      <w:r w:rsidRPr="006B0F36">
        <w:rPr>
          <w:rStyle w:val="StyleUnderline"/>
        </w:rPr>
        <w:t xml:space="preserve">Japan’s clinging to BMD will have a destabilizing impact on the Asia-Pacific as this behavior unnecessarily agitates China. U.S.-Japan military relations have been highly integrated and intertwined, meaning that Japan’s security policy risks being in flux depending on U.S. initiatives. This situation is all the more uncertain under the Trump administration. Japan may need to seek a way out of this incremental integration. </w:t>
      </w:r>
    </w:p>
    <w:p w14:paraId="144BBF22" w14:textId="77777777" w:rsidR="007F01EE" w:rsidRDefault="007F01EE" w:rsidP="007F01EE">
      <w:pPr>
        <w:rPr>
          <w:u w:val="single"/>
        </w:rPr>
      </w:pPr>
    </w:p>
    <w:p w14:paraId="38F03679" w14:textId="77777777" w:rsidR="007F01EE" w:rsidRDefault="007F01EE" w:rsidP="007F01EE">
      <w:pPr>
        <w:pStyle w:val="Heading4"/>
        <w:rPr>
          <w:rStyle w:val="Style13ptBold"/>
          <w:b/>
        </w:rPr>
      </w:pPr>
      <w:r>
        <w:rPr>
          <w:rStyle w:val="Style13ptBold"/>
          <w:b/>
        </w:rPr>
        <w:t>With the advent of Aegis Ashore, Japan just looks more to the United States to supply them with weapons and defend them instead of trying to establish their own defense infrastructure. Japan will become aggressive and try to entrap the US into a war with China or North Korea</w:t>
      </w:r>
    </w:p>
    <w:p w14:paraId="72667F7E" w14:textId="77777777" w:rsidR="007F01EE" w:rsidRPr="009B2E54" w:rsidRDefault="007F01EE" w:rsidP="007F01EE">
      <w:pPr>
        <w:rPr>
          <w:rStyle w:val="Style13ptBold"/>
          <w:b w:val="0"/>
        </w:rPr>
      </w:pPr>
      <w:r w:rsidRPr="009B2E54">
        <w:rPr>
          <w:rStyle w:val="Style13ptBold"/>
          <w:b w:val="0"/>
        </w:rPr>
        <w:t xml:space="preserve">Doug </w:t>
      </w:r>
      <w:r w:rsidRPr="009B2E54">
        <w:rPr>
          <w:rStyle w:val="Style13ptBold"/>
        </w:rPr>
        <w:t>Bandow</w:t>
      </w:r>
      <w:r w:rsidRPr="009B2E54">
        <w:rPr>
          <w:rStyle w:val="Style13ptBold"/>
          <w:b w:val="0"/>
        </w:rPr>
        <w:t>, 10-29-20</w:t>
      </w:r>
      <w:r w:rsidRPr="009B2E54">
        <w:rPr>
          <w:rStyle w:val="Style13ptBold"/>
        </w:rPr>
        <w:t>17</w:t>
      </w:r>
      <w:r w:rsidRPr="009B2E54">
        <w:rPr>
          <w:rStyle w:val="Style13ptBold"/>
          <w:b w:val="0"/>
        </w:rPr>
        <w:t>, "Time to Let Japan Be a Regular Military Power," Cato Institute, https://www.cato.org/publications/commentary/time-let-japan-be-regular-military-power, accessed 7-9-2019 (Kent Denver--EA)</w:t>
      </w:r>
    </w:p>
    <w:p w14:paraId="7097BA7F" w14:textId="330E7AA6" w:rsidR="007F01EE" w:rsidRPr="009B2E54" w:rsidRDefault="00186040" w:rsidP="007F01EE">
      <w:pPr>
        <w:rPr>
          <w:rStyle w:val="Style13ptBold"/>
          <w:b w:val="0"/>
        </w:rPr>
      </w:pPr>
      <w:hyperlink r:id="rId262" w:history="1">
        <w:r w:rsidR="007F01EE" w:rsidRPr="009B2E54">
          <w:rPr>
            <w:rStyle w:val="Style13ptBold"/>
            <w:b w:val="0"/>
          </w:rPr>
          <w:t>Doug Bandow</w:t>
        </w:r>
      </w:hyperlink>
      <w:r w:rsidR="007F01EE" w:rsidRPr="009B2E54">
        <w:rPr>
          <w:rStyle w:val="Style13ptBold"/>
          <w:b w:val="0"/>
        </w:rPr>
        <w:t> is a senior fellow at the Cato Institute and a former Special Assistant to President Ronald Reagan.</w:t>
      </w:r>
    </w:p>
    <w:p w14:paraId="51FF0E17" w14:textId="653811C4" w:rsidR="007F01EE" w:rsidRPr="006153AC" w:rsidRDefault="007F01EE" w:rsidP="006153AC">
      <w:r>
        <w:t>The Japanese people don’t much like Prime Minister Shinzo Abe. In fact, a majority of them want someone else as premier. Yet his coalition just retained its two-thirds majority in snap parliamentary elections. He should use his reinforced authority to end his nation’s defense dependence on America</w:t>
      </w:r>
      <w:r w:rsidRPr="009B2E54">
        <w:rPr>
          <w:rStyle w:val="StyleUnderline"/>
        </w:rPr>
        <w:t>. More than seventy years after World War II, that conflict still burdens Japan, limiting its role in the world. But an increasingly aggressive China and threatening North Korea caused Tokyo to adopt a more active foreign and defense policy.</w:t>
      </w:r>
      <w:r>
        <w:t xml:space="preserve"> Nevertheless, the U.S.-imposed “peace constitution” still constrains Tokyo. </w:t>
      </w:r>
      <w:r w:rsidRPr="009B2E54">
        <w:rPr>
          <w:rStyle w:val="StyleUnderline"/>
        </w:rPr>
        <w:t>Indeed, by its literal terms Article Nine forbids possession of a military. However, the breakdown of the wartime alliance with the Soviet Union and creation of the People’s Republic of China caused Washington to flip-flop and favor a rearmed Japan.</w:t>
      </w:r>
      <w:r>
        <w:t xml:space="preserve"> Japanese policymakers </w:t>
      </w:r>
      <w:r w:rsidRPr="009B2E54">
        <w:rPr>
          <w:rStyle w:val="StyleUnderline"/>
        </w:rPr>
        <w:t>relied on creative constitutional interpretation to establish a “Self-Defense Force.</w:t>
      </w:r>
      <w:r>
        <w:t xml:space="preserve">” Still, Tokyo relied on its constitution as well as popular revulsion to war to both cap military outlays and restrict the SDF’s role—which, conveniently, helped ensure continued American protection. </w:t>
      </w:r>
      <w:r w:rsidRPr="009B2E54">
        <w:rPr>
          <w:rStyle w:val="StyleUnderline"/>
        </w:rPr>
        <w:t>Japan’s neighbors, many of which suffered under Tokyo’s brutal wartime occupation, were happy to have Washington forestall full Japanese rearmament. America served as the “cap in the bottle,” f</w:t>
      </w:r>
      <w:r>
        <w:t xml:space="preserve">amously said Marine Corps Gen. Henry Stackpole. Japan was not without friends, such as Taiwan, but South Korea, Philippines, China and Australia were particularly antagonistic to an expanded security role for Japan. Moreover, in the last two decades Tokyo’s economic difficulties much increase in military—sorry, SDF—outlays. Even so, </w:t>
      </w:r>
      <w:r w:rsidRPr="009B2E54">
        <w:rPr>
          <w:rStyle w:val="StyleUnderline"/>
        </w:rPr>
        <w:t>Tokyo created competent armed forces. Outlays were close to $50 billion last year. While Japan’s army is small, its air force and navy are capable and modern</w:t>
      </w:r>
      <w:r>
        <w:t>. Still</w:t>
      </w:r>
      <w:r w:rsidRPr="009B2E54">
        <w:rPr>
          <w:rStyle w:val="StyleUnderline"/>
        </w:rPr>
        <w:t>, potential threats outrange existing resources. The PRC has sprinted past Japan and now spends upwards of four times as much on the military</w:t>
      </w:r>
      <w:r>
        <w:t xml:space="preserve">. Moreover, Beijing possesses a modest nuclear arsenal. Although in a war between the two Japan would be no pushover, its defense outlays have remained roughly constant in real terms, ensuring a growing bilateral gap. Warned Jeff Kingston of Temple University in Tokyo: </w:t>
      </w:r>
      <w:r w:rsidRPr="009B2E54">
        <w:rPr>
          <w:rStyle w:val="StyleUnderline"/>
        </w:rPr>
        <w:t>“There is right now a one-sided arms race that China is winning.”</w:t>
      </w:r>
      <w:r>
        <w:t xml:space="preserve"> (Without irony, China Daily USA editorialized against the “bellicose Abe” for increasing military outlays even though Japan “certainly doesn’t need such military equipment for national security.”) North Korea adds another challenge. Although Pyongyang’s conventional forces have little reach beyond the Korean Peninsula, t</w:t>
      </w:r>
      <w:r w:rsidRPr="004802CA">
        <w:rPr>
          <w:rStyle w:val="StyleUnderline"/>
        </w:rPr>
        <w:t>he Democratic People’s Republic of Korea possesses a nascent nuclear capacity as well as chemical and likely biological weapons</w:t>
      </w:r>
      <w:r w:rsidRPr="004802CA">
        <w:rPr>
          <w:rStyle w:val="StyleUnderline"/>
          <w:highlight w:val="yellow"/>
        </w:rPr>
        <w:t>. Missiles make Japan a possible target as an ally of the United States</w:t>
      </w:r>
      <w:r w:rsidRPr="004802CA">
        <w:rPr>
          <w:rStyle w:val="StyleUnderline"/>
        </w:rPr>
        <w:t xml:space="preserve"> or victim of extortion.</w:t>
      </w:r>
      <w:r>
        <w:t xml:space="preserve"> The worsening security environment creates increasing pressure on Tokyo to do more. </w:t>
      </w:r>
      <w:r w:rsidRPr="004802CA">
        <w:rPr>
          <w:rStyle w:val="StyleUnderline"/>
        </w:rPr>
        <w:t xml:space="preserve">Since becoming premier in late 2012, </w:t>
      </w:r>
      <w:r w:rsidRPr="004802CA">
        <w:rPr>
          <w:rStyle w:val="StyleUnderline"/>
          <w:highlight w:val="yellow"/>
        </w:rPr>
        <w:t>Abe has pushed his country into a more active role</w:t>
      </w:r>
      <w:r w:rsidRPr="004802CA">
        <w:rPr>
          <w:rStyle w:val="StyleUnderline"/>
        </w:rPr>
        <w:t>.</w:t>
      </w:r>
      <w:r>
        <w:t xml:space="preserve"> He proposed increased military outlays, acquisition of new weapons and broader SDF responsibilities. </w:t>
      </w:r>
      <w:r w:rsidRPr="004802CA">
        <w:rPr>
          <w:rStyle w:val="StyleUnderline"/>
          <w:highlight w:val="yellow"/>
        </w:rPr>
        <w:t xml:space="preserve">The military is </w:t>
      </w:r>
      <w:r w:rsidRPr="004802CA">
        <w:rPr>
          <w:rStyle w:val="StyleUnderline"/>
        </w:rPr>
        <w:t xml:space="preserve">particularly </w:t>
      </w:r>
      <w:r w:rsidRPr="004802CA">
        <w:rPr>
          <w:rStyle w:val="StyleUnderline"/>
          <w:highlight w:val="yellow"/>
        </w:rPr>
        <w:t>interested in adding Aegis Ashore missile defense systems</w:t>
      </w:r>
      <w:r w:rsidRPr="004802CA">
        <w:rPr>
          <w:rStyle w:val="StyleUnderline"/>
        </w:rPr>
        <w:t>, Tomahawk cruise missiles and F-35 fighters. In 2014 the Abe government changed its interpretation of Article Nine to allow a limited form of “collective security,”</w:t>
      </w:r>
      <w:r>
        <w:t xml:space="preserve"> including assisting American personnel under attack. Tokyo followed with legislation and revised Guidelines for Japan-U.S. Defense Cooperation the following year. These changes, though controversial, were modest. </w:t>
      </w:r>
      <w:r w:rsidRPr="004802CA">
        <w:rPr>
          <w:rStyle w:val="StyleUnderline"/>
        </w:rPr>
        <w:t>Although collective self-defense finally is considered legitimate under the constitution, such action is authorized only under extremely narrow circumstances.</w:t>
      </w:r>
      <w:r>
        <w:t xml:space="preserve"> Japan’s Professor Narushige Michishita observed that the new </w:t>
      </w:r>
      <w:r w:rsidRPr="004802CA">
        <w:t xml:space="preserve">rules would not allow Japan to defend a U.S. ship if Japan’s security was not directly threatened. </w:t>
      </w:r>
      <w:r>
        <w:t xml:space="preserve">Moreover, the government failed to move forward with its plan to revise Article Nine. The failure to do so limits his military options. Argued Indiana University’s Adam P. Liff: “Without formal constitutional revision (at a minimum), however, more ambitious efforts to fundamentally transform Article 9’s interpretation or the scope of scenarios in which Japan can use force overseas are unlikely without major domestic political realignments.” Abe pushed for such a change by running against North Korea, playing on voters’ fears. With his newly enhanced election mandate, he may move further and faster on security issues. Liff noted that “Strategic and domestic political vicissitudes have been the major drivers of changing interpretations of Article 9.” </w:t>
      </w:r>
      <w:r w:rsidRPr="004802CA">
        <w:rPr>
          <w:rStyle w:val="StyleUnderline"/>
        </w:rPr>
        <w:t xml:space="preserve">Defense Minister Itsunori Onodera indicated that </w:t>
      </w:r>
      <w:r w:rsidRPr="004802CA">
        <w:rPr>
          <w:rStyle w:val="StyleUnderline"/>
          <w:highlight w:val="yellow"/>
        </w:rPr>
        <w:t>the government is considering revising military guidelines to acquire and use weapons, such as cruise missiles, capable of hitting foreign bases</w:t>
      </w:r>
      <w:r>
        <w:t>. The government also is likely to revive proposals to amend the constitution. There even is some support among elites to consider the acquisition of nuclear weapons. Still, opposition to such changes remains fierce. In fact, Abe’s coalition partner, the Komeito Party, has been reluctant to join his effort</w:t>
      </w:r>
      <w:r w:rsidRPr="004802CA">
        <w:rPr>
          <w:rStyle w:val="StyleUnderline"/>
        </w:rPr>
        <w:t>. The Finance Ministry pointed to the government’s massive debt in opposing accelerated military spending</w:t>
      </w:r>
      <w:r>
        <w:t xml:space="preserve">. The prime minister’s effort to change the constitution diminished his poll ratings, before Kim Jong-un’s misbehavior helped revive them. Popular sentiment has been shifting, but perhaps not enough. </w:t>
      </w:r>
      <w:r w:rsidRPr="004802CA">
        <w:rPr>
          <w:rStyle w:val="StyleUnderline"/>
        </w:rPr>
        <w:t>“The Japanese public is still not so sure about this,”</w:t>
      </w:r>
      <w:r>
        <w:t xml:space="preserve"> observed Richard Samuels of MIT’s Center for International Studies. Moreover, loosening constitutional restrictions would not be enough. The government would have to accept more cost and risk by adjusting its force structure and foreign policy accordingly. And dramatic change remains unlikely. The Abe government has been hedging, perhaps feeling greater uncertainty over Washington’s continued security commitment. But </w:t>
      </w:r>
      <w:r w:rsidRPr="009F5ADB">
        <w:rPr>
          <w:rStyle w:val="StyleUnderline"/>
          <w:highlight w:val="yellow"/>
        </w:rPr>
        <w:t>Tokyo does not want to take over responsibility for its defense</w:t>
      </w:r>
      <w:r>
        <w:t xml:space="preserve">. Indeed, Yoichi Funabashi of the Asia Pacific Initiative warned that doing more might “induce or tempt the United States to lessen U.S. commitments to Japan’s defense.” In contrast, </w:t>
      </w:r>
      <w:r w:rsidRPr="009F5ADB">
        <w:rPr>
          <w:rStyle w:val="StyleUnderline"/>
          <w:highlight w:val="yellow"/>
        </w:rPr>
        <w:t>Abe’s government is pushing</w:t>
      </w:r>
      <w:r w:rsidRPr="004802CA">
        <w:rPr>
          <w:rStyle w:val="StyleUnderline"/>
        </w:rPr>
        <w:t xml:space="preserve"> for </w:t>
      </w:r>
      <w:r w:rsidRPr="009F5ADB">
        <w:rPr>
          <w:rStyle w:val="StyleUnderline"/>
          <w:highlight w:val="yellow"/>
        </w:rPr>
        <w:t>a</w:t>
      </w:r>
      <w:r w:rsidRPr="004802CA">
        <w:rPr>
          <w:rStyle w:val="StyleUnderline"/>
        </w:rPr>
        <w:t>n ever-</w:t>
      </w:r>
      <w:r w:rsidRPr="009F5ADB">
        <w:rPr>
          <w:rStyle w:val="StyleUnderline"/>
          <w:highlight w:val="yellow"/>
        </w:rPr>
        <w:t>stronger U.S</w:t>
      </w:r>
      <w:r w:rsidRPr="004802CA">
        <w:rPr>
          <w:rStyle w:val="StyleUnderline"/>
        </w:rPr>
        <w:t>. commitment.</w:t>
      </w:r>
      <w:r>
        <w:t xml:space="preserve"> One unnamed foreign-ministry official said: “The strategic environment is becoming harsher and we need to discuss how we will respond to that” (emphasis added). Which primarily means Washington. </w:t>
      </w:r>
      <w:r w:rsidRPr="004802CA">
        <w:rPr>
          <w:rStyle w:val="StyleUnderline"/>
        </w:rPr>
        <w:t>“</w:t>
      </w:r>
      <w:r w:rsidRPr="009F5ADB">
        <w:rPr>
          <w:rStyle w:val="StyleUnderline"/>
          <w:highlight w:val="yellow"/>
        </w:rPr>
        <w:t>We will look for the U.S. to reaffirm its defense commitment, including the nuclear deterrent</w:t>
      </w:r>
      <w:r w:rsidRPr="004802CA">
        <w:rPr>
          <w:rStyle w:val="StyleUnderline"/>
        </w:rPr>
        <w:t>,” declared Onodera as American and Japanese ministers met: “In light of the threat of North Korea, [they] confirmed the importance of the unwavering U.S. commitment to extended deterrence.</w:t>
      </w:r>
      <w:r>
        <w:t xml:space="preserve">” Washington reciprocates such sentiments. The joint statement of the August meeting of the U.S.-Japan Security Consultative Committee confirmed the </w:t>
      </w:r>
      <w:r w:rsidRPr="004802CA">
        <w:rPr>
          <w:rStyle w:val="StyleUnderline"/>
        </w:rPr>
        <w:t xml:space="preserve">ministers’ “shared intent to develop specific measures and actions to further strengthen the U.S.-Japan Alliance,” including “maintaining a robust U.S. force presence in Japan.” </w:t>
      </w:r>
      <w:r>
        <w:t xml:space="preserve">At the time Secretary Tillerson explained that the two countries “stressed the critical role that U.S. extended deterrence plays in ensuring the security of Japan, as well as the peace and stability of the Asia Pacific region.” </w:t>
      </w:r>
      <w:r w:rsidRPr="009F5ADB">
        <w:rPr>
          <w:rStyle w:val="StyleUnderline"/>
          <w:highlight w:val="yellow"/>
        </w:rPr>
        <w:t xml:space="preserve">While working to increase America’s entanglement, Japan is pushing an aggressive international </w:t>
      </w:r>
      <w:r w:rsidRPr="009F5ADB">
        <w:rPr>
          <w:rStyle w:val="StyleUnderline"/>
        </w:rPr>
        <w:t>response to the North</w:t>
      </w:r>
      <w:r>
        <w:t xml:space="preserve">. Foreign Minister Taro Kono said there “should be no </w:t>
      </w:r>
      <w:r w:rsidRPr="009F5ADB">
        <w:rPr>
          <w:highlight w:val="yellow"/>
        </w:rPr>
        <w:t>dialogue</w:t>
      </w:r>
      <w:r>
        <w:t>” absent a North Korean demonstration of “a clear intent with regard to denuclearization.” Abe advocated applying “an unprecedented higher level of pressure on North Korea to force it to change policy.” He said countries should unite to deny the North access to “the goods, funds, people and technology for nuclear and missile development.” What is needed, he added, “is not dialogue, but pressure,” and even backed the Washington mantra that “all options” are on the table, meaning war</w:t>
      </w:r>
      <w:r w:rsidRPr="004802CA">
        <w:rPr>
          <w:rStyle w:val="StyleUnderline"/>
        </w:rPr>
        <w:t>. In advocating such aggressive policies, it would seem appropriate for Japan to possess commensurate military capabilities.</w:t>
      </w:r>
      <w:r>
        <w:t xml:space="preserve"> However, Narushige Michishita of Japan’s National Graduate Institute for Policy Studies worried that “defense is all about hedging risk and if you seek perfect defense, the cost would be enormou</w:t>
      </w:r>
      <w:r w:rsidRPr="009F5ADB">
        <w:t xml:space="preserve">s.” </w:t>
      </w:r>
      <w:r w:rsidRPr="009F5ADB">
        <w:rPr>
          <w:rStyle w:val="StyleUnderline"/>
          <w:highlight w:val="yellow"/>
        </w:rPr>
        <w:t>From Tokyo’s perspective, why pay the bill when you can hand it off to Washington</w:t>
      </w:r>
      <w:r>
        <w:t xml:space="preserve">? Tokyo’s strategy is good for Japan, not America. </w:t>
      </w:r>
      <w:r w:rsidRPr="004802CA">
        <w:rPr>
          <w:rStyle w:val="StyleUnderline"/>
        </w:rPr>
        <w:t>Yet U.S. officials enjoy playing hegemony even as the American people pay the bill.</w:t>
      </w:r>
      <w:r>
        <w:t xml:space="preserve"> Donald Trump once took a different perspective. Two years ago Trump, when asked about China’s threat to the region, observed, “If we step back, [America’s allies] will protect themselves very well.” He asked: “Why are we defending them at all?” Since then, however, he has turned into his predecessors, including the hated Barack Obama. Of course</w:t>
      </w:r>
      <w:r w:rsidRPr="004802CA">
        <w:rPr>
          <w:rStyle w:val="StyleUnderline"/>
        </w:rPr>
        <w:t>, some argue that the United States occupies East Asia for its own security</w:t>
      </w:r>
      <w:r>
        <w:t xml:space="preserve">. That was the case at the end of World War II. But the Cold War is over, Russia is a shadow of the Soviet Union and Japan has recovered economically. Tokyo is well able to defend itself, as well as cooperate with its neighbors to ensure regional security. Some analysts look beyond Japan. Argued David Feith of the Wall Street Journal: America’s fifty thousand personnel in Japan are “Washington’s most valuable asset for deterring conflict across the region.” Others make the same claim, but never offer any convincing support. What war are U.S. troops supposedly preventing? China and Japan, though at odds over the Senkaku/Diaoyu Islands, don’t appear to be at the brink of war. Could conflict erupt? Anything is possible, but </w:t>
      </w:r>
      <w:r w:rsidRPr="004802CA">
        <w:rPr>
          <w:rStyle w:val="StyleUnderline"/>
        </w:rPr>
        <w:t>there’s still no reason why wealthy Japan should not do the deterring.</w:t>
      </w:r>
      <w:r>
        <w:t xml:space="preserve"> The Marine Expeditionary Force based on Okinawa is directed more at a Korean than a China-Japan war, and Seoul should provide the cannon fodder for any war there. Even more so, Washington should avoid a China-Taiwan confrontation: Taipei is a good friend, but not worth conflict with a nuclear-armed great power. Better to arm than defend the island nation. Beyond these major contingencies are smaller potential conflicts in which the United States should stay entirely clear: some mix of wars/strife/collapse involving Burma, Thailand, Cambodia, Vietnam, Indonesia, Malaysia and perhaps others. While such contingencies would be tragic and might be destabilizing, none would involve America’s vital interests and justify military intervention. Not every problem is America’s to solve. Tokyo should take over its own defense. But shifting responsibility for Japan’s conventional defense is not enough. The United States should reconsider its nuclear umbrella as well. In defending Japan, Washington already is risking Los Angeles to protect Tokyo. If North Korea acquires the ability to hit the U.S. homeland, Uncle Sam will be doing the same again, only against a potentially more reckless power. Obviously, Washington expects the threat of retaliation to deter attack. But if deterrence fails, as it often has in history, then war could invade the American homeland. And there’s no good reason to take that risk given Japan’s capability to arm itself. The Japanese people might be reluctant to go nuclear, but they can underinvest in defense with little ill consequence only so long as Washington is willing to impose the cost on the American people. If the Japanese realized they had to do more or live (and potentially die) with the consequences, they might act differently. Unfortunately, American officials have forgotten the purpose of alliances: defense, not welfare. Washington should enter into security pacts to help protect America, not other states. After World War II, the United States properly shielded friendly states from attack by a totalitarian power. That strategy succeeded—decades ago. Washington should adjust its foreign policy and force structure accordingly. Now America’s prosperous and populous allies can take over. The United States should cooperate with them when interests coincide, and watch for possible hegemonic threats which they could not contain. Americans no longer should do what other countries can do for themselves. Then U.S. officials could stop telling Tokyo what to do. The Japanese people should decide on defense and foreign policies to advance their own interest, not satisfy America’s demands. Washington should simply explain what it would, and most importantly, would not do. That would mean no security guarantee, no troop deployments, no promise of war on Japan’s behalf. Washington has spent more than seven decades playing globocop. The world has changed. So should U.S. policy—including toward Japan. Prime Minister Abe appears determined to make Japan a more capable security dependent of America. Washington should insist that he make his nation security independent.</w:t>
      </w:r>
    </w:p>
    <w:p w14:paraId="495C17B6" w14:textId="39F3207A" w:rsidR="002C3668" w:rsidRDefault="002C3668" w:rsidP="00A33D7E">
      <w:pPr>
        <w:pStyle w:val="Heading2"/>
      </w:pPr>
      <w:r>
        <w:t>Deterrence DA</w:t>
      </w:r>
    </w:p>
    <w:p w14:paraId="1302F69B" w14:textId="77777777" w:rsidR="002C3668" w:rsidRDefault="002C3668" w:rsidP="002C3668">
      <w:pPr>
        <w:pStyle w:val="Heading4"/>
      </w:pPr>
      <w:r>
        <w:t>BMDs are not uniquely k2 U.S-Japan Alliance-Under the Nuclear Umbrella Japan has no incentive to proliferate</w:t>
      </w:r>
    </w:p>
    <w:p w14:paraId="73BB60FC" w14:textId="77777777" w:rsidR="002C3668" w:rsidRPr="009C06BB" w:rsidRDefault="002C3668" w:rsidP="002C3668">
      <w:pPr>
        <w:spacing w:after="0" w:line="240" w:lineRule="auto"/>
        <w:rPr>
          <w:rStyle w:val="Style13ptBold"/>
          <w:b w:val="0"/>
          <w:bCs w:val="0"/>
        </w:rPr>
      </w:pPr>
      <w:r w:rsidRPr="009C06BB">
        <w:rPr>
          <w:rStyle w:val="Style13ptBold"/>
          <w:b w:val="0"/>
        </w:rPr>
        <w:t xml:space="preserve">Masakatsu </w:t>
      </w:r>
      <w:r w:rsidRPr="009C06BB">
        <w:rPr>
          <w:rStyle w:val="Style13ptBold"/>
        </w:rPr>
        <w:t>Ota</w:t>
      </w:r>
      <w:r w:rsidRPr="009C06BB">
        <w:rPr>
          <w:rStyle w:val="Style13ptBold"/>
          <w:b w:val="0"/>
        </w:rPr>
        <w:t>, 11-14-20</w:t>
      </w:r>
      <w:r w:rsidRPr="009C06BB">
        <w:rPr>
          <w:rStyle w:val="Style13ptBold"/>
        </w:rPr>
        <w:t>17</w:t>
      </w:r>
      <w:r w:rsidRPr="009C06BB">
        <w:rPr>
          <w:rStyle w:val="Style13ptBold"/>
          <w:b w:val="0"/>
        </w:rPr>
        <w:t>, "Conceptual Twist of Japanese Nuclear Policy: Its Ambivalence and Coherence Under the US Umbrella," Taylor &amp; Francis, https://www.tandfonline.com/doi/full/10.1080/25751654.2018.1459286, accessed 7-15-2019 (Kent Denver--EA)</w:t>
      </w:r>
    </w:p>
    <w:p w14:paraId="7684AB17" w14:textId="77777777" w:rsidR="002C3668" w:rsidRPr="009C06BB" w:rsidRDefault="002C3668" w:rsidP="002C3668"/>
    <w:p w14:paraId="3F31CB60" w14:textId="741547DA" w:rsidR="002C3668" w:rsidRPr="002C3668" w:rsidRDefault="002C3668" w:rsidP="002C3668">
      <w:r w:rsidRPr="00DA036F">
        <w:rPr>
          <w:rStyle w:val="StyleUnderline"/>
        </w:rPr>
        <w:t>the u.s. extended nuclear deterrent to japan and japan’s nuclear policy The U.S. extended nuclear deterrent is the supreme guarantor of Japan’s security and a central component of the U.S.-Japan alliance.</w:t>
      </w:r>
      <w:r>
        <w:t xml:space="preserve"> Japan’s protection under the U.S. extended nuclear deterrent has assured Tokyo when China and North Korea have engaged in provocative actions that threatened Japan’s security. Moreover, </w:t>
      </w:r>
      <w:r w:rsidRPr="00DA036F">
        <w:rPr>
          <w:rStyle w:val="StyleUnderline"/>
        </w:rPr>
        <w:t>the U.S. extended nuclear deterrent has been a key factor in dissuading Japan from developing its own nuclear weapons capability</w:t>
      </w:r>
      <w:r>
        <w:t xml:space="preserve">, </w:t>
      </w:r>
      <w:r w:rsidRPr="00DA036F">
        <w:rPr>
          <w:rStyle w:val="StyleUnderline"/>
        </w:rPr>
        <w:t>which it has considered on several occasions</w:t>
      </w:r>
      <w:r>
        <w:t xml:space="preserve"> since the end of World War II. </w:t>
      </w:r>
      <w:r w:rsidRPr="00DA036F">
        <w:rPr>
          <w:rStyle w:val="StyleUnderline"/>
        </w:rPr>
        <w:t>Moving forward, the importance of the U.S. extended nuclear deterrent to Japan will be crucial in assuring Tokyo and deterring adversaries</w:t>
      </w:r>
      <w:r>
        <w:t xml:space="preserve">. </w:t>
      </w:r>
      <w:r w:rsidRPr="00DA036F">
        <w:rPr>
          <w:rStyle w:val="StyleUnderline"/>
        </w:rPr>
        <w:t>While the unique value of nuclear deterrence is irreplacable, the integration and expansion of advanced conventional weapons into the U.S.-Japan alliance can complement the U.S. extended nuclear deterrent</w:t>
      </w:r>
      <w:r>
        <w:t xml:space="preserve">. As the only state to be the victim of nuclear weapons use, </w:t>
      </w:r>
      <w:r w:rsidRPr="00DA036F">
        <w:rPr>
          <w:rStyle w:val="StyleUnderline"/>
        </w:rPr>
        <w:t>Japan adopted anti-nuclear policies at the end of World War II. While the constitution does not explicitly mention nuclear weapons, it is widely interpreted as prohibiting their development.</w:t>
      </w:r>
      <w:r>
        <w:t xml:space="preserve"> Moreover, in 1967, Prime Minister Eisaku Sato announced the “Three No’s,” renouncing the manufacture, possession, or introduction of nuclear weapons in Japan. Sato later changed the three “no’s” to the four pillars of nuclear policy: “</w:t>
      </w:r>
      <w:r w:rsidRPr="00DA036F">
        <w:rPr>
          <w:rStyle w:val="StyleUnderline"/>
        </w:rPr>
        <w:t>1) promotion of the peaceful use of nuclear energy; 2) efforts toward global nuclear disarmament; 3) reliance and dependence on U.S. extended deterrence, based on the 1960 Treaty of Mutual Cooperation and Security; and 4) support for the three non-nuclear principles under the circumstances where Japan’s national security is guaranteed by the other three policies.</w:t>
      </w:r>
      <w:r>
        <w:t xml:space="preserve">”8 During the Cold War, the U.S. extended nuclear deterrent was used in part to project power in the Asia-Pacific, in the face of the Soviet threat. Tokyo’s willingness to allow deployment of U.S. nuclear weapons on Japanese territory demonstrated the Japanese government’s historically conflicted attitude towards nuclear policy matters. </w:t>
      </w:r>
      <w:r w:rsidRPr="00DA036F">
        <w:rPr>
          <w:rStyle w:val="StyleUnderline"/>
        </w:rPr>
        <w:t>The U.S. military forward deployed nuclear weapons or nuclear weapon components on the U.S.-occupied islands of Iwo Jima, Chichi Jima, and Okinawa, where it also deployed strategic bombers.</w:t>
      </w:r>
      <w:r>
        <w:t xml:space="preserve">9 Additionally, </w:t>
      </w:r>
      <w:r w:rsidRPr="00DA036F">
        <w:rPr>
          <w:rStyle w:val="StyleUnderline"/>
        </w:rPr>
        <w:t>the U.S. military stored nuclear bombs</w:t>
      </w:r>
      <w:r>
        <w:t xml:space="preserve"> (without their fissile cores</w:t>
      </w:r>
      <w:r w:rsidRPr="00DA036F">
        <w:rPr>
          <w:rStyle w:val="StyleUnderline"/>
        </w:rPr>
        <w:t>) at several Japanese airbases</w:t>
      </w:r>
      <w:r>
        <w:t xml:space="preserve">. U.S. aircraft carriers and strategic bombers with nuclear weapons onboard were occasionally stationed at Japanese ports and air bases for short periods of time.10 During the mid-1960s, the United States withdrew nuclear weapons and components from Iwo Jima and Chichi Jima. In 1972, Okinawa reverted to Japanese rule, and all nuclear weapons were removed to comply with Japan’s “no introduction” policy. Though stationing of nuclear weapons on the U.S.-occupied islands did not violate the constitution or Sato’s three no’s, the legality of </w:t>
      </w:r>
      <w:r w:rsidRPr="00DA036F">
        <w:rPr>
          <w:rStyle w:val="StyleUnderline"/>
        </w:rPr>
        <w:t xml:space="preserve">the U.S. deployment of nuclear weapons systems at air bases or port facilities on the Japanese mainland is less clear. While not confirmed by either state, it is widely believed that in the 1960s the United States and Japan concluded two agreements on nuclear weapons policy. </w:t>
      </w:r>
      <w:r>
        <w:t xml:space="preserve">The first allowed U.S. ships and aircraft carrying nuclear weapons to transit Japanese territory. The second secret deal, completed in 1969, allowed for deployment of nuclear weapons to Okinawa even after its return to Japanese rule in 1972.11 With the end of the Cold War, the United States withdrew all nuclear weapons from naval surface vessels and general-purpose submarines. However, the U.S. government has argued that its extended nuclear deterrent to Japan remains strong.12 Today, as noted in the 2010 Nuclear Posture Review (NPR), </w:t>
      </w:r>
      <w:r w:rsidRPr="00DA036F">
        <w:rPr>
          <w:rStyle w:val="StyleUnderline"/>
        </w:rPr>
        <w:t>the United States relies on its intercontinental ballistic missiles (ICBMs), submarine-launched ballistic missiles (SLBMs), and strategic bomber force for deterrence,</w:t>
      </w:r>
      <w:r>
        <w:t xml:space="preserve"> in addition to its ability to redeploy advanced conventional weapons, deterrence and the u.s.-japan alliance 5 tactical nuclear forces in the event of a crisis.13 Since 2003, the U.S. Air Force has rotated nuclear capable B-52 and B-2 aircraft from the continental United States to Guam as part of a “continuous presence mission.”14 The </w:t>
      </w:r>
      <w:r w:rsidRPr="00DA036F">
        <w:rPr>
          <w:rStyle w:val="StyleUnderline"/>
        </w:rPr>
        <w:t>United States has periodically flown these unarmed aircraft in the Asia-Pacific region to signal its commitment to its allies. One such flight occurred in November 2013, when the U.S. Air Force, without prior notice, flew unarmed B-52 bombers over the Senkaku/Diaoyu Islands following China’s declaration of an Air Defense Identification Zone (ADIZ)</w:t>
      </w:r>
      <w:r>
        <w:t xml:space="preserve"> which extends over the islands. As the U.S. military has altered its deployment of nuclear weapons and delivery systems in Asia, Japan has expressed particular concern over the retirement of the Tomahawk Land Attack Missile-Nuclear variant (TLAM-N), a nuclear-tipped cruise missile deployed on Los Angeles-class attack submarines during the Cold War. Under the 1991-92 “presidential nuclear initiatives,” a set of reciprocal unilateral nuclear arms reduction steps taken by the United States and the Soviet Union/Russia, TLAM-N was removed from deployment, but remained in storage at the U.S. Strategic Weapons Facility, Pacific, in Bangor, Washington and the U.S. Strategic Weapons Facility, Atlantic in Kings Bay, Georgia.15 </w:t>
      </w:r>
      <w:r w:rsidRPr="009C06BB">
        <w:rPr>
          <w:rStyle w:val="StyleUnderline"/>
        </w:rPr>
        <w:t>Many Japanese officials argued that, though the system was not deployed, it still provided a visible symbol of the U.S. extended nuclear deterrent to Japan, analogous to the role of the B61 tactical nuclear bomb in NATO. The 2010 NPR formally announced the retirement of the TLAM-N, and though the decision reportedly raised concern on the part of a number of Japanese officials, the Japanese government ultimately did not protest</w:t>
      </w:r>
      <w:r>
        <w:t>. Outside of the U.S. extended nuclear deterrent, Japan maintains one of the world’s largest atomic energy programs, considered by many to be a strategic hedge. Prior to the 2011 Fukishima disaster, Japan received around 30 percent of its electricity from nuclear power</w:t>
      </w:r>
      <w:r w:rsidRPr="009C06BB">
        <w:rPr>
          <w:rStyle w:val="StyleUnderline"/>
        </w:rPr>
        <w:t>. While Japan has idled its reactors in response to Fukishima, it hopes to maintain a robust nuclear energy program. In contrast to most other non-nuclear weapon states with large nuclear energy programs, Japan has both uranium enrichment and reprocessing capabilities, as well as vast stocks of separated reactor-grade plutonium that could be used in nuclear weapons</w:t>
      </w:r>
      <w:r>
        <w:t xml:space="preserve">.16 Right-wing Japanese officials have referred to the large stocks of weapons-usable plutonium as a deterrent, and some states, including South Korea and China, have expressed concern that Japan is allowed to possess weapons-usable materials. Japan maintains policy restrictions on nuclear energy. Japan’s 1955 Atomic Basic Energy Law states that “The research, development, and utilization of nuclear energy shall be limited to peaceful purposes, shall aim at ensuring safety, and shall be performed independently under democratic administration, and the results obtained shall be made public so as to actively contribute to international cooperation.”17 In 2012, </w:t>
      </w:r>
      <w:r w:rsidRPr="009C06BB">
        <w:rPr>
          <w:rStyle w:val="StyleUnderline"/>
        </w:rPr>
        <w:t>this article was amended to add “national security” as a justification for preserving a civil nuclear energy program. Responses to the amendment are varied. Some Japanese officials argue that the addition of “national security” does not conflict with the commitment to only pursue nuclear energy for peaceful reasons</w:t>
      </w:r>
      <w:r>
        <w:t>. Others are more skeptical, claiming that this change directly conflicts with the constitution.18 If Japan were to decide to pursue an indigenous nuclear weapons capability, some estimates suggest that it could create a nuclear weapon in two years.19 Given this, Japan’s nuclear energy program is considered by some to be a hedge against potential security threats. This hedge is supplemented by Japan’s investment in space-launch vehicles (SLVs), including the H-11 and Epilson-1, which were developed for Japan’s civil space program.20 The technology of SLVs is very similar to that of ballistic missiles, and SLVs could be modified to deliver nuclear weapons. Additionally, Japan has secretly debated the utility of an indigenous nuclear weapons capability on several occasions, though each time it concluded that the U.S. extended deterrent was robust enough to meet Tokyo’s security needs. At the same time that Sato advanced conventional weapons, deterrence and the u.s.-japan alliance 6 was introducing the “three non-nuclear principles,” he was conducting a secret internal review of the utility of acquiring nuclear weapons. In 1968, Sato’s Cabinet Information Research Office commissioned a study on the costs and benefits of nuclear weapons acquisition, which came to be known as the 1968/1970 Internal Report. When the report was leaked to the press in 1994, the reaction was overwhelmingly negative. Powerful media sources, such as Asahi Shimbun, claimed that Japan’s nuclear policy was two-faced: renouncing nuclear weapons production in public, while privately considering their utility.21 In the early 1990s, international concern over North Korea’s nascent nuclear weapons programs increased. In 1995, Japan concluded a second internal report on the utility of nuclear weapons, which was made public by a prominent Japanese newspaper in 2003. The report concluded that the development of nuclear weapons would ultimately be too costly for Japan, due to its potential to spark a regional arms race in Asia.22 Although Japan could acquire an indigenous nuclear weapons capability fairly quickly, and has contemplated doing so, it remains unlikely that Japan will decide to develop such a capability. Because of the harrowing legacy of Hiroshima and Nagasaki, public opinion is vehemently anti-nuclear. Instead, Japan is investing in conventional capabilities, which are better suited to the current environment, to enhance Tokyo’s security and bolster the U.S.-Japan alliance.</w:t>
      </w:r>
    </w:p>
    <w:p w14:paraId="20E6BD13" w14:textId="3F7A13F3" w:rsidR="00A33D7E" w:rsidRDefault="00A33D7E" w:rsidP="00A33D7E">
      <w:pPr>
        <w:pStyle w:val="Heading2"/>
      </w:pPr>
      <w:r>
        <w:t>Assurance DA</w:t>
      </w:r>
    </w:p>
    <w:p w14:paraId="163B11A1" w14:textId="77777777" w:rsidR="00A33D7E" w:rsidRDefault="00A33D7E" w:rsidP="00A33D7E">
      <w:pPr>
        <w:pStyle w:val="Heading4"/>
      </w:pPr>
      <w:r w:rsidRPr="00CE5FB3">
        <w:t>The United states-Japan alliance should exercise troop presence and not have missile defense as a bargaining chip</w:t>
      </w:r>
    </w:p>
    <w:p w14:paraId="73201006" w14:textId="77777777" w:rsidR="00A33D7E" w:rsidRPr="00EC5AE7" w:rsidRDefault="00A33D7E" w:rsidP="00A33D7E">
      <w:r w:rsidRPr="00EC5AE7">
        <w:rPr>
          <w:sz w:val="44"/>
          <w:szCs w:val="44"/>
        </w:rPr>
        <w:t>CSIS</w:t>
      </w:r>
      <w:r>
        <w:t xml:space="preserve"> October 20</w:t>
      </w:r>
      <w:r w:rsidRPr="00EC5AE7">
        <w:rPr>
          <w:sz w:val="44"/>
          <w:szCs w:val="44"/>
        </w:rPr>
        <w:t>18</w:t>
      </w:r>
      <w:r>
        <w:rPr>
          <w:sz w:val="44"/>
          <w:szCs w:val="44"/>
        </w:rPr>
        <w:t xml:space="preserve"> </w:t>
      </w:r>
      <w:r>
        <w:t>(CSIS, More Important than Ever Renewing the U.S.-Japan Alliance for the 21</w:t>
      </w:r>
      <w:r w:rsidRPr="00EC5AE7">
        <w:rPr>
          <w:vertAlign w:val="superscript"/>
        </w:rPr>
        <w:t>st</w:t>
      </w:r>
      <w:r>
        <w:t xml:space="preserve"> Century, </w:t>
      </w:r>
      <w:hyperlink r:id="rId263" w:history="1">
        <w:r w:rsidRPr="005017C6">
          <w:rPr>
            <w:rStyle w:val="Hyperlink"/>
          </w:rPr>
          <w:t>https://csis-prod.s3.amazonaws.com/s3fs-public/publication/181003_MorethanEver_WEB_revised.pdf</w:t>
        </w:r>
      </w:hyperlink>
      <w:r>
        <w:t xml:space="preserve"> )</w:t>
      </w:r>
    </w:p>
    <w:p w14:paraId="30139B69" w14:textId="77777777" w:rsidR="00A33D7E" w:rsidRPr="006001BA" w:rsidRDefault="00A33D7E" w:rsidP="00A33D7E">
      <w:pPr>
        <w:spacing w:before="100" w:beforeAutospacing="1" w:after="100" w:afterAutospacing="1"/>
        <w:rPr>
          <w:rFonts w:ascii="Arial" w:eastAsia="Times New Roman" w:hAnsi="Arial" w:cs="Arial"/>
          <w:color w:val="000000" w:themeColor="text1"/>
        </w:rPr>
      </w:pPr>
      <w:r w:rsidRPr="006001BA">
        <w:rPr>
          <w:rFonts w:ascii="Arial" w:eastAsia="Times New Roman" w:hAnsi="Arial" w:cs="Arial"/>
          <w:color w:val="000000" w:themeColor="text1"/>
          <w:highlight w:val="yellow"/>
          <w:u w:val="single"/>
        </w:rPr>
        <w:t xml:space="preserve">The United States and Japan share the goal </w:t>
      </w:r>
      <w:r w:rsidRPr="006001BA">
        <w:rPr>
          <w:rFonts w:ascii="Arial" w:eastAsia="Times New Roman" w:hAnsi="Arial" w:cs="Arial"/>
          <w:color w:val="000000" w:themeColor="text1"/>
          <w:u w:val="single"/>
        </w:rPr>
        <w:t>that North Korea should abandon permanently and irreversibly all of its nuclear weapons, ballistic missiles, and other weapons of mass destruction. Despite the recent summit diplomacy with the United States and South Korea, North Korea’s nuclear weapons and spectrum of ballistic</w:t>
      </w:r>
      <w:r w:rsidRPr="006001BA">
        <w:rPr>
          <w:rFonts w:ascii="Arial" w:eastAsia="Times New Roman" w:hAnsi="Arial" w:cs="Arial"/>
          <w:color w:val="000000" w:themeColor="text1"/>
        </w:rPr>
        <w:t xml:space="preserve"> missiles remain an extant threat to the security of all three allies. Regardless of the direction of future talks between the United States and North Korea, or between the two Koreas, proactive and regularized trilateral policy coordination among Washington, Tokyo, and Seoul at the most senior levels of government will ensure more effective diplomacy and protect the interests of all three allies. Pyongyang seeks to break these alliances, so we should endeavor to demonstrate that they remain strong politically and capable militarily. </w:t>
      </w:r>
    </w:p>
    <w:p w14:paraId="7B3DCDE7" w14:textId="77777777" w:rsidR="00A33D7E" w:rsidRPr="006001BA" w:rsidRDefault="00A33D7E" w:rsidP="00A33D7E">
      <w:pPr>
        <w:spacing w:before="100" w:beforeAutospacing="1" w:after="100" w:afterAutospacing="1"/>
        <w:rPr>
          <w:rFonts w:ascii="Arial" w:eastAsia="Times New Roman" w:hAnsi="Arial" w:cs="Arial"/>
          <w:color w:val="000000" w:themeColor="text1"/>
          <w:u w:val="single"/>
        </w:rPr>
      </w:pPr>
      <w:r w:rsidRPr="006001BA">
        <w:rPr>
          <w:rFonts w:ascii="Arial" w:eastAsia="Times New Roman" w:hAnsi="Arial" w:cs="Arial"/>
          <w:color w:val="000000" w:themeColor="text1"/>
        </w:rPr>
        <w:t xml:space="preserve">To better prepare for contingencies, bilateral defense cooperation between Japan and South Korea should focus on improving information sharing and servicing of military equipment, which also strengthens each country’s bilateral alliance with the United States. The three allies should expand trilateral exercises to counter North Korea’s nuclear weapons, ballistic missiles, and proliferation threats. </w:t>
      </w:r>
      <w:r w:rsidRPr="006001BA">
        <w:rPr>
          <w:rFonts w:ascii="Arial" w:eastAsia="Times New Roman" w:hAnsi="Arial" w:cs="Arial"/>
          <w:color w:val="000000" w:themeColor="text1"/>
          <w:u w:val="single"/>
        </w:rPr>
        <w:t xml:space="preserve">Most important, if the negotiations with North Korea go forward into uncharted territory, including a possible peace treaty, it will be critical </w:t>
      </w:r>
      <w:r w:rsidRPr="006001BA">
        <w:rPr>
          <w:rFonts w:ascii="Arial" w:eastAsia="Times New Roman" w:hAnsi="Arial" w:cs="Arial"/>
          <w:color w:val="000000" w:themeColor="text1"/>
          <w:highlight w:val="yellow"/>
          <w:u w:val="single"/>
        </w:rPr>
        <w:t>that the United States, Japan</w:t>
      </w:r>
      <w:r w:rsidRPr="006001BA">
        <w:rPr>
          <w:rFonts w:ascii="Arial" w:eastAsia="Times New Roman" w:hAnsi="Arial" w:cs="Arial"/>
          <w:color w:val="000000" w:themeColor="text1"/>
          <w:u w:val="single"/>
        </w:rPr>
        <w:t xml:space="preserve">, and South Korea </w:t>
      </w:r>
      <w:r w:rsidRPr="006001BA">
        <w:rPr>
          <w:rFonts w:ascii="Arial" w:eastAsia="Times New Roman" w:hAnsi="Arial" w:cs="Arial"/>
          <w:color w:val="000000" w:themeColor="text1"/>
          <w:highlight w:val="yellow"/>
          <w:u w:val="single"/>
        </w:rPr>
        <w:t>maintain a united position and</w:t>
      </w:r>
      <w:r w:rsidRPr="006001BA">
        <w:rPr>
          <w:rFonts w:ascii="Arial" w:eastAsia="Times New Roman" w:hAnsi="Arial" w:cs="Arial"/>
          <w:color w:val="000000" w:themeColor="text1"/>
          <w:u w:val="single"/>
        </w:rPr>
        <w:t xml:space="preserve"> avoid sacrificing any core alliance equities</w:t>
      </w:r>
      <w:r w:rsidRPr="006001BA">
        <w:rPr>
          <w:rFonts w:ascii="Arial" w:eastAsia="Times New Roman" w:hAnsi="Arial" w:cs="Arial"/>
          <w:color w:val="000000" w:themeColor="text1"/>
          <w:highlight w:val="yellow"/>
          <w:u w:val="single"/>
        </w:rPr>
        <w:t>. Exercises, troop presence, and missile defense should not be bargaining chips for unverifiable and incomplete denuclearization promises</w:t>
      </w:r>
      <w:r w:rsidRPr="006001BA">
        <w:rPr>
          <w:rFonts w:ascii="Arial" w:eastAsia="Times New Roman" w:hAnsi="Arial" w:cs="Arial"/>
          <w:color w:val="000000" w:themeColor="text1"/>
          <w:u w:val="single"/>
        </w:rPr>
        <w:t xml:space="preserve"> from the North because this, in the end, will not make the United States, Japan, or South Korea more secure. </w:t>
      </w:r>
    </w:p>
    <w:p w14:paraId="0D11110E" w14:textId="77777777" w:rsidR="00A33D7E" w:rsidRPr="006001BA" w:rsidRDefault="00A33D7E" w:rsidP="00A33D7E">
      <w:pPr>
        <w:spacing w:before="100" w:beforeAutospacing="1" w:after="100" w:afterAutospacing="1"/>
        <w:rPr>
          <w:rFonts w:ascii="Arial" w:eastAsia="Times New Roman" w:hAnsi="Arial" w:cs="Arial"/>
          <w:color w:val="000000" w:themeColor="text1"/>
        </w:rPr>
      </w:pPr>
      <w:r w:rsidRPr="006001BA">
        <w:rPr>
          <w:rFonts w:ascii="Arial" w:eastAsia="Times New Roman" w:hAnsi="Arial" w:cs="Arial"/>
          <w:color w:val="000000" w:themeColor="text1"/>
        </w:rPr>
        <w:t xml:space="preserve">9) Launch a Regional Infrastructure Fund </w:t>
      </w:r>
    </w:p>
    <w:p w14:paraId="62C7FC8F" w14:textId="77777777" w:rsidR="00A33D7E" w:rsidRPr="006001BA" w:rsidRDefault="00A33D7E" w:rsidP="00A33D7E">
      <w:pPr>
        <w:spacing w:before="100" w:beforeAutospacing="1" w:after="100" w:afterAutospacing="1"/>
        <w:rPr>
          <w:rFonts w:ascii="Arial" w:eastAsia="Times New Roman" w:hAnsi="Arial" w:cs="Arial"/>
          <w:color w:val="000000" w:themeColor="text1"/>
        </w:rPr>
      </w:pPr>
      <w:r w:rsidRPr="006001BA">
        <w:rPr>
          <w:rFonts w:ascii="Arial" w:eastAsia="Times New Roman" w:hAnsi="Arial" w:cs="Arial"/>
          <w:color w:val="000000" w:themeColor="text1"/>
        </w:rPr>
        <w:t xml:space="preserve">Perhaps the greatest regional challenge for the United States and Japan is China’s growing political and economic influence throughout the Indo-Pacific region. In particular, China’s Belt and Road Initiative is providing Beijing with substantial leverage, particularly over smaller states in Southeast Asia, the Indian Ocean, and the Pacific Islands. The fact is that Asia needs much more investment in infrastructure, and business is by its nature competitive, but the competition must be open and rules-based. China’s investment in regional infrastructure is often welcome, but the coercive political and economic leverage it is creating—and sometimes using—is not. The U.S.-Japan alliance must demonstrate that it can present an attractive alternative. American and Japanese support for open societies—functioning legislative bodies, good governance, and a free press—will help to ensure that states in the region are free to choose infrastructure investments in an open and non-coercive environment. In doing so, the United States and Japan should not seek to match the scope or scale of China’s investments—variously advertised as $1 trillion to $8 trillion. After all, the allies’ foreign direct investment in the region is substantial, but it is primarily driven by private companies and commercial logic, which is only partly true of China’s approach. </w:t>
      </w:r>
    </w:p>
    <w:p w14:paraId="2D30D5D0" w14:textId="77777777" w:rsidR="00A33D7E" w:rsidRPr="006001BA" w:rsidRDefault="00A33D7E" w:rsidP="00A33D7E">
      <w:pPr>
        <w:spacing w:before="100" w:beforeAutospacing="1" w:after="100" w:afterAutospacing="1"/>
        <w:rPr>
          <w:rFonts w:ascii="Arial" w:eastAsia="Times New Roman" w:hAnsi="Arial" w:cs="Arial"/>
          <w:color w:val="000000" w:themeColor="text1"/>
        </w:rPr>
      </w:pPr>
      <w:r w:rsidRPr="006001BA">
        <w:rPr>
          <w:rFonts w:ascii="Arial" w:eastAsia="Times New Roman" w:hAnsi="Arial" w:cs="Arial"/>
          <w:color w:val="000000" w:themeColor="text1"/>
        </w:rPr>
        <w:t xml:space="preserve">For the greatest impact, the United States and Japan should choose to invest in the most attractive projects and partners in the region. Regional players want investment, but they also want to avoid debt traps, corruption, and coercion. Therefore, the allies’ commitment to high-standard investments, employment of local labor, social and environmental safeguards, open procurement practices, and consistent return on </w:t>
      </w:r>
    </w:p>
    <w:p w14:paraId="45875A90" w14:textId="77777777" w:rsidR="00A33D7E" w:rsidRPr="006001BA" w:rsidRDefault="00A33D7E" w:rsidP="00A33D7E">
      <w:pPr>
        <w:spacing w:before="100" w:beforeAutospacing="1" w:after="100" w:afterAutospacing="1"/>
        <w:rPr>
          <w:rFonts w:ascii="Arial" w:eastAsia="Times New Roman" w:hAnsi="Arial" w:cs="Arial"/>
          <w:color w:val="000000" w:themeColor="text1"/>
        </w:rPr>
      </w:pPr>
      <w:r w:rsidRPr="006001BA">
        <w:rPr>
          <w:rFonts w:ascii="Arial" w:eastAsia="Times New Roman" w:hAnsi="Arial" w:cs="Arial"/>
          <w:color w:val="000000" w:themeColor="text1"/>
        </w:rPr>
        <w:t xml:space="preserve">10 | </w:t>
      </w:r>
      <w:r w:rsidRPr="006001BA">
        <w:rPr>
          <w:rFonts w:ascii="Arial" w:eastAsia="Times New Roman" w:hAnsi="Arial" w:cs="Arial"/>
          <w:color w:val="000000" w:themeColor="text1"/>
          <w:highlight w:val="yellow"/>
          <w:u w:val="single"/>
        </w:rPr>
        <w:t>More Important than Ever: Renewing the U.S.-Japan Alliance for the 21st Century</w:t>
      </w:r>
      <w:r w:rsidRPr="006001BA">
        <w:rPr>
          <w:rFonts w:ascii="Arial" w:eastAsia="Times New Roman" w:hAnsi="Arial" w:cs="Arial"/>
          <w:color w:val="000000" w:themeColor="text1"/>
        </w:rPr>
        <w:t xml:space="preserve"> </w:t>
      </w:r>
    </w:p>
    <w:p w14:paraId="385DF839" w14:textId="080861E0" w:rsidR="006001BA" w:rsidRPr="006001BA" w:rsidRDefault="00A33D7E" w:rsidP="006001BA">
      <w:pPr>
        <w:spacing w:before="100" w:beforeAutospacing="1" w:after="100" w:afterAutospacing="1"/>
        <w:rPr>
          <w:rFonts w:ascii="Arial" w:eastAsia="Times New Roman" w:hAnsi="Arial" w:cs="Arial"/>
          <w:color w:val="000000" w:themeColor="text1"/>
        </w:rPr>
      </w:pPr>
      <w:r w:rsidRPr="006001BA">
        <w:rPr>
          <w:rFonts w:ascii="Arial" w:eastAsia="Times New Roman" w:hAnsi="Arial" w:cs="Arial"/>
          <w:color w:val="000000" w:themeColor="text1"/>
        </w:rPr>
        <w:t xml:space="preserve">investment will remain attractive. The allies should promote these high standards by utilizing and investing in existing multilateral institutions—such as the World Bank, Asian Development Bank (ADB), and Asia Pacific Economic Cooperation (APEC)—where the United States and Japan retain disproportionate influence. One option for demonstrating this value would be to launch a regional fund for infrastructure and capacity building, which would allow the United States, Japan, and others to better coordinate and target their respective investments throughout the Indo-Pacific. Key partners in such an endeavor should include Australia, South Korea, India, and New Zealand, among others. </w:t>
      </w:r>
    </w:p>
    <w:p w14:paraId="302A6412" w14:textId="77777777" w:rsidR="006A2E90" w:rsidRDefault="006A2E90" w:rsidP="006A2E90">
      <w:pPr>
        <w:pStyle w:val="Heading4"/>
      </w:pPr>
      <w:r>
        <w:t>U.S-Japanese relations are resilient – not even Trump could mess them up, the strategic value is too high</w:t>
      </w:r>
    </w:p>
    <w:p w14:paraId="654DD3CA" w14:textId="77777777" w:rsidR="006A2E90" w:rsidRPr="002E3641" w:rsidRDefault="006A2E90" w:rsidP="006A2E90">
      <w:pPr>
        <w:rPr>
          <w:rStyle w:val="Style13ptBold"/>
          <w:b w:val="0"/>
          <w:bCs w:val="0"/>
          <w:sz w:val="18"/>
          <w:szCs w:val="18"/>
        </w:rPr>
      </w:pPr>
      <w:r w:rsidRPr="002E3641">
        <w:rPr>
          <w:rStyle w:val="Style13ptBold"/>
          <w:b w:val="0"/>
          <w:sz w:val="18"/>
          <w:szCs w:val="18"/>
        </w:rPr>
        <w:t>James</w:t>
      </w:r>
      <w:r w:rsidRPr="002E3641">
        <w:rPr>
          <w:rStyle w:val="Style13ptBold"/>
        </w:rPr>
        <w:t xml:space="preserve"> Carafano</w:t>
      </w:r>
      <w:r w:rsidRPr="002E3641">
        <w:rPr>
          <w:rStyle w:val="Style13ptBold"/>
          <w:b w:val="0"/>
          <w:sz w:val="18"/>
          <w:szCs w:val="18"/>
        </w:rPr>
        <w:t>, 9-2-20</w:t>
      </w:r>
      <w:r w:rsidRPr="002E3641">
        <w:rPr>
          <w:rStyle w:val="Style13ptBold"/>
          <w:szCs w:val="26"/>
        </w:rPr>
        <w:t>18</w:t>
      </w:r>
      <w:r w:rsidRPr="002E3641">
        <w:rPr>
          <w:rStyle w:val="Style13ptBold"/>
          <w:b w:val="0"/>
          <w:sz w:val="18"/>
          <w:szCs w:val="18"/>
        </w:rPr>
        <w:t>,</w:t>
      </w:r>
      <w:r>
        <w:rPr>
          <w:rStyle w:val="Style13ptBold"/>
          <w:b w:val="0"/>
          <w:sz w:val="18"/>
          <w:szCs w:val="18"/>
        </w:rPr>
        <w:t xml:space="preserve"> </w:t>
      </w:r>
      <w:r w:rsidRPr="002E3641">
        <w:rPr>
          <w:rStyle w:val="Style13ptBold"/>
          <w:b w:val="0"/>
          <w:sz w:val="18"/>
          <w:szCs w:val="18"/>
        </w:rPr>
        <w:t>James Jay Carafano is a leading expert in national security and foreign policy challenges. "Why the Japan-America Alliance Works," Heritage Foundation, https://www.heritage.org/asia/commentary/why-the-japan-america-alliance-works</w:t>
      </w:r>
      <w:r>
        <w:rPr>
          <w:rStyle w:val="Style13ptBold"/>
          <w:b w:val="0"/>
          <w:sz w:val="18"/>
          <w:szCs w:val="18"/>
        </w:rPr>
        <w:t>//DeepStateSisco</w:t>
      </w:r>
    </w:p>
    <w:p w14:paraId="75C2D0A2" w14:textId="77777777" w:rsidR="006A2E90" w:rsidRDefault="006A2E90" w:rsidP="006A2E90">
      <w:r w:rsidRPr="002E3641">
        <w:rPr>
          <w:sz w:val="14"/>
          <w:szCs w:val="14"/>
        </w:rPr>
        <w:t>There are still ups and down, though</w:t>
      </w:r>
      <w:r>
        <w:t xml:space="preserve"> </w:t>
      </w:r>
      <w:r w:rsidRPr="002E3641">
        <w:rPr>
          <w:u w:val="single"/>
        </w:rPr>
        <w:t>assessments that the Trump-Abe “bromance” is over are way overblown.</w:t>
      </w:r>
      <w:r>
        <w:t xml:space="preserve"> </w:t>
      </w:r>
    </w:p>
    <w:p w14:paraId="4DCAD867" w14:textId="77777777" w:rsidR="006A2E90" w:rsidRPr="002E3641" w:rsidRDefault="006A2E90" w:rsidP="006A2E90">
      <w:pPr>
        <w:rPr>
          <w:u w:val="single"/>
        </w:rPr>
      </w:pPr>
      <w:r w:rsidRPr="002E3641">
        <w:rPr>
          <w:u w:val="single"/>
        </w:rPr>
        <w:t>The Japanese government expressed serious concerns after Trump’s meeting in Singapore with North Korean Supreme Leader Kim Jong-un</w:t>
      </w:r>
      <w:r>
        <w:t xml:space="preserve"> </w:t>
      </w:r>
      <w:r w:rsidRPr="002E3641">
        <w:rPr>
          <w:sz w:val="14"/>
          <w:szCs w:val="14"/>
        </w:rPr>
        <w:t>on June 12, 2018, fearing the United States would compromise too much, too quickly.</w:t>
      </w:r>
      <w:r>
        <w:t xml:space="preserve"> </w:t>
      </w:r>
      <w:r w:rsidRPr="002E3641">
        <w:rPr>
          <w:u w:val="single"/>
        </w:rPr>
        <w:t>Those concerns have largely subsided.</w:t>
      </w:r>
    </w:p>
    <w:p w14:paraId="79DCC380" w14:textId="77777777" w:rsidR="006A2E90" w:rsidRPr="002E3641" w:rsidRDefault="006A2E90" w:rsidP="006A2E90">
      <w:pPr>
        <w:rPr>
          <w:sz w:val="14"/>
          <w:szCs w:val="14"/>
        </w:rPr>
      </w:pPr>
      <w:r w:rsidRPr="002E3641">
        <w:rPr>
          <w:u w:val="single"/>
        </w:rPr>
        <w:t>The Japanese were also wary about U.S. trade, particularly Trump’s refusal of the Transpacific Trade Partnership (TPP) and the White House tariff policies. On the other hand, Tokyo viewed progress on U.S. trade negotiations with Mexico and Canada as a promising sign. They are starting to think Trump could well win his trade war with China</w:t>
      </w:r>
      <w:r>
        <w:t xml:space="preserve">. </w:t>
      </w:r>
      <w:r w:rsidRPr="002E3641">
        <w:rPr>
          <w:sz w:val="14"/>
          <w:szCs w:val="14"/>
        </w:rPr>
        <w:t xml:space="preserve">Tokyo now thinks that through the U.S.-Japan Economic Dialogue, in the long-run, the two countries will find a path forward for pro-growth policies for both nations. </w:t>
      </w:r>
    </w:p>
    <w:p w14:paraId="25450EC5" w14:textId="77777777" w:rsidR="006A2E90" w:rsidRPr="002E3641" w:rsidRDefault="006A2E90" w:rsidP="006A2E90">
      <w:pPr>
        <w:rPr>
          <w:u w:val="single"/>
        </w:rPr>
      </w:pPr>
      <w:r w:rsidRPr="002E3641">
        <w:rPr>
          <w:u w:val="single"/>
        </w:rPr>
        <w:t>Today, the U.S.-Japan alliance is the cornerstone of the effort sustain a free and open Indo-Pacific in the face of disruptive Chinese expansion. The just-released annual Defense of Japan white paper (2018) concluded that strengthening the alliance is “more important than ever.”</w:t>
      </w:r>
    </w:p>
    <w:p w14:paraId="65546C69" w14:textId="77777777" w:rsidR="006A2E90" w:rsidRPr="002E3641" w:rsidRDefault="006A2E90" w:rsidP="006A2E90">
      <w:pPr>
        <w:rPr>
          <w:u w:val="single"/>
        </w:rPr>
      </w:pPr>
      <w:r w:rsidRPr="002E3641">
        <w:rPr>
          <w:u w:val="single"/>
        </w:rPr>
        <w:t xml:space="preserve">Critics looking for evidence that the U.S. is withdrawing from the world stage or doesn’t value allies, trade, partnerships and institutions will need to look elsewhere. The state of the Japanese-U.S. relationship suggests just the opposite. </w:t>
      </w:r>
    </w:p>
    <w:p w14:paraId="72CFF7F8" w14:textId="77777777" w:rsidR="006A2E90" w:rsidRDefault="006A2E90" w:rsidP="006A2E90">
      <w:pPr>
        <w:rPr>
          <w:sz w:val="14"/>
          <w:szCs w:val="14"/>
        </w:rPr>
      </w:pPr>
      <w:r w:rsidRPr="002E3641">
        <w:rPr>
          <w:sz w:val="14"/>
          <w:szCs w:val="14"/>
        </w:rPr>
        <w:t>This may be bigger than Trump. The two nations have forged bonds beyond those of just allies. Maybe Trump just knows a good thing when sees it.</w:t>
      </w:r>
    </w:p>
    <w:p w14:paraId="51103202" w14:textId="77777777" w:rsidR="001E5308" w:rsidRPr="001E5308" w:rsidRDefault="001E5308" w:rsidP="001E5308"/>
    <w:p w14:paraId="5E60797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Times">
    <w:panose1 w:val="02020603050405020304"/>
    <w:charset w:val="00"/>
    <w:family w:val="auto"/>
    <w:pitch w:val="variable"/>
    <w:sig w:usb0="E00002FF" w:usb1="5000205A"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altName w:val="Calibr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BD7868"/>
    <w:multiLevelType w:val="hybridMultilevel"/>
    <w:tmpl w:val="47223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C3613"/>
    <w:multiLevelType w:val="hybridMultilevel"/>
    <w:tmpl w:val="47223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746397"/>
    <w:multiLevelType w:val="hybridMultilevel"/>
    <w:tmpl w:val="FCDE6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BD47AC"/>
    <w:multiLevelType w:val="hybridMultilevel"/>
    <w:tmpl w:val="77F6B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626E91"/>
    <w:multiLevelType w:val="hybridMultilevel"/>
    <w:tmpl w:val="4BD21424"/>
    <w:lvl w:ilvl="0" w:tplc="D75EAE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2B8"/>
    <w:multiLevelType w:val="hybridMultilevel"/>
    <w:tmpl w:val="47223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40322F"/>
    <w:multiLevelType w:val="hybridMultilevel"/>
    <w:tmpl w:val="79506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A43EB9"/>
    <w:multiLevelType w:val="hybridMultilevel"/>
    <w:tmpl w:val="47223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BB302A"/>
    <w:multiLevelType w:val="hybridMultilevel"/>
    <w:tmpl w:val="B7420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F47B08"/>
    <w:multiLevelType w:val="hybridMultilevel"/>
    <w:tmpl w:val="47223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B0933"/>
    <w:multiLevelType w:val="hybridMultilevel"/>
    <w:tmpl w:val="47223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322936"/>
    <w:multiLevelType w:val="hybridMultilevel"/>
    <w:tmpl w:val="3C26E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F41310"/>
    <w:multiLevelType w:val="hybridMultilevel"/>
    <w:tmpl w:val="621C3F0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20"/>
  </w:num>
  <w:num w:numId="14">
    <w:abstractNumId w:val="21"/>
  </w:num>
  <w:num w:numId="15">
    <w:abstractNumId w:val="12"/>
  </w:num>
  <w:num w:numId="16">
    <w:abstractNumId w:val="13"/>
  </w:num>
  <w:num w:numId="17">
    <w:abstractNumId w:val="19"/>
  </w:num>
  <w:num w:numId="18">
    <w:abstractNumId w:val="22"/>
  </w:num>
  <w:num w:numId="19">
    <w:abstractNumId w:val="14"/>
  </w:num>
  <w:num w:numId="20">
    <w:abstractNumId w:val="23"/>
  </w:num>
  <w:num w:numId="21">
    <w:abstractNumId w:val="18"/>
  </w:num>
  <w:num w:numId="22">
    <w:abstractNumId w:val="11"/>
  </w:num>
  <w:num w:numId="23">
    <w:abstractNumId w:val="17"/>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73590240"/>
    <w:docVar w:name="VerbatimMac" w:val="True"/>
    <w:docVar w:name="VerbatimVersion" w:val="5.0"/>
  </w:docVars>
  <w:rsids>
    <w:rsidRoot w:val="00A33D7E"/>
    <w:rsid w:val="000029E3"/>
    <w:rsid w:val="000029E8"/>
    <w:rsid w:val="00004225"/>
    <w:rsid w:val="000066CA"/>
    <w:rsid w:val="00007264"/>
    <w:rsid w:val="000076A9"/>
    <w:rsid w:val="00014FAD"/>
    <w:rsid w:val="00015D2A"/>
    <w:rsid w:val="0002490B"/>
    <w:rsid w:val="00026465"/>
    <w:rsid w:val="00030204"/>
    <w:rsid w:val="000312A0"/>
    <w:rsid w:val="0003252B"/>
    <w:rsid w:val="0003396C"/>
    <w:rsid w:val="00035337"/>
    <w:rsid w:val="00046D81"/>
    <w:rsid w:val="00052FB1"/>
    <w:rsid w:val="00054276"/>
    <w:rsid w:val="000547B1"/>
    <w:rsid w:val="0006091E"/>
    <w:rsid w:val="000638C1"/>
    <w:rsid w:val="00065FEE"/>
    <w:rsid w:val="00066E3C"/>
    <w:rsid w:val="00072718"/>
    <w:rsid w:val="0007381E"/>
    <w:rsid w:val="00076094"/>
    <w:rsid w:val="0008785F"/>
    <w:rsid w:val="00090CBE"/>
    <w:rsid w:val="000946A5"/>
    <w:rsid w:val="00094DEC"/>
    <w:rsid w:val="000A2D8A"/>
    <w:rsid w:val="000B19AE"/>
    <w:rsid w:val="000B58D3"/>
    <w:rsid w:val="000C6712"/>
    <w:rsid w:val="000D26A6"/>
    <w:rsid w:val="000D2B90"/>
    <w:rsid w:val="000D6ED8"/>
    <w:rsid w:val="000D717B"/>
    <w:rsid w:val="00100B28"/>
    <w:rsid w:val="001075C5"/>
    <w:rsid w:val="00117316"/>
    <w:rsid w:val="001209B4"/>
    <w:rsid w:val="001347A7"/>
    <w:rsid w:val="00146915"/>
    <w:rsid w:val="0014755B"/>
    <w:rsid w:val="001761FC"/>
    <w:rsid w:val="00182655"/>
    <w:rsid w:val="001840F2"/>
    <w:rsid w:val="00185134"/>
    <w:rsid w:val="001856C6"/>
    <w:rsid w:val="00186040"/>
    <w:rsid w:val="00191B5F"/>
    <w:rsid w:val="00192487"/>
    <w:rsid w:val="00193416"/>
    <w:rsid w:val="00195073"/>
    <w:rsid w:val="0019668D"/>
    <w:rsid w:val="001A25FD"/>
    <w:rsid w:val="001A5371"/>
    <w:rsid w:val="001A72C7"/>
    <w:rsid w:val="001B73E3"/>
    <w:rsid w:val="001C316D"/>
    <w:rsid w:val="001D1089"/>
    <w:rsid w:val="001D1A0D"/>
    <w:rsid w:val="001D36BF"/>
    <w:rsid w:val="001D4C28"/>
    <w:rsid w:val="001D62F6"/>
    <w:rsid w:val="001E0B1F"/>
    <w:rsid w:val="001E0C0F"/>
    <w:rsid w:val="001E1E0B"/>
    <w:rsid w:val="001E5308"/>
    <w:rsid w:val="001E6438"/>
    <w:rsid w:val="001F1173"/>
    <w:rsid w:val="002005A8"/>
    <w:rsid w:val="00200F80"/>
    <w:rsid w:val="00203DD8"/>
    <w:rsid w:val="00204E1D"/>
    <w:rsid w:val="002059BD"/>
    <w:rsid w:val="00207FD8"/>
    <w:rsid w:val="00210FAF"/>
    <w:rsid w:val="00213B1E"/>
    <w:rsid w:val="00215284"/>
    <w:rsid w:val="002168F2"/>
    <w:rsid w:val="0022589F"/>
    <w:rsid w:val="002343FE"/>
    <w:rsid w:val="00235F7B"/>
    <w:rsid w:val="00243BCE"/>
    <w:rsid w:val="002502CF"/>
    <w:rsid w:val="002569A9"/>
    <w:rsid w:val="00267EBB"/>
    <w:rsid w:val="0027023B"/>
    <w:rsid w:val="00272F3A"/>
    <w:rsid w:val="00272F3F"/>
    <w:rsid w:val="00274EDB"/>
    <w:rsid w:val="0027729E"/>
    <w:rsid w:val="002843B2"/>
    <w:rsid w:val="00284A9B"/>
    <w:rsid w:val="00284ED6"/>
    <w:rsid w:val="00290C5A"/>
    <w:rsid w:val="00290C92"/>
    <w:rsid w:val="0029647A"/>
    <w:rsid w:val="00296504"/>
    <w:rsid w:val="002B5511"/>
    <w:rsid w:val="002B7ACF"/>
    <w:rsid w:val="002C0C7C"/>
    <w:rsid w:val="002C3668"/>
    <w:rsid w:val="002D51B1"/>
    <w:rsid w:val="002E0643"/>
    <w:rsid w:val="002E392E"/>
    <w:rsid w:val="002E6BBC"/>
    <w:rsid w:val="002F1BA9"/>
    <w:rsid w:val="002F6E74"/>
    <w:rsid w:val="003078F2"/>
    <w:rsid w:val="00310367"/>
    <w:rsid w:val="003106B3"/>
    <w:rsid w:val="0031385D"/>
    <w:rsid w:val="00316EEA"/>
    <w:rsid w:val="003171AB"/>
    <w:rsid w:val="003223B2"/>
    <w:rsid w:val="00322A67"/>
    <w:rsid w:val="00324C21"/>
    <w:rsid w:val="00330E13"/>
    <w:rsid w:val="00335A23"/>
    <w:rsid w:val="00340707"/>
    <w:rsid w:val="00341C61"/>
    <w:rsid w:val="003455B5"/>
    <w:rsid w:val="00345F06"/>
    <w:rsid w:val="00351841"/>
    <w:rsid w:val="00356A21"/>
    <w:rsid w:val="003624A6"/>
    <w:rsid w:val="00364ADF"/>
    <w:rsid w:val="00365C8D"/>
    <w:rsid w:val="003670D9"/>
    <w:rsid w:val="00370B41"/>
    <w:rsid w:val="003712B2"/>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7E84"/>
    <w:rsid w:val="003F2452"/>
    <w:rsid w:val="003F41EA"/>
    <w:rsid w:val="003F64D3"/>
    <w:rsid w:val="003F7DF0"/>
    <w:rsid w:val="004039AF"/>
    <w:rsid w:val="004049D3"/>
    <w:rsid w:val="00407AFF"/>
    <w:rsid w:val="0041155D"/>
    <w:rsid w:val="00414919"/>
    <w:rsid w:val="004170BF"/>
    <w:rsid w:val="004270E3"/>
    <w:rsid w:val="004348DC"/>
    <w:rsid w:val="00434921"/>
    <w:rsid w:val="0043667E"/>
    <w:rsid w:val="00442018"/>
    <w:rsid w:val="00446567"/>
    <w:rsid w:val="00447B10"/>
    <w:rsid w:val="004505E1"/>
    <w:rsid w:val="00452EE4"/>
    <w:rsid w:val="00452F0B"/>
    <w:rsid w:val="004536D6"/>
    <w:rsid w:val="00457224"/>
    <w:rsid w:val="0047482C"/>
    <w:rsid w:val="00474985"/>
    <w:rsid w:val="00475436"/>
    <w:rsid w:val="0048047E"/>
    <w:rsid w:val="00482AF9"/>
    <w:rsid w:val="0048608B"/>
    <w:rsid w:val="00486890"/>
    <w:rsid w:val="00486BF0"/>
    <w:rsid w:val="00496BB2"/>
    <w:rsid w:val="004A08B8"/>
    <w:rsid w:val="004B37B4"/>
    <w:rsid w:val="004B72B4"/>
    <w:rsid w:val="004C0314"/>
    <w:rsid w:val="004C0D3D"/>
    <w:rsid w:val="004C213E"/>
    <w:rsid w:val="004C376C"/>
    <w:rsid w:val="004C3B1E"/>
    <w:rsid w:val="004C579C"/>
    <w:rsid w:val="004C657F"/>
    <w:rsid w:val="004D17D8"/>
    <w:rsid w:val="004D52D8"/>
    <w:rsid w:val="004E355B"/>
    <w:rsid w:val="005028E5"/>
    <w:rsid w:val="00503735"/>
    <w:rsid w:val="00514AE9"/>
    <w:rsid w:val="00516A88"/>
    <w:rsid w:val="00522065"/>
    <w:rsid w:val="005224F2"/>
    <w:rsid w:val="0052327F"/>
    <w:rsid w:val="00533F1C"/>
    <w:rsid w:val="00536D8B"/>
    <w:rsid w:val="005379C3"/>
    <w:rsid w:val="005519C2"/>
    <w:rsid w:val="005523E0"/>
    <w:rsid w:val="0055320F"/>
    <w:rsid w:val="0055699B"/>
    <w:rsid w:val="0056020A"/>
    <w:rsid w:val="00563D3D"/>
    <w:rsid w:val="005659AA"/>
    <w:rsid w:val="005676E8"/>
    <w:rsid w:val="00574B3D"/>
    <w:rsid w:val="00577C12"/>
    <w:rsid w:val="00580BFC"/>
    <w:rsid w:val="00581048"/>
    <w:rsid w:val="00581203"/>
    <w:rsid w:val="0058349C"/>
    <w:rsid w:val="00585FBE"/>
    <w:rsid w:val="005870E8"/>
    <w:rsid w:val="0058789C"/>
    <w:rsid w:val="005A143D"/>
    <w:rsid w:val="005A4D4E"/>
    <w:rsid w:val="005A7237"/>
    <w:rsid w:val="005B21FA"/>
    <w:rsid w:val="005B3244"/>
    <w:rsid w:val="005B494C"/>
    <w:rsid w:val="005B6EE8"/>
    <w:rsid w:val="005B7731"/>
    <w:rsid w:val="005C4515"/>
    <w:rsid w:val="005C5602"/>
    <w:rsid w:val="005C74A6"/>
    <w:rsid w:val="005D3219"/>
    <w:rsid w:val="005D3B4D"/>
    <w:rsid w:val="005D615C"/>
    <w:rsid w:val="005E1860"/>
    <w:rsid w:val="005E4A05"/>
    <w:rsid w:val="005E5AD4"/>
    <w:rsid w:val="005F063B"/>
    <w:rsid w:val="005F192D"/>
    <w:rsid w:val="005F24C8"/>
    <w:rsid w:val="005F26AF"/>
    <w:rsid w:val="005F2980"/>
    <w:rsid w:val="006001BA"/>
    <w:rsid w:val="00607D6C"/>
    <w:rsid w:val="0061383D"/>
    <w:rsid w:val="00614D69"/>
    <w:rsid w:val="006153AC"/>
    <w:rsid w:val="00617030"/>
    <w:rsid w:val="00621301"/>
    <w:rsid w:val="0062173F"/>
    <w:rsid w:val="006235FB"/>
    <w:rsid w:val="00626A15"/>
    <w:rsid w:val="00633D4D"/>
    <w:rsid w:val="006379E9"/>
    <w:rsid w:val="006419F1"/>
    <w:rsid w:val="006438CB"/>
    <w:rsid w:val="006529B9"/>
    <w:rsid w:val="00654695"/>
    <w:rsid w:val="0065500A"/>
    <w:rsid w:val="00655217"/>
    <w:rsid w:val="0065727C"/>
    <w:rsid w:val="00665A86"/>
    <w:rsid w:val="00673066"/>
    <w:rsid w:val="00674A78"/>
    <w:rsid w:val="00690AF9"/>
    <w:rsid w:val="006910B7"/>
    <w:rsid w:val="00696A16"/>
    <w:rsid w:val="006A2E90"/>
    <w:rsid w:val="006A4840"/>
    <w:rsid w:val="006A52A0"/>
    <w:rsid w:val="006A7E1D"/>
    <w:rsid w:val="006B37D3"/>
    <w:rsid w:val="006C3A56"/>
    <w:rsid w:val="006D13F4"/>
    <w:rsid w:val="006D3678"/>
    <w:rsid w:val="006D6AED"/>
    <w:rsid w:val="006E6D0B"/>
    <w:rsid w:val="006F126E"/>
    <w:rsid w:val="006F32C9"/>
    <w:rsid w:val="006F3834"/>
    <w:rsid w:val="006F5693"/>
    <w:rsid w:val="006F5D4C"/>
    <w:rsid w:val="00717B01"/>
    <w:rsid w:val="007227D9"/>
    <w:rsid w:val="0072491F"/>
    <w:rsid w:val="00725598"/>
    <w:rsid w:val="00734340"/>
    <w:rsid w:val="007374A1"/>
    <w:rsid w:val="007403F2"/>
    <w:rsid w:val="00745CF3"/>
    <w:rsid w:val="00752712"/>
    <w:rsid w:val="00753A84"/>
    <w:rsid w:val="007611F5"/>
    <w:rsid w:val="007619E4"/>
    <w:rsid w:val="00761E75"/>
    <w:rsid w:val="00763E4F"/>
    <w:rsid w:val="0076495E"/>
    <w:rsid w:val="00765FC8"/>
    <w:rsid w:val="00770290"/>
    <w:rsid w:val="00775694"/>
    <w:rsid w:val="00793F46"/>
    <w:rsid w:val="007A1325"/>
    <w:rsid w:val="007A1A18"/>
    <w:rsid w:val="007A3BAF"/>
    <w:rsid w:val="007B2793"/>
    <w:rsid w:val="007B47F8"/>
    <w:rsid w:val="007B53D8"/>
    <w:rsid w:val="007C22C5"/>
    <w:rsid w:val="007C57E1"/>
    <w:rsid w:val="007C5811"/>
    <w:rsid w:val="007D2DF5"/>
    <w:rsid w:val="007D451A"/>
    <w:rsid w:val="007D5E3E"/>
    <w:rsid w:val="007D7596"/>
    <w:rsid w:val="007E242C"/>
    <w:rsid w:val="007E6631"/>
    <w:rsid w:val="007F01EE"/>
    <w:rsid w:val="00803A12"/>
    <w:rsid w:val="00805417"/>
    <w:rsid w:val="008266F9"/>
    <w:rsid w:val="008267E2"/>
    <w:rsid w:val="00826A9B"/>
    <w:rsid w:val="00834842"/>
    <w:rsid w:val="00840E7B"/>
    <w:rsid w:val="008417ED"/>
    <w:rsid w:val="0085145F"/>
    <w:rsid w:val="008536AF"/>
    <w:rsid w:val="00853D40"/>
    <w:rsid w:val="008564FC"/>
    <w:rsid w:val="00856545"/>
    <w:rsid w:val="00864E76"/>
    <w:rsid w:val="00865291"/>
    <w:rsid w:val="00872581"/>
    <w:rsid w:val="0087459D"/>
    <w:rsid w:val="0087680F"/>
    <w:rsid w:val="00876D81"/>
    <w:rsid w:val="00881D86"/>
    <w:rsid w:val="00883306"/>
    <w:rsid w:val="008904F9"/>
    <w:rsid w:val="00890E4C"/>
    <w:rsid w:val="00890E74"/>
    <w:rsid w:val="00892798"/>
    <w:rsid w:val="00893518"/>
    <w:rsid w:val="0089418F"/>
    <w:rsid w:val="00897C29"/>
    <w:rsid w:val="008A1A9C"/>
    <w:rsid w:val="008A2219"/>
    <w:rsid w:val="008A33B7"/>
    <w:rsid w:val="008A4633"/>
    <w:rsid w:val="008B032E"/>
    <w:rsid w:val="008C0FA2"/>
    <w:rsid w:val="008C2342"/>
    <w:rsid w:val="008C6457"/>
    <w:rsid w:val="008C77B6"/>
    <w:rsid w:val="008D1B91"/>
    <w:rsid w:val="008D724A"/>
    <w:rsid w:val="008E6A69"/>
    <w:rsid w:val="008E7A3E"/>
    <w:rsid w:val="008F41FD"/>
    <w:rsid w:val="008F4479"/>
    <w:rsid w:val="008F4BA0"/>
    <w:rsid w:val="008F66A5"/>
    <w:rsid w:val="00901726"/>
    <w:rsid w:val="00902D4B"/>
    <w:rsid w:val="0090493A"/>
    <w:rsid w:val="00920E6A"/>
    <w:rsid w:val="00931816"/>
    <w:rsid w:val="00932C71"/>
    <w:rsid w:val="00945715"/>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4EEA"/>
    <w:rsid w:val="009A1467"/>
    <w:rsid w:val="009A5683"/>
    <w:rsid w:val="009A6464"/>
    <w:rsid w:val="009B5C3A"/>
    <w:rsid w:val="009B69F5"/>
    <w:rsid w:val="009C5FF7"/>
    <w:rsid w:val="009C6292"/>
    <w:rsid w:val="009D15DB"/>
    <w:rsid w:val="009D3133"/>
    <w:rsid w:val="009E160D"/>
    <w:rsid w:val="009F1CBB"/>
    <w:rsid w:val="009F3305"/>
    <w:rsid w:val="009F6FB2"/>
    <w:rsid w:val="00A071C0"/>
    <w:rsid w:val="00A14BD3"/>
    <w:rsid w:val="00A22670"/>
    <w:rsid w:val="00A24B35"/>
    <w:rsid w:val="00A271BA"/>
    <w:rsid w:val="00A27F86"/>
    <w:rsid w:val="00A33D7E"/>
    <w:rsid w:val="00A431C6"/>
    <w:rsid w:val="00A54315"/>
    <w:rsid w:val="00A577F7"/>
    <w:rsid w:val="00A60F6F"/>
    <w:rsid w:val="00A60FBC"/>
    <w:rsid w:val="00A62108"/>
    <w:rsid w:val="00A62E12"/>
    <w:rsid w:val="00A65C0B"/>
    <w:rsid w:val="00A66E07"/>
    <w:rsid w:val="00A73D34"/>
    <w:rsid w:val="00A776BA"/>
    <w:rsid w:val="00A81FD2"/>
    <w:rsid w:val="00A83710"/>
    <w:rsid w:val="00A8441A"/>
    <w:rsid w:val="00A8674A"/>
    <w:rsid w:val="00A937BA"/>
    <w:rsid w:val="00A96E24"/>
    <w:rsid w:val="00AA33CB"/>
    <w:rsid w:val="00AA3767"/>
    <w:rsid w:val="00AA6F6E"/>
    <w:rsid w:val="00AB122B"/>
    <w:rsid w:val="00AB1FC2"/>
    <w:rsid w:val="00AB21B0"/>
    <w:rsid w:val="00AB48D3"/>
    <w:rsid w:val="00AE0243"/>
    <w:rsid w:val="00AE1BAD"/>
    <w:rsid w:val="00AE2124"/>
    <w:rsid w:val="00AE24BC"/>
    <w:rsid w:val="00AE3165"/>
    <w:rsid w:val="00AE3E3F"/>
    <w:rsid w:val="00AF2516"/>
    <w:rsid w:val="00AF4760"/>
    <w:rsid w:val="00AF55D4"/>
    <w:rsid w:val="00B0505F"/>
    <w:rsid w:val="00B05C2D"/>
    <w:rsid w:val="00B12933"/>
    <w:rsid w:val="00B12B88"/>
    <w:rsid w:val="00B12D21"/>
    <w:rsid w:val="00B137E0"/>
    <w:rsid w:val="00B13BC8"/>
    <w:rsid w:val="00B15C4D"/>
    <w:rsid w:val="00B24662"/>
    <w:rsid w:val="00B3569C"/>
    <w:rsid w:val="00B368A0"/>
    <w:rsid w:val="00B43676"/>
    <w:rsid w:val="00B5602D"/>
    <w:rsid w:val="00B60125"/>
    <w:rsid w:val="00B61667"/>
    <w:rsid w:val="00B6656B"/>
    <w:rsid w:val="00B71625"/>
    <w:rsid w:val="00B75C54"/>
    <w:rsid w:val="00B8236A"/>
    <w:rsid w:val="00B8710E"/>
    <w:rsid w:val="00B92A93"/>
    <w:rsid w:val="00BA153A"/>
    <w:rsid w:val="00BA17A8"/>
    <w:rsid w:val="00BA3C33"/>
    <w:rsid w:val="00BB0878"/>
    <w:rsid w:val="00BB1879"/>
    <w:rsid w:val="00BB57CE"/>
    <w:rsid w:val="00BC0ABE"/>
    <w:rsid w:val="00BC30DB"/>
    <w:rsid w:val="00BC64FF"/>
    <w:rsid w:val="00BC7C37"/>
    <w:rsid w:val="00BD2244"/>
    <w:rsid w:val="00BE6472"/>
    <w:rsid w:val="00BF29B8"/>
    <w:rsid w:val="00BF46EA"/>
    <w:rsid w:val="00C07769"/>
    <w:rsid w:val="00C07D05"/>
    <w:rsid w:val="00C10856"/>
    <w:rsid w:val="00C203FA"/>
    <w:rsid w:val="00C244F5"/>
    <w:rsid w:val="00C265D8"/>
    <w:rsid w:val="00C3164F"/>
    <w:rsid w:val="00C31B5E"/>
    <w:rsid w:val="00C34D3E"/>
    <w:rsid w:val="00C35B37"/>
    <w:rsid w:val="00C3747A"/>
    <w:rsid w:val="00C37F29"/>
    <w:rsid w:val="00C56DCC"/>
    <w:rsid w:val="00C57075"/>
    <w:rsid w:val="00C607C1"/>
    <w:rsid w:val="00C63870"/>
    <w:rsid w:val="00C670F2"/>
    <w:rsid w:val="00C72AFE"/>
    <w:rsid w:val="00C81619"/>
    <w:rsid w:val="00C91F01"/>
    <w:rsid w:val="00CA013C"/>
    <w:rsid w:val="00CA6D6D"/>
    <w:rsid w:val="00CC7A4E"/>
    <w:rsid w:val="00CD1359"/>
    <w:rsid w:val="00CD3092"/>
    <w:rsid w:val="00CD4C83"/>
    <w:rsid w:val="00CF2AA8"/>
    <w:rsid w:val="00CF7DCF"/>
    <w:rsid w:val="00D01D1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3EBB"/>
    <w:rsid w:val="00D77956"/>
    <w:rsid w:val="00D80F0C"/>
    <w:rsid w:val="00D81288"/>
    <w:rsid w:val="00D92077"/>
    <w:rsid w:val="00D92FFD"/>
    <w:rsid w:val="00D951E2"/>
    <w:rsid w:val="00D9565A"/>
    <w:rsid w:val="00D970C5"/>
    <w:rsid w:val="00DB2337"/>
    <w:rsid w:val="00DB5F87"/>
    <w:rsid w:val="00DB699B"/>
    <w:rsid w:val="00DC0376"/>
    <w:rsid w:val="00DC099B"/>
    <w:rsid w:val="00DC2BE5"/>
    <w:rsid w:val="00DD4CD4"/>
    <w:rsid w:val="00DD65A2"/>
    <w:rsid w:val="00DD6770"/>
    <w:rsid w:val="00DE0749"/>
    <w:rsid w:val="00DE1C4B"/>
    <w:rsid w:val="00DE1CE2"/>
    <w:rsid w:val="00DE3AE6"/>
    <w:rsid w:val="00DF1210"/>
    <w:rsid w:val="00DF31E9"/>
    <w:rsid w:val="00DF400D"/>
    <w:rsid w:val="00DF5C23"/>
    <w:rsid w:val="00E01DAD"/>
    <w:rsid w:val="00E021DC"/>
    <w:rsid w:val="00E03F91"/>
    <w:rsid w:val="00E064EF"/>
    <w:rsid w:val="00E064F2"/>
    <w:rsid w:val="00E0717B"/>
    <w:rsid w:val="00E07CDF"/>
    <w:rsid w:val="00E15598"/>
    <w:rsid w:val="00E165C7"/>
    <w:rsid w:val="00E20D65"/>
    <w:rsid w:val="00E22733"/>
    <w:rsid w:val="00E353A2"/>
    <w:rsid w:val="00E36881"/>
    <w:rsid w:val="00E42E4C"/>
    <w:rsid w:val="00E47013"/>
    <w:rsid w:val="00E541F9"/>
    <w:rsid w:val="00E564CE"/>
    <w:rsid w:val="00E57B79"/>
    <w:rsid w:val="00E62930"/>
    <w:rsid w:val="00E63419"/>
    <w:rsid w:val="00E64496"/>
    <w:rsid w:val="00E72115"/>
    <w:rsid w:val="00E8322E"/>
    <w:rsid w:val="00E83500"/>
    <w:rsid w:val="00E903E0"/>
    <w:rsid w:val="00E95932"/>
    <w:rsid w:val="00EA1115"/>
    <w:rsid w:val="00EA39EB"/>
    <w:rsid w:val="00EA58CE"/>
    <w:rsid w:val="00EB31B5"/>
    <w:rsid w:val="00EB33FF"/>
    <w:rsid w:val="00EB3D1A"/>
    <w:rsid w:val="00EC2759"/>
    <w:rsid w:val="00EC3951"/>
    <w:rsid w:val="00EC4620"/>
    <w:rsid w:val="00EC5A72"/>
    <w:rsid w:val="00EC69B7"/>
    <w:rsid w:val="00EC7106"/>
    <w:rsid w:val="00ED0120"/>
    <w:rsid w:val="00ED3BBA"/>
    <w:rsid w:val="00ED4E12"/>
    <w:rsid w:val="00ED784F"/>
    <w:rsid w:val="00EE051B"/>
    <w:rsid w:val="00EE54B4"/>
    <w:rsid w:val="00EE66AB"/>
    <w:rsid w:val="00EF1AD8"/>
    <w:rsid w:val="00EF2B5C"/>
    <w:rsid w:val="00EF7794"/>
    <w:rsid w:val="00F00B79"/>
    <w:rsid w:val="00F02046"/>
    <w:rsid w:val="00F053D8"/>
    <w:rsid w:val="00F0642B"/>
    <w:rsid w:val="00F07888"/>
    <w:rsid w:val="00F1313D"/>
    <w:rsid w:val="00F201E7"/>
    <w:rsid w:val="00F204E0"/>
    <w:rsid w:val="00F20B16"/>
    <w:rsid w:val="00F21C79"/>
    <w:rsid w:val="00F238C9"/>
    <w:rsid w:val="00F23CA5"/>
    <w:rsid w:val="00F277AA"/>
    <w:rsid w:val="00F31955"/>
    <w:rsid w:val="00F34C06"/>
    <w:rsid w:val="00F43EA3"/>
    <w:rsid w:val="00F444F9"/>
    <w:rsid w:val="00F47AA9"/>
    <w:rsid w:val="00F50C55"/>
    <w:rsid w:val="00F57FFB"/>
    <w:rsid w:val="00F601E6"/>
    <w:rsid w:val="00F65B95"/>
    <w:rsid w:val="00F73954"/>
    <w:rsid w:val="00F94060"/>
    <w:rsid w:val="00F95387"/>
    <w:rsid w:val="00FA56F6"/>
    <w:rsid w:val="00FB329D"/>
    <w:rsid w:val="00FC27E3"/>
    <w:rsid w:val="00FC2BBD"/>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8F3D0"/>
  <w14:defaultImageDpi w14:val="300"/>
  <w15:docId w15:val="{53CD7C2D-A3F6-0646-A6F1-BB4C484FA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86040"/>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1860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60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Citation,Tag Char Char,Bold Cite,Cite 1,Read Char,Heading 3 Char1 Char Char,Heading 3 Char Char1 Char Char,Read Char Ch,Text 7,no"/>
    <w:basedOn w:val="Normal"/>
    <w:next w:val="Normal"/>
    <w:link w:val="Heading3Char"/>
    <w:uiPriority w:val="2"/>
    <w:unhideWhenUsed/>
    <w:qFormat/>
    <w:rsid w:val="001860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18604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60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040"/>
  </w:style>
  <w:style w:type="character" w:customStyle="1" w:styleId="Heading1Char">
    <w:name w:val="Heading 1 Char"/>
    <w:aliases w:val="Pocket Char"/>
    <w:basedOn w:val="DefaultParagraphFont"/>
    <w:link w:val="Heading1"/>
    <w:rsid w:val="001860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604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Citation Char,Tag Char Char Char,Bold Cite Char1,Cite 1 Char,Read Char Char,Read Char Ch Char"/>
    <w:basedOn w:val="DefaultParagraphFont"/>
    <w:link w:val="Heading3"/>
    <w:uiPriority w:val="2"/>
    <w:rsid w:val="00186040"/>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18604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186040"/>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l"/>
    <w:basedOn w:val="DefaultParagraphFont"/>
    <w:link w:val="CardsFont12pt"/>
    <w:uiPriority w:val="6"/>
    <w:qFormat/>
    <w:rsid w:val="00186040"/>
    <w:rPr>
      <w:b w:val="0"/>
      <w:sz w:val="24"/>
      <w:u w:val="single"/>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186040"/>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186040"/>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186040"/>
    <w:rPr>
      <w:color w:val="auto"/>
      <w:u w:val="none"/>
    </w:rPr>
  </w:style>
  <w:style w:type="paragraph" w:styleId="DocumentMap">
    <w:name w:val="Document Map"/>
    <w:basedOn w:val="Normal"/>
    <w:link w:val="DocumentMapChar"/>
    <w:uiPriority w:val="99"/>
    <w:semiHidden/>
    <w:unhideWhenUsed/>
    <w:rsid w:val="0048608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608B"/>
    <w:rPr>
      <w:rFonts w:ascii="Lucida Grande" w:hAnsi="Lucida Grande" w:cs="Lucida Grande"/>
    </w:rPr>
  </w:style>
  <w:style w:type="paragraph" w:styleId="NormalWeb">
    <w:name w:val="Normal (Web)"/>
    <w:basedOn w:val="Normal"/>
    <w:uiPriority w:val="99"/>
    <w:unhideWhenUsed/>
    <w:rsid w:val="00A33D7E"/>
    <w:pPr>
      <w:spacing w:before="100" w:beforeAutospacing="1" w:after="100" w:afterAutospacing="1"/>
    </w:pPr>
    <w:rPr>
      <w:rFonts w:ascii="Times New Roman" w:hAnsi="Times New Roman" w:cs="Times New Roman"/>
      <w:sz w:val="24"/>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A33D7E"/>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sz w:val="24"/>
      <w:szCs w:val="24"/>
    </w:rPr>
  </w:style>
  <w:style w:type="paragraph" w:customStyle="1" w:styleId="flfc">
    <w:name w:val="flfc"/>
    <w:basedOn w:val="Normal"/>
    <w:rsid w:val="00A33D7E"/>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A33D7E"/>
  </w:style>
  <w:style w:type="character" w:customStyle="1" w:styleId="personmainbasicinfo-occupation-title">
    <w:name w:val="personmain_basicinfo-occupation-title"/>
    <w:basedOn w:val="DefaultParagraphFont"/>
    <w:rsid w:val="00A33D7E"/>
  </w:style>
  <w:style w:type="character" w:customStyle="1" w:styleId="personmainbasicinfo-occupation-work">
    <w:name w:val="personmain_basicinfo-occupation-work"/>
    <w:basedOn w:val="DefaultParagraphFont"/>
    <w:rsid w:val="00A33D7E"/>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6"/>
    <w:qFormat/>
    <w:rsid w:val="00A33D7E"/>
    <w:pPr>
      <w:autoSpaceDE w:val="0"/>
      <w:autoSpaceDN w:val="0"/>
      <w:adjustRightInd w:val="0"/>
      <w:spacing w:before="480" w:line="254" w:lineRule="auto"/>
      <w:ind w:left="432" w:right="432"/>
      <w:jc w:val="both"/>
    </w:pPr>
    <w:rPr>
      <w:rFonts w:asciiTheme="minorHAnsi" w:eastAsiaTheme="minorEastAsia" w:hAnsiTheme="minorHAnsi" w:cstheme="minorBidi"/>
      <w:sz w:val="24"/>
      <w:szCs w:val="24"/>
      <w:u w:val="single"/>
    </w:rPr>
  </w:style>
  <w:style w:type="paragraph" w:customStyle="1" w:styleId="textbold">
    <w:name w:val="text bold"/>
    <w:basedOn w:val="Normal"/>
    <w:link w:val="Emphasis"/>
    <w:uiPriority w:val="7"/>
    <w:qFormat/>
    <w:rsid w:val="00A33D7E"/>
    <w:pPr>
      <w:spacing w:line="256" w:lineRule="auto"/>
      <w:ind w:left="720"/>
      <w:jc w:val="both"/>
    </w:pPr>
    <w:rPr>
      <w:rFonts w:eastAsiaTheme="minorEastAsia"/>
      <w:b/>
      <w:iCs/>
      <w:sz w:val="24"/>
      <w:szCs w:val="24"/>
      <w:u w:val="single"/>
    </w:rPr>
  </w:style>
  <w:style w:type="paragraph" w:customStyle="1" w:styleId="Emphasis1">
    <w:name w:val="Emphasis1"/>
    <w:basedOn w:val="Normal"/>
    <w:autoRedefine/>
    <w:uiPriority w:val="20"/>
    <w:qFormat/>
    <w:rsid w:val="002D51B1"/>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18" w:space="0" w:color="auto"/>
    </w:rPr>
  </w:style>
  <w:style w:type="paragraph" w:styleId="ListParagraph">
    <w:name w:val="List Paragraph"/>
    <w:basedOn w:val="Normal"/>
    <w:uiPriority w:val="34"/>
    <w:qFormat/>
    <w:rsid w:val="003E7E84"/>
    <w:pPr>
      <w:ind w:left="720"/>
      <w:contextualSpacing/>
    </w:pPr>
  </w:style>
  <w:style w:type="paragraph" w:styleId="NoSpacing">
    <w:name w:val="No Spacing"/>
    <w:uiPriority w:val="1"/>
    <w:qFormat/>
    <w:rsid w:val="00EC5A72"/>
    <w:rPr>
      <w:rFonts w:ascii="Calibri" w:eastAsiaTheme="minorHAnsi" w:hAnsi="Calibri" w:cs="Calibri"/>
      <w:sz w:val="22"/>
      <w:szCs w:val="22"/>
    </w:rPr>
  </w:style>
  <w:style w:type="paragraph" w:styleId="BalloonText">
    <w:name w:val="Balloon Text"/>
    <w:basedOn w:val="Normal"/>
    <w:link w:val="BalloonTextChar"/>
    <w:uiPriority w:val="99"/>
    <w:semiHidden/>
    <w:unhideWhenUsed/>
    <w:rsid w:val="000C67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712"/>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766386">
      <w:bodyDiv w:val="1"/>
      <w:marLeft w:val="0"/>
      <w:marRight w:val="0"/>
      <w:marTop w:val="0"/>
      <w:marBottom w:val="0"/>
      <w:divBdr>
        <w:top w:val="none" w:sz="0" w:space="0" w:color="auto"/>
        <w:left w:val="none" w:sz="0" w:space="0" w:color="auto"/>
        <w:bottom w:val="none" w:sz="0" w:space="0" w:color="auto"/>
        <w:right w:val="none" w:sz="0" w:space="0" w:color="auto"/>
      </w:divBdr>
    </w:div>
    <w:div w:id="452217826">
      <w:bodyDiv w:val="1"/>
      <w:marLeft w:val="0"/>
      <w:marRight w:val="0"/>
      <w:marTop w:val="0"/>
      <w:marBottom w:val="0"/>
      <w:divBdr>
        <w:top w:val="none" w:sz="0" w:space="0" w:color="auto"/>
        <w:left w:val="none" w:sz="0" w:space="0" w:color="auto"/>
        <w:bottom w:val="none" w:sz="0" w:space="0" w:color="auto"/>
        <w:right w:val="none" w:sz="0" w:space="0" w:color="auto"/>
      </w:divBdr>
      <w:divsChild>
        <w:div w:id="1234774556">
          <w:marLeft w:val="0"/>
          <w:marRight w:val="0"/>
          <w:marTop w:val="48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policy.org/article.php?aid=1258&amp;rid=2" TargetMode="External"/><Relationship Id="rId21" Type="http://schemas.openxmlformats.org/officeDocument/2006/relationships/hyperlink" Target="https://www.wsj.com/articles/SB10001424052748703906204575027821767691054" TargetMode="External"/><Relationship Id="rId42" Type="http://schemas.openxmlformats.org/officeDocument/2006/relationships/hyperlink" Target="http://ndupress.ndu.edu/Portals/68/Documents/stratperspective/china/ChinaPerspectives-8.pdf" TargetMode="External"/><Relationship Id="rId63" Type="http://schemas.openxmlformats.org/officeDocument/2006/relationships/hyperlink" Target="https://www.reuters.com/article/us-northkorea-usa-japan-aegis/japan-picks-1-2-billion-lockheed-radar-for-aegis-ashore-batteries-idUSKBN1KK0AV" TargetMode="External"/><Relationship Id="rId84" Type="http://schemas.openxmlformats.org/officeDocument/2006/relationships/hyperlink" Target="http://carnegieendowment.org/2015/04/01/china-s-offensive-missile-forces-pub-59613" TargetMode="External"/><Relationship Id="rId138" Type="http://schemas.openxmlformats.org/officeDocument/2006/relationships/hyperlink" Target="https://thediplomat.com/2018/07/japan-selects-lockheed-martin-solid-state-radar-for-new-ballistic-missile-defense-systems/" TargetMode="External"/><Relationship Id="rId159" Type="http://schemas.openxmlformats.org/officeDocument/2006/relationships/hyperlink" Target="https://www.washingtonpost.com/opinions/2019/04/21/no-more-waivers-united-states-will-try-force-iranian-oil-exports-zero/?noredirect=on&amp;utm_term=.259676307a0c" TargetMode="External"/><Relationship Id="rId170" Type="http://schemas.openxmlformats.org/officeDocument/2006/relationships/hyperlink" Target="https://www.cato.org/publications/policy-analysis/risky-business-role-arms-sales-us-foreign-policy" TargetMode="External"/><Relationship Id="rId191" Type="http://schemas.openxmlformats.org/officeDocument/2006/relationships/hyperlink" Target="https://pugwashconferences.files.wordpress.com/2018/02/200211_london_nws_paper_lodgaard.pdf" TargetMode="External"/><Relationship Id="rId205" Type="http://schemas.openxmlformats.org/officeDocument/2006/relationships/hyperlink" Target="https://www.nytimes.com/2018/03/01/world/europe/russia-putin-speech.html" TargetMode="External"/><Relationship Id="rId226" Type="http://schemas.openxmlformats.org/officeDocument/2006/relationships/hyperlink" Target="https://www.eastasiaforum.org/2017/02/16/japanese-arms-for-sale/" TargetMode="External"/><Relationship Id="rId247" Type="http://schemas.openxmlformats.org/officeDocument/2006/relationships/hyperlink" Target="https://www.washingtonpost.com/news/monkey-cage/wp/2017/11/06/japan-is-likely-to-retain-its-non-nuclear-principles-heres-why/?utm_term=.c62edee38172" TargetMode="External"/><Relationship Id="rId107" Type="http://schemas.openxmlformats.org/officeDocument/2006/relationships/hyperlink" Target="https://www.washingtonpost.com/archive/politics/1978/12/11/natos-atomic-stockpile-primarily-political-weapons/9fceeb3b-3b62-484b-8f2b-26ecf0f35616/?utm_term=.9c1eba8f95d3" TargetMode="External"/><Relationship Id="rId11" Type="http://schemas.openxmlformats.org/officeDocument/2006/relationships/hyperlink" Target="https://search-proquest-com.dartmouth.idm.oclc.org/docview/2070751498?accountid=10422&amp;rfr_id=info%3Axri%2Fsid%3Aprimo" TargetMode="External"/><Relationship Id="rId32" Type="http://schemas.openxmlformats.org/officeDocument/2006/relationships/hyperlink" Target="https://www.armscontrol.org/act/2011_03/LiBin" TargetMode="External"/><Relationship Id="rId53" Type="http://schemas.openxmlformats.org/officeDocument/2006/relationships/hyperlink" Target="https://www.armscontrol.org/Issue-Briefs/2017-05/us-support-ctbto-enhances-us-global-security" TargetMode="External"/><Relationship Id="rId74" Type="http://schemas.openxmlformats.org/officeDocument/2006/relationships/hyperlink" Target="http://english.hani.co.kr/arti/english_edition/e_national/701312.html" TargetMode="External"/><Relationship Id="rId128" Type="http://schemas.openxmlformats.org/officeDocument/2006/relationships/hyperlink" Target="https://www.hudson.org/research/11307-arms-racing-in-strategic-technologies-asia-s-new-frontier" TargetMode="External"/><Relationship Id="rId149" Type="http://schemas.openxmlformats.org/officeDocument/2006/relationships/image" Target="media/image1.png"/><Relationship Id="rId5" Type="http://schemas.openxmlformats.org/officeDocument/2006/relationships/numbering" Target="numbering.xml"/><Relationship Id="rId95" Type="http://schemas.openxmlformats.org/officeDocument/2006/relationships/hyperlink" Target="http://www.mitpressjournals.org/doi/abs/10.1162/ISEC_a_00215" TargetMode="External"/><Relationship Id="rId160" Type="http://schemas.openxmlformats.org/officeDocument/2006/relationships/hyperlink" Target="https://www.wsj.com/articles/u-s-ends-waivers-for-countries-to-import-iranian-oil-11555937349" TargetMode="External"/><Relationship Id="rId181" Type="http://schemas.openxmlformats.org/officeDocument/2006/relationships/hyperlink" Target="https://www.cato.org/publications/policy-analysis/risky-business-role-arms-sales-us-foreign-policy" TargetMode="External"/><Relationship Id="rId216" Type="http://schemas.openxmlformats.org/officeDocument/2006/relationships/hyperlink" Target="https://www.washingtonpost.com/world/national-security/i-remember-pearl-harbor-inside-trumps-hot-and-cold-relationship-with-japans-prime-minister/2018/08/28/d6117021-e310-40a4-b688-68fdf5ed2f38_story.html?utm_term=.46dbcef71365" TargetMode="External"/><Relationship Id="rId237" Type="http://schemas.openxmlformats.org/officeDocument/2006/relationships/hyperlink" Target="http://thediplomat.com/" TargetMode="External"/><Relationship Id="rId258" Type="http://schemas.openxmlformats.org/officeDocument/2006/relationships/hyperlink" Target="https://www.sipri.org/databases/armstransfers/background" TargetMode="External"/><Relationship Id="rId22" Type="http://schemas.openxmlformats.org/officeDocument/2006/relationships/hyperlink" Target="http://foreignpolicy.com/2013/09/03/think-again-american-nuclear-disarmament/" TargetMode="External"/><Relationship Id="rId43" Type="http://schemas.openxmlformats.org/officeDocument/2006/relationships/hyperlink" Target="http://www.mitpressjournals.org/doi/abs/10.1162/isec.2010.34.3.38" TargetMode="External"/><Relationship Id="rId64" Type="http://schemas.openxmlformats.org/officeDocument/2006/relationships/hyperlink" Target="https://www.rand.org/blog/2018/08/japans-aegis-ashore-defense-system.html" TargetMode="External"/><Relationship Id="rId118" Type="http://schemas.openxmlformats.org/officeDocument/2006/relationships/hyperlink" Target="http://foreignpolicy.com/2016/04/22/the-united-states-needs-to-step-up-and-ratify-the-nuclear-test-ban-treaty-china/" TargetMode="External"/><Relationship Id="rId139" Type="http://schemas.openxmlformats.org/officeDocument/2006/relationships/hyperlink" Target="https://thediplomat.com/2017/06/putin-russian-force-buildup-in-kuril-islands-a-response-to-us-military-actions/" TargetMode="External"/><Relationship Id="rId85" Type="http://schemas.openxmlformats.org/officeDocument/2006/relationships/hyperlink" Target="http://ndupress.ndu.edu/Media/News/Article/1013472/chinas-future-ssbn-command-and-control-structure/" TargetMode="External"/><Relationship Id="rId150" Type="http://schemas.openxmlformats.org/officeDocument/2006/relationships/hyperlink" Target="https://breakingdefense.com/2018/03/crucial-polish-missile-defense-site-delayed-two-years-mda/" TargetMode="External"/><Relationship Id="rId171" Type="http://schemas.openxmlformats.org/officeDocument/2006/relationships/hyperlink" Target="https://www.cato.org/publications/policy-analysis/risky-business-role-arms-sales-us-foreign-policy" TargetMode="External"/><Relationship Id="rId192" Type="http://schemas.openxmlformats.org/officeDocument/2006/relationships/hyperlink" Target="https://futureoflife.org/2016/03/10/the-increasing-risk-of-nuclear-war/?cn-reloaded=1" TargetMode="External"/><Relationship Id="rId206" Type="http://schemas.openxmlformats.org/officeDocument/2006/relationships/hyperlink" Target="https://foreignpolicy.com/2019/02/01/what-putin-really-wants-in-syria-russia-assad-strategy-kremlin/" TargetMode="External"/><Relationship Id="rId227" Type="http://schemas.openxmlformats.org/officeDocument/2006/relationships/hyperlink" Target="https://www.eastasiaforum.org/2019/06/30/the-rules-based-economic-disorder-after-osaka-g20/" TargetMode="External"/><Relationship Id="rId248" Type="http://schemas.openxmlformats.org/officeDocument/2006/relationships/hyperlink" Target="https://www.scmp.com/news/asia/east-asia/article/2152553/were-japans-missile-defence-plans-made-china-instead-north-korea//DeepStateSsico" TargetMode="External"/><Relationship Id="rId12" Type="http://schemas.openxmlformats.org/officeDocument/2006/relationships/hyperlink" Target="https://www.tandfonline.com/doi/full/10.1080/10736700.2017.1371406" TargetMode="External"/><Relationship Id="rId33" Type="http://schemas.openxmlformats.org/officeDocument/2006/relationships/hyperlink" Target="https://www.armscontrol.org/act/2011_03/LiBin" TargetMode="External"/><Relationship Id="rId108" Type="http://schemas.openxmlformats.org/officeDocument/2006/relationships/hyperlink" Target="http://ssi.armywarcollege.edu/pdffiles/pub1103.pdf" TargetMode="External"/><Relationship Id="rId129" Type="http://schemas.openxmlformats.org/officeDocument/2006/relationships/hyperlink" Target="https://warontherocks.com/2019/01/a-silver-lining-in-abes-unrequited-bromance-with-putin/" TargetMode="External"/><Relationship Id="rId54" Type="http://schemas.openxmlformats.org/officeDocument/2006/relationships/hyperlink" Target="https://www.armscontrol.org/issuebriefs/CTBT-Myths-vs-Realities" TargetMode="External"/><Relationship Id="rId75" Type="http://schemas.openxmlformats.org/officeDocument/2006/relationships/hyperlink" Target="https://thediplomat.com/2017/03/is-russias-military-deploying-10000-additional-troops-on-kuril-islands/" TargetMode="External"/><Relationship Id="rId96" Type="http://schemas.openxmlformats.org/officeDocument/2006/relationships/hyperlink" Target="http://www.mitpressjournals.org/doi/abs/10.1162/ISEC_a_00016" TargetMode="External"/><Relationship Id="rId140" Type="http://schemas.openxmlformats.org/officeDocument/2006/relationships/hyperlink" Target="https://thediplomat.com/2017/06/why-china-and-russia-continue-to-oppose-thaad/" TargetMode="External"/><Relationship Id="rId161" Type="http://schemas.openxmlformats.org/officeDocument/2006/relationships/hyperlink" Target="https://www.atlanticcouncil.org/blogs/new-atlanticist/trump-ends-sanctions-waivers-for-countries-importing-iranian-oil" TargetMode="External"/><Relationship Id="rId182" Type="http://schemas.openxmlformats.org/officeDocument/2006/relationships/hyperlink" Target="https://www.cato.org/publications/policy-analysis/risky-business-role-arms-sales-us-foreign-policy" TargetMode="External"/><Relationship Id="rId217" Type="http://schemas.openxmlformats.org/officeDocument/2006/relationships/hyperlink" Target="https://www.scmp.com/news/asia/article/1420583/north-korea-calls-abe-asias-maniac-hitler" TargetMode="External"/><Relationship Id="rId6" Type="http://schemas.openxmlformats.org/officeDocument/2006/relationships/styles" Target="styles.xml"/><Relationship Id="rId238" Type="http://schemas.openxmlformats.org/officeDocument/2006/relationships/hyperlink" Target="https://nationalinterest.org/blog/buzz/details-bloody-way-china-would-try-win-war-against-america-61387" TargetMode="External"/><Relationship Id="rId259" Type="http://schemas.openxmlformats.org/officeDocument/2006/relationships/hyperlink" Target="https://missilethreat.csis.org/defsys/aegis-ashore/" TargetMode="External"/><Relationship Id="rId23" Type="http://schemas.openxmlformats.org/officeDocument/2006/relationships/hyperlink" Target="https://www.washingtonpost.com/world/national-security/georgetown-students-shed-light-on-chinas-tunnel-system-for-nuclear-weapons/2011/11/16/gIQA6AmKAO_story.html?utm_term=.0a8f39520837" TargetMode="External"/><Relationship Id="rId28" Type="http://schemas.openxmlformats.org/officeDocument/2006/relationships/hyperlink" Target="http://www.mitpressjournals.org/doi/abs/10.1162/ISEC_a_00016" TargetMode="External"/><Relationship Id="rId49" Type="http://schemas.openxmlformats.org/officeDocument/2006/relationships/hyperlink" Target="http://www.npolicy.org/article.php?aid=1258&amp;rid=2" TargetMode="External"/><Relationship Id="rId114" Type="http://schemas.openxmlformats.org/officeDocument/2006/relationships/hyperlink" Target="http://scienceandglobalsecurity.org/archive/sgs02degeer.pdf" TargetMode="External"/><Relationship Id="rId119" Type="http://schemas.openxmlformats.org/officeDocument/2006/relationships/hyperlink" Target="https://www.armscontrol.org/Issue-Briefs/2017-05/us-support-ctbto-enhances-us-global-security" TargetMode="External"/><Relationship Id="rId44" Type="http://schemas.openxmlformats.org/officeDocument/2006/relationships/hyperlink" Target="http://ndupress.ndu.edu/JFQ/Joint-Force-Quarterly-83/Article/969665/pla-reforms-and-chinas-nuclear-forces/" TargetMode="External"/><Relationship Id="rId60" Type="http://schemas.openxmlformats.org/officeDocument/2006/relationships/hyperlink" Target="https://www.hudson.org/research/11307-arms-racing-in-strategic-technologies-asia-s-new-frontier" TargetMode="External"/><Relationship Id="rId65" Type="http://schemas.openxmlformats.org/officeDocument/2006/relationships/hyperlink" Target="https://ria.ru/20181214/1547975262.html" TargetMode="External"/><Relationship Id="rId81" Type="http://schemas.openxmlformats.org/officeDocument/2006/relationships/hyperlink" Target="http://www.tandfonline.com/doi/abs/10.1080/00963402.2006.11460990" TargetMode="External"/><Relationship Id="rId86" Type="http://schemas.openxmlformats.org/officeDocument/2006/relationships/hyperlink" Target="http://tandfonline.com/doi/full/10.1080/10736700.2017.1371406" TargetMode="External"/><Relationship Id="rId130" Type="http://schemas.openxmlformats.org/officeDocument/2006/relationships/hyperlink" Target="http://www.mod.go.jp/e/d_act/sec_env/pdf/ru_d-act_201810e.pdf" TargetMode="External"/><Relationship Id="rId135" Type="http://schemas.openxmlformats.org/officeDocument/2006/relationships/hyperlink" Target="https://thediplomat.com/2018/08/japan-asks-russia-to-reduce-militarization-of-disputed-kuril-islands/" TargetMode="External"/><Relationship Id="rId151" Type="http://schemas.openxmlformats.org/officeDocument/2006/relationships/hyperlink" Target="https://breakingdefense.com/2018/03/crucial-polish-missile-defense-site-delayed-two-years-mda/" TargetMode="External"/><Relationship Id="rId156" Type="http://schemas.openxmlformats.org/officeDocument/2006/relationships/hyperlink" Target="https://foreignpolicy.com/2019/04/26/america-isnt-as-powerful-as-it-thinks-it-is/" TargetMode="External"/><Relationship Id="rId177" Type="http://schemas.openxmlformats.org/officeDocument/2006/relationships/hyperlink" Target="https://www.cato.org/publications/policy-analysis/risky-business-role-arms-sales-us-foreign-policy" TargetMode="External"/><Relationship Id="rId198" Type="http://schemas.openxmlformats.org/officeDocument/2006/relationships/hyperlink" Target="https://www.thedrive.com/the-war-zone/10012/japan-may-acquire-aegis-ashore-to-defend-itself-from-north-korean-missiles?iid=sr-link5" TargetMode="External"/><Relationship Id="rId172" Type="http://schemas.openxmlformats.org/officeDocument/2006/relationships/hyperlink" Target="https://www.cato.org/publications/policy-analysis/risky-business-role-arms-sales-us-foreign-policy" TargetMode="External"/><Relationship Id="rId193" Type="http://schemas.openxmlformats.org/officeDocument/2006/relationships/hyperlink" Target="https://www.nti.org/analysis/articles/us-nuclear-policy-and-posture-increasing-warning-and-decision-time/" TargetMode="External"/><Relationship Id="rId202" Type="http://schemas.openxmlformats.org/officeDocument/2006/relationships/hyperlink" Target="https://www.washingtonpost.com/world/following-us-putin-suspends-nuclear-pact-and-promises-new-weapons/2019/02/02/8160c78e-26e3-11e9-ad53-824486280311_story.html?utm_term=.d8e9f180f0db" TargetMode="External"/><Relationship Id="rId207" Type="http://schemas.openxmlformats.org/officeDocument/2006/relationships/hyperlink" Target="https://www.nytimes.com/2019/06/25/magazine/russia-united-states-world-politics.html" TargetMode="External"/><Relationship Id="rId223" Type="http://schemas.openxmlformats.org/officeDocument/2006/relationships/hyperlink" Target="https://twitter.com/DavidNakamura/status/1131310771240165376" TargetMode="External"/><Relationship Id="rId228" Type="http://schemas.openxmlformats.org/officeDocument/2006/relationships/hyperlink" Target="https://www.wilsoncenter.org/blog-post/turbulence-ahead-us-japan-relations" TargetMode="External"/><Relationship Id="rId244" Type="http://schemas.openxmlformats.org/officeDocument/2006/relationships/hyperlink" Target="http://www.foxnews.com/tech/2018/04/26/could-insane-russian-nuclear-torpedo-cause-300-foot-tidal-waves.html" TargetMode="External"/><Relationship Id="rId249" Type="http://schemas.openxmlformats.org/officeDocument/2006/relationships/hyperlink" Target="https://www.reuters.com/article/us-china-usa-southchinasea/china-denies-us-accusations-of-south-china-sea-missile-tests-idUSKCN1U01QN" TargetMode="External"/><Relationship Id="rId13" Type="http://schemas.openxmlformats.org/officeDocument/2006/relationships/hyperlink" Target="http://www.tandfonline.com/doi/abs/10.1080/00963402.2006.11460990" TargetMode="External"/><Relationship Id="rId18" Type="http://schemas.openxmlformats.org/officeDocument/2006/relationships/hyperlink" Target="http://tandfonline.com/doi/full/10.1080/10736700.2017.1371406" TargetMode="External"/><Relationship Id="rId39" Type="http://schemas.openxmlformats.org/officeDocument/2006/relationships/hyperlink" Target="https://www.washingtonpost.com/archive/politics/1978/12/11/natos-atomic-stockpile-primarily-political-weapons/9fceeb3b-3b62-484b-8f2b-26ecf0f35616/?utm_term=.9c1eba8f95d3" TargetMode="External"/><Relationship Id="rId109" Type="http://schemas.openxmlformats.org/officeDocument/2006/relationships/hyperlink" Target="http://physicstoday.scitation.org/doi/full/10.1063/1.2982122" TargetMode="External"/><Relationship Id="rId260" Type="http://schemas.openxmlformats.org/officeDocument/2006/relationships/hyperlink" Target="https://www.govinfo.gov/content/pkg/GPO-CRECB-1985-pt7/pdf/GPO-CRECB-1985-pt7-3-1.pdf" TargetMode="External"/><Relationship Id="rId265" Type="http://schemas.openxmlformats.org/officeDocument/2006/relationships/theme" Target="theme/theme1.xml"/><Relationship Id="rId34" Type="http://schemas.openxmlformats.org/officeDocument/2006/relationships/hyperlink" Target="https://project2049.net/documents/chinas_nuclear_warhead_storage_and_handling_system.pdf" TargetMode="External"/><Relationship Id="rId50" Type="http://schemas.openxmlformats.org/officeDocument/2006/relationships/hyperlink" Target="http://foreignpolicy.com/2016/04/22/the-united-states-needs-to-step-up-and-ratify-the-nuclear-test-ban-treaty-china/" TargetMode="External"/><Relationship Id="rId55" Type="http://schemas.openxmlformats.org/officeDocument/2006/relationships/hyperlink" Target="https://thebulletin.org/confronting-plutonium-nationalism-northeast-asia9617" TargetMode="External"/><Relationship Id="rId76" Type="http://schemas.openxmlformats.org/officeDocument/2006/relationships/hyperlink" Target="https://thediplomat.com/2016/03/russia-to-deploy-missile-defense-systems-on-kuril-islands/" TargetMode="External"/><Relationship Id="rId97" Type="http://schemas.openxmlformats.org/officeDocument/2006/relationships/hyperlink" Target="https://calhoun.nps.edu/bitstream/handle/10945/34335/2013%20005%20US-China%20Strategic%20Dialogue%20VII%20Report-Public.pdf?sequence=1" TargetMode="External"/><Relationship Id="rId104" Type="http://schemas.openxmlformats.org/officeDocument/2006/relationships/hyperlink" Target="https://fas.org/nuke/guide/china/sms-2013.pdf" TargetMode="External"/><Relationship Id="rId120" Type="http://schemas.openxmlformats.org/officeDocument/2006/relationships/hyperlink" Target="https://www.armscontrol.org/Issue-Briefs/2017-05/us-support-ctbto-enhances-us-global-security" TargetMode="External"/><Relationship Id="rId125" Type="http://schemas.openxmlformats.org/officeDocument/2006/relationships/hyperlink" Target="http://ndupress.ndu.edu/Portals/68/Documents/Books/paradox-of-power.pdf" TargetMode="External"/><Relationship Id="rId141" Type="http://schemas.openxmlformats.org/officeDocument/2006/relationships/hyperlink" Target="https://thediplomat.com/2015/10/putins-visit-to-japan-indefinitely-postponed/" TargetMode="External"/><Relationship Id="rId146" Type="http://schemas.openxmlformats.org/officeDocument/2006/relationships/hyperlink" Target="https://www.newsweek.com/russia-china-retaliate-against-us-defenses-asia-1037317" TargetMode="External"/><Relationship Id="rId167" Type="http://schemas.openxmlformats.org/officeDocument/2006/relationships/hyperlink" Target="https://foreignpolicy.com/2019/04/24/by-punishing-iran-trump-is-weakening-america/" TargetMode="External"/><Relationship Id="rId188" Type="http://schemas.openxmlformats.org/officeDocument/2006/relationships/hyperlink" Target="https://www.express.co.uk/news/world/1134297/south-china-sea-latest-news-world-war-3-beijing-japan-south-korea-asian-security-forum" TargetMode="External"/><Relationship Id="rId7" Type="http://schemas.openxmlformats.org/officeDocument/2006/relationships/settings" Target="settings.xml"/><Relationship Id="rId71" Type="http://schemas.openxmlformats.org/officeDocument/2006/relationships/hyperlink" Target="https://thediplomat.com/2017/06/putin-russian-force-buildup-in-kuril-islands-a-response-to-us-military-actions/" TargetMode="External"/><Relationship Id="rId92" Type="http://schemas.openxmlformats.org/officeDocument/2006/relationships/hyperlink" Target="http://carnegieendowment.org/files/ChineseNuclearThinking_Final.pdf" TargetMode="External"/><Relationship Id="rId162" Type="http://schemas.openxmlformats.org/officeDocument/2006/relationships/hyperlink" Target="https://www.miamiherald.com/opinion/article228271734.html" TargetMode="External"/><Relationship Id="rId183" Type="http://schemas.openxmlformats.org/officeDocument/2006/relationships/hyperlink" Target="https://www.cato.org/publications/policy-analysis/risky-business-role-arms-sales-us-foreign-policy" TargetMode="External"/><Relationship Id="rId213" Type="http://schemas.openxmlformats.org/officeDocument/2006/relationships/hyperlink" Target="https://www.washingtonpost.com/news/reliable-source/wp/2016/11/21/donald-trump-gets-3755-gold-golf-club-from-japanese-prime-minister/?utm_term=.2349d409b43a" TargetMode="External"/><Relationship Id="rId218" Type="http://schemas.openxmlformats.org/officeDocument/2006/relationships/hyperlink" Target="https://english.kyodonews.net/news/2019/05/efce86faea78-lawmaker-to-leave-party-over-remarks-about-possible-war-with-russia.html" TargetMode="External"/><Relationship Id="rId234" Type="http://schemas.openxmlformats.org/officeDocument/2006/relationships/hyperlink" Target="https://www.nytimes.com/2018/09/30/world/asia/okinawa-governor-election-us-base.html" TargetMode="External"/><Relationship Id="rId239" Type="http://schemas.openxmlformats.org/officeDocument/2006/relationships/hyperlink" Target="https://www.nytimes.com/2018/02/11/opinion/illusion-missile-defense.html" TargetMode="External"/><Relationship Id="rId2" Type="http://schemas.openxmlformats.org/officeDocument/2006/relationships/customXml" Target="../customXml/item2.xml"/><Relationship Id="rId29" Type="http://schemas.openxmlformats.org/officeDocument/2006/relationships/hyperlink" Target="https://calhoun.nps.edu/bitstream/handle/10945/34335/2013%20005%20US-China%20Strategic%20Dialogue%20VII%20Report-Public.pdf?sequence=1" TargetMode="External"/><Relationship Id="rId250" Type="http://schemas.openxmlformats.org/officeDocument/2006/relationships/hyperlink" Target="http://www.asahi.com/ajw/articles/AJ201808020045.html" TargetMode="External"/><Relationship Id="rId255" Type="http://schemas.openxmlformats.org/officeDocument/2006/relationships/hyperlink" Target="https://www.forbes.com/sites/lorenthompson/2019/01/17/why-the-pentagons-missile-defense-plan-leaves-the-u-s-unprotected-from-russian-nuclear-attack/" TargetMode="External"/><Relationship Id="rId24" Type="http://schemas.openxmlformats.org/officeDocument/2006/relationships/hyperlink" Target="http://carnegieendowment.org/files/ChineseNuclearThinking_Final.pdf" TargetMode="External"/><Relationship Id="rId40" Type="http://schemas.openxmlformats.org/officeDocument/2006/relationships/hyperlink" Target="http://ssi.armywarcollege.edu/pdffiles/pub1103.pdf" TargetMode="External"/><Relationship Id="rId45" Type="http://schemas.openxmlformats.org/officeDocument/2006/relationships/hyperlink" Target="http://fissilematerials.org/library/gfmr15.pdf" TargetMode="External"/><Relationship Id="rId66" Type="http://schemas.openxmlformats.org/officeDocument/2006/relationships/hyperlink" Target="https://www.strategic-culture.org/news/2018/08/02/japan-deploys-aegis-ashore-becoming-link-in-us-global-missile-defense.html" TargetMode="External"/><Relationship Id="rId87" Type="http://schemas.openxmlformats.org/officeDocument/2006/relationships/hyperlink" Target="http://tandfonline.com/doi/full/10.1080/10736700.2017.1371406" TargetMode="External"/><Relationship Id="rId110" Type="http://schemas.openxmlformats.org/officeDocument/2006/relationships/hyperlink" Target="http://ndupress.ndu.edu/Portals/68/Documents/stratperspective/china/ChinaPerspectives-8.pdf" TargetMode="External"/><Relationship Id="rId115" Type="http://schemas.openxmlformats.org/officeDocument/2006/relationships/hyperlink" Target="https://csis-prod.s3.amazonaws.com/s3fs-public/legacy_files/files/publication/111123_Jansson_NuclearScholar_web.pdf" TargetMode="External"/><Relationship Id="rId131" Type="http://schemas.openxmlformats.org/officeDocument/2006/relationships/hyperlink" Target="https://www.reuters.com/article/us-northkorea-usa-japan-aegis/japan-picks-1-2-billion-lockheed-radar-for-aegis-ashore-batteries-idUSKBN1KK0AV" TargetMode="External"/><Relationship Id="rId136" Type="http://schemas.openxmlformats.org/officeDocument/2006/relationships/hyperlink" Target="https://www.reuters.com/article/us-russia-japan-islands/japan-asks-russia-to-reduce-military-activity-on-disputed-islands-idUSKBN1KL2IX?utm_source=Sailthru&amp;utm_medium=email&amp;utm_campaign=ebb-8-1&amp;utm_term=Editorial%20-%20Early%20Bird%20Brief" TargetMode="External"/><Relationship Id="rId157" Type="http://schemas.openxmlformats.org/officeDocument/2006/relationships/hyperlink" Target="https://www.nytimes.com/2004/10/17/magazine/faith-certainty-and-the-presidency-of-george-w-bush.html" TargetMode="External"/><Relationship Id="rId178" Type="http://schemas.openxmlformats.org/officeDocument/2006/relationships/hyperlink" Target="https://www.cato.org/publications/policy-analysis/risky-business-role-arms-sales-us-foreign-policy" TargetMode="External"/><Relationship Id="rId61" Type="http://schemas.openxmlformats.org/officeDocument/2006/relationships/hyperlink" Target="https://warontherocks.com/2019/01/a-silver-lining-in-abes-unrequited-bromance-with-putin/" TargetMode="External"/><Relationship Id="rId82" Type="http://schemas.openxmlformats.org/officeDocument/2006/relationships/hyperlink" Target="https://www.belfercenter.org/sites/default/files/legacy/files/ChinaNuclearModernization-hzhang.pdf" TargetMode="External"/><Relationship Id="rId152" Type="http://schemas.openxmlformats.org/officeDocument/2006/relationships/hyperlink" Target="https://breakingdefense.com/tag/gen.-samuel-greaves/" TargetMode="External"/><Relationship Id="rId173" Type="http://schemas.openxmlformats.org/officeDocument/2006/relationships/hyperlink" Target="https://www.cato.org/publications/policy-analysis/risky-business-role-arms-sales-us-foreign-policy" TargetMode="External"/><Relationship Id="rId194" Type="http://schemas.openxmlformats.org/officeDocument/2006/relationships/hyperlink" Target="https://www.hudson.org/research/13145-the-awakening-giant-risks-and-opportunities-for-japan-s-new-defense-export-policy" TargetMode="External"/><Relationship Id="rId199" Type="http://schemas.openxmlformats.org/officeDocument/2006/relationships/hyperlink" Target="https://www.thedrive.com/the-war-zone/4910/european-news-outlet-claims-u-s-has-transferred-nukes-from-turkey-to-romania" TargetMode="External"/><Relationship Id="rId203" Type="http://schemas.openxmlformats.org/officeDocument/2006/relationships/hyperlink" Target="https://www.brookings.edu/blog/order-from-chaos/2018/03/07/missiles-of-march-a-political-means-of-last-resort-for-putin/" TargetMode="External"/><Relationship Id="rId208" Type="http://schemas.openxmlformats.org/officeDocument/2006/relationships/hyperlink" Target="https://foreignpolicy.com/2018/09/17/u-s-japan-military-exercise-rising-thunder/" TargetMode="External"/><Relationship Id="rId229" Type="http://schemas.openxmlformats.org/officeDocument/2006/relationships/hyperlink" Target="https://asia.nikkei.com/Politics/International-Relations/Trump-credits-Abe-for-cut-in-trade-imbalance-but-wants-more" TargetMode="External"/><Relationship Id="rId19" Type="http://schemas.openxmlformats.org/officeDocument/2006/relationships/hyperlink" Target="http://tandfonline.com/doi/full/10.1080/10736700.2017.1371406" TargetMode="External"/><Relationship Id="rId224" Type="http://schemas.openxmlformats.org/officeDocument/2006/relationships/hyperlink" Target="https://www.eastasiaforum.org/2019/06/06/japans-awakening-to-a-multipolar-world/" TargetMode="External"/><Relationship Id="rId240" Type="http://schemas.openxmlformats.org/officeDocument/2006/relationships/hyperlink" Target="http://missiledefenseadvocacy.org/missile-threat-and-proliferation/missile-basics/hypersonic-missiles/" TargetMode="External"/><Relationship Id="rId245" Type="http://schemas.openxmlformats.org/officeDocument/2006/relationships/hyperlink" Target="http://www.bbc.com/news/world-europe-43239331" TargetMode="External"/><Relationship Id="rId261" Type="http://schemas.openxmlformats.org/officeDocument/2006/relationships/hyperlink" Target="https://search-proquest-com.dartmouth.idm.oclc.org/docview/2138056959?accountid=10422&amp;rfr_id=info%3Axri%2Fsid%3Aprimo" TargetMode="External"/><Relationship Id="rId14" Type="http://schemas.openxmlformats.org/officeDocument/2006/relationships/hyperlink" Target="https://www.belfercenter.org/sites/default/files/legacy/files/ChinaNuclearModernization-hzhang.pdf" TargetMode="External"/><Relationship Id="rId30" Type="http://schemas.openxmlformats.org/officeDocument/2006/relationships/hyperlink" Target="https://thediplomat.com/2015/05/strategic-warning-and-chinas-nuclear-posture/" TargetMode="External"/><Relationship Id="rId35" Type="http://schemas.openxmlformats.org/officeDocument/2006/relationships/hyperlink" Target="https://www.armscontrol.org/act/2011_03/LiBin" TargetMode="External"/><Relationship Id="rId56" Type="http://schemas.openxmlformats.org/officeDocument/2006/relationships/hyperlink" Target="https://s3.amazonaws.com/files.cnas.org/documents/Nuclear-Weapons-in-the-3rd-Offset-Strategy.pdf?mtime=20160906082450" TargetMode="External"/><Relationship Id="rId77" Type="http://schemas.openxmlformats.org/officeDocument/2006/relationships/hyperlink" Target="https://academic.oup.com/ia/article/94/4/755/5039998" TargetMode="External"/><Relationship Id="rId100" Type="http://schemas.openxmlformats.org/officeDocument/2006/relationships/hyperlink" Target="https://www.armscontrol.org/act/2011_03/LiBin" TargetMode="External"/><Relationship Id="rId105" Type="http://schemas.openxmlformats.org/officeDocument/2006/relationships/hyperlink" Target="http://www.ucsusa.org/sites/default/files/legacy/assets/documents/nwgs/china-missile-defense.pdf" TargetMode="External"/><Relationship Id="rId126" Type="http://schemas.openxmlformats.org/officeDocument/2006/relationships/hyperlink" Target="https://www.hudson.org/research/11307-arms-racing-in-strategic-technologies-asia-s-new-frontier" TargetMode="External"/><Relationship Id="rId147" Type="http://schemas.openxmlformats.org/officeDocument/2006/relationships/hyperlink" Target="https://www.dw.com/en/china-japan-wary-of-each-other-over-advanced-missile-radars/a-39041637" TargetMode="External"/><Relationship Id="rId168" Type="http://schemas.openxmlformats.org/officeDocument/2006/relationships/hyperlink" Target="https://www.cato.org/publications/policy-analysis/risky-business-role-arms-sales-us-foreign-policy" TargetMode="External"/><Relationship Id="rId8" Type="http://schemas.openxmlformats.org/officeDocument/2006/relationships/webSettings" Target="webSettings.xml"/><Relationship Id="rId51" Type="http://schemas.openxmlformats.org/officeDocument/2006/relationships/hyperlink" Target="https://www.armscontrol.org/Issue-Briefs/2017-05/us-support-ctbto-enhances-us-global-security" TargetMode="External"/><Relationship Id="rId72" Type="http://schemas.openxmlformats.org/officeDocument/2006/relationships/hyperlink" Target="https://thediplomat.com/2017/06/why-china-and-russia-continue-to-oppose-thaad/" TargetMode="External"/><Relationship Id="rId93" Type="http://schemas.openxmlformats.org/officeDocument/2006/relationships/hyperlink" Target="https://mitpress.mit.edu/books/minimum-means-reprisal" TargetMode="External"/><Relationship Id="rId98" Type="http://schemas.openxmlformats.org/officeDocument/2006/relationships/hyperlink" Target="https://thediplomat.com/2015/05/strategic-warning-and-chinas-nuclear-posture/" TargetMode="External"/><Relationship Id="rId121" Type="http://schemas.openxmlformats.org/officeDocument/2006/relationships/hyperlink" Target="https://www.armscontrol.org/Issue-Briefs/2017-05/us-support-ctbto-enhances-us-global-security" TargetMode="External"/><Relationship Id="rId142" Type="http://schemas.openxmlformats.org/officeDocument/2006/relationships/hyperlink" Target="http://english.hani.co.kr/arti/english_edition/e_national/701312.html" TargetMode="External"/><Relationship Id="rId163" Type="http://schemas.openxmlformats.org/officeDocument/2006/relationships/hyperlink" Target="https://foreignpolicy.com/2018/05/01/mike-pompeos-first-mission-restore-state-departments-swagger-trump-diplomacy-rex-tillerson-first-speech-in-washington/" TargetMode="External"/><Relationship Id="rId184" Type="http://schemas.openxmlformats.org/officeDocument/2006/relationships/hyperlink" Target="https://www.cato.org/publications/policy-analysis/risky-business-role-arms-sales-us-foreign-policy" TargetMode="External"/><Relationship Id="rId189" Type="http://schemas.openxmlformats.org/officeDocument/2006/relationships/hyperlink" Target="https://www.bloomberg.com/opinion/articles/2019-06-18/u-s-indo-pacific-strategy-isn-t-going-to-scare-china" TargetMode="External"/><Relationship Id="rId219" Type="http://schemas.openxmlformats.org/officeDocument/2006/relationships/hyperlink" Target="https://www.nytimes.com/2016/03/27/us/politics/donald-trump-transcript.html" TargetMode="External"/><Relationship Id="rId3" Type="http://schemas.openxmlformats.org/officeDocument/2006/relationships/customXml" Target="../customXml/item3.xml"/><Relationship Id="rId214" Type="http://schemas.openxmlformats.org/officeDocument/2006/relationships/hyperlink" Target="https://www.washingtonpost.com/news/reliable-source/wp/2016/11/21/donald-trump-gets-3755-gold-golf-club-from-japanese-prime-minister/?utm_term=.2349d409b43a" TargetMode="External"/><Relationship Id="rId230" Type="http://schemas.openxmlformats.org/officeDocument/2006/relationships/hyperlink" Target="https://www.reuters.com/article/us-northkorea-usa-trump/we-fell-in-love-trump-swoons-over-letters-from-north-koreas-kim-idUSKCN1MA03Q" TargetMode="External"/><Relationship Id="rId235" Type="http://schemas.openxmlformats.org/officeDocument/2006/relationships/hyperlink" Target="https://www.mofa.go.jp/region/n-america/us/security/96saco1.html" TargetMode="External"/><Relationship Id="rId251" Type="http://schemas.openxmlformats.org/officeDocument/2006/relationships/hyperlink" Target="https://www.japantimes.co.jp/news/2018/12/11/national/japans-two-aegis-ashore-anti-missile-candidate-sites-run-local-opposition/" TargetMode="External"/><Relationship Id="rId256" Type="http://schemas.openxmlformats.org/officeDocument/2006/relationships/hyperlink" Target="https://www.armscontrol.org/act/2019-03/news-briefs/us-approves-missile-defense-sale-japan" TargetMode="External"/><Relationship Id="rId25" Type="http://schemas.openxmlformats.org/officeDocument/2006/relationships/hyperlink" Target="https://mitpress.mit.edu/books/minimum-means-reprisal" TargetMode="External"/><Relationship Id="rId46" Type="http://schemas.openxmlformats.org/officeDocument/2006/relationships/hyperlink" Target="http://scienceandglobalsecurity.org/archive/sgs02degeer.pdf" TargetMode="External"/><Relationship Id="rId67" Type="http://schemas.openxmlformats.org/officeDocument/2006/relationships/hyperlink" Target="https://thediplomat.com/2018/08/japan-asks-russia-to-reduce-militarization-of-disputed-kuril-islands/" TargetMode="External"/><Relationship Id="rId116" Type="http://schemas.openxmlformats.org/officeDocument/2006/relationships/hyperlink" Target="https://www.rand.org/content/dam/rand/pubs/research_reports/RR1600/RR1628/RAND_RR1628.pdf" TargetMode="External"/><Relationship Id="rId137" Type="http://schemas.openxmlformats.org/officeDocument/2006/relationships/hyperlink" Target="http://www.mod.go.jp/j/approach/exchange/nikoku/docs/2018/07/31_j-russia_2bi2.html" TargetMode="External"/><Relationship Id="rId158" Type="http://schemas.openxmlformats.org/officeDocument/2006/relationships/hyperlink" Target="http://www.washingtonpost.com/wp-dyn/content/article/2008/04/24/AR2008042401459_pf.html" TargetMode="External"/><Relationship Id="rId20" Type="http://schemas.openxmlformats.org/officeDocument/2006/relationships/hyperlink" Target="http://nationalinterest.org/feature/welcome-china-americas-nuclear-nightmare-11891" TargetMode="External"/><Relationship Id="rId41" Type="http://schemas.openxmlformats.org/officeDocument/2006/relationships/hyperlink" Target="http://physicstoday.scitation.org/doi/full/10.1063/1.2982122" TargetMode="External"/><Relationship Id="rId62" Type="http://schemas.openxmlformats.org/officeDocument/2006/relationships/hyperlink" Target="http://www.mod.go.jp/e/d_act/sec_env/pdf/ru_d-act_201810e.pdf" TargetMode="External"/><Relationship Id="rId83" Type="http://schemas.openxmlformats.org/officeDocument/2006/relationships/hyperlink" Target="http://www.tandfonline.com/doi/full/10.1080/00963402.2016.1194054" TargetMode="External"/><Relationship Id="rId88" Type="http://schemas.openxmlformats.org/officeDocument/2006/relationships/hyperlink" Target="http://nationalinterest.org/feature/welcome-china-americas-nuclear-nightmare-11891" TargetMode="External"/><Relationship Id="rId111" Type="http://schemas.openxmlformats.org/officeDocument/2006/relationships/hyperlink" Target="http://www.mitpressjournals.org/doi/abs/10.1162/isec.2010.34.3.38" TargetMode="External"/><Relationship Id="rId132" Type="http://schemas.openxmlformats.org/officeDocument/2006/relationships/hyperlink" Target="https://www.rand.org/blog/2018/08/japans-aegis-ashore-defense-system.html" TargetMode="External"/><Relationship Id="rId153" Type="http://schemas.openxmlformats.org/officeDocument/2006/relationships/hyperlink" Target="https://breakingdefense.com/2018/03/space-based-sensors-needed-for-missile-defense-vs-hypersonics-mda/" TargetMode="External"/><Relationship Id="rId174" Type="http://schemas.openxmlformats.org/officeDocument/2006/relationships/hyperlink" Target="https://www.cato.org/publications/policy-analysis/risky-business-role-arms-sales-us-foreign-policy" TargetMode="External"/><Relationship Id="rId179" Type="http://schemas.openxmlformats.org/officeDocument/2006/relationships/hyperlink" Target="https://www.cato.org/publications/policy-analysis/risky-business-role-arms-sales-us-foreign-policy" TargetMode="External"/><Relationship Id="rId195" Type="http://schemas.openxmlformats.org/officeDocument/2006/relationships/hyperlink" Target="https://www.hudson.org/research/13145-the-awakening-giant-risks-and-opportunities-for-japan-s-new-defense-export-policy" TargetMode="External"/><Relationship Id="rId209" Type="http://schemas.openxmlformats.org/officeDocument/2006/relationships/hyperlink" Target="https://www.wsj.com/articles/trump-eyes-a-japan-trade-fight-1536260141" TargetMode="External"/><Relationship Id="rId190" Type="http://schemas.openxmlformats.org/officeDocument/2006/relationships/hyperlink" Target="https://www.inkstonenews.com/opinion/peter-dutton-china-doesnt-have-capabilities-control-south-china-sea/article/2180187" TargetMode="External"/><Relationship Id="rId204" Type="http://schemas.openxmlformats.org/officeDocument/2006/relationships/hyperlink" Target="https://www.tandfonline.com/doi/full/10.1080/00963402.2018.1486595" TargetMode="External"/><Relationship Id="rId220" Type="http://schemas.openxmlformats.org/officeDocument/2006/relationships/hyperlink" Target="https://www.washingtonpost.com/world/asia_pacific/from-the-emperor-to-sumo-wrestling-abe-harnesses-japans-traditions-to-impress-trump/2019/05/22/3f488214-7b8f-11e9-a66c-d36e482aa873_story.html?utm_term=.c9739d5a4402" TargetMode="External"/><Relationship Id="rId225" Type="http://schemas.openxmlformats.org/officeDocument/2006/relationships/hyperlink" Target="https://www.eastasiaforum.org/2019/07/01/north-korea-a-year-after-the-singapore-summit/" TargetMode="External"/><Relationship Id="rId241" Type="http://schemas.openxmlformats.org/officeDocument/2006/relationships/hyperlink" Target="https://thediplomat.com/2017/12/introducing-the-df-17-chinas-newly-tested-ballistic-missile-armed-with-a-hypersonic-glide-vehicle/" TargetMode="External"/><Relationship Id="rId246" Type="http://schemas.openxmlformats.org/officeDocument/2006/relationships/hyperlink" Target="http://www.globaltimes.cn/content/1076058.shtml" TargetMode="External"/><Relationship Id="rId15" Type="http://schemas.openxmlformats.org/officeDocument/2006/relationships/hyperlink" Target="http://www.tandfonline.com/doi/full/10.1080/00963402.2016.1194054" TargetMode="External"/><Relationship Id="rId36" Type="http://schemas.openxmlformats.org/officeDocument/2006/relationships/hyperlink" Target="https://fas.org/nuke/guide/china/sms-2013.pdf" TargetMode="External"/><Relationship Id="rId57" Type="http://schemas.openxmlformats.org/officeDocument/2006/relationships/hyperlink" Target="http://ndupress.ndu.edu/Portals/68/Documents/Books/paradox-of-power.pdf" TargetMode="External"/><Relationship Id="rId106" Type="http://schemas.openxmlformats.org/officeDocument/2006/relationships/hyperlink" Target="https://thebulletin.org/what-if-china-develops-mirvs8133" TargetMode="External"/><Relationship Id="rId127" Type="http://schemas.openxmlformats.org/officeDocument/2006/relationships/hyperlink" Target="https://www.hudson.org/research/11307-arms-racing-in-strategic-technologies-asia-s-new-frontier" TargetMode="External"/><Relationship Id="rId262" Type="http://schemas.openxmlformats.org/officeDocument/2006/relationships/hyperlink" Target="https://www.cato.org/people/doug-bandow" TargetMode="External"/><Relationship Id="rId10" Type="http://schemas.openxmlformats.org/officeDocument/2006/relationships/hyperlink" Target="https://www.researchgate.net/publication/309466574_Ballistic_Missile_Defense_and_its_Effect_on_Sino-Japanese_Relations_A_New_Arms_Race" TargetMode="External"/><Relationship Id="rId31" Type="http://schemas.openxmlformats.org/officeDocument/2006/relationships/hyperlink" Target="https://www.sipri.org/sites/default/files/files/books/SIPRI03Zarimpas/SIPRI03Zarimpas.pdf" TargetMode="External"/><Relationship Id="rId52" Type="http://schemas.openxmlformats.org/officeDocument/2006/relationships/hyperlink" Target="https://www.armscontrol.org/Issue-Briefs/2017-05/us-support-ctbto-enhances-us-global-security" TargetMode="External"/><Relationship Id="rId73" Type="http://schemas.openxmlformats.org/officeDocument/2006/relationships/hyperlink" Target="https://thediplomat.com/2015/10/putins-visit-to-japan-indefinitely-postponed/" TargetMode="External"/><Relationship Id="rId78" Type="http://schemas.openxmlformats.org/officeDocument/2006/relationships/hyperlink" Target="https://www.researchgate.net/publication/309466574_Ballistic_Missile_Defense_and_its_Effect_on_Sino-Japanese_Relations_A_New_Arms_Race" TargetMode="External"/><Relationship Id="rId94" Type="http://schemas.openxmlformats.org/officeDocument/2006/relationships/hyperlink" Target="https://mitpress.mit.edu/sites/default/files/titles/content/9780262622028_sch_0001.pdf" TargetMode="External"/><Relationship Id="rId99" Type="http://schemas.openxmlformats.org/officeDocument/2006/relationships/hyperlink" Target="https://www.sipri.org/sites/default/files/files/books/SIPRI03Zarimpas/SIPRI03Zarimpas.pdf" TargetMode="External"/><Relationship Id="rId101" Type="http://schemas.openxmlformats.org/officeDocument/2006/relationships/hyperlink" Target="https://www.armscontrol.org/act/2011_03/LiBin" TargetMode="External"/><Relationship Id="rId122" Type="http://schemas.openxmlformats.org/officeDocument/2006/relationships/hyperlink" Target="https://www.armscontrol.org/issuebriefs/CTBT-Myths-vs-Realities" TargetMode="External"/><Relationship Id="rId143" Type="http://schemas.openxmlformats.org/officeDocument/2006/relationships/hyperlink" Target="https://thediplomat.com/2017/03/is-russias-military-deploying-10000-additional-troops-on-kuril-islands/" TargetMode="External"/><Relationship Id="rId148" Type="http://schemas.openxmlformats.org/officeDocument/2006/relationships/hyperlink" Target="https://csis-prod.s3.amazonaws.com/s3fs-public/legacy_files/files/publication/130307_Colby_USChinaNuclear_Web.pdf" TargetMode="External"/><Relationship Id="rId164" Type="http://schemas.openxmlformats.org/officeDocument/2006/relationships/hyperlink" Target="https://www.telegraph.co.uk/politics/2019/04/23/theresa-may-defies-security-warnings-ministers-us-allow-huawei/" TargetMode="External"/><Relationship Id="rId169" Type="http://schemas.openxmlformats.org/officeDocument/2006/relationships/hyperlink" Target="https://www.cato.org/publications/policy-analysis/risky-business-role-arms-sales-us-foreign-policy" TargetMode="External"/><Relationship Id="rId185" Type="http://schemas.openxmlformats.org/officeDocument/2006/relationships/hyperlink" Target="https://www.cato.org/publications/policy-analysis/risky-business-role-arms-sales-us-foreign-policy" TargetMode="External"/><Relationship Id="rId4" Type="http://schemas.openxmlformats.org/officeDocument/2006/relationships/customXml" Target="../customXml/item4.xml"/><Relationship Id="rId9" Type="http://schemas.openxmlformats.org/officeDocument/2006/relationships/hyperlink" Target="https://academic.oup.com/ia/article/94/4/755/5039998" TargetMode="External"/><Relationship Id="rId180" Type="http://schemas.openxmlformats.org/officeDocument/2006/relationships/hyperlink" Target="https://www.cato.org/publications/policy-analysis/risky-business-role-arms-sales-us-foreign-policy" TargetMode="External"/><Relationship Id="rId210" Type="http://schemas.openxmlformats.org/officeDocument/2006/relationships/hyperlink" Target="https://www.washingtonpost.com/world/national-security/i-remember-pearl-harbor-inside-trumps-hot-and-cold-relationship-with-japans-prime-minister/2018/08/28/d6117021-e310-40a4-b688-68fdf5ed2f38_story.html?utm_term=.76c08f07ec1e" TargetMode="External"/><Relationship Id="rId215" Type="http://schemas.openxmlformats.org/officeDocument/2006/relationships/hyperlink" Target="https://www.pewglobal.org/2018/11/12/views-of-the-u-s-and-president-trump/" TargetMode="External"/><Relationship Id="rId236" Type="http://schemas.openxmlformats.org/officeDocument/2006/relationships/hyperlink" Target="http://www.cftni.org/" TargetMode="External"/><Relationship Id="rId257" Type="http://schemas.openxmlformats.org/officeDocument/2006/relationships/hyperlink" Target="https://www.sipri.org/" TargetMode="External"/><Relationship Id="rId26" Type="http://schemas.openxmlformats.org/officeDocument/2006/relationships/hyperlink" Target="https://mitpress.mit.edu/sites/default/files/titles/content/9780262622028_sch_0001.pdf" TargetMode="External"/><Relationship Id="rId231" Type="http://schemas.openxmlformats.org/officeDocument/2006/relationships/hyperlink" Target="https://www.theguardian.com/world/2018/aug/22/north-korea-still-developing-nuclear-weapons-iaea-report-un" TargetMode="External"/><Relationship Id="rId252" Type="http://schemas.openxmlformats.org/officeDocument/2006/relationships/hyperlink" Target="https://foreignpolicy.com/2018/02/26/chinas-stability-myth-is-dead/" TargetMode="External"/><Relationship Id="rId47" Type="http://schemas.openxmlformats.org/officeDocument/2006/relationships/hyperlink" Target="https://csis-prod.s3.amazonaws.com/s3fs-public/legacy_files/files/publication/111123_Jansson_NuclearScholar_web.pdf" TargetMode="External"/><Relationship Id="rId68" Type="http://schemas.openxmlformats.org/officeDocument/2006/relationships/hyperlink" Target="https://www.reuters.com/article/us-russia-japan-islands/japan-asks-russia-to-reduce-military-activity-on-disputed-islands-idUSKBN1KL2IX?utm_source=Sailthru&amp;utm_medium=email&amp;utm_campaign=ebb-8-1&amp;utm_term=Editorial%20-%20Early%20Bird%20Brief" TargetMode="External"/><Relationship Id="rId89" Type="http://schemas.openxmlformats.org/officeDocument/2006/relationships/hyperlink" Target="https://www.wsj.com/articles/SB10001424052748703906204575027821767691054" TargetMode="External"/><Relationship Id="rId112" Type="http://schemas.openxmlformats.org/officeDocument/2006/relationships/hyperlink" Target="http://ndupress.ndu.edu/JFQ/Joint-Force-Quarterly-83/Article/969665/pla-reforms-and-chinas-nuclear-forces/" TargetMode="External"/><Relationship Id="rId133" Type="http://schemas.openxmlformats.org/officeDocument/2006/relationships/hyperlink" Target="https://ria.ru/20181214/1547975262.html" TargetMode="External"/><Relationship Id="rId154" Type="http://schemas.openxmlformats.org/officeDocument/2006/relationships/hyperlink" Target="https://www.euractiv.com/section/global-europe/opinion/ballistic-missile-defence-and-reality/" TargetMode="External"/><Relationship Id="rId175" Type="http://schemas.openxmlformats.org/officeDocument/2006/relationships/hyperlink" Target="https://www.cato.org/publications/policy-analysis/risky-business-role-arms-sales-us-foreign-policy" TargetMode="External"/><Relationship Id="rId196" Type="http://schemas.openxmlformats.org/officeDocument/2006/relationships/hyperlink" Target="https://www.hudson.org/research/13145-the-awakening-giant-risks-and-opportunities-for-japan-s-new-defense-export-policy" TargetMode="External"/><Relationship Id="rId200" Type="http://schemas.openxmlformats.org/officeDocument/2006/relationships/hyperlink" Target="https://core.ac.uk/download/pdf/37750459.pdf)" TargetMode="External"/><Relationship Id="rId16" Type="http://schemas.openxmlformats.org/officeDocument/2006/relationships/hyperlink" Target="http://carnegieendowment.org/2015/04/01/china-s-offensive-missile-forces-pub-59613" TargetMode="External"/><Relationship Id="rId221" Type="http://schemas.openxmlformats.org/officeDocument/2006/relationships/hyperlink" Target="https://www-sciencedirect-com.dartmouth.idm.oclc.org/science/article/pii/S0265964613000258" TargetMode="External"/><Relationship Id="rId242" Type="http://schemas.openxmlformats.org/officeDocument/2006/relationships/hyperlink" Target="https://missilethreat.csis.org/missile/kinzhal/" TargetMode="External"/><Relationship Id="rId263" Type="http://schemas.openxmlformats.org/officeDocument/2006/relationships/hyperlink" Target="https://csis-prod.s3.amazonaws.com/s3fs-public/publication/181003_MorethanEver_WEB_revised.pdf" TargetMode="External"/><Relationship Id="rId37" Type="http://schemas.openxmlformats.org/officeDocument/2006/relationships/hyperlink" Target="http://www.ucsusa.org/sites/default/files/legacy/assets/documents/nwgs/china-missile-defense.pdf" TargetMode="External"/><Relationship Id="rId58" Type="http://schemas.openxmlformats.org/officeDocument/2006/relationships/hyperlink" Target="https://www.hudson.org/research/11307-arms-racing-in-strategic-technologies-asia-s-new-frontier" TargetMode="External"/><Relationship Id="rId79" Type="http://schemas.openxmlformats.org/officeDocument/2006/relationships/hyperlink" Target="https://search-proquest-com.dartmouth.idm.oclc.org/docview/2070751498?accountid=10422&amp;rfr_id=info%3Axri%2Fsid%3Aprimo" TargetMode="External"/><Relationship Id="rId102" Type="http://schemas.openxmlformats.org/officeDocument/2006/relationships/hyperlink" Target="https://project2049.net/documents/chinas_nuclear_warhead_storage_and_handling_system.pdf" TargetMode="External"/><Relationship Id="rId123" Type="http://schemas.openxmlformats.org/officeDocument/2006/relationships/hyperlink" Target="https://thebulletin.org/confronting-plutonium-nationalism-northeast-asia9617" TargetMode="External"/><Relationship Id="rId144" Type="http://schemas.openxmlformats.org/officeDocument/2006/relationships/hyperlink" Target="https://thediplomat.com/2016/03/russia-to-deploy-missile-defense-systems-on-kuril-islands/" TargetMode="External"/><Relationship Id="rId90" Type="http://schemas.openxmlformats.org/officeDocument/2006/relationships/hyperlink" Target="http://foreignpolicy.com/2013/09/03/think-again-american-nuclear-disarmament/" TargetMode="External"/><Relationship Id="rId165" Type="http://schemas.openxmlformats.org/officeDocument/2006/relationships/hyperlink" Target="https://www.belfercenter.org/publication/stability-unipolar-world" TargetMode="External"/><Relationship Id="rId186" Type="http://schemas.openxmlformats.org/officeDocument/2006/relationships/hyperlink" Target="https://www.cato.org/publications/policy-analysis/risky-business-role-arms-sales-us-foreign-policy" TargetMode="External"/><Relationship Id="rId211" Type="http://schemas.openxmlformats.org/officeDocument/2006/relationships/hyperlink" Target="https://core.ac.uk/download/pdf/37750459.pdf)" TargetMode="External"/><Relationship Id="rId232" Type="http://schemas.openxmlformats.org/officeDocument/2006/relationships/hyperlink" Target="https://www.nbcnews.com/news/north-korea/north-korea-still-producing-ballistic-missiles-after-summit-n896331" TargetMode="External"/><Relationship Id="rId253" Type="http://schemas.openxmlformats.org/officeDocument/2006/relationships/hyperlink" Target="https://www.brookings.edu/testimonies/russian-and-chinese-nuclear-arsenals-posture-proliferation-and-the-future-of-arms-control/" TargetMode="External"/><Relationship Id="rId27" Type="http://schemas.openxmlformats.org/officeDocument/2006/relationships/hyperlink" Target="http://www.mitpressjournals.org/doi/abs/10.1162/ISEC_a_00215" TargetMode="External"/><Relationship Id="rId48" Type="http://schemas.openxmlformats.org/officeDocument/2006/relationships/hyperlink" Target="https://www.rand.org/content/dam/rand/pubs/research_reports/RR1600/RR1628/RAND_RR1628.pdf" TargetMode="External"/><Relationship Id="rId69" Type="http://schemas.openxmlformats.org/officeDocument/2006/relationships/hyperlink" Target="http://www.mod.go.jp/j/approach/exchange/nikoku/docs/2018/07/31_j-russia_2bi2.html" TargetMode="External"/><Relationship Id="rId113" Type="http://schemas.openxmlformats.org/officeDocument/2006/relationships/hyperlink" Target="http://fissilematerials.org/library/gfmr15.pdf" TargetMode="External"/><Relationship Id="rId134" Type="http://schemas.openxmlformats.org/officeDocument/2006/relationships/hyperlink" Target="https://www.strategic-culture.org/news/2018/08/02/japan-deploys-aegis-ashore-becoming-link-in-us-global-missile-defense.html" TargetMode="External"/><Relationship Id="rId80" Type="http://schemas.openxmlformats.org/officeDocument/2006/relationships/hyperlink" Target="https://www.tandfonline.com/doi/full/10.1080/10736700.2017.1371406" TargetMode="External"/><Relationship Id="rId155" Type="http://schemas.openxmlformats.org/officeDocument/2006/relationships/hyperlink" Target="https://www.apnews.com/f91768ae444c443abc1cbbae55e71592" TargetMode="External"/><Relationship Id="rId176" Type="http://schemas.openxmlformats.org/officeDocument/2006/relationships/hyperlink" Target="https://www.cato.org/publications/policy-analysis/risky-business-role-arms-sales-us-foreign-policy" TargetMode="External"/><Relationship Id="rId197" Type="http://schemas.openxmlformats.org/officeDocument/2006/relationships/hyperlink" Target="https://www.hudson.org/research/13145-the-awakening-giant-risks-and-opportunities-for-japan-s-new-defense-export-policy" TargetMode="External"/><Relationship Id="rId201" Type="http://schemas.openxmlformats.org/officeDocument/2006/relationships/hyperlink" Target="https://www.realclearworld.com/articles/2009/03/russias_sleight_of_hand.html" TargetMode="External"/><Relationship Id="rId222" Type="http://schemas.openxmlformats.org/officeDocument/2006/relationships/hyperlink" Target="https://www.eastasiaforum.org/2019/07/08/abes-gamble-on-trump-threatens-to-backfire/" TargetMode="External"/><Relationship Id="rId243" Type="http://schemas.openxmlformats.org/officeDocument/2006/relationships/hyperlink" Target="https://en.wikipedia.org/wiki/Nuclear-powered_aircraft" TargetMode="External"/><Relationship Id="rId264" Type="http://schemas.openxmlformats.org/officeDocument/2006/relationships/fontTable" Target="fontTable.xml"/><Relationship Id="rId17" Type="http://schemas.openxmlformats.org/officeDocument/2006/relationships/hyperlink" Target="http://ndupress.ndu.edu/Media/News/Article/1013472/chinas-future-ssbn-command-and-control-structure/" TargetMode="External"/><Relationship Id="rId38" Type="http://schemas.openxmlformats.org/officeDocument/2006/relationships/hyperlink" Target="https://thebulletin.org/what-if-china-develops-mirvs8133" TargetMode="External"/><Relationship Id="rId59" Type="http://schemas.openxmlformats.org/officeDocument/2006/relationships/hyperlink" Target="https://www.hudson.org/research/11307-arms-racing-in-strategic-technologies-asia-s-new-frontier" TargetMode="External"/><Relationship Id="rId103" Type="http://schemas.openxmlformats.org/officeDocument/2006/relationships/hyperlink" Target="https://www.armscontrol.org/act/2011_03/LiBin" TargetMode="External"/><Relationship Id="rId124" Type="http://schemas.openxmlformats.org/officeDocument/2006/relationships/hyperlink" Target="https://s3.amazonaws.com/files.cnas.org/documents/Nuclear-Weapons-in-the-3rd-Offset-Strategy.pdf?mtime=20160906082450" TargetMode="External"/><Relationship Id="rId70" Type="http://schemas.openxmlformats.org/officeDocument/2006/relationships/hyperlink" Target="https://thediplomat.com/2018/07/japan-selects-lockheed-martin-solid-state-radar-for-new-ballistic-missile-defense-systems/" TargetMode="External"/><Relationship Id="rId91" Type="http://schemas.openxmlformats.org/officeDocument/2006/relationships/hyperlink" Target="https://www.washingtonpost.com/world/national-security/georgetown-students-shed-light-on-chinas-tunnel-system-for-nuclear-weapons/2011/11/16/gIQA6AmKAO_story.html?utm_term=.0a8f39520837" TargetMode="External"/><Relationship Id="rId145" Type="http://schemas.openxmlformats.org/officeDocument/2006/relationships/hyperlink" Target="https://www.reuters.com/article/us-northkorea-missiles-japan-russia/russian-military-chief-criticizes-u-s-japan-and-south-korea-drills-idUSKBN1E50X9" TargetMode="External"/><Relationship Id="rId166" Type="http://schemas.openxmlformats.org/officeDocument/2006/relationships/hyperlink" Target="https://www.theamericanconservative.com/larison/our-iran-policy-is-run-by-fanatics/" TargetMode="External"/><Relationship Id="rId187" Type="http://schemas.openxmlformats.org/officeDocument/2006/relationships/hyperlink" Target="https://www.cato.org/publications/policy-analysis/risky-business-role-arms-sales-us-foreign-policy" TargetMode="External"/><Relationship Id="rId1" Type="http://schemas.openxmlformats.org/officeDocument/2006/relationships/customXml" Target="../customXml/item1.xml"/><Relationship Id="rId212" Type="http://schemas.openxmlformats.org/officeDocument/2006/relationships/hyperlink" Target="https://www.politico.com/magazine/story/2019/05/24/shinzo-abe-trump-japan-226985" TargetMode="External"/><Relationship Id="rId233" Type="http://schemas.openxmlformats.org/officeDocument/2006/relationships/hyperlink" Target="https://www.cnbc.com/2018/09/07/japan-has-become-the-obvious-target-for-trumps-next-trade-salvo.html" TargetMode="External"/><Relationship Id="rId254" Type="http://schemas.openxmlformats.org/officeDocument/2006/relationships/hyperlink" Target="https://www.sipri.org/publications/2017/sipri-fact-sheets/trends-world-nuclear-forces-20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981D41E-C9E2-4E1B-BE79-4E3ACA805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115156</Words>
  <Characters>656391</Characters>
  <Application>Microsoft Office Word</Application>
  <DocSecurity>0</DocSecurity>
  <Lines>5469</Lines>
  <Paragraphs>1540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770007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Mancini</cp:lastModifiedBy>
  <cp:revision>3</cp:revision>
  <dcterms:created xsi:type="dcterms:W3CDTF">2019-08-13T19:46:00Z</dcterms:created>
  <dcterms:modified xsi:type="dcterms:W3CDTF">2019-08-13T19:46:00Z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