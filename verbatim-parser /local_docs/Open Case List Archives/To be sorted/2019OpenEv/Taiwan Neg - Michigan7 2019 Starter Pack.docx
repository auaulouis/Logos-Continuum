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5AD741" w14:textId="77777777" w:rsidR="00FE6B39" w:rsidRDefault="00FE6B39" w:rsidP="00FE6B39"/>
    <w:p w14:paraId="216E73A4" w14:textId="6DDE9B7E" w:rsidR="00761C7A" w:rsidRPr="00773DBE" w:rsidRDefault="00761C7A" w:rsidP="008649AB">
      <w:pPr>
        <w:pStyle w:val="Heading1"/>
      </w:pPr>
      <w:r w:rsidRPr="00773DBE">
        <w:t xml:space="preserve">Taiwan Neg </w:t>
      </w:r>
      <w:r w:rsidR="008649AB" w:rsidRPr="00773DBE">
        <w:t xml:space="preserve">– Starter Pack </w:t>
      </w:r>
    </w:p>
    <w:p w14:paraId="41AD1BB7" w14:textId="10001F98" w:rsidR="00761C7A" w:rsidRPr="00773DBE" w:rsidRDefault="00276CAF" w:rsidP="008649AB">
      <w:pPr>
        <w:pStyle w:val="Heading2"/>
      </w:pPr>
      <w:r w:rsidRPr="00773DBE">
        <w:t>Japan Alliance</w:t>
      </w:r>
      <w:r w:rsidR="00761C7A" w:rsidRPr="00773DBE">
        <w:t xml:space="preserve"> DA </w:t>
      </w:r>
    </w:p>
    <w:p w14:paraId="690F3513" w14:textId="29FE15A9" w:rsidR="00276CAF" w:rsidRPr="00773DBE" w:rsidRDefault="00761C7A" w:rsidP="00276CAF">
      <w:pPr>
        <w:pStyle w:val="Heading3"/>
      </w:pPr>
      <w:r w:rsidRPr="00773DBE">
        <w:t xml:space="preserve">1NC </w:t>
      </w:r>
      <w:r w:rsidR="00276CAF" w:rsidRPr="00773DBE">
        <w:t>Japan Alliance</w:t>
      </w:r>
      <w:r w:rsidRPr="00773DBE">
        <w:t xml:space="preserve"> DA </w:t>
      </w:r>
    </w:p>
    <w:p w14:paraId="0A8FD4C4" w14:textId="77777777" w:rsidR="00276CAF" w:rsidRPr="00773DBE" w:rsidRDefault="00276CAF" w:rsidP="00276CAF">
      <w:pPr>
        <w:pStyle w:val="Heading4"/>
      </w:pPr>
      <w:r w:rsidRPr="00773DBE">
        <w:t>Japan alliance is on the brink—perception of US abandonment guarantees prolif and East Asian war</w:t>
      </w:r>
    </w:p>
    <w:p w14:paraId="4AE21C86" w14:textId="48F63AE1" w:rsidR="00276CAF" w:rsidRPr="00773DBE" w:rsidRDefault="00276CAF" w:rsidP="00276CAF">
      <w:r w:rsidRPr="00773DBE">
        <w:rPr>
          <w:rStyle w:val="Style13ptBold"/>
        </w:rPr>
        <w:t xml:space="preserve">Monteiro 18 </w:t>
      </w:r>
      <w:r w:rsidRPr="00773DBE">
        <w:t>(Nuno P. Monteiro, Director of International Security Studies and Associate Professor of Political Science at Yale University, “Cascading Chaos in Nuclear Northeast Asia”, The Washington Quarterly, 41:1, 97-113)</w:t>
      </w:r>
    </w:p>
    <w:p w14:paraId="5B3522E4" w14:textId="01C8A867" w:rsidR="00761C7A" w:rsidRPr="00773DBE" w:rsidRDefault="00276CAF" w:rsidP="00761C7A">
      <w:pPr>
        <w:rPr>
          <w:b/>
          <w:iCs/>
          <w:u w:val="single"/>
          <w:bdr w:val="single" w:sz="8" w:space="0" w:color="auto"/>
        </w:rPr>
      </w:pPr>
      <w:r w:rsidRPr="00773DBE">
        <w:rPr>
          <w:u w:val="single"/>
        </w:rPr>
        <w:t xml:space="preserve">Since the end of the Cold War, Japan’s security concerns focus on a rising and revisionist </w:t>
      </w:r>
      <w:r w:rsidRPr="00773DBE">
        <w:rPr>
          <w:rStyle w:val="Emphasis"/>
        </w:rPr>
        <w:t>China and</w:t>
      </w:r>
      <w:r w:rsidRPr="00773DBE">
        <w:rPr>
          <w:u w:val="single"/>
        </w:rPr>
        <w:t xml:space="preserve"> on </w:t>
      </w:r>
      <w:r w:rsidRPr="00773DBE">
        <w:rPr>
          <w:rStyle w:val="Emphasis"/>
        </w:rPr>
        <w:t>North Korea</w:t>
      </w:r>
      <w:r w:rsidRPr="00773DBE">
        <w:rPr>
          <w:u w:val="single"/>
        </w:rPr>
        <w:t xml:space="preserve"> provocations. </w:t>
      </w:r>
      <w:r w:rsidRPr="00773DBE">
        <w:rPr>
          <w:bCs/>
          <w:sz w:val="16"/>
        </w:rPr>
        <w:t xml:space="preserve">When Pyongyang first tested a nuclear weapon in 2006, Prime Minister Shinzo Abe reaffirmed Japan’s adherence to the three nonnuclear principles, while President George W. Bush reasserted the U.S. commitment to Japanese security.42 President Barack Obama offered similar assurances after each subsequent North Korean nuclear test.43 </w:t>
      </w:r>
      <w:r w:rsidRPr="00773DBE">
        <w:rPr>
          <w:u w:val="single"/>
        </w:rPr>
        <w:t>Japan’s nuclear forbearance is certainly made easier by Japanese public opinion, which is frequently described as allergic to nuclear weapons as a result of the attacks on Hiroshima and Nagasaki, a feeling that was only reinforced with the disaster at Fukushima.</w:t>
      </w:r>
      <w:r w:rsidRPr="00773DBE">
        <w:rPr>
          <w:bCs/>
          <w:sz w:val="16"/>
        </w:rPr>
        <w:t xml:space="preserve">44 </w:t>
      </w:r>
      <w:r w:rsidRPr="00773DBE">
        <w:rPr>
          <w:u w:val="single"/>
        </w:rPr>
        <w:t xml:space="preserve">Nevertheless, </w:t>
      </w:r>
      <w:r w:rsidRPr="00773DBE">
        <w:rPr>
          <w:rStyle w:val="Emphasis"/>
        </w:rPr>
        <w:t>reliable U.S. security assurances</w:t>
      </w:r>
      <w:r w:rsidRPr="00773DBE">
        <w:rPr>
          <w:u w:val="single"/>
        </w:rPr>
        <w:t xml:space="preserve">, supported by the presence of a large number of U.S. troops in Japan, have played a </w:t>
      </w:r>
      <w:r w:rsidRPr="00773DBE">
        <w:rPr>
          <w:rStyle w:val="Emphasis"/>
        </w:rPr>
        <w:t>key role</w:t>
      </w:r>
      <w:r w:rsidRPr="00773DBE">
        <w:rPr>
          <w:u w:val="single"/>
        </w:rPr>
        <w:t xml:space="preserve"> in maintaining Japan’s </w:t>
      </w:r>
      <w:r w:rsidRPr="00773DBE">
        <w:rPr>
          <w:rStyle w:val="Emphasis"/>
        </w:rPr>
        <w:t>unique forbearance against nuclear weapons</w:t>
      </w:r>
      <w:r w:rsidRPr="00773DBE">
        <w:rPr>
          <w:u w:val="single"/>
        </w:rPr>
        <w:t xml:space="preserve">. </w:t>
      </w:r>
      <w:r w:rsidRPr="00773DBE">
        <w:rPr>
          <w:bCs/>
          <w:sz w:val="16"/>
        </w:rPr>
        <w:t xml:space="preserve">After all, Japan is the world’s third largest economy and possesses full control of the nuclear fuel </w:t>
      </w:r>
      <w:proofErr w:type="gramStart"/>
      <w:r w:rsidRPr="00773DBE">
        <w:rPr>
          <w:bCs/>
          <w:sz w:val="16"/>
        </w:rPr>
        <w:t>cycle, yet</w:t>
      </w:r>
      <w:proofErr w:type="gramEnd"/>
      <w:r w:rsidRPr="00773DBE">
        <w:rPr>
          <w:bCs/>
          <w:sz w:val="16"/>
        </w:rPr>
        <w:t xml:space="preserve"> remains a nonnuclear state. </w:t>
      </w:r>
      <w:r w:rsidRPr="00773DBE">
        <w:rPr>
          <w:u w:val="single"/>
        </w:rPr>
        <w:t xml:space="preserve">Faced with a rising and increasingly assertive China and with a rapidly growing North Korean nuclear ability to target the Japanese islands, Tokyo more than ever </w:t>
      </w:r>
      <w:r w:rsidRPr="00773DBE">
        <w:rPr>
          <w:rStyle w:val="Emphasis"/>
        </w:rPr>
        <w:t>relies on U.S. security guarantees</w:t>
      </w:r>
      <w:r w:rsidRPr="00773DBE">
        <w:rPr>
          <w:u w:val="single"/>
        </w:rPr>
        <w:t xml:space="preserve"> to be able to deter aggression without its own autonomous nuclear arsenal. Should the Trump administration </w:t>
      </w:r>
      <w:r w:rsidRPr="00773DBE">
        <w:rPr>
          <w:rStyle w:val="Emphasis"/>
        </w:rPr>
        <w:t>question U.S. commitments</w:t>
      </w:r>
      <w:r w:rsidRPr="00773DBE">
        <w:rPr>
          <w:u w:val="single"/>
        </w:rPr>
        <w:t xml:space="preserve"> to its East Asian allies, Tokyo may be pushed to </w:t>
      </w:r>
      <w:r w:rsidRPr="00773DBE">
        <w:rPr>
          <w:rStyle w:val="Emphasis"/>
          <w:sz w:val="26"/>
          <w:szCs w:val="26"/>
        </w:rPr>
        <w:t>change its policy of nuclear forbearance</w:t>
      </w:r>
      <w:r w:rsidRPr="00773DBE">
        <w:rPr>
          <w:u w:val="single"/>
        </w:rPr>
        <w:t>.</w:t>
      </w:r>
      <w:r w:rsidRPr="00773DBE">
        <w:rPr>
          <w:bCs/>
          <w:sz w:val="16"/>
        </w:rPr>
        <w:t xml:space="preserve"> As with South Korea, Washington might still attempt to deter Japanese nuclearization by imposing economic sanctions on Japan while denying it credible security guarantees. </w:t>
      </w:r>
      <w:r w:rsidRPr="00773DBE">
        <w:rPr>
          <w:u w:val="single"/>
        </w:rPr>
        <w:t>In our view, despite the deep level of international integration of the Japanese economy and the strong preference of Japanese leaders to remain embedded in the U.S.-led economic order, the dire security situation in which Japan would be left in this scenario would likely lead Tokyo to push toward nuclear acquisition despite any sanctions.</w:t>
      </w:r>
      <w:r w:rsidRPr="00773DBE">
        <w:rPr>
          <w:bCs/>
          <w:sz w:val="16"/>
        </w:rPr>
        <w:t xml:space="preserve"> The key source of instability in this scenario, however, would stem from Beijing’s likely reaction to a Japanese proliferation effort. Given the short breakout period Tokyo enjoys, Beijing’s leadership would have to decide fast on China’s policy</w:t>
      </w:r>
      <w:r w:rsidRPr="00773DBE">
        <w:rPr>
          <w:u w:val="single"/>
        </w:rPr>
        <w:t xml:space="preserve">. A preventive counterproliferation strike against Japan would be exceedingly costly and, for now, likely to be beyond the technical capability of the Chinese military, but a forceful </w:t>
      </w:r>
      <w:r w:rsidRPr="00773DBE">
        <w:rPr>
          <w:rStyle w:val="Emphasis"/>
        </w:rPr>
        <w:t>Chinese</w:t>
      </w:r>
      <w:r w:rsidRPr="00773DBE">
        <w:rPr>
          <w:u w:val="single"/>
        </w:rPr>
        <w:t xml:space="preserve"> reaction, including threats of military action, is not beyond the realm of the possible. This risk of Japanese nuclear acquisition would, of course, </w:t>
      </w:r>
      <w:r w:rsidRPr="00773DBE">
        <w:rPr>
          <w:rStyle w:val="Emphasis"/>
        </w:rPr>
        <w:t>be compounded by eventual South Korean nuclearization</w:t>
      </w:r>
      <w:r w:rsidRPr="00773DBE">
        <w:rPr>
          <w:u w:val="single"/>
        </w:rPr>
        <w:t>. Were Seoul to build an autonomous nuclear arsenal, Tokyo would be greatly tempted to do so as well.</w:t>
      </w:r>
      <w:r w:rsidRPr="00773DBE">
        <w:rPr>
          <w:bCs/>
          <w:sz w:val="16"/>
        </w:rPr>
        <w:t xml:space="preserve"> In what concerns U.S. nuclear nonproliferation policy, then, U.S. security commitments to each of its two main East Asian allies are deeply interconnected. </w:t>
      </w:r>
      <w:r w:rsidRPr="00773DBE">
        <w:rPr>
          <w:u w:val="single"/>
        </w:rPr>
        <w:t xml:space="preserve">The removal of U.S. security guarantees to either South Korea or Japan would trigger a process that would </w:t>
      </w:r>
      <w:r w:rsidRPr="00773DBE">
        <w:rPr>
          <w:rStyle w:val="Emphasis"/>
        </w:rPr>
        <w:t>vastly augment instability in East Asia.</w:t>
      </w:r>
    </w:p>
    <w:p w14:paraId="5EAF113D" w14:textId="43E638E2" w:rsidR="00CD5CB6" w:rsidRPr="00773DBE" w:rsidRDefault="00CD5CB6" w:rsidP="00CD5CB6">
      <w:pPr>
        <w:pStyle w:val="Heading4"/>
      </w:pPr>
      <w:r w:rsidRPr="00773DBE">
        <w:t xml:space="preserve">The aff shatters US alliance credibility and spurs Japan militarization </w:t>
      </w:r>
    </w:p>
    <w:p w14:paraId="7D3530EA" w14:textId="77777777" w:rsidR="00CD5CB6" w:rsidRPr="00773DBE" w:rsidRDefault="00CD5CB6" w:rsidP="00CD5CB6">
      <w:r w:rsidRPr="00773DBE">
        <w:rPr>
          <w:rStyle w:val="Style13ptBold"/>
        </w:rPr>
        <w:t>Wang 18</w:t>
      </w:r>
      <w:r w:rsidRPr="00773DBE">
        <w:t xml:space="preserve"> --- PhD in </w:t>
      </w:r>
      <w:proofErr w:type="spellStart"/>
      <w:r w:rsidRPr="00773DBE">
        <w:t>poli</w:t>
      </w:r>
      <w:proofErr w:type="spellEnd"/>
      <w:r w:rsidRPr="00773DBE">
        <w:t xml:space="preserve"> sci from U of Chicago (Yuan-</w:t>
      </w:r>
      <w:proofErr w:type="spellStart"/>
      <w:r w:rsidRPr="00773DBE">
        <w:t>kang</w:t>
      </w:r>
      <w:proofErr w:type="spellEnd"/>
      <w:r w:rsidRPr="00773DBE">
        <w:t xml:space="preserve"> Wang is Professor in the Department of Political Science at Western Michigan University, former International Security Fellow at Harvard University's </w:t>
      </w:r>
      <w:proofErr w:type="spellStart"/>
      <w:r w:rsidRPr="00773DBE">
        <w:t>Belfer</w:t>
      </w:r>
      <w:proofErr w:type="spellEnd"/>
      <w:r w:rsidRPr="00773DBE">
        <w:t xml:space="preserve"> Center for Science and International Affairs, a Visiting Fellow at the Brookings Institution's Center for Northeast Asian Policy Studies, and a visiting scholar at the Institute of </w:t>
      </w:r>
      <w:proofErr w:type="spellStart"/>
      <w:r w:rsidRPr="00773DBE">
        <w:t>Politcal</w:t>
      </w:r>
      <w:proofErr w:type="spellEnd"/>
      <w:r w:rsidRPr="00773DBE">
        <w:t xml:space="preserve"> Science, Academia </w:t>
      </w:r>
      <w:proofErr w:type="spellStart"/>
      <w:r w:rsidRPr="00773DBE">
        <w:t>Sinica</w:t>
      </w:r>
      <w:proofErr w:type="spellEnd"/>
      <w:r w:rsidRPr="00773DBE">
        <w:t xml:space="preserve">, “Rethinking US Security Commitment to Taiwan,” book chapter in: “Taiwan’s Political Re-Alignment and Diplomatic Challenges, Politics and Development of Contemporary China,” google books) </w:t>
      </w:r>
    </w:p>
    <w:p w14:paraId="7CA28674" w14:textId="77777777" w:rsidR="00CD5CB6" w:rsidRPr="00773DBE" w:rsidRDefault="00CD5CB6" w:rsidP="00CD5CB6">
      <w:pPr>
        <w:rPr>
          <w:sz w:val="16"/>
        </w:rPr>
      </w:pPr>
      <w:r w:rsidRPr="00773DBE">
        <w:rPr>
          <w:sz w:val="16"/>
        </w:rPr>
        <w:t>US Credibility</w:t>
      </w:r>
    </w:p>
    <w:p w14:paraId="020CFD51" w14:textId="77777777" w:rsidR="00CD5CB6" w:rsidRPr="00773DBE" w:rsidRDefault="00CD5CB6" w:rsidP="00CD5CB6">
      <w:pPr>
        <w:rPr>
          <w:sz w:val="16"/>
        </w:rPr>
      </w:pPr>
      <w:r w:rsidRPr="00773DBE">
        <w:rPr>
          <w:sz w:val="16"/>
        </w:rPr>
        <w:t xml:space="preserve">A third error in the “abandon Taiwan” argument is its damaging effect on US credibility for defending allies and partners. </w:t>
      </w:r>
      <w:r w:rsidRPr="00773DBE">
        <w:rPr>
          <w:rStyle w:val="StyleUnderline"/>
        </w:rPr>
        <w:t>For extended deterrence to work, the credibility of the state for defending an ally is critical.</w:t>
      </w:r>
      <w:r w:rsidRPr="00773DBE">
        <w:rPr>
          <w:sz w:val="16"/>
        </w:rPr>
        <w:t xml:space="preserve"> The deterrent state must make the adversary believe that its commitment to defend the ally is credible. </w:t>
      </w:r>
      <w:r w:rsidRPr="00773DBE">
        <w:rPr>
          <w:rStyle w:val="StyleUnderline"/>
        </w:rPr>
        <w:t>A state’s credibility is linked across issues that share similar dimensions</w:t>
      </w:r>
      <w:r w:rsidRPr="00773DBE">
        <w:rPr>
          <w:sz w:val="16"/>
        </w:rPr>
        <w:t xml:space="preserve"> such as geography, history, and strategic value. </w:t>
      </w:r>
      <w:r w:rsidRPr="00773DBE">
        <w:rPr>
          <w:rStyle w:val="StyleUnderline"/>
        </w:rPr>
        <w:t>The state’s action on one issue sends a signal to the adversary about the extent of its interests on that issue. Because of issue linkage, the adversary may use the information to update its assessment of the extent of the state’s interests on another similar issue. The state’s concession on one issue could cause the adversary to raise doubt about the state’s resolve in protecting another similar interest</w:t>
      </w:r>
      <w:r w:rsidRPr="00773DBE">
        <w:rPr>
          <w:sz w:val="16"/>
        </w:rPr>
        <w:t xml:space="preserve">. </w:t>
      </w:r>
      <w:r w:rsidRPr="00773DBE">
        <w:rPr>
          <w:rStyle w:val="StyleUnderline"/>
        </w:rPr>
        <w:t>Ending a security commitment to an ally would likely lead the adversary to question the credibility of the state’s commitment to another ally</w:t>
      </w:r>
      <w:r w:rsidRPr="00773DBE">
        <w:rPr>
          <w:sz w:val="16"/>
        </w:rPr>
        <w:t xml:space="preserve">. Moreover, </w:t>
      </w:r>
      <w:r w:rsidRPr="00773DBE">
        <w:rPr>
          <w:rStyle w:val="StyleUnderline"/>
        </w:rPr>
        <w:t>for allies, the same logic applies to their assessment of the credibility of the state’s security commitment to them</w:t>
      </w:r>
      <w:r w:rsidRPr="00773DBE">
        <w:rPr>
          <w:sz w:val="16"/>
        </w:rPr>
        <w:t xml:space="preserve">. </w:t>
      </w:r>
      <w:r w:rsidRPr="00773DBE">
        <w:rPr>
          <w:rStyle w:val="Emphasis"/>
        </w:rPr>
        <w:t>The state’s concession on another similar issue could lead its allies to doubt the state’s credibility for meeting its commitments to them</w:t>
      </w:r>
      <w:r w:rsidRPr="00773DBE">
        <w:rPr>
          <w:sz w:val="16"/>
        </w:rPr>
        <w:t xml:space="preserve">. </w:t>
      </w:r>
      <w:r w:rsidRPr="00773DBE">
        <w:rPr>
          <w:rStyle w:val="StyleUnderline"/>
        </w:rPr>
        <w:t xml:space="preserve">This in turn could cause the ally to reevaluate its strategic alignment, </w:t>
      </w:r>
      <w:r w:rsidRPr="00773DBE">
        <w:rPr>
          <w:sz w:val="16"/>
        </w:rPr>
        <w:t>seek an alternative partner,</w:t>
      </w:r>
      <w:r w:rsidRPr="00773DBE">
        <w:rPr>
          <w:rStyle w:val="StyleUnderline"/>
        </w:rPr>
        <w:t xml:space="preserve"> or </w:t>
      </w:r>
      <w:r w:rsidRPr="00773DBE">
        <w:rPr>
          <w:rStyle w:val="Emphasis"/>
        </w:rPr>
        <w:t>embark on a military buildup</w:t>
      </w:r>
      <w:r w:rsidRPr="00773DBE">
        <w:rPr>
          <w:sz w:val="16"/>
        </w:rPr>
        <w:t>.39</w:t>
      </w:r>
    </w:p>
    <w:p w14:paraId="475EB290" w14:textId="77777777" w:rsidR="00CD5CB6" w:rsidRPr="00773DBE" w:rsidRDefault="00CD5CB6" w:rsidP="00CD5CB6">
      <w:pPr>
        <w:rPr>
          <w:sz w:val="16"/>
        </w:rPr>
      </w:pPr>
      <w:r w:rsidRPr="00773DBE">
        <w:rPr>
          <w:rStyle w:val="Emphasis"/>
        </w:rPr>
        <w:t>The US security commitment to Taiwan is linked to the credibility of the United States for defending allies and partners in Asia.</w:t>
      </w:r>
      <w:r w:rsidRPr="00773DBE">
        <w:rPr>
          <w:sz w:val="16"/>
        </w:rPr>
        <w:t xml:space="preserve"> A </w:t>
      </w:r>
      <w:r w:rsidRPr="00773DBE">
        <w:rPr>
          <w:rStyle w:val="StyleUnderline"/>
        </w:rPr>
        <w:t>decision to abandon Taiwan would damage US credibility throughout the region</w:t>
      </w:r>
      <w:r w:rsidRPr="00773DBE">
        <w:rPr>
          <w:sz w:val="16"/>
        </w:rPr>
        <w:t xml:space="preserve">. First, </w:t>
      </w:r>
      <w:r w:rsidRPr="00773DBE">
        <w:rPr>
          <w:rStyle w:val="StyleUnderline"/>
        </w:rPr>
        <w:t>China would likely view the concession as a weakening of US resolve for protecting other interests in Asia.</w:t>
      </w:r>
      <w:r w:rsidRPr="00773DBE">
        <w:rPr>
          <w:sz w:val="16"/>
        </w:rPr>
        <w:t xml:space="preserve"> </w:t>
      </w:r>
      <w:r w:rsidRPr="00773DBE">
        <w:rPr>
          <w:rStyle w:val="StyleUnderline"/>
        </w:rPr>
        <w:t>If China concludes that US accommodation on Taiwan is a result of China’s rising military capabilities, the same shift in the military balance would likely lead China to reduce its assessment of US resolve for defending other interests in Asia. This might encourage China to adopt a more hardline approach toward the Senkaku/ Diaoyu Islands dispute with Japan, believing that China’s rising power had weakened US resolve to defend Japan. Seeing the United States as a “paper tiger,” China might also become more aggressive in pursuing its territorial interests in the South China Sea</w:t>
      </w:r>
      <w:r w:rsidRPr="00773DBE">
        <w:rPr>
          <w:sz w:val="16"/>
        </w:rPr>
        <w:t xml:space="preserve">. Thus, </w:t>
      </w:r>
      <w:r w:rsidRPr="00773DBE">
        <w:rPr>
          <w:rStyle w:val="StyleUnderline"/>
        </w:rPr>
        <w:t>abandoning Taiwan would have a weakening effect on the credibility of similar US commitments in Asia</w:t>
      </w:r>
      <w:r w:rsidRPr="00773DBE">
        <w:rPr>
          <w:sz w:val="16"/>
        </w:rPr>
        <w:t>. As Nancy Tucker and Bonnie Glaser argue, “China would respond to appeasement as have virtually all governments: It would conclude that a weaker United States lacking vision and ambition could be pressured and manipulated.”40</w:t>
      </w:r>
    </w:p>
    <w:p w14:paraId="16F5299D" w14:textId="77777777" w:rsidR="00CD5CB6" w:rsidRPr="00773DBE" w:rsidRDefault="00CD5CB6" w:rsidP="00CD5CB6">
      <w:pPr>
        <w:rPr>
          <w:sz w:val="16"/>
        </w:rPr>
      </w:pPr>
      <w:r w:rsidRPr="00773DBE">
        <w:rPr>
          <w:sz w:val="16"/>
        </w:rPr>
        <w:t xml:space="preserve">Second, </w:t>
      </w:r>
      <w:r w:rsidRPr="00773DBE">
        <w:rPr>
          <w:rStyle w:val="StyleUnderline"/>
        </w:rPr>
        <w:t>abandoning Taiwan would reduce allies’ confidence in the credibility of US security commitment to them</w:t>
      </w:r>
      <w:r w:rsidRPr="00773DBE">
        <w:rPr>
          <w:sz w:val="16"/>
        </w:rPr>
        <w:t xml:space="preserve">. </w:t>
      </w:r>
      <w:r w:rsidRPr="00773DBE">
        <w:rPr>
          <w:rStyle w:val="StyleUnderline"/>
        </w:rPr>
        <w:t>Given the similarity in geographical location, Japan would</w:t>
      </w:r>
      <w:r w:rsidRPr="00773DBE">
        <w:rPr>
          <w:sz w:val="16"/>
        </w:rPr>
        <w:t xml:space="preserve"> likely </w:t>
      </w:r>
      <w:r w:rsidRPr="00773DBE">
        <w:rPr>
          <w:rStyle w:val="StyleUnderline"/>
        </w:rPr>
        <w:t>see the accommodation of China on Taiwan as a weakening of US resolve in contesting Beijing’s claims to disputed oil fields and islands in the East China Seas</w:t>
      </w:r>
      <w:r w:rsidRPr="00773DBE">
        <w:rPr>
          <w:sz w:val="16"/>
        </w:rPr>
        <w:t xml:space="preserve">. </w:t>
      </w:r>
      <w:r w:rsidRPr="00773DBE">
        <w:rPr>
          <w:rStyle w:val="StyleUnderline"/>
        </w:rPr>
        <w:t xml:space="preserve">The change in regional balance of power in China’s favor combined with a perceived weakening of US credibility could lead Tokyo to </w:t>
      </w:r>
      <w:r w:rsidRPr="00773DBE">
        <w:rPr>
          <w:rStyle w:val="Emphasis"/>
        </w:rPr>
        <w:t>relax its constitutional constraint on the armed forces</w:t>
      </w:r>
      <w:r w:rsidRPr="00773DBE">
        <w:rPr>
          <w:sz w:val="16"/>
        </w:rPr>
        <w:t xml:space="preserve">. </w:t>
      </w:r>
      <w:r w:rsidRPr="00773DBE">
        <w:rPr>
          <w:rStyle w:val="StyleUnderline"/>
        </w:rPr>
        <w:t>A remilitarized Japan would amplify security concerns across the region</w:t>
      </w:r>
      <w:r w:rsidRPr="00773DBE">
        <w:rPr>
          <w:sz w:val="16"/>
        </w:rPr>
        <w:t xml:space="preserve">. </w:t>
      </w:r>
      <w:r w:rsidRPr="00773DBE">
        <w:rPr>
          <w:rStyle w:val="StyleUnderline"/>
        </w:rPr>
        <w:t>South Korea</w:t>
      </w:r>
      <w:r w:rsidRPr="00773DBE">
        <w:rPr>
          <w:sz w:val="16"/>
        </w:rPr>
        <w:t xml:space="preserve">, facing the diminished credibility of the US alliance, </w:t>
      </w:r>
      <w:r w:rsidRPr="00773DBE">
        <w:rPr>
          <w:rStyle w:val="StyleUnderline"/>
        </w:rPr>
        <w:t>might calibrate that its security is better served by realigning with China</w:t>
      </w:r>
      <w:r w:rsidRPr="00773DBE">
        <w:rPr>
          <w:sz w:val="16"/>
        </w:rPr>
        <w:t xml:space="preserve">, as ancient Korea did in the Chinese tribute system. Likewise, </w:t>
      </w:r>
      <w:r w:rsidRPr="00773DBE">
        <w:rPr>
          <w:rStyle w:val="StyleUnderline"/>
        </w:rPr>
        <w:t>Southeast Asian states would see US accommodation on Taiwan as a weakening of credibility in contesting Chinese territorial claims in the South China Seas.</w:t>
      </w:r>
      <w:r w:rsidRPr="00773DBE">
        <w:rPr>
          <w:sz w:val="16"/>
        </w:rPr>
        <w:t xml:space="preserve"> </w:t>
      </w:r>
      <w:r w:rsidRPr="00773DBE">
        <w:rPr>
          <w:rStyle w:val="StyleUnderline"/>
        </w:rPr>
        <w:t xml:space="preserve">At a time when Asian states need the United States to counterbalance Chinese power, a US decision to abandon Taiwan would be particularly alarming, </w:t>
      </w:r>
      <w:r w:rsidRPr="00773DBE">
        <w:rPr>
          <w:rStyle w:val="Emphasis"/>
        </w:rPr>
        <w:t>sending shock waves across the region.</w:t>
      </w:r>
      <w:r w:rsidRPr="00773DBE">
        <w:rPr>
          <w:sz w:val="16"/>
        </w:rPr>
        <w:t xml:space="preserve"> As Shelley Rigger argues, “</w:t>
      </w:r>
      <w:r w:rsidRPr="00773DBE">
        <w:rPr>
          <w:rStyle w:val="StyleUnderline"/>
        </w:rPr>
        <w:t>If Washington appears to be backing away from its commitment to the alliances and institutions in which it has invested so much, other governments will take that as a sign that they may not be able to rely on US-backed security arrangements to ensure their future security, forcing them to become more competitive and individualistic.</w:t>
      </w:r>
      <w:r w:rsidRPr="00773DBE">
        <w:rPr>
          <w:sz w:val="16"/>
        </w:rPr>
        <w:t>”41</w:t>
      </w:r>
    </w:p>
    <w:p w14:paraId="564A3AB5" w14:textId="77777777" w:rsidR="00CD5CB6" w:rsidRPr="00773DBE" w:rsidRDefault="00CD5CB6" w:rsidP="00CD5CB6">
      <w:pPr>
        <w:rPr>
          <w:sz w:val="16"/>
        </w:rPr>
      </w:pPr>
      <w:r w:rsidRPr="00773DBE">
        <w:rPr>
          <w:rStyle w:val="StyleUnderline"/>
        </w:rPr>
        <w:t>The history of the Korean War demonstrates the logic of issue linkage for the credibility of extended deterrence</w:t>
      </w:r>
      <w:r w:rsidRPr="00773DBE">
        <w:rPr>
          <w:sz w:val="16"/>
        </w:rPr>
        <w:t xml:space="preserve">. </w:t>
      </w:r>
      <w:r w:rsidRPr="00773DBE">
        <w:rPr>
          <w:rStyle w:val="StyleUnderline"/>
        </w:rPr>
        <w:t>Despite North Korean leader</w:t>
      </w:r>
      <w:r w:rsidRPr="00773DBE">
        <w:rPr>
          <w:sz w:val="16"/>
        </w:rPr>
        <w:t xml:space="preserve"> Kim Il </w:t>
      </w:r>
      <w:proofErr w:type="spellStart"/>
      <w:r w:rsidRPr="00773DBE">
        <w:rPr>
          <w:rStyle w:val="StyleUnderline"/>
        </w:rPr>
        <w:t>Sung’s</w:t>
      </w:r>
      <w:proofErr w:type="spellEnd"/>
      <w:r w:rsidRPr="00773DBE">
        <w:rPr>
          <w:rStyle w:val="StyleUnderline"/>
        </w:rPr>
        <w:t xml:space="preserve"> repeated requests for Soviet assistance in attacking South Korea, Stalin rejected him for fear of a possible US intervention</w:t>
      </w:r>
      <w:r w:rsidRPr="00773DBE">
        <w:rPr>
          <w:sz w:val="16"/>
        </w:rPr>
        <w:t xml:space="preserve">. </w:t>
      </w:r>
      <w:r w:rsidRPr="00773DBE">
        <w:rPr>
          <w:rStyle w:val="StyleUnderline"/>
        </w:rPr>
        <w:t>When US Secretary of State Dean Acheson made an important speech in</w:t>
      </w:r>
      <w:r w:rsidRPr="00773DBE">
        <w:rPr>
          <w:sz w:val="16"/>
        </w:rPr>
        <w:t xml:space="preserve"> January </w:t>
      </w:r>
      <w:r w:rsidRPr="00773DBE">
        <w:rPr>
          <w:rStyle w:val="StyleUnderline"/>
        </w:rPr>
        <w:t>1950 outlining US defense perimeter in Asia, the line of defense</w:t>
      </w:r>
      <w:r w:rsidRPr="00773DBE">
        <w:rPr>
          <w:sz w:val="16"/>
        </w:rPr>
        <w:t xml:space="preserve"> extended from the Aleutians through Japan and Okinawa to the Philippines—both </w:t>
      </w:r>
      <w:r w:rsidRPr="00773DBE">
        <w:rPr>
          <w:rStyle w:val="StyleUnderline"/>
        </w:rPr>
        <w:t xml:space="preserve">Korea and Taiwan were conspicuously left out. This omission led to the Communist assessment that the United States would not intervene in the Korean peninsula, </w:t>
      </w:r>
      <w:r w:rsidRPr="00773DBE">
        <w:rPr>
          <w:rStyle w:val="Emphasis"/>
        </w:rPr>
        <w:t>which caused US deterrence failure</w:t>
      </w:r>
      <w:r w:rsidRPr="00773DBE">
        <w:rPr>
          <w:sz w:val="16"/>
        </w:rPr>
        <w:t xml:space="preserve">. As one North Korean official recounted, after the Acheson speech Kim Il </w:t>
      </w:r>
      <w:r w:rsidRPr="00773DBE">
        <w:rPr>
          <w:rStyle w:val="StyleUnderline"/>
        </w:rPr>
        <w:t>Sung “was convinced that the US would not enter the Korean War.”</w:t>
      </w:r>
      <w:r w:rsidRPr="00773DBE">
        <w:rPr>
          <w:sz w:val="16"/>
        </w:rPr>
        <w:t xml:space="preserve">42 North Korea’s invasion of South Korea on June 25, 1950, caught the United States by surprise. </w:t>
      </w:r>
      <w:r w:rsidRPr="00773DBE">
        <w:rPr>
          <w:rStyle w:val="StyleUnderline"/>
        </w:rPr>
        <w:t>At stake was US credibility</w:t>
      </w:r>
      <w:r w:rsidRPr="00773DBE">
        <w:rPr>
          <w:sz w:val="16"/>
        </w:rPr>
        <w:t xml:space="preserve">. “A North Korean victory,” writes historian Chen Jian, “would damage the credibility of American policy in East Asia.”43 </w:t>
      </w:r>
      <w:r w:rsidRPr="00773DBE">
        <w:rPr>
          <w:rStyle w:val="StyleUnderline"/>
        </w:rPr>
        <w:t>The outbreak of the Korean War compelled the United States to send troops to shore up its credibility in Asia.</w:t>
      </w:r>
      <w:r w:rsidRPr="00773DBE">
        <w:rPr>
          <w:sz w:val="16"/>
        </w:rPr>
        <w:t xml:space="preserve"> As Thomas Christensen points out, “Truman dispatched American forces in order to punish aggression and save American reputation for resolve against communist expansion.”44 </w:t>
      </w:r>
      <w:r w:rsidRPr="00773DBE">
        <w:rPr>
          <w:rStyle w:val="StyleUnderline"/>
        </w:rPr>
        <w:t>In the end, the United States paid a high price to shore up its credibility</w:t>
      </w:r>
      <w:r w:rsidRPr="00773DBE">
        <w:rPr>
          <w:sz w:val="16"/>
        </w:rPr>
        <w:t>.</w:t>
      </w:r>
    </w:p>
    <w:p w14:paraId="3C418553" w14:textId="768203D8" w:rsidR="00131C6E" w:rsidRPr="00773DBE" w:rsidRDefault="00CD5CB6" w:rsidP="00131C6E">
      <w:pPr>
        <w:rPr>
          <w:sz w:val="16"/>
        </w:rPr>
      </w:pPr>
      <w:r w:rsidRPr="00773DBE">
        <w:rPr>
          <w:sz w:val="16"/>
        </w:rPr>
        <w:t xml:space="preserve">Thus, </w:t>
      </w:r>
      <w:r w:rsidRPr="00773DBE">
        <w:rPr>
          <w:rStyle w:val="StyleUnderline"/>
        </w:rPr>
        <w:t xml:space="preserve">if Washington ends its commitment to Taiwan and China uses military force against the island, it would be </w:t>
      </w:r>
      <w:r w:rsidRPr="00773DBE">
        <w:rPr>
          <w:rStyle w:val="Emphasis"/>
        </w:rPr>
        <w:t>extremely difficult</w:t>
      </w:r>
      <w:r w:rsidRPr="00773DBE">
        <w:rPr>
          <w:rStyle w:val="StyleUnderline"/>
        </w:rPr>
        <w:t xml:space="preserve"> for the United States to stand on the sidelines without </w:t>
      </w:r>
      <w:r w:rsidRPr="00773DBE">
        <w:rPr>
          <w:rStyle w:val="Emphasis"/>
        </w:rPr>
        <w:t>damaging US credibility across Asia</w:t>
      </w:r>
      <w:r w:rsidRPr="00773DBE">
        <w:rPr>
          <w:sz w:val="16"/>
        </w:rPr>
        <w:t xml:space="preserve">. </w:t>
      </w:r>
      <w:r w:rsidRPr="00773DBE">
        <w:rPr>
          <w:rStyle w:val="StyleUnderline"/>
        </w:rPr>
        <w:t>Circumstances would</w:t>
      </w:r>
      <w:r w:rsidRPr="00773DBE">
        <w:rPr>
          <w:sz w:val="16"/>
        </w:rPr>
        <w:t xml:space="preserve"> likely </w:t>
      </w:r>
      <w:r w:rsidRPr="00773DBE">
        <w:rPr>
          <w:rStyle w:val="StyleUnderline"/>
        </w:rPr>
        <w:t xml:space="preserve">compel the United States to intervene and to save its reputation from further deteriorating—but at </w:t>
      </w:r>
      <w:r w:rsidRPr="00773DBE">
        <w:rPr>
          <w:rStyle w:val="Emphasis"/>
        </w:rPr>
        <w:t>a much higher cost</w:t>
      </w:r>
      <w:r w:rsidRPr="00773DBE">
        <w:rPr>
          <w:sz w:val="16"/>
        </w:rPr>
        <w:t>.</w:t>
      </w:r>
    </w:p>
    <w:p w14:paraId="2FCE061F" w14:textId="77777777" w:rsidR="00761C7A" w:rsidRPr="00773DBE" w:rsidRDefault="00761C7A" w:rsidP="00761C7A">
      <w:pPr>
        <w:pStyle w:val="Heading4"/>
      </w:pPr>
      <w:r w:rsidRPr="00773DBE">
        <w:t xml:space="preserve">East Asian </w:t>
      </w:r>
      <w:proofErr w:type="spellStart"/>
      <w:r w:rsidRPr="00773DBE">
        <w:t>prolif</w:t>
      </w:r>
      <w:proofErr w:type="spellEnd"/>
      <w:r w:rsidRPr="00773DBE">
        <w:t xml:space="preserve"> causes nuclear war. </w:t>
      </w:r>
    </w:p>
    <w:p w14:paraId="0DCDA35D" w14:textId="77777777" w:rsidR="00761C7A" w:rsidRPr="00773DBE" w:rsidRDefault="00761C7A" w:rsidP="00761C7A">
      <w:r w:rsidRPr="00773DBE">
        <w:rPr>
          <w:rStyle w:val="Style13ptBold"/>
        </w:rPr>
        <w:t>Tan 15</w:t>
      </w:r>
      <w:r w:rsidRPr="00773DBE">
        <w:t xml:space="preserve"> – Associate Professor </w:t>
      </w:r>
      <w:proofErr w:type="gramStart"/>
      <w:r w:rsidRPr="00773DBE">
        <w:t>At</w:t>
      </w:r>
      <w:proofErr w:type="gramEnd"/>
      <w:r w:rsidRPr="00773DBE">
        <w:t xml:space="preserve"> the University of New South Wales (Andrew T.H., Security and Conflict in East Asia, p. 31) </w:t>
      </w:r>
    </w:p>
    <w:p w14:paraId="0EAD8B6D" w14:textId="6FC8D691" w:rsidR="00761C7A" w:rsidRPr="00773DBE" w:rsidRDefault="00761C7A" w:rsidP="00761C7A">
      <w:pPr>
        <w:rPr>
          <w:rStyle w:val="StyleUnderline"/>
        </w:rPr>
      </w:pPr>
      <w:r w:rsidRPr="00773DBE">
        <w:rPr>
          <w:rStyle w:val="StyleUnderline"/>
        </w:rPr>
        <w:t>East Asia’s arms race leads to the classic problem of the security dilemma, in which a state that is perceived as becoming too powerful leads to counter-acquisitions by other states. This results in misperceptions, conflict spirals, heightened tensions and ultimately open conflict, thereby destroying the very security that arms are supposed to guarantee</w:t>
      </w:r>
      <w:r w:rsidRPr="00773DBE">
        <w:rPr>
          <w:sz w:val="16"/>
        </w:rPr>
        <w:t xml:space="preserve"> (Jervis 1976). East Asia’s sustained economic rise since the end of the Korean War in 1953 and </w:t>
      </w:r>
      <w:r w:rsidRPr="00773DBE">
        <w:rPr>
          <w:rStyle w:val="StyleUnderline"/>
        </w:rPr>
        <w:t>the lack of any major conflict since has lulled many into believing that growing economic interdependence will make war unlikely in that region</w:t>
      </w:r>
      <w:r w:rsidRPr="00773DBE">
        <w:rPr>
          <w:sz w:val="16"/>
        </w:rPr>
        <w:t xml:space="preserve"> (Khoo 2013: 47-48). However, </w:t>
      </w:r>
      <w:r w:rsidRPr="00773DBE">
        <w:rPr>
          <w:rStyle w:val="Emphasis"/>
        </w:rPr>
        <w:t>this is a false premise as significant historical antagonisms have remained.</w:t>
      </w:r>
      <w:r w:rsidRPr="00773DBE">
        <w:rPr>
          <w:sz w:val="16"/>
        </w:rPr>
        <w:t xml:space="preserve"> </w:t>
      </w:r>
      <w:r w:rsidRPr="00773DBE">
        <w:rPr>
          <w:rStyle w:val="StyleUnderline"/>
        </w:rPr>
        <w:t>Japan’s imperialism prior to 1945 and its failure adequately to account for its past continues to stir up strong nationalist emotions in China and South Korea</w:t>
      </w:r>
      <w:r w:rsidRPr="00773DBE">
        <w:rPr>
          <w:sz w:val="16"/>
        </w:rPr>
        <w:t xml:space="preserve">. In additions, </w:t>
      </w:r>
      <w:r w:rsidRPr="00773DBE">
        <w:rPr>
          <w:rStyle w:val="Emphasis"/>
        </w:rPr>
        <w:t>the divisions between North Korea and South Korea are as strong as intractable as ever, leading to an arms race on the Korean peninsula</w:t>
      </w:r>
      <w:r w:rsidRPr="00773DBE">
        <w:rPr>
          <w:sz w:val="16"/>
        </w:rPr>
        <w:t xml:space="preserve">. </w:t>
      </w:r>
      <w:r w:rsidRPr="00773DBE">
        <w:rPr>
          <w:rStyle w:val="StyleUnderline"/>
        </w:rPr>
        <w:t xml:space="preserve">The situation is compounded by the weakness or absence of regional institutions, regimes and laws that could regulate interstate relations, build trust and confidence- and security-building measures </w:t>
      </w:r>
      <w:r w:rsidRPr="00773DBE">
        <w:rPr>
          <w:sz w:val="16"/>
        </w:rPr>
        <w:t xml:space="preserve">which were in pace in Europe during the Cold War and helped to calm tensions as well as contain the arms race exist in Asia. Within East Asia itself, </w:t>
      </w:r>
      <w:r w:rsidRPr="00773DBE">
        <w:rPr>
          <w:rStyle w:val="StyleUnderline"/>
        </w:rPr>
        <w:t>the Six-Party Talks have focused only on the Korean issue and have not managed to stem North Korea’s open brinkmanship</w:t>
      </w:r>
      <w:r w:rsidRPr="00773DBE">
        <w:rPr>
          <w:sz w:val="16"/>
        </w:rPr>
        <w:t xml:space="preserve"> that in early 2013 almost brought the Korean peninsula to war again. </w:t>
      </w:r>
      <w:r w:rsidRPr="00773DBE">
        <w:rPr>
          <w:rStyle w:val="StyleUnderline"/>
        </w:rPr>
        <w:t xml:space="preserve">The arms race in East Asia is dangerous owing to the increased risk of </w:t>
      </w:r>
      <w:r w:rsidRPr="00773DBE">
        <w:rPr>
          <w:rStyle w:val="Emphasis"/>
        </w:rPr>
        <w:t>miscalculation as a result of misperception</w:t>
      </w:r>
      <w:r w:rsidRPr="00773DBE">
        <w:rPr>
          <w:sz w:val="16"/>
        </w:rPr>
        <w:t>. Chinese policymakers appear to be convinced that Japan is dominated by right-wing conservatives bent on reviving militarism (</w:t>
      </w:r>
      <w:proofErr w:type="spellStart"/>
      <w:r w:rsidRPr="00773DBE">
        <w:rPr>
          <w:sz w:val="16"/>
        </w:rPr>
        <w:t>Glosserman</w:t>
      </w:r>
      <w:proofErr w:type="spellEnd"/>
      <w:r w:rsidRPr="00773DBE">
        <w:rPr>
          <w:sz w:val="16"/>
        </w:rPr>
        <w:t xml:space="preserve"> 2012). At the same time, </w:t>
      </w:r>
      <w:r w:rsidRPr="00773DBE">
        <w:rPr>
          <w:rStyle w:val="StyleUnderline"/>
        </w:rPr>
        <w:t>there is also a perception within China that given its growing strength, it should now aggressively assert what it perceives to be its legitimate claims in the East and South China Seas</w:t>
      </w:r>
      <w:r w:rsidRPr="00773DBE">
        <w:rPr>
          <w:sz w:val="16"/>
        </w:rPr>
        <w:t xml:space="preserve">. Thus, China’s nationalist discourse perceives that the problems about disputed territory emanate from other powers, not China (Sutter 2012). </w:t>
      </w:r>
      <w:r w:rsidRPr="00773DBE">
        <w:rPr>
          <w:rStyle w:val="StyleUnderline"/>
        </w:rPr>
        <w:t>The consequences of conflict between China and Japan, on the Korean peninsula or over Taiwan, however, will not stay regional</w:t>
      </w:r>
      <w:r w:rsidRPr="00773DBE">
        <w:rPr>
          <w:sz w:val="16"/>
        </w:rPr>
        <w:t>. As a key player in East Asia</w:t>
      </w:r>
      <w:r w:rsidRPr="00773DBE">
        <w:rPr>
          <w:rStyle w:val="StyleUnderline"/>
        </w:rPr>
        <w:t xml:space="preserve">, the USA, which has security commitments to Japan and South Korea, residual commitments to Taiwan, and troops on the ground in East Asia and in the Western Pacific, </w:t>
      </w:r>
      <w:r w:rsidRPr="00773DBE">
        <w:rPr>
          <w:rStyle w:val="Emphasis"/>
        </w:rPr>
        <w:t xml:space="preserve">will be drawn in. </w:t>
      </w:r>
      <w:r w:rsidRPr="00773DBE">
        <w:rPr>
          <w:rStyle w:val="StyleUnderline"/>
        </w:rPr>
        <w:t>The problem is that any conflict in East Asia is not likely to remain conventional for long</w:t>
      </w:r>
      <w:r w:rsidRPr="00773DBE">
        <w:rPr>
          <w:sz w:val="16"/>
        </w:rPr>
        <w:t>. In fact</w:t>
      </w:r>
      <w:r w:rsidRPr="00773DBE">
        <w:t xml:space="preserve">, </w:t>
      </w:r>
      <w:r w:rsidRPr="00773DBE">
        <w:rPr>
          <w:rStyle w:val="Emphasis"/>
        </w:rPr>
        <w:t>it is likely that it would rapidly escalate into a nuclear war</w:t>
      </w:r>
      <w:r w:rsidRPr="00773DBE">
        <w:rPr>
          <w:sz w:val="16"/>
        </w:rPr>
        <w:t xml:space="preserve"> </w:t>
      </w:r>
      <w:r w:rsidRPr="00773DBE">
        <w:rPr>
          <w:rStyle w:val="StyleUnderline"/>
        </w:rPr>
        <w:t xml:space="preserve">because three of the key players, namely China, North Korea and the USA, possess nuclear weapons. </w:t>
      </w:r>
    </w:p>
    <w:p w14:paraId="1DBF1EFE" w14:textId="25AEB8FB" w:rsidR="00761C7A" w:rsidRPr="00773DBE" w:rsidRDefault="00761C7A" w:rsidP="00761C7A">
      <w:pPr>
        <w:pStyle w:val="Heading3"/>
      </w:pPr>
      <w:r w:rsidRPr="00773DBE">
        <w:t xml:space="preserve">2NC UQ </w:t>
      </w:r>
    </w:p>
    <w:p w14:paraId="5233B778" w14:textId="77777777" w:rsidR="00276CAF" w:rsidRPr="00773DBE" w:rsidRDefault="00276CAF" w:rsidP="00276CAF">
      <w:pPr>
        <w:pStyle w:val="Heading4"/>
      </w:pPr>
      <w:r w:rsidRPr="00773DBE">
        <w:t>US-Japan alliance strong now but sensitive to failed coordination on security issues</w:t>
      </w:r>
    </w:p>
    <w:p w14:paraId="2512524F" w14:textId="77777777" w:rsidR="00276CAF" w:rsidRPr="00773DBE" w:rsidRDefault="00276CAF" w:rsidP="00276CAF">
      <w:proofErr w:type="spellStart"/>
      <w:r w:rsidRPr="00773DBE">
        <w:rPr>
          <w:rStyle w:val="Style13ptBold"/>
        </w:rPr>
        <w:t>Govella</w:t>
      </w:r>
      <w:proofErr w:type="spellEnd"/>
      <w:r w:rsidRPr="00773DBE">
        <w:rPr>
          <w:rStyle w:val="Style13ptBold"/>
        </w:rPr>
        <w:t xml:space="preserve"> 5/29/19</w:t>
      </w:r>
      <w:r w:rsidRPr="00773DBE">
        <w:t xml:space="preserve"> --- PhD in Political Science (Kristi </w:t>
      </w:r>
      <w:proofErr w:type="spellStart"/>
      <w:r w:rsidRPr="00773DBE">
        <w:t>Govella</w:t>
      </w:r>
      <w:proofErr w:type="spellEnd"/>
      <w:r w:rsidRPr="00773DBE">
        <w:t xml:space="preserve"> is an assistant professor of Asian Studies at the University of Hawaii at </w:t>
      </w:r>
      <w:proofErr w:type="spellStart"/>
      <w:r w:rsidRPr="00773DBE">
        <w:t>Mānoa</w:t>
      </w:r>
      <w:proofErr w:type="spellEnd"/>
      <w:r w:rsidRPr="00773DBE">
        <w:t xml:space="preserve">, an adjunct fellow at the East-West Center and a National Asia Research Program fellow, “Trump’s trip to Japan reveals some mixed signals,” https://www.washingtonpost.com/politics/2019/05/29/trumps-trip-japan-reveals-some-mixed-signals/?noredirect=on&amp;utm_term=.7c71cb08ad93) </w:t>
      </w:r>
    </w:p>
    <w:p w14:paraId="4AEC60C3" w14:textId="77777777" w:rsidR="00276CAF" w:rsidRPr="00773DBE" w:rsidRDefault="00276CAF" w:rsidP="00276CAF">
      <w:pPr>
        <w:rPr>
          <w:sz w:val="16"/>
        </w:rPr>
      </w:pPr>
      <w:r w:rsidRPr="00773DBE">
        <w:rPr>
          <w:sz w:val="16"/>
        </w:rPr>
        <w:t xml:space="preserve">2. </w:t>
      </w:r>
      <w:r w:rsidRPr="00773DBE">
        <w:rPr>
          <w:rStyle w:val="StyleUnderline"/>
        </w:rPr>
        <w:t xml:space="preserve">Security cooperation is </w:t>
      </w:r>
      <w:r w:rsidRPr="00773DBE">
        <w:rPr>
          <w:rStyle w:val="Emphasis"/>
        </w:rPr>
        <w:t>generally strong</w:t>
      </w:r>
      <w:r w:rsidRPr="00773DBE">
        <w:rPr>
          <w:sz w:val="16"/>
        </w:rPr>
        <w:t xml:space="preserve"> — and expanding to new frontiers </w:t>
      </w:r>
      <w:r w:rsidRPr="00773DBE">
        <w:rPr>
          <w:rStyle w:val="StyleUnderline"/>
        </w:rPr>
        <w:t>Despite Trump’s</w:t>
      </w:r>
      <w:r w:rsidRPr="00773DBE">
        <w:rPr>
          <w:sz w:val="16"/>
        </w:rPr>
        <w:t xml:space="preserve"> well-known </w:t>
      </w:r>
      <w:r w:rsidRPr="00773DBE">
        <w:rPr>
          <w:rStyle w:val="StyleUnderline"/>
        </w:rPr>
        <w:t>criticisms of alliances and burden-sharing, this visit was devoted to reaffirming the commitment of 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and Japan to their long-standing security relationship</w:t>
      </w:r>
      <w:r w:rsidRPr="00773DBE">
        <w:rPr>
          <w:sz w:val="16"/>
        </w:rPr>
        <w:t xml:space="preserve">. Trump visited the U.S. naval base at Yokosuka and gave a speech aboard the USS Wasp emphasizing American military might. He also visited the JS </w:t>
      </w:r>
      <w:proofErr w:type="spellStart"/>
      <w:r w:rsidRPr="00773DBE">
        <w:rPr>
          <w:sz w:val="16"/>
        </w:rPr>
        <w:t>Kaga</w:t>
      </w:r>
      <w:proofErr w:type="spellEnd"/>
      <w:r w:rsidRPr="00773DBE">
        <w:rPr>
          <w:sz w:val="16"/>
        </w:rPr>
        <w:t xml:space="preserve">, an Izumo-class helicopter carrier that Tokyo views as a symbol of its increasing contributions to the alliance and to regional security. In addition, </w:t>
      </w:r>
      <w:r w:rsidRPr="00773DBE">
        <w:rPr>
          <w:rStyle w:val="StyleUnderline"/>
        </w:rPr>
        <w:t>the two leaders announced plans for a</w:t>
      </w:r>
      <w:r w:rsidRPr="00773DBE">
        <w:rPr>
          <w:sz w:val="16"/>
        </w:rPr>
        <w:t xml:space="preserve"> U.S.-Japanese manned </w:t>
      </w:r>
      <w:r w:rsidRPr="00773DBE">
        <w:rPr>
          <w:rStyle w:val="StyleUnderline"/>
        </w:rPr>
        <w:t>moon mission</w:t>
      </w:r>
      <w:r w:rsidRPr="00773DBE">
        <w:rPr>
          <w:sz w:val="16"/>
        </w:rPr>
        <w:t xml:space="preserve">, a new area of bilateral cooperation that directly responds to recent Chinese actions. In January, China became the first country to land on the far side of the moon, and its space exploration ambitions have reinvigorated U.S. interest in returning to the lunar surface for the first time since 1972. </w:t>
      </w:r>
      <w:r w:rsidRPr="00773DBE">
        <w:rPr>
          <w:rStyle w:val="StyleUnderline"/>
        </w:rPr>
        <w:t>Trump directly linked the joint mission to security concerns</w:t>
      </w:r>
      <w:r w:rsidRPr="00773DBE">
        <w:rPr>
          <w:sz w:val="16"/>
        </w:rPr>
        <w:t xml:space="preserve">, saying, “From a military standpoint, there is nothing more important right now than space.” 3. </w:t>
      </w:r>
      <w:r w:rsidRPr="00773DBE">
        <w:rPr>
          <w:rStyle w:val="StyleUnderline"/>
        </w:rPr>
        <w:t>But the allies continue to suffer from mixed signals</w:t>
      </w:r>
      <w:r w:rsidRPr="00773DBE">
        <w:rPr>
          <w:sz w:val="16"/>
        </w:rPr>
        <w:t xml:space="preserve"> </w:t>
      </w:r>
      <w:proofErr w:type="gramStart"/>
      <w:r w:rsidRPr="00773DBE">
        <w:rPr>
          <w:rStyle w:val="StyleUnderline"/>
        </w:rPr>
        <w:t>The</w:t>
      </w:r>
      <w:proofErr w:type="gramEnd"/>
      <w:r w:rsidRPr="00773DBE">
        <w:rPr>
          <w:rStyle w:val="StyleUnderline"/>
        </w:rPr>
        <w:t xml:space="preserve"> two leaders’ symbolic displays of the strengths of the U.S.-Japan relationship danced around </w:t>
      </w:r>
      <w:r w:rsidRPr="00773DBE">
        <w:rPr>
          <w:rStyle w:val="Emphasis"/>
        </w:rPr>
        <w:t>latent tensions in the security arena</w:t>
      </w:r>
      <w:r w:rsidRPr="00773DBE">
        <w:rPr>
          <w:sz w:val="16"/>
        </w:rPr>
        <w:t xml:space="preserve"> — as illustrated by their divergent treatments of the North Korean issue. For Japan, </w:t>
      </w:r>
      <w:r w:rsidRPr="00773DBE">
        <w:rPr>
          <w:rStyle w:val="StyleUnderline"/>
        </w:rPr>
        <w:t xml:space="preserve">Trump’s visit was an opportunity to </w:t>
      </w:r>
      <w:r w:rsidRPr="00773DBE">
        <w:rPr>
          <w:rStyle w:val="Emphasis"/>
        </w:rPr>
        <w:t>coordinate policy</w:t>
      </w:r>
      <w:r w:rsidRPr="00773DBE">
        <w:rPr>
          <w:rStyle w:val="StyleUnderline"/>
        </w:rPr>
        <w:t xml:space="preserve"> and keep Tokyo’s views in the picture</w:t>
      </w:r>
      <w:r w:rsidRPr="00773DBE">
        <w:rPr>
          <w:sz w:val="16"/>
        </w:rPr>
        <w:t xml:space="preserve"> — and minimize chances that Japan will be surprised by future developments in U.S. talks with North Korea. Japan scored at least one win. Trump met with the families of Japanese abductees on Monday, reaffirming U.S. support for securing the return of Japanese citizens kidnapped by North Korean agents in the 1970s and 1980s. This was a political boon for Abe, who has been an advocate for the abductees’ return since early in his career. However, the visit also exposed worrying gaps in the allies’ perspectives. Trump minimized concerns about North Korea’s recent short-range missile tests, claiming that he was personally not bothered by them. But the missiles that Trump dismissed as “small weapons” pose a serious threat to Japan due to its proximity to the Korean Peninsula. Abe hedged. He expressed “great regret” over the tests and insisted that they violated U.N. policy, yet he also maintained that Japan and the United States are “perfectly aligned” </w:t>
      </w:r>
      <w:proofErr w:type="gramStart"/>
      <w:r w:rsidRPr="00773DBE">
        <w:rPr>
          <w:sz w:val="16"/>
        </w:rPr>
        <w:t>with regard to</w:t>
      </w:r>
      <w:proofErr w:type="gramEnd"/>
      <w:r w:rsidRPr="00773DBE">
        <w:rPr>
          <w:sz w:val="16"/>
        </w:rPr>
        <w:t xml:space="preserve"> sanctions. What happens now? Abe and Trump pulled off a showy demonstration of the bonds between their two countries. In addition to the personal rapport between the two leaders, the U.S. and Japan share many common interests — as well as common adversaries. However, </w:t>
      </w:r>
      <w:r w:rsidRPr="00773DBE">
        <w:rPr>
          <w:rStyle w:val="StyleUnderline"/>
        </w:rPr>
        <w:t>Trump’s trip</w:t>
      </w:r>
      <w:r w:rsidRPr="00773DBE">
        <w:rPr>
          <w:sz w:val="16"/>
        </w:rPr>
        <w:t xml:space="preserve"> also </w:t>
      </w:r>
      <w:r w:rsidRPr="00773DBE">
        <w:rPr>
          <w:rStyle w:val="StyleUnderline"/>
        </w:rPr>
        <w:t>revealed persistent and troubling areas of divergence on</w:t>
      </w:r>
      <w:r w:rsidRPr="00773DBE">
        <w:rPr>
          <w:sz w:val="16"/>
        </w:rPr>
        <w:t xml:space="preserve"> issues such as </w:t>
      </w:r>
      <w:r w:rsidRPr="00773DBE">
        <w:rPr>
          <w:rStyle w:val="StyleUnderline"/>
        </w:rPr>
        <w:t>trade and North Korea</w:t>
      </w:r>
      <w:r w:rsidRPr="00773DBE">
        <w:rPr>
          <w:sz w:val="16"/>
        </w:rPr>
        <w:t xml:space="preserve">. </w:t>
      </w:r>
      <w:r w:rsidRPr="00773DBE">
        <w:rPr>
          <w:rStyle w:val="StyleUnderline"/>
        </w:rPr>
        <w:t>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and Japan will eventually have to tackle these disagreements.</w:t>
      </w:r>
      <w:r w:rsidRPr="00773DBE">
        <w:rPr>
          <w:sz w:val="16"/>
        </w:rPr>
        <w:t xml:space="preserve"> </w:t>
      </w:r>
      <w:r w:rsidRPr="00773DBE">
        <w:rPr>
          <w:rStyle w:val="Emphasis"/>
        </w:rPr>
        <w:t>But</w:t>
      </w:r>
      <w:r w:rsidRPr="00773DBE">
        <w:rPr>
          <w:sz w:val="16"/>
        </w:rPr>
        <w:t xml:space="preserve"> with this visit, </w:t>
      </w:r>
      <w:r w:rsidRPr="00773DBE">
        <w:rPr>
          <w:rStyle w:val="Emphasis"/>
        </w:rPr>
        <w:t>that day of reckoning seems to have been postponed</w:t>
      </w:r>
      <w:r w:rsidRPr="00773DBE">
        <w:rPr>
          <w:sz w:val="16"/>
        </w:rPr>
        <w:t xml:space="preserve"> a while longer.</w:t>
      </w:r>
    </w:p>
    <w:p w14:paraId="3AFB352C" w14:textId="77777777" w:rsidR="00276CAF" w:rsidRPr="00773DBE" w:rsidRDefault="00276CAF" w:rsidP="00276CAF"/>
    <w:p w14:paraId="79890CA1" w14:textId="444A6BF7" w:rsidR="00761C7A" w:rsidRPr="00773DBE" w:rsidRDefault="00761C7A" w:rsidP="00761C7A">
      <w:pPr>
        <w:pStyle w:val="Heading3"/>
      </w:pPr>
      <w:r w:rsidRPr="00773DBE">
        <w:t xml:space="preserve">2NC Link </w:t>
      </w:r>
    </w:p>
    <w:p w14:paraId="538109C9" w14:textId="77777777" w:rsidR="00CD5CB6" w:rsidRPr="00773DBE" w:rsidRDefault="00CD5CB6" w:rsidP="00CD5CB6">
      <w:pPr>
        <w:pStyle w:val="Heading4"/>
      </w:pPr>
      <w:r w:rsidRPr="00773DBE">
        <w:t xml:space="preserve">Reduced arms sales shatters US alliance credibility and signals appeasement to China </w:t>
      </w:r>
    </w:p>
    <w:p w14:paraId="1861505E" w14:textId="77777777" w:rsidR="00CD5CB6" w:rsidRPr="00773DBE" w:rsidRDefault="00CD5CB6" w:rsidP="00CD5CB6">
      <w:r w:rsidRPr="00773DBE">
        <w:rPr>
          <w:rStyle w:val="Style13ptBold"/>
        </w:rPr>
        <w:t>Tucker &amp; Glaser 11</w:t>
      </w:r>
      <w:r w:rsidRPr="00773DBE">
        <w:t xml:space="preserve"> (Nancy </w:t>
      </w:r>
      <w:proofErr w:type="spellStart"/>
      <w:r w:rsidRPr="00773DBE">
        <w:t>Bernkopf</w:t>
      </w:r>
      <w:proofErr w:type="spellEnd"/>
      <w:r w:rsidRPr="00773DBE">
        <w:t xml:space="preserve"> Tucker, Professor of History at Georgetown University, PhD from Columbia, &amp; *Bonnie Glaser, Senior Chair Fellow with the Freeman Chair in China Studies at CSIS, MA from John Hopkins, “Should the United States Abandon Taiwan?,” The Washington Quarterly, Sept 14, </w:t>
      </w:r>
      <w:hyperlink r:id="rId6" w:history="1">
        <w:r w:rsidRPr="00773DBE">
          <w:rPr>
            <w:rStyle w:val="Hyperlink"/>
          </w:rPr>
          <w:t>https://doi.org/10.1080/0163660X.2011.609128</w:t>
        </w:r>
      </w:hyperlink>
      <w:r w:rsidRPr="00773DBE">
        <w:t>)</w:t>
      </w:r>
    </w:p>
    <w:p w14:paraId="761CBDFE" w14:textId="1DEDB59B" w:rsidR="00CD5CB6" w:rsidRPr="00773DBE" w:rsidRDefault="00CD5CB6" w:rsidP="00CD5CB6">
      <w:r w:rsidRPr="00773DBE">
        <w:rPr>
          <w:sz w:val="16"/>
        </w:rPr>
        <w:t xml:space="preserve">Maintain, and Improve, Taiwan Ties In the 1940s, a vicious debate over losing China tore at the fabric of U.S. politics. Although China had never been America’s to lose, diplomats, scholars, and politicians involved in U.S.—China relations suffered. Neither they nor their attackers could have imagined a time when prominent Americans would publicly advocate giving away the Republic of China on Taiwan. </w:t>
      </w:r>
      <w:proofErr w:type="gramStart"/>
      <w:r w:rsidRPr="00773DBE">
        <w:rPr>
          <w:sz w:val="16"/>
        </w:rPr>
        <w:t>So</w:t>
      </w:r>
      <w:proofErr w:type="gramEnd"/>
      <w:r w:rsidRPr="00773DBE">
        <w:rPr>
          <w:sz w:val="16"/>
        </w:rPr>
        <w:t xml:space="preserve"> should and will the United States abandon Taiwan? To date, Washington has not decided to jettison Taiwan. And it should not. However frightening or seductive China is, appeasing it by </w:t>
      </w:r>
      <w:r w:rsidRPr="00773DBE">
        <w:rPr>
          <w:rStyle w:val="StyleUnderline"/>
        </w:rPr>
        <w:t>sacrificing Taiwan would not be good policy. Doing so might</w:t>
      </w:r>
      <w:r w:rsidRPr="00773DBE">
        <w:rPr>
          <w:sz w:val="16"/>
        </w:rPr>
        <w:t xml:space="preserve"> simplify and </w:t>
      </w:r>
      <w:r w:rsidRPr="00773DBE">
        <w:rPr>
          <w:rStyle w:val="StyleUnderline"/>
        </w:rPr>
        <w:t xml:space="preserve">improve U.S.—China relations, but </w:t>
      </w:r>
      <w:r w:rsidRPr="00773DBE">
        <w:rPr>
          <w:rStyle w:val="Emphasis"/>
        </w:rPr>
        <w:t>only temporarily</w:t>
      </w:r>
      <w:r w:rsidRPr="00773DBE">
        <w:rPr>
          <w:sz w:val="16"/>
        </w:rPr>
        <w:t xml:space="preserve">. </w:t>
      </w:r>
      <w:r w:rsidRPr="00773DBE">
        <w:rPr>
          <w:rStyle w:val="StyleUnderline"/>
        </w:rPr>
        <w:t>China would</w:t>
      </w:r>
      <w:r w:rsidRPr="00773DBE">
        <w:rPr>
          <w:sz w:val="16"/>
        </w:rPr>
        <w:t xml:space="preserve"> respond to appeasement as have virtually all governments: it would </w:t>
      </w:r>
      <w:r w:rsidRPr="00773DBE">
        <w:rPr>
          <w:rStyle w:val="StyleUnderline"/>
        </w:rPr>
        <w:t>conclude that a weaker U</w:t>
      </w:r>
      <w:r w:rsidRPr="00773DBE">
        <w:rPr>
          <w:sz w:val="16"/>
        </w:rPr>
        <w:t xml:space="preserve">nited </w:t>
      </w:r>
      <w:r w:rsidRPr="00773DBE">
        <w:rPr>
          <w:rStyle w:val="StyleUnderline"/>
        </w:rPr>
        <w:t>S</w:t>
      </w:r>
      <w:r w:rsidRPr="00773DBE">
        <w:rPr>
          <w:sz w:val="16"/>
        </w:rPr>
        <w:t xml:space="preserve">tates lacking vision and ambition </w:t>
      </w:r>
      <w:r w:rsidRPr="00773DBE">
        <w:rPr>
          <w:rStyle w:val="StyleUnderline"/>
        </w:rPr>
        <w:t>could be pressured and manipulated</w:t>
      </w:r>
      <w:r w:rsidRPr="00773DBE">
        <w:rPr>
          <w:sz w:val="16"/>
        </w:rPr>
        <w:t xml:space="preserve">. </w:t>
      </w:r>
      <w:r w:rsidRPr="00773DBE">
        <w:rPr>
          <w:rStyle w:val="Emphasis"/>
        </w:rPr>
        <w:t xml:space="preserve">Both friends and rivals regionally and globally would decide that the United States was not to be trusted. </w:t>
      </w:r>
      <w:r w:rsidRPr="00773DBE">
        <w:rPr>
          <w:sz w:val="16"/>
        </w:rPr>
        <w:t xml:space="preserve">But, </w:t>
      </w:r>
      <w:r w:rsidRPr="00773DBE">
        <w:rPr>
          <w:rStyle w:val="StyleUnderline"/>
        </w:rPr>
        <w:t>if the United States</w:t>
      </w:r>
      <w:r w:rsidRPr="00773DBE">
        <w:rPr>
          <w:sz w:val="16"/>
        </w:rPr>
        <w:t xml:space="preserve"> will not sever ties, should it nevertheless reduce its commitments to Taiwan? For example, should the United States </w:t>
      </w:r>
      <w:r w:rsidRPr="00773DBE">
        <w:rPr>
          <w:rStyle w:val="StyleUnderline"/>
        </w:rPr>
        <w:t>curtail</w:t>
      </w:r>
      <w:r w:rsidRPr="00773DBE">
        <w:rPr>
          <w:sz w:val="16"/>
        </w:rPr>
        <w:t xml:space="preserve"> or forego </w:t>
      </w:r>
      <w:r w:rsidRPr="00773DBE">
        <w:rPr>
          <w:rStyle w:val="StyleUnderline"/>
        </w:rPr>
        <w:t>arms sales</w:t>
      </w:r>
      <w:r w:rsidRPr="00773DBE">
        <w:rPr>
          <w:sz w:val="16"/>
        </w:rPr>
        <w:t xml:space="preserve">? This might appear a compromise, avoiding both a sharp break and the maintenance of a difficult status quo. The problem is that </w:t>
      </w:r>
      <w:r w:rsidRPr="00773DBE">
        <w:rPr>
          <w:rStyle w:val="StyleUnderline"/>
        </w:rPr>
        <w:t>such an approach</w:t>
      </w:r>
      <w:r w:rsidRPr="00773DBE">
        <w:rPr>
          <w:sz w:val="16"/>
        </w:rPr>
        <w:t xml:space="preserve"> </w:t>
      </w:r>
      <w:r w:rsidRPr="00773DBE">
        <w:rPr>
          <w:rStyle w:val="StyleUnderline"/>
        </w:rPr>
        <w:t>would have</w:t>
      </w:r>
      <w:r w:rsidRPr="00773DBE">
        <w:rPr>
          <w:sz w:val="16"/>
        </w:rPr>
        <w:t xml:space="preserve"> largely </w:t>
      </w:r>
      <w:r w:rsidRPr="00773DBE">
        <w:rPr>
          <w:rStyle w:val="Emphasis"/>
        </w:rPr>
        <w:t>the same consequences as abandonment</w:t>
      </w:r>
      <w:r w:rsidRPr="00773DBE">
        <w:rPr>
          <w:sz w:val="16"/>
        </w:rPr>
        <w:t xml:space="preserve">: </w:t>
      </w:r>
      <w:r w:rsidRPr="00773DBE">
        <w:rPr>
          <w:rStyle w:val="StyleUnderline"/>
        </w:rPr>
        <w:t>Beijing would</w:t>
      </w:r>
      <w:r w:rsidRPr="00773DBE">
        <w:rPr>
          <w:sz w:val="16"/>
        </w:rPr>
        <w:t xml:space="preserve"> still </w:t>
      </w:r>
      <w:r w:rsidRPr="00773DBE">
        <w:rPr>
          <w:rStyle w:val="StyleUnderline"/>
        </w:rPr>
        <w:t xml:space="preserve">see it as a demonstration of </w:t>
      </w:r>
      <w:proofErr w:type="gramStart"/>
      <w:r w:rsidRPr="00773DBE">
        <w:rPr>
          <w:rStyle w:val="StyleUnderline"/>
        </w:rPr>
        <w:t>weakness, and</w:t>
      </w:r>
      <w:proofErr w:type="gramEnd"/>
      <w:r w:rsidRPr="00773DBE">
        <w:rPr>
          <w:sz w:val="16"/>
        </w:rPr>
        <w:t xml:space="preserve"> would seek to </w:t>
      </w:r>
      <w:r w:rsidRPr="00773DBE">
        <w:rPr>
          <w:rStyle w:val="Emphasis"/>
        </w:rPr>
        <w:t>take advantage</w:t>
      </w:r>
      <w:r w:rsidRPr="00773DBE">
        <w:rPr>
          <w:sz w:val="16"/>
        </w:rPr>
        <w:t xml:space="preserve">. </w:t>
      </w:r>
      <w:r w:rsidRPr="00773DBE">
        <w:rPr>
          <w:rStyle w:val="StyleUnderline"/>
        </w:rPr>
        <w:t xml:space="preserve">Ending arms sales </w:t>
      </w:r>
      <w:r w:rsidRPr="00773DBE">
        <w:rPr>
          <w:sz w:val="16"/>
        </w:rPr>
        <w:t xml:space="preserve">while pledging to defend Taiwan should China launch an unprovoked attack, as some have suggested, is unworkable because </w:t>
      </w:r>
      <w:r w:rsidRPr="00773DBE">
        <w:rPr>
          <w:rStyle w:val="StyleUnderline"/>
        </w:rPr>
        <w:t>Taiwan would soon lack the capability to hold out until U.S. forces arrive</w:t>
      </w:r>
      <w:r w:rsidRPr="00773DBE">
        <w:rPr>
          <w:sz w:val="16"/>
        </w:rPr>
        <w:t>.23 Alternatively, selling arms, but making clear that the United States would not intervene, would undermine deterrence since China knows it can overwhelm Taiwan’s limited capability.</w:t>
      </w:r>
    </w:p>
    <w:p w14:paraId="4FB9DCFC" w14:textId="7D23FBD4" w:rsidR="00951BD5" w:rsidRPr="00773DBE" w:rsidRDefault="00881F11" w:rsidP="00951BD5">
      <w:pPr>
        <w:pStyle w:val="Heading4"/>
      </w:pPr>
      <w:r w:rsidRPr="00773DBE">
        <w:t>Signal of r</w:t>
      </w:r>
      <w:r w:rsidR="00951BD5" w:rsidRPr="00773DBE">
        <w:t xml:space="preserve">educing sales to Taiwan shatters US regional alliances </w:t>
      </w:r>
    </w:p>
    <w:p w14:paraId="285F9E4B" w14:textId="77777777" w:rsidR="00951BD5" w:rsidRPr="00773DBE" w:rsidRDefault="00951BD5" w:rsidP="00951BD5">
      <w:r w:rsidRPr="00773DBE">
        <w:rPr>
          <w:rStyle w:val="Style13ptBold"/>
        </w:rPr>
        <w:t>Chen 17</w:t>
      </w:r>
      <w:r w:rsidRPr="00773DBE">
        <w:t xml:space="preserve"> (Ping-</w:t>
      </w:r>
      <w:proofErr w:type="spellStart"/>
      <w:r w:rsidRPr="00773DBE">
        <w:t>Kuei</w:t>
      </w:r>
      <w:proofErr w:type="spellEnd"/>
      <w:r w:rsidRPr="00773DBE">
        <w:t xml:space="preserve">, assistant professor at the Department of Diplomacy, National </w:t>
      </w:r>
      <w:proofErr w:type="spellStart"/>
      <w:r w:rsidRPr="00773DBE">
        <w:t>Chengchi</w:t>
      </w:r>
      <w:proofErr w:type="spellEnd"/>
      <w:r w:rsidRPr="00773DBE">
        <w:t xml:space="preserve"> University, Taiwan, PhD from the Department of Government and Politics, University of Maryland, College Park, *Scott L. Kastner, Associate Professor and Director of Undergraduate Studies in the Department of Government and Politics, University of Maryland, College Park, Ph.D. in Political Science from the University of California, San Diego, and **William L. Reed, Associate Professor of Department of Government and Politics at the University of Maryland, “A Farewell to Arms? US Security Relations with Taiwan and the Prospects for Stability in the Taiwan Strait,” October, </w:t>
      </w:r>
      <w:hyperlink r:id="rId7" w:anchor="metadata_info_tab_contents" w:history="1">
        <w:r w:rsidRPr="00773DBE">
          <w:rPr>
            <w:rStyle w:val="Hyperlink"/>
          </w:rPr>
          <w:t>https://www.jstor.org/stable/10.1525/j.ctt1w76wpm.15?seq=1#metadata_info_tab_contents</w:t>
        </w:r>
      </w:hyperlink>
      <w:r w:rsidRPr="00773DBE">
        <w:t xml:space="preserve">) </w:t>
      </w:r>
    </w:p>
    <w:p w14:paraId="7748688D" w14:textId="2FDFEA1A" w:rsidR="00951BD5" w:rsidRPr="00773DBE" w:rsidRDefault="00951BD5" w:rsidP="00951BD5">
      <w:pPr>
        <w:rPr>
          <w:sz w:val="16"/>
        </w:rPr>
      </w:pPr>
      <w:r w:rsidRPr="00773DBE">
        <w:rPr>
          <w:rStyle w:val="StyleUnderline"/>
        </w:rPr>
        <w:t>Proposals to scale back US security ties to Taiwan are controversial</w:t>
      </w:r>
      <w:r w:rsidRPr="00773DBE">
        <w:rPr>
          <w:sz w:val="16"/>
        </w:rPr>
        <w:t xml:space="preserve">, however, and several scholars have written thoughtful critiques of the idea. These critiques have generally made a few key points. First, it is not self-evident that ending security ties with Taiwan would in fact transform the US-China relationship: the interests of the two countries arguably clash on many other issues (North Korea, maritime disputes in East Asia, economic issues), and it is unclear why Beijing would yield on these other issues if only the United States were to adopt a policy on arms sales that—from Beijing’s vantage—the United States had already committed to follow in the 1982 joint communiqué. Second, </w:t>
      </w:r>
      <w:r w:rsidRPr="00773DBE">
        <w:rPr>
          <w:rStyle w:val="StyleUnderline"/>
        </w:rPr>
        <w:t>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reputation in the region could be at stake</w:t>
      </w:r>
      <w:r w:rsidRPr="00773DBE">
        <w:rPr>
          <w:sz w:val="16"/>
        </w:rPr>
        <w:t xml:space="preserve">. Some worry that </w:t>
      </w:r>
      <w:r w:rsidRPr="00773DBE">
        <w:rPr>
          <w:rStyle w:val="StyleUnderline"/>
        </w:rPr>
        <w:t xml:space="preserve">walking away from a commitment to Taiwan would send a troubling </w:t>
      </w:r>
      <w:r w:rsidRPr="00773DBE">
        <w:rPr>
          <w:rStyle w:val="Emphasis"/>
        </w:rPr>
        <w:t>signal</w:t>
      </w:r>
      <w:r w:rsidRPr="00773DBE">
        <w:rPr>
          <w:rStyle w:val="StyleUnderline"/>
        </w:rPr>
        <w:t xml:space="preserve"> to </w:t>
      </w:r>
      <w:r w:rsidRPr="00773DBE">
        <w:rPr>
          <w:rStyle w:val="Emphasis"/>
        </w:rPr>
        <w:t>other US allies in East Asia</w:t>
      </w:r>
      <w:r w:rsidRPr="00773DBE">
        <w:rPr>
          <w:sz w:val="16"/>
        </w:rPr>
        <w:t xml:space="preserve">. </w:t>
      </w:r>
      <w:r w:rsidRPr="00773DBE">
        <w:rPr>
          <w:rStyle w:val="StyleUnderline"/>
        </w:rPr>
        <w:t>Beijing might</w:t>
      </w:r>
      <w:r w:rsidRPr="00773DBE">
        <w:rPr>
          <w:sz w:val="16"/>
        </w:rPr>
        <w:t xml:space="preserve"> likewise </w:t>
      </w:r>
      <w:r w:rsidRPr="00773DBE">
        <w:rPr>
          <w:rStyle w:val="StyleUnderline"/>
        </w:rPr>
        <w:t xml:space="preserve">view US concessions on Taiwan as a sign of weakness and conclude that Washington was </w:t>
      </w:r>
      <w:r w:rsidRPr="00773DBE">
        <w:rPr>
          <w:rStyle w:val="Emphasis"/>
        </w:rPr>
        <w:t>unlikely to challenge the PRC on other issues in the region</w:t>
      </w:r>
      <w:r w:rsidRPr="00773DBE">
        <w:rPr>
          <w:rStyle w:val="StyleUnderline"/>
        </w:rPr>
        <w:t>.</w:t>
      </w:r>
      <w:r w:rsidRPr="00773DBE">
        <w:rPr>
          <w:sz w:val="16"/>
        </w:rPr>
        <w:t xml:space="preserve"> Third, ending arms sales—because it would add to Taiwan’s sense of insecurity—could actually make Taipei more hesitant about entering into sensitive political talks with the PRC; </w:t>
      </w:r>
      <w:proofErr w:type="gramStart"/>
      <w:r w:rsidRPr="00773DBE">
        <w:rPr>
          <w:sz w:val="16"/>
        </w:rPr>
        <w:t>thus</w:t>
      </w:r>
      <w:proofErr w:type="gramEnd"/>
      <w:r w:rsidRPr="00773DBE">
        <w:rPr>
          <w:sz w:val="16"/>
        </w:rPr>
        <w:t xml:space="preserve"> it isn’t clear that a reduced US commitment to Taiwan would facilitate a peaceful resolution to the dispute. Finally, and relatedly, ending arms sales would likely undercut Taiwan’s deterrent capabilities, which in turn could encourage a more coercive PRC approach to the island.10</w:t>
      </w:r>
    </w:p>
    <w:p w14:paraId="3C24AB1B" w14:textId="69D88921" w:rsidR="00951BD5" w:rsidRPr="00773DBE" w:rsidRDefault="00951BD5" w:rsidP="00951BD5">
      <w:pPr>
        <w:pStyle w:val="Heading3"/>
      </w:pPr>
      <w:r w:rsidRPr="00773DBE">
        <w:t xml:space="preserve">2NC Link – AT: No Spillover </w:t>
      </w:r>
    </w:p>
    <w:p w14:paraId="693265F7" w14:textId="77777777" w:rsidR="00276CAF" w:rsidRPr="00773DBE" w:rsidRDefault="00276CAF" w:rsidP="00276CAF">
      <w:pPr>
        <w:pStyle w:val="Heading4"/>
      </w:pPr>
      <w:r w:rsidRPr="00773DBE">
        <w:t xml:space="preserve">Yes spillover – Taiwan is the key litmus test for US credibility as an alliance partner – dampens regional conflict and preserves stability </w:t>
      </w:r>
    </w:p>
    <w:p w14:paraId="4D7E9F0E" w14:textId="77777777" w:rsidR="00276CAF" w:rsidRPr="00773DBE" w:rsidRDefault="00276CAF" w:rsidP="00276CAF">
      <w:r w:rsidRPr="00773DBE">
        <w:rPr>
          <w:rStyle w:val="Style13ptBold"/>
        </w:rPr>
        <w:t>Shelley 11</w:t>
      </w:r>
      <w:r w:rsidRPr="00773DBE">
        <w:t xml:space="preserve"> --- PhD in Government, Harvard (Brown Professor of East Asian Politics at Davidson College in North Carolina, leading authority on Taiwan who has been studying and visiting Taiwan for nearly three decades, visiting researcher at </w:t>
      </w:r>
      <w:proofErr w:type="spellStart"/>
      <w:r w:rsidRPr="00773DBE">
        <w:t>Chengchi</w:t>
      </w:r>
      <w:proofErr w:type="spellEnd"/>
      <w:r w:rsidRPr="00773DBE">
        <w:t xml:space="preserve"> University in Taipei and a visiting professor at Fudan University in Shanghai, “Why giving up Taiwan will not help us with China,” 11-29, </w:t>
      </w:r>
      <w:hyperlink r:id="rId8" w:history="1">
        <w:r w:rsidRPr="00773DBE">
          <w:rPr>
            <w:rStyle w:val="Hyperlink"/>
          </w:rPr>
          <w:t>http://www.aei.org/publication/why-giving-up-taiwan-will-not-help-us-with-china/</w:t>
        </w:r>
      </w:hyperlink>
      <w:r w:rsidRPr="00773DBE">
        <w:t xml:space="preserve">) </w:t>
      </w:r>
    </w:p>
    <w:p w14:paraId="0DA8AC43" w14:textId="6FCC0262" w:rsidR="00276CAF" w:rsidRPr="00773DBE" w:rsidRDefault="00276CAF" w:rsidP="00276CAF">
      <w:pPr>
        <w:rPr>
          <w:rStyle w:val="StyleUnderline"/>
        </w:rPr>
      </w:pPr>
      <w:r w:rsidRPr="00773DBE">
        <w:rPr>
          <w:rStyle w:val="StyleUnderline"/>
        </w:rPr>
        <w:t xml:space="preserve">Taiwan Still Matters to US Interests </w:t>
      </w:r>
      <w:r w:rsidRPr="00773DBE">
        <w:rPr>
          <w:sz w:val="12"/>
        </w:rPr>
        <w:t xml:space="preserve">While Gilley may be right in the long run—Taiwan’s people and leaders may decide someday that US defense assistance has become an obstacle to their preferred path of rapprochement with the PRC—for now, </w:t>
      </w:r>
      <w:r w:rsidRPr="00773DBE">
        <w:rPr>
          <w:rStyle w:val="StyleUnderline"/>
        </w:rPr>
        <w:t>the</w:t>
      </w:r>
      <w:r w:rsidRPr="00773DBE">
        <w:rPr>
          <w:sz w:val="12"/>
        </w:rPr>
        <w:t xml:space="preserve"> conventional strategic and normative </w:t>
      </w:r>
      <w:r w:rsidRPr="00773DBE">
        <w:rPr>
          <w:rStyle w:val="StyleUnderline"/>
        </w:rPr>
        <w:t xml:space="preserve">arguments for keeping the defense relationship in place remain compelling. </w:t>
      </w:r>
      <w:r w:rsidRPr="00773DBE">
        <w:rPr>
          <w:sz w:val="12"/>
        </w:rPr>
        <w:t xml:space="preserve">The most-cited strategic argument for continuing US security assistance to Taiwan is that </w:t>
      </w:r>
      <w:r w:rsidRPr="00773DBE">
        <w:rPr>
          <w:rStyle w:val="StyleUnderline"/>
        </w:rPr>
        <w:t>the existing security architecture in the Asia-Pacific region and beyond serves the interests of many nations</w:t>
      </w:r>
      <w:r w:rsidRPr="00773DBE">
        <w:rPr>
          <w:sz w:val="12"/>
        </w:rPr>
        <w:t xml:space="preserve">. Within the network of global security relationships, </w:t>
      </w:r>
      <w:r w:rsidRPr="00773DBE">
        <w:rPr>
          <w:rStyle w:val="StyleUnderline"/>
        </w:rPr>
        <w:t>Washington’s behavior toward Taiwan indicates its attitude toward security assistance generally, including its alliance commitments and willingness to honor other obligations around the world</w:t>
      </w:r>
      <w:r w:rsidRPr="00773DBE">
        <w:rPr>
          <w:sz w:val="12"/>
        </w:rPr>
        <w:t xml:space="preserve">. As retired admiral Eric </w:t>
      </w:r>
      <w:proofErr w:type="spellStart"/>
      <w:r w:rsidRPr="00773DBE">
        <w:rPr>
          <w:sz w:val="12"/>
        </w:rPr>
        <w:t>McVadon</w:t>
      </w:r>
      <w:proofErr w:type="spellEnd"/>
      <w:r w:rsidRPr="00773DBE">
        <w:rPr>
          <w:sz w:val="12"/>
        </w:rPr>
        <w:t xml:space="preserve"> said, “</w:t>
      </w:r>
      <w:r w:rsidRPr="00773DBE">
        <w:rPr>
          <w:rStyle w:val="Emphasis"/>
        </w:rPr>
        <w:t>American credibility as an alliance partner and as a bulwark of peace and stability in the region and around the world would be sorely diminished</w:t>
      </w:r>
      <w:r w:rsidRPr="00773DBE">
        <w:rPr>
          <w:rStyle w:val="StyleUnderline"/>
        </w:rPr>
        <w:t xml:space="preserve"> were we to</w:t>
      </w:r>
      <w:r w:rsidRPr="00773DBE">
        <w:rPr>
          <w:sz w:val="12"/>
        </w:rPr>
        <w:t xml:space="preserve"> abandon the [Taiwan Relations Act], </w:t>
      </w:r>
      <w:r w:rsidRPr="00773DBE">
        <w:rPr>
          <w:rStyle w:val="StyleUnderline"/>
        </w:rPr>
        <w:t>cease support of Taipei, and lead Beijing to conclude that it can attack Taiwan and not be repulsed</w:t>
      </w:r>
      <w:r w:rsidRPr="00773DBE">
        <w:rPr>
          <w:sz w:val="12"/>
        </w:rPr>
        <w:t xml:space="preserve">.”[6] The system of alliances the United States constructed in Northeast Asia after World War II and the Korean War is not to be discarded on a whim. From 1895 to 1945 Japan, Russia, and China battled for regional supremacy, devastating huge swaths of Korea and China. American security guarantees put in place in the mid-twentieth century suspended those conflicts. </w:t>
      </w:r>
      <w:r w:rsidRPr="00773DBE">
        <w:rPr>
          <w:rStyle w:val="StyleUnderline"/>
        </w:rPr>
        <w:t>Ample evidence exists in current affairs—including conflicts over contested islands in the East and South China Seas—to suggest that military rivalry could return to East Asia.</w:t>
      </w:r>
      <w:r w:rsidRPr="00773DBE">
        <w:rPr>
          <w:sz w:val="12"/>
        </w:rPr>
        <w:t xml:space="preserve"> </w:t>
      </w:r>
      <w:r w:rsidRPr="00773DBE">
        <w:rPr>
          <w:rStyle w:val="StyleUnderline"/>
        </w:rPr>
        <w:t>The US presence</w:t>
      </w:r>
      <w:r w:rsidRPr="00773DBE">
        <w:rPr>
          <w:sz w:val="12"/>
        </w:rPr>
        <w:t xml:space="preserve">, however it may offend China, </w:t>
      </w:r>
      <w:proofErr w:type="gramStart"/>
      <w:r w:rsidRPr="00773DBE">
        <w:rPr>
          <w:rStyle w:val="StyleUnderline"/>
        </w:rPr>
        <w:t xml:space="preserve">actually </w:t>
      </w:r>
      <w:r w:rsidRPr="00773DBE">
        <w:rPr>
          <w:rStyle w:val="Emphasis"/>
        </w:rPr>
        <w:t>lightens</w:t>
      </w:r>
      <w:proofErr w:type="gramEnd"/>
      <w:r w:rsidRPr="00773DBE">
        <w:rPr>
          <w:rStyle w:val="Emphasis"/>
        </w:rPr>
        <w:t xml:space="preserve"> Beijing’s military burden</w:t>
      </w:r>
      <w:r w:rsidRPr="00773DBE">
        <w:rPr>
          <w:rStyle w:val="StyleUnderline"/>
        </w:rPr>
        <w:t xml:space="preserve"> by </w:t>
      </w:r>
      <w:r w:rsidRPr="00773DBE">
        <w:rPr>
          <w:rStyle w:val="Emphasis"/>
        </w:rPr>
        <w:t>restraining neighboring countries’ military investments</w:t>
      </w:r>
      <w:r w:rsidRPr="00773DBE">
        <w:rPr>
          <w:rStyle w:val="StyleUnderline"/>
        </w:rPr>
        <w:t xml:space="preserve"> and </w:t>
      </w:r>
      <w:r w:rsidRPr="00773DBE">
        <w:rPr>
          <w:rStyle w:val="Emphasis"/>
        </w:rPr>
        <w:t>easing their strategic anxiety</w:t>
      </w:r>
      <w:r w:rsidRPr="00773DBE">
        <w:rPr>
          <w:rStyle w:val="StyleUnderline"/>
        </w:rPr>
        <w:t>.</w:t>
      </w:r>
      <w:r w:rsidRPr="00773DBE">
        <w:rPr>
          <w:sz w:val="12"/>
        </w:rPr>
        <w:t xml:space="preserve"> As Glaser acknowledges, “the U.S. alliance with Japan also benefits China by enabling Japan to spend far less on defense. </w:t>
      </w:r>
      <w:r w:rsidRPr="00773DBE">
        <w:rPr>
          <w:rStyle w:val="StyleUnderline"/>
        </w:rPr>
        <w:t>Although the U</w:t>
      </w:r>
      <w:r w:rsidRPr="00773DBE">
        <w:rPr>
          <w:sz w:val="12"/>
        </w:rPr>
        <w:t xml:space="preserve">nited </w:t>
      </w:r>
      <w:r w:rsidRPr="00773DBE">
        <w:rPr>
          <w:rStyle w:val="StyleUnderline"/>
        </w:rPr>
        <w:t>S</w:t>
      </w:r>
      <w:r w:rsidRPr="00773DBE">
        <w:rPr>
          <w:sz w:val="12"/>
        </w:rPr>
        <w:t xml:space="preserve">tates’ </w:t>
      </w:r>
      <w:r w:rsidRPr="00773DBE">
        <w:rPr>
          <w:rStyle w:val="StyleUnderline"/>
        </w:rPr>
        <w:t>power far exceeds Japan’s, China has seen the alliance as adding to regional stability, because it fears Japan more than the U</w:t>
      </w:r>
      <w:r w:rsidRPr="00773DBE">
        <w:rPr>
          <w:sz w:val="12"/>
        </w:rPr>
        <w:t xml:space="preserve">nited </w:t>
      </w:r>
      <w:r w:rsidRPr="00773DBE">
        <w:rPr>
          <w:rStyle w:val="StyleUnderline"/>
        </w:rPr>
        <w:t>S</w:t>
      </w:r>
      <w:r w:rsidRPr="00773DBE">
        <w:rPr>
          <w:sz w:val="12"/>
        </w:rPr>
        <w:t xml:space="preserve">tates.”[7] Taming the military rivalries that once ravaged Northeast Asia freed countries in the region to pursue domestic development and provided a foundation for explosive economic growth and a liberal economic order based on free markets and open trade. </w:t>
      </w:r>
      <w:r w:rsidRPr="00773DBE">
        <w:rPr>
          <w:rStyle w:val="StyleUnderline"/>
        </w:rPr>
        <w:t>Military alliances stabilized the international system</w:t>
      </w:r>
      <w:r w:rsidRPr="00773DBE">
        <w:rPr>
          <w:sz w:val="12"/>
        </w:rPr>
        <w:t xml:space="preserve"> while new economic and political organizations from the United Nations to the World Trade Organization nurtured nations’ shared interests. </w:t>
      </w:r>
      <w:r w:rsidRPr="00773DBE">
        <w:rPr>
          <w:rStyle w:val="StyleUnderline"/>
        </w:rPr>
        <w:t>This system, in which the U</w:t>
      </w:r>
      <w:r w:rsidRPr="00773DBE">
        <w:rPr>
          <w:sz w:val="12"/>
        </w:rPr>
        <w:t xml:space="preserve">nited </w:t>
      </w:r>
      <w:r w:rsidRPr="00773DBE">
        <w:rPr>
          <w:rStyle w:val="StyleUnderline"/>
        </w:rPr>
        <w:t>S</w:t>
      </w:r>
      <w:r w:rsidRPr="00773DBE">
        <w:rPr>
          <w:sz w:val="12"/>
        </w:rPr>
        <w:t xml:space="preserve">tates </w:t>
      </w:r>
      <w:r w:rsidRPr="00773DBE">
        <w:rPr>
          <w:rStyle w:val="StyleUnderline"/>
        </w:rPr>
        <w:t>has served as chief enforcer and guarantor, secured six decades of peace, stability, and prosperity in</w:t>
      </w:r>
      <w:r w:rsidRPr="00773DBE">
        <w:rPr>
          <w:sz w:val="12"/>
        </w:rPr>
        <w:t xml:space="preserve"> non-Communist </w:t>
      </w:r>
      <w:r w:rsidRPr="00773DBE">
        <w:rPr>
          <w:rStyle w:val="StyleUnderline"/>
        </w:rPr>
        <w:t>Northeast Asia.</w:t>
      </w:r>
      <w:r w:rsidRPr="00773DBE">
        <w:rPr>
          <w:sz w:val="12"/>
        </w:rPr>
        <w:t xml:space="preserve"> This US-led order is far from perfect. Developing countries suffered terribly from proxy wars and economic isolation during the Cold War, and since then new threats—from climate change to transnational terrorism—have appeared. Although the bipolar competition between two superpowers has disappeared, the need for global cooperation to address economic and military challenges has not. </w:t>
      </w:r>
      <w:r w:rsidRPr="00773DBE">
        <w:rPr>
          <w:rStyle w:val="StyleUnderline"/>
        </w:rPr>
        <w:t>Nations continue to look to the U</w:t>
      </w:r>
      <w:r w:rsidRPr="00773DBE">
        <w:rPr>
          <w:sz w:val="12"/>
        </w:rPr>
        <w:t xml:space="preserve">nited </w:t>
      </w:r>
      <w:r w:rsidRPr="00773DBE">
        <w:rPr>
          <w:rStyle w:val="StyleUnderline"/>
        </w:rPr>
        <w:t>S</w:t>
      </w:r>
      <w:r w:rsidRPr="00773DBE">
        <w:rPr>
          <w:sz w:val="12"/>
        </w:rPr>
        <w:t xml:space="preserve">tates </w:t>
      </w:r>
      <w:r w:rsidRPr="00773DBE">
        <w:rPr>
          <w:rStyle w:val="StyleUnderline"/>
        </w:rPr>
        <w:t>to provide leadership in mobilizing</w:t>
      </w:r>
      <w:r w:rsidRPr="00773DBE">
        <w:rPr>
          <w:sz w:val="12"/>
        </w:rPr>
        <w:t xml:space="preserve"> that </w:t>
      </w:r>
      <w:r w:rsidRPr="00773DBE">
        <w:rPr>
          <w:rStyle w:val="StyleUnderline"/>
        </w:rPr>
        <w:t>cooperation and addressing</w:t>
      </w:r>
      <w:r w:rsidRPr="00773DBE">
        <w:rPr>
          <w:sz w:val="12"/>
        </w:rPr>
        <w:t xml:space="preserve"> those </w:t>
      </w:r>
      <w:r w:rsidRPr="00773DBE">
        <w:rPr>
          <w:rStyle w:val="StyleUnderline"/>
        </w:rPr>
        <w:t>threats, and how the U</w:t>
      </w:r>
      <w:r w:rsidRPr="00773DBE">
        <w:rPr>
          <w:sz w:val="12"/>
        </w:rPr>
        <w:t xml:space="preserve">nited </w:t>
      </w:r>
      <w:r w:rsidRPr="00773DBE">
        <w:rPr>
          <w:rStyle w:val="StyleUnderline"/>
        </w:rPr>
        <w:t>S</w:t>
      </w:r>
      <w:r w:rsidRPr="00773DBE">
        <w:rPr>
          <w:sz w:val="12"/>
        </w:rPr>
        <w:t xml:space="preserve">tates </w:t>
      </w:r>
      <w:r w:rsidRPr="00773DBE">
        <w:rPr>
          <w:rStyle w:val="StyleUnderline"/>
        </w:rPr>
        <w:t>manages its relationships with</w:t>
      </w:r>
      <w:r w:rsidRPr="00773DBE">
        <w:rPr>
          <w:sz w:val="12"/>
        </w:rPr>
        <w:t xml:space="preserve"> longtime friends, including </w:t>
      </w:r>
      <w:r w:rsidRPr="00773DBE">
        <w:rPr>
          <w:rStyle w:val="StyleUnderline"/>
        </w:rPr>
        <w:t xml:space="preserve">Taiwan, is </w:t>
      </w:r>
      <w:r w:rsidRPr="00773DBE">
        <w:rPr>
          <w:rStyle w:val="Emphasis"/>
        </w:rPr>
        <w:t xml:space="preserve">an important measure of its commitment </w:t>
      </w:r>
      <w:r w:rsidRPr="00773DBE">
        <w:rPr>
          <w:rStyle w:val="StyleUnderline"/>
        </w:rPr>
        <w:t xml:space="preserve">to that leadership role. </w:t>
      </w:r>
      <w:r w:rsidRPr="00773DBE">
        <w:rPr>
          <w:sz w:val="12"/>
        </w:rPr>
        <w:t xml:space="preserve">Glaser dismisses the idea that security assistance to Taiwan helps sustain the postwar security architecture in East Asia. He writes, “the risks of reduced U.S. credibility for protecting allies . . . should be small, especially if any change in policy on Taiwan is accompanied by countervailing measures.”[8] Certainly, other nations differentiate between Taiwan—which not only is not a formal US ally, but which the US government does not even recognize as a state—and other US defense partners. Nonetheless, </w:t>
      </w:r>
      <w:r w:rsidRPr="00773DBE">
        <w:rPr>
          <w:rStyle w:val="Emphasis"/>
        </w:rPr>
        <w:t>no competent security planner would dismiss a US retreat from a long-standing security commitment as irrelevant</w:t>
      </w:r>
      <w:r w:rsidRPr="00773DBE">
        <w:rPr>
          <w:sz w:val="12"/>
        </w:rPr>
        <w:t xml:space="preserve">, </w:t>
      </w:r>
      <w:r w:rsidRPr="00773DBE">
        <w:rPr>
          <w:rStyle w:val="StyleUnderline"/>
        </w:rPr>
        <w:t>especially if it appears driven by American weakness</w:t>
      </w:r>
      <w:r w:rsidRPr="00773DBE">
        <w:rPr>
          <w:sz w:val="12"/>
        </w:rPr>
        <w:t xml:space="preserve">. </w:t>
      </w:r>
      <w:r w:rsidRPr="00773DBE">
        <w:rPr>
          <w:rStyle w:val="StyleUnderline"/>
        </w:rPr>
        <w:t>If Washington appears to be backing away from its commitment to the alliances and institutions in which it has invested so much, other governments will take that as a sign that they may not be able to rely on US-backed security arrangements to ensure their future security, forcing them to become more competitive and individualistic</w:t>
      </w:r>
      <w:r w:rsidRPr="00773DBE">
        <w:rPr>
          <w:sz w:val="12"/>
        </w:rPr>
        <w:t xml:space="preserve">. According to retired Army colonel and military analyst Albert </w:t>
      </w:r>
      <w:proofErr w:type="spellStart"/>
      <w:r w:rsidRPr="00773DBE">
        <w:rPr>
          <w:sz w:val="12"/>
        </w:rPr>
        <w:t>Willner</w:t>
      </w:r>
      <w:proofErr w:type="spellEnd"/>
      <w:r w:rsidRPr="00773DBE">
        <w:rPr>
          <w:sz w:val="12"/>
        </w:rPr>
        <w:t xml:space="preserve">, </w:t>
      </w:r>
      <w:r w:rsidRPr="00773DBE">
        <w:rPr>
          <w:rStyle w:val="StyleUnderline"/>
        </w:rPr>
        <w:t>America’s friends already are on the alert for signs of a decline in US commitments</w:t>
      </w:r>
      <w:r w:rsidRPr="00773DBE">
        <w:rPr>
          <w:sz w:val="12"/>
        </w:rPr>
        <w:t xml:space="preserve">. He said in an interview, “There is a growing sense in the world that the US is a fair-weather friend, it won’t be there for the long run. This causes people in many countries to maneuver ahead of time, to get into position in anticipation of the day the US pulls back. If the US makes decisions regarding Taiwan that reinforce this perception, it will have profound implications for our other relationships.” </w:t>
      </w:r>
      <w:r w:rsidRPr="00773DBE">
        <w:rPr>
          <w:rStyle w:val="StyleUnderline"/>
        </w:rPr>
        <w:t>Another strategic interest the U</w:t>
      </w:r>
      <w:r w:rsidRPr="00773DBE">
        <w:rPr>
          <w:sz w:val="12"/>
        </w:rPr>
        <w:t xml:space="preserve">nited </w:t>
      </w:r>
      <w:r w:rsidRPr="00773DBE">
        <w:rPr>
          <w:rStyle w:val="StyleUnderline"/>
        </w:rPr>
        <w:t>S</w:t>
      </w:r>
      <w:r w:rsidRPr="00773DBE">
        <w:rPr>
          <w:sz w:val="12"/>
        </w:rPr>
        <w:t xml:space="preserve">tates </w:t>
      </w:r>
      <w:r w:rsidRPr="00773DBE">
        <w:rPr>
          <w:rStyle w:val="StyleUnderline"/>
        </w:rPr>
        <w:t>has in maintaining close ties to Taiwan rests with Taiwan’s position on the front line of China’s rise</w:t>
      </w:r>
      <w:r w:rsidRPr="00773DBE">
        <w:rPr>
          <w:sz w:val="12"/>
        </w:rPr>
        <w:t xml:space="preserve">. China’s behavior toward Taiwan indicates how it will perform its role as a lead actor on the world stage. As Randall </w:t>
      </w:r>
      <w:proofErr w:type="spellStart"/>
      <w:r w:rsidRPr="00773DBE">
        <w:rPr>
          <w:sz w:val="12"/>
        </w:rPr>
        <w:t>Schriver</w:t>
      </w:r>
      <w:proofErr w:type="spellEnd"/>
      <w:r w:rsidRPr="00773DBE">
        <w:rPr>
          <w:sz w:val="12"/>
        </w:rPr>
        <w:t xml:space="preserve">, a former deputy assistant secretary of state for East Asian and Pacific affairs, put it, “Beijing’s ambitions go beyond Taiwan, but right now, it’s the Taiwan issue that drives their military modernization, so it’s very important to us. Taiwan is a prism through which we can understand China’s </w:t>
      </w:r>
      <w:proofErr w:type="gramStart"/>
      <w:r w:rsidRPr="00773DBE">
        <w:rPr>
          <w:sz w:val="12"/>
        </w:rPr>
        <w:t>evolution, and</w:t>
      </w:r>
      <w:proofErr w:type="gramEnd"/>
      <w:r w:rsidRPr="00773DBE">
        <w:rPr>
          <w:sz w:val="12"/>
        </w:rPr>
        <w:t xml:space="preserve"> gain insights into it.” Richard Bush, a leading analyst of the US-PRC-Taiwan relationship, summarized these concerns when he said, “How the </w:t>
      </w:r>
      <w:r w:rsidRPr="00773DBE">
        <w:rPr>
          <w:rStyle w:val="StyleUnderline"/>
        </w:rPr>
        <w:t>Taiwan</w:t>
      </w:r>
      <w:r w:rsidRPr="00773DBE">
        <w:rPr>
          <w:sz w:val="12"/>
        </w:rPr>
        <w:t xml:space="preserve"> Strait issue is resolved </w:t>
      </w:r>
      <w:r w:rsidRPr="00773DBE">
        <w:rPr>
          <w:rStyle w:val="StyleUnderline"/>
        </w:rPr>
        <w:t>is</w:t>
      </w:r>
      <w:r w:rsidRPr="00773DBE">
        <w:rPr>
          <w:sz w:val="12"/>
        </w:rPr>
        <w:t xml:space="preserve"> an important test—perhaps </w:t>
      </w:r>
      <w:r w:rsidRPr="00773DBE">
        <w:rPr>
          <w:rStyle w:val="StyleUnderline"/>
        </w:rPr>
        <w:t>the most important test—of what kind of great power China will be and of how the US will play its role as the guardian of the international system</w:t>
      </w:r>
      <w:r w:rsidRPr="00773DBE">
        <w:rPr>
          <w:sz w:val="12"/>
        </w:rPr>
        <w:t xml:space="preserve">.” By extension, </w:t>
      </w:r>
      <w:r w:rsidRPr="00773DBE">
        <w:rPr>
          <w:rStyle w:val="StyleUnderline"/>
        </w:rPr>
        <w:t>how the U</w:t>
      </w:r>
      <w:r w:rsidRPr="00773DBE">
        <w:rPr>
          <w:sz w:val="12"/>
        </w:rPr>
        <w:t xml:space="preserve">nited </w:t>
      </w:r>
      <w:r w:rsidRPr="00773DBE">
        <w:rPr>
          <w:rStyle w:val="StyleUnderline"/>
        </w:rPr>
        <w:t>S</w:t>
      </w:r>
      <w:r w:rsidRPr="00773DBE">
        <w:rPr>
          <w:sz w:val="12"/>
        </w:rPr>
        <w:t xml:space="preserve">tates </w:t>
      </w:r>
      <w:r w:rsidRPr="00773DBE">
        <w:rPr>
          <w:rStyle w:val="StyleUnderline"/>
        </w:rPr>
        <w:t>and its allies treat Taiwan is an important indicator of what other countries in the region can expect from Washington as the PRC’s influence expands</w:t>
      </w:r>
      <w:r w:rsidRPr="00773DBE">
        <w:rPr>
          <w:sz w:val="12"/>
        </w:rPr>
        <w:t xml:space="preserve">. </w:t>
      </w:r>
      <w:r w:rsidRPr="00773DBE">
        <w:rPr>
          <w:rStyle w:val="StyleUnderline"/>
        </w:rPr>
        <w:t>They may ask, if the U</w:t>
      </w:r>
      <w:r w:rsidRPr="00773DBE">
        <w:rPr>
          <w:sz w:val="12"/>
        </w:rPr>
        <w:t xml:space="preserve">nited </w:t>
      </w:r>
      <w:r w:rsidRPr="00773DBE">
        <w:rPr>
          <w:rStyle w:val="StyleUnderline"/>
        </w:rPr>
        <w:t>S</w:t>
      </w:r>
      <w:r w:rsidRPr="00773DBE">
        <w:rPr>
          <w:sz w:val="12"/>
        </w:rPr>
        <w:t xml:space="preserve">tates </w:t>
      </w:r>
      <w:r w:rsidRPr="00773DBE">
        <w:rPr>
          <w:rStyle w:val="StyleUnderline"/>
        </w:rPr>
        <w:t>acquiesces to a rising China on the Taiwan issue, will it also acquiesce on issues important to them?</w:t>
      </w:r>
    </w:p>
    <w:p w14:paraId="6F01E1DD" w14:textId="7C916585" w:rsidR="00131C6E" w:rsidRPr="00773DBE" w:rsidRDefault="00131C6E" w:rsidP="00131C6E">
      <w:pPr>
        <w:pStyle w:val="Heading4"/>
      </w:pPr>
      <w:r w:rsidRPr="00773DBE">
        <w:t>Taiwan is key – the impact is US credibility and regional proliferation</w:t>
      </w:r>
    </w:p>
    <w:p w14:paraId="3642D51F" w14:textId="77777777" w:rsidR="00131C6E" w:rsidRPr="00773DBE" w:rsidRDefault="00131C6E" w:rsidP="00131C6E">
      <w:r w:rsidRPr="00773DBE">
        <w:rPr>
          <w:rStyle w:val="Style13ptBold"/>
        </w:rPr>
        <w:t>Rehman 14</w:t>
      </w:r>
      <w:r w:rsidRPr="00773DBE">
        <w:t xml:space="preserve"> --- PhD in Political Science from Sciences Po in Paris, France (</w:t>
      </w:r>
      <w:proofErr w:type="spellStart"/>
      <w:r w:rsidRPr="00773DBE">
        <w:t>Iskaner</w:t>
      </w:r>
      <w:proofErr w:type="spellEnd"/>
      <w:r w:rsidRPr="00773DBE">
        <w:t xml:space="preserve">, fellow at the Center for Strategic and Budgetary Assessments in Washington D.C., “Why Taiwan Matters,” 2-28, </w:t>
      </w:r>
      <w:hyperlink r:id="rId9" w:history="1">
        <w:r w:rsidRPr="00773DBE">
          <w:rPr>
            <w:rStyle w:val="Hyperlink"/>
          </w:rPr>
          <w:t>https://nationalinterest.org/commentary/why-taiwan-matters-9971</w:t>
        </w:r>
      </w:hyperlink>
      <w:r w:rsidRPr="00773DBE">
        <w:t xml:space="preserve">) </w:t>
      </w:r>
    </w:p>
    <w:p w14:paraId="0084501C" w14:textId="06DC7C67" w:rsidR="00131C6E" w:rsidRPr="00773DBE" w:rsidRDefault="00131C6E" w:rsidP="00276CAF">
      <w:pPr>
        <w:rPr>
          <w:rStyle w:val="StyleUnderline"/>
          <w:sz w:val="16"/>
          <w:u w:val="none"/>
        </w:rPr>
      </w:pPr>
      <w:r w:rsidRPr="00773DBE">
        <w:rPr>
          <w:rStyle w:val="StyleUnderline"/>
        </w:rPr>
        <w:t xml:space="preserve">Abandoning Taiwan would erode American credibility in the Indo-Pacific and add fuel to an ongoing </w:t>
      </w:r>
      <w:r w:rsidRPr="00773DBE">
        <w:rPr>
          <w:rStyle w:val="Emphasis"/>
        </w:rPr>
        <w:t>regional arms race</w:t>
      </w:r>
      <w:r w:rsidRPr="00773DBE">
        <w:rPr>
          <w:sz w:val="16"/>
        </w:rPr>
        <w:t xml:space="preserve">. Taiwan policy cannot be </w:t>
      </w:r>
      <w:proofErr w:type="gramStart"/>
      <w:r w:rsidRPr="00773DBE">
        <w:rPr>
          <w:sz w:val="16"/>
        </w:rPr>
        <w:t>compartmentalized, and</w:t>
      </w:r>
      <w:proofErr w:type="gramEnd"/>
      <w:r w:rsidRPr="00773DBE">
        <w:rPr>
          <w:sz w:val="16"/>
        </w:rPr>
        <w:t xml:space="preserve"> viewed in isolation from the pivot and U.S. policy towards Asia. </w:t>
      </w:r>
      <w:r w:rsidRPr="00773DBE">
        <w:rPr>
          <w:rStyle w:val="StyleUnderline"/>
        </w:rPr>
        <w:t>Decision-makers in Seoul, Tokyo, and Manila would</w:t>
      </w:r>
      <w:r w:rsidRPr="00773DBE">
        <w:rPr>
          <w:sz w:val="16"/>
        </w:rPr>
        <w:t xml:space="preserve"> naturally </w:t>
      </w:r>
      <w:r w:rsidRPr="00773DBE">
        <w:rPr>
          <w:rStyle w:val="StyleUnderline"/>
        </w:rPr>
        <w:t>question U.S. resolve and Washington’s commitment to their security in the event of an abandonment of Taiwan</w:t>
      </w:r>
      <w:r w:rsidRPr="00773DBE">
        <w:rPr>
          <w:sz w:val="16"/>
        </w:rPr>
        <w:t xml:space="preserve">. </w:t>
      </w:r>
      <w:r w:rsidRPr="00773DBE">
        <w:rPr>
          <w:rStyle w:val="Emphasis"/>
        </w:rPr>
        <w:t>Japan</w:t>
      </w:r>
      <w:proofErr w:type="gramStart"/>
      <w:r w:rsidRPr="00773DBE">
        <w:rPr>
          <w:rStyle w:val="Emphasis"/>
        </w:rPr>
        <w:t>, in particular, would</w:t>
      </w:r>
      <w:proofErr w:type="gramEnd"/>
      <w:r w:rsidRPr="00773DBE">
        <w:rPr>
          <w:rStyle w:val="Emphasis"/>
        </w:rPr>
        <w:t xml:space="preserve"> feel threatened</w:t>
      </w:r>
      <w:r w:rsidRPr="00773DBE">
        <w:rPr>
          <w:rStyle w:val="StyleUnderline"/>
        </w:rPr>
        <w:t xml:space="preserve"> by the stationing of Chinese forces on Taiwan</w:t>
      </w:r>
      <w:r w:rsidRPr="00773DBE">
        <w:rPr>
          <w:sz w:val="16"/>
        </w:rPr>
        <w:t>—in essence losing a valuable geopolitical buffer—</w:t>
      </w:r>
      <w:r w:rsidRPr="00773DBE">
        <w:rPr>
          <w:rStyle w:val="StyleUnderline"/>
        </w:rPr>
        <w:t>in such close proximity to its southwestern approaches</w:t>
      </w:r>
      <w:r w:rsidRPr="00773DBE">
        <w:rPr>
          <w:sz w:val="16"/>
        </w:rPr>
        <w:t xml:space="preserve">. </w:t>
      </w:r>
      <w:r w:rsidRPr="00773DBE">
        <w:rPr>
          <w:rStyle w:val="StyleUnderline"/>
        </w:rPr>
        <w:t>Heightened threat perceptions in Tokyo, if combined with a lack of faith in the credibility of U.S.</w:t>
      </w:r>
      <w:r w:rsidRPr="00773DBE">
        <w:rPr>
          <w:sz w:val="16"/>
        </w:rPr>
        <w:t xml:space="preserve"> conventional and nuclear </w:t>
      </w:r>
      <w:r w:rsidRPr="00773DBE">
        <w:rPr>
          <w:rStyle w:val="StyleUnderline"/>
        </w:rPr>
        <w:t xml:space="preserve">deterrence, </w:t>
      </w:r>
      <w:r w:rsidRPr="00773DBE">
        <w:rPr>
          <w:rStyle w:val="Emphasis"/>
        </w:rPr>
        <w:t>could lead Japan to acquire a nuclear-weapons capability</w:t>
      </w:r>
      <w:r w:rsidRPr="00773DBE">
        <w:rPr>
          <w:sz w:val="16"/>
        </w:rPr>
        <w:t xml:space="preserve">. </w:t>
      </w:r>
      <w:r w:rsidRPr="00773DBE">
        <w:rPr>
          <w:rStyle w:val="StyleUnderline"/>
        </w:rPr>
        <w:t>The corrosive effect of forfeiting Taiwan would</w:t>
      </w:r>
      <w:r w:rsidRPr="00773DBE">
        <w:rPr>
          <w:sz w:val="16"/>
        </w:rPr>
        <w:t xml:space="preserve"> also </w:t>
      </w:r>
      <w:r w:rsidRPr="00773DBE">
        <w:rPr>
          <w:rStyle w:val="StyleUnderline"/>
        </w:rPr>
        <w:t>extend to other key allies such as South Korea, which might question Washington’s determination to defend it from North Korean aggression</w:t>
      </w:r>
      <w:r w:rsidRPr="00773DBE">
        <w:rPr>
          <w:sz w:val="16"/>
        </w:rPr>
        <w:t xml:space="preserve">. Indeed, </w:t>
      </w:r>
      <w:r w:rsidRPr="00773DBE">
        <w:rPr>
          <w:rStyle w:val="StyleUnderline"/>
        </w:rPr>
        <w:t>recent public-opinion polls have indicated that a growing proportion of the South Korean public now favors the development of a South Korean nuclear arsenal</w:t>
      </w:r>
      <w:r w:rsidRPr="00773DBE">
        <w:rPr>
          <w:sz w:val="16"/>
        </w:rPr>
        <w:t xml:space="preserve">. Revealingly, </w:t>
      </w:r>
      <w:r w:rsidRPr="00773DBE">
        <w:rPr>
          <w:rStyle w:val="StyleUnderline"/>
        </w:rPr>
        <w:t>the reasons invoked for such a shift were growing concerns</w:t>
      </w:r>
      <w:r w:rsidRPr="00773DBE">
        <w:rPr>
          <w:sz w:val="16"/>
        </w:rPr>
        <w:t xml:space="preserve"> over North Korea’s increasingly unpredictable and belligerent behavior, as well as </w:t>
      </w:r>
      <w:r w:rsidRPr="00773DBE">
        <w:rPr>
          <w:rStyle w:val="StyleUnderline"/>
        </w:rPr>
        <w:t>over the continued viability of 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security guarantee</w:t>
      </w:r>
      <w:r w:rsidRPr="00773DBE">
        <w:rPr>
          <w:sz w:val="16"/>
        </w:rPr>
        <w:t xml:space="preserve">. Meanwhile, </w:t>
      </w:r>
      <w:r w:rsidRPr="00773DBE">
        <w:rPr>
          <w:rStyle w:val="StyleUnderline"/>
        </w:rPr>
        <w:t>smaller regional states might find themselves both disinclined to place their faith in the U</w:t>
      </w:r>
      <w:r w:rsidRPr="00773DBE">
        <w:rPr>
          <w:sz w:val="16"/>
        </w:rPr>
        <w:t xml:space="preserve">nited </w:t>
      </w:r>
      <w:proofErr w:type="gramStart"/>
      <w:r w:rsidRPr="00773DBE">
        <w:rPr>
          <w:rStyle w:val="StyleUnderline"/>
        </w:rPr>
        <w:t>S</w:t>
      </w:r>
      <w:r w:rsidRPr="00773DBE">
        <w:rPr>
          <w:sz w:val="16"/>
        </w:rPr>
        <w:t xml:space="preserve">tates, </w:t>
      </w:r>
      <w:r w:rsidRPr="00773DBE">
        <w:rPr>
          <w:rStyle w:val="StyleUnderline"/>
        </w:rPr>
        <w:t>and</w:t>
      </w:r>
      <w:proofErr w:type="gramEnd"/>
      <w:r w:rsidRPr="00773DBE">
        <w:rPr>
          <w:rStyle w:val="StyleUnderline"/>
        </w:rPr>
        <w:t xml:space="preserve"> cowed into submission by a more self-assured and advantageously positioned China.</w:t>
      </w:r>
      <w:r w:rsidRPr="00773DBE">
        <w:rPr>
          <w:sz w:val="16"/>
        </w:rPr>
        <w:t xml:space="preserve"> </w:t>
      </w:r>
      <w:r w:rsidRPr="00773DBE">
        <w:rPr>
          <w:rStyle w:val="StyleUnderline"/>
        </w:rPr>
        <w:t>An abandonment of Taiwan could thus lead to</w:t>
      </w:r>
      <w:r w:rsidRPr="00773DBE">
        <w:rPr>
          <w:sz w:val="16"/>
        </w:rPr>
        <w:t xml:space="preserve"> a creeping Finlandization—or </w:t>
      </w:r>
      <w:r w:rsidRPr="00773DBE">
        <w:rPr>
          <w:rStyle w:val="Emphasis"/>
        </w:rPr>
        <w:t>rapid nuclearization</w:t>
      </w:r>
      <w:r w:rsidRPr="00773DBE">
        <w:rPr>
          <w:sz w:val="16"/>
        </w:rPr>
        <w:t>—</w:t>
      </w:r>
      <w:r w:rsidRPr="00773DBE">
        <w:rPr>
          <w:rStyle w:val="StyleUnderline"/>
        </w:rPr>
        <w:t>of large tracts of the Indo-Pacific, and,</w:t>
      </w:r>
      <w:r w:rsidRPr="00773DBE">
        <w:rPr>
          <w:sz w:val="16"/>
        </w:rPr>
        <w:t xml:space="preserve"> in time, </w:t>
      </w:r>
      <w:r w:rsidRPr="00773DBE">
        <w:rPr>
          <w:rStyle w:val="StyleUnderline"/>
        </w:rPr>
        <w:t xml:space="preserve">to </w:t>
      </w:r>
      <w:r w:rsidRPr="00773DBE">
        <w:rPr>
          <w:rStyle w:val="Emphasis"/>
        </w:rPr>
        <w:t>the sunset of American primacy in Asia</w:t>
      </w:r>
      <w:r w:rsidRPr="00773DBE">
        <w:rPr>
          <w:sz w:val="16"/>
        </w:rPr>
        <w:t>. Taiwan, therefore, most certainly matters.</w:t>
      </w:r>
    </w:p>
    <w:p w14:paraId="6915F147" w14:textId="627B92BB" w:rsidR="00777CA1" w:rsidRPr="00773DBE" w:rsidRDefault="00777CA1" w:rsidP="00777CA1">
      <w:pPr>
        <w:pStyle w:val="Heading3"/>
      </w:pPr>
      <w:r w:rsidRPr="00773DBE">
        <w:t xml:space="preserve">2NC AT: No Japan Prolif </w:t>
      </w:r>
    </w:p>
    <w:p w14:paraId="57E843C4" w14:textId="77777777" w:rsidR="00777CA1" w:rsidRPr="00773DBE" w:rsidRDefault="00777CA1" w:rsidP="00777CA1">
      <w:pPr>
        <w:pStyle w:val="Heading4"/>
      </w:pPr>
      <w:r w:rsidRPr="00773DBE">
        <w:t xml:space="preserve">Increased threat perception causes prolif – best stats swamp their defense – only our evidence contemplates the plan </w:t>
      </w:r>
    </w:p>
    <w:p w14:paraId="047CAD91" w14:textId="77777777" w:rsidR="00777CA1" w:rsidRPr="00773DBE" w:rsidRDefault="00777CA1" w:rsidP="00777CA1">
      <w:pPr>
        <w:rPr>
          <w:rStyle w:val="Style13ptBold"/>
        </w:rPr>
      </w:pPr>
      <w:r w:rsidRPr="00773DBE">
        <w:rPr>
          <w:rStyle w:val="Style13ptBold"/>
        </w:rPr>
        <w:t>Machida, Associate Professor International Relations @ University of Nebraska, 14</w:t>
      </w:r>
    </w:p>
    <w:p w14:paraId="3E1B54B7" w14:textId="77777777" w:rsidR="00777CA1" w:rsidRPr="00773DBE" w:rsidRDefault="00777CA1" w:rsidP="00777CA1">
      <w:r w:rsidRPr="00773DBE">
        <w:t>Satoshi Machida, “Who Supports Nuclear Armament in Japan? Threat Perceptions and Japan's Nuclear Armament”. Asian Journal of Political Science, 2014 Vol. 22, No. 2, pp. 128–146</w:t>
      </w:r>
    </w:p>
    <w:p w14:paraId="0DA913B5" w14:textId="63009616" w:rsidR="00777CA1" w:rsidRPr="00773DBE" w:rsidRDefault="00777CA1" w:rsidP="00777CA1">
      <w:pPr>
        <w:rPr>
          <w:sz w:val="14"/>
        </w:rPr>
      </w:pPr>
      <w:r w:rsidRPr="00773DBE">
        <w:rPr>
          <w:sz w:val="14"/>
        </w:rPr>
        <w:t xml:space="preserve">In a quickly changing environment in East Asia, it has been reported that Japan has been going through important changes. Surrounded by </w:t>
      </w:r>
      <w:proofErr w:type="spellStart"/>
      <w:r w:rsidRPr="00773DBE">
        <w:rPr>
          <w:sz w:val="14"/>
        </w:rPr>
        <w:t>increasinglevels</w:t>
      </w:r>
      <w:proofErr w:type="spellEnd"/>
      <w:r w:rsidRPr="00773DBE">
        <w:rPr>
          <w:sz w:val="14"/>
        </w:rPr>
        <w:t xml:space="preserve"> of threat from its neighboring states, </w:t>
      </w:r>
      <w:r w:rsidRPr="00773DBE">
        <w:rPr>
          <w:rStyle w:val="StyleUnderline"/>
        </w:rPr>
        <w:t xml:space="preserve">Japan has begun to adopt a </w:t>
      </w:r>
      <w:r w:rsidRPr="00773DBE">
        <w:rPr>
          <w:rStyle w:val="Emphasis"/>
        </w:rPr>
        <w:t>more aggressive security policy</w:t>
      </w:r>
      <w:r w:rsidRPr="00773DBE">
        <w:rPr>
          <w:sz w:val="14"/>
        </w:rPr>
        <w:t xml:space="preserve"> with the growing capability of the SDF. Along with this tendency</w:t>
      </w:r>
      <w:r w:rsidRPr="00773DBE">
        <w:rPr>
          <w:rStyle w:val="StyleUnderline"/>
        </w:rPr>
        <w:t xml:space="preserve">, the possibility of Japan’s nuclear armament has </w:t>
      </w:r>
      <w:r w:rsidRPr="00773DBE">
        <w:rPr>
          <w:rStyle w:val="Emphasis"/>
        </w:rPr>
        <w:t>become a focus</w:t>
      </w:r>
      <w:r w:rsidRPr="00773DBE">
        <w:rPr>
          <w:sz w:val="14"/>
        </w:rPr>
        <w:t xml:space="preserve"> of the debate involving both policy-makers and academics. The goal of this study has been to examine the prospect of Japan’s nuclearization. I investigated this question by paying </w:t>
      </w:r>
      <w:proofErr w:type="gramStart"/>
      <w:r w:rsidRPr="00773DBE">
        <w:rPr>
          <w:sz w:val="14"/>
        </w:rPr>
        <w:t>particular attention</w:t>
      </w:r>
      <w:proofErr w:type="gramEnd"/>
      <w:r w:rsidRPr="00773DBE">
        <w:rPr>
          <w:sz w:val="14"/>
        </w:rPr>
        <w:t xml:space="preserve"> to public perceptions of nuclear armament. The </w:t>
      </w:r>
      <w:r w:rsidRPr="00773DBE">
        <w:rPr>
          <w:rStyle w:val="Emphasis"/>
        </w:rPr>
        <w:t>statistical analysis</w:t>
      </w:r>
      <w:r w:rsidRPr="00773DBE">
        <w:rPr>
          <w:sz w:val="14"/>
        </w:rPr>
        <w:t xml:space="preserve"> relying on the survey data in Japan has </w:t>
      </w:r>
      <w:r w:rsidRPr="00773DBE">
        <w:rPr>
          <w:rStyle w:val="StyleUnderline"/>
        </w:rPr>
        <w:t>found</w:t>
      </w:r>
      <w:r w:rsidRPr="00773DBE">
        <w:rPr>
          <w:sz w:val="14"/>
        </w:rPr>
        <w:t xml:space="preserve"> that </w:t>
      </w:r>
      <w:r w:rsidRPr="00773DBE">
        <w:rPr>
          <w:rStyle w:val="Emphasis"/>
        </w:rPr>
        <w:t xml:space="preserve">people’s threat perceptions </w:t>
      </w:r>
      <w:r w:rsidRPr="00773DBE">
        <w:rPr>
          <w:rStyle w:val="StyleUnderline"/>
        </w:rPr>
        <w:t xml:space="preserve">powerfully determine their attitudes toward </w:t>
      </w:r>
      <w:r w:rsidRPr="00773DBE">
        <w:rPr>
          <w:rStyle w:val="Emphasis"/>
        </w:rPr>
        <w:t>nuclear armament</w:t>
      </w:r>
      <w:r w:rsidRPr="00773DBE">
        <w:rPr>
          <w:sz w:val="14"/>
        </w:rPr>
        <w:t xml:space="preserve">. Specifically, the results indicate that it is </w:t>
      </w:r>
      <w:r w:rsidRPr="00773DBE">
        <w:rPr>
          <w:rStyle w:val="StyleUnderline"/>
        </w:rPr>
        <w:t xml:space="preserve">people’s perceptions of China as a military threat that </w:t>
      </w:r>
      <w:r w:rsidRPr="00773DBE">
        <w:rPr>
          <w:rStyle w:val="Emphasis"/>
        </w:rPr>
        <w:t>significantly boost</w:t>
      </w:r>
      <w:r w:rsidRPr="00773DBE">
        <w:rPr>
          <w:rStyle w:val="StyleUnderline"/>
        </w:rPr>
        <w:t xml:space="preserve"> their support for nuclear armament.</w:t>
      </w:r>
      <w:r w:rsidRPr="00773DBE">
        <w:rPr>
          <w:sz w:val="14"/>
        </w:rPr>
        <w:t xml:space="preserve"> Consistent with the security model of nuclear proliferation, this study has verified that </w:t>
      </w:r>
      <w:r w:rsidRPr="00773DBE">
        <w:rPr>
          <w:rStyle w:val="StyleUnderline"/>
        </w:rPr>
        <w:t>threat perceptions</w:t>
      </w:r>
      <w:r w:rsidRPr="00773DBE">
        <w:rPr>
          <w:sz w:val="14"/>
        </w:rPr>
        <w:t xml:space="preserve"> </w:t>
      </w:r>
      <w:r w:rsidRPr="00773DBE">
        <w:rPr>
          <w:rStyle w:val="StyleUnderline"/>
        </w:rPr>
        <w:t>powerfully shape the content of public opinion regarding nuclear weapons</w:t>
      </w:r>
      <w:r w:rsidRPr="00773DBE">
        <w:rPr>
          <w:sz w:val="14"/>
        </w:rPr>
        <w:t xml:space="preserve"> (Beckman, 1992: 14). These findings have important implications for the prospect of nuclear proliferation involving Japan. As of now, </w:t>
      </w:r>
      <w:r w:rsidRPr="00773DBE">
        <w:rPr>
          <w:rStyle w:val="StyleUnderline"/>
        </w:rPr>
        <w:t>most</w:t>
      </w:r>
      <w:r w:rsidRPr="00773DBE">
        <w:rPr>
          <w:sz w:val="14"/>
        </w:rPr>
        <w:t xml:space="preserve"> scholars </w:t>
      </w:r>
      <w:r w:rsidRPr="00773DBE">
        <w:rPr>
          <w:rStyle w:val="StyleUnderline"/>
        </w:rPr>
        <w:t>dismiss the possibility</w:t>
      </w:r>
      <w:r w:rsidRPr="00773DBE">
        <w:rPr>
          <w:sz w:val="14"/>
        </w:rPr>
        <w:t xml:space="preserve"> of Japan’s nuclear armament. </w:t>
      </w:r>
      <w:r w:rsidRPr="00773DBE">
        <w:rPr>
          <w:rStyle w:val="StyleUnderline"/>
        </w:rPr>
        <w:t>Hughes</w:t>
      </w:r>
      <w:r w:rsidRPr="00773DBE">
        <w:rPr>
          <w:sz w:val="14"/>
        </w:rPr>
        <w:t xml:space="preserve"> (2007) </w:t>
      </w:r>
      <w:r w:rsidRPr="00773DBE">
        <w:rPr>
          <w:rStyle w:val="StyleUnderline"/>
        </w:rPr>
        <w:t>suggests</w:t>
      </w:r>
      <w:r w:rsidRPr="00773DBE">
        <w:rPr>
          <w:sz w:val="14"/>
        </w:rPr>
        <w:t xml:space="preserve"> that a variety of </w:t>
      </w:r>
      <w:r w:rsidRPr="00773DBE">
        <w:rPr>
          <w:rStyle w:val="StyleUnderline"/>
        </w:rPr>
        <w:t>domestic constraints</w:t>
      </w:r>
      <w:r w:rsidRPr="00773DBE">
        <w:rPr>
          <w:sz w:val="14"/>
        </w:rPr>
        <w:t xml:space="preserve"> that </w:t>
      </w:r>
      <w:r w:rsidRPr="00773DBE">
        <w:rPr>
          <w:rStyle w:val="StyleUnderline"/>
        </w:rPr>
        <w:t>are</w:t>
      </w:r>
      <w:r w:rsidRPr="00773DBE">
        <w:rPr>
          <w:sz w:val="14"/>
        </w:rPr>
        <w:t xml:space="preserve"> deeply </w:t>
      </w:r>
      <w:r w:rsidRPr="00773DBE">
        <w:rPr>
          <w:rStyle w:val="StyleUnderline"/>
        </w:rPr>
        <w:t>embedded</w:t>
      </w:r>
      <w:r w:rsidRPr="00773DBE">
        <w:rPr>
          <w:sz w:val="14"/>
        </w:rPr>
        <w:t xml:space="preserve"> in Japan will continue to prevent Japan from pursuing the option of nuclear armament. Similarly, Yoshihara and Holmes (2009) maintain that Japan will try to secure its survival in strengthening its ties with the United States rather than attempting to develop nuclear weapons (Hughes, 2006). </w:t>
      </w:r>
      <w:r w:rsidRPr="00773DBE">
        <w:rPr>
          <w:rStyle w:val="Emphasis"/>
        </w:rPr>
        <w:t>Under the assumption that Japan is protected by the US security guarantee</w:t>
      </w:r>
      <w:r w:rsidRPr="00773DBE">
        <w:rPr>
          <w:sz w:val="14"/>
        </w:rPr>
        <w:t xml:space="preserve">, Japan’s nuclear armament is unlikely. However, </w:t>
      </w:r>
      <w:r w:rsidRPr="00773DBE">
        <w:rPr>
          <w:rStyle w:val="Emphasis"/>
        </w:rPr>
        <w:t>this does not mean that Japan will never consider the option of nuclear armament</w:t>
      </w:r>
      <w:r w:rsidRPr="00773DBE">
        <w:rPr>
          <w:sz w:val="14"/>
        </w:rPr>
        <w:t xml:space="preserve">. Based on the findings from this study, </w:t>
      </w:r>
      <w:r w:rsidRPr="00773DBE">
        <w:rPr>
          <w:rStyle w:val="Emphasis"/>
        </w:rPr>
        <w:t>we can predict that people’s support for Japan’s nuclear armament will grow along with increasing levels of military threat from China</w:t>
      </w:r>
      <w:r w:rsidRPr="00773DBE">
        <w:rPr>
          <w:sz w:val="14"/>
        </w:rPr>
        <w:t xml:space="preserve">. </w:t>
      </w:r>
      <w:r w:rsidRPr="00773DBE">
        <w:rPr>
          <w:rStyle w:val="StyleUnderline"/>
        </w:rPr>
        <w:t>As China becomes more aggressive with its growing military capability, the Japanese will be increasingly concerned about the situation</w:t>
      </w:r>
      <w:r w:rsidRPr="00773DBE">
        <w:rPr>
          <w:sz w:val="14"/>
        </w:rPr>
        <w:t xml:space="preserve">. </w:t>
      </w:r>
      <w:proofErr w:type="gramStart"/>
      <w:r w:rsidRPr="00773DBE">
        <w:rPr>
          <w:sz w:val="14"/>
        </w:rPr>
        <w:t>As a consequence</w:t>
      </w:r>
      <w:proofErr w:type="gramEnd"/>
      <w:r w:rsidRPr="00773DBE">
        <w:rPr>
          <w:sz w:val="14"/>
        </w:rPr>
        <w:t xml:space="preserve">, it is possible that Japan will eventually embrace the option of nuclear armament to counter the threat from China. </w:t>
      </w:r>
      <w:r w:rsidRPr="00773DBE">
        <w:rPr>
          <w:rStyle w:val="StyleUnderline"/>
        </w:rPr>
        <w:t xml:space="preserve">As Japanese history shows, a state’s path </w:t>
      </w:r>
      <w:r w:rsidRPr="00773DBE">
        <w:rPr>
          <w:rStyle w:val="Emphasis"/>
        </w:rPr>
        <w:t>can change drastically</w:t>
      </w:r>
      <w:r w:rsidRPr="00773DBE">
        <w:rPr>
          <w:rStyle w:val="StyleUnderline"/>
        </w:rPr>
        <w:t>.</w:t>
      </w:r>
      <w:r w:rsidRPr="00773DBE">
        <w:rPr>
          <w:sz w:val="14"/>
        </w:rPr>
        <w:t xml:space="preserve"> A state that was dictated by the fascist ideology was transformed into a ‘peaceful’ country after the end of World War II in 1945. </w:t>
      </w:r>
      <w:r w:rsidRPr="00773DBE">
        <w:rPr>
          <w:rStyle w:val="StyleUnderline"/>
        </w:rPr>
        <w:t xml:space="preserve">Facing external threat, one cannot deny the possibility that Japan may turn its course once again to become a more aggressive state </w:t>
      </w:r>
      <w:r w:rsidRPr="00773DBE">
        <w:rPr>
          <w:sz w:val="14"/>
        </w:rPr>
        <w:t xml:space="preserve">in the international system. Indeed, </w:t>
      </w:r>
      <w:r w:rsidRPr="00773DBE">
        <w:rPr>
          <w:rStyle w:val="StyleUnderline"/>
        </w:rPr>
        <w:t xml:space="preserve">one can observe </w:t>
      </w:r>
      <w:proofErr w:type="gramStart"/>
      <w:r w:rsidRPr="00773DBE">
        <w:rPr>
          <w:rStyle w:val="StyleUnderline"/>
        </w:rPr>
        <w:t>a number of</w:t>
      </w:r>
      <w:proofErr w:type="gramEnd"/>
      <w:r w:rsidRPr="00773DBE">
        <w:rPr>
          <w:rStyle w:val="StyleUnderline"/>
        </w:rPr>
        <w:t xml:space="preserve"> changes in Japan that could drive the country toward the option of nuclear armamen</w:t>
      </w:r>
      <w:r w:rsidRPr="00773DBE">
        <w:rPr>
          <w:sz w:val="14"/>
        </w:rPr>
        <w:t>t (</w:t>
      </w:r>
      <w:proofErr w:type="spellStart"/>
      <w:r w:rsidRPr="00773DBE">
        <w:rPr>
          <w:sz w:val="14"/>
        </w:rPr>
        <w:t>Tanter</w:t>
      </w:r>
      <w:proofErr w:type="spellEnd"/>
      <w:r w:rsidRPr="00773DBE">
        <w:rPr>
          <w:sz w:val="14"/>
        </w:rPr>
        <w:t xml:space="preserve">, 2005). The recent debate concerning the possible revision of the Japanese constitution should be understood in this context (Japan Times, 2013). </w:t>
      </w:r>
    </w:p>
    <w:p w14:paraId="2A65CC10" w14:textId="77777777" w:rsidR="00777CA1" w:rsidRPr="00773DBE" w:rsidRDefault="00777CA1" w:rsidP="00777CA1">
      <w:pPr>
        <w:pStyle w:val="Heading4"/>
      </w:pPr>
      <w:r w:rsidRPr="00773DBE">
        <w:t xml:space="preserve">Obstacles are melting away- change to the doctrine doesn’t prohibit development- which their ev doesn’t assume </w:t>
      </w:r>
    </w:p>
    <w:p w14:paraId="1E525C54" w14:textId="77777777" w:rsidR="00777CA1" w:rsidRPr="00773DBE" w:rsidRDefault="00777CA1" w:rsidP="00777CA1">
      <w:r w:rsidRPr="00773DBE">
        <w:t xml:space="preserve">Sarah </w:t>
      </w:r>
      <w:r w:rsidRPr="00773DBE">
        <w:rPr>
          <w:rStyle w:val="Style13ptBold"/>
        </w:rPr>
        <w:t>Rosenberg 17,</w:t>
      </w:r>
      <w:r w:rsidRPr="00773DBE">
        <w:t xml:space="preserve"> Foundation for Defense of Democracies research intern,11-17-2017, "The End of East Asian Pacifism: Nuclear Policy in Japan and South Korea," Foreign Affairs Review, https://jhufar.com/2018/02/28/the-end-of-east-asian-pacifism-nuclear-policy-in-japan-and-south-korea/</w:t>
      </w:r>
    </w:p>
    <w:p w14:paraId="58ACC62D" w14:textId="77777777" w:rsidR="00777CA1" w:rsidRPr="00773DBE" w:rsidRDefault="00777CA1" w:rsidP="00777CA1">
      <w:pPr>
        <w:rPr>
          <w:rStyle w:val="Emphasis"/>
          <w:b w:val="0"/>
          <w:iCs w:val="0"/>
        </w:rPr>
      </w:pPr>
      <w:r w:rsidRPr="00773DBE">
        <w:rPr>
          <w:rStyle w:val="StyleUnderline"/>
        </w:rPr>
        <w:t>In Japan, members of the Liberal Democratic Party are more open to the idea of nuclear weapons</w:t>
      </w:r>
      <w:r w:rsidRPr="00773DBE">
        <w:rPr>
          <w:sz w:val="12"/>
        </w:rPr>
        <w:t xml:space="preserve">. Despite Japan’s three non-nuclear principles — no possessing, manufacturing, or allowing nuclear weapons on its territory – </w:t>
      </w:r>
      <w:r w:rsidRPr="00773DBE">
        <w:rPr>
          <w:rStyle w:val="StyleUnderline"/>
        </w:rPr>
        <w:t>some LDP officials propose reinterpreting the Constitution to permit some form of nuclear protection</w:t>
      </w:r>
      <w:r w:rsidRPr="00773DBE">
        <w:rPr>
          <w:sz w:val="12"/>
        </w:rPr>
        <w:t xml:space="preserve">. Former LDP Defense Minister Shigeru </w:t>
      </w:r>
      <w:proofErr w:type="spellStart"/>
      <w:r w:rsidRPr="00773DBE">
        <w:rPr>
          <w:sz w:val="12"/>
        </w:rPr>
        <w:t>Ishiba</w:t>
      </w:r>
      <w:proofErr w:type="spellEnd"/>
      <w:r w:rsidRPr="00773DBE">
        <w:rPr>
          <w:sz w:val="12"/>
        </w:rPr>
        <w:t xml:space="preserve"> suggested allowing U.S. nuclear weapons on Japanese soil to deter North Korea, though he condemned manufacturing their own weapons.[8] </w:t>
      </w:r>
      <w:r w:rsidRPr="00773DBE">
        <w:rPr>
          <w:rStyle w:val="StyleUnderline"/>
        </w:rPr>
        <w:t>This position is still highly controversial in Japan: recent numbers show that fewer than one in ten Japanese citizens support nuclear armament</w:t>
      </w:r>
      <w:r w:rsidRPr="00773DBE">
        <w:rPr>
          <w:rStyle w:val="Emphasis"/>
        </w:rPr>
        <w:t xml:space="preserve">, yet the LDP has continued to win elections.[9] </w:t>
      </w:r>
      <w:r w:rsidRPr="00773DBE">
        <w:rPr>
          <w:sz w:val="12"/>
        </w:rPr>
        <w:t xml:space="preserve">Most recently, Prime Minister Shinzo </w:t>
      </w:r>
      <w:r w:rsidRPr="00773DBE">
        <w:rPr>
          <w:rStyle w:val="StyleUnderline"/>
        </w:rPr>
        <w:t xml:space="preserve">Abe </w:t>
      </w:r>
      <w:r w:rsidRPr="00773DBE">
        <w:rPr>
          <w:rStyle w:val="Emphasis"/>
        </w:rPr>
        <w:t>received a stronger mandate</w:t>
      </w:r>
      <w:r w:rsidRPr="00773DBE">
        <w:rPr>
          <w:rStyle w:val="StyleUnderline"/>
        </w:rPr>
        <w:t xml:space="preserve"> after calling for snap elections in October 2017.[</w:t>
      </w:r>
      <w:r w:rsidRPr="00773DBE">
        <w:rPr>
          <w:sz w:val="12"/>
        </w:rPr>
        <w:t xml:space="preserve">10] While LDP policies extend beyond North Korea, </w:t>
      </w:r>
      <w:r w:rsidRPr="00773DBE">
        <w:rPr>
          <w:rStyle w:val="StyleUnderline"/>
        </w:rPr>
        <w:t>Abe campaigned on building up the Japanese military and revising Article 9</w:t>
      </w:r>
      <w:r w:rsidRPr="00773DBE">
        <w:rPr>
          <w:sz w:val="12"/>
        </w:rPr>
        <w:t xml:space="preserve">.[11] </w:t>
      </w:r>
      <w:r w:rsidRPr="00773DBE">
        <w:rPr>
          <w:rStyle w:val="Emphasis"/>
        </w:rPr>
        <w:t>With the new elections, Abe obtained the necessary majority to do so and plans to rewrite the constitution by 2020.[</w:t>
      </w:r>
      <w:r w:rsidRPr="00773DBE">
        <w:rPr>
          <w:sz w:val="12"/>
        </w:rPr>
        <w:t xml:space="preserve">12] Despite the lack of popular support among Japanese citizens, they would likely be more inclined to accept nuclear armament if South Korea did so first. When discussing a nuclearized Japan and South Korea, many scholars speak of both acquiring nuclear weapons rather than simply one country. If the security situation becomes dire enough, Japan will have little choice but to allow nuclear weapons on its territory. </w:t>
      </w:r>
      <w:r w:rsidRPr="00773DBE">
        <w:rPr>
          <w:rStyle w:val="StyleUnderline"/>
        </w:rPr>
        <w:t>Japan and the U.S. cooperate closely on security, but as early as 2012 the LDP recognized Japan must do more to protect itself.</w:t>
      </w:r>
      <w:r w:rsidRPr="00773DBE">
        <w:rPr>
          <w:sz w:val="12"/>
        </w:rPr>
        <w:t xml:space="preserve"> When the opposition party, the Democratic Party of Japan, lost to LDP in 2012, the ruling government issued a new National Defense Program Guidelines (NDPG). It expressed the need to maintain and strengthen ballistic missile defense</w:t>
      </w:r>
      <w:proofErr w:type="gramStart"/>
      <w:r w:rsidRPr="00773DBE">
        <w:rPr>
          <w:sz w:val="12"/>
        </w:rPr>
        <w:t>, in particular, to</w:t>
      </w:r>
      <w:proofErr w:type="gramEnd"/>
      <w:r w:rsidRPr="00773DBE">
        <w:rPr>
          <w:sz w:val="12"/>
        </w:rPr>
        <w:t xml:space="preserve"> address the threat of nuclear weapons. The document explicitly mentions North Korea, China, and Russia as posing the greatest risks to Japanese security, though the government recognized that the likelihood of conflict remained low at that time.[13] While the NDPG states that Japan will play a “rigorous and active role in nuclear disarmament and non-proliferation efforts,” it also recognizes that Japanese defense must be constantly reevaluated to ensure it is meeting the necessities of the current security environment.[14] Given North Korea’s recent antagonistic behavior, Abe will likely try to expedite the process of redefining Japan’s pacifist constitution in order to comply with the NDPG’s directive of changing defense to meet the security conditions. </w:t>
      </w:r>
      <w:r w:rsidRPr="00773DBE">
        <w:rPr>
          <w:rStyle w:val="StyleUnderline"/>
        </w:rPr>
        <w:t>Many in the international community have expressed concerns over Japan’s new</w:t>
      </w:r>
      <w:r w:rsidRPr="00773DBE">
        <w:rPr>
          <w:sz w:val="12"/>
        </w:rPr>
        <w:t xml:space="preserve"> defensive </w:t>
      </w:r>
      <w:r w:rsidRPr="00773DBE">
        <w:rPr>
          <w:rStyle w:val="StyleUnderline"/>
        </w:rPr>
        <w:t>attitude</w:t>
      </w:r>
      <w:r w:rsidRPr="00773DBE">
        <w:rPr>
          <w:sz w:val="12"/>
        </w:rPr>
        <w:t xml:space="preserve">, particularly at the UN. Every year, Japan submits a resolution to the UN General Assembly on nonproliferation and the elimination of nuclear weapons. This year, however, delegates expressed apprehension about the wording of the resolution, raising the possibility that Japan watered down the language in order to justify the potential use of nuclear weapons.[15] Japanese officials claim, however, that they faced pressure from the U.S. to make this change.[16] </w:t>
      </w:r>
      <w:r w:rsidRPr="00773DBE">
        <w:rPr>
          <w:rStyle w:val="StyleUnderline"/>
        </w:rPr>
        <w:t>In the text of the resolution, rather than acknowledging “the catastrophic humanitarian consequences of any use of nuclear weapons,” the new resolution says, “the catastrophic humanitarian consequences of nuclear weapon use.”[17</w:t>
      </w:r>
      <w:r w:rsidRPr="00773DBE">
        <w:rPr>
          <w:sz w:val="12"/>
        </w:rPr>
        <w:t xml:space="preserve">] </w:t>
      </w:r>
      <w:r w:rsidRPr="00773DBE">
        <w:rPr>
          <w:rStyle w:val="StyleUnderline"/>
        </w:rPr>
        <w:t>This small change in language contains drastic implications for Japan’s efforts in fighting North Korea because it no longer excludes the use of nuclear weapons against the regime</w:t>
      </w:r>
      <w:r w:rsidRPr="00773DBE">
        <w:rPr>
          <w:sz w:val="12"/>
        </w:rPr>
        <w:t xml:space="preserve">. </w:t>
      </w:r>
      <w:r w:rsidRPr="00773DBE">
        <w:rPr>
          <w:rStyle w:val="Emphasis"/>
        </w:rPr>
        <w:t>The resolution demonstrates that Japan is willing to risk its international image as the leader of the nonproliferation movement in order to counter North Korea. Perhaps the next step is to adjust its nuclear policy.</w:t>
      </w:r>
    </w:p>
    <w:p w14:paraId="2906ACA4" w14:textId="77777777" w:rsidR="00777CA1" w:rsidRPr="00773DBE" w:rsidRDefault="00777CA1" w:rsidP="00777CA1">
      <w:pPr>
        <w:pStyle w:val="Heading4"/>
      </w:pPr>
      <w:r w:rsidRPr="00773DBE">
        <w:t xml:space="preserve">Japan has the capability to make 6,000 nuclear weapons now – regional tensions and worries about stockpiling enhance potential for development </w:t>
      </w:r>
    </w:p>
    <w:p w14:paraId="0019D6D7" w14:textId="54C8D7A9" w:rsidR="00777CA1" w:rsidRPr="00773DBE" w:rsidRDefault="00777CA1" w:rsidP="00777CA1">
      <w:r w:rsidRPr="00773DBE">
        <w:rPr>
          <w:rStyle w:val="Style13ptBold"/>
        </w:rPr>
        <w:t xml:space="preserve">Rich </w:t>
      </w:r>
      <w:r w:rsidR="00586933" w:rsidRPr="00773DBE">
        <w:rPr>
          <w:rStyle w:val="Style13ptBold"/>
        </w:rPr>
        <w:t>18</w:t>
      </w:r>
      <w:r w:rsidRPr="00773DBE">
        <w:t xml:space="preserve"> </w:t>
      </w:r>
      <w:r w:rsidRPr="00773DBE">
        <w:rPr>
          <w:sz w:val="20"/>
          <w:szCs w:val="20"/>
        </w:rPr>
        <w:t xml:space="preserve">– Motoko Rich, Tokyo bureau chief for The New York Times. She has been a reporter with The Times since 2003, and has covered real estate, publishing, economics and education. She started her journalism career at The Financial Times in London and worked at The Wall Street Journal for six years in Atlanta and New York before arriving at The Times, 2018 (“Japan Has Enough Nuclear Material to Build an Arsenal. Its Plan: Recycle,” New York Times, 9/22/2018 </w:t>
      </w:r>
      <w:hyperlink r:id="rId10" w:history="1">
        <w:r w:rsidRPr="00773DBE">
          <w:rPr>
            <w:rStyle w:val="Hyperlink"/>
            <w:sz w:val="20"/>
            <w:szCs w:val="20"/>
          </w:rPr>
          <w:t>https://www.nytimes.com/2018/09/22/world/asia/japan-nuclear-weapon-recycle.html</w:t>
        </w:r>
      </w:hyperlink>
      <w:r w:rsidRPr="00773DBE">
        <w:rPr>
          <w:sz w:val="20"/>
          <w:szCs w:val="20"/>
        </w:rPr>
        <w:t>) //</w:t>
      </w:r>
    </w:p>
    <w:p w14:paraId="39B9008D" w14:textId="539D3B7B" w:rsidR="00777CA1" w:rsidRPr="00773DBE" w:rsidRDefault="00777CA1" w:rsidP="00777CA1">
      <w:pPr>
        <w:rPr>
          <w:sz w:val="16"/>
        </w:rPr>
      </w:pPr>
      <w:r w:rsidRPr="00773DBE">
        <w:rPr>
          <w:sz w:val="16"/>
        </w:rPr>
        <w:t xml:space="preserve">ROKKASHO, Japan — </w:t>
      </w:r>
      <w:r w:rsidRPr="00773DBE">
        <w:rPr>
          <w:rStyle w:val="StyleUnderline"/>
        </w:rPr>
        <w:t>More than 30 years ago</w:t>
      </w:r>
      <w:r w:rsidRPr="00773DBE">
        <w:rPr>
          <w:sz w:val="16"/>
        </w:rPr>
        <w:t xml:space="preserve">, when its economy seemed invincible and the Sony Walkman was ubiquitous, </w:t>
      </w:r>
      <w:r w:rsidRPr="00773DBE">
        <w:rPr>
          <w:rStyle w:val="StyleUnderline"/>
        </w:rPr>
        <w:t>Japan decided to build a recycling plant to turn nuclear waste into nuclear fuel.</w:t>
      </w:r>
      <w:r w:rsidRPr="00773DBE">
        <w:rPr>
          <w:sz w:val="16"/>
        </w:rPr>
        <w:t xml:space="preserve"> It was supposed to open in 1997, a feat of advanced engineering that would burnish its reputation for high-tech excellence and make the nation even less dependent on others for energy. Then came a series of blown deadlines as the project hit technical snags and struggled with a Sisyphean list of government-mandated safety upgrades. Seventeen prime ministers came and went, the Japanese economy slipped into a funk and the initial $6.8 billion budget ballooned into $27 billion of spending. </w:t>
      </w:r>
      <w:r w:rsidRPr="00773DBE">
        <w:rPr>
          <w:rStyle w:val="StyleUnderline"/>
        </w:rPr>
        <w:t>Now</w:t>
      </w:r>
      <w:r w:rsidRPr="00773DBE">
        <w:rPr>
          <w:sz w:val="16"/>
        </w:rPr>
        <w:t xml:space="preserve">, Japan Nuclear Fuel Ltd., </w:t>
      </w:r>
      <w:r w:rsidRPr="00773DBE">
        <w:rPr>
          <w:rStyle w:val="StyleUnderline"/>
        </w:rPr>
        <w:t>the</w:t>
      </w:r>
      <w:r w:rsidRPr="00773DBE">
        <w:rPr>
          <w:sz w:val="16"/>
        </w:rPr>
        <w:t xml:space="preserve"> private </w:t>
      </w:r>
      <w:r w:rsidRPr="00773DBE">
        <w:rPr>
          <w:rStyle w:val="StyleUnderline"/>
        </w:rPr>
        <w:t>consortium</w:t>
      </w:r>
      <w:r w:rsidRPr="00773DBE">
        <w:rPr>
          <w:sz w:val="16"/>
        </w:rPr>
        <w:t xml:space="preserve"> building the recycling plant, </w:t>
      </w:r>
      <w:r w:rsidRPr="00773DBE">
        <w:rPr>
          <w:rStyle w:val="StyleUnderline"/>
        </w:rPr>
        <w:t>says it really is almost done. But</w:t>
      </w:r>
      <w:r w:rsidRPr="00773DBE">
        <w:rPr>
          <w:sz w:val="16"/>
        </w:rPr>
        <w:t xml:space="preserve"> there is a problem: </w:t>
      </w:r>
      <w:r w:rsidRPr="00773DBE">
        <w:rPr>
          <w:rStyle w:val="StyleUnderline"/>
        </w:rPr>
        <w:t xml:space="preserve">Japan does not use </w:t>
      </w:r>
      <w:r w:rsidRPr="00773DBE">
        <w:rPr>
          <w:sz w:val="16"/>
        </w:rPr>
        <w:t>much</w:t>
      </w:r>
      <w:r w:rsidRPr="00773DBE">
        <w:rPr>
          <w:rStyle w:val="StyleUnderline"/>
        </w:rPr>
        <w:t xml:space="preserve"> nuclear</w:t>
      </w:r>
      <w:r w:rsidRPr="00773DBE">
        <w:rPr>
          <w:sz w:val="16"/>
        </w:rPr>
        <w:t xml:space="preserve"> </w:t>
      </w:r>
      <w:r w:rsidRPr="00773DBE">
        <w:rPr>
          <w:rStyle w:val="StyleUnderline"/>
        </w:rPr>
        <w:t>power</w:t>
      </w:r>
      <w:r w:rsidRPr="00773DBE">
        <w:rPr>
          <w:sz w:val="16"/>
        </w:rPr>
        <w:t xml:space="preserve"> any more. The country turned away from nuclear energy after the 2011 Fukushima disaster, and only nine of its 35 reactors are operational. It is a predicament with global ramifications. </w:t>
      </w:r>
      <w:r w:rsidRPr="00773DBE">
        <w:rPr>
          <w:rStyle w:val="StyleUnderline"/>
        </w:rPr>
        <w:t>While waiting for the plant to be built, Japan has amassed a stockpile of 47 metric tons of plutonium, raising concerns about nuclear proliferation and Tokyo’s commitment to refrain from building nuclear arms</w:t>
      </w:r>
      <w:r w:rsidRPr="00773DBE">
        <w:rPr>
          <w:sz w:val="16"/>
        </w:rPr>
        <w:t xml:space="preserve"> even as it joins the United States in pressing North Korea to give up its arsenal. I</w:t>
      </w:r>
      <w:r w:rsidRPr="00773DBE">
        <w:rPr>
          <w:rStyle w:val="StyleUnderline"/>
        </w:rPr>
        <w:t>n August, North Korea’</w:t>
      </w:r>
      <w:r w:rsidRPr="00773DBE">
        <w:rPr>
          <w:sz w:val="16"/>
        </w:rPr>
        <w:t xml:space="preserve">s state-run </w:t>
      </w:r>
      <w:proofErr w:type="spellStart"/>
      <w:r w:rsidRPr="00773DBE">
        <w:rPr>
          <w:sz w:val="16"/>
        </w:rPr>
        <w:t>Rodong</w:t>
      </w:r>
      <w:proofErr w:type="spellEnd"/>
      <w:r w:rsidRPr="00773DBE">
        <w:rPr>
          <w:sz w:val="16"/>
        </w:rPr>
        <w:t xml:space="preserve"> </w:t>
      </w:r>
      <w:proofErr w:type="spellStart"/>
      <w:r w:rsidRPr="00773DBE">
        <w:rPr>
          <w:sz w:val="16"/>
        </w:rPr>
        <w:t>Sinmun</w:t>
      </w:r>
      <w:proofErr w:type="spellEnd"/>
      <w:r w:rsidRPr="00773DBE">
        <w:rPr>
          <w:sz w:val="16"/>
        </w:rPr>
        <w:t xml:space="preserve"> newspaper </w:t>
      </w:r>
      <w:r w:rsidRPr="00773DBE">
        <w:rPr>
          <w:rStyle w:val="StyleUnderline"/>
        </w:rPr>
        <w:t>accused Japan of accumulating plutonium “for its nuclear armament.” While waiting for the plant</w:t>
      </w:r>
      <w:r w:rsidRPr="00773DBE">
        <w:rPr>
          <w:sz w:val="16"/>
        </w:rPr>
        <w:t xml:space="preserve"> in </w:t>
      </w:r>
      <w:proofErr w:type="spellStart"/>
      <w:r w:rsidRPr="00773DBE">
        <w:rPr>
          <w:sz w:val="16"/>
        </w:rPr>
        <w:t>Rokkasho</w:t>
      </w:r>
      <w:proofErr w:type="spellEnd"/>
      <w:r w:rsidRPr="00773DBE">
        <w:rPr>
          <w:sz w:val="16"/>
        </w:rPr>
        <w:t xml:space="preserve"> to be finished, </w:t>
      </w:r>
      <w:r w:rsidRPr="00773DBE">
        <w:rPr>
          <w:rStyle w:val="StyleUnderline"/>
        </w:rPr>
        <w:t xml:space="preserve">Japan has amassed a stockpile of 47 metric tons of </w:t>
      </w:r>
      <w:proofErr w:type="spellStart"/>
      <w:proofErr w:type="gramStart"/>
      <w:r w:rsidRPr="00773DBE">
        <w:rPr>
          <w:rStyle w:val="StyleUnderline"/>
        </w:rPr>
        <w:t>plutonium</w:t>
      </w:r>
      <w:r w:rsidRPr="00773DBE">
        <w:rPr>
          <w:sz w:val="16"/>
        </w:rPr>
        <w:t>.CreditKo</w:t>
      </w:r>
      <w:proofErr w:type="spellEnd"/>
      <w:proofErr w:type="gramEnd"/>
      <w:r w:rsidRPr="00773DBE">
        <w:rPr>
          <w:sz w:val="16"/>
        </w:rPr>
        <w:t xml:space="preserve"> Sasaki for The New York Times </w:t>
      </w:r>
      <w:r w:rsidRPr="00773DBE">
        <w:rPr>
          <w:rStyle w:val="StyleUnderline"/>
        </w:rPr>
        <w:t>Japan pledged</w:t>
      </w:r>
      <w:r w:rsidRPr="00773DBE">
        <w:rPr>
          <w:sz w:val="16"/>
        </w:rPr>
        <w:t xml:space="preserve"> for the first time this past summer </w:t>
      </w:r>
      <w:r w:rsidRPr="00773DBE">
        <w:rPr>
          <w:rStyle w:val="StyleUnderline"/>
        </w:rPr>
        <w:t>to reduce the stockpile</w:t>
      </w:r>
      <w:r w:rsidRPr="00773DBE">
        <w:rPr>
          <w:sz w:val="16"/>
        </w:rPr>
        <w:t xml:space="preserve">, saying the recycling plant would convert the plutonium into fuel for use in Japanese reactors. </w:t>
      </w:r>
      <w:r w:rsidRPr="00773DBE">
        <w:rPr>
          <w:rStyle w:val="StyleUnderline"/>
        </w:rPr>
        <w:t xml:space="preserve">But if the plant opens as scheduled </w:t>
      </w:r>
      <w:r w:rsidRPr="00773DBE">
        <w:rPr>
          <w:sz w:val="16"/>
        </w:rPr>
        <w:t>in four years, t</w:t>
      </w:r>
      <w:r w:rsidRPr="00773DBE">
        <w:rPr>
          <w:rStyle w:val="StyleUnderline"/>
        </w:rPr>
        <w:t xml:space="preserve">he nation’s hoard of plutonium could grow </w:t>
      </w:r>
      <w:r w:rsidRPr="00773DBE">
        <w:rPr>
          <w:sz w:val="16"/>
        </w:rPr>
        <w:t>rather than shrink.</w:t>
      </w:r>
      <w:r w:rsidRPr="00773DBE">
        <w:rPr>
          <w:rStyle w:val="StyleUnderline"/>
        </w:rPr>
        <w:t xml:space="preserve"> </w:t>
      </w:r>
      <w:r w:rsidRPr="00773DBE">
        <w:rPr>
          <w:sz w:val="16"/>
        </w:rPr>
        <w:t xml:space="preserve">That is because </w:t>
      </w:r>
      <w:r w:rsidRPr="00773DBE">
        <w:rPr>
          <w:rStyle w:val="StyleUnderline"/>
        </w:rPr>
        <w:t>only four of Japan’s working reactors are technically capable of using the new fuel</w:t>
      </w:r>
      <w:r w:rsidRPr="00773DBE">
        <w:rPr>
          <w:sz w:val="16"/>
        </w:rPr>
        <w:t xml:space="preserve">, and at least a dozen more would need to be upgraded and operating to consume the plutonium that the recycling plant would extract each year from nuclear waste. “At the end of the day, Japan is really in a vise of its own making,” said James M. Acton, a researcher at the Carnegie Endowment for International Peace in Washington. “There is no easy way forward, and all those ways forward have significant costs associated with it.” A handful of countries reprocess nuclear fuel, including France, India, Russia and Britain. But the Japanese plan faces a daunting set of practical and political challenges, and if it does not work, the nation will be left with another problem: about 18,000 metric tons of nuclear waste in the form of spent fuel rods that it has accumulated and stored all these years. </w:t>
      </w:r>
      <w:r w:rsidRPr="00773DBE">
        <w:rPr>
          <w:rStyle w:val="StyleUnderline"/>
        </w:rPr>
        <w:t>Japan’s neighbors</w:t>
      </w:r>
      <w:r w:rsidRPr="00773DBE">
        <w:rPr>
          <w:sz w:val="16"/>
        </w:rPr>
        <w:t xml:space="preserve">, </w:t>
      </w:r>
      <w:r w:rsidRPr="00773DBE">
        <w:rPr>
          <w:rStyle w:val="StyleUnderline"/>
        </w:rPr>
        <w:t>most notably China, have long objected to the stockpile of plutonium</w:t>
      </w:r>
      <w:r w:rsidRPr="00773DBE">
        <w:rPr>
          <w:sz w:val="16"/>
        </w:rPr>
        <w:t xml:space="preserve">, which was extracted from the waste during tests of the recycling plant and at a government research facility, as well as by commercial recycling plants abroad. Most of this plutonium is now stored overseas, in France and Britain, but </w:t>
      </w:r>
      <w:r w:rsidRPr="00773DBE">
        <w:rPr>
          <w:rStyle w:val="StyleUnderline"/>
        </w:rPr>
        <w:t>10 metric tons remain in Japan</w:t>
      </w:r>
      <w:r w:rsidRPr="00773DBE">
        <w:rPr>
          <w:sz w:val="16"/>
        </w:rPr>
        <w:t xml:space="preserve">, more than a third of it in </w:t>
      </w:r>
      <w:proofErr w:type="spellStart"/>
      <w:r w:rsidRPr="00773DBE">
        <w:rPr>
          <w:sz w:val="16"/>
        </w:rPr>
        <w:t>Rokkasho</w:t>
      </w:r>
      <w:proofErr w:type="spellEnd"/>
      <w:r w:rsidRPr="00773DBE">
        <w:rPr>
          <w:sz w:val="16"/>
        </w:rPr>
        <w:t xml:space="preserve">, the northeastern fishing town where the recycling plant is being built. Engineers have repeatedly revised the design of the </w:t>
      </w:r>
      <w:proofErr w:type="spellStart"/>
      <w:r w:rsidRPr="00773DBE">
        <w:rPr>
          <w:sz w:val="16"/>
        </w:rPr>
        <w:t>Rokkasho</w:t>
      </w:r>
      <w:proofErr w:type="spellEnd"/>
      <w:r w:rsidRPr="00773DBE">
        <w:rPr>
          <w:sz w:val="16"/>
        </w:rPr>
        <w:t xml:space="preserve"> plant to address water leaks and earthquake safety, and it took years to develop a safe way to dispose of hazardous </w:t>
      </w:r>
      <w:proofErr w:type="spellStart"/>
      <w:r w:rsidRPr="00773DBE">
        <w:rPr>
          <w:sz w:val="16"/>
        </w:rPr>
        <w:t>byproducts.CreditKo</w:t>
      </w:r>
      <w:proofErr w:type="spellEnd"/>
      <w:r w:rsidRPr="00773DBE">
        <w:rPr>
          <w:sz w:val="16"/>
        </w:rPr>
        <w:t xml:space="preserve"> Sasaki for The New York Times Japan says it stores its plutonium in a form that would be difficult to convert into weapons, and that it takes measures to ensure it never falls into the wrong hands. But </w:t>
      </w:r>
      <w:r w:rsidRPr="00773DBE">
        <w:rPr>
          <w:rStyle w:val="StyleUnderline"/>
        </w:rPr>
        <w:t xml:space="preserve">experts are worried the sheer size of the stockpile — the largest of any country without nuclear weapons, and in theory enough to make 6,000 bombs — could be used to justify a nuclear buildup by North Korea and others in the region. </w:t>
      </w:r>
      <w:r w:rsidRPr="00773DBE">
        <w:rPr>
          <w:sz w:val="16"/>
        </w:rPr>
        <w:t xml:space="preserve">Any recycling plan that adds to </w:t>
      </w:r>
      <w:r w:rsidRPr="00773DBE">
        <w:rPr>
          <w:rStyle w:val="StyleUnderline"/>
        </w:rPr>
        <w:t>the stockpile looks like “a route to weaponize down the road</w:t>
      </w:r>
      <w:r w:rsidRPr="00773DBE">
        <w:rPr>
          <w:sz w:val="16"/>
        </w:rPr>
        <w:t xml:space="preserve">,” said Alicia </w:t>
      </w:r>
      <w:proofErr w:type="spellStart"/>
      <w:r w:rsidRPr="00773DBE">
        <w:rPr>
          <w:sz w:val="16"/>
        </w:rPr>
        <w:t>Dressman</w:t>
      </w:r>
      <w:proofErr w:type="spellEnd"/>
      <w:r w:rsidRPr="00773DBE">
        <w:rPr>
          <w:sz w:val="16"/>
        </w:rPr>
        <w:t>, a nuclear policy specialist. “</w:t>
      </w:r>
      <w:r w:rsidRPr="00773DBE">
        <w:rPr>
          <w:rStyle w:val="StyleUnderline"/>
        </w:rPr>
        <w:t xml:space="preserve">This is what really concerns Japan’s neighbors and allies.” </w:t>
      </w:r>
      <w:r w:rsidRPr="00773DBE">
        <w:rPr>
          <w:sz w:val="16"/>
        </w:rPr>
        <w:t xml:space="preserve">Japan maintains that its plutonium is for peaceful energy purposes and that it will produce only as much as it needs for its reactors. “We are committed to nonproliferation,” said Hideo </w:t>
      </w:r>
      <w:proofErr w:type="spellStart"/>
      <w:r w:rsidRPr="00773DBE">
        <w:rPr>
          <w:sz w:val="16"/>
        </w:rPr>
        <w:t>Kawabuchi</w:t>
      </w:r>
      <w:proofErr w:type="spellEnd"/>
      <w:r w:rsidRPr="00773DBE">
        <w:rPr>
          <w:sz w:val="16"/>
        </w:rPr>
        <w:t xml:space="preserve">, an official at the Japan Atomic Energy Commission. But </w:t>
      </w:r>
      <w:r w:rsidRPr="00773DBE">
        <w:rPr>
          <w:rStyle w:val="StyleUnderline"/>
        </w:rPr>
        <w:t>the launch of the</w:t>
      </w:r>
      <w:r w:rsidRPr="00773DBE">
        <w:rPr>
          <w:sz w:val="16"/>
        </w:rPr>
        <w:t xml:space="preserve"> </w:t>
      </w:r>
      <w:proofErr w:type="spellStart"/>
      <w:r w:rsidRPr="00773DBE">
        <w:rPr>
          <w:sz w:val="16"/>
        </w:rPr>
        <w:t>Rokkasho</w:t>
      </w:r>
      <w:proofErr w:type="spellEnd"/>
      <w:r w:rsidRPr="00773DBE">
        <w:rPr>
          <w:sz w:val="16"/>
        </w:rPr>
        <w:t xml:space="preserve"> </w:t>
      </w:r>
      <w:r w:rsidRPr="00773DBE">
        <w:rPr>
          <w:rStyle w:val="StyleUnderline"/>
        </w:rPr>
        <w:t>plant has been delayed so long</w:t>
      </w:r>
      <w:r w:rsidRPr="00773DBE">
        <w:rPr>
          <w:sz w:val="16"/>
        </w:rPr>
        <w:t xml:space="preserve"> — and popular opposition to restarting additional nuclear reactors remains so strong — </w:t>
      </w:r>
      <w:r w:rsidRPr="00773DBE">
        <w:rPr>
          <w:rStyle w:val="StyleUnderline"/>
        </w:rPr>
        <w:t>that skepticism abounds over the plan to recycle the stockpile</w:t>
      </w:r>
      <w:r w:rsidRPr="00773DBE">
        <w:rPr>
          <w:sz w:val="16"/>
        </w:rPr>
        <w:t>. Critics say Japan should concede the plant will not solve the problem and start looking for a place to bury its nuclear waste.</w:t>
      </w:r>
    </w:p>
    <w:p w14:paraId="40BEAE8F" w14:textId="0D6E1FEC" w:rsidR="00777CA1" w:rsidRPr="00773DBE" w:rsidRDefault="00777CA1" w:rsidP="00777CA1">
      <w:pPr>
        <w:pStyle w:val="Heading3"/>
      </w:pPr>
      <w:r w:rsidRPr="00773DBE">
        <w:t xml:space="preserve">2NC AT: No Prolif Impact </w:t>
      </w:r>
    </w:p>
    <w:p w14:paraId="1910FA48" w14:textId="0104915F" w:rsidR="00777CA1" w:rsidRPr="00773DBE" w:rsidRDefault="00777CA1" w:rsidP="00777CA1">
      <w:pPr>
        <w:pStyle w:val="Heading4"/>
      </w:pPr>
      <w:r w:rsidRPr="00773DBE">
        <w:t xml:space="preserve">Asian prolif causes fast nuclear war and global arms races – outweighs other conflicts </w:t>
      </w:r>
    </w:p>
    <w:p w14:paraId="798994BE" w14:textId="77777777" w:rsidR="00777CA1" w:rsidRPr="00773DBE" w:rsidRDefault="00777CA1" w:rsidP="00777CA1">
      <w:pPr>
        <w:rPr>
          <w:rStyle w:val="Style13ptBold"/>
          <w:b w:val="0"/>
          <w:bCs w:val="0"/>
          <w:sz w:val="28"/>
        </w:rPr>
      </w:pPr>
      <w:proofErr w:type="spellStart"/>
      <w:r w:rsidRPr="00773DBE">
        <w:rPr>
          <w:rStyle w:val="Style13ptBold"/>
        </w:rPr>
        <w:t>Tanter</w:t>
      </w:r>
      <w:proofErr w:type="spellEnd"/>
      <w:r w:rsidRPr="00773DBE">
        <w:rPr>
          <w:rStyle w:val="Style13ptBold"/>
        </w:rPr>
        <w:t xml:space="preserve"> 17</w:t>
      </w:r>
      <w:r w:rsidRPr="00773DBE">
        <w:t xml:space="preserve"> [Richard </w:t>
      </w:r>
      <w:proofErr w:type="spellStart"/>
      <w:r w:rsidRPr="00773DBE">
        <w:t>Tanter</w:t>
      </w:r>
      <w:proofErr w:type="spellEnd"/>
      <w:r w:rsidRPr="00773DBE">
        <w:t xml:space="preserve">, Senior Research Associate, Nautilus Institute, Honorary Professor in the School of Political and Social Sciences at the University of Melbourne. “Donald Trump’s Japanese and South Korean Nuclear Threat to China: A tipping point in East Asia?” </w:t>
      </w:r>
      <w:r w:rsidRPr="00773DBE">
        <w:rPr>
          <w:i/>
        </w:rPr>
        <w:t>The Asia-Pacific Journal</w:t>
      </w:r>
      <w:r w:rsidRPr="00773DBE">
        <w:t>, Vol. 15, Issue 7, No. 2, 4/1, https://apjjf.org/-Richard-Tanter/5025/article.pdf]</w:t>
      </w:r>
    </w:p>
    <w:p w14:paraId="13B3BE98" w14:textId="51FFC323" w:rsidR="00777CA1" w:rsidRPr="00773DBE" w:rsidRDefault="00777CA1" w:rsidP="00777CA1">
      <w:pPr>
        <w:rPr>
          <w:sz w:val="12"/>
          <w:szCs w:val="16"/>
        </w:rPr>
      </w:pPr>
      <w:r w:rsidRPr="00773DBE">
        <w:rPr>
          <w:sz w:val="12"/>
          <w:szCs w:val="16"/>
        </w:rPr>
        <w:t xml:space="preserve">But in the longer run, apart from the direct risks of such an event for </w:t>
      </w:r>
      <w:r w:rsidRPr="00773DBE">
        <w:rPr>
          <w:rStyle w:val="Emphasis"/>
        </w:rPr>
        <w:t>the U.S.</w:t>
      </w:r>
      <w:r w:rsidRPr="00773DBE">
        <w:rPr>
          <w:sz w:val="12"/>
          <w:szCs w:val="16"/>
        </w:rPr>
        <w:t xml:space="preserve"> itself, its </w:t>
      </w:r>
      <w:r w:rsidRPr="00773DBE">
        <w:rPr>
          <w:rStyle w:val="Emphasis"/>
        </w:rPr>
        <w:t>East Asian alliance network</w:t>
      </w:r>
      <w:r w:rsidRPr="00773DBE">
        <w:rPr>
          <w:sz w:val="12"/>
          <w:szCs w:val="16"/>
        </w:rPr>
        <w:t xml:space="preserve">, now in its seventh decade, </w:t>
      </w:r>
      <w:r w:rsidRPr="00773DBE">
        <w:rPr>
          <w:rStyle w:val="StyleUnderline"/>
        </w:rPr>
        <w:t>founded on Japanese and Korean acceptance of U.S. nuclear primacy and a U.S. nuclear umbrella</w:t>
      </w:r>
      <w:r w:rsidRPr="00773DBE">
        <w:rPr>
          <w:sz w:val="12"/>
          <w:szCs w:val="16"/>
        </w:rPr>
        <w:t xml:space="preserve">, </w:t>
      </w:r>
      <w:r w:rsidRPr="00773DBE">
        <w:rPr>
          <w:rStyle w:val="StyleUnderline"/>
        </w:rPr>
        <w:t>would change dramatically</w:t>
      </w:r>
      <w:r w:rsidRPr="00773DBE">
        <w:rPr>
          <w:sz w:val="12"/>
          <w:szCs w:val="16"/>
        </w:rPr>
        <w:t xml:space="preserve">, </w:t>
      </w:r>
      <w:r w:rsidRPr="00773DBE">
        <w:rPr>
          <w:rStyle w:val="StyleUnderline"/>
        </w:rPr>
        <w:t>bringing with it</w:t>
      </w:r>
      <w:r w:rsidRPr="00773DBE">
        <w:rPr>
          <w:sz w:val="12"/>
          <w:szCs w:val="16"/>
        </w:rPr>
        <w:t xml:space="preserve">, for better or worse, </w:t>
      </w:r>
      <w:r w:rsidRPr="00773DBE">
        <w:rPr>
          <w:rStyle w:val="Emphasis"/>
        </w:rPr>
        <w:t>the end of U.S. hegemony in</w:t>
      </w:r>
      <w:r w:rsidRPr="00773DBE">
        <w:rPr>
          <w:sz w:val="12"/>
          <w:szCs w:val="16"/>
        </w:rPr>
        <w:t xml:space="preserve"> East and Southeast </w:t>
      </w:r>
      <w:r w:rsidRPr="00773DBE">
        <w:rPr>
          <w:rStyle w:val="Emphasis"/>
        </w:rPr>
        <w:t>Asia</w:t>
      </w:r>
      <w:r w:rsidRPr="00773DBE">
        <w:rPr>
          <w:sz w:val="12"/>
          <w:szCs w:val="16"/>
        </w:rPr>
        <w:t xml:space="preserve"> (http://nautilus.org/napsnet/napsnet-special-rep orts/playing-the-japan-nuclear-card-did-the-ussecretary-of-state-reverse-five-decades-of-usnon-proliferation-policy/). Whether occurring on a Gaullist or British model, </w:t>
      </w:r>
      <w:r w:rsidRPr="00773DBE">
        <w:rPr>
          <w:rStyle w:val="StyleUnderline"/>
        </w:rPr>
        <w:t xml:space="preserve">the foundations of Korean and Japanese relations with the United States would be </w:t>
      </w:r>
      <w:r w:rsidRPr="00773DBE">
        <w:rPr>
          <w:rStyle w:val="Emphasis"/>
        </w:rPr>
        <w:t>irrevocably altered</w:t>
      </w:r>
      <w:r w:rsidRPr="00773DBE">
        <w:rPr>
          <w:sz w:val="12"/>
          <w:szCs w:val="16"/>
        </w:rPr>
        <w:t xml:space="preserve">. Even leaving aside the obvious questions about the DPRK, </w:t>
      </w:r>
      <w:r w:rsidRPr="00773DBE">
        <w:rPr>
          <w:rStyle w:val="StyleUnderline"/>
        </w:rPr>
        <w:t xml:space="preserve">in the event of a </w:t>
      </w:r>
      <w:r w:rsidRPr="00773DBE">
        <w:rPr>
          <w:rStyle w:val="Emphasis"/>
        </w:rPr>
        <w:t>nuclearized Japan and South Korea</w:t>
      </w:r>
      <w:r w:rsidRPr="00773DBE">
        <w:rPr>
          <w:sz w:val="12"/>
          <w:szCs w:val="16"/>
        </w:rPr>
        <w:t xml:space="preserve">, clearly </w:t>
      </w:r>
      <w:r w:rsidRPr="00773DBE">
        <w:rPr>
          <w:rStyle w:val="StyleUnderline"/>
        </w:rPr>
        <w:t xml:space="preserve">the mathematical </w:t>
      </w:r>
      <w:r w:rsidRPr="00773DBE">
        <w:rPr>
          <w:rStyle w:val="Emphasis"/>
        </w:rPr>
        <w:t>risks of nuclear war</w:t>
      </w:r>
      <w:r w:rsidRPr="00773DBE">
        <w:rPr>
          <w:sz w:val="12"/>
          <w:szCs w:val="16"/>
        </w:rPr>
        <w:t xml:space="preserve"> </w:t>
      </w:r>
      <w:r w:rsidRPr="00773DBE">
        <w:rPr>
          <w:rStyle w:val="StyleUnderline"/>
        </w:rPr>
        <w:t xml:space="preserve">initiated in East Asia would be very much greater than even the current risks of </w:t>
      </w:r>
      <w:r w:rsidRPr="00773DBE">
        <w:rPr>
          <w:rStyle w:val="Emphasis"/>
        </w:rPr>
        <w:t>India-Pakistan</w:t>
      </w:r>
      <w:r w:rsidRPr="00773DBE">
        <w:rPr>
          <w:rStyle w:val="StyleUnderline"/>
        </w:rPr>
        <w:t xml:space="preserve"> nuclear conflict</w:t>
      </w:r>
      <w:r w:rsidRPr="00773DBE">
        <w:rPr>
          <w:sz w:val="12"/>
          <w:szCs w:val="16"/>
        </w:rPr>
        <w:t xml:space="preserve">. </w:t>
      </w:r>
      <w:r w:rsidRPr="00773DBE">
        <w:rPr>
          <w:rStyle w:val="StyleUnderline"/>
        </w:rPr>
        <w:t xml:space="preserve">Regional nuclear security planning would be woven with multiple valences of possible </w:t>
      </w:r>
      <w:r w:rsidRPr="00773DBE">
        <w:rPr>
          <w:rStyle w:val="Emphasis"/>
        </w:rPr>
        <w:t>perceived nuclear threats</w:t>
      </w:r>
      <w:r w:rsidRPr="00773DBE">
        <w:rPr>
          <w:sz w:val="12"/>
          <w:szCs w:val="16"/>
        </w:rPr>
        <w:t xml:space="preserve">. </w:t>
      </w:r>
      <w:r w:rsidRPr="00773DBE">
        <w:rPr>
          <w:rStyle w:val="StyleUnderline"/>
        </w:rPr>
        <w:t>The calculus of China-U.S. nuclear relations immediately becomes much more complex</w:t>
      </w:r>
      <w:r w:rsidRPr="00773DBE">
        <w:rPr>
          <w:sz w:val="12"/>
          <w:szCs w:val="16"/>
        </w:rPr>
        <w:t xml:space="preserve">, </w:t>
      </w:r>
      <w:r w:rsidRPr="00773DBE">
        <w:rPr>
          <w:rStyle w:val="Emphasis"/>
        </w:rPr>
        <w:t>with China facing two new potential threats</w:t>
      </w:r>
      <w:r w:rsidRPr="00773DBE">
        <w:rPr>
          <w:sz w:val="12"/>
          <w:szCs w:val="16"/>
        </w:rPr>
        <w:t xml:space="preserve">, nominally at least coordinating with the U.S., </w:t>
      </w:r>
      <w:r w:rsidRPr="00773DBE">
        <w:rPr>
          <w:rStyle w:val="StyleUnderline"/>
        </w:rPr>
        <w:t>in addition to the older concerns about India and Russia</w:t>
      </w:r>
      <w:r w:rsidRPr="00773DBE">
        <w:rPr>
          <w:sz w:val="12"/>
          <w:szCs w:val="16"/>
        </w:rPr>
        <w:t xml:space="preserve">. For the United States, a nuclear-armed, fully ‘normalized’ Japan would never be the undoubted loyal lapdog of by then likely </w:t>
      </w:r>
      <w:proofErr w:type="spellStart"/>
      <w:r w:rsidRPr="00773DBE">
        <w:rPr>
          <w:sz w:val="12"/>
          <w:szCs w:val="16"/>
        </w:rPr>
        <w:t>postUnited</w:t>
      </w:r>
      <w:proofErr w:type="spellEnd"/>
      <w:r w:rsidRPr="00773DBE">
        <w:rPr>
          <w:sz w:val="12"/>
          <w:szCs w:val="16"/>
        </w:rPr>
        <w:t xml:space="preserve"> Kingdom Little England. And </w:t>
      </w:r>
      <w:r w:rsidRPr="00773DBE">
        <w:rPr>
          <w:rStyle w:val="StyleUnderline"/>
        </w:rPr>
        <w:t xml:space="preserve">the calculations of a nuclear-armed South Korea and Japan about each other would start and finish in </w:t>
      </w:r>
      <w:r w:rsidRPr="00773DBE">
        <w:rPr>
          <w:rStyle w:val="Emphasis"/>
        </w:rPr>
        <w:t>historically-conditioned suspicion</w:t>
      </w:r>
      <w:r w:rsidRPr="00773DBE">
        <w:rPr>
          <w:sz w:val="12"/>
          <w:szCs w:val="16"/>
        </w:rPr>
        <w:t xml:space="preserve">. At a global level, the U.S. </w:t>
      </w:r>
      <w:r w:rsidRPr="00773DBE">
        <w:rPr>
          <w:rStyle w:val="StyleUnderline"/>
        </w:rPr>
        <w:t xml:space="preserve">opening the door to </w:t>
      </w:r>
      <w:r w:rsidRPr="00773DBE">
        <w:rPr>
          <w:rStyle w:val="Emphasis"/>
        </w:rPr>
        <w:t>Japanese and Korean nuclear weapons</w:t>
      </w:r>
      <w:r w:rsidRPr="00773DBE">
        <w:rPr>
          <w:sz w:val="12"/>
          <w:szCs w:val="16"/>
        </w:rPr>
        <w:t xml:space="preserve"> </w:t>
      </w:r>
      <w:r w:rsidRPr="00773DBE">
        <w:rPr>
          <w:rStyle w:val="StyleUnderline"/>
        </w:rPr>
        <w:t xml:space="preserve">could not fail to encourage a </w:t>
      </w:r>
      <w:r w:rsidRPr="00773DBE">
        <w:rPr>
          <w:rStyle w:val="Emphasis"/>
        </w:rPr>
        <w:t>cascade of regional races to nuclear weapons</w:t>
      </w:r>
      <w:r w:rsidRPr="00773DBE">
        <w:rPr>
          <w:sz w:val="12"/>
          <w:szCs w:val="16"/>
        </w:rPr>
        <w:t xml:space="preserve">, not only </w:t>
      </w:r>
      <w:r w:rsidRPr="00773DBE">
        <w:rPr>
          <w:rStyle w:val="StyleUnderline"/>
        </w:rPr>
        <w:t>in the Western Pacific</w:t>
      </w:r>
      <w:r w:rsidRPr="00773DBE">
        <w:rPr>
          <w:sz w:val="12"/>
          <w:szCs w:val="16"/>
        </w:rPr>
        <w:t xml:space="preserve"> but </w:t>
      </w:r>
      <w:r w:rsidRPr="00773DBE">
        <w:rPr>
          <w:rStyle w:val="StyleUnderline"/>
        </w:rPr>
        <w:t>in the</w:t>
      </w:r>
      <w:r w:rsidRPr="00773DBE">
        <w:rPr>
          <w:sz w:val="12"/>
          <w:szCs w:val="16"/>
        </w:rPr>
        <w:t xml:space="preserve"> </w:t>
      </w:r>
      <w:r w:rsidRPr="00773DBE">
        <w:rPr>
          <w:rStyle w:val="Emphasis"/>
        </w:rPr>
        <w:t>Middle East</w:t>
      </w:r>
      <w:r w:rsidRPr="00773DBE">
        <w:rPr>
          <w:sz w:val="12"/>
          <w:szCs w:val="16"/>
        </w:rPr>
        <w:t xml:space="preserve">, in </w:t>
      </w:r>
      <w:r w:rsidRPr="00773DBE">
        <w:rPr>
          <w:rStyle w:val="Emphasis"/>
        </w:rPr>
        <w:t>Latin America</w:t>
      </w:r>
      <w:r w:rsidRPr="00773DBE">
        <w:rPr>
          <w:sz w:val="12"/>
          <w:szCs w:val="16"/>
        </w:rPr>
        <w:t xml:space="preserve">, </w:t>
      </w:r>
      <w:r w:rsidRPr="00773DBE">
        <w:rPr>
          <w:rStyle w:val="StyleUnderline"/>
        </w:rPr>
        <w:t>and</w:t>
      </w:r>
      <w:r w:rsidRPr="00773DBE">
        <w:rPr>
          <w:sz w:val="12"/>
          <w:szCs w:val="16"/>
        </w:rPr>
        <w:t xml:space="preserve"> quite possibly in </w:t>
      </w:r>
      <w:r w:rsidRPr="00773DBE">
        <w:rPr>
          <w:rStyle w:val="Emphasis"/>
        </w:rPr>
        <w:t>Africa</w:t>
      </w:r>
      <w:r w:rsidRPr="00773DBE">
        <w:rPr>
          <w:sz w:val="12"/>
          <w:szCs w:val="16"/>
        </w:rPr>
        <w:t xml:space="preserve">. </w:t>
      </w:r>
      <w:r w:rsidRPr="00773DBE">
        <w:rPr>
          <w:rStyle w:val="StyleUnderline"/>
        </w:rPr>
        <w:t xml:space="preserve">The risks of </w:t>
      </w:r>
      <w:r w:rsidRPr="00773DBE">
        <w:rPr>
          <w:rStyle w:val="Emphasis"/>
        </w:rPr>
        <w:t>regional nuclear war</w:t>
      </w:r>
      <w:r w:rsidRPr="00773DBE">
        <w:rPr>
          <w:sz w:val="12"/>
          <w:szCs w:val="16"/>
        </w:rPr>
        <w:t xml:space="preserve">, </w:t>
      </w:r>
      <w:r w:rsidRPr="00773DBE">
        <w:rPr>
          <w:rStyle w:val="StyleUnderline"/>
        </w:rPr>
        <w:t>with all its now thoroughly documented</w:t>
      </w:r>
      <w:r w:rsidRPr="00773DBE">
        <w:rPr>
          <w:sz w:val="12"/>
          <w:szCs w:val="16"/>
        </w:rPr>
        <w:t xml:space="preserve"> (http://www.psr.org/assets/pdfs/two-billion-at-ri sk.pdf) </w:t>
      </w:r>
      <w:r w:rsidRPr="00773DBE">
        <w:rPr>
          <w:rStyle w:val="Emphasis"/>
        </w:rPr>
        <w:t>catastrophic environmental and climate consequences</w:t>
      </w:r>
      <w:r w:rsidRPr="00773DBE">
        <w:rPr>
          <w:sz w:val="12"/>
          <w:szCs w:val="16"/>
        </w:rPr>
        <w:t xml:space="preserve"> (http://www.readcube.com/articles/10.1002/201 3EF000205), </w:t>
      </w:r>
      <w:r w:rsidRPr="00773DBE">
        <w:rPr>
          <w:rStyle w:val="StyleUnderline"/>
        </w:rPr>
        <w:t>would be both manifold and far higher than at present</w:t>
      </w:r>
      <w:r w:rsidRPr="00773DBE">
        <w:rPr>
          <w:sz w:val="12"/>
          <w:szCs w:val="16"/>
        </w:rPr>
        <w:t>.</w:t>
      </w:r>
    </w:p>
    <w:p w14:paraId="2ADD23B2" w14:textId="67F8998B" w:rsidR="00777CA1" w:rsidRPr="00773DBE" w:rsidRDefault="00777CA1" w:rsidP="00777CA1">
      <w:pPr>
        <w:pStyle w:val="Heading3"/>
      </w:pPr>
      <w:r w:rsidRPr="00773DBE">
        <w:t xml:space="preserve">2NC Timeframe </w:t>
      </w:r>
    </w:p>
    <w:p w14:paraId="4D5C91B8" w14:textId="77777777" w:rsidR="00777CA1" w:rsidRPr="00773DBE" w:rsidRDefault="00777CA1" w:rsidP="00777CA1">
      <w:pPr>
        <w:pStyle w:val="Heading4"/>
      </w:pPr>
      <w:r w:rsidRPr="00773DBE">
        <w:t>Timeframe is 6 months- means it’s the quickest scenario for escalation</w:t>
      </w:r>
    </w:p>
    <w:p w14:paraId="3A93B786" w14:textId="769B9E30" w:rsidR="00777CA1" w:rsidRPr="00773DBE" w:rsidRDefault="00777CA1" w:rsidP="00777CA1">
      <w:pPr>
        <w:rPr>
          <w:b/>
          <w:bCs/>
          <w:sz w:val="26"/>
        </w:rPr>
      </w:pPr>
      <w:r w:rsidRPr="00773DBE">
        <w:rPr>
          <w:rStyle w:val="Style13ptBold"/>
        </w:rPr>
        <w:t xml:space="preserve">Keck, Managing Editor of The Diplomat, 14 </w:t>
      </w:r>
      <w:r w:rsidRPr="00773DBE">
        <w:t>(Zachary, “Japan and China’s Dispute Goes Nuclear,”</w:t>
      </w:r>
      <w:r w:rsidR="002007E1" w:rsidRPr="00773DBE">
        <w:t xml:space="preserve"> 3-18,</w:t>
      </w:r>
      <w:r w:rsidRPr="00773DBE">
        <w:t xml:space="preserve"> </w:t>
      </w:r>
      <w:hyperlink r:id="rId11" w:history="1">
        <w:r w:rsidR="002007E1" w:rsidRPr="00773DBE">
          <w:rPr>
            <w:rStyle w:val="Hyperlink"/>
          </w:rPr>
          <w:t>https://thediplomat.com/2014/03/japan-and-chinas-dispute-goes-nuclear/</w:t>
        </w:r>
      </w:hyperlink>
      <w:r w:rsidR="002007E1" w:rsidRPr="00773DBE">
        <w:t xml:space="preserve">) </w:t>
      </w:r>
    </w:p>
    <w:p w14:paraId="4727650D" w14:textId="5BEDED4E" w:rsidR="00777CA1" w:rsidRPr="00773DBE" w:rsidRDefault="00777CA1" w:rsidP="00777CA1">
      <w:pPr>
        <w:rPr>
          <w:b/>
          <w:iCs/>
          <w:u w:val="single"/>
          <w:bdr w:val="single" w:sz="8" w:space="0" w:color="auto"/>
        </w:rPr>
      </w:pPr>
      <w:r w:rsidRPr="00773DBE">
        <w:rPr>
          <w:sz w:val="16"/>
        </w:rPr>
        <w:t xml:space="preserve">Many </w:t>
      </w:r>
      <w:r w:rsidRPr="00773DBE">
        <w:rPr>
          <w:rStyle w:val="Emphasis"/>
        </w:rPr>
        <w:t>experts</w:t>
      </w:r>
      <w:r w:rsidRPr="00773DBE">
        <w:rPr>
          <w:sz w:val="16"/>
        </w:rPr>
        <w:t xml:space="preserve"> </w:t>
      </w:r>
      <w:r w:rsidRPr="00773DBE">
        <w:rPr>
          <w:rStyle w:val="StyleUnderline"/>
        </w:rPr>
        <w:t>believe that Japan</w:t>
      </w:r>
      <w:r w:rsidRPr="00773DBE">
        <w:rPr>
          <w:sz w:val="16"/>
        </w:rPr>
        <w:t xml:space="preserve"> </w:t>
      </w:r>
      <w:r w:rsidRPr="00773DBE">
        <w:rPr>
          <w:rStyle w:val="StyleUnderline"/>
        </w:rPr>
        <w:t xml:space="preserve">could produce </w:t>
      </w:r>
      <w:r w:rsidRPr="00773DBE">
        <w:rPr>
          <w:rStyle w:val="Emphasis"/>
        </w:rPr>
        <w:t>nuclear weapons within 6 months</w:t>
      </w:r>
      <w:r w:rsidRPr="00773DBE">
        <w:rPr>
          <w:sz w:val="16"/>
        </w:rPr>
        <w:t xml:space="preserve"> of deciding to do so, and some believe that Tokyo is pursuing a “nuclear hedging” strategy. Japan has done little to mollify these concerns. In fact, it has often encouraged them, with a Japanese official recently saying off the record that </w:t>
      </w:r>
      <w:r w:rsidRPr="00773DBE">
        <w:rPr>
          <w:rStyle w:val="StyleUnderline"/>
        </w:rPr>
        <w:t>“Japan already has the technical capability [to build a nuclear bomb</w:t>
      </w:r>
      <w:proofErr w:type="gramStart"/>
      <w:r w:rsidRPr="00773DBE">
        <w:rPr>
          <w:rStyle w:val="StyleUnderline"/>
        </w:rPr>
        <w:t xml:space="preserve">], </w:t>
      </w:r>
      <w:r w:rsidRPr="00773DBE">
        <w:rPr>
          <w:rStyle w:val="Emphasis"/>
        </w:rPr>
        <w:t>and</w:t>
      </w:r>
      <w:proofErr w:type="gramEnd"/>
      <w:r w:rsidRPr="00773DBE">
        <w:rPr>
          <w:rStyle w:val="Emphasis"/>
        </w:rPr>
        <w:t xml:space="preserve"> has had it since the 1980s.”</w:t>
      </w:r>
    </w:p>
    <w:p w14:paraId="62EDE8BD" w14:textId="242C5634" w:rsidR="00777CA1" w:rsidRPr="00773DBE" w:rsidRDefault="00777CA1" w:rsidP="00777CA1">
      <w:pPr>
        <w:pStyle w:val="Heading3"/>
      </w:pPr>
      <w:r w:rsidRPr="00773DBE">
        <w:t xml:space="preserve">2NC Turns Case – US-China Relations </w:t>
      </w:r>
    </w:p>
    <w:p w14:paraId="3AD37E10" w14:textId="06B0032C" w:rsidR="00777CA1" w:rsidRPr="00773DBE" w:rsidRDefault="00777CA1" w:rsidP="00777CA1">
      <w:pPr>
        <w:pStyle w:val="Heading4"/>
      </w:pPr>
      <w:r w:rsidRPr="00773DBE">
        <w:t xml:space="preserve">Japan arms racing destroys US-China relations </w:t>
      </w:r>
    </w:p>
    <w:p w14:paraId="223201FE" w14:textId="55547B7A" w:rsidR="00777CA1" w:rsidRPr="00773DBE" w:rsidRDefault="00777CA1" w:rsidP="00777CA1">
      <w:proofErr w:type="spellStart"/>
      <w:r w:rsidRPr="00773DBE">
        <w:rPr>
          <w:rStyle w:val="Style13ptBold"/>
        </w:rPr>
        <w:t>Bolkom</w:t>
      </w:r>
      <w:proofErr w:type="spellEnd"/>
      <w:r w:rsidRPr="00773DBE">
        <w:rPr>
          <w:rStyle w:val="Style13ptBold"/>
        </w:rPr>
        <w:t xml:space="preserve"> and </w:t>
      </w:r>
      <w:proofErr w:type="spellStart"/>
      <w:r w:rsidRPr="00773DBE">
        <w:rPr>
          <w:rStyle w:val="Style13ptBold"/>
        </w:rPr>
        <w:t>Chanlett</w:t>
      </w:r>
      <w:proofErr w:type="spellEnd"/>
      <w:r w:rsidRPr="00773DBE">
        <w:rPr>
          <w:rStyle w:val="Style13ptBold"/>
        </w:rPr>
        <w:t>-Avery 9</w:t>
      </w:r>
      <w:r w:rsidRPr="00773DBE">
        <w:t xml:space="preserve"> (Christopher, Specialist in Military Aviation, and Emma, Specialist in Asian Affairs – CRS, “Potential F-22 </w:t>
      </w:r>
      <w:proofErr w:type="spellStart"/>
      <w:r w:rsidRPr="00773DBE">
        <w:t>Rapor</w:t>
      </w:r>
      <w:proofErr w:type="spellEnd"/>
      <w:r w:rsidRPr="00773DBE">
        <w:t xml:space="preserve"> Export to Japan”, 3-11, http://fas.org/sgp/crs/weapons/RS22684.pdf)</w:t>
      </w:r>
    </w:p>
    <w:p w14:paraId="53F3CB5A" w14:textId="51B5B023" w:rsidR="00777CA1" w:rsidRPr="00773DBE" w:rsidRDefault="00777CA1" w:rsidP="00777CA1">
      <w:pPr>
        <w:rPr>
          <w:sz w:val="16"/>
        </w:rPr>
      </w:pPr>
      <w:r w:rsidRPr="00773DBE">
        <w:rPr>
          <w:sz w:val="16"/>
        </w:rPr>
        <w:t xml:space="preserve">China and South Korea have voiced concern about </w:t>
      </w:r>
      <w:r w:rsidRPr="00773DBE">
        <w:rPr>
          <w:rStyle w:val="StyleUnderline"/>
        </w:rPr>
        <w:t>Japan’s intention to upgrade its military capabilities</w:t>
      </w:r>
      <w:r w:rsidRPr="00773DBE">
        <w:rPr>
          <w:sz w:val="16"/>
        </w:rPr>
        <w:t xml:space="preserve">, largely grounded in suspicions that Japan will inch toward returning to its pre-1945 militarism. Some analysts caution that selling the F-22s to Japan </w:t>
      </w:r>
      <w:r w:rsidRPr="00773DBE">
        <w:rPr>
          <w:rStyle w:val="StyleUnderline"/>
        </w:rPr>
        <w:t xml:space="preserve">could destabilize the </w:t>
      </w:r>
      <w:proofErr w:type="gramStart"/>
      <w:r w:rsidRPr="00773DBE">
        <w:rPr>
          <w:rStyle w:val="StyleUnderline"/>
        </w:rPr>
        <w:t>region</w:t>
      </w:r>
      <w:r w:rsidRPr="00773DBE">
        <w:rPr>
          <w:sz w:val="16"/>
        </w:rPr>
        <w:t>,  possibly</w:t>
      </w:r>
      <w:proofErr w:type="gramEnd"/>
      <w:r w:rsidRPr="00773DBE">
        <w:rPr>
          <w:sz w:val="16"/>
        </w:rPr>
        <w:t xml:space="preserve"> even </w:t>
      </w:r>
      <w:r w:rsidRPr="00773DBE">
        <w:rPr>
          <w:rStyle w:val="StyleUnderline"/>
        </w:rPr>
        <w:t xml:space="preserve">sparking an arms race, and </w:t>
      </w:r>
      <w:r w:rsidRPr="00773DBE">
        <w:rPr>
          <w:sz w:val="16"/>
        </w:rPr>
        <w:t xml:space="preserve">contribute to an image of Japan becoming America’s  proxy in the region. The sale could </w:t>
      </w:r>
      <w:r w:rsidRPr="00773DBE">
        <w:rPr>
          <w:rStyle w:val="Emphasis"/>
        </w:rPr>
        <w:t>complicate the U.S. effort to manage its relationship with China</w:t>
      </w:r>
      <w:r w:rsidRPr="00773DBE">
        <w:rPr>
          <w:sz w:val="16"/>
        </w:rPr>
        <w:t>. South Korea has already registered its unease at Japan acquiring F-22s, and at one point  suggested that it may seek a deal to purchase the aircraft in order to match Japan’s capabilities.10  Although the Lee Myung-</w:t>
      </w:r>
      <w:proofErr w:type="spellStart"/>
      <w:r w:rsidRPr="00773DBE">
        <w:rPr>
          <w:sz w:val="16"/>
        </w:rPr>
        <w:t>bak</w:t>
      </w:r>
      <w:proofErr w:type="spellEnd"/>
      <w:r w:rsidRPr="00773DBE">
        <w:rPr>
          <w:sz w:val="16"/>
        </w:rPr>
        <w:t xml:space="preserve"> government has made moves to strengthen U.S.-South Korean  alliance, the Seoul-Washington relationship has been strained at times over the past several years,  and some South Koreans chafe at indications that the United States prioritizes defense ties with  Japan above those with Korea. </w:t>
      </w:r>
    </w:p>
    <w:p w14:paraId="6DDC8A9E" w14:textId="78C00099" w:rsidR="00777CA1" w:rsidRPr="00773DBE" w:rsidRDefault="00777CA1" w:rsidP="00777CA1">
      <w:pPr>
        <w:pStyle w:val="Heading3"/>
      </w:pPr>
      <w:r w:rsidRPr="00773DBE">
        <w:t xml:space="preserve">2NC Turns Case – North Korea </w:t>
      </w:r>
    </w:p>
    <w:p w14:paraId="755EB315" w14:textId="51D08F9C" w:rsidR="00777CA1" w:rsidRPr="00773DBE" w:rsidRDefault="00777CA1" w:rsidP="00777CA1">
      <w:pPr>
        <w:pStyle w:val="Heading4"/>
      </w:pPr>
      <w:r w:rsidRPr="00773DBE">
        <w:t xml:space="preserve">Japan prolif ensures North Korea war and prolif </w:t>
      </w:r>
    </w:p>
    <w:p w14:paraId="615D86FA" w14:textId="77777777" w:rsidR="00777CA1" w:rsidRPr="00773DBE" w:rsidRDefault="00777CA1" w:rsidP="00777CA1">
      <w:r w:rsidRPr="00773DBE">
        <w:t xml:space="preserve">Daniel </w:t>
      </w:r>
      <w:r w:rsidRPr="00773DBE">
        <w:rPr>
          <w:rStyle w:val="Style13ptBold"/>
        </w:rPr>
        <w:t>Bob 17,</w:t>
      </w:r>
      <w:r w:rsidRPr="00773DBE">
        <w:t xml:space="preserve"> Director of Programs and Senior Fellow at </w:t>
      </w:r>
      <w:proofErr w:type="spellStart"/>
      <w:r w:rsidRPr="00773DBE">
        <w:t>Sasakawa</w:t>
      </w:r>
      <w:proofErr w:type="spellEnd"/>
      <w:r w:rsidRPr="00773DBE">
        <w:t xml:space="preserve"> Peace Foundation, 1-24-2017, "Encouraging Japan to Go Nuclear Won’t Denuclearize North Korea," 38 North, https://www.38north.org/2017/01/dbob012417/</w:t>
      </w:r>
    </w:p>
    <w:p w14:paraId="70A4411D" w14:textId="423310A5" w:rsidR="00761C7A" w:rsidRPr="00773DBE" w:rsidRDefault="00777CA1" w:rsidP="00446088">
      <w:pPr>
        <w:rPr>
          <w:u w:val="single"/>
        </w:rPr>
      </w:pPr>
      <w:r w:rsidRPr="00773DBE">
        <w:rPr>
          <w:rStyle w:val="StyleUnderline"/>
        </w:rPr>
        <w:t>Krauthammer’s suggestion that the United States suspend its opposition to a nuclear Japan, on the other hand, would have little chance of success in eradicating North Korea’s nuclear weapons</w:t>
      </w:r>
      <w:r w:rsidRPr="00773DBE">
        <w:rPr>
          <w:sz w:val="16"/>
        </w:rPr>
        <w:t xml:space="preserve">. While such a policy change would increase pressure on the Chinese to persuade North Korea to reduce its arsenal, </w:t>
      </w:r>
      <w:r w:rsidRPr="00773DBE">
        <w:rPr>
          <w:rStyle w:val="Emphasis"/>
        </w:rPr>
        <w:t>it would</w:t>
      </w:r>
      <w:r w:rsidRPr="00773DBE">
        <w:rPr>
          <w:sz w:val="16"/>
        </w:rPr>
        <w:t xml:space="preserve"> simultaneously </w:t>
      </w:r>
      <w:r w:rsidRPr="00773DBE">
        <w:rPr>
          <w:rStyle w:val="Emphasis"/>
        </w:rPr>
        <w:t>intensify the Kim regime’s determination to keep or increase it to stay in power.</w:t>
      </w:r>
      <w:r w:rsidRPr="00773DBE">
        <w:rPr>
          <w:sz w:val="16"/>
        </w:rPr>
        <w:t xml:space="preserve"> </w:t>
      </w:r>
      <w:r w:rsidRPr="00773DBE">
        <w:rPr>
          <w:rStyle w:val="StyleUnderline"/>
        </w:rPr>
        <w:t>Pyongyang has repeatedly proven resistant to outside pressure when it believes its security is at stake. Indeed, following Mr. Krauthammer’s advice could spark a destabilizing nuclear arms race in East Asia that would pose a range of new threats to American and regional security.</w:t>
      </w:r>
    </w:p>
    <w:p w14:paraId="698D6973" w14:textId="04D7B1FC" w:rsidR="00761C7A" w:rsidRPr="00773DBE" w:rsidRDefault="00761C7A" w:rsidP="00777CA1">
      <w:pPr>
        <w:pStyle w:val="Heading3"/>
      </w:pPr>
      <w:r w:rsidRPr="00773DBE">
        <w:t>2NC Democracy Add-On</w:t>
      </w:r>
    </w:p>
    <w:p w14:paraId="1577F682" w14:textId="77777777" w:rsidR="00276CAF" w:rsidRPr="00773DBE" w:rsidRDefault="00276CAF" w:rsidP="00276CAF">
      <w:pPr>
        <w:pStyle w:val="Heading4"/>
      </w:pPr>
      <w:r w:rsidRPr="00773DBE">
        <w:t xml:space="preserve">US commitment to Taiwan key to global democracy </w:t>
      </w:r>
    </w:p>
    <w:p w14:paraId="3638A415" w14:textId="77777777" w:rsidR="00276CAF" w:rsidRPr="00773DBE" w:rsidRDefault="00276CAF" w:rsidP="00276CAF">
      <w:r w:rsidRPr="00773DBE">
        <w:rPr>
          <w:rStyle w:val="Style13ptBold"/>
        </w:rPr>
        <w:t>Shelley 11</w:t>
      </w:r>
      <w:r w:rsidRPr="00773DBE">
        <w:t xml:space="preserve"> --- PhD in Government, Harvard (Brown Professor of East Asian Politics at Davidson College in North Carolina, leading authority on Taiwan who has been studying and visiting Taiwan for nearly three decades, visiting researcher at </w:t>
      </w:r>
      <w:proofErr w:type="spellStart"/>
      <w:r w:rsidRPr="00773DBE">
        <w:t>Chengchi</w:t>
      </w:r>
      <w:proofErr w:type="spellEnd"/>
      <w:r w:rsidRPr="00773DBE">
        <w:t xml:space="preserve"> University in Taipei and a visiting professor at Fudan University in Shanghai, “Why giving up Taiwan will not help us with China,” 11-29, </w:t>
      </w:r>
      <w:hyperlink r:id="rId12" w:history="1">
        <w:r w:rsidRPr="00773DBE">
          <w:rPr>
            <w:rStyle w:val="Hyperlink"/>
          </w:rPr>
          <w:t>http://www.aei.org/publication/why-giving-up-taiwan-will-not-help-us-with-china/</w:t>
        </w:r>
      </w:hyperlink>
      <w:r w:rsidRPr="00773DBE">
        <w:t xml:space="preserve">) </w:t>
      </w:r>
    </w:p>
    <w:p w14:paraId="35FB7EB7" w14:textId="44497BFE" w:rsidR="00276CAF" w:rsidRPr="00773DBE" w:rsidRDefault="00276CAF" w:rsidP="00276CAF">
      <w:pPr>
        <w:rPr>
          <w:sz w:val="12"/>
        </w:rPr>
      </w:pPr>
      <w:r w:rsidRPr="00773DBE">
        <w:rPr>
          <w:sz w:val="12"/>
        </w:rPr>
        <w:t xml:space="preserve">Beyond these strategic arguments, moral reasons exist for why the United States should not be hasty in ending its security assistance to Taiwan. One is that </w:t>
      </w:r>
      <w:r w:rsidRPr="00773DBE">
        <w:rPr>
          <w:rStyle w:val="StyleUnderline"/>
        </w:rPr>
        <w:t xml:space="preserve">Washington and Taipei share decades of </w:t>
      </w:r>
      <w:r w:rsidRPr="00773DBE">
        <w:rPr>
          <w:sz w:val="12"/>
        </w:rPr>
        <w:t xml:space="preserve">friendship, </w:t>
      </w:r>
      <w:r w:rsidRPr="00773DBE">
        <w:rPr>
          <w:rStyle w:val="StyleUnderline"/>
        </w:rPr>
        <w:t>cooperation, common purpose</w:t>
      </w:r>
      <w:r w:rsidRPr="00773DBE">
        <w:rPr>
          <w:sz w:val="12"/>
        </w:rPr>
        <w:t xml:space="preserve">, and shared sacrifice. US officials tend to trust democratic Taiwan more than the authoritarian PRC. The United States made itself responsible for Taiwan when it required Taipei to restrain its own ambitions in exchange for American support. And as </w:t>
      </w:r>
      <w:proofErr w:type="spellStart"/>
      <w:r w:rsidRPr="00773DBE">
        <w:rPr>
          <w:sz w:val="12"/>
        </w:rPr>
        <w:t>McVadon</w:t>
      </w:r>
      <w:proofErr w:type="spellEnd"/>
      <w:r w:rsidRPr="00773DBE">
        <w:rPr>
          <w:sz w:val="12"/>
        </w:rPr>
        <w:t xml:space="preserve"> observed, affinity with Taiwan comes naturally to Americans of a certain age: “Americans of my generation feel close to Taiwan, have affection for its people, and cannot bring themselves to succumb to the reasoning that we would be better off by abandoning support for Taiwan. Taiwan is like a blood brother; it need not do any more to warrant loyalty. The PRC is, in contrast, a stranger. Its qualities run hot and cold. Its origin and upbringing create uncertainties; trust </w:t>
      </w:r>
      <w:proofErr w:type="gramStart"/>
      <w:r w:rsidRPr="00773DBE">
        <w:rPr>
          <w:sz w:val="12"/>
        </w:rPr>
        <w:t>has to</w:t>
      </w:r>
      <w:proofErr w:type="gramEnd"/>
      <w:r w:rsidRPr="00773DBE">
        <w:rPr>
          <w:sz w:val="12"/>
        </w:rPr>
        <w:t xml:space="preserve"> be developed. And these feelings, in both cases, are reciprocal</w:t>
      </w:r>
      <w:proofErr w:type="gramStart"/>
      <w:r w:rsidRPr="00773DBE">
        <w:rPr>
          <w:sz w:val="12"/>
        </w:rPr>
        <w:t>. . . .</w:t>
      </w:r>
      <w:proofErr w:type="gramEnd"/>
      <w:r w:rsidRPr="00773DBE">
        <w:rPr>
          <w:sz w:val="12"/>
        </w:rPr>
        <w:t xml:space="preserve"> It is easy to feel close to Taiwan.” Fidelity to American values also matters to Taiwan policy because </w:t>
      </w:r>
      <w:r w:rsidRPr="00773DBE">
        <w:rPr>
          <w:rStyle w:val="StyleUnderline"/>
        </w:rPr>
        <w:t xml:space="preserve">US treatment of Taiwan stands as a </w:t>
      </w:r>
      <w:r w:rsidRPr="00773DBE">
        <w:rPr>
          <w:rStyle w:val="Emphasis"/>
        </w:rPr>
        <w:t>critical test</w:t>
      </w:r>
      <w:r w:rsidRPr="00773DBE">
        <w:rPr>
          <w:rStyle w:val="StyleUnderline"/>
        </w:rPr>
        <w:t xml:space="preserve"> of America’s commitment to its core foreign policy values: democracy, freedom, and market economics. Taiwan’s democratic transition signals success for America’s efforts to encourage democratization around the world without outside intervention or bloodshed. “Taiwan has grown into a society that represents most of our important values that we try to promote elsewhere in the world,”</w:t>
      </w:r>
      <w:r w:rsidRPr="00773DBE">
        <w:rPr>
          <w:sz w:val="12"/>
        </w:rPr>
        <w:t xml:space="preserve"> says an American diplomat with experience in Taiwan and China. “Look at all we’ve done to promote these values in Iraq and Afghanistan. Taiwan achieved everything we want, all on its own.” “</w:t>
      </w:r>
      <w:r w:rsidRPr="00773DBE">
        <w:rPr>
          <w:rStyle w:val="StyleUnderline"/>
        </w:rPr>
        <w:t>It sounds syrupy</w:t>
      </w:r>
      <w:r w:rsidRPr="00773DBE">
        <w:rPr>
          <w:sz w:val="12"/>
        </w:rPr>
        <w:t>,” says another former US official, “</w:t>
      </w:r>
      <w:r w:rsidRPr="00773DBE">
        <w:rPr>
          <w:rStyle w:val="StyleUnderline"/>
        </w:rPr>
        <w:t xml:space="preserve">but Taiwan can offer hope to other countries. The fact that it can stay vibrant </w:t>
      </w:r>
      <w:proofErr w:type="gramStart"/>
      <w:r w:rsidRPr="00773DBE">
        <w:rPr>
          <w:rStyle w:val="StyleUnderline"/>
        </w:rPr>
        <w:t>in spite of</w:t>
      </w:r>
      <w:proofErr w:type="gramEnd"/>
      <w:r w:rsidRPr="00773DBE">
        <w:rPr>
          <w:rStyle w:val="StyleUnderline"/>
        </w:rPr>
        <w:t xml:space="preserve"> all its limitations is inspiring</w:t>
      </w:r>
      <w:r w:rsidRPr="00773DBE">
        <w:rPr>
          <w:sz w:val="12"/>
        </w:rPr>
        <w:t xml:space="preserve">.” </w:t>
      </w:r>
      <w:r w:rsidRPr="00773DBE">
        <w:rPr>
          <w:rStyle w:val="StyleUnderline"/>
        </w:rPr>
        <w:t>If societies aspiring to install or consolidate democratic political systems look to Taiwan for inspiration, they look to the U</w:t>
      </w:r>
      <w:r w:rsidRPr="00773DBE">
        <w:rPr>
          <w:sz w:val="12"/>
        </w:rPr>
        <w:t xml:space="preserve">nited </w:t>
      </w:r>
      <w:r w:rsidRPr="00773DBE">
        <w:rPr>
          <w:rStyle w:val="StyleUnderline"/>
        </w:rPr>
        <w:t>S</w:t>
      </w:r>
      <w:r w:rsidRPr="00773DBE">
        <w:rPr>
          <w:sz w:val="12"/>
        </w:rPr>
        <w:t xml:space="preserve">tates </w:t>
      </w:r>
      <w:r w:rsidRPr="00773DBE">
        <w:rPr>
          <w:rStyle w:val="StyleUnderline"/>
        </w:rPr>
        <w:t>and its allies for signs that they will support young democracies</w:t>
      </w:r>
      <w:r w:rsidRPr="00773DBE">
        <w:rPr>
          <w:sz w:val="12"/>
        </w:rPr>
        <w:t xml:space="preserve">. Nancy </w:t>
      </w:r>
      <w:proofErr w:type="spellStart"/>
      <w:r w:rsidRPr="00773DBE">
        <w:rPr>
          <w:sz w:val="12"/>
        </w:rPr>
        <w:t>Bernkopf</w:t>
      </w:r>
      <w:proofErr w:type="spellEnd"/>
      <w:r w:rsidRPr="00773DBE">
        <w:rPr>
          <w:sz w:val="12"/>
        </w:rPr>
        <w:t xml:space="preserve"> Tucker, the leading historian of US-Taiwan relations, pointed out that “the US bears some responsibility for Taiwan’s democracy, not least because it made those changes with encouragement and pressure from us.” The diplomat quoted above concurs: “</w:t>
      </w:r>
      <w:r w:rsidRPr="00773DBE">
        <w:rPr>
          <w:rStyle w:val="StyleUnderline"/>
        </w:rPr>
        <w:t xml:space="preserve">If we </w:t>
      </w:r>
      <w:proofErr w:type="gramStart"/>
      <w:r w:rsidRPr="00773DBE">
        <w:rPr>
          <w:rStyle w:val="StyleUnderline"/>
        </w:rPr>
        <w:t>are seen as</w:t>
      </w:r>
      <w:proofErr w:type="gramEnd"/>
      <w:r w:rsidRPr="00773DBE">
        <w:rPr>
          <w:rStyle w:val="StyleUnderline"/>
        </w:rPr>
        <w:t xml:space="preserve"> reducing our commitment to Taiwan, </w:t>
      </w:r>
      <w:r w:rsidRPr="00773DBE">
        <w:rPr>
          <w:rStyle w:val="Emphasis"/>
        </w:rPr>
        <w:t>it will have an impact on our position around the world</w:t>
      </w:r>
      <w:r w:rsidRPr="00773DBE">
        <w:rPr>
          <w:rStyle w:val="StyleUnderline"/>
        </w:rPr>
        <w:t>. It would seem we don’t believe in our own values</w:t>
      </w:r>
      <w:r w:rsidRPr="00773DBE">
        <w:rPr>
          <w:sz w:val="12"/>
        </w:rPr>
        <w:t xml:space="preserve">. </w:t>
      </w:r>
      <w:r w:rsidRPr="00773DBE">
        <w:rPr>
          <w:rStyle w:val="StyleUnderline"/>
        </w:rPr>
        <w:t>Taiwan</w:t>
      </w:r>
      <w:r w:rsidRPr="00773DBE">
        <w:rPr>
          <w:sz w:val="12"/>
        </w:rPr>
        <w:t xml:space="preserve"> is a means to an end for the US, at least in the sense that it </w:t>
      </w:r>
      <w:r w:rsidRPr="00773DBE">
        <w:rPr>
          <w:rStyle w:val="StyleUnderline"/>
        </w:rPr>
        <w:t xml:space="preserve">helps us maintain our values and credibility around the world. Our presidents describe Taiwan as a </w:t>
      </w:r>
      <w:r w:rsidRPr="00773DBE">
        <w:rPr>
          <w:rStyle w:val="Emphasis"/>
        </w:rPr>
        <w:t>beacon of democracy</w:t>
      </w:r>
      <w:r w:rsidRPr="00773DBE">
        <w:rPr>
          <w:sz w:val="12"/>
        </w:rPr>
        <w:t xml:space="preserve"> in their congratulatory statements, but when we get down to business, that conviction is not carried out with the gusto it deserves.” Critics of Glaser’s Foreign Affairs article stressed this argument, prompting him to reply: “Although my article focused on U.S. national security interests, it is true that </w:t>
      </w:r>
      <w:r w:rsidRPr="00773DBE">
        <w:rPr>
          <w:rStyle w:val="StyleUnderline"/>
        </w:rPr>
        <w:t>the U</w:t>
      </w:r>
      <w:r w:rsidRPr="00773DBE">
        <w:rPr>
          <w:sz w:val="12"/>
        </w:rPr>
        <w:t xml:space="preserve">nited </w:t>
      </w:r>
      <w:r w:rsidRPr="00773DBE">
        <w:rPr>
          <w:rStyle w:val="StyleUnderline"/>
        </w:rPr>
        <w:t>S</w:t>
      </w:r>
      <w:r w:rsidRPr="00773DBE">
        <w:rPr>
          <w:sz w:val="12"/>
        </w:rPr>
        <w:t xml:space="preserve">tates </w:t>
      </w:r>
      <w:r w:rsidRPr="00773DBE">
        <w:rPr>
          <w:rStyle w:val="StyleUnderline"/>
        </w:rPr>
        <w:t>has a significant interest in supporting freedom and democracy around the world, including in Taiwan. These interests offer the strongest argument for Washington to maintain its current commitment to Taipei</w:t>
      </w:r>
      <w:r w:rsidRPr="00773DBE">
        <w:rPr>
          <w:sz w:val="12"/>
        </w:rPr>
        <w:t>. But the United States should pursue these other interests [support for freedom and democracy] only if they do not pose a serious national security risk</w:t>
      </w:r>
      <w:proofErr w:type="gramStart"/>
      <w:r w:rsidRPr="00773DBE">
        <w:rPr>
          <w:sz w:val="12"/>
        </w:rPr>
        <w:t>.”[</w:t>
      </w:r>
      <w:proofErr w:type="gramEnd"/>
      <w:r w:rsidRPr="00773DBE">
        <w:rPr>
          <w:sz w:val="12"/>
        </w:rPr>
        <w:t>9] Perhaps Glaser is right that the United States cannot afford to sacrifice other interests to protect Taiwan’s democracy. But would a retreat from the security relationship really serve the interests Glaser sees as more important?</w:t>
      </w:r>
    </w:p>
    <w:p w14:paraId="2CAD4C24" w14:textId="77777777" w:rsidR="00EE404A" w:rsidRPr="00773DBE" w:rsidRDefault="00EE404A" w:rsidP="00EE404A">
      <w:pPr>
        <w:pStyle w:val="Heading4"/>
      </w:pPr>
      <w:r w:rsidRPr="00773DBE">
        <w:rPr>
          <w:u w:val="single"/>
        </w:rPr>
        <w:t>Liberal democracy</w:t>
      </w:r>
      <w:r w:rsidRPr="00773DBE">
        <w:t xml:space="preserve"> solves </w:t>
      </w:r>
      <w:r w:rsidRPr="00773DBE">
        <w:rPr>
          <w:u w:val="single"/>
        </w:rPr>
        <w:t xml:space="preserve">every </w:t>
      </w:r>
      <w:proofErr w:type="gramStart"/>
      <w:r w:rsidRPr="00773DBE">
        <w:rPr>
          <w:u w:val="single"/>
        </w:rPr>
        <w:t>impact</w:t>
      </w:r>
      <w:proofErr w:type="gramEnd"/>
      <w:r w:rsidRPr="00773DBE">
        <w:t xml:space="preserve"> but </w:t>
      </w:r>
      <w:r w:rsidRPr="00773DBE">
        <w:rPr>
          <w:u w:val="single"/>
        </w:rPr>
        <w:t>American credibility</w:t>
      </w:r>
      <w:r w:rsidRPr="00773DBE">
        <w:t xml:space="preserve"> is vital </w:t>
      </w:r>
    </w:p>
    <w:p w14:paraId="0F4ED095" w14:textId="77777777" w:rsidR="00EE404A" w:rsidRPr="00773DBE" w:rsidRDefault="00EE404A" w:rsidP="00EE404A">
      <w:pPr>
        <w:pStyle w:val="ListParagraph"/>
        <w:numPr>
          <w:ilvl w:val="0"/>
          <w:numId w:val="11"/>
        </w:numPr>
      </w:pPr>
      <w:r w:rsidRPr="00773DBE">
        <w:t>no one else can fill-in – even if democratic modeling fails, it can produce positive results</w:t>
      </w:r>
    </w:p>
    <w:p w14:paraId="5DA48CE3" w14:textId="09D44112" w:rsidR="00EE404A" w:rsidRPr="00773DBE" w:rsidRDefault="00EE404A" w:rsidP="00EE404A">
      <w:r w:rsidRPr="00773DBE">
        <w:rPr>
          <w:rStyle w:val="Style13ptBold"/>
        </w:rPr>
        <w:t>Kasparov 17</w:t>
      </w:r>
      <w:r w:rsidRPr="00773DBE">
        <w:t xml:space="preserve"> — Garry Kasparov, Chairman of the Human Rights Foundation, former World Chess Champion, 2017 (“Democracy and Human Rights: The Case for U.S. Leadership,” Testimony Before </w:t>
      </w:r>
      <w:proofErr w:type="gramStart"/>
      <w:r w:rsidRPr="00773DBE">
        <w:t>The</w:t>
      </w:r>
      <w:proofErr w:type="gramEnd"/>
      <w:r w:rsidRPr="00773DBE">
        <w:t xml:space="preserve"> Subcommittee on Western Hemisphere, Transnational Crime, Civilian Security, Democracy, Human Rights, and Global Women's Issues of the U.S. Senate Committee on Foreign Relations, February 16</w:t>
      </w:r>
      <w:r w:rsidRPr="00773DBE">
        <w:rPr>
          <w:vertAlign w:val="superscript"/>
        </w:rPr>
        <w:t>th</w:t>
      </w:r>
      <w:r w:rsidRPr="00773DBE">
        <w:t>, Available Online at https://www.foreign.senate.gov/imo/media/doc/021617_Kasparov_%20Testimony.pdf)</w:t>
      </w:r>
    </w:p>
    <w:p w14:paraId="5226919E" w14:textId="3C12734B" w:rsidR="00EE404A" w:rsidRPr="00773DBE" w:rsidRDefault="00EE404A" w:rsidP="00276CAF">
      <w:pPr>
        <w:rPr>
          <w:sz w:val="16"/>
        </w:rPr>
      </w:pPr>
      <w:r w:rsidRPr="00773DBE">
        <w:rPr>
          <w:rStyle w:val="StyleUnderline"/>
        </w:rPr>
        <w:t>As one of the countless millions of people who were freed or protected from totalitarianism by the U</w:t>
      </w:r>
      <w:r w:rsidRPr="00773DBE">
        <w:rPr>
          <w:sz w:val="16"/>
        </w:rPr>
        <w:t xml:space="preserve">nited </w:t>
      </w:r>
      <w:r w:rsidRPr="00773DBE">
        <w:rPr>
          <w:rStyle w:val="StyleUnderline"/>
        </w:rPr>
        <w:t>S</w:t>
      </w:r>
      <w:r w:rsidRPr="00773DBE">
        <w:rPr>
          <w:sz w:val="16"/>
        </w:rPr>
        <w:t xml:space="preserve">tates of America, </w:t>
      </w:r>
      <w:r w:rsidRPr="00773DBE">
        <w:rPr>
          <w:rStyle w:val="StyleUnderline"/>
        </w:rPr>
        <w:t>it is easy for me to talk about the past</w:t>
      </w:r>
      <w:r w:rsidRPr="00773DBE">
        <w:rPr>
          <w:sz w:val="16"/>
        </w:rPr>
        <w:t xml:space="preserve">. To talk about the belief of the American people and their leaders that this country was </w:t>
      </w:r>
      <w:proofErr w:type="gramStart"/>
      <w:r w:rsidRPr="00773DBE">
        <w:rPr>
          <w:sz w:val="16"/>
        </w:rPr>
        <w:t>exceptional, and</w:t>
      </w:r>
      <w:proofErr w:type="gramEnd"/>
      <w:r w:rsidRPr="00773DBE">
        <w:rPr>
          <w:sz w:val="16"/>
        </w:rPr>
        <w:t xml:space="preserve"> had special responsibilities to match its tremendous power. That a nation founded on freedom was bound to defend freedom everywhere. I could talk about the bipartisan legacy of this most American principle, from the Founding Fathers, to Democrats like Harry Truman, to Republicans like Ronald Reagan. </w:t>
      </w:r>
      <w:r w:rsidRPr="00773DBE">
        <w:rPr>
          <w:rStyle w:val="StyleUnderline"/>
        </w:rPr>
        <w:t>I could talk about how the American people used to care deeply about human rights and dissidents in far-off places, and how this is what made America a beacon of hope, a shining city on a hill. America led by example and set a high standard, a standard that exposed the hypocrisy and cruelty of dictatorships around the world</w:t>
      </w:r>
      <w:r w:rsidRPr="00773DBE">
        <w:rPr>
          <w:sz w:val="16"/>
        </w:rPr>
        <w:t xml:space="preserve">. But there is no time for nostalgia. </w:t>
      </w:r>
      <w:r w:rsidRPr="00773DBE">
        <w:rPr>
          <w:rStyle w:val="StyleUnderline"/>
        </w:rPr>
        <w:t>Since the fall of the Berlin Wall, the collapse of the Soviet Union, and the end of the Cold War, Americans</w:t>
      </w:r>
      <w:r w:rsidRPr="00773DBE">
        <w:rPr>
          <w:sz w:val="16"/>
        </w:rPr>
        <w:t xml:space="preserve">, and America, </w:t>
      </w:r>
      <w:r w:rsidRPr="00773DBE">
        <w:rPr>
          <w:rStyle w:val="StyleUnderline"/>
        </w:rPr>
        <w:t>have retreated from those principles</w:t>
      </w:r>
      <w:r w:rsidRPr="00773DBE">
        <w:rPr>
          <w:sz w:val="16"/>
        </w:rPr>
        <w:t xml:space="preserve">, </w:t>
      </w:r>
      <w:r w:rsidRPr="00773DBE">
        <w:rPr>
          <w:rStyle w:val="StyleUnderline"/>
        </w:rPr>
        <w:t>and the world has become much worse off as a result</w:t>
      </w:r>
      <w:r w:rsidRPr="00773DBE">
        <w:rPr>
          <w:sz w:val="16"/>
        </w:rPr>
        <w:t xml:space="preserve">.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w:t>
      </w:r>
      <w:r w:rsidRPr="00773DBE">
        <w:rPr>
          <w:rStyle w:val="StyleUnderline"/>
        </w:rPr>
        <w:t>This result has been a tragedy for the billions of people still living under authoritarian regimes around the world, and it is based on faulty analysis. You can never guarantee a positive outcome</w:t>
      </w:r>
      <w:r w:rsidRPr="00773DBE">
        <w:rPr>
          <w:sz w:val="16"/>
        </w:rPr>
        <w:t xml:space="preserve">— not in chess, not in war, and certainly not in politics. </w:t>
      </w:r>
      <w:r w:rsidRPr="00773DBE">
        <w:rPr>
          <w:rStyle w:val="StyleUnderline"/>
        </w:rPr>
        <w:t>The best you can do is to do what you know is right and to try your best</w:t>
      </w:r>
      <w:r w:rsidRPr="00773DBE">
        <w:rPr>
          <w:sz w:val="16"/>
        </w:rPr>
        <w:t xml:space="preserve">. I speak from experience when I say that </w:t>
      </w:r>
      <w:r w:rsidRPr="00773DBE">
        <w:rPr>
          <w:rStyle w:val="StyleUnderline"/>
        </w:rPr>
        <w:t>the citizens of unfree states do not expect guarantees. They want a reason to hope and a fighting chance. People living under dictatorships want the opportunity for freedom, the opportunity to live in peace and to follow their dreams. From the Iraq War to the Arab Spring to the current battles for liberty from Venezuela to Eastern Ukraine, people are fighting for that opportunity, giving up their lives for freedom. 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must not abandon them</w:t>
      </w:r>
      <w:r w:rsidRPr="00773DBE">
        <w:rPr>
          <w:sz w:val="16"/>
        </w:rPr>
        <w:t xml:space="preserve">. </w:t>
      </w:r>
      <w:r w:rsidRPr="00773DBE">
        <w:rPr>
          <w:rStyle w:val="StyleUnderline"/>
        </w:rPr>
        <w:t>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and the rest of the free world has an unprecedented advantage in economic and military strength</w:t>
      </w:r>
      <w:r w:rsidRPr="00773DBE">
        <w:rPr>
          <w:sz w:val="16"/>
        </w:rPr>
        <w:t xml:space="preserve"> today. </w:t>
      </w:r>
      <w:r w:rsidRPr="00773DBE">
        <w:rPr>
          <w:rStyle w:val="StyleUnderline"/>
        </w:rPr>
        <w:t>What is lacking is the will</w:t>
      </w:r>
      <w:r w:rsidRPr="00773DBE">
        <w:rPr>
          <w:sz w:val="16"/>
        </w:rPr>
        <w:t xml:space="preserve">. The will </w:t>
      </w:r>
      <w:r w:rsidRPr="00773DBE">
        <w:rPr>
          <w:rStyle w:val="StyleUnderline"/>
        </w:rPr>
        <w:t xml:space="preserve">to make the case to the American people, the will to take risks and invest in the long-term security of the country, and the world. This will require investments in aid, in education, in security that allow countries to attain the stability their people so badly need. Such investment is far more moral and far cheaper than the cycle of </w:t>
      </w:r>
      <w:r w:rsidRPr="00773DBE">
        <w:rPr>
          <w:rStyle w:val="Emphasis"/>
        </w:rPr>
        <w:t>terror</w:t>
      </w:r>
      <w:r w:rsidRPr="00773DBE">
        <w:rPr>
          <w:rStyle w:val="StyleUnderline"/>
        </w:rPr>
        <w:t xml:space="preserve">, </w:t>
      </w:r>
      <w:r w:rsidRPr="00773DBE">
        <w:rPr>
          <w:rStyle w:val="Emphasis"/>
        </w:rPr>
        <w:t>war</w:t>
      </w:r>
      <w:r w:rsidRPr="00773DBE">
        <w:rPr>
          <w:rStyle w:val="StyleUnderline"/>
        </w:rPr>
        <w:t xml:space="preserve">, </w:t>
      </w:r>
      <w:r w:rsidRPr="00773DBE">
        <w:rPr>
          <w:rStyle w:val="Emphasis"/>
        </w:rPr>
        <w:t>refugees</w:t>
      </w:r>
      <w:r w:rsidRPr="00773DBE">
        <w:rPr>
          <w:rStyle w:val="StyleUnderline"/>
        </w:rPr>
        <w:t xml:space="preserve">, and </w:t>
      </w:r>
      <w:r w:rsidRPr="00773DBE">
        <w:rPr>
          <w:rStyle w:val="Emphasis"/>
        </w:rPr>
        <w:t>military intervention</w:t>
      </w:r>
      <w:r w:rsidRPr="00773DBE">
        <w:rPr>
          <w:rStyle w:val="StyleUnderline"/>
        </w:rPr>
        <w:t xml:space="preserve"> that results when America leaves a vacuum of power. The best way to help refugees is to prevent them from becoming refugees in the first place</w:t>
      </w:r>
      <w:r w:rsidRPr="00773DBE">
        <w:rPr>
          <w:sz w:val="16"/>
        </w:rPr>
        <w:t xml:space="preserve">. </w:t>
      </w:r>
      <w:r w:rsidRPr="00773DBE">
        <w:rPr>
          <w:rStyle w:val="StyleUnderline"/>
        </w:rPr>
        <w:t>The Soviet Union was an existential threat</w:t>
      </w:r>
      <w:r w:rsidRPr="00773DBE">
        <w:rPr>
          <w:sz w:val="16"/>
        </w:rPr>
        <w:t xml:space="preserve">, and this focused the attention of the world, and the American people. </w:t>
      </w:r>
      <w:r w:rsidRPr="00773DBE">
        <w:rPr>
          <w:rStyle w:val="StyleUnderline"/>
        </w:rPr>
        <w:t>The</w:t>
      </w:r>
      <w:r w:rsidRPr="00773DBE">
        <w:rPr>
          <w:sz w:val="16"/>
        </w:rPr>
        <w:t xml:space="preserve">re </w:t>
      </w:r>
      <w:r w:rsidRPr="00773DBE">
        <w:rPr>
          <w:rStyle w:val="Emphasis"/>
        </w:rPr>
        <w:t>existential threat</w:t>
      </w:r>
      <w:r w:rsidRPr="00773DBE">
        <w:rPr>
          <w:rStyle w:val="StyleUnderline"/>
        </w:rPr>
        <w:t xml:space="preserve"> today is not found on a map, but </w:t>
      </w:r>
      <w:r w:rsidRPr="00773DBE">
        <w:rPr>
          <w:rStyle w:val="Emphasis"/>
        </w:rPr>
        <w:t>it is very real</w:t>
      </w:r>
      <w:r w:rsidRPr="00773DBE">
        <w:rPr>
          <w:rStyle w:val="StyleUnderline"/>
        </w:rPr>
        <w:t xml:space="preserve">. The forces of the past are making steady progress against the modern world order. </w:t>
      </w:r>
      <w:r w:rsidRPr="00773DBE">
        <w:rPr>
          <w:rStyle w:val="Emphasis"/>
        </w:rPr>
        <w:t>Terrorist movements in the Middle East</w:t>
      </w:r>
      <w:r w:rsidRPr="00773DBE">
        <w:rPr>
          <w:rStyle w:val="StyleUnderline"/>
        </w:rPr>
        <w:t xml:space="preserve">, </w:t>
      </w:r>
      <w:r w:rsidRPr="00773DBE">
        <w:rPr>
          <w:rStyle w:val="Emphasis"/>
        </w:rPr>
        <w:t>extremist parties across Europe</w:t>
      </w:r>
      <w:r w:rsidRPr="00773DBE">
        <w:rPr>
          <w:rStyle w:val="StyleUnderline"/>
        </w:rPr>
        <w:t xml:space="preserve">, a </w:t>
      </w:r>
      <w:r w:rsidRPr="00773DBE">
        <w:rPr>
          <w:rStyle w:val="Emphasis"/>
        </w:rPr>
        <w:t>paranoid tyrant in North Korea threatening nuclear blackmail</w:t>
      </w:r>
      <w:r w:rsidRPr="00773DBE">
        <w:rPr>
          <w:rStyle w:val="StyleUnderline"/>
        </w:rPr>
        <w:t>, and</w:t>
      </w:r>
      <w:r w:rsidRPr="00773DBE">
        <w:rPr>
          <w:sz w:val="16"/>
        </w:rPr>
        <w:t xml:space="preserve">, at the center of the web, </w:t>
      </w:r>
      <w:r w:rsidRPr="00773DBE">
        <w:rPr>
          <w:rStyle w:val="Emphasis"/>
        </w:rPr>
        <w:t>an aggressive KGB dictator in Russia</w:t>
      </w:r>
      <w:r w:rsidRPr="00773DBE">
        <w:rPr>
          <w:rStyle w:val="StyleUnderline"/>
        </w:rPr>
        <w:t>. They all want to turn the world back to a dark past because their survival is threatened by the values of the free world, epitomized by 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And they are thriving as the U.S. has retreated. The global freedom index has declined for ten consecutive years. No one like to talk about 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 xml:space="preserve">as a global policeman, but </w:t>
      </w:r>
      <w:r w:rsidRPr="00773DBE">
        <w:rPr>
          <w:rStyle w:val="Emphasis"/>
        </w:rPr>
        <w:t>this is what happens when there is no cop on the beat</w:t>
      </w:r>
      <w:r w:rsidRPr="00773DBE">
        <w:rPr>
          <w:rStyle w:val="StyleUnderline"/>
        </w:rPr>
        <w:t xml:space="preserve">. American leadership </w:t>
      </w:r>
      <w:r w:rsidRPr="00773DBE">
        <w:rPr>
          <w:rStyle w:val="Emphasis"/>
        </w:rPr>
        <w:t>begins at home</w:t>
      </w:r>
      <w:r w:rsidRPr="00773DBE">
        <w:rPr>
          <w:sz w:val="16"/>
        </w:rPr>
        <w:t xml:space="preserve">, right here. </w:t>
      </w:r>
      <w:r w:rsidRPr="00773DBE">
        <w:rPr>
          <w:rStyle w:val="StyleUnderline"/>
        </w:rPr>
        <w:t>America cannot lead the world on democracy and human rights if there is no unity on the meaning and importance of these things. Leadership is required to make that case clearly and powerfully</w:t>
      </w:r>
      <w:r w:rsidRPr="00773DBE">
        <w:rPr>
          <w:sz w:val="16"/>
        </w:rPr>
        <w:t xml:space="preserve">. Right now, </w:t>
      </w:r>
      <w:r w:rsidRPr="00773DBE">
        <w:rPr>
          <w:rStyle w:val="StyleUnderline"/>
        </w:rPr>
        <w:t>Americans are engaged in politics at a level not seen in decades. It is an opportunity for them to rediscover that making America great begins with believing America can be great</w:t>
      </w:r>
      <w:r w:rsidRPr="00773DBE">
        <w:rPr>
          <w:sz w:val="16"/>
        </w:rPr>
        <w:t xml:space="preserve">. </w:t>
      </w:r>
      <w:r w:rsidRPr="00773DBE">
        <w:rPr>
          <w:rStyle w:val="StyleUnderline"/>
        </w:rPr>
        <w:t>The Cold War was won on American values that were shared by both parties and nearly every American</w:t>
      </w:r>
      <w:r w:rsidRPr="00773DBE">
        <w:rPr>
          <w:sz w:val="16"/>
        </w:rPr>
        <w:t xml:space="preserve">. Institutions that were created by a Democrat, Truman, were triumphant forty years later thanks to the courage of a Republican, Reagan. </w:t>
      </w:r>
      <w:r w:rsidRPr="00773DBE">
        <w:rPr>
          <w:rStyle w:val="StyleUnderline"/>
        </w:rPr>
        <w:t xml:space="preserve">This bipartisan consistency created the decades of strategic stability that is the great strength of democracies. Strong institutions that outlast politicians allow for long-range planning. In contrast, dictators can operate only tactically, not strategically, because they are not constrained by the balance of </w:t>
      </w:r>
      <w:proofErr w:type="gramStart"/>
      <w:r w:rsidRPr="00773DBE">
        <w:rPr>
          <w:rStyle w:val="StyleUnderline"/>
        </w:rPr>
        <w:t>powers, but</w:t>
      </w:r>
      <w:proofErr w:type="gramEnd"/>
      <w:r w:rsidRPr="00773DBE">
        <w:rPr>
          <w:rStyle w:val="StyleUnderline"/>
        </w:rPr>
        <w:t xml:space="preserve"> cannot afford to think beyond their own survival. </w:t>
      </w:r>
      <w:proofErr w:type="gramStart"/>
      <w:r w:rsidRPr="00773DBE">
        <w:rPr>
          <w:rStyle w:val="StyleUnderline"/>
        </w:rPr>
        <w:t>This is why</w:t>
      </w:r>
      <w:proofErr w:type="gramEnd"/>
      <w:r w:rsidRPr="00773DBE">
        <w:rPr>
          <w:rStyle w:val="StyleUnderline"/>
        </w:rPr>
        <w:t xml:space="preserve"> a dictator like Putin has an advantage in chaos, the ability to move quickly. This can only be met by strategy, by long-term goals that are based on shared values, not on polls and cable news</w:t>
      </w:r>
      <w:r w:rsidRPr="00773DBE">
        <w:rPr>
          <w:sz w:val="16"/>
        </w:rPr>
        <w:t xml:space="preserve">. </w:t>
      </w:r>
      <w:r w:rsidRPr="00773DBE">
        <w:rPr>
          <w:rStyle w:val="StyleUnderline"/>
        </w:rPr>
        <w:t>The fear of making things worse has paralyzed 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from trying to make things better. There will always be setbacks, but 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 xml:space="preserve">cannot quit. The spread of democracy is </w:t>
      </w:r>
      <w:r w:rsidRPr="00773DBE">
        <w:rPr>
          <w:rStyle w:val="Emphasis"/>
        </w:rPr>
        <w:t>the only proven remedy for nearly every crisis that plagues the world today</w:t>
      </w:r>
      <w:r w:rsidRPr="00773DBE">
        <w:rPr>
          <w:rStyle w:val="StyleUnderline"/>
        </w:rPr>
        <w:t xml:space="preserve">. </w:t>
      </w:r>
      <w:r w:rsidRPr="00773DBE">
        <w:rPr>
          <w:rStyle w:val="Emphasis"/>
        </w:rPr>
        <w:t>War</w:t>
      </w:r>
      <w:r w:rsidRPr="00773DBE">
        <w:rPr>
          <w:rStyle w:val="StyleUnderline"/>
        </w:rPr>
        <w:t xml:space="preserve">, </w:t>
      </w:r>
      <w:r w:rsidRPr="00773DBE">
        <w:rPr>
          <w:rStyle w:val="Emphasis"/>
        </w:rPr>
        <w:t>famine</w:t>
      </w:r>
      <w:r w:rsidRPr="00773DBE">
        <w:rPr>
          <w:rStyle w:val="StyleUnderline"/>
        </w:rPr>
        <w:t xml:space="preserve">, </w:t>
      </w:r>
      <w:r w:rsidRPr="00773DBE">
        <w:rPr>
          <w:rStyle w:val="Emphasis"/>
        </w:rPr>
        <w:t>poverty</w:t>
      </w:r>
      <w:r w:rsidRPr="00773DBE">
        <w:rPr>
          <w:rStyle w:val="StyleUnderline"/>
        </w:rPr>
        <w:t xml:space="preserve">, </w:t>
      </w:r>
      <w:r w:rsidRPr="00773DBE">
        <w:rPr>
          <w:rStyle w:val="Emphasis"/>
        </w:rPr>
        <w:t>terrorism</w:t>
      </w:r>
      <w:r w:rsidRPr="00773DBE">
        <w:rPr>
          <w:rStyle w:val="StyleUnderline"/>
        </w:rPr>
        <w:t xml:space="preserve">–all are </w:t>
      </w:r>
      <w:r w:rsidRPr="00773DBE">
        <w:rPr>
          <w:rStyle w:val="Emphasis"/>
        </w:rPr>
        <w:t>generated and exacerbated</w:t>
      </w:r>
      <w:r w:rsidRPr="00773DBE">
        <w:rPr>
          <w:rStyle w:val="StyleUnderline"/>
        </w:rPr>
        <w:t xml:space="preserve"> by authoritarian regimes. A policy of America First inevitably puts American security last</w:t>
      </w:r>
      <w:r w:rsidRPr="00773DBE">
        <w:rPr>
          <w:sz w:val="16"/>
        </w:rPr>
        <w:t xml:space="preserve">. </w:t>
      </w:r>
      <w:r w:rsidRPr="00773DBE">
        <w:rPr>
          <w:rStyle w:val="StyleUnderline"/>
        </w:rPr>
        <w:t xml:space="preserve">American leadership is required because </w:t>
      </w:r>
      <w:r w:rsidRPr="00773DBE">
        <w:rPr>
          <w:rStyle w:val="Emphasis"/>
        </w:rPr>
        <w:t>there is no one else</w:t>
      </w:r>
      <w:r w:rsidRPr="00773DBE">
        <w:rPr>
          <w:rStyle w:val="StyleUnderline"/>
        </w:rPr>
        <w:t xml:space="preserve">, and because it is good for America. There is no weapon or wall that is more powerful for security than America being </w:t>
      </w:r>
      <w:r w:rsidRPr="00773DBE">
        <w:rPr>
          <w:rStyle w:val="Emphasis"/>
        </w:rPr>
        <w:t>envied</w:t>
      </w:r>
      <w:r w:rsidRPr="00773DBE">
        <w:rPr>
          <w:rStyle w:val="StyleUnderline"/>
        </w:rPr>
        <w:t xml:space="preserve">, </w:t>
      </w:r>
      <w:r w:rsidRPr="00773DBE">
        <w:rPr>
          <w:rStyle w:val="Emphasis"/>
        </w:rPr>
        <w:t>imitated</w:t>
      </w:r>
      <w:r w:rsidRPr="00773DBE">
        <w:rPr>
          <w:rStyle w:val="StyleUnderline"/>
        </w:rPr>
        <w:t xml:space="preserve">, and </w:t>
      </w:r>
      <w:r w:rsidRPr="00773DBE">
        <w:rPr>
          <w:rStyle w:val="Emphasis"/>
        </w:rPr>
        <w:t>admired</w:t>
      </w:r>
      <w:r w:rsidRPr="00773DBE">
        <w:rPr>
          <w:rStyle w:val="StyleUnderline"/>
        </w:rPr>
        <w:t xml:space="preserve"> around the world. Admired </w:t>
      </w:r>
      <w:r w:rsidRPr="00773DBE">
        <w:rPr>
          <w:rStyle w:val="Emphasis"/>
        </w:rPr>
        <w:t>not for being perfect</w:t>
      </w:r>
      <w:r w:rsidRPr="00773DBE">
        <w:rPr>
          <w:rStyle w:val="StyleUnderline"/>
        </w:rPr>
        <w:t xml:space="preserve">, but for having the exceptional courage to always </w:t>
      </w:r>
      <w:r w:rsidRPr="00773DBE">
        <w:rPr>
          <w:rStyle w:val="Emphasis"/>
        </w:rPr>
        <w:t>try to be better</w:t>
      </w:r>
      <w:r w:rsidRPr="00773DBE">
        <w:rPr>
          <w:sz w:val="16"/>
        </w:rPr>
        <w:t>. Thank you.</w:t>
      </w:r>
    </w:p>
    <w:p w14:paraId="1DE74D7B" w14:textId="23740A45" w:rsidR="00761C7A" w:rsidRPr="00773DBE" w:rsidRDefault="00EE404A" w:rsidP="00EE404A">
      <w:pPr>
        <w:pStyle w:val="Heading3"/>
      </w:pPr>
      <w:r w:rsidRPr="00773DBE">
        <w:t xml:space="preserve">--- XT: Link </w:t>
      </w:r>
    </w:p>
    <w:p w14:paraId="5690F59F" w14:textId="77777777" w:rsidR="00EE404A" w:rsidRPr="00773DBE" w:rsidRDefault="00EE404A" w:rsidP="00EE404A">
      <w:pPr>
        <w:pStyle w:val="Heading4"/>
      </w:pPr>
      <w:r w:rsidRPr="00773DBE">
        <w:t xml:space="preserve">Perception of US abandonment undermines Taiwan and Asian democracy </w:t>
      </w:r>
    </w:p>
    <w:p w14:paraId="122BC468" w14:textId="77777777" w:rsidR="00EE404A" w:rsidRPr="00773DBE" w:rsidRDefault="00EE404A" w:rsidP="00EE404A">
      <w:r w:rsidRPr="00773DBE">
        <w:rPr>
          <w:rStyle w:val="Style13ptBold"/>
        </w:rPr>
        <w:t>Tucker &amp; Glaser 11</w:t>
      </w:r>
      <w:r w:rsidRPr="00773DBE">
        <w:t xml:space="preserve"> (Nancy </w:t>
      </w:r>
      <w:proofErr w:type="spellStart"/>
      <w:r w:rsidRPr="00773DBE">
        <w:t>Bernkopf</w:t>
      </w:r>
      <w:proofErr w:type="spellEnd"/>
      <w:r w:rsidRPr="00773DBE">
        <w:t xml:space="preserve"> Tucker, Professor of History at Georgetown University, PhD from Columbia, &amp; *Bonnie Glaser, Senior Chair Fellow with the Freeman Chair in China Studies at CSIS, MA from John Hopkins, “Should the United States Abandon Taiwan?,” The Washington Quarterly, Sept 14, </w:t>
      </w:r>
      <w:hyperlink r:id="rId13" w:history="1">
        <w:r w:rsidRPr="00773DBE">
          <w:rPr>
            <w:rStyle w:val="Hyperlink"/>
          </w:rPr>
          <w:t>https://doi.org/10.1080/0163660X.2011.609128</w:t>
        </w:r>
      </w:hyperlink>
      <w:r w:rsidRPr="00773DBE">
        <w:t>)</w:t>
      </w:r>
    </w:p>
    <w:p w14:paraId="35BAB3D0" w14:textId="2ADDC68F" w:rsidR="00EE404A" w:rsidRPr="00773DBE" w:rsidRDefault="00EE404A" w:rsidP="00EE404A">
      <w:pPr>
        <w:rPr>
          <w:sz w:val="16"/>
        </w:rPr>
      </w:pPr>
      <w:r w:rsidRPr="00773DBE">
        <w:rPr>
          <w:sz w:val="16"/>
        </w:rPr>
        <w:t xml:space="preserve">There is no doubt that the American people are tired of risk, war, and foreigners with problems, but they also believe in democracy and freedom. </w:t>
      </w:r>
      <w:r w:rsidRPr="00773DBE">
        <w:rPr>
          <w:rStyle w:val="StyleUnderline"/>
        </w:rPr>
        <w:t xml:space="preserve">The United States played a pivotal role in building Taiwan’s democratic system, celebrating it as </w:t>
      </w:r>
      <w:r w:rsidRPr="00773DBE">
        <w:rPr>
          <w:rStyle w:val="Emphasis"/>
        </w:rPr>
        <w:t>a role model for Asia</w:t>
      </w:r>
      <w:r w:rsidRPr="00773DBE">
        <w:rPr>
          <w:sz w:val="16"/>
        </w:rPr>
        <w:t xml:space="preserve"> in general </w:t>
      </w:r>
      <w:r w:rsidRPr="00773DBE">
        <w:rPr>
          <w:rStyle w:val="Emphasis"/>
        </w:rPr>
        <w:t>and China</w:t>
      </w:r>
      <w:r w:rsidRPr="00773DBE">
        <w:rPr>
          <w:sz w:val="16"/>
        </w:rPr>
        <w:t xml:space="preserve"> in particular. </w:t>
      </w:r>
      <w:r w:rsidRPr="00773DBE">
        <w:rPr>
          <w:rStyle w:val="StyleUnderline"/>
        </w:rPr>
        <w:t>China</w:t>
      </w:r>
      <w:r w:rsidRPr="00773DBE">
        <w:rPr>
          <w:sz w:val="16"/>
        </w:rPr>
        <w:t xml:space="preserve"> may be economically capitalist as much as communist, but </w:t>
      </w:r>
      <w:r w:rsidRPr="00773DBE">
        <w:rPr>
          <w:rStyle w:val="StyleUnderline"/>
        </w:rPr>
        <w:t>politically</w:t>
      </w:r>
      <w:r w:rsidRPr="00773DBE">
        <w:rPr>
          <w:sz w:val="16"/>
        </w:rPr>
        <w:t xml:space="preserve"> it </w:t>
      </w:r>
      <w:r w:rsidRPr="00773DBE">
        <w:rPr>
          <w:rStyle w:val="StyleUnderline"/>
        </w:rPr>
        <w:t>remains a communist autocracy</w:t>
      </w:r>
      <w:r w:rsidRPr="00773DBE">
        <w:rPr>
          <w:sz w:val="16"/>
        </w:rPr>
        <w:t xml:space="preserve">. Its people are denied human rights, political participation, and free expression. The contrast is stark, and </w:t>
      </w:r>
      <w:r w:rsidRPr="00773DBE">
        <w:rPr>
          <w:rStyle w:val="StyleUnderline"/>
        </w:rPr>
        <w:t>the need for the United States to remain engaged with Taiwan is clear,</w:t>
      </w:r>
      <w:r w:rsidRPr="00773DBE">
        <w:rPr>
          <w:sz w:val="16"/>
        </w:rPr>
        <w:t xml:space="preserve"> but this is not enough. </w:t>
      </w:r>
      <w:r w:rsidRPr="00773DBE">
        <w:rPr>
          <w:rStyle w:val="StyleUnderline"/>
        </w:rPr>
        <w:t xml:space="preserve">Talk of the United States abandoning Taiwan </w:t>
      </w:r>
      <w:proofErr w:type="gramStart"/>
      <w:r w:rsidRPr="00773DBE">
        <w:rPr>
          <w:sz w:val="16"/>
        </w:rPr>
        <w:t>has to</w:t>
      </w:r>
      <w:proofErr w:type="gramEnd"/>
      <w:r w:rsidRPr="00773DBE">
        <w:rPr>
          <w:sz w:val="16"/>
        </w:rPr>
        <w:t xml:space="preserve"> be staunched before it</w:t>
      </w:r>
      <w:r w:rsidRPr="00773DBE">
        <w:rPr>
          <w:rStyle w:val="StyleUnderline"/>
          <w:sz w:val="16"/>
        </w:rPr>
        <w:t xml:space="preserve"> </w:t>
      </w:r>
      <w:r w:rsidRPr="00773DBE">
        <w:rPr>
          <w:rStyle w:val="Emphasis"/>
        </w:rPr>
        <w:t>undermines morale in Taiwan</w:t>
      </w:r>
      <w:r w:rsidRPr="00773DBE">
        <w:rPr>
          <w:sz w:val="16"/>
        </w:rPr>
        <w:t xml:space="preserve"> and respect for laws and commitments in the United States.</w:t>
      </w:r>
    </w:p>
    <w:p w14:paraId="2B37A562" w14:textId="19172C46" w:rsidR="00276CAF" w:rsidRPr="00773DBE" w:rsidRDefault="00276CAF" w:rsidP="008649AB">
      <w:pPr>
        <w:pStyle w:val="Heading2"/>
      </w:pPr>
      <w:r w:rsidRPr="00773DBE">
        <w:t xml:space="preserve">Defense Industry DA </w:t>
      </w:r>
    </w:p>
    <w:p w14:paraId="2461477D" w14:textId="31D9D64B" w:rsidR="00276CAF" w:rsidRPr="00773DBE" w:rsidRDefault="00276CAF" w:rsidP="00276CAF">
      <w:pPr>
        <w:pStyle w:val="Heading3"/>
      </w:pPr>
      <w:r w:rsidRPr="00773DBE">
        <w:t xml:space="preserve">1NC Link </w:t>
      </w:r>
    </w:p>
    <w:p w14:paraId="0FB129CF" w14:textId="4F155E1F" w:rsidR="00EE404A" w:rsidRPr="00773DBE" w:rsidRDefault="00EE404A" w:rsidP="00EE404A">
      <w:pPr>
        <w:pStyle w:val="Heading4"/>
      </w:pPr>
      <w:r w:rsidRPr="00773DBE">
        <w:t xml:space="preserve">Reducing sales to Taiwan wrecks the defense industry </w:t>
      </w:r>
    </w:p>
    <w:p w14:paraId="714B08DD" w14:textId="77777777" w:rsidR="00276CAF" w:rsidRPr="00773DBE" w:rsidRDefault="00276CAF" w:rsidP="00276CAF">
      <w:r w:rsidRPr="00773DBE">
        <w:rPr>
          <w:rStyle w:val="Style13ptBold"/>
        </w:rPr>
        <w:t>Tucker &amp; Glaser 11</w:t>
      </w:r>
      <w:r w:rsidRPr="00773DBE">
        <w:t xml:space="preserve"> (Nancy </w:t>
      </w:r>
      <w:proofErr w:type="spellStart"/>
      <w:r w:rsidRPr="00773DBE">
        <w:t>Bernkopf</w:t>
      </w:r>
      <w:proofErr w:type="spellEnd"/>
      <w:r w:rsidRPr="00773DBE">
        <w:t xml:space="preserve"> Tucker, Professor of History at Georgetown University, PhD from Columbia, &amp; *Bonnie Glaser, Senior Chair Fellow with the Freeman Chair in China Studies at CSIS, MA from John Hopkins, “Should the United States Abandon Taiwan?,” The Washington Quarterly, Sept 14, </w:t>
      </w:r>
      <w:hyperlink r:id="rId14" w:history="1">
        <w:r w:rsidRPr="00773DBE">
          <w:rPr>
            <w:rStyle w:val="Hyperlink"/>
          </w:rPr>
          <w:t>https://doi.org/10.1080/0163660X.2011.609128</w:t>
        </w:r>
      </w:hyperlink>
      <w:r w:rsidRPr="00773DBE">
        <w:t>)</w:t>
      </w:r>
    </w:p>
    <w:p w14:paraId="0CFED28A" w14:textId="290A487B" w:rsidR="00276CAF" w:rsidRPr="00773DBE" w:rsidRDefault="00276CAF" w:rsidP="00276CAF">
      <w:pPr>
        <w:rPr>
          <w:sz w:val="16"/>
        </w:rPr>
      </w:pPr>
      <w:r w:rsidRPr="00773DBE">
        <w:rPr>
          <w:sz w:val="16"/>
        </w:rPr>
        <w:t xml:space="preserve">Risks of Appeasement over Taiwan </w:t>
      </w:r>
      <w:proofErr w:type="gramStart"/>
      <w:r w:rsidRPr="00773DBE">
        <w:rPr>
          <w:sz w:val="16"/>
        </w:rPr>
        <w:t>At</w:t>
      </w:r>
      <w:proofErr w:type="gramEnd"/>
      <w:r w:rsidRPr="00773DBE">
        <w:rPr>
          <w:sz w:val="16"/>
        </w:rPr>
        <w:t xml:space="preserve"> the same time, Barack Obama and his </w:t>
      </w:r>
      <w:r w:rsidRPr="00773DBE">
        <w:rPr>
          <w:rStyle w:val="StyleUnderline"/>
        </w:rPr>
        <w:t>administration would incur serious costs should they seek to fix U.S.—China relations by walking away from Taiwan.</w:t>
      </w:r>
      <w:r w:rsidRPr="00773DBE">
        <w:rPr>
          <w:sz w:val="16"/>
        </w:rPr>
        <w:t xml:space="preserve"> The Taiwan Relations Act (TRA) of 1979 and Ronald Reagan’s Six Assurances of 1982 created a framework for Washington—Taipei interaction after the United States withdrew diplomatic recognition in 1979.6 Although neither measure involved a legally binding expectation that Washington come to Taiwan’s rescue</w:t>
      </w:r>
      <w:r w:rsidR="00EE404A" w:rsidRPr="00773DBE">
        <w:rPr>
          <w:sz w:val="16"/>
        </w:rPr>
        <w:t xml:space="preserve"> </w:t>
      </w:r>
      <w:r w:rsidRPr="00773DBE">
        <w:rPr>
          <w:sz w:val="16"/>
        </w:rPr>
        <w:t>particularly if it requires the use of force</w:t>
      </w:r>
      <w:r w:rsidR="00EE404A" w:rsidRPr="00773DBE">
        <w:rPr>
          <w:sz w:val="16"/>
        </w:rPr>
        <w:t xml:space="preserve"> </w:t>
      </w:r>
      <w:r w:rsidRPr="00773DBE">
        <w:rPr>
          <w:sz w:val="16"/>
        </w:rPr>
        <w:t xml:space="preserve">they do provide for the supply of defensive weapons and maintaining a U.S. capability in the region to help Taiwan. They have prevented successive administrations from pressuring Taiwan into cross-Strait negotiations or undertaking mediation, lest Washington become responsible for implementing agreements and managing the consequences of failure. </w:t>
      </w:r>
      <w:r w:rsidRPr="00773DBE">
        <w:rPr>
          <w:rStyle w:val="StyleUnderline"/>
        </w:rPr>
        <w:t>Various U.S. interests support continuing arms sales to</w:t>
      </w:r>
      <w:r w:rsidRPr="00773DBE">
        <w:rPr>
          <w:sz w:val="16"/>
        </w:rPr>
        <w:t xml:space="preserve">, and close economic relations with, </w:t>
      </w:r>
      <w:r w:rsidRPr="00773DBE">
        <w:rPr>
          <w:rStyle w:val="StyleUnderline"/>
        </w:rPr>
        <w:t>an autonomous Taiwan</w:t>
      </w:r>
      <w:r w:rsidRPr="00773DBE">
        <w:rPr>
          <w:sz w:val="16"/>
        </w:rPr>
        <w:t xml:space="preserve">. For instance, </w:t>
      </w:r>
      <w:r w:rsidRPr="00773DBE">
        <w:rPr>
          <w:rStyle w:val="Emphasis"/>
        </w:rPr>
        <w:t>the U.S. defense industry profits from</w:t>
      </w:r>
      <w:r w:rsidRPr="00773DBE">
        <w:rPr>
          <w:sz w:val="16"/>
        </w:rPr>
        <w:t xml:space="preserve">, and so encourages, </w:t>
      </w:r>
      <w:r w:rsidRPr="00773DBE">
        <w:rPr>
          <w:rStyle w:val="Emphasis"/>
        </w:rPr>
        <w:t>Taiwan’s weapons procurement</w:t>
      </w:r>
      <w:r w:rsidRPr="00773DBE">
        <w:rPr>
          <w:sz w:val="16"/>
        </w:rPr>
        <w:t xml:space="preserve">. Diplomats, the Pentagon, scholars, and other analysts have argued that </w:t>
      </w:r>
      <w:r w:rsidRPr="00773DBE">
        <w:rPr>
          <w:rStyle w:val="StyleUnderline"/>
        </w:rPr>
        <w:t xml:space="preserve">arms sales help Taiwan defend itself, strengthen morale among Taiwan’s population, deter Beijing, insure Taipei has the confidence to negotiate with China, </w:t>
      </w:r>
      <w:r w:rsidRPr="00773DBE">
        <w:rPr>
          <w:sz w:val="16"/>
        </w:rPr>
        <w:t xml:space="preserve">and that if talks go wrong Taiwan could fight until U.S. forces arrived. </w:t>
      </w:r>
      <w:r w:rsidRPr="00773DBE">
        <w:rPr>
          <w:rStyle w:val="StyleUnderline"/>
        </w:rPr>
        <w:t>Weapons manufacturers also focus on the money and the jobs to be had for Americans</w:t>
      </w:r>
      <w:r w:rsidRPr="00773DBE">
        <w:rPr>
          <w:sz w:val="16"/>
        </w:rPr>
        <w:t>. F</w:t>
      </w:r>
      <w:r w:rsidRPr="00773DBE">
        <w:rPr>
          <w:rStyle w:val="StyleUnderline"/>
        </w:rPr>
        <w:t xml:space="preserve">-16 fighter aircraft illustrate the </w:t>
      </w:r>
      <w:r w:rsidRPr="00773DBE">
        <w:rPr>
          <w:rStyle w:val="Emphasis"/>
        </w:rPr>
        <w:t>critical significance</w:t>
      </w:r>
      <w:r w:rsidRPr="00773DBE">
        <w:rPr>
          <w:rStyle w:val="StyleUnderline"/>
        </w:rPr>
        <w:t xml:space="preserve"> of defense contractors in sustaining the Taiwan relationship</w:t>
      </w:r>
      <w:r w:rsidRPr="00773DBE">
        <w:rPr>
          <w:sz w:val="16"/>
        </w:rPr>
        <w:t xml:space="preserve">. George H. W. Bush, ignoring commitments to Beijing as well as objections from within his administration, decided to sell 150 fighters to Taipei during the 1992 presidential election campaign, hoping to insure re-election by providing a $4 billion contract and 5,800 jobs to General Dynamics’ operations in Texas.7 In 2011, a bipartisan group of 45 U.S. senators advocating new F-16 sales and upgrades of existing aircraft not only warned President Obama that Taiwan would be forced to ground some 70 percent of its fighters by 2020 without U.S. action, but that Lockheed Martin’s F-16 production line would shut down without orders for Taiwan. Industry analysts estimate this would mean the loss of some 11,000 jobs in 43 states.8 Another side to U.S. abandonment of Taiwan is the trajectory of events that would follow such a momentous alteration of U.S. policy. Would it help or hurt U.S. interests that Taiwan, almost certainly, would not be able to sustain its de facto independence, and would be compelled, in some form, to accommodate China’s unification agenda? That alone could be profoundly disturbing to American liberals as well as conservatives for whom Taiwan’s vibrant democracy has appeared to be a vanguard for political development in Asia. China has promised it would not station forces on Taiwan, use the island to project power into the Pacific, interfere with critical commercial and military sea lanes, or control Taiwan’s affairs apart from foreign and military relations. It has pledged to facilitate Taiwan’s presence in international organizations and be generous in multiplying and deepening economic ties. But as the application of China’s ‘‘one country, two systems’’ formula in Hong Kong has demonstrated, 26 nurturing democratic institutions under a communist umbrella is all but impossible. </w:t>
      </w:r>
      <w:proofErr w:type="gramStart"/>
      <w:r w:rsidRPr="00773DBE">
        <w:rPr>
          <w:sz w:val="16"/>
        </w:rPr>
        <w:t>So</w:t>
      </w:r>
      <w:proofErr w:type="gramEnd"/>
      <w:r w:rsidRPr="00773DBE">
        <w:rPr>
          <w:sz w:val="16"/>
        </w:rPr>
        <w:t xml:space="preserve"> if China were to be perceived as coercive, unreasonable, or unjust, Taiwan’s fate would undermine U.S.—China relations, nullifying the original purpose of abandonment.</w:t>
      </w:r>
    </w:p>
    <w:p w14:paraId="10A41E04" w14:textId="0A8B625D" w:rsidR="003D46EE" w:rsidRPr="00773DBE" w:rsidRDefault="003D46EE" w:rsidP="008649AB">
      <w:pPr>
        <w:pStyle w:val="Heading2"/>
      </w:pPr>
      <w:r w:rsidRPr="00773DBE">
        <w:t xml:space="preserve">CP – China QPQ </w:t>
      </w:r>
    </w:p>
    <w:p w14:paraId="036D1E43" w14:textId="28624767" w:rsidR="003D46EE" w:rsidRPr="00773DBE" w:rsidRDefault="003D46EE" w:rsidP="00EE404A">
      <w:pPr>
        <w:pStyle w:val="Heading3"/>
      </w:pPr>
      <w:r w:rsidRPr="00773DBE">
        <w:t xml:space="preserve">1NC China QPQ  </w:t>
      </w:r>
    </w:p>
    <w:p w14:paraId="0630FB3E" w14:textId="4B6F4F5E" w:rsidR="003D46EE" w:rsidRPr="00773DBE" w:rsidRDefault="00EE404A" w:rsidP="00EE404A">
      <w:pPr>
        <w:pStyle w:val="Heading4"/>
      </w:pPr>
      <w:r w:rsidRPr="00773DBE">
        <w:t xml:space="preserve">Plan: The United States federal government should not substantially reduce its security commitment to Taiwan, including the Direct Commercial Sales and Foreign Military Sales of arms from the United States to Taiwan, unless the People’s Republic of China agrees to binding resolution of maritime disputes and acceptance of the United States’ long-term security role in East Asia. </w:t>
      </w:r>
    </w:p>
    <w:p w14:paraId="5DD0A54C" w14:textId="77777777" w:rsidR="00EE404A" w:rsidRPr="00773DBE" w:rsidRDefault="00EE404A" w:rsidP="00EE404A"/>
    <w:p w14:paraId="503CBE81" w14:textId="6A048096" w:rsidR="00EE404A" w:rsidRPr="00773DBE" w:rsidRDefault="00EE404A" w:rsidP="00EE404A">
      <w:pPr>
        <w:pStyle w:val="Heading4"/>
      </w:pPr>
      <w:r w:rsidRPr="00773DBE">
        <w:t xml:space="preserve">China says yes, but leverage is key – solves territorial disputes, US hegemony, and avoids the alliance DA </w:t>
      </w:r>
    </w:p>
    <w:p w14:paraId="1935FBB6" w14:textId="2467D682" w:rsidR="002B3A27" w:rsidRPr="00773DBE" w:rsidRDefault="002B3A27" w:rsidP="003D46EE">
      <w:r w:rsidRPr="00773DBE">
        <w:rPr>
          <w:rStyle w:val="Style13ptBold"/>
        </w:rPr>
        <w:t>Glaser 15</w:t>
      </w:r>
      <w:r w:rsidRPr="00773DBE">
        <w:t xml:space="preserve"> (Charles, professor in the Elliott School of International Affairs and the Department of Political Science at George Washington University, “A U.S.-China Grand </w:t>
      </w:r>
      <w:proofErr w:type="gramStart"/>
      <w:r w:rsidRPr="00773DBE">
        <w:t>Bargain?,</w:t>
      </w:r>
      <w:proofErr w:type="gramEnd"/>
      <w:r w:rsidRPr="00773DBE">
        <w:t xml:space="preserve">” International Security, Vol. 39, No. 4, pp. 49–90) </w:t>
      </w:r>
    </w:p>
    <w:p w14:paraId="3DAE9C08" w14:textId="64017D83" w:rsidR="003D46EE" w:rsidRPr="00773DBE" w:rsidRDefault="003D46EE" w:rsidP="003D46EE">
      <w:pPr>
        <w:rPr>
          <w:sz w:val="16"/>
        </w:rPr>
      </w:pPr>
      <w:r w:rsidRPr="00773DBE">
        <w:rPr>
          <w:sz w:val="16"/>
        </w:rPr>
        <w:t>Therefore, the question arises whether policies exist that would reduce the</w:t>
      </w:r>
      <w:r w:rsidR="002B3A27" w:rsidRPr="00773DBE">
        <w:rPr>
          <w:sz w:val="16"/>
        </w:rPr>
        <w:t xml:space="preserve"> </w:t>
      </w:r>
      <w:r w:rsidRPr="00773DBE">
        <w:rPr>
          <w:sz w:val="16"/>
        </w:rPr>
        <w:t>risks while preserving the benefits of U.S. accommodation on Taiwan. If combining certain concessions by China in an overall package—a grand bargain,</w:t>
      </w:r>
      <w:r w:rsidR="002B3A27" w:rsidRPr="00773DBE">
        <w:rPr>
          <w:sz w:val="16"/>
        </w:rPr>
        <w:t xml:space="preserve"> </w:t>
      </w:r>
      <w:r w:rsidRPr="00773DBE">
        <w:rPr>
          <w:sz w:val="16"/>
        </w:rPr>
        <w:t xml:space="preserve">for lack of a better term—could achieve this goal, then </w:t>
      </w:r>
      <w:r w:rsidRPr="00773DBE">
        <w:rPr>
          <w:rStyle w:val="StyleUnderline"/>
        </w:rPr>
        <w:t>the U</w:t>
      </w:r>
      <w:r w:rsidRPr="00773DBE">
        <w:rPr>
          <w:sz w:val="16"/>
        </w:rPr>
        <w:t xml:space="preserve">nited </w:t>
      </w:r>
      <w:r w:rsidRPr="00773DBE">
        <w:rPr>
          <w:rStyle w:val="StyleUnderline"/>
        </w:rPr>
        <w:t>S</w:t>
      </w:r>
      <w:r w:rsidRPr="00773DBE">
        <w:rPr>
          <w:sz w:val="16"/>
        </w:rPr>
        <w:t xml:space="preserve">tates’ </w:t>
      </w:r>
      <w:r w:rsidRPr="00773DBE">
        <w:rPr>
          <w:rStyle w:val="Emphasis"/>
        </w:rPr>
        <w:t>best</w:t>
      </w:r>
      <w:r w:rsidR="002B3A27" w:rsidRPr="00773DBE">
        <w:rPr>
          <w:rStyle w:val="Emphasis"/>
        </w:rPr>
        <w:t xml:space="preserve"> </w:t>
      </w:r>
      <w:r w:rsidRPr="00773DBE">
        <w:rPr>
          <w:rStyle w:val="Emphasis"/>
        </w:rPr>
        <w:t>option</w:t>
      </w:r>
      <w:r w:rsidRPr="00773DBE">
        <w:rPr>
          <w:rStyle w:val="StyleUnderline"/>
        </w:rPr>
        <w:t xml:space="preserve"> might be to make ending its commitment to Taiwan </w:t>
      </w:r>
      <w:r w:rsidRPr="00773DBE">
        <w:rPr>
          <w:rStyle w:val="Emphasis"/>
        </w:rPr>
        <w:t>contingent</w:t>
      </w:r>
      <w:r w:rsidRPr="00773DBE">
        <w:rPr>
          <w:rStyle w:val="StyleUnderline"/>
        </w:rPr>
        <w:t xml:space="preserve"> on</w:t>
      </w:r>
      <w:r w:rsidR="002B3A27" w:rsidRPr="00773DBE">
        <w:rPr>
          <w:rStyle w:val="StyleUnderline"/>
        </w:rPr>
        <w:t xml:space="preserve"> </w:t>
      </w:r>
      <w:r w:rsidRPr="00773DBE">
        <w:rPr>
          <w:rStyle w:val="StyleUnderline"/>
        </w:rPr>
        <w:t xml:space="preserve">China </w:t>
      </w:r>
      <w:r w:rsidRPr="00773DBE">
        <w:rPr>
          <w:rStyle w:val="Emphasis"/>
        </w:rPr>
        <w:t>making concessions of its own</w:t>
      </w:r>
      <w:r w:rsidRPr="00773DBE">
        <w:rPr>
          <w:sz w:val="16"/>
        </w:rPr>
        <w:t xml:space="preserve">. The preceding analysis suggests that </w:t>
      </w:r>
      <w:r w:rsidRPr="00773DBE">
        <w:rPr>
          <w:rStyle w:val="StyleUnderline"/>
        </w:rPr>
        <w:t>the</w:t>
      </w:r>
      <w:r w:rsidR="002B3A27" w:rsidRPr="00773DBE">
        <w:rPr>
          <w:rStyle w:val="StyleUnderline"/>
        </w:rPr>
        <w:t xml:space="preserve"> </w:t>
      </w:r>
      <w:r w:rsidR="00EE404A" w:rsidRPr="00773DBE">
        <w:rPr>
          <w:rStyle w:val="StyleUnderline"/>
        </w:rPr>
        <w:t>U</w:t>
      </w:r>
      <w:r w:rsidR="00EE404A" w:rsidRPr="00773DBE">
        <w:rPr>
          <w:sz w:val="16"/>
        </w:rPr>
        <w:t xml:space="preserve">nited </w:t>
      </w:r>
      <w:r w:rsidR="00EE404A" w:rsidRPr="00773DBE">
        <w:rPr>
          <w:rStyle w:val="StyleUnderline"/>
        </w:rPr>
        <w:t>S</w:t>
      </w:r>
      <w:r w:rsidR="00EE404A" w:rsidRPr="00773DBE">
        <w:rPr>
          <w:sz w:val="16"/>
        </w:rPr>
        <w:t>tates</w:t>
      </w:r>
      <w:r w:rsidR="00EE404A" w:rsidRPr="00773DBE">
        <w:rPr>
          <w:rStyle w:val="StyleUnderline"/>
        </w:rPr>
        <w:t xml:space="preserve"> </w:t>
      </w:r>
      <w:r w:rsidRPr="00773DBE">
        <w:rPr>
          <w:rStyle w:val="StyleUnderline"/>
        </w:rPr>
        <w:t>should design such a grand bargain</w:t>
      </w:r>
      <w:r w:rsidRPr="00773DBE">
        <w:rPr>
          <w:sz w:val="16"/>
        </w:rPr>
        <w:t xml:space="preserve"> with a variety of purposes in</w:t>
      </w:r>
      <w:r w:rsidR="002B3A27" w:rsidRPr="00773DBE">
        <w:rPr>
          <w:sz w:val="16"/>
        </w:rPr>
        <w:t xml:space="preserve"> </w:t>
      </w:r>
      <w:r w:rsidRPr="00773DBE">
        <w:rPr>
          <w:sz w:val="16"/>
        </w:rPr>
        <w:t xml:space="preserve">mind: </w:t>
      </w:r>
      <w:r w:rsidRPr="00773DBE">
        <w:rPr>
          <w:rStyle w:val="StyleUnderline"/>
        </w:rPr>
        <w:t>to gain info</w:t>
      </w:r>
      <w:r w:rsidRPr="00773DBE">
        <w:rPr>
          <w:sz w:val="16"/>
        </w:rPr>
        <w:t xml:space="preserve">rmation </w:t>
      </w:r>
      <w:r w:rsidRPr="00773DBE">
        <w:rPr>
          <w:rStyle w:val="StyleUnderline"/>
        </w:rPr>
        <w:t>about the nature and extent of China’s motives; to</w:t>
      </w:r>
      <w:r w:rsidR="002B3A27" w:rsidRPr="00773DBE">
        <w:rPr>
          <w:rStyle w:val="StyleUnderline"/>
        </w:rPr>
        <w:t xml:space="preserve"> </w:t>
      </w:r>
      <w:r w:rsidRPr="00773DBE">
        <w:rPr>
          <w:rStyle w:val="StyleUnderline"/>
        </w:rPr>
        <w:t>demonstrate its resolve to retain U.S. security commitments in the region; and,</w:t>
      </w:r>
      <w:r w:rsidR="002B3A27" w:rsidRPr="00773DBE">
        <w:rPr>
          <w:rStyle w:val="StyleUnderline"/>
        </w:rPr>
        <w:t xml:space="preserve"> </w:t>
      </w:r>
      <w:r w:rsidRPr="00773DBE">
        <w:rPr>
          <w:sz w:val="16"/>
        </w:rPr>
        <w:t xml:space="preserve">related, </w:t>
      </w:r>
      <w:r w:rsidRPr="00773DBE">
        <w:rPr>
          <w:rStyle w:val="StyleUnderline"/>
        </w:rPr>
        <w:t>to preserve the credibility of its commitments to its allies</w:t>
      </w:r>
      <w:r w:rsidRPr="00773DBE">
        <w:rPr>
          <w:sz w:val="16"/>
        </w:rPr>
        <w:t>.</w:t>
      </w:r>
      <w:r w:rsidR="002B3A27" w:rsidRPr="00773DBE">
        <w:rPr>
          <w:sz w:val="16"/>
        </w:rPr>
        <w:t xml:space="preserve"> </w:t>
      </w:r>
      <w:r w:rsidRPr="00773DBE">
        <w:rPr>
          <w:sz w:val="16"/>
        </w:rPr>
        <w:t>Likely the most common way to envision a grand bargain is as an agreement</w:t>
      </w:r>
      <w:r w:rsidR="002B3A27" w:rsidRPr="00773DBE">
        <w:rPr>
          <w:sz w:val="16"/>
        </w:rPr>
        <w:t xml:space="preserve"> </w:t>
      </w:r>
      <w:r w:rsidRPr="00773DBE">
        <w:rPr>
          <w:sz w:val="16"/>
        </w:rPr>
        <w:t>in which two actors make concessions across multiple issue to create a fair</w:t>
      </w:r>
      <w:r w:rsidR="002B3A27" w:rsidRPr="00773DBE">
        <w:rPr>
          <w:sz w:val="16"/>
        </w:rPr>
        <w:t xml:space="preserve"> </w:t>
      </w:r>
      <w:r w:rsidRPr="00773DBE">
        <w:rPr>
          <w:sz w:val="16"/>
        </w:rPr>
        <w:t>deal—that is, one in which both benefit equally—that would have been impossible in an agreement that dealt with a single issue. A different way to envision</w:t>
      </w:r>
      <w:r w:rsidR="002B3A27" w:rsidRPr="00773DBE">
        <w:rPr>
          <w:sz w:val="16"/>
        </w:rPr>
        <w:t xml:space="preserve"> </w:t>
      </w:r>
      <w:r w:rsidRPr="00773DBE">
        <w:rPr>
          <w:sz w:val="16"/>
        </w:rPr>
        <w:t>a grand bargain is as an agreement in which the states trade across multiple</w:t>
      </w:r>
      <w:r w:rsidR="002B3A27" w:rsidRPr="00773DBE">
        <w:rPr>
          <w:sz w:val="16"/>
        </w:rPr>
        <w:t xml:space="preserve"> </w:t>
      </w:r>
      <w:r w:rsidRPr="00773DBE">
        <w:rPr>
          <w:sz w:val="16"/>
        </w:rPr>
        <w:t>issues, making both states better off, but not necessarily equally. A grand</w:t>
      </w:r>
      <w:r w:rsidR="002B3A27" w:rsidRPr="00773DBE">
        <w:rPr>
          <w:sz w:val="16"/>
        </w:rPr>
        <w:t xml:space="preserve"> </w:t>
      </w:r>
      <w:r w:rsidRPr="00773DBE">
        <w:rPr>
          <w:sz w:val="16"/>
        </w:rPr>
        <w:t>bargain in Northeast Asia is likely to take the latter form, partly because</w:t>
      </w:r>
      <w:r w:rsidR="002B3A27" w:rsidRPr="00773DBE">
        <w:rPr>
          <w:sz w:val="16"/>
        </w:rPr>
        <w:t xml:space="preserve"> </w:t>
      </w:r>
      <w:r w:rsidRPr="00773DBE">
        <w:rPr>
          <w:sz w:val="16"/>
        </w:rPr>
        <w:t>the agreement would be in response to a power shift that favors China and</w:t>
      </w:r>
      <w:r w:rsidR="002B3A27" w:rsidRPr="00773DBE">
        <w:rPr>
          <w:sz w:val="16"/>
        </w:rPr>
        <w:t xml:space="preserve"> </w:t>
      </w:r>
      <w:r w:rsidRPr="00773DBE">
        <w:rPr>
          <w:sz w:val="16"/>
        </w:rPr>
        <w:t>partly because China’s interests in the region are greater than those of the</w:t>
      </w:r>
      <w:r w:rsidR="002B3A27" w:rsidRPr="00773DBE">
        <w:rPr>
          <w:sz w:val="16"/>
        </w:rPr>
        <w:t xml:space="preserve"> </w:t>
      </w:r>
      <w:r w:rsidRPr="00773DBE">
        <w:rPr>
          <w:sz w:val="16"/>
        </w:rPr>
        <w:t>United States.</w:t>
      </w:r>
      <w:r w:rsidR="002B3A27" w:rsidRPr="00773DBE">
        <w:rPr>
          <w:sz w:val="16"/>
        </w:rPr>
        <w:t xml:space="preserve"> </w:t>
      </w:r>
      <w:r w:rsidRPr="00773DBE">
        <w:rPr>
          <w:rStyle w:val="StyleUnderline"/>
        </w:rPr>
        <w:t>The first component of a grand bargain</w:t>
      </w:r>
      <w:r w:rsidRPr="00773DBE">
        <w:rPr>
          <w:sz w:val="16"/>
        </w:rPr>
        <w:t>, and probably the most important,</w:t>
      </w:r>
      <w:r w:rsidR="002B3A27" w:rsidRPr="00773DBE">
        <w:rPr>
          <w:sz w:val="16"/>
        </w:rPr>
        <w:t xml:space="preserve"> </w:t>
      </w:r>
      <w:r w:rsidRPr="00773DBE">
        <w:rPr>
          <w:rStyle w:val="StyleUnderline"/>
        </w:rPr>
        <w:t>would be for China to resolve its maritime disputes on “fair” terms.</w:t>
      </w:r>
      <w:r w:rsidRPr="00773DBE">
        <w:rPr>
          <w:sz w:val="16"/>
        </w:rPr>
        <w:t>100 Oddly,</w:t>
      </w:r>
      <w:r w:rsidR="002B3A27" w:rsidRPr="00773DBE">
        <w:rPr>
          <w:sz w:val="16"/>
        </w:rPr>
        <w:t xml:space="preserve"> </w:t>
      </w:r>
      <w:r w:rsidRPr="00773DBE">
        <w:rPr>
          <w:sz w:val="16"/>
        </w:rPr>
        <w:t>there seems to be both a little and a lot at stake in these disputes. Gaining sovereignty over the offshore islands would strengthen China’s claims to the oil</w:t>
      </w:r>
      <w:r w:rsidR="002B3A27" w:rsidRPr="00773DBE">
        <w:rPr>
          <w:sz w:val="16"/>
        </w:rPr>
        <w:t xml:space="preserve"> </w:t>
      </w:r>
      <w:r w:rsidRPr="00773DBE">
        <w:rPr>
          <w:sz w:val="16"/>
        </w:rPr>
        <w:t>and gas reserves, which have increased the importance of the disputes. At the</w:t>
      </w:r>
      <w:r w:rsidR="002B3A27" w:rsidRPr="00773DBE">
        <w:rPr>
          <w:sz w:val="16"/>
        </w:rPr>
        <w:t xml:space="preserve"> </w:t>
      </w:r>
      <w:r w:rsidRPr="00773DBE">
        <w:rPr>
          <w:sz w:val="16"/>
        </w:rPr>
        <w:t>same time, however, the disputes have severely hindered the exploration and</w:t>
      </w:r>
      <w:r w:rsidR="002B3A27" w:rsidRPr="00773DBE">
        <w:rPr>
          <w:sz w:val="16"/>
        </w:rPr>
        <w:t xml:space="preserve"> </w:t>
      </w:r>
      <w:r w:rsidRPr="00773DBE">
        <w:rPr>
          <w:sz w:val="16"/>
        </w:rPr>
        <w:t>extraction of these resources, and joint extraction and sharing agreements</w:t>
      </w:r>
      <w:r w:rsidR="002B3A27" w:rsidRPr="00773DBE">
        <w:rPr>
          <w:sz w:val="16"/>
        </w:rPr>
        <w:t xml:space="preserve"> </w:t>
      </w:r>
      <w:r w:rsidRPr="00773DBE">
        <w:rPr>
          <w:sz w:val="16"/>
        </w:rPr>
        <w:t>could provide all parties with substantial resource benefits. Growing nationalism has given the disputed territorial claims importance far beyond their</w:t>
      </w:r>
      <w:r w:rsidR="002B3A27" w:rsidRPr="00773DBE">
        <w:rPr>
          <w:sz w:val="16"/>
        </w:rPr>
        <w:t xml:space="preserve"> </w:t>
      </w:r>
      <w:r w:rsidRPr="00773DBE">
        <w:rPr>
          <w:sz w:val="16"/>
        </w:rPr>
        <w:t>material and strategic value, and it has damaged the prospects for any type</w:t>
      </w:r>
      <w:r w:rsidR="002B3A27" w:rsidRPr="00773DBE">
        <w:rPr>
          <w:sz w:val="16"/>
        </w:rPr>
        <w:t xml:space="preserve"> </w:t>
      </w:r>
      <w:r w:rsidRPr="00773DBE">
        <w:rPr>
          <w:sz w:val="16"/>
        </w:rPr>
        <w:t>of agreement.</w:t>
      </w:r>
      <w:r w:rsidR="002B3A27" w:rsidRPr="00773DBE">
        <w:rPr>
          <w:sz w:val="16"/>
        </w:rPr>
        <w:t xml:space="preserve"> </w:t>
      </w:r>
      <w:r w:rsidRPr="00773DBE">
        <w:rPr>
          <w:rStyle w:val="StyleUnderline"/>
        </w:rPr>
        <w:t>An ideal solution would be for China and its neighbors to place the territories under some sort of international control as a maritime preserve and</w:t>
      </w:r>
      <w:r w:rsidR="002B3A27" w:rsidRPr="00773DBE">
        <w:rPr>
          <w:rStyle w:val="StyleUnderline"/>
        </w:rPr>
        <w:t xml:space="preserve"> </w:t>
      </w:r>
      <w:r w:rsidRPr="00773DBE">
        <w:rPr>
          <w:rStyle w:val="StyleUnderline"/>
        </w:rPr>
        <w:t>to share the resources</w:t>
      </w:r>
      <w:r w:rsidRPr="00773DBE">
        <w:rPr>
          <w:sz w:val="16"/>
        </w:rPr>
        <w:t xml:space="preserve">.101 </w:t>
      </w:r>
      <w:r w:rsidRPr="00773DBE">
        <w:rPr>
          <w:rStyle w:val="StyleUnderline"/>
        </w:rPr>
        <w:t>Other solutions include joint governance over the</w:t>
      </w:r>
      <w:r w:rsidR="002B3A27" w:rsidRPr="00773DBE">
        <w:rPr>
          <w:rStyle w:val="StyleUnderline"/>
        </w:rPr>
        <w:t xml:space="preserve"> </w:t>
      </w:r>
      <w:r w:rsidRPr="00773DBE">
        <w:rPr>
          <w:rStyle w:val="StyleUnderline"/>
        </w:rPr>
        <w:t>use of the islands/islets, agreement not to object to other states’ sovereignty claims, and agreement to end unilateral military patrols near the disputed territories.</w:t>
      </w:r>
      <w:r w:rsidRPr="00773DBE">
        <w:rPr>
          <w:sz w:val="16"/>
        </w:rPr>
        <w:t>102</w:t>
      </w:r>
      <w:r w:rsidR="002B3A27" w:rsidRPr="00773DBE">
        <w:rPr>
          <w:sz w:val="16"/>
        </w:rPr>
        <w:t xml:space="preserve"> </w:t>
      </w:r>
      <w:r w:rsidRPr="00773DBE">
        <w:rPr>
          <w:rStyle w:val="StyleUnderline"/>
        </w:rPr>
        <w:t>China’s willingness to reach an agreement on the offshore islands and</w:t>
      </w:r>
      <w:r w:rsidR="002B3A27" w:rsidRPr="00773DBE">
        <w:rPr>
          <w:rStyle w:val="StyleUnderline"/>
        </w:rPr>
        <w:t xml:space="preserve"> </w:t>
      </w:r>
      <w:r w:rsidRPr="00773DBE">
        <w:rPr>
          <w:rStyle w:val="StyleUnderline"/>
        </w:rPr>
        <w:t>related maritime disputes would provide 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with valuable info</w:t>
      </w:r>
      <w:r w:rsidRPr="00773DBE">
        <w:rPr>
          <w:sz w:val="16"/>
        </w:rPr>
        <w:t xml:space="preserve">rmation. Most obviously, </w:t>
      </w:r>
      <w:r w:rsidRPr="00773DBE">
        <w:rPr>
          <w:rStyle w:val="StyleUnderline"/>
        </w:rPr>
        <w:t>it would demonstrate that China’s aims are limited</w:t>
      </w:r>
      <w:r w:rsidR="002B3A27" w:rsidRPr="00773DBE">
        <w:rPr>
          <w:rStyle w:val="StyleUnderline"/>
        </w:rPr>
        <w:t xml:space="preserve"> </w:t>
      </w:r>
      <w:r w:rsidRPr="00773DBE">
        <w:rPr>
          <w:sz w:val="16"/>
        </w:rPr>
        <w:t xml:space="preserve">(at least for now). Closely related, </w:t>
      </w:r>
      <w:r w:rsidRPr="00773DBE">
        <w:rPr>
          <w:rStyle w:val="StyleUnderline"/>
        </w:rPr>
        <w:t xml:space="preserve">it would demonstrate a degree of reasonableness in Chinese foreign policy priorities and </w:t>
      </w:r>
      <w:proofErr w:type="spellStart"/>
      <w:r w:rsidRPr="00773DBE">
        <w:rPr>
          <w:rStyle w:val="StyleUnderline"/>
        </w:rPr>
        <w:t>decisionmaking</w:t>
      </w:r>
      <w:proofErr w:type="spellEnd"/>
      <w:r w:rsidRPr="00773DBE">
        <w:rPr>
          <w:rStyle w:val="StyleUnderline"/>
        </w:rPr>
        <w:t>: given that</w:t>
      </w:r>
      <w:r w:rsidR="002B3A27" w:rsidRPr="00773DBE">
        <w:rPr>
          <w:rStyle w:val="StyleUnderline"/>
        </w:rPr>
        <w:t xml:space="preserve"> </w:t>
      </w:r>
      <w:r w:rsidRPr="00773DBE">
        <w:rPr>
          <w:rStyle w:val="StyleUnderline"/>
        </w:rPr>
        <w:t>the value of Taiwan dwarfs the value of these maritime disputes, Chinese unwillingness to reach this type of bargain would indicate deep in</w:t>
      </w:r>
      <w:r w:rsidR="002B3A27" w:rsidRPr="00773DBE">
        <w:rPr>
          <w:rStyle w:val="StyleUnderline"/>
        </w:rPr>
        <w:t>fl</w:t>
      </w:r>
      <w:r w:rsidRPr="00773DBE">
        <w:rPr>
          <w:rStyle w:val="StyleUnderline"/>
        </w:rPr>
        <w:t>exibility in</w:t>
      </w:r>
      <w:r w:rsidR="002B3A27" w:rsidRPr="00773DBE">
        <w:rPr>
          <w:rStyle w:val="StyleUnderline"/>
        </w:rPr>
        <w:t xml:space="preserve"> </w:t>
      </w:r>
      <w:r w:rsidRPr="00773DBE">
        <w:rPr>
          <w:rStyle w:val="StyleUnderline"/>
        </w:rPr>
        <w:t>its emerging foreign policy and possibly overconfidence in its ability to use its</w:t>
      </w:r>
      <w:r w:rsidR="002B3A27" w:rsidRPr="00773DBE">
        <w:rPr>
          <w:rStyle w:val="StyleUnderline"/>
        </w:rPr>
        <w:t xml:space="preserve"> </w:t>
      </w:r>
      <w:r w:rsidRPr="00773DBE">
        <w:rPr>
          <w:rStyle w:val="StyleUnderline"/>
        </w:rPr>
        <w:t>growing power to achieve all of its aims.</w:t>
      </w:r>
      <w:r w:rsidRPr="00773DBE">
        <w:rPr>
          <w:sz w:val="16"/>
        </w:rPr>
        <w:t xml:space="preserve"> </w:t>
      </w:r>
      <w:r w:rsidRPr="00773DBE">
        <w:rPr>
          <w:rStyle w:val="StyleUnderline"/>
        </w:rPr>
        <w:t>China’s claims in these disputes are</w:t>
      </w:r>
      <w:r w:rsidR="002B3A27" w:rsidRPr="00773DBE">
        <w:rPr>
          <w:rStyle w:val="StyleUnderline"/>
        </w:rPr>
        <w:t xml:space="preserve"> </w:t>
      </w:r>
      <w:r w:rsidRPr="00773DBE">
        <w:rPr>
          <w:rStyle w:val="StyleUnderline"/>
        </w:rPr>
        <w:t>also weaker than its claims to Taiwan</w:t>
      </w:r>
      <w:r w:rsidRPr="00773DBE">
        <w:rPr>
          <w:sz w:val="16"/>
        </w:rPr>
        <w:t>: for example, China did not claim the</w:t>
      </w:r>
      <w:r w:rsidR="002B3A27" w:rsidRPr="00773DBE">
        <w:rPr>
          <w:sz w:val="16"/>
        </w:rPr>
        <w:t xml:space="preserve"> </w:t>
      </w:r>
      <w:r w:rsidRPr="00773DBE">
        <w:rPr>
          <w:sz w:val="16"/>
        </w:rPr>
        <w:t>Senkaku/Diaoyu Islands until 1970, which suggests that it should be able to</w:t>
      </w:r>
      <w:r w:rsidR="002B3A27" w:rsidRPr="00773DBE">
        <w:rPr>
          <w:sz w:val="16"/>
        </w:rPr>
        <w:t xml:space="preserve"> </w:t>
      </w:r>
      <w:r w:rsidRPr="00773DBE">
        <w:rPr>
          <w:sz w:val="16"/>
        </w:rPr>
        <w:t>moderate this claim if the benefits were sufficiently large. In addition, an</w:t>
      </w:r>
      <w:r w:rsidR="002B3A27" w:rsidRPr="00773DBE">
        <w:rPr>
          <w:sz w:val="16"/>
        </w:rPr>
        <w:t xml:space="preserve"> </w:t>
      </w:r>
      <w:r w:rsidRPr="00773DBE">
        <w:rPr>
          <w:sz w:val="16"/>
        </w:rPr>
        <w:t>agreement would provide the United States with insights into the balance of</w:t>
      </w:r>
      <w:r w:rsidR="002B3A27" w:rsidRPr="00773DBE">
        <w:rPr>
          <w:sz w:val="16"/>
        </w:rPr>
        <w:t xml:space="preserve"> </w:t>
      </w:r>
      <w:r w:rsidRPr="00773DBE">
        <w:rPr>
          <w:sz w:val="16"/>
        </w:rPr>
        <w:t xml:space="preserve">power within China’s foreign policy </w:t>
      </w:r>
      <w:proofErr w:type="spellStart"/>
      <w:r w:rsidRPr="00773DBE">
        <w:rPr>
          <w:sz w:val="16"/>
        </w:rPr>
        <w:t>decisionmaking</w:t>
      </w:r>
      <w:proofErr w:type="spellEnd"/>
      <w:r w:rsidRPr="00773DBE">
        <w:rPr>
          <w:sz w:val="16"/>
        </w:rPr>
        <w:t xml:space="preserve">. </w:t>
      </w:r>
      <w:r w:rsidRPr="00773DBE">
        <w:rPr>
          <w:rStyle w:val="StyleUnderline"/>
        </w:rPr>
        <w:t>If China’s more assertive</w:t>
      </w:r>
      <w:r w:rsidR="002B3A27" w:rsidRPr="00773DBE">
        <w:rPr>
          <w:rStyle w:val="StyleUnderline"/>
        </w:rPr>
        <w:t xml:space="preserve"> </w:t>
      </w:r>
      <w:r w:rsidRPr="00773DBE">
        <w:rPr>
          <w:rStyle w:val="StyleUnderline"/>
        </w:rPr>
        <w:t>policies have re</w:t>
      </w:r>
      <w:r w:rsidR="002B3A27" w:rsidRPr="00773DBE">
        <w:rPr>
          <w:rStyle w:val="StyleUnderline"/>
        </w:rPr>
        <w:t>j</w:t>
      </w:r>
      <w:r w:rsidRPr="00773DBE">
        <w:rPr>
          <w:rStyle w:val="StyleUnderline"/>
        </w:rPr>
        <w:t>ected the growing in</w:t>
      </w:r>
      <w:r w:rsidR="002B3A27" w:rsidRPr="00773DBE">
        <w:rPr>
          <w:rStyle w:val="StyleUnderline"/>
        </w:rPr>
        <w:t>fl</w:t>
      </w:r>
      <w:r w:rsidRPr="00773DBE">
        <w:rPr>
          <w:rStyle w:val="StyleUnderline"/>
        </w:rPr>
        <w:t>uence of the People’s Liberation Army,</w:t>
      </w:r>
      <w:r w:rsidR="002B3A27" w:rsidRPr="00773DBE">
        <w:rPr>
          <w:rStyle w:val="StyleUnderline"/>
        </w:rPr>
        <w:t xml:space="preserve"> </w:t>
      </w:r>
      <w:r w:rsidRPr="00773DBE">
        <w:rPr>
          <w:rStyle w:val="StyleUnderline"/>
        </w:rPr>
        <w:t>narrow nationalist pressures, or both, then Chinese concessions would demonstrate that the country’s leaders could control these forces when the stakes are</w:t>
      </w:r>
      <w:r w:rsidR="002B3A27" w:rsidRPr="00773DBE">
        <w:rPr>
          <w:rStyle w:val="StyleUnderline"/>
        </w:rPr>
        <w:t xml:space="preserve"> </w:t>
      </w:r>
      <w:r w:rsidRPr="00773DBE">
        <w:rPr>
          <w:rStyle w:val="StyleUnderline"/>
        </w:rPr>
        <w:t>sufficiently large</w:t>
      </w:r>
      <w:r w:rsidRPr="00773DBE">
        <w:rPr>
          <w:sz w:val="16"/>
        </w:rPr>
        <w:t xml:space="preserve">. </w:t>
      </w:r>
      <w:proofErr w:type="gramStart"/>
      <w:r w:rsidRPr="00773DBE">
        <w:rPr>
          <w:sz w:val="16"/>
        </w:rPr>
        <w:t xml:space="preserve">Taken as a whole, </w:t>
      </w:r>
      <w:r w:rsidRPr="00773DBE">
        <w:rPr>
          <w:rStyle w:val="StyleUnderline"/>
        </w:rPr>
        <w:t>this</w:t>
      </w:r>
      <w:proofErr w:type="gramEnd"/>
      <w:r w:rsidRPr="00773DBE">
        <w:rPr>
          <w:rStyle w:val="StyleUnderline"/>
        </w:rPr>
        <w:t xml:space="preserve"> info</w:t>
      </w:r>
      <w:r w:rsidRPr="00773DBE">
        <w:rPr>
          <w:sz w:val="16"/>
        </w:rPr>
        <w:t xml:space="preserve">rmation </w:t>
      </w:r>
      <w:r w:rsidRPr="00773DBE">
        <w:rPr>
          <w:rStyle w:val="StyleUnderline"/>
        </w:rPr>
        <w:t>about China’s goals</w:t>
      </w:r>
      <w:r w:rsidR="002B3A27" w:rsidRPr="00773DBE">
        <w:rPr>
          <w:rStyle w:val="StyleUnderline"/>
        </w:rPr>
        <w:t xml:space="preserve"> </w:t>
      </w:r>
      <w:r w:rsidRPr="00773DBE">
        <w:rPr>
          <w:rStyle w:val="StyleUnderline"/>
        </w:rPr>
        <w:t>would make U.S. accommodation over Taiwan less risky.</w:t>
      </w:r>
      <w:r w:rsidR="002B3A27" w:rsidRPr="00773DBE">
        <w:rPr>
          <w:rStyle w:val="StyleUnderline"/>
        </w:rPr>
        <w:t xml:space="preserve"> </w:t>
      </w:r>
      <w:r w:rsidRPr="00773DBE">
        <w:rPr>
          <w:rStyle w:val="StyleUnderline"/>
        </w:rPr>
        <w:t>Insisting on Chinese concessions would</w:t>
      </w:r>
      <w:r w:rsidRPr="00773DBE">
        <w:rPr>
          <w:sz w:val="16"/>
        </w:rPr>
        <w:t xml:space="preserve"> also </w:t>
      </w:r>
      <w:r w:rsidRPr="00773DBE">
        <w:rPr>
          <w:rStyle w:val="Emphasis"/>
        </w:rPr>
        <w:t>demonstrate U.S. resolve</w:t>
      </w:r>
      <w:r w:rsidRPr="00773DBE">
        <w:rPr>
          <w:rStyle w:val="StyleUnderline"/>
        </w:rPr>
        <w:t xml:space="preserve"> to</w:t>
      </w:r>
      <w:r w:rsidR="002B3A27" w:rsidRPr="00773DBE">
        <w:rPr>
          <w:rStyle w:val="StyleUnderline"/>
        </w:rPr>
        <w:t xml:space="preserve"> </w:t>
      </w:r>
      <w:r w:rsidRPr="00773DBE">
        <w:rPr>
          <w:rStyle w:val="StyleUnderline"/>
        </w:rPr>
        <w:t>protect American interests</w:t>
      </w:r>
      <w:r w:rsidRPr="00773DBE">
        <w:rPr>
          <w:sz w:val="16"/>
        </w:rPr>
        <w:t xml:space="preserve">. </w:t>
      </w:r>
      <w:r w:rsidRPr="00773DBE">
        <w:rPr>
          <w:rStyle w:val="StyleUnderline"/>
        </w:rPr>
        <w:t>By making its willingness to end its commitment</w:t>
      </w:r>
      <w:r w:rsidR="002B3A27" w:rsidRPr="00773DBE">
        <w:rPr>
          <w:rStyle w:val="StyleUnderline"/>
        </w:rPr>
        <w:t xml:space="preserve"> </w:t>
      </w:r>
      <w:r w:rsidRPr="00773DBE">
        <w:rPr>
          <w:rStyle w:val="StyleUnderline"/>
        </w:rPr>
        <w:t>to Taiwan contingent on Chinese concessions, the United States would</w:t>
      </w:r>
      <w:r w:rsidR="002B3A27" w:rsidRPr="00773DBE">
        <w:rPr>
          <w:rStyle w:val="StyleUnderline"/>
        </w:rPr>
        <w:t xml:space="preserve"> </w:t>
      </w:r>
      <w:r w:rsidRPr="00773DBE">
        <w:rPr>
          <w:rStyle w:val="StyleUnderline"/>
        </w:rPr>
        <w:t>make clear that it is willing to run the risk of protecting Taiwan and its allies’ interests in the South China and East China Seas, if China were uncompromising</w:t>
      </w:r>
      <w:r w:rsidRPr="00773DBE">
        <w:rPr>
          <w:sz w:val="16"/>
        </w:rPr>
        <w:t>. Once again, the key issue from the U.S. perspective comes back to</w:t>
      </w:r>
      <w:r w:rsidR="002B3A27" w:rsidRPr="00773DBE">
        <w:rPr>
          <w:sz w:val="16"/>
        </w:rPr>
        <w:t xml:space="preserve"> </w:t>
      </w:r>
      <w:r w:rsidRPr="00773DBE">
        <w:rPr>
          <w:sz w:val="16"/>
        </w:rPr>
        <w:t>information—if China is more likely to have unlimited aims, then the risks of</w:t>
      </w:r>
      <w:r w:rsidR="002B3A27" w:rsidRPr="00773DBE">
        <w:rPr>
          <w:sz w:val="16"/>
        </w:rPr>
        <w:t xml:space="preserve"> </w:t>
      </w:r>
      <w:r w:rsidRPr="00773DBE">
        <w:rPr>
          <w:sz w:val="16"/>
        </w:rPr>
        <w:t xml:space="preserve">U.S. accommodation are </w:t>
      </w:r>
      <w:proofErr w:type="gramStart"/>
      <w:r w:rsidRPr="00773DBE">
        <w:rPr>
          <w:sz w:val="16"/>
        </w:rPr>
        <w:t>larger</w:t>
      </w:r>
      <w:proofErr w:type="gramEnd"/>
      <w:r w:rsidRPr="00773DBE">
        <w:rPr>
          <w:sz w:val="16"/>
        </w:rPr>
        <w:t xml:space="preserve"> and the United States should therefore be less</w:t>
      </w:r>
      <w:r w:rsidR="002B3A27" w:rsidRPr="00773DBE">
        <w:rPr>
          <w:sz w:val="16"/>
        </w:rPr>
        <w:t xml:space="preserve"> </w:t>
      </w:r>
      <w:r w:rsidRPr="00773DBE">
        <w:rPr>
          <w:sz w:val="16"/>
        </w:rPr>
        <w:t xml:space="preserve">willing to adopt this strategy. As argued above, </w:t>
      </w:r>
      <w:r w:rsidRPr="00773DBE">
        <w:rPr>
          <w:rStyle w:val="StyleUnderline"/>
        </w:rPr>
        <w:t>China’s refusal to accept a</w:t>
      </w:r>
      <w:r w:rsidR="002B3A27" w:rsidRPr="00773DBE">
        <w:rPr>
          <w:rStyle w:val="StyleUnderline"/>
        </w:rPr>
        <w:t xml:space="preserve"> </w:t>
      </w:r>
      <w:r w:rsidRPr="00773DBE">
        <w:rPr>
          <w:rStyle w:val="StyleUnderline"/>
        </w:rPr>
        <w:t>grand bargain,</w:t>
      </w:r>
      <w:r w:rsidRPr="00773DBE">
        <w:rPr>
          <w:sz w:val="16"/>
        </w:rPr>
        <w:t xml:space="preserve"> especially one that is so clearly weighted toward its interests</w:t>
      </w:r>
      <w:r w:rsidR="002B3A27" w:rsidRPr="00773DBE">
        <w:rPr>
          <w:sz w:val="16"/>
        </w:rPr>
        <w:t xml:space="preserve"> </w:t>
      </w:r>
      <w:r w:rsidRPr="00773DBE">
        <w:rPr>
          <w:sz w:val="16"/>
        </w:rPr>
        <w:t>(unless China is determined to push the United States out of Northeast Asia),</w:t>
      </w:r>
      <w:r w:rsidR="002B3A27" w:rsidRPr="00773DBE">
        <w:rPr>
          <w:sz w:val="16"/>
        </w:rPr>
        <w:t xml:space="preserve"> </w:t>
      </w:r>
      <w:r w:rsidRPr="00773DBE">
        <w:rPr>
          <w:rStyle w:val="StyleUnderline"/>
        </w:rPr>
        <w:t>would indicate more ambitious Chinese aims</w:t>
      </w:r>
      <w:r w:rsidRPr="00773DBE">
        <w:rPr>
          <w:sz w:val="16"/>
        </w:rPr>
        <w:t xml:space="preserve">. Thus, </w:t>
      </w:r>
      <w:r w:rsidRPr="00773DBE">
        <w:rPr>
          <w:rStyle w:val="Emphasis"/>
        </w:rPr>
        <w:t>compared to unilateral</w:t>
      </w:r>
      <w:r w:rsidR="002B3A27" w:rsidRPr="00773DBE">
        <w:rPr>
          <w:rStyle w:val="Emphasis"/>
        </w:rPr>
        <w:t xml:space="preserve"> </w:t>
      </w:r>
      <w:r w:rsidRPr="00773DBE">
        <w:rPr>
          <w:rStyle w:val="Emphasis"/>
        </w:rPr>
        <w:t>concessions</w:t>
      </w:r>
      <w:r w:rsidRPr="00773DBE">
        <w:rPr>
          <w:sz w:val="16"/>
        </w:rPr>
        <w:t xml:space="preserve">, </w:t>
      </w:r>
      <w:r w:rsidRPr="00773DBE">
        <w:rPr>
          <w:rStyle w:val="StyleUnderline"/>
        </w:rPr>
        <w:t>insisting on a package deal that included Chinese concessions</w:t>
      </w:r>
      <w:r w:rsidR="002B3A27" w:rsidRPr="00773DBE">
        <w:rPr>
          <w:rStyle w:val="StyleUnderline"/>
        </w:rPr>
        <w:t xml:space="preserve"> </w:t>
      </w:r>
      <w:r w:rsidRPr="00773DBE">
        <w:rPr>
          <w:rStyle w:val="StyleUnderline"/>
        </w:rPr>
        <w:t xml:space="preserve">would demonstrate </w:t>
      </w:r>
      <w:r w:rsidRPr="00773DBE">
        <w:rPr>
          <w:rStyle w:val="Emphasis"/>
        </w:rPr>
        <w:t>a higher level of U.S. resolve</w:t>
      </w:r>
      <w:r w:rsidRPr="00773DBE">
        <w:rPr>
          <w:sz w:val="16"/>
        </w:rPr>
        <w:t xml:space="preserve">. In addition, </w:t>
      </w:r>
      <w:r w:rsidRPr="00773DBE">
        <w:rPr>
          <w:rStyle w:val="StyleUnderline"/>
        </w:rPr>
        <w:t>resolution of</w:t>
      </w:r>
      <w:r w:rsidR="002B3A27" w:rsidRPr="00773DBE">
        <w:rPr>
          <w:rStyle w:val="StyleUnderline"/>
        </w:rPr>
        <w:t xml:space="preserve"> </w:t>
      </w:r>
      <w:r w:rsidRPr="00773DBE">
        <w:rPr>
          <w:rStyle w:val="StyleUnderline"/>
        </w:rPr>
        <w:t>the maritime disputes would directly increase U.S. security by eliminating</w:t>
      </w:r>
      <w:r w:rsidR="002B3A27" w:rsidRPr="00773DBE">
        <w:rPr>
          <w:rStyle w:val="StyleUnderline"/>
        </w:rPr>
        <w:t xml:space="preserve"> </w:t>
      </w:r>
      <w:r w:rsidRPr="00773DBE">
        <w:rPr>
          <w:rStyle w:val="StyleUnderline"/>
        </w:rPr>
        <w:t>disputes that, via alliance commitments, could draw the United States into</w:t>
      </w:r>
      <w:r w:rsidR="002B3A27" w:rsidRPr="00773DBE">
        <w:rPr>
          <w:rStyle w:val="StyleUnderline"/>
        </w:rPr>
        <w:t xml:space="preserve"> </w:t>
      </w:r>
      <w:r w:rsidRPr="00773DBE">
        <w:rPr>
          <w:rStyle w:val="StyleUnderline"/>
        </w:rPr>
        <w:t>dangerous crises with China.</w:t>
      </w:r>
      <w:r w:rsidR="002B3A27" w:rsidRPr="00773DBE">
        <w:rPr>
          <w:rStyle w:val="StyleUnderline"/>
        </w:rPr>
        <w:t xml:space="preserve"> </w:t>
      </w:r>
      <w:r w:rsidRPr="00773DBE">
        <w:rPr>
          <w:rStyle w:val="StyleUnderline"/>
        </w:rPr>
        <w:t xml:space="preserve">A second component of a grand bargain would be official Chinese acceptance of the </w:t>
      </w:r>
      <w:proofErr w:type="spellStart"/>
      <w:r w:rsidR="002B3A27" w:rsidRPr="00773DBE">
        <w:rPr>
          <w:rStyle w:val="StyleUnderline"/>
        </w:rPr>
        <w:t>the</w:t>
      </w:r>
      <w:proofErr w:type="spellEnd"/>
      <w:r w:rsidR="002B3A27" w:rsidRPr="00773DBE">
        <w:rPr>
          <w:rStyle w:val="StyleUnderline"/>
        </w:rPr>
        <w:t xml:space="preserve"> U</w:t>
      </w:r>
      <w:r w:rsidR="002B3A27" w:rsidRPr="00773DBE">
        <w:rPr>
          <w:sz w:val="16"/>
        </w:rPr>
        <w:t xml:space="preserve">nited </w:t>
      </w:r>
      <w:r w:rsidR="002B3A27" w:rsidRPr="00773DBE">
        <w:rPr>
          <w:rStyle w:val="StyleUnderline"/>
        </w:rPr>
        <w:t>S</w:t>
      </w:r>
      <w:r w:rsidR="002B3A27" w:rsidRPr="00773DBE">
        <w:rPr>
          <w:sz w:val="16"/>
        </w:rPr>
        <w:t>tates</w:t>
      </w:r>
      <w:r w:rsidRPr="00773DBE">
        <w:rPr>
          <w:rStyle w:val="StyleUnderline"/>
        </w:rPr>
        <w:t>’ long-term security role in East Asia, including</w:t>
      </w:r>
      <w:r w:rsidR="002B3A27" w:rsidRPr="00773DBE">
        <w:rPr>
          <w:rStyle w:val="StyleUnderline"/>
        </w:rPr>
        <w:t xml:space="preserve"> </w:t>
      </w:r>
      <w:r w:rsidRPr="00773DBE">
        <w:rPr>
          <w:rStyle w:val="StyleUnderline"/>
        </w:rPr>
        <w:t>its alliances and forward-deployed forces</w:t>
      </w:r>
      <w:r w:rsidRPr="00773DBE">
        <w:rPr>
          <w:sz w:val="16"/>
        </w:rPr>
        <w:t>. There have been periods when</w:t>
      </w:r>
      <w:r w:rsidR="002B3A27" w:rsidRPr="00773DBE">
        <w:rPr>
          <w:sz w:val="16"/>
        </w:rPr>
        <w:t xml:space="preserve"> </w:t>
      </w:r>
      <w:r w:rsidRPr="00773DBE">
        <w:rPr>
          <w:sz w:val="16"/>
        </w:rPr>
        <w:t>China viewed the U.S.-Japan alliance relatively favorable. For example, in</w:t>
      </w:r>
      <w:r w:rsidR="002B3A27" w:rsidRPr="00773DBE">
        <w:rPr>
          <w:sz w:val="16"/>
        </w:rPr>
        <w:t xml:space="preserve"> </w:t>
      </w:r>
      <w:r w:rsidRPr="00773DBE">
        <w:rPr>
          <w:sz w:val="16"/>
        </w:rPr>
        <w:t>1980 China’s leader, Hua Guofeng, stated: “We appreciate Japan’s efforts</w:t>
      </w:r>
      <w:r w:rsidR="002B3A27" w:rsidRPr="00773DBE">
        <w:rPr>
          <w:sz w:val="16"/>
        </w:rPr>
        <w:t xml:space="preserve"> </w:t>
      </w:r>
      <w:r w:rsidRPr="00773DBE">
        <w:rPr>
          <w:sz w:val="16"/>
        </w:rPr>
        <w:t>to strengthen its alliance with the United States.”103 Since then a variety of</w:t>
      </w:r>
      <w:r w:rsidR="002B3A27" w:rsidRPr="00773DBE">
        <w:rPr>
          <w:sz w:val="16"/>
        </w:rPr>
        <w:t xml:space="preserve"> </w:t>
      </w:r>
      <w:r w:rsidRPr="00773DBE">
        <w:rPr>
          <w:sz w:val="16"/>
        </w:rPr>
        <w:t>factors, including the decline of Soviet power and the redefinition of the</w:t>
      </w:r>
      <w:r w:rsidR="002B3A27" w:rsidRPr="00773DBE">
        <w:rPr>
          <w:sz w:val="16"/>
        </w:rPr>
        <w:t xml:space="preserve"> </w:t>
      </w:r>
      <w:r w:rsidRPr="00773DBE">
        <w:rPr>
          <w:sz w:val="16"/>
        </w:rPr>
        <w:t>U.S.-Japan alliance starting in the mid-1990s have reduced, if not eliminated,</w:t>
      </w:r>
      <w:r w:rsidR="002B3A27" w:rsidRPr="00773DBE">
        <w:rPr>
          <w:sz w:val="16"/>
        </w:rPr>
        <w:t xml:space="preserve"> </w:t>
      </w:r>
      <w:r w:rsidRPr="00773DBE">
        <w:rPr>
          <w:sz w:val="16"/>
        </w:rPr>
        <w:t>China’s positive assessment.104 In recent years, some Chinese elites have begun expressing harshly negative views. For example, in 2014 the deputy chief</w:t>
      </w:r>
      <w:r w:rsidR="002B3A27" w:rsidRPr="00773DBE">
        <w:rPr>
          <w:sz w:val="16"/>
        </w:rPr>
        <w:t xml:space="preserve"> </w:t>
      </w:r>
      <w:r w:rsidRPr="00773DBE">
        <w:rPr>
          <w:sz w:val="16"/>
        </w:rPr>
        <w:t>of the general staff of the People’s Liberation Army described the U.S. alliance</w:t>
      </w:r>
      <w:r w:rsidR="002B3A27" w:rsidRPr="00773DBE">
        <w:rPr>
          <w:sz w:val="16"/>
        </w:rPr>
        <w:t xml:space="preserve"> </w:t>
      </w:r>
      <w:r w:rsidRPr="00773DBE">
        <w:rPr>
          <w:sz w:val="16"/>
        </w:rPr>
        <w:t>system as “an antiquated relic of the Cold War that should be replaced by an</w:t>
      </w:r>
      <w:r w:rsidR="002B3A27" w:rsidRPr="00773DBE">
        <w:rPr>
          <w:sz w:val="16"/>
        </w:rPr>
        <w:t xml:space="preserve"> </w:t>
      </w:r>
      <w:r w:rsidRPr="00773DBE">
        <w:rPr>
          <w:sz w:val="16"/>
        </w:rPr>
        <w:t>Asia-centric security architecture.”105 Although open to varying interpretations, President Xi Jinping’s call for an Asian security order managed by Asian</w:t>
      </w:r>
      <w:r w:rsidR="002B3A27" w:rsidRPr="00773DBE">
        <w:rPr>
          <w:sz w:val="16"/>
        </w:rPr>
        <w:t xml:space="preserve"> </w:t>
      </w:r>
      <w:r w:rsidRPr="00773DBE">
        <w:rPr>
          <w:sz w:val="16"/>
        </w:rPr>
        <w:t>countries and his criticism of “alliances as unhelpful for the region’s security”</w:t>
      </w:r>
      <w:r w:rsidR="002B3A27" w:rsidRPr="00773DBE">
        <w:rPr>
          <w:sz w:val="16"/>
        </w:rPr>
        <w:t xml:space="preserve"> </w:t>
      </w:r>
      <w:r w:rsidRPr="00773DBE">
        <w:rPr>
          <w:sz w:val="16"/>
        </w:rPr>
        <w:t>can be viewed as offering a vision of the future in which the United States no</w:t>
      </w:r>
      <w:r w:rsidR="002B3A27" w:rsidRPr="00773DBE">
        <w:rPr>
          <w:sz w:val="16"/>
        </w:rPr>
        <w:t xml:space="preserve"> </w:t>
      </w:r>
      <w:r w:rsidRPr="00773DBE">
        <w:rPr>
          <w:sz w:val="16"/>
        </w:rPr>
        <w:t>longer plays a security role in East Asia. Increasingly, there is support in China</w:t>
      </w:r>
      <w:r w:rsidR="002B3A27" w:rsidRPr="00773DBE">
        <w:rPr>
          <w:sz w:val="16"/>
        </w:rPr>
        <w:t xml:space="preserve"> </w:t>
      </w:r>
      <w:r w:rsidRPr="00773DBE">
        <w:rPr>
          <w:sz w:val="16"/>
        </w:rPr>
        <w:t>for the conclusion that “in Beijing’s eyes, the U.S. led security architecture is</w:t>
      </w:r>
      <w:r w:rsidR="002B3A27" w:rsidRPr="00773DBE">
        <w:rPr>
          <w:sz w:val="16"/>
        </w:rPr>
        <w:t xml:space="preserve"> </w:t>
      </w:r>
      <w:r w:rsidRPr="00773DBE">
        <w:rPr>
          <w:sz w:val="16"/>
        </w:rPr>
        <w:t>outliving the usefulness it once provided by ensuring the regional stability</w:t>
      </w:r>
      <w:r w:rsidR="002B3A27" w:rsidRPr="00773DBE">
        <w:rPr>
          <w:sz w:val="16"/>
        </w:rPr>
        <w:t xml:space="preserve"> </w:t>
      </w:r>
      <w:r w:rsidRPr="00773DBE">
        <w:rPr>
          <w:sz w:val="16"/>
        </w:rPr>
        <w:t>necessary for China’s development. Instead, China views the alliance system</w:t>
      </w:r>
      <w:r w:rsidR="002B3A27" w:rsidRPr="00773DBE">
        <w:rPr>
          <w:sz w:val="16"/>
        </w:rPr>
        <w:t xml:space="preserve"> </w:t>
      </w:r>
      <w:r w:rsidRPr="00773DBE">
        <w:rPr>
          <w:sz w:val="16"/>
        </w:rPr>
        <w:t>as increasingly incapable of providing lasting security and itself a potential</w:t>
      </w:r>
      <w:r w:rsidR="002B3A27" w:rsidRPr="00773DBE">
        <w:rPr>
          <w:sz w:val="16"/>
        </w:rPr>
        <w:t xml:space="preserve"> </w:t>
      </w:r>
      <w:r w:rsidRPr="00773DBE">
        <w:rPr>
          <w:sz w:val="16"/>
        </w:rPr>
        <w:t>source of threat.”106</w:t>
      </w:r>
      <w:r w:rsidR="002B3A27" w:rsidRPr="00773DBE">
        <w:rPr>
          <w:sz w:val="16"/>
        </w:rPr>
        <w:t xml:space="preserve"> </w:t>
      </w:r>
      <w:r w:rsidRPr="00773DBE">
        <w:rPr>
          <w:rStyle w:val="StyleUnderline"/>
        </w:rPr>
        <w:t>Especially in light of Beijing’s increasingly negative assessment, official recognition and acceptance of the United States’ continuing alliance commitments would be a valuable signal</w:t>
      </w:r>
      <w:r w:rsidRPr="00773DBE">
        <w:rPr>
          <w:sz w:val="16"/>
        </w:rPr>
        <w:t xml:space="preserve"> (not cheap talk). It </w:t>
      </w:r>
      <w:r w:rsidRPr="00773DBE">
        <w:rPr>
          <w:rStyle w:val="StyleUnderline"/>
        </w:rPr>
        <w:t>would indicate the</w:t>
      </w:r>
      <w:r w:rsidR="002B3A27" w:rsidRPr="00773DBE">
        <w:rPr>
          <w:rStyle w:val="StyleUnderline"/>
        </w:rPr>
        <w:t xml:space="preserve"> </w:t>
      </w:r>
      <w:r w:rsidRPr="00773DBE">
        <w:rPr>
          <w:rStyle w:val="StyleUnderline"/>
        </w:rPr>
        <w:t>dominance of certain domestic forces over others and the Chinese leadership’s</w:t>
      </w:r>
      <w:r w:rsidR="002B3A27" w:rsidRPr="00773DBE">
        <w:rPr>
          <w:rStyle w:val="StyleUnderline"/>
        </w:rPr>
        <w:t xml:space="preserve"> </w:t>
      </w:r>
      <w:r w:rsidRPr="00773DBE">
        <w:rPr>
          <w:rStyle w:val="StyleUnderline"/>
        </w:rPr>
        <w:t>willingness to accept domestic political costs to advance China’s foreign policy</w:t>
      </w:r>
      <w:r w:rsidRPr="00773DBE">
        <w:rPr>
          <w:sz w:val="16"/>
        </w:rPr>
        <w:t>. Such action would not guarantee stability in China’s policy, but it would</w:t>
      </w:r>
      <w:r w:rsidR="002B3A27" w:rsidRPr="00773DBE">
        <w:rPr>
          <w:sz w:val="16"/>
        </w:rPr>
        <w:t xml:space="preserve"> </w:t>
      </w:r>
      <w:r w:rsidRPr="00773DBE">
        <w:rPr>
          <w:sz w:val="16"/>
        </w:rPr>
        <w:t>provide greater confidence that China was willing to accept a revised geopolitical status quo. Maybe more important, if China were unwilling (or unable) to provide this official acceptance, the United States would have to be</w:t>
      </w:r>
      <w:r w:rsidR="002B3A27" w:rsidRPr="00773DBE">
        <w:rPr>
          <w:sz w:val="16"/>
        </w:rPr>
        <w:t xml:space="preserve"> </w:t>
      </w:r>
      <w:r w:rsidRPr="00773DBE">
        <w:rPr>
          <w:sz w:val="16"/>
        </w:rPr>
        <w:t>more worried that China’s leaders believe that its role in East Asia requires</w:t>
      </w:r>
      <w:r w:rsidR="002B3A27" w:rsidRPr="00773DBE">
        <w:rPr>
          <w:sz w:val="16"/>
        </w:rPr>
        <w:t xml:space="preserve"> </w:t>
      </w:r>
      <w:r w:rsidRPr="00773DBE">
        <w:rPr>
          <w:sz w:val="16"/>
        </w:rPr>
        <w:t>pushing the United States out of the region.</w:t>
      </w:r>
    </w:p>
    <w:p w14:paraId="1EAF614A" w14:textId="25F08B8A" w:rsidR="003D46EE" w:rsidRPr="00773DBE" w:rsidRDefault="00EE404A" w:rsidP="00EE404A">
      <w:pPr>
        <w:pStyle w:val="Heading4"/>
      </w:pPr>
      <w:r w:rsidRPr="00773DBE">
        <w:t xml:space="preserve">Failure to resolves SCS territorial disputes ensures nuclear war </w:t>
      </w:r>
    </w:p>
    <w:p w14:paraId="2DA2A269" w14:textId="72FBDE0B" w:rsidR="00EE404A" w:rsidRPr="00773DBE" w:rsidRDefault="00EE404A" w:rsidP="00EE404A">
      <w:pPr>
        <w:rPr>
          <w:b/>
          <w:bCs/>
          <w:sz w:val="26"/>
        </w:rPr>
      </w:pPr>
      <w:r w:rsidRPr="00773DBE">
        <w:rPr>
          <w:rStyle w:val="Style13ptBold"/>
        </w:rPr>
        <w:t xml:space="preserve">Rando 15 </w:t>
      </w:r>
      <w:r w:rsidRPr="00773DBE">
        <w:t>(Consultant- Asymmetric Global Solutions DBA, MPH/MS-Biomedical Sciences &amp; US Correspondent-Chemical, Biological, Nuclear Warfare Journal, Fire on the Water: The South China Sea and Nuclear Confrontation, 9/29, http://www.cbrneportal.com/fire-on-the-water-the-south-china-sea-and-nuclear-confrontation/)</w:t>
      </w:r>
    </w:p>
    <w:p w14:paraId="1826057A" w14:textId="20494ECC" w:rsidR="00EE404A" w:rsidRPr="00773DBE" w:rsidRDefault="00EE404A" w:rsidP="00EE404A">
      <w:pPr>
        <w:rPr>
          <w:sz w:val="16"/>
        </w:rPr>
      </w:pPr>
      <w:r w:rsidRPr="00773DBE">
        <w:rPr>
          <w:sz w:val="16"/>
        </w:rPr>
        <w:t>Robert Kaplan, one of the world’s foremost experts on China, has stated “</w:t>
      </w:r>
      <w:r w:rsidRPr="00773DBE">
        <w:rPr>
          <w:u w:val="single"/>
        </w:rPr>
        <w:t xml:space="preserve">The </w:t>
      </w:r>
      <w:r w:rsidRPr="00773DBE">
        <w:rPr>
          <w:rStyle w:val="Emphasis"/>
        </w:rPr>
        <w:t>S</w:t>
      </w:r>
      <w:r w:rsidRPr="00773DBE">
        <w:rPr>
          <w:u w:val="single"/>
        </w:rPr>
        <w:t xml:space="preserve">outh </w:t>
      </w:r>
      <w:r w:rsidRPr="00773DBE">
        <w:rPr>
          <w:rStyle w:val="Emphasis"/>
        </w:rPr>
        <w:t>C</w:t>
      </w:r>
      <w:r w:rsidRPr="00773DBE">
        <w:rPr>
          <w:u w:val="single"/>
        </w:rPr>
        <w:t xml:space="preserve">hina </w:t>
      </w:r>
      <w:r w:rsidRPr="00773DBE">
        <w:rPr>
          <w:rStyle w:val="Emphasis"/>
        </w:rPr>
        <w:t>S</w:t>
      </w:r>
      <w:r w:rsidRPr="00773DBE">
        <w:rPr>
          <w:u w:val="single"/>
        </w:rPr>
        <w:t xml:space="preserve">ea will be the 21st Century’s </w:t>
      </w:r>
      <w:r w:rsidRPr="00773DBE">
        <w:rPr>
          <w:rStyle w:val="Emphasis"/>
        </w:rPr>
        <w:t>defining</w:t>
      </w:r>
      <w:r w:rsidRPr="00773DBE">
        <w:rPr>
          <w:u w:val="single"/>
        </w:rPr>
        <w:t xml:space="preserve"> </w:t>
      </w:r>
      <w:r w:rsidRPr="00773DBE">
        <w:rPr>
          <w:rStyle w:val="Emphasis"/>
        </w:rPr>
        <w:t>battleground</w:t>
      </w:r>
      <w:r w:rsidRPr="00773DBE">
        <w:rPr>
          <w:sz w:val="16"/>
        </w:rPr>
        <w:t>.” The obsession with supremacy in the South China Sea is certainly not a new phenomenon in the realms of international security and maritime strategy. In opinionated discussions related to naval warfare, prominent political scientists and military strategists have been addressing the geopolitical and military significance of the region for decades. For example, the enlightening 1997 article “The Chinese Way”, written in the Bulletin of Atomic Scientists by Professor Chalmers Johnson of the University of California-San Diego, noted significantly increased defense budgets and expenditures in the region. In addition, the article eludes to the fact that China had claimed the entire South China Sea and would use its naval forces to counter any encroachment. The argument for an increased U.S. naval presence in East Asia is certainly not without precedent.</w:t>
      </w:r>
      <w:r w:rsidRPr="00773DBE">
        <w:rPr>
          <w:u w:val="single"/>
        </w:rPr>
        <w:t xml:space="preserve"> This contested aquatic region has tremendous geopolitical, strategic and economic significance</w:t>
      </w:r>
      <w:r w:rsidRPr="00773DBE">
        <w:rPr>
          <w:sz w:val="16"/>
        </w:rPr>
        <w:t xml:space="preserve">. While, the Persian Gulf has immense importance and global recognition due to its strategic location in the Middle East, as well its significance to global commerce, industry and </w:t>
      </w:r>
      <w:proofErr w:type="gramStart"/>
      <w:r w:rsidRPr="00773DBE">
        <w:rPr>
          <w:sz w:val="16"/>
        </w:rPr>
        <w:t>sought after</w:t>
      </w:r>
      <w:proofErr w:type="gramEnd"/>
      <w:r w:rsidRPr="00773DBE">
        <w:rPr>
          <w:sz w:val="16"/>
        </w:rPr>
        <w:t xml:space="preserve"> oil, </w:t>
      </w:r>
      <w:r w:rsidRPr="00773DBE">
        <w:rPr>
          <w:u w:val="single"/>
        </w:rPr>
        <w:t>the South China Sea is crucially important to nations seeking to obtain their economic riches and geopolitical advantages</w:t>
      </w:r>
      <w:r w:rsidRPr="00773DBE">
        <w:rPr>
          <w:sz w:val="16"/>
        </w:rPr>
        <w:t xml:space="preserve">. The South China Sea is geographically located near the Pacific Ocean and encompasses an area of 1.4 million square miles (3.5 million square kilometers). As a semi-closed area, the South China Sea extends from the Singapore Strait to the Taiwan Strait, with China, Indonesia, Malaysia, Brunei, the Philippines, Vietnam, and Taiwan surrounding it. </w:t>
      </w:r>
      <w:r w:rsidRPr="00773DBE">
        <w:rPr>
          <w:u w:val="single"/>
        </w:rPr>
        <w:t xml:space="preserve">In terms of economic value, fishery stocks and potential fossil fuel reserves are two major commodities that may spark </w:t>
      </w:r>
      <w:r w:rsidRPr="00773DBE">
        <w:rPr>
          <w:rStyle w:val="Emphasis"/>
        </w:rPr>
        <w:t>a</w:t>
      </w:r>
      <w:r w:rsidRPr="00773DBE">
        <w:rPr>
          <w:u w:val="single"/>
        </w:rPr>
        <w:t xml:space="preserve">n armed conflict, even to the point of </w:t>
      </w:r>
      <w:r w:rsidRPr="00773DBE">
        <w:rPr>
          <w:rStyle w:val="Emphasis"/>
        </w:rPr>
        <w:t>nuclear confrontation</w:t>
      </w:r>
      <w:r w:rsidRPr="00773DBE">
        <w:rPr>
          <w:u w:val="single"/>
        </w:rPr>
        <w:t>.</w:t>
      </w:r>
      <w:r w:rsidRPr="00773DBE">
        <w:rPr>
          <w:sz w:val="16"/>
        </w:rPr>
        <w:t xml:space="preserve"> As a rich source of the region’s staple diet, fish, the sea guarantees a steady flow of food to the countries of the region. Control and supremacy of the sea would also assure claiming the </w:t>
      </w:r>
      <w:proofErr w:type="gramStart"/>
      <w:r w:rsidRPr="00773DBE">
        <w:rPr>
          <w:sz w:val="16"/>
        </w:rPr>
        <w:t>much touted</w:t>
      </w:r>
      <w:proofErr w:type="gramEnd"/>
      <w:r w:rsidRPr="00773DBE">
        <w:rPr>
          <w:sz w:val="16"/>
        </w:rPr>
        <w:t xml:space="preserve"> hydrocarbon reserves in the seabed, possibly exceeding those of the OPEC nations such as Iraq and Kuwait. The conquest of this vast resource would virtually assure energy independence and high monetary returns for those that would gain supremacy over the South China Sea. Thus, seizing the opportunity to gain dominance will lead to control and manipulation of vital food and energy resources, economic wealth and geopolitical power in the region. </w:t>
      </w:r>
      <w:r w:rsidRPr="00773DBE">
        <w:rPr>
          <w:u w:val="single"/>
        </w:rPr>
        <w:t>A scenario of regional and maritime domination and control could lead to the partial or total exclusion of adjacent nation-states to access any food or natural resources</w:t>
      </w:r>
      <w:r w:rsidRPr="00773DBE">
        <w:rPr>
          <w:sz w:val="16"/>
        </w:rPr>
        <w:t xml:space="preserve"> derived from a sea ruled with an iron hand; </w:t>
      </w:r>
      <w:r w:rsidRPr="00773DBE">
        <w:rPr>
          <w:u w:val="single"/>
        </w:rPr>
        <w:t>leading to a massive complex humanitarian catastrophe of immense proportions from malnutrition and starvation, limitations in energy production, and economic collapse.</w:t>
      </w:r>
      <w:r w:rsidRPr="00773DBE">
        <w:rPr>
          <w:sz w:val="16"/>
        </w:rPr>
        <w:t xml:space="preserve"> These factors make the South China Sea a national security priority for nations in the region, including one of the world’s superpowers, China. The dependence of China and other regional nations surrounding the South China Sea on the Strait of Malacca is analogous in geopolitical and economic terms, to the Strait of Hormuz in the Persian Gulf. Approximately one -third of all global trade funnels through the strait </w:t>
      </w:r>
      <w:proofErr w:type="gramStart"/>
      <w:r w:rsidRPr="00773DBE">
        <w:rPr>
          <w:sz w:val="16"/>
        </w:rPr>
        <w:t>and also</w:t>
      </w:r>
      <w:proofErr w:type="gramEnd"/>
      <w:r w:rsidRPr="00773DBE">
        <w:rPr>
          <w:sz w:val="16"/>
        </w:rPr>
        <w:t xml:space="preserve"> serves as a conduit for raw materials and energy needs for China and other adjacent nation-states. </w:t>
      </w:r>
      <w:r w:rsidRPr="00773DBE">
        <w:rPr>
          <w:u w:val="single"/>
        </w:rPr>
        <w:t xml:space="preserve">Such potential dominance in any region, leads to a high-stakes game of </w:t>
      </w:r>
      <w:r w:rsidRPr="00773DBE">
        <w:rPr>
          <w:rStyle w:val="Emphasis"/>
        </w:rPr>
        <w:t>brinkmanship</w:t>
      </w:r>
      <w:r w:rsidRPr="00773DBE">
        <w:rPr>
          <w:u w:val="single"/>
        </w:rPr>
        <w:t xml:space="preserve">, and at least the possibility of </w:t>
      </w:r>
      <w:r w:rsidRPr="00773DBE">
        <w:rPr>
          <w:rStyle w:val="Emphasis"/>
        </w:rPr>
        <w:t>a regional war</w:t>
      </w:r>
      <w:r w:rsidRPr="00773DBE">
        <w:rPr>
          <w:u w:val="single"/>
        </w:rPr>
        <w:t xml:space="preserve"> which could conceivably escalate to engulf nation-states </w:t>
      </w:r>
      <w:r w:rsidRPr="00773DBE">
        <w:rPr>
          <w:rStyle w:val="Emphasis"/>
        </w:rPr>
        <w:t>external</w:t>
      </w:r>
      <w:r w:rsidRPr="00773DBE">
        <w:rPr>
          <w:u w:val="single"/>
        </w:rPr>
        <w:t xml:space="preserve"> to the </w:t>
      </w:r>
      <w:r w:rsidRPr="00773DBE">
        <w:rPr>
          <w:rStyle w:val="Emphasis"/>
        </w:rPr>
        <w:t>region</w:t>
      </w:r>
      <w:r w:rsidRPr="00773DBE">
        <w:rPr>
          <w:sz w:val="16"/>
        </w:rPr>
        <w:t xml:space="preserve">al </w:t>
      </w:r>
      <w:r w:rsidRPr="00773DBE">
        <w:rPr>
          <w:u w:val="single"/>
        </w:rPr>
        <w:t xml:space="preserve">sphere. Tensions and skirmishes have the propensity to evolve into armed conflict and </w:t>
      </w:r>
      <w:r w:rsidRPr="00773DBE">
        <w:rPr>
          <w:rStyle w:val="Emphasis"/>
        </w:rPr>
        <w:t>full-scale war</w:t>
      </w:r>
      <w:r w:rsidRPr="00773DBE">
        <w:rPr>
          <w:sz w:val="16"/>
        </w:rPr>
        <w:t xml:space="preserve">, and apprehensive leaders and military planners in such a contested region serve as the facilitators for disaster. China continues to assert sovereignty by constructing man made islands using sand dredged from the sea bottom and these artificial islands could be militarized. China has even affirmed its desire to have a military presence on these islands; however, the Chinese Foreign Minister Wang Yi, also professes the use of these land masses to facilitate commerce via shipping lanes and to protect Chinese fishing and other vessels from piracy. China will never cease its quest for supremacy and its perceived “ownership” of the South China Sea, as the legitimacy and structure of the Chinese government is based on nationalism and achievement of the “Chinese Dream”. The Chinese regime continues to vehemently assert their perceived “right” to the South China Sea, and it forges ahead with plans and operations that could lead to naval warfare and conflict escalation. The knowledge that China possesses formidable naval capacity and capabilities, including nuclear-capable ballistic missile submarines, is, indeed, disconcerting at the very least. As we examine and evaluate the “submarine factor”, it is evident that China’s submarines have no practical value in its disputes with Vietnam and the Philippines. Essentially, nuclear ballistic missile capable submarines serve as a deterrent against thermonuclear war. Without doubt, the primary reason that China possesses nuclear-capable submarines is to deter an American attack, although India’s nuclear weapons are also a consideration for Beijing. Nuclear capable submarines are capable of deep dive capabilities and shorter launch to target times. While China’s submarine capabilities may appear worrisome to some, sudden deployment from port in a geopolitical crisis would serve as a critical indicator to the US and Western allies, and its submarine fleet </w:t>
      </w:r>
      <w:proofErr w:type="gramStart"/>
      <w:r w:rsidRPr="00773DBE">
        <w:rPr>
          <w:sz w:val="16"/>
        </w:rPr>
        <w:t>still remains</w:t>
      </w:r>
      <w:proofErr w:type="gramEnd"/>
      <w:r w:rsidRPr="00773DBE">
        <w:rPr>
          <w:sz w:val="16"/>
        </w:rPr>
        <w:t xml:space="preserve"> somewhat noisy and detectable. China has already demonstrated its aggression at sea in several instances, such as the ramming and sinking of a Vietnamese fishing boat in disputed waters claimed by both countries in the region and an ominous presence and military mobilization exercises which have been monitored by military and intelligence assets. A report by the National Air and Space Intelligence Center, indicates that Chinese SSBNs </w:t>
      </w:r>
      <w:proofErr w:type="gramStart"/>
      <w:r w:rsidRPr="00773DBE">
        <w:rPr>
          <w:sz w:val="16"/>
        </w:rPr>
        <w:t>are able to</w:t>
      </w:r>
      <w:proofErr w:type="gramEnd"/>
      <w:r w:rsidRPr="00773DBE">
        <w:rPr>
          <w:sz w:val="16"/>
        </w:rPr>
        <w:t xml:space="preserve"> target portions of the U.S. from strategic operational positions near the Chinese coast. China’s Global Times published an unprecedented report that revealed a nuclear missile strike on the western U.S. with JL-2 missiles could generate up to 12 million American fatalities. The Obama administration and senior U.S. naval officials have not retorted to China’s claims of a potentially devastating nuclear threat, which included graphics showing radiological plumes and collateral damage induced by radiation. The possibilities of China’s anti-satellite strategies to disable communications and intelligence-gathering capabilities must also be taken seriously. Most assuredly, </w:t>
      </w:r>
      <w:r w:rsidRPr="00773DBE">
        <w:rPr>
          <w:u w:val="single"/>
        </w:rPr>
        <w:t xml:space="preserve">the </w:t>
      </w:r>
      <w:r w:rsidRPr="00773DBE">
        <w:rPr>
          <w:rStyle w:val="Emphasis"/>
        </w:rPr>
        <w:t>S</w:t>
      </w:r>
      <w:r w:rsidRPr="00773DBE">
        <w:rPr>
          <w:u w:val="single"/>
        </w:rPr>
        <w:t xml:space="preserve">outh </w:t>
      </w:r>
      <w:r w:rsidRPr="00773DBE">
        <w:rPr>
          <w:rStyle w:val="Emphasis"/>
        </w:rPr>
        <w:t>C</w:t>
      </w:r>
      <w:r w:rsidRPr="00773DBE">
        <w:rPr>
          <w:u w:val="single"/>
        </w:rPr>
        <w:t xml:space="preserve">hina </w:t>
      </w:r>
      <w:r w:rsidRPr="00773DBE">
        <w:rPr>
          <w:rStyle w:val="Emphasis"/>
        </w:rPr>
        <w:t>S</w:t>
      </w:r>
      <w:r w:rsidRPr="00773DBE">
        <w:rPr>
          <w:sz w:val="16"/>
        </w:rPr>
        <w:t>ea</w:t>
      </w:r>
      <w:r w:rsidRPr="00773DBE">
        <w:rPr>
          <w:u w:val="single"/>
        </w:rPr>
        <w:t xml:space="preserve"> would serve as an obvious arena for the projection of Chinese power, including</w:t>
      </w:r>
      <w:r w:rsidRPr="00773DBE">
        <w:rPr>
          <w:sz w:val="16"/>
        </w:rPr>
        <w:t xml:space="preserve"> conventional and, potentially, </w:t>
      </w:r>
      <w:r w:rsidRPr="00773DBE">
        <w:rPr>
          <w:rStyle w:val="Emphasis"/>
        </w:rPr>
        <w:t>nuclear scenarios</w:t>
      </w:r>
      <w:r w:rsidRPr="00773DBE">
        <w:rPr>
          <w:u w:val="single"/>
        </w:rPr>
        <w:t>.</w:t>
      </w:r>
      <w:r w:rsidRPr="00773DBE">
        <w:rPr>
          <w:sz w:val="16"/>
        </w:rPr>
        <w:t xml:space="preserve"> Rando2China’s South Sea naval facilities have seen significant upgrading and expansion, such as the facilities on Hainan, and the nuclear submarine base at </w:t>
      </w:r>
      <w:proofErr w:type="spellStart"/>
      <w:r w:rsidRPr="00773DBE">
        <w:rPr>
          <w:sz w:val="16"/>
        </w:rPr>
        <w:t>Longpo</w:t>
      </w:r>
      <w:proofErr w:type="spellEnd"/>
      <w:r w:rsidRPr="00773DBE">
        <w:rPr>
          <w:sz w:val="16"/>
        </w:rPr>
        <w:t xml:space="preserve"> serves as the first nuclear submarine base in the South China Sea. The base also includes a submarine tunnel that is part of an underwater complex of nuclear facilities on Hainan. Also, </w:t>
      </w:r>
      <w:r w:rsidRPr="00773DBE">
        <w:rPr>
          <w:u w:val="single"/>
        </w:rPr>
        <w:t>Chinese-Russian wargames</w:t>
      </w:r>
      <w:r w:rsidRPr="00773DBE">
        <w:rPr>
          <w:sz w:val="16"/>
        </w:rPr>
        <w:t xml:space="preserve"> are worrisome, which </w:t>
      </w:r>
      <w:r w:rsidRPr="00773DBE">
        <w:rPr>
          <w:u w:val="single"/>
        </w:rPr>
        <w:t>adds to the concerns of nuclear confrontation and consequences globally</w:t>
      </w:r>
      <w:r w:rsidRPr="00773DBE">
        <w:rPr>
          <w:sz w:val="16"/>
        </w:rPr>
        <w:t xml:space="preserve">. </w:t>
      </w:r>
      <w:r w:rsidRPr="00773DBE">
        <w:rPr>
          <w:u w:val="single"/>
        </w:rPr>
        <w:t>The Chinese have asserted their right to defend its territories</w:t>
      </w:r>
      <w:r w:rsidRPr="00773DBE">
        <w:rPr>
          <w:sz w:val="16"/>
        </w:rPr>
        <w:t xml:space="preserve">, which in their view, includes the South China Sea, and they have stated verbally, and by their aggressive actions, that they will continue to pursue their strategic goals despite the threat of confrontation and conflict. Many of the issues in contention in the South China Sea will remain unresolved for, probably, several years to come. We must remain balanced, and not overzealous in our approaches to assisting with conflict resolution in the area. We must apply reasonable diplomacy, without stirring up a hornet’s nest that would serve to be counterproductive and enhance animosities. However, </w:t>
      </w:r>
      <w:r w:rsidRPr="00773DBE">
        <w:rPr>
          <w:u w:val="single"/>
        </w:rPr>
        <w:t>the US</w:t>
      </w:r>
      <w:r w:rsidRPr="00773DBE">
        <w:rPr>
          <w:sz w:val="16"/>
        </w:rPr>
        <w:t xml:space="preserve">, its allies, and other concerned nation-states </w:t>
      </w:r>
      <w:r w:rsidRPr="00773DBE">
        <w:rPr>
          <w:u w:val="single"/>
        </w:rPr>
        <w:t xml:space="preserve">must not refrain from being ever so vigilant and proactive in achieving peaceful resolution, while at the same time </w:t>
      </w:r>
      <w:r w:rsidRPr="00773DBE">
        <w:rPr>
          <w:rStyle w:val="Emphasis"/>
        </w:rPr>
        <w:t>maintain</w:t>
      </w:r>
      <w:r w:rsidRPr="00773DBE">
        <w:rPr>
          <w:u w:val="single"/>
        </w:rPr>
        <w:t xml:space="preserve">ing our national defense and </w:t>
      </w:r>
      <w:r w:rsidRPr="00773DBE">
        <w:rPr>
          <w:rStyle w:val="Emphasis"/>
        </w:rPr>
        <w:t>security postures</w:t>
      </w:r>
      <w:r w:rsidRPr="00773DBE">
        <w:rPr>
          <w:sz w:val="16"/>
        </w:rPr>
        <w:t>.</w:t>
      </w:r>
    </w:p>
    <w:p w14:paraId="6BBE5113" w14:textId="50C10E27" w:rsidR="00EE404A" w:rsidRPr="00773DBE" w:rsidRDefault="00EE404A" w:rsidP="00EE404A">
      <w:pPr>
        <w:pStyle w:val="Heading3"/>
      </w:pPr>
      <w:r w:rsidRPr="00773DBE">
        <w:t>2NC AT: Say No</w:t>
      </w:r>
    </w:p>
    <w:p w14:paraId="446DEFAD" w14:textId="0ED9D474" w:rsidR="00EE404A" w:rsidRPr="00773DBE" w:rsidRDefault="00EE404A" w:rsidP="00EE404A">
      <w:pPr>
        <w:pStyle w:val="Heading4"/>
      </w:pPr>
      <w:r w:rsidRPr="00773DBE">
        <w:t xml:space="preserve">China says yes – it’s a sweet deal </w:t>
      </w:r>
    </w:p>
    <w:p w14:paraId="6E6D6638" w14:textId="109AB7C7" w:rsidR="00EE404A" w:rsidRPr="00773DBE" w:rsidRDefault="00EE404A" w:rsidP="00EE404A">
      <w:r w:rsidRPr="00773DBE">
        <w:rPr>
          <w:rStyle w:val="Style13ptBold"/>
        </w:rPr>
        <w:t xml:space="preserve">Glaser 16 </w:t>
      </w:r>
      <w:r w:rsidRPr="00773DBE">
        <w:t xml:space="preserve">(Charles L. Glaser is a professor in the Elliott School of International Affairs and the Department of Political Science at George Washington University, “Grand Bargain or Bad Idea? U.S. Relations with China and Taiwan,” International Security, Vol. 40, No. 4 (Spring 2016), pp. 178–191) </w:t>
      </w:r>
    </w:p>
    <w:p w14:paraId="79F6081C" w14:textId="55B81BA3" w:rsidR="003D46EE" w:rsidRPr="00773DBE" w:rsidRDefault="00EE404A" w:rsidP="003D46EE">
      <w:pPr>
        <w:rPr>
          <w:sz w:val="16"/>
        </w:rPr>
      </w:pPr>
      <w:r w:rsidRPr="00773DBE">
        <w:rPr>
          <w:sz w:val="16"/>
        </w:rPr>
        <w:t xml:space="preserve">Nevertheless, </w:t>
      </w:r>
      <w:r w:rsidRPr="00773DBE">
        <w:rPr>
          <w:rStyle w:val="StyleUnderline"/>
        </w:rPr>
        <w:t xml:space="preserve">the grand bargain would provide China with a major achievement at </w:t>
      </w:r>
      <w:r w:rsidRPr="00773DBE">
        <w:rPr>
          <w:sz w:val="16"/>
        </w:rPr>
        <w:t xml:space="preserve">arguably </w:t>
      </w:r>
      <w:r w:rsidRPr="00773DBE">
        <w:rPr>
          <w:rStyle w:val="StyleUnderline"/>
        </w:rPr>
        <w:t xml:space="preserve">little cost. Current Chinese nationalist claims have blown the importance of </w:t>
      </w:r>
      <w:r w:rsidRPr="00773DBE">
        <w:rPr>
          <w:sz w:val="16"/>
        </w:rPr>
        <w:t xml:space="preserve">the maritime and sovereignty </w:t>
      </w:r>
      <w:r w:rsidRPr="00773DBE">
        <w:rPr>
          <w:rStyle w:val="StyleUnderline"/>
        </w:rPr>
        <w:t>disputes in the S</w:t>
      </w:r>
      <w:r w:rsidRPr="00773DBE">
        <w:rPr>
          <w:sz w:val="16"/>
        </w:rPr>
        <w:t xml:space="preserve">outh China </w:t>
      </w:r>
      <w:r w:rsidRPr="00773DBE">
        <w:rPr>
          <w:rStyle w:val="StyleUnderline"/>
        </w:rPr>
        <w:t>and E</w:t>
      </w:r>
      <w:r w:rsidRPr="00773DBE">
        <w:rPr>
          <w:sz w:val="16"/>
        </w:rPr>
        <w:t xml:space="preserve">ast </w:t>
      </w:r>
      <w:r w:rsidRPr="00773DBE">
        <w:rPr>
          <w:rStyle w:val="StyleUnderline"/>
        </w:rPr>
        <w:t>C</w:t>
      </w:r>
      <w:r w:rsidRPr="00773DBE">
        <w:rPr>
          <w:sz w:val="16"/>
        </w:rPr>
        <w:t xml:space="preserve">hina </w:t>
      </w:r>
      <w:r w:rsidRPr="00773DBE">
        <w:rPr>
          <w:rStyle w:val="StyleUnderline"/>
        </w:rPr>
        <w:t>S</w:t>
      </w:r>
      <w:r w:rsidRPr="00773DBE">
        <w:rPr>
          <w:sz w:val="16"/>
        </w:rPr>
        <w:t xml:space="preserve">eas </w:t>
      </w:r>
      <w:r w:rsidRPr="00773DBE">
        <w:rPr>
          <w:rStyle w:val="StyleUnderline"/>
        </w:rPr>
        <w:t>far out of proportion to their material value</w:t>
      </w:r>
      <w:r w:rsidRPr="00773DBE">
        <w:rPr>
          <w:sz w:val="16"/>
        </w:rPr>
        <w:t xml:space="preserve">. </w:t>
      </w:r>
      <w:r w:rsidRPr="00773DBE">
        <w:rPr>
          <w:rStyle w:val="StyleUnderline"/>
        </w:rPr>
        <w:t>If China’s leaders</w:t>
      </w:r>
      <w:r w:rsidRPr="00773DBE">
        <w:rPr>
          <w:sz w:val="16"/>
        </w:rPr>
        <w:t xml:space="preserve"> decide to </w:t>
      </w:r>
      <w:r w:rsidRPr="00773DBE">
        <w:rPr>
          <w:rStyle w:val="StyleUnderline"/>
        </w:rPr>
        <w:t>prioritize other goals, they might be able to deflate these nationalist claims, bringing them back in line with their actual value and selling this new interpretation domestically</w:t>
      </w:r>
      <w:r w:rsidRPr="00773DBE">
        <w:rPr>
          <w:sz w:val="16"/>
        </w:rPr>
        <w:t xml:space="preserve">. At the same time, </w:t>
      </w:r>
      <w:r w:rsidRPr="00773DBE">
        <w:rPr>
          <w:rStyle w:val="StyleUnderline"/>
        </w:rPr>
        <w:t>Chinese leaders should see</w:t>
      </w:r>
      <w:r w:rsidRPr="00773DBE">
        <w:rPr>
          <w:sz w:val="16"/>
        </w:rPr>
        <w:t xml:space="preserve"> that the </w:t>
      </w:r>
      <w:r w:rsidRPr="00773DBE">
        <w:rPr>
          <w:rStyle w:val="StyleUnderline"/>
        </w:rPr>
        <w:t>grand bargain would provide large benefits to China, including elimination of 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as a barrier to bringing Taiwan under its full sovereign control and</w:t>
      </w:r>
      <w:r w:rsidRPr="00773DBE">
        <w:rPr>
          <w:sz w:val="16"/>
        </w:rPr>
        <w:t xml:space="preserve">, closely related, </w:t>
      </w:r>
      <w:r w:rsidRPr="00773DBE">
        <w:rPr>
          <w:rStyle w:val="StyleUnderline"/>
        </w:rPr>
        <w:t>a large reduction in the security threat posed by 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The grand bargain</w:t>
      </w:r>
      <w:r w:rsidRPr="00773DBE">
        <w:rPr>
          <w:sz w:val="16"/>
        </w:rPr>
        <w:t xml:space="preserve">, therefore, </w:t>
      </w:r>
      <w:r w:rsidRPr="00773DBE">
        <w:rPr>
          <w:rStyle w:val="StyleUnderline"/>
        </w:rPr>
        <w:t>could be appealing to a Chinese leadership that faces daunting domestic challenges and intensifying regional opposition</w:t>
      </w:r>
      <w:r w:rsidRPr="00773DBE">
        <w:rPr>
          <w:sz w:val="16"/>
        </w:rPr>
        <w:t xml:space="preserve"> to its assertive policies and growing military might. Thus, while the probability of China accepting the grand bargain may be low, one should not entirely discount the possibility.</w:t>
      </w:r>
    </w:p>
    <w:p w14:paraId="650C9759" w14:textId="77777777" w:rsidR="00EE404A" w:rsidRPr="00773DBE" w:rsidRDefault="003D46EE" w:rsidP="003D46EE">
      <w:pPr>
        <w:pStyle w:val="Heading3"/>
      </w:pPr>
      <w:r w:rsidRPr="00773DBE">
        <w:t xml:space="preserve">2NC AT: Perm – Do CP </w:t>
      </w:r>
    </w:p>
    <w:p w14:paraId="018A1B26" w14:textId="237654BE" w:rsidR="003D46EE" w:rsidRPr="00773DBE" w:rsidRDefault="00EE404A" w:rsidP="00EE404A">
      <w:r w:rsidRPr="00773DBE">
        <w:t xml:space="preserve">**note – these are just carded definitions – you should make other analytical arguments defending and explaining the CP’s competition </w:t>
      </w:r>
    </w:p>
    <w:p w14:paraId="149E0EAB" w14:textId="760378DA" w:rsidR="00EE404A" w:rsidRPr="00773DBE" w:rsidRDefault="00EE404A" w:rsidP="00EE404A">
      <w:pPr>
        <w:pStyle w:val="Heading4"/>
      </w:pPr>
      <w:r w:rsidRPr="00773DBE">
        <w:t>“</w:t>
      </w:r>
      <w:r w:rsidRPr="00773DBE">
        <w:rPr>
          <w:u w:val="single"/>
        </w:rPr>
        <w:t>Resolved</w:t>
      </w:r>
      <w:r w:rsidRPr="00773DBE">
        <w:t>” means a “</w:t>
      </w:r>
      <w:r w:rsidRPr="00773DBE">
        <w:rPr>
          <w:u w:val="single"/>
        </w:rPr>
        <w:t>firm decision</w:t>
      </w:r>
      <w:r w:rsidRPr="00773DBE">
        <w:t xml:space="preserve">” – that’s American Heritage Dictionary 2k </w:t>
      </w:r>
    </w:p>
    <w:p w14:paraId="0EA56C99" w14:textId="77777777" w:rsidR="00EE404A" w:rsidRPr="00773DBE" w:rsidRDefault="00EE404A" w:rsidP="00EE404A"/>
    <w:p w14:paraId="7B43EA94" w14:textId="02D96CA2" w:rsidR="00EE404A" w:rsidRPr="00773DBE" w:rsidRDefault="00EE404A" w:rsidP="00EE404A">
      <w:pPr>
        <w:pStyle w:val="Heading4"/>
      </w:pPr>
      <w:r w:rsidRPr="00773DBE">
        <w:t>“</w:t>
      </w:r>
      <w:r w:rsidRPr="00773DBE">
        <w:rPr>
          <w:u w:val="single"/>
        </w:rPr>
        <w:t>Should</w:t>
      </w:r>
      <w:r w:rsidRPr="00773DBE">
        <w:t xml:space="preserve">” means the aff has to be </w:t>
      </w:r>
      <w:r w:rsidRPr="00773DBE">
        <w:rPr>
          <w:u w:val="single"/>
        </w:rPr>
        <w:t>immediate</w:t>
      </w:r>
      <w:r w:rsidRPr="00773DBE">
        <w:t xml:space="preserve"> </w:t>
      </w:r>
    </w:p>
    <w:p w14:paraId="778B32C6" w14:textId="77777777" w:rsidR="00EE404A" w:rsidRPr="00773DBE" w:rsidRDefault="00EE404A" w:rsidP="00EE404A">
      <w:r w:rsidRPr="00773DBE">
        <w:rPr>
          <w:rStyle w:val="Style13ptBold"/>
        </w:rPr>
        <w:t>Summers 94</w:t>
      </w:r>
      <w:r w:rsidRPr="00773DBE">
        <w:t xml:space="preserve"> - Justice, Supreme Court of Oklahoma, 11-8-1994, “Kelsey v. </w:t>
      </w:r>
      <w:proofErr w:type="spellStart"/>
      <w:r w:rsidRPr="00773DBE">
        <w:t>Dollarsaver</w:t>
      </w:r>
      <w:proofErr w:type="spellEnd"/>
      <w:r w:rsidRPr="00773DBE">
        <w:t xml:space="preserve"> Food Warehouse of Durant,” online: </w:t>
      </w:r>
      <w:hyperlink r:id="rId15" w:anchor="marker3fn14" w:history="1">
        <w:r w:rsidRPr="00773DBE">
          <w:rPr>
            <w:rStyle w:val="Hyperlink"/>
          </w:rPr>
          <w:t>http://www.oscn.net/applications/oscn/DeliverDocument.asp?CiteID=20287#marker3fn14</w:t>
        </w:r>
      </w:hyperlink>
    </w:p>
    <w:p w14:paraId="3227DA08" w14:textId="77777777" w:rsidR="00EE404A" w:rsidRPr="00773DBE" w:rsidRDefault="00EE404A" w:rsidP="00EE404A">
      <w:pPr>
        <w:rPr>
          <w:sz w:val="16"/>
        </w:rPr>
      </w:pPr>
      <w:r w:rsidRPr="00773DBE">
        <w:rPr>
          <w:sz w:val="16"/>
        </w:rPr>
        <w:t xml:space="preserve">4 </w:t>
      </w:r>
      <w:r w:rsidRPr="00773DBE">
        <w:rPr>
          <w:rStyle w:val="StyleUnderline"/>
        </w:rPr>
        <w:t>The legal question</w:t>
      </w:r>
      <w:r w:rsidRPr="00773DBE">
        <w:rPr>
          <w:sz w:val="16"/>
        </w:rPr>
        <w:t xml:space="preserve"> to be </w:t>
      </w:r>
      <w:r w:rsidRPr="00773DBE">
        <w:rPr>
          <w:rStyle w:val="StyleUnderline"/>
        </w:rPr>
        <w:t>resolved by the court</w:t>
      </w:r>
      <w:r w:rsidRPr="00773DBE">
        <w:rPr>
          <w:sz w:val="16"/>
        </w:rPr>
        <w:t xml:space="preserve"> is whether the word "</w:t>
      </w:r>
      <w:r w:rsidRPr="00773DBE">
        <w:rPr>
          <w:rStyle w:val="Emphasis"/>
        </w:rPr>
        <w:t>should</w:t>
      </w:r>
      <w:r w:rsidRPr="00773DBE">
        <w:rPr>
          <w:sz w:val="16"/>
        </w:rPr>
        <w:t>"</w:t>
      </w:r>
      <w:hyperlink r:id="rId16" w:anchor="marker3fn13" w:history="1">
        <w:r w:rsidRPr="00773DBE">
          <w:rPr>
            <w:rStyle w:val="Hyperlink"/>
            <w:sz w:val="16"/>
          </w:rPr>
          <w:t>13</w:t>
        </w:r>
      </w:hyperlink>
      <w:r w:rsidRPr="00773DBE">
        <w:rPr>
          <w:sz w:val="16"/>
        </w:rPr>
        <w:t xml:space="preserve"> in the May 18 order connotes futurity or may be deemed a ruling in praesenti.</w:t>
      </w:r>
      <w:hyperlink r:id="rId17" w:anchor="marker3fn14" w:history="1">
        <w:r w:rsidRPr="00773DBE">
          <w:rPr>
            <w:rStyle w:val="Hyperlink"/>
            <w:sz w:val="16"/>
          </w:rPr>
          <w:t>14</w:t>
        </w:r>
      </w:hyperlink>
      <w:r w:rsidRPr="00773DBE">
        <w:rPr>
          <w:sz w:val="16"/>
        </w:rPr>
        <w:t xml:space="preserve"> The answer to this query is not to be divined from rules of grammar;</w:t>
      </w:r>
      <w:hyperlink r:id="rId18" w:anchor="marker3fn15" w:history="1">
        <w:r w:rsidRPr="00773DBE">
          <w:rPr>
            <w:rStyle w:val="Hyperlink"/>
            <w:sz w:val="16"/>
          </w:rPr>
          <w:t>15</w:t>
        </w:r>
      </w:hyperlink>
      <w:r w:rsidRPr="00773DBE">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773DBE">
        <w:rPr>
          <w:sz w:val="16"/>
        </w:rPr>
        <w:t>futuro</w:t>
      </w:r>
      <w:proofErr w:type="spellEnd"/>
      <w:r w:rsidRPr="00773DBE">
        <w:rPr>
          <w:sz w:val="16"/>
        </w:rPr>
        <w:t xml:space="preserve"> ruling - i.e., an expression of what the judge will or would do at a later stage - or (2) constitutes an in in praesenti resolution of a disputed law issue, the trial judge's intent must be garnered from the four corners of the entire record.</w:t>
      </w:r>
      <w:hyperlink r:id="rId19" w:anchor="marker3fn16" w:history="1">
        <w:r w:rsidRPr="00773DBE">
          <w:rPr>
            <w:rStyle w:val="Hyperlink"/>
            <w:sz w:val="16"/>
          </w:rPr>
          <w:t xml:space="preserve">16 </w:t>
        </w:r>
      </w:hyperlink>
      <w:r w:rsidRPr="00773DBE">
        <w:rPr>
          <w:sz w:val="16"/>
        </w:rPr>
        <w:t xml:space="preserve"> </w:t>
      </w:r>
      <w:r w:rsidRPr="00773DBE">
        <w:rPr>
          <w:sz w:val="12"/>
        </w:rPr>
        <w:t>¶</w:t>
      </w:r>
      <w:r w:rsidRPr="00773DBE">
        <w:rPr>
          <w:sz w:val="16"/>
        </w:rPr>
        <w:t xml:space="preserve">5 Nisi </w:t>
      </w:r>
      <w:proofErr w:type="spellStart"/>
      <w:r w:rsidRPr="00773DBE">
        <w:rPr>
          <w:sz w:val="16"/>
        </w:rPr>
        <w:t>prius</w:t>
      </w:r>
      <w:proofErr w:type="spellEnd"/>
      <w:r w:rsidRPr="00773DBE">
        <w:rPr>
          <w:sz w:val="16"/>
        </w:rPr>
        <w:t xml:space="preserve"> orders should be so construed as to give effect to every words and every part of the text, with a view to carrying out the evident intent of the judge's direction.</w:t>
      </w:r>
      <w:hyperlink r:id="rId20" w:anchor="marker3fn17" w:history="1">
        <w:r w:rsidRPr="00773DBE">
          <w:rPr>
            <w:rStyle w:val="Hyperlink"/>
            <w:sz w:val="16"/>
          </w:rPr>
          <w:t>17</w:t>
        </w:r>
      </w:hyperlink>
      <w:r w:rsidRPr="00773DBE">
        <w:rPr>
          <w:sz w:val="16"/>
        </w:rPr>
        <w:t xml:space="preserve"> The order's language ought not to be considered abstractly. The actual meaning intended by the document's signatory should be derived from the context in which the phrase to be interpreted is used.</w:t>
      </w:r>
      <w:hyperlink r:id="rId21" w:anchor="marker3fn18" w:history="1">
        <w:r w:rsidRPr="00773DBE">
          <w:rPr>
            <w:rStyle w:val="Hyperlink"/>
            <w:sz w:val="16"/>
          </w:rPr>
          <w:t>18</w:t>
        </w:r>
      </w:hyperlink>
      <w:r w:rsidRPr="00773DBE">
        <w:rPr>
          <w:sz w:val="16"/>
        </w:rPr>
        <w:t xml:space="preserve"> When applied to the May 18 memorial, these told canons impel my conclusion that the judge doubtless intended his ruling as an in praesenti resolution of </w:t>
      </w:r>
      <w:proofErr w:type="spellStart"/>
      <w:r w:rsidRPr="00773DBE">
        <w:rPr>
          <w:sz w:val="16"/>
        </w:rPr>
        <w:t>Dollarsaver's</w:t>
      </w:r>
      <w:proofErr w:type="spellEnd"/>
      <w:r w:rsidRPr="00773DBE">
        <w:rPr>
          <w:sz w:val="16"/>
        </w:rPr>
        <w:t xml:space="preserve"> quest for judgment </w:t>
      </w:r>
      <w:proofErr w:type="spellStart"/>
      <w:r w:rsidRPr="00773DBE">
        <w:rPr>
          <w:sz w:val="16"/>
        </w:rPr>
        <w:t>n.o.v</w:t>
      </w:r>
      <w:proofErr w:type="spellEnd"/>
      <w:r w:rsidRPr="00773DBE">
        <w:rPr>
          <w:sz w:val="16"/>
        </w:rPr>
        <w:t>. Approval of all counsel plainly appears on the face of the critical May 18 entry which is [885 P.2d 1358] signed by the judge.</w:t>
      </w:r>
      <w:hyperlink r:id="rId22" w:anchor="marker3fn19" w:history="1">
        <w:r w:rsidRPr="00773DBE">
          <w:rPr>
            <w:rStyle w:val="Hyperlink"/>
            <w:sz w:val="16"/>
          </w:rPr>
          <w:t>19</w:t>
        </w:r>
      </w:hyperlink>
      <w:r w:rsidRPr="00773DBE">
        <w:rPr>
          <w:sz w:val="16"/>
        </w:rPr>
        <w:t xml:space="preserve"> True minutes</w:t>
      </w:r>
      <w:hyperlink r:id="rId23" w:anchor="marker3fn20" w:history="1">
        <w:r w:rsidRPr="00773DBE">
          <w:rPr>
            <w:rStyle w:val="Hyperlink"/>
            <w:sz w:val="16"/>
          </w:rPr>
          <w:t>20</w:t>
        </w:r>
      </w:hyperlink>
      <w:r w:rsidRPr="00773DBE">
        <w:rPr>
          <w:sz w:val="16"/>
        </w:rPr>
        <w:t xml:space="preserve"> of a court neither call for nor bear the approval of the parties' counsel nor the judge's signature. To reject out of hand the view that in this context "should" is impliedly followed by the customary, "and the same hereby is", makes the court once again revert to medieval notions of ritualistic formalism now so thoroughly condemned in national jurisprudence and long abandoned by the statutory policy of this State. [Continues – To Footnote] </w:t>
      </w:r>
      <w:hyperlink r:id="rId24" w:anchor="marker2fn14" w:history="1">
        <w:r w:rsidRPr="00773DBE">
          <w:rPr>
            <w:rStyle w:val="Hyperlink"/>
            <w:sz w:val="16"/>
          </w:rPr>
          <w:t>14</w:t>
        </w:r>
      </w:hyperlink>
      <w:r w:rsidRPr="00773DBE">
        <w:rPr>
          <w:sz w:val="16"/>
        </w:rPr>
        <w:t xml:space="preserve"> In praesenti </w:t>
      </w:r>
      <w:r w:rsidRPr="00773DBE">
        <w:rPr>
          <w:rStyle w:val="StyleUnderline"/>
        </w:rPr>
        <w:t xml:space="preserve">means literally </w:t>
      </w:r>
      <w:r w:rsidRPr="00773DBE">
        <w:rPr>
          <w:rStyle w:val="Emphasis"/>
        </w:rPr>
        <w:t>"at the present time</w:t>
      </w:r>
      <w:r w:rsidRPr="00773DBE">
        <w:rPr>
          <w:sz w:val="16"/>
        </w:rPr>
        <w:t xml:space="preserve">." BLACK'S LAW DICTIONARY 792 (6th Ed. 1990). In legal parlance </w:t>
      </w:r>
      <w:r w:rsidRPr="00773DBE">
        <w:rPr>
          <w:rStyle w:val="StyleUnderline"/>
        </w:rPr>
        <w:t>the phrase denotes</w:t>
      </w:r>
      <w:r w:rsidRPr="00773DBE">
        <w:rPr>
          <w:sz w:val="16"/>
        </w:rPr>
        <w:t xml:space="preserve"> that which in </w:t>
      </w:r>
      <w:r w:rsidRPr="00773DBE">
        <w:rPr>
          <w:rStyle w:val="Emphasis"/>
        </w:rPr>
        <w:t>law</w:t>
      </w:r>
      <w:r w:rsidRPr="00773DBE">
        <w:rPr>
          <w:sz w:val="16"/>
        </w:rPr>
        <w:t xml:space="preserve"> is presently or </w:t>
      </w:r>
      <w:r w:rsidRPr="00773DBE">
        <w:rPr>
          <w:rStyle w:val="Emphasis"/>
        </w:rPr>
        <w:t>immediately effective</w:t>
      </w:r>
      <w:r w:rsidRPr="00773DBE">
        <w:rPr>
          <w:sz w:val="16"/>
        </w:rPr>
        <w:t xml:space="preserve">, </w:t>
      </w:r>
      <w:r w:rsidRPr="00773DBE">
        <w:rPr>
          <w:rStyle w:val="StyleUnderline"/>
        </w:rPr>
        <w:t>as opposed to</w:t>
      </w:r>
      <w:r w:rsidRPr="00773DBE">
        <w:rPr>
          <w:sz w:val="16"/>
        </w:rPr>
        <w:t xml:space="preserve"> something that will or would become effective in </w:t>
      </w:r>
      <w:r w:rsidRPr="00773DBE">
        <w:rPr>
          <w:rStyle w:val="StyleUnderline"/>
        </w:rPr>
        <w:t>the future</w:t>
      </w:r>
      <w:r w:rsidRPr="00773DBE">
        <w:rPr>
          <w:sz w:val="16"/>
        </w:rPr>
        <w:t xml:space="preserve"> [in </w:t>
      </w:r>
      <w:proofErr w:type="spellStart"/>
      <w:r w:rsidRPr="00773DBE">
        <w:rPr>
          <w:sz w:val="16"/>
        </w:rPr>
        <w:t>futurol</w:t>
      </w:r>
      <w:proofErr w:type="spellEnd"/>
      <w:r w:rsidRPr="00773DBE">
        <w:rPr>
          <w:sz w:val="16"/>
        </w:rPr>
        <w:t xml:space="preserve">]. See Van </w:t>
      </w:r>
      <w:proofErr w:type="spellStart"/>
      <w:r w:rsidRPr="00773DBE">
        <w:rPr>
          <w:sz w:val="16"/>
        </w:rPr>
        <w:t>Wyck</w:t>
      </w:r>
      <w:proofErr w:type="spellEnd"/>
      <w:r w:rsidRPr="00773DBE">
        <w:rPr>
          <w:sz w:val="16"/>
        </w:rPr>
        <w:t xml:space="preserve"> v. </w:t>
      </w:r>
      <w:proofErr w:type="spellStart"/>
      <w:r w:rsidRPr="00773DBE">
        <w:rPr>
          <w:sz w:val="16"/>
        </w:rPr>
        <w:t>Knevals</w:t>
      </w:r>
      <w:proofErr w:type="spellEnd"/>
      <w:r w:rsidRPr="00773DBE">
        <w:rPr>
          <w:sz w:val="16"/>
        </w:rPr>
        <w:t xml:space="preserve">, </w:t>
      </w:r>
      <w:hyperlink r:id="rId25" w:history="1">
        <w:r w:rsidRPr="00773DBE">
          <w:rPr>
            <w:rStyle w:val="Hyperlink"/>
            <w:sz w:val="16"/>
          </w:rPr>
          <w:t>106 U.S. 360</w:t>
        </w:r>
      </w:hyperlink>
      <w:r w:rsidRPr="00773DBE">
        <w:rPr>
          <w:sz w:val="16"/>
        </w:rPr>
        <w:t xml:space="preserve">, 365, 1 </w:t>
      </w:r>
      <w:proofErr w:type="spellStart"/>
      <w:r w:rsidRPr="00773DBE">
        <w:rPr>
          <w:sz w:val="16"/>
        </w:rPr>
        <w:t>S.Ct</w:t>
      </w:r>
      <w:proofErr w:type="spellEnd"/>
      <w:r w:rsidRPr="00773DBE">
        <w:rPr>
          <w:sz w:val="16"/>
        </w:rPr>
        <w:t xml:space="preserve">. 336, 337, 27 </w:t>
      </w:r>
      <w:proofErr w:type="spellStart"/>
      <w:r w:rsidRPr="00773DBE">
        <w:rPr>
          <w:sz w:val="16"/>
        </w:rPr>
        <w:t>L.Ed</w:t>
      </w:r>
      <w:proofErr w:type="spellEnd"/>
      <w:r w:rsidRPr="00773DBE">
        <w:rPr>
          <w:sz w:val="16"/>
        </w:rPr>
        <w:t>. 201 (1882).</w:t>
      </w:r>
    </w:p>
    <w:p w14:paraId="3DE42160" w14:textId="77777777" w:rsidR="00EE404A" w:rsidRPr="00773DBE" w:rsidRDefault="00EE404A" w:rsidP="00EE404A">
      <w:pPr>
        <w:pStyle w:val="Heading4"/>
      </w:pPr>
      <w:r w:rsidRPr="00773DBE">
        <w:t xml:space="preserve">That requires </w:t>
      </w:r>
      <w:r w:rsidRPr="00773DBE">
        <w:rPr>
          <w:u w:val="single"/>
        </w:rPr>
        <w:t>certainty</w:t>
      </w:r>
      <w:r w:rsidRPr="00773DBE">
        <w:t xml:space="preserve"> – the CP is indefinite</w:t>
      </w:r>
    </w:p>
    <w:p w14:paraId="73E129C0" w14:textId="77777777" w:rsidR="00EE404A" w:rsidRPr="00773DBE" w:rsidRDefault="00EE404A" w:rsidP="00EE404A">
      <w:r w:rsidRPr="00773DBE">
        <w:rPr>
          <w:rStyle w:val="Style13ptBold"/>
        </w:rPr>
        <w:t>Nieto 9</w:t>
      </w:r>
      <w:r w:rsidRPr="00773DBE">
        <w:t>. Judge Henry Nieto, Colorado Court of Appeals, 8-20-2009 People v. Munoz, 240 P.3d 311 (Colo. Ct. App. 2009)</w:t>
      </w:r>
    </w:p>
    <w:p w14:paraId="3FEB156C" w14:textId="7283EAB7" w:rsidR="003D46EE" w:rsidRPr="00773DBE" w:rsidRDefault="00EE404A" w:rsidP="003D46EE">
      <w:pPr>
        <w:rPr>
          <w:sz w:val="16"/>
        </w:rPr>
      </w:pPr>
      <w:r w:rsidRPr="00773DBE">
        <w:rPr>
          <w:sz w:val="16"/>
        </w:rPr>
        <w:t>“</w:t>
      </w:r>
      <w:r w:rsidRPr="00773DBE">
        <w:rPr>
          <w:rStyle w:val="StyleUnderline"/>
        </w:rPr>
        <w:t>Should</w:t>
      </w:r>
      <w:r w:rsidRPr="00773DBE">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w:t>
      </w:r>
      <w:proofErr w:type="gramStart"/>
      <w:r w:rsidRPr="00773DBE">
        <w:rPr>
          <w:sz w:val="16"/>
        </w:rPr>
        <w:t>A number of</w:t>
      </w:r>
      <w:proofErr w:type="gramEnd"/>
      <w:r w:rsidRPr="00773DBE">
        <w:rPr>
          <w:sz w:val="16"/>
        </w:rPr>
        <w:t xml:space="preserve">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773DBE">
        <w:rPr>
          <w:rStyle w:val="StyleUnderline"/>
        </w:rPr>
        <w:t>conveys</w:t>
      </w:r>
      <w:r w:rsidRPr="00773DBE">
        <w:rPr>
          <w:sz w:val="16"/>
        </w:rPr>
        <w:t xml:space="preserve"> to the jury a sense of </w:t>
      </w:r>
      <w:r w:rsidRPr="00773DBE">
        <w:rPr>
          <w:rStyle w:val="Emphasis"/>
        </w:rPr>
        <w:t>duty</w:t>
      </w:r>
      <w:r w:rsidRPr="00773DBE">
        <w:rPr>
          <w:rStyle w:val="StyleUnderline"/>
        </w:rPr>
        <w:t xml:space="preserve"> or </w:t>
      </w:r>
      <w:r w:rsidRPr="00773DBE">
        <w:rPr>
          <w:rStyle w:val="Emphasis"/>
        </w:rPr>
        <w:t>obligation</w:t>
      </w:r>
      <w:r w:rsidRPr="00773DBE">
        <w:rPr>
          <w:sz w:val="16"/>
        </w:rPr>
        <w:t xml:space="preserve"> and </w:t>
      </w:r>
      <w:r w:rsidRPr="00773DBE">
        <w:rPr>
          <w:rStyle w:val="Emphasis"/>
        </w:rPr>
        <w:t>not discretion</w:t>
      </w:r>
      <w:r w:rsidRPr="00773DBE">
        <w:rPr>
          <w:sz w:val="16"/>
        </w:rPr>
        <w:t xml:space="preserve">. In Little v. State, 554 S.W.2d 312, 324 (Ark. 1977), the Arkansas Supreme </w:t>
      </w:r>
      <w:r w:rsidRPr="00773DBE">
        <w:rPr>
          <w:rStyle w:val="StyleUnderline"/>
        </w:rPr>
        <w:t>Court interpreted</w:t>
      </w:r>
      <w:r w:rsidRPr="00773DBE">
        <w:rPr>
          <w:sz w:val="16"/>
        </w:rPr>
        <w:t xml:space="preserve"> the word “</w:t>
      </w:r>
      <w:r w:rsidRPr="00773DBE">
        <w:rPr>
          <w:rStyle w:val="StyleUnderline"/>
        </w:rPr>
        <w:t>should</w:t>
      </w:r>
      <w:r w:rsidRPr="00773DBE">
        <w:rPr>
          <w:sz w:val="16"/>
        </w:rPr>
        <w:t xml:space="preserve">” in an instruction on circumstantial evidence </w:t>
      </w:r>
      <w:r w:rsidRPr="00773DBE">
        <w:rPr>
          <w:rStyle w:val="StyleUnderline"/>
        </w:rPr>
        <w:t>as synonymous with</w:t>
      </w:r>
      <w:r w:rsidRPr="00773DBE">
        <w:rPr>
          <w:sz w:val="16"/>
        </w:rPr>
        <w:t xml:space="preserve"> the word “</w:t>
      </w:r>
      <w:r w:rsidRPr="00773DBE">
        <w:rPr>
          <w:rStyle w:val="Emphasis"/>
        </w:rPr>
        <w:t>must</w:t>
      </w:r>
      <w:r w:rsidRPr="00773DBE">
        <w:rPr>
          <w:sz w:val="16"/>
        </w:rPr>
        <w:t xml:space="preserve">”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legislature’s or commission’s use of the word “should” is meant to convey duty or obligation. McNutt v. McNutt, 49 P.3d 300, 306 (Ariz. Ct. App. 2002) (finding a statute stating that child support expenditures “should” be allocated for the purpose of parents’ federal tax exemption to be mandatory). </w:t>
      </w:r>
    </w:p>
    <w:p w14:paraId="2F1754C8" w14:textId="27080103" w:rsidR="003D46EE" w:rsidRPr="00773DBE" w:rsidRDefault="003D46EE" w:rsidP="003D46EE">
      <w:pPr>
        <w:pStyle w:val="Heading3"/>
      </w:pPr>
      <w:r w:rsidRPr="00773DBE">
        <w:t xml:space="preserve">2NC AT: Perm – Do Both </w:t>
      </w:r>
    </w:p>
    <w:p w14:paraId="51096196" w14:textId="77777777" w:rsidR="00EE404A" w:rsidRPr="00773DBE" w:rsidRDefault="00EE404A" w:rsidP="00EE404A">
      <w:pPr>
        <w:pStyle w:val="Heading4"/>
        <w:rPr>
          <w:rFonts w:cs="Arial"/>
        </w:rPr>
      </w:pPr>
      <w:r w:rsidRPr="00773DBE">
        <w:rPr>
          <w:rFonts w:cs="Arial"/>
        </w:rPr>
        <w:t xml:space="preserve">China </w:t>
      </w:r>
      <w:r w:rsidRPr="00773DBE">
        <w:rPr>
          <w:rFonts w:cs="Arial"/>
          <w:u w:val="single"/>
        </w:rPr>
        <w:t>pockets the plan</w:t>
      </w:r>
      <w:r w:rsidRPr="00773DBE">
        <w:rPr>
          <w:rFonts w:cs="Arial"/>
        </w:rPr>
        <w:t xml:space="preserve"> but has </w:t>
      </w:r>
      <w:r w:rsidRPr="00773DBE">
        <w:rPr>
          <w:rFonts w:cs="Arial"/>
          <w:u w:val="single"/>
        </w:rPr>
        <w:t>rising expectations</w:t>
      </w:r>
      <w:r w:rsidRPr="00773DBE">
        <w:rPr>
          <w:rFonts w:cs="Arial"/>
        </w:rPr>
        <w:t xml:space="preserve"> for future concessions.  This makes relations crises and war inevitable</w:t>
      </w:r>
    </w:p>
    <w:p w14:paraId="6FF18EA2" w14:textId="284F85B3" w:rsidR="00EE404A" w:rsidRPr="00773DBE" w:rsidRDefault="00EE404A" w:rsidP="00EE404A">
      <w:r w:rsidRPr="00773DBE">
        <w:rPr>
          <w:rStyle w:val="Style13ptBold"/>
        </w:rPr>
        <w:t>Erikson 14</w:t>
      </w:r>
      <w:r w:rsidRPr="00773DBE">
        <w:t xml:space="preserve"> - ANDREW S. ERICKSON is an Associate Professor at the U.S. Naval War College and an Associate-in-Research at Harvard University’s Fairbank Center for Chinese Studies. ADAM P. LIFF is Assistant Professor of East Asian International Relations at Indiana University’s School of Global and International Studies, Postdoctoral Fellow in the Princeton-Harvard China and the World Program, and Associate-in-Research at Harvard’s Fairbank Center and Reischauer Institute of Japanese Studies (“Not-So-Empty Talk: The Danger of China's “New Type of Great-Power Relations” Slogan” 10/9, </w:t>
      </w:r>
      <w:hyperlink r:id="rId26" w:history="1">
        <w:r w:rsidRPr="00773DBE">
          <w:rPr>
            <w:rStyle w:val="Hyperlink"/>
          </w:rPr>
          <w:t>https://www.foreignaffairs.com/articles/china/2014-10-09/not-so-empty-talk</w:t>
        </w:r>
      </w:hyperlink>
    </w:p>
    <w:p w14:paraId="20F9C035" w14:textId="77777777" w:rsidR="00EE404A" w:rsidRPr="00773DBE" w:rsidRDefault="00EE404A" w:rsidP="00EE404A">
      <w:pPr>
        <w:rPr>
          <w:sz w:val="16"/>
        </w:rPr>
      </w:pPr>
      <w:r w:rsidRPr="00773DBE">
        <w:rPr>
          <w:sz w:val="16"/>
        </w:rPr>
        <w:t xml:space="preserve">In uncritically signing on to the “new type of great-power relations” slogan at the Obama-Xi </w:t>
      </w:r>
      <w:proofErr w:type="spellStart"/>
      <w:r w:rsidRPr="00773DBE">
        <w:rPr>
          <w:sz w:val="16"/>
        </w:rPr>
        <w:t>Sunnylands</w:t>
      </w:r>
      <w:proofErr w:type="spellEnd"/>
      <w:r w:rsidRPr="00773DBE">
        <w:rPr>
          <w:sz w:val="16"/>
        </w:rPr>
        <w:t xml:space="preserve"> summit in June 2013, the Obama administration fell into a trap. It has what is most likely its last major chance to dig itself out when Obama visits Beijing next month for a follow-up summit. And he should make use of the opportunity. Although some U.S. officials dismiss rhetoric as insignificant and see this </w:t>
      </w:r>
      <w:proofErr w:type="gramStart"/>
      <w:r w:rsidRPr="00773DBE">
        <w:rPr>
          <w:sz w:val="16"/>
        </w:rPr>
        <w:t>particular formulation</w:t>
      </w:r>
      <w:proofErr w:type="gramEnd"/>
      <w:r w:rsidRPr="00773DBE">
        <w:rPr>
          <w:sz w:val="16"/>
        </w:rPr>
        <w:t xml:space="preserve"> as innocuous, Beijing understands things very differently. At best, </w:t>
      </w:r>
      <w:r w:rsidRPr="00773DBE">
        <w:rPr>
          <w:rStyle w:val="StyleUnderline"/>
        </w:rPr>
        <w:t>U.S. acceptance of</w:t>
      </w:r>
      <w:r w:rsidRPr="00773DBE">
        <w:rPr>
          <w:sz w:val="16"/>
        </w:rPr>
        <w:t xml:space="preserve"> the “</w:t>
      </w:r>
      <w:r w:rsidRPr="00773DBE">
        <w:rPr>
          <w:rStyle w:val="StyleUnderline"/>
        </w:rPr>
        <w:t>new</w:t>
      </w:r>
      <w:r w:rsidRPr="00773DBE">
        <w:rPr>
          <w:sz w:val="16"/>
        </w:rPr>
        <w:t xml:space="preserve"> type of great-power </w:t>
      </w:r>
      <w:r w:rsidRPr="00773DBE">
        <w:rPr>
          <w:rStyle w:val="StyleUnderline"/>
        </w:rPr>
        <w:t>relations</w:t>
      </w:r>
      <w:r w:rsidRPr="00773DBE">
        <w:rPr>
          <w:sz w:val="16"/>
        </w:rPr>
        <w:t xml:space="preserve">” concept </w:t>
      </w:r>
      <w:r w:rsidRPr="00773DBE">
        <w:rPr>
          <w:rStyle w:val="StyleUnderline"/>
        </w:rPr>
        <w:t>offers ammunition for those in Beijing</w:t>
      </w:r>
      <w:r w:rsidRPr="00773DBE">
        <w:rPr>
          <w:sz w:val="16"/>
        </w:rPr>
        <w:t xml:space="preserve"> and beyond </w:t>
      </w:r>
      <w:r w:rsidRPr="00773DBE">
        <w:rPr>
          <w:rStyle w:val="StyleUnderline"/>
        </w:rPr>
        <w:t>who promote a false narrative of</w:t>
      </w:r>
      <w:r w:rsidRPr="00773DBE">
        <w:rPr>
          <w:sz w:val="16"/>
        </w:rPr>
        <w:t xml:space="preserve"> the</w:t>
      </w:r>
      <w:r w:rsidRPr="00773DBE">
        <w:rPr>
          <w:rStyle w:val="StyleUnderline"/>
        </w:rPr>
        <w:t xml:space="preserve"> U</w:t>
      </w:r>
      <w:r w:rsidRPr="00773DBE">
        <w:rPr>
          <w:sz w:val="16"/>
        </w:rPr>
        <w:t xml:space="preserve">nited </w:t>
      </w:r>
      <w:r w:rsidRPr="00773DBE">
        <w:rPr>
          <w:rStyle w:val="StyleUnderline"/>
        </w:rPr>
        <w:t>S</w:t>
      </w:r>
      <w:r w:rsidRPr="00773DBE">
        <w:rPr>
          <w:sz w:val="16"/>
        </w:rPr>
        <w:t xml:space="preserve">tates’ </w:t>
      </w:r>
      <w:r w:rsidRPr="00773DBE">
        <w:rPr>
          <w:rStyle w:val="StyleUnderline"/>
        </w:rPr>
        <w:t>weakness and China’s inevitable rise</w:t>
      </w:r>
      <w:r w:rsidRPr="00773DBE">
        <w:rPr>
          <w:sz w:val="16"/>
        </w:rPr>
        <w:t xml:space="preserve">. After all, </w:t>
      </w:r>
      <w:r w:rsidRPr="00773DBE">
        <w:rPr>
          <w:rStyle w:val="StyleUnderline"/>
        </w:rPr>
        <w:t>the phrasing grants China great-power status without placing any conditions on its behavior</w:t>
      </w:r>
      <w:r w:rsidRPr="00773DBE">
        <w:rPr>
          <w:sz w:val="16"/>
        </w:rPr>
        <w:t xml:space="preserve"> -- behavior that has unnerved U.S. security allies and partners in the Asia-Pacific. At worst, </w:t>
      </w:r>
      <w:r w:rsidRPr="00773DBE">
        <w:rPr>
          <w:rStyle w:val="StyleUnderline"/>
        </w:rPr>
        <w:t xml:space="preserve">the formulation risks setting U.S.-Chinese relations on a dangerous course: implicitly committing Washington to </w:t>
      </w:r>
      <w:r w:rsidRPr="00773DBE">
        <w:rPr>
          <w:rStyle w:val="Emphasis"/>
        </w:rPr>
        <w:t>unilateral concessions</w:t>
      </w:r>
      <w:r w:rsidRPr="00773DBE">
        <w:rPr>
          <w:sz w:val="16"/>
        </w:rPr>
        <w:t xml:space="preserve"> that are anathema to vital and bipartisan U.S. foreign policy values, principles, and interests. Already troubling, </w:t>
      </w:r>
      <w:r w:rsidRPr="00773DBE">
        <w:rPr>
          <w:rStyle w:val="StyleUnderline"/>
        </w:rPr>
        <w:t>each additional invocation</w:t>
      </w:r>
      <w:r w:rsidRPr="00773DBE">
        <w:rPr>
          <w:sz w:val="16"/>
        </w:rPr>
        <w:t xml:space="preserve"> </w:t>
      </w:r>
      <w:r w:rsidRPr="00773DBE">
        <w:rPr>
          <w:rStyle w:val="StyleUnderline"/>
        </w:rPr>
        <w:t>of</w:t>
      </w:r>
      <w:r w:rsidRPr="00773DBE">
        <w:rPr>
          <w:sz w:val="16"/>
        </w:rPr>
        <w:t xml:space="preserve"> a “</w:t>
      </w:r>
      <w:r w:rsidRPr="00773DBE">
        <w:rPr>
          <w:rStyle w:val="StyleUnderline"/>
        </w:rPr>
        <w:t>new</w:t>
      </w:r>
      <w:r w:rsidRPr="00773DBE">
        <w:rPr>
          <w:sz w:val="16"/>
        </w:rPr>
        <w:t xml:space="preserve"> type of great-power </w:t>
      </w:r>
      <w:r w:rsidRPr="00773DBE">
        <w:rPr>
          <w:rStyle w:val="StyleUnderline"/>
        </w:rPr>
        <w:t>relations” grows more costly</w:t>
      </w:r>
      <w:r w:rsidRPr="00773DBE">
        <w:rPr>
          <w:sz w:val="16"/>
        </w:rPr>
        <w:t xml:space="preserve">. Instead of reactively parroting this Chinese formulation, </w:t>
      </w:r>
      <w:r w:rsidRPr="00773DBE">
        <w:rPr>
          <w:rStyle w:val="StyleUnderline"/>
        </w:rPr>
        <w:t>Washington must</w:t>
      </w:r>
      <w:r w:rsidRPr="00773DBE">
        <w:rPr>
          <w:sz w:val="16"/>
        </w:rPr>
        <w:t xml:space="preserve"> proactively shape the narrative. It should explicitly articulate and champion its own positive vision for U.S.-Chinese relations, which should </w:t>
      </w:r>
      <w:r w:rsidRPr="00773DBE">
        <w:rPr>
          <w:rStyle w:val="StyleUnderline"/>
        </w:rPr>
        <w:t xml:space="preserve">accord China international status </w:t>
      </w:r>
      <w:r w:rsidRPr="00773DBE">
        <w:rPr>
          <w:rStyle w:val="Emphasis"/>
        </w:rPr>
        <w:t>conditionally</w:t>
      </w:r>
      <w:r w:rsidRPr="00773DBE">
        <w:rPr>
          <w:sz w:val="16"/>
        </w:rPr>
        <w:t xml:space="preserve"> -- </w:t>
      </w:r>
      <w:r w:rsidRPr="00773DBE">
        <w:rPr>
          <w:rStyle w:val="Emphasis"/>
        </w:rPr>
        <w:t>in return</w:t>
      </w:r>
      <w:r w:rsidRPr="00773DBE">
        <w:rPr>
          <w:rStyle w:val="StyleUnderline"/>
        </w:rPr>
        <w:t xml:space="preserve"> for Beijing</w:t>
      </w:r>
      <w:r w:rsidRPr="00773DBE">
        <w:rPr>
          <w:sz w:val="16"/>
        </w:rPr>
        <w:t xml:space="preserve"> abiding by twenty-first-century international norms, </w:t>
      </w:r>
      <w:r w:rsidRPr="00773DBE">
        <w:rPr>
          <w:rStyle w:val="StyleUnderline"/>
        </w:rPr>
        <w:t>behaving responsibly toward its neighbors</w:t>
      </w:r>
      <w:r w:rsidRPr="00773DBE">
        <w:rPr>
          <w:sz w:val="16"/>
        </w:rPr>
        <w:t xml:space="preserve">, and contributing positively to the very international order that has enabled China’s meteoric rise. THUCYDIDES TRAP The “new type of great-power relations” concept is appealing to so many policymakers and scholars in both countries because of a misplaced belief in the Thucydides Trap. This is a dangerous misconception that the rise of a new power inescapably leads to conflict with the established one. The Chinese side has exploited this oversimplified narrative to great effect: </w:t>
      </w:r>
      <w:r w:rsidRPr="00773DBE">
        <w:rPr>
          <w:rStyle w:val="StyleUnderline"/>
        </w:rPr>
        <w:t>Xi</w:t>
      </w:r>
      <w:r w:rsidRPr="00773DBE">
        <w:rPr>
          <w:sz w:val="16"/>
        </w:rPr>
        <w:t xml:space="preserve"> himself </w:t>
      </w:r>
      <w:r w:rsidRPr="00773DBE">
        <w:rPr>
          <w:rStyle w:val="StyleUnderline"/>
        </w:rPr>
        <w:t>has warned of</w:t>
      </w:r>
      <w:r w:rsidRPr="00773DBE">
        <w:rPr>
          <w:sz w:val="16"/>
        </w:rPr>
        <w:t xml:space="preserve"> such </w:t>
      </w:r>
      <w:r w:rsidRPr="00773DBE">
        <w:rPr>
          <w:rStyle w:val="StyleUnderline"/>
        </w:rPr>
        <w:t>confrontation as “inevitable,” and leading Chinese international relations scholars claim that it is an “iron law of power transition</w:t>
      </w:r>
      <w:r w:rsidRPr="00773DBE">
        <w:rPr>
          <w:sz w:val="16"/>
        </w:rPr>
        <w:t xml:space="preserve">.” Hillary Clinton, the former U.S. secretary of state, echoed the sentiment at the 2012 U.S.-China Strategic and Economic Dialogue when she said that the United States and China’s efforts to avoid a catastrophic war are “historically unprecedented” and that both sides need to “write a new answer to the age-old question of what happens when an established power and a rising power meet.” A year later, at the </w:t>
      </w:r>
      <w:proofErr w:type="spellStart"/>
      <w:r w:rsidRPr="00773DBE">
        <w:rPr>
          <w:sz w:val="16"/>
        </w:rPr>
        <w:t>Sunnylands</w:t>
      </w:r>
      <w:proofErr w:type="spellEnd"/>
      <w:r w:rsidRPr="00773DBE">
        <w:rPr>
          <w:sz w:val="16"/>
        </w:rPr>
        <w:t xml:space="preserve"> summit, Tom </w:t>
      </w:r>
      <w:proofErr w:type="spellStart"/>
      <w:r w:rsidRPr="00773DBE">
        <w:rPr>
          <w:sz w:val="16"/>
        </w:rPr>
        <w:t>Donilon</w:t>
      </w:r>
      <w:proofErr w:type="spellEnd"/>
      <w:r w:rsidRPr="00773DBE">
        <w:rPr>
          <w:sz w:val="16"/>
        </w:rPr>
        <w:t xml:space="preserve">, then the U.S. national security adviser, explained that efforts to reformulate the U.S.-Chinese relationship are “rooted in the observation … that a rising power and an existing power are in some manner destined for conflict.” Such sentiments are puzzling, especially coming from Americans. They deny human agency (and responsibility) for past -- and possibly future -- disasters. And they reject progress. Further, they are based on a selective reading of modern history, one that overlooks the powerful ways in which the norms that great powers have promoted through their own rhetoric and example have shaped the choices of contemporaneous rising powers, for better or for worse. Most problematic, </w:t>
      </w:r>
      <w:r w:rsidRPr="00773DBE">
        <w:rPr>
          <w:rStyle w:val="StyleUnderline"/>
        </w:rPr>
        <w:t>the narrative of needing a “new model” to avoid otherwise inevitable conflict is</w:t>
      </w:r>
      <w:r w:rsidRPr="00773DBE">
        <w:rPr>
          <w:sz w:val="16"/>
        </w:rPr>
        <w:t xml:space="preserve"> a negative foundation, </w:t>
      </w:r>
      <w:r w:rsidRPr="00773DBE">
        <w:rPr>
          <w:rStyle w:val="StyleUnderline"/>
        </w:rPr>
        <w:t>a dangerous platform on which to build the future of U.S.-Chinese relations</w:t>
      </w:r>
      <w:r w:rsidRPr="00773DBE">
        <w:rPr>
          <w:sz w:val="16"/>
        </w:rPr>
        <w:t xml:space="preserve">. To be sure, Clinton, </w:t>
      </w:r>
      <w:proofErr w:type="spellStart"/>
      <w:r w:rsidRPr="00773DBE">
        <w:rPr>
          <w:sz w:val="16"/>
        </w:rPr>
        <w:t>Donilon</w:t>
      </w:r>
      <w:proofErr w:type="spellEnd"/>
      <w:r w:rsidRPr="00773DBE">
        <w:rPr>
          <w:sz w:val="16"/>
        </w:rPr>
        <w:t xml:space="preserve">, and their successors might understand all this but are prepared to dismiss rhetoric and focus instead on action. This is surely what U.S. Secretary of State John Kerry had in mind at the 2014 U.S.-China Strategic and Economic Dialogue when he noted that “a new model is not defined in words. It is defined in actions.” Even so, flirting with the Chinese-proposed slogan for bilateral relations, as the administration has done, while dismissing it in private is dangerous. Chinese leaders take such formulations extremely seriously: the phrase “new type of great-power relations” appears repeatedly in their </w:t>
      </w:r>
      <w:proofErr w:type="gramStart"/>
      <w:r w:rsidRPr="00773DBE">
        <w:rPr>
          <w:sz w:val="16"/>
        </w:rPr>
        <w:t>speeches, and</w:t>
      </w:r>
      <w:proofErr w:type="gramEnd"/>
      <w:r w:rsidRPr="00773DBE">
        <w:rPr>
          <w:sz w:val="16"/>
        </w:rPr>
        <w:t xml:space="preserve"> permeates Chinese media and public discourse on U.S.-Chinese relations. </w:t>
      </w:r>
      <w:r w:rsidRPr="00773DBE">
        <w:rPr>
          <w:rStyle w:val="StyleUnderline"/>
        </w:rPr>
        <w:t>Uncritical embrace creates an unsustainable situation wherein each side mistakenly expects unrealistic things of the other</w:t>
      </w:r>
      <w:r w:rsidRPr="00773DBE">
        <w:rPr>
          <w:sz w:val="16"/>
        </w:rPr>
        <w:t xml:space="preserve">, </w:t>
      </w:r>
      <w:r w:rsidRPr="00773DBE">
        <w:rPr>
          <w:rStyle w:val="StyleUnderline"/>
        </w:rPr>
        <w:t>worsening the consequences when those expectations are ultimately dashed</w:t>
      </w:r>
      <w:r w:rsidRPr="00773DBE">
        <w:rPr>
          <w:sz w:val="16"/>
        </w:rPr>
        <w:t>.</w:t>
      </w:r>
    </w:p>
    <w:p w14:paraId="1A279245" w14:textId="77777777" w:rsidR="00EE404A" w:rsidRPr="00773DBE" w:rsidRDefault="00EE404A" w:rsidP="00EE404A">
      <w:pPr>
        <w:pStyle w:val="Heading4"/>
      </w:pPr>
      <w:r w:rsidRPr="00773DBE">
        <w:t xml:space="preserve">China pockets the concession – the CP is a distinct policy option that leverages sales </w:t>
      </w:r>
    </w:p>
    <w:p w14:paraId="7B231B95" w14:textId="77777777" w:rsidR="00EE404A" w:rsidRPr="00773DBE" w:rsidRDefault="00EE404A" w:rsidP="00EE404A">
      <w:r w:rsidRPr="00773DBE">
        <w:rPr>
          <w:rStyle w:val="Style13ptBold"/>
        </w:rPr>
        <w:t>Gomez 16</w:t>
      </w:r>
      <w:r w:rsidRPr="00773DBE">
        <w:t xml:space="preserve"> (Eric, policy analyst for defense and foreign policy studies at the Cato Institute, Masters of Arts in International Affairs from the Bush School of Government and Public Service at Texas A&amp;M University, “A Costly Commitment: Options for the Future of the U.S.-Taiwan Defense Relationship,” 9-28, </w:t>
      </w:r>
      <w:hyperlink r:id="rId27" w:history="1">
        <w:r w:rsidRPr="00773DBE">
          <w:rPr>
            <w:rStyle w:val="Hyperlink"/>
          </w:rPr>
          <w:t>https://www.cato.org/publications/policy-analysis/costly-commitment-options-future-us-taiwan-defense-relationship</w:t>
        </w:r>
      </w:hyperlink>
      <w:r w:rsidRPr="00773DBE">
        <w:t xml:space="preserve">) </w:t>
      </w:r>
    </w:p>
    <w:p w14:paraId="245EBCE3" w14:textId="3760A6C0" w:rsidR="003D46EE" w:rsidRPr="00773DBE" w:rsidRDefault="00EE404A" w:rsidP="003D46EE">
      <w:pPr>
        <w:rPr>
          <w:u w:val="single"/>
        </w:rPr>
      </w:pPr>
      <w:r w:rsidRPr="00773DBE">
        <w:rPr>
          <w:sz w:val="16"/>
        </w:rPr>
        <w:t xml:space="preserve">The United States should step down from the implicit commitment to use military force to preserve Taiwan’s de facto independence. American credibility is slowly eroding as China becomes more powerful, and the commitment will be more costly to maintain for a relatively minor benefit. Broadly speaking, </w:t>
      </w:r>
      <w:r w:rsidRPr="00773DBE">
        <w:rPr>
          <w:rStyle w:val="StyleUnderline"/>
        </w:rPr>
        <w:t>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 xml:space="preserve">has </w:t>
      </w:r>
      <w:r w:rsidRPr="00773DBE">
        <w:rPr>
          <w:rStyle w:val="Emphasis"/>
        </w:rPr>
        <w:t>two options</w:t>
      </w:r>
      <w:r w:rsidRPr="00773DBE">
        <w:rPr>
          <w:rStyle w:val="StyleUnderline"/>
        </w:rPr>
        <w:t xml:space="preserve"> for how it could implement this policy option: it could try to </w:t>
      </w:r>
      <w:r w:rsidRPr="00773DBE">
        <w:rPr>
          <w:rStyle w:val="Emphasis"/>
        </w:rPr>
        <w:t>draw concessions from China</w:t>
      </w:r>
      <w:r w:rsidRPr="00773DBE">
        <w:rPr>
          <w:rStyle w:val="StyleUnderline"/>
        </w:rPr>
        <w:t xml:space="preserve"> to </w:t>
      </w:r>
      <w:r w:rsidRPr="00773DBE">
        <w:rPr>
          <w:rStyle w:val="Emphasis"/>
        </w:rPr>
        <w:t>get something in return</w:t>
      </w:r>
      <w:r w:rsidRPr="00773DBE">
        <w:rPr>
          <w:rStyle w:val="StyleUnderline"/>
        </w:rPr>
        <w:t xml:space="preserve"> for stepping down from the commitment, or it could </w:t>
      </w:r>
      <w:r w:rsidRPr="00773DBE">
        <w:rPr>
          <w:rStyle w:val="Emphasis"/>
        </w:rPr>
        <w:t>unilaterally</w:t>
      </w:r>
      <w:r w:rsidRPr="00773DBE">
        <w:rPr>
          <w:rStyle w:val="StyleUnderline"/>
        </w:rPr>
        <w:t xml:space="preserve"> drop the commitment</w:t>
      </w:r>
      <w:r w:rsidRPr="00773DBE">
        <w:rPr>
          <w:sz w:val="16"/>
        </w:rPr>
        <w:t xml:space="preserve">. In either scenario, Taiwan would have to take on sole responsibility for deterring Chinese military action. </w:t>
      </w:r>
      <w:r w:rsidRPr="00773DBE">
        <w:rPr>
          <w:rStyle w:val="StyleUnderline"/>
        </w:rPr>
        <w:t xml:space="preserve">A policy that </w:t>
      </w:r>
      <w:r w:rsidRPr="00773DBE">
        <w:rPr>
          <w:rStyle w:val="Emphasis"/>
        </w:rPr>
        <w:t>wins concessions</w:t>
      </w:r>
      <w:r w:rsidRPr="00773DBE">
        <w:rPr>
          <w:rStyle w:val="StyleUnderline"/>
        </w:rPr>
        <w:t xml:space="preserve"> from China would be </w:t>
      </w:r>
      <w:r w:rsidRPr="00773DBE">
        <w:rPr>
          <w:sz w:val="16"/>
        </w:rPr>
        <w:t>the</w:t>
      </w:r>
      <w:r w:rsidRPr="00773DBE">
        <w:rPr>
          <w:rStyle w:val="StyleUnderline"/>
        </w:rPr>
        <w:t xml:space="preserve"> </w:t>
      </w:r>
      <w:r w:rsidRPr="00773DBE">
        <w:rPr>
          <w:rStyle w:val="Emphasis"/>
        </w:rPr>
        <w:t>more desirable</w:t>
      </w:r>
      <w:r w:rsidRPr="00773DBE">
        <w:rPr>
          <w:sz w:val="16"/>
        </w:rPr>
        <w:t xml:space="preserve"> of the two options. </w:t>
      </w:r>
      <w:r w:rsidRPr="00773DBE">
        <w:rPr>
          <w:rStyle w:val="StyleUnderline"/>
        </w:rPr>
        <w:t>Concessions could include resolution of other territorial disputes involving China and American allies or dropping the Chinese threat to use force against Taiwan</w:t>
      </w:r>
      <w:r w:rsidRPr="00773DBE">
        <w:rPr>
          <w:sz w:val="16"/>
        </w:rPr>
        <w:t xml:space="preserve">. </w:t>
      </w:r>
      <w:r w:rsidRPr="00773DBE">
        <w:rPr>
          <w:rStyle w:val="StyleUnderline"/>
        </w:rPr>
        <w:t>This would be</w:t>
      </w:r>
      <w:r w:rsidRPr="00773DBE">
        <w:rPr>
          <w:sz w:val="16"/>
        </w:rPr>
        <w:t xml:space="preserve"> characteristic of what Charles Glaser calls </w:t>
      </w:r>
      <w:r w:rsidRPr="00773DBE">
        <w:rPr>
          <w:rStyle w:val="StyleUnderline"/>
        </w:rPr>
        <w:t>a grand bargain, “an agreement in which two actors make concessions across multiple issues to create a fair deal … that would have been impossible in an agreement that dealt with a single issue.”</w:t>
      </w:r>
      <w:r w:rsidRPr="00773DBE">
        <w:rPr>
          <w:sz w:val="16"/>
        </w:rPr>
        <w:t xml:space="preserve">95 </w:t>
      </w:r>
      <w:r w:rsidRPr="00773DBE">
        <w:rPr>
          <w:rStyle w:val="StyleUnderline"/>
        </w:rPr>
        <w:t>Making the end of the U.S. commitment to Taiwan contingent upon Chinese concessions to resolve its other territorial disputes peacefully would benefit both 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and China.</w:t>
      </w:r>
      <w:r w:rsidRPr="00773DBE">
        <w:rPr>
          <w:sz w:val="16"/>
        </w:rPr>
        <w:t xml:space="preserve">96 </w:t>
      </w:r>
      <w:r w:rsidRPr="00773DBE">
        <w:rPr>
          <w:rStyle w:val="StyleUnderline"/>
        </w:rPr>
        <w:t>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would free itself of a</w:t>
      </w:r>
      <w:r w:rsidRPr="00773DBE">
        <w:rPr>
          <w:sz w:val="16"/>
        </w:rPr>
        <w:t xml:space="preserve">n increasingly </w:t>
      </w:r>
      <w:r w:rsidRPr="00773DBE">
        <w:rPr>
          <w:rStyle w:val="StyleUnderline"/>
        </w:rPr>
        <w:t xml:space="preserve">costly and risky commitment to Taiwan’s defense, </w:t>
      </w:r>
      <w:r w:rsidRPr="00773DBE">
        <w:rPr>
          <w:rStyle w:val="Emphasis"/>
        </w:rPr>
        <w:t>but only if China compromises</w:t>
      </w:r>
      <w:r w:rsidRPr="00773DBE">
        <w:rPr>
          <w:rStyle w:val="StyleUnderline"/>
        </w:rPr>
        <w:t xml:space="preserve"> in ways that align with U.S. allies’ interests in the South and East China Seas</w:t>
      </w:r>
      <w:r w:rsidRPr="00773DBE">
        <w:rPr>
          <w:sz w:val="16"/>
        </w:rPr>
        <w:t xml:space="preserve">. </w:t>
      </w:r>
      <w:r w:rsidRPr="00773DBE">
        <w:rPr>
          <w:rStyle w:val="StyleUnderline"/>
        </w:rPr>
        <w:t>China</w:t>
      </w:r>
      <w:r w:rsidRPr="00773DBE">
        <w:rPr>
          <w:sz w:val="16"/>
        </w:rPr>
        <w:t xml:space="preserve"> would have to limit its objectives in the South and East China Seas, but in return </w:t>
      </w:r>
      <w:r w:rsidRPr="00773DBE">
        <w:rPr>
          <w:rStyle w:val="StyleUnderline"/>
        </w:rPr>
        <w:t>would earn a major policy concession from 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 xml:space="preserve">on a </w:t>
      </w:r>
      <w:r w:rsidRPr="00773DBE">
        <w:rPr>
          <w:rStyle w:val="Emphasis"/>
        </w:rPr>
        <w:t>core national interest</w:t>
      </w:r>
      <w:r w:rsidRPr="00773DBE">
        <w:rPr>
          <w:rStyle w:val="StyleUnderline"/>
        </w:rPr>
        <w:t xml:space="preserve"> that has </w:t>
      </w:r>
      <w:r w:rsidRPr="00773DBE">
        <w:rPr>
          <w:rStyle w:val="Emphasis"/>
        </w:rPr>
        <w:t>much more importance</w:t>
      </w:r>
      <w:r w:rsidRPr="00773DBE">
        <w:rPr>
          <w:rStyle w:val="StyleUnderline"/>
        </w:rPr>
        <w:t xml:space="preserve"> than the other territorial disputes.</w:t>
      </w:r>
    </w:p>
    <w:p w14:paraId="0BF0A495" w14:textId="29E6A7A6" w:rsidR="00EE404A" w:rsidRPr="00773DBE" w:rsidRDefault="00EE404A" w:rsidP="00EE404A">
      <w:pPr>
        <w:pStyle w:val="Heading2"/>
      </w:pPr>
      <w:r w:rsidRPr="00773DBE">
        <w:t xml:space="preserve">CP – Deter China Adv CP  </w:t>
      </w:r>
    </w:p>
    <w:p w14:paraId="708028D6" w14:textId="05394D96" w:rsidR="00EE404A" w:rsidRPr="00773DBE" w:rsidRDefault="00EE404A" w:rsidP="00EE404A">
      <w:r w:rsidRPr="00773DBE">
        <w:t xml:space="preserve">Note – this is mainly a CP to resolve the “Taiwan war” advantage and bolster uniqueness for the DA and case turns </w:t>
      </w:r>
    </w:p>
    <w:p w14:paraId="6C9BB9C4" w14:textId="51111045" w:rsidR="00EE404A" w:rsidRPr="00773DBE" w:rsidRDefault="00EE404A" w:rsidP="00EA0E81">
      <w:pPr>
        <w:pStyle w:val="Heading3"/>
      </w:pPr>
      <w:r w:rsidRPr="00773DBE">
        <w:t xml:space="preserve">1NC Deter China </w:t>
      </w:r>
    </w:p>
    <w:p w14:paraId="7F7C96F0" w14:textId="14B3CECB" w:rsidR="00EA0E81" w:rsidRPr="00773DBE" w:rsidRDefault="00EA0E81" w:rsidP="00EA0E81">
      <w:pPr>
        <w:pStyle w:val="Heading4"/>
      </w:pPr>
      <w:r w:rsidRPr="00773DBE">
        <w:t xml:space="preserve">Text: The United States federal government should publicly affirm: </w:t>
      </w:r>
    </w:p>
    <w:p w14:paraId="69B77AC8" w14:textId="77777777" w:rsidR="00EA0E81" w:rsidRPr="00773DBE" w:rsidRDefault="00EA0E81" w:rsidP="00EA0E81">
      <w:pPr>
        <w:pStyle w:val="Heading4"/>
      </w:pPr>
      <w:r w:rsidRPr="00773DBE">
        <w:t xml:space="preserve">--its consideration of any effort to determine the future of Taiwan by other than peaceful means a threat to peace and security  </w:t>
      </w:r>
    </w:p>
    <w:p w14:paraId="3EEE45C4" w14:textId="77777777" w:rsidR="00EA0E81" w:rsidRPr="00773DBE" w:rsidRDefault="00EA0E81" w:rsidP="00EA0E81">
      <w:pPr>
        <w:pStyle w:val="Heading4"/>
      </w:pPr>
      <w:r w:rsidRPr="00773DBE">
        <w:t xml:space="preserve">--its commitment to the availability of Taiwan’s self-defense capability through defense articles and services </w:t>
      </w:r>
    </w:p>
    <w:p w14:paraId="55F73463" w14:textId="77777777" w:rsidR="00EA0E81" w:rsidRPr="00773DBE" w:rsidRDefault="00EA0E81" w:rsidP="00EA0E81">
      <w:pPr>
        <w:pStyle w:val="Heading4"/>
      </w:pPr>
      <w:r w:rsidRPr="00773DBE">
        <w:t xml:space="preserve">--its willingness to reduce its arms sales to Taiwan is conditioned upon China advancing a peaceful solution to its differences with Taiwan </w:t>
      </w:r>
    </w:p>
    <w:p w14:paraId="07A19F0C" w14:textId="77777777" w:rsidR="00EA0E81" w:rsidRPr="00773DBE" w:rsidRDefault="00EA0E81" w:rsidP="00EA0E81"/>
    <w:p w14:paraId="5E5F441B" w14:textId="22E03C0C" w:rsidR="00EA0E81" w:rsidRPr="00773DBE" w:rsidRDefault="00EA0E81" w:rsidP="00EA0E81">
      <w:pPr>
        <w:pStyle w:val="Heading4"/>
      </w:pPr>
      <w:r w:rsidRPr="00773DBE">
        <w:t xml:space="preserve">The CP clarifies </w:t>
      </w:r>
      <w:r w:rsidR="00AE1645" w:rsidRPr="00773DBE">
        <w:t>US policy to</w:t>
      </w:r>
      <w:r w:rsidRPr="00773DBE">
        <w:t xml:space="preserve"> bolster deterrence</w:t>
      </w:r>
      <w:r w:rsidR="00AE1645" w:rsidRPr="00773DBE">
        <w:t xml:space="preserve"> -- prevents Chinese aggression</w:t>
      </w:r>
      <w:r w:rsidRPr="00773DBE">
        <w:t xml:space="preserve"> </w:t>
      </w:r>
      <w:r w:rsidR="00AE1645" w:rsidRPr="00773DBE">
        <w:t xml:space="preserve">and preserves de-facto independence </w:t>
      </w:r>
      <w:r w:rsidRPr="00773DBE">
        <w:t xml:space="preserve">– any permutation wrecks signaling </w:t>
      </w:r>
    </w:p>
    <w:p w14:paraId="07C4BB38" w14:textId="77777777" w:rsidR="00EA0E81" w:rsidRPr="00773DBE" w:rsidRDefault="00EA0E81" w:rsidP="00EA0E81">
      <w:r w:rsidRPr="00773DBE">
        <w:rPr>
          <w:rStyle w:val="Style13ptBold"/>
        </w:rPr>
        <w:t>Mazza 18</w:t>
      </w:r>
      <w:r w:rsidRPr="00773DBE">
        <w:t xml:space="preserve"> --- research fellow, foreign &amp; defense policy, at the American Enterprise Institute (Michael, “The Coming Crisis in the Taiwan Strait,” 6/28, </w:t>
      </w:r>
      <w:hyperlink r:id="rId28" w:history="1">
        <w:r w:rsidRPr="00773DBE">
          <w:rPr>
            <w:rStyle w:val="Hyperlink"/>
          </w:rPr>
          <w:t>https://www.the-american-interest.com/2018/06/28/the-coming-crisis-in-the-taiwan-strait/</w:t>
        </w:r>
      </w:hyperlink>
      <w:r w:rsidRPr="00773DBE">
        <w:t xml:space="preserve">) </w:t>
      </w:r>
    </w:p>
    <w:p w14:paraId="214F0D0A" w14:textId="77777777" w:rsidR="00EA0E81" w:rsidRPr="00773DBE" w:rsidRDefault="00EA0E81" w:rsidP="00EA0E81">
      <w:pPr>
        <w:rPr>
          <w:u w:val="single"/>
        </w:rPr>
      </w:pPr>
      <w:r w:rsidRPr="00773DBE">
        <w:rPr>
          <w:rStyle w:val="StyleUnderline"/>
        </w:rPr>
        <w:t xml:space="preserve">In recent years, the U.S. government has tended to tie itself in knots over balancing ties with Taipei and Beijing. Perhaps the </w:t>
      </w:r>
      <w:proofErr w:type="gramStart"/>
      <w:r w:rsidRPr="00773DBE">
        <w:rPr>
          <w:rStyle w:val="StyleUnderline"/>
        </w:rPr>
        <w:t>best known</w:t>
      </w:r>
      <w:proofErr w:type="gramEnd"/>
      <w:r w:rsidRPr="00773DBE">
        <w:rPr>
          <w:rStyle w:val="StyleUnderline"/>
        </w:rPr>
        <w:t xml:space="preserve"> example of this predilection concerns Taiwan’s request, during the latter Bush years and the Obama Administration, for new F-16</w:t>
      </w:r>
      <w:r w:rsidRPr="00773DBE">
        <w:rPr>
          <w:sz w:val="16"/>
        </w:rPr>
        <w:t xml:space="preserve"> C/D </w:t>
      </w:r>
      <w:r w:rsidRPr="00773DBE">
        <w:rPr>
          <w:rStyle w:val="StyleUnderline"/>
        </w:rPr>
        <w:t>fighter aircraft</w:t>
      </w:r>
      <w:r w:rsidRPr="00773DBE">
        <w:rPr>
          <w:sz w:val="16"/>
        </w:rPr>
        <w:t xml:space="preserve">. As Defense News reported in 2011, “Taiwan’s June 24 petition to submit a letter of request for new F-16 fighter jets was blocked by the U.S. State Department under orders from the U.S. National Security Council, sources in Taipei and Washington said.” In other words, the Obama Administration denied Taiwan’s request to submit a request for the aircraft, thus evading having to make any formal decision on the sale. Problems have continued into the Trump Administration, as evidenced by the website flag removals described above. Presumably an initiative arising from the bureaucracy to ensure compliance with the “one China” policy, the effort was too clever by half, serving only to further isolate Taiwan and give the appearance of distance in the Washington-Taipei bilateral relationship. Ironically, </w:t>
      </w:r>
      <w:r w:rsidRPr="00773DBE">
        <w:rPr>
          <w:rStyle w:val="StyleUnderline"/>
        </w:rPr>
        <w:t>it is a relatively straightforward affair to counter Taiwan’s international isolation within the bounds of the “One China” policy. First, the United States should drop self-imposed limitations on bilateral engagement. American and Taiwanese military officers and civilian officials at all levels should be permitted to meet</w:t>
      </w:r>
      <w:r w:rsidRPr="00773DBE">
        <w:rPr>
          <w:sz w:val="16"/>
        </w:rPr>
        <w:t xml:space="preserve">—in both the United States and Taiwan. </w:t>
      </w:r>
      <w:r w:rsidRPr="00773DBE">
        <w:rPr>
          <w:rStyle w:val="StyleUnderline"/>
        </w:rPr>
        <w:t>The militaries should exercise together in bilateral and multilateral settings. When it comes to arms sales, Washington should treat Taiwan as it does countries with which it has diplomatic ties. Sales should occur with regularity rather than in bundles, and they should not be held hostage to the U.S.-China diplomatic calendar</w:t>
      </w:r>
      <w:r w:rsidRPr="00773DBE">
        <w:rPr>
          <w:sz w:val="16"/>
        </w:rPr>
        <w:t xml:space="preserve">. To its credit, the Trump Administration has recently approved American industrial participation in Taiwan’s submarine program; it should next convey a willingness to sell Taiwan the platforms it requires to ensure a favorable air balance in the Strait. </w:t>
      </w:r>
      <w:r w:rsidRPr="00773DBE">
        <w:rPr>
          <w:rStyle w:val="StyleUnderline"/>
        </w:rPr>
        <w:t>For too long, Washington has been hesitant to sell Taipei the defensive articles Taipei assesses it needs most.</w:t>
      </w:r>
    </w:p>
    <w:p w14:paraId="70B40D39" w14:textId="77777777" w:rsidR="00EA0E81" w:rsidRPr="00773DBE" w:rsidRDefault="00EA0E81" w:rsidP="00EA0E81">
      <w:pPr>
        <w:rPr>
          <w:u w:val="single"/>
        </w:rPr>
      </w:pPr>
      <w:r w:rsidRPr="00773DBE">
        <w:rPr>
          <w:rStyle w:val="StyleUnderline"/>
        </w:rPr>
        <w:t>It would be particularly valuable for the Trump Administration to publicly affirm at a senior level that it is U.S. policy, as described in the Taiwan Relations Act:</w:t>
      </w:r>
    </w:p>
    <w:p w14:paraId="466C46AE" w14:textId="77777777" w:rsidR="00EA0E81" w:rsidRPr="00773DBE" w:rsidRDefault="00EA0E81" w:rsidP="00EA0E81">
      <w:pPr>
        <w:ind w:left="720"/>
        <w:rPr>
          <w:rStyle w:val="StyleUnderline"/>
        </w:rPr>
      </w:pPr>
      <w:r w:rsidRPr="00773DBE">
        <w:rPr>
          <w:rStyle w:val="StyleUnderline"/>
        </w:rPr>
        <w:t>to consider any effort to determine the future of Taiwan by other than peaceful means</w:t>
      </w:r>
      <w:r w:rsidRPr="00773DBE">
        <w:rPr>
          <w:sz w:val="16"/>
        </w:rPr>
        <w:t xml:space="preserve">, including by boycotts or embargoes, </w:t>
      </w:r>
      <w:r w:rsidRPr="00773DBE">
        <w:rPr>
          <w:rStyle w:val="StyleUnderline"/>
        </w:rPr>
        <w:t>a threat to the peace and security of the Western Pacific area and of grave concern to the United States;</w:t>
      </w:r>
    </w:p>
    <w:p w14:paraId="42E06E88" w14:textId="77777777" w:rsidR="00EA0E81" w:rsidRPr="00773DBE" w:rsidRDefault="00EA0E81" w:rsidP="00EA0E81">
      <w:pPr>
        <w:ind w:left="720"/>
        <w:rPr>
          <w:rStyle w:val="StyleUnderline"/>
        </w:rPr>
      </w:pPr>
      <w:r w:rsidRPr="00773DBE">
        <w:rPr>
          <w:rStyle w:val="StyleUnderline"/>
        </w:rPr>
        <w:t>to provide Taiwan with arms of a defensive character; and</w:t>
      </w:r>
    </w:p>
    <w:p w14:paraId="36FD31C5" w14:textId="77777777" w:rsidR="00EA0E81" w:rsidRPr="00773DBE" w:rsidRDefault="00EA0E81" w:rsidP="00EA0E81">
      <w:pPr>
        <w:ind w:left="720"/>
        <w:rPr>
          <w:rStyle w:val="StyleUnderline"/>
        </w:rPr>
      </w:pPr>
      <w:r w:rsidRPr="00773DBE">
        <w:rPr>
          <w:rStyle w:val="StyleUnderline"/>
        </w:rPr>
        <w:t>to maintain the capacity of the United States to resist any resort to force or other forms of coercion that would jeopardize the security, or the social or economic system, of the people on Taiwan.</w:t>
      </w:r>
    </w:p>
    <w:p w14:paraId="2A6B2EA8" w14:textId="77777777" w:rsidR="00EA0E81" w:rsidRPr="00773DBE" w:rsidRDefault="00EA0E81" w:rsidP="00EA0E81">
      <w:pPr>
        <w:rPr>
          <w:u w:val="single"/>
        </w:rPr>
      </w:pPr>
      <w:r w:rsidRPr="00773DBE">
        <w:rPr>
          <w:rStyle w:val="StyleUnderline"/>
        </w:rPr>
        <w:t>The Administration should likewise affirm that it is committed to, per the TRA, making “available to Taiwan such defense articles and defense services in such quantity as may be necessary to enable Taiwan to maintain a sufficient self-defense capability.”</w:t>
      </w:r>
    </w:p>
    <w:p w14:paraId="6CE99F92" w14:textId="77777777" w:rsidR="00EA0E81" w:rsidRPr="00773DBE" w:rsidRDefault="00EA0E81" w:rsidP="00EA0E81">
      <w:pPr>
        <w:rPr>
          <w:sz w:val="16"/>
        </w:rPr>
      </w:pPr>
      <w:r w:rsidRPr="00773DBE">
        <w:rPr>
          <w:sz w:val="16"/>
        </w:rPr>
        <w:t>The U.S. Congress has done admirable work in this regard. The recently passed Taiwan Travel Act, which the President signed into law, calls for “visits between officials from the United States and Taiwan at all levels.” The 2018 National Defense Authorization Act included “sense of Congress” language encouraging regular arms sales, inclusion of Taiwan in military exercises, senior level exchanges, and naval port visits. The NDAA also requires that, going forward, the Defense Secretary will report to Congress on the status of Taiwan arms sales requests within 120 days of a request’s submission.</w:t>
      </w:r>
    </w:p>
    <w:p w14:paraId="599B9B40" w14:textId="77777777" w:rsidR="00EA0E81" w:rsidRPr="00773DBE" w:rsidRDefault="00EA0E81" w:rsidP="00EA0E81">
      <w:pPr>
        <w:rPr>
          <w:sz w:val="16"/>
        </w:rPr>
      </w:pPr>
      <w:r w:rsidRPr="00773DBE">
        <w:rPr>
          <w:sz w:val="16"/>
        </w:rPr>
        <w:t xml:space="preserve">The House and Senate have now passed their own versions of the 2019 NDAA. They did not, however, build on the advances of previous years. The House version includes a well-intentioned but misguided provision for a “comprehensive assessment of Taiwan’s military forces,” to be conducted by the U.S. Secretary of Defense. Such an assessment risks increasing tensions between the United States and Taiwan defense establishments and making it more difficult for Taiwan to acquire the defense articles it needs most. The House version does helpfully require the Defense Secretary to brief Congress “on any plans . . . to carry out senior-level defense engagement,” but it does not mandate that engagement. The Senate version likewise supports such engagement </w:t>
      </w:r>
      <w:proofErr w:type="gramStart"/>
      <w:r w:rsidRPr="00773DBE">
        <w:rPr>
          <w:sz w:val="16"/>
        </w:rPr>
        <w:t>and also</w:t>
      </w:r>
      <w:proofErr w:type="gramEnd"/>
      <w:r w:rsidRPr="00773DBE">
        <w:rPr>
          <w:sz w:val="16"/>
        </w:rPr>
        <w:t xml:space="preserve"> encourages U.S. participation in Taiwan military exercises and vice versa—like the House bill, however, nothing is mandated.</w:t>
      </w:r>
    </w:p>
    <w:p w14:paraId="419FBFCA" w14:textId="77777777" w:rsidR="00EA0E81" w:rsidRPr="00773DBE" w:rsidRDefault="00EA0E81" w:rsidP="00EA0E81">
      <w:pPr>
        <w:rPr>
          <w:rStyle w:val="StyleUnderline"/>
        </w:rPr>
      </w:pPr>
      <w:r w:rsidRPr="00773DBE">
        <w:rPr>
          <w:sz w:val="16"/>
        </w:rPr>
        <w:t xml:space="preserve">In the future, </w:t>
      </w:r>
      <w:r w:rsidRPr="00773DBE">
        <w:rPr>
          <w:rStyle w:val="StyleUnderline"/>
        </w:rPr>
        <w:t>Congress should consider mandating some of the actions it has encouraged in “sense of Congress” language</w:t>
      </w:r>
      <w:r w:rsidRPr="00773DBE">
        <w:rPr>
          <w:sz w:val="16"/>
        </w:rPr>
        <w:t xml:space="preserve">, especially regarding bilateral exchanges and bilateral exercises. In future iterations of the NDAA, </w:t>
      </w:r>
      <w:r w:rsidRPr="00773DBE">
        <w:rPr>
          <w:rStyle w:val="StyleUnderline"/>
        </w:rPr>
        <w:t>Congress should</w:t>
      </w:r>
      <w:r w:rsidRPr="00773DBE">
        <w:rPr>
          <w:sz w:val="16"/>
        </w:rPr>
        <w:t xml:space="preserve">, alongside references to the Taiwan Relations Act and the Six Assurances, </w:t>
      </w:r>
      <w:r w:rsidRPr="00773DBE">
        <w:rPr>
          <w:rStyle w:val="StyleUnderline"/>
        </w:rPr>
        <w:t>include as a statement of policy the secret presidential directive that</w:t>
      </w:r>
      <w:r w:rsidRPr="00773DBE">
        <w:rPr>
          <w:sz w:val="16"/>
        </w:rPr>
        <w:t xml:space="preserve"> Ronald </w:t>
      </w:r>
      <w:r w:rsidRPr="00773DBE">
        <w:rPr>
          <w:rStyle w:val="StyleUnderline"/>
        </w:rPr>
        <w:t>Reagan issued in the wake of the third communiqué. The memo should be restated in full:</w:t>
      </w:r>
    </w:p>
    <w:p w14:paraId="288D848C" w14:textId="77777777" w:rsidR="00EA0E81" w:rsidRPr="00773DBE" w:rsidRDefault="00EA0E81" w:rsidP="00EA0E81">
      <w:pPr>
        <w:ind w:left="720"/>
        <w:rPr>
          <w:u w:val="single"/>
        </w:rPr>
      </w:pPr>
      <w:r w:rsidRPr="00773DBE">
        <w:rPr>
          <w:rStyle w:val="StyleUnderline"/>
        </w:rPr>
        <w:t>The U.S. willingness to reduce its arms sales to Taiwan is conditioned absolutely upon the continued commitment of China to the peaceful solution of Taiwan-PRC differences</w:t>
      </w:r>
      <w:r w:rsidRPr="00773DBE">
        <w:rPr>
          <w:sz w:val="16"/>
        </w:rPr>
        <w:t xml:space="preserve">. </w:t>
      </w:r>
      <w:r w:rsidRPr="00773DBE">
        <w:rPr>
          <w:rStyle w:val="StyleUnderline"/>
        </w:rPr>
        <w:t>It should be clearly understood that the linkages between these two matters is a permanent imperative of U.S. foreign policy</w:t>
      </w:r>
      <w:r w:rsidRPr="00773DBE">
        <w:rPr>
          <w:sz w:val="16"/>
        </w:rPr>
        <w:t xml:space="preserve">. In addition, </w:t>
      </w:r>
      <w:r w:rsidRPr="00773DBE">
        <w:rPr>
          <w:rStyle w:val="StyleUnderline"/>
        </w:rPr>
        <w:t>it is essential that the quantity and quality of the arms provided Taiwan be conditioned entirely on the threat posed by the PRC. Both in quantitative and qualitative terms, Taiwan’s defense capability relative to that of the PRC will be maintained.</w:t>
      </w:r>
    </w:p>
    <w:p w14:paraId="6DE5B23E" w14:textId="11E9E7E6" w:rsidR="00EE404A" w:rsidRPr="00773DBE" w:rsidRDefault="00EA0E81" w:rsidP="00EE404A">
      <w:pPr>
        <w:rPr>
          <w:sz w:val="16"/>
        </w:rPr>
      </w:pPr>
      <w:r w:rsidRPr="00773DBE">
        <w:rPr>
          <w:rStyle w:val="StyleUnderline"/>
        </w:rPr>
        <w:t xml:space="preserve">Such public affirmations of U.S. law and past policy statements will reassure Taiwan (and its people) that the island does not stand alone, </w:t>
      </w:r>
      <w:proofErr w:type="gramStart"/>
      <w:r w:rsidRPr="00773DBE">
        <w:rPr>
          <w:rStyle w:val="StyleUnderline"/>
        </w:rPr>
        <w:t>and also</w:t>
      </w:r>
      <w:proofErr w:type="gramEnd"/>
      <w:r w:rsidRPr="00773DBE">
        <w:rPr>
          <w:rStyle w:val="StyleUnderline"/>
        </w:rPr>
        <w:t xml:space="preserve"> ensure that American strategic ambiguity does not become </w:t>
      </w:r>
      <w:r w:rsidRPr="00773DBE">
        <w:rPr>
          <w:rStyle w:val="Emphasis"/>
        </w:rPr>
        <w:t>too ambiguous</w:t>
      </w:r>
      <w:r w:rsidRPr="00773DBE">
        <w:rPr>
          <w:rStyle w:val="StyleUnderline"/>
        </w:rPr>
        <w:t>,</w:t>
      </w:r>
      <w:r w:rsidRPr="00773DBE">
        <w:rPr>
          <w:sz w:val="16"/>
        </w:rPr>
        <w:t xml:space="preserve"> </w:t>
      </w:r>
      <w:r w:rsidRPr="00773DBE">
        <w:rPr>
          <w:rStyle w:val="StyleUnderline"/>
        </w:rPr>
        <w:t xml:space="preserve">inadvertently </w:t>
      </w:r>
      <w:r w:rsidRPr="00773DBE">
        <w:rPr>
          <w:rStyle w:val="Emphasis"/>
        </w:rPr>
        <w:t>emboldening Beijing</w:t>
      </w:r>
      <w:r w:rsidRPr="00773DBE">
        <w:rPr>
          <w:sz w:val="16"/>
        </w:rPr>
        <w:t>. Taiwan’s first-ever mention in a National Security Strategy was positive in this regard, with the NSS noting, “We will maintain our strong ties with Taiwan in accordance with our ‘one China’ policy, including our commitments under the Taiwan Relations Act to provide for Taiwan’s legitimate defense needs and deter coercion.” T</w:t>
      </w:r>
      <w:r w:rsidRPr="00773DBE">
        <w:rPr>
          <w:rStyle w:val="StyleUnderline"/>
        </w:rPr>
        <w:t>he Trump Administration</w:t>
      </w:r>
      <w:r w:rsidRPr="00773DBE">
        <w:rPr>
          <w:sz w:val="16"/>
        </w:rPr>
        <w:t xml:space="preserve">, moreover, </w:t>
      </w:r>
      <w:r w:rsidRPr="00773DBE">
        <w:rPr>
          <w:rStyle w:val="StyleUnderline"/>
        </w:rPr>
        <w:t>should make clear that if Beijing begins to rely predominantly on coercive tactics in the Taiwan Strait, the White House will assess that to be a significant change in the status quo</w:t>
      </w:r>
      <w:r w:rsidRPr="00773DBE">
        <w:rPr>
          <w:sz w:val="16"/>
        </w:rPr>
        <w:t xml:space="preserve">, with potential implications for the “One China” policy. For nearly four decades, the United States has asserted that cross-Strait differences must be resolved peacefully and, as President Bill Clinton noted nearly two decades ago, “with the assent of the people of Taiwan.” </w:t>
      </w:r>
      <w:r w:rsidRPr="00773DBE">
        <w:rPr>
          <w:rStyle w:val="StyleUnderline"/>
        </w:rPr>
        <w:t>If Beijing gives up on uncoerced unification,</w:t>
      </w:r>
      <w:r w:rsidRPr="00773DBE">
        <w:rPr>
          <w:sz w:val="16"/>
        </w:rPr>
        <w:t xml:space="preserve"> as appears likely, </w:t>
      </w:r>
      <w:r w:rsidRPr="00773DBE">
        <w:rPr>
          <w:rStyle w:val="StyleUnderline"/>
        </w:rPr>
        <w:t>the “One China” policy will no longer serve American interests. The Trump Administration should begin considering alternatives now.</w:t>
      </w:r>
      <w:r w:rsidRPr="00773DBE">
        <w:rPr>
          <w:sz w:val="16"/>
        </w:rPr>
        <w:t xml:space="preserve"> To limit China’s economic leverage over Taiwan, Washington and Taipei should, despite USTR’s loaded agenda, prioritize a bilateral free-trade agreement. Doing so would benefit both the American and Taiwanese economies, reduce Taiwan’s economic dependence on the mainland in relative terms, and ensure that the island has the funds it needs to resource its defense strategy. In the meantime, </w:t>
      </w:r>
      <w:r w:rsidRPr="00773DBE">
        <w:rPr>
          <w:rStyle w:val="StyleUnderline"/>
        </w:rPr>
        <w:t>the Administration should enhance efforts to bolster Taiwan’s quest for greater international space</w:t>
      </w:r>
      <w:r w:rsidRPr="00773DBE">
        <w:rPr>
          <w:sz w:val="16"/>
        </w:rPr>
        <w:t xml:space="preserve">. </w:t>
      </w:r>
      <w:r w:rsidRPr="00773DBE">
        <w:rPr>
          <w:rStyle w:val="StyleUnderline"/>
        </w:rPr>
        <w:t>Re-conceptualizing Taiwan</w:t>
      </w:r>
      <w:r w:rsidRPr="00773DBE">
        <w:rPr>
          <w:sz w:val="16"/>
        </w:rPr>
        <w:t xml:space="preserve">’s exclusion from ICAO, INTERPOL, and the WHO </w:t>
      </w:r>
      <w:r w:rsidRPr="00773DBE">
        <w:rPr>
          <w:rStyle w:val="StyleUnderline"/>
        </w:rPr>
        <w:t>as national security issues</w:t>
      </w:r>
      <w:r w:rsidRPr="00773DBE">
        <w:rPr>
          <w:sz w:val="16"/>
        </w:rPr>
        <w:t xml:space="preserve"> for the United States </w:t>
      </w:r>
      <w:r w:rsidRPr="00773DBE">
        <w:rPr>
          <w:rStyle w:val="StyleUnderline"/>
        </w:rPr>
        <w:t xml:space="preserve">would send an </w:t>
      </w:r>
      <w:r w:rsidRPr="00773DBE">
        <w:rPr>
          <w:rStyle w:val="Emphasis"/>
        </w:rPr>
        <w:t>important signal abroad</w:t>
      </w:r>
      <w:r w:rsidRPr="00773DBE">
        <w:rPr>
          <w:sz w:val="16"/>
        </w:rPr>
        <w:t xml:space="preserve"> and encourage the State Department to act with greater urgency in support of Taiwan’s participation. </w:t>
      </w:r>
      <w:proofErr w:type="gramStart"/>
      <w:r w:rsidRPr="00773DBE">
        <w:rPr>
          <w:sz w:val="16"/>
        </w:rPr>
        <w:t>In the event that</w:t>
      </w:r>
      <w:proofErr w:type="gramEnd"/>
      <w:r w:rsidRPr="00773DBE">
        <w:rPr>
          <w:sz w:val="16"/>
        </w:rPr>
        <w:t xml:space="preserve"> Taiwan is excluded, </w:t>
      </w:r>
      <w:r w:rsidRPr="00773DBE">
        <w:rPr>
          <w:rStyle w:val="StyleUnderline"/>
        </w:rPr>
        <w:t>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should embrace Taiwan’s positions as its own</w:t>
      </w:r>
      <w:r w:rsidRPr="00773DBE">
        <w:rPr>
          <w:sz w:val="16"/>
        </w:rPr>
        <w:t xml:space="preserve"> (where they do not conflict with American interests) </w:t>
      </w:r>
      <w:r w:rsidRPr="00773DBE">
        <w:rPr>
          <w:rStyle w:val="StyleUnderline"/>
        </w:rPr>
        <w:t xml:space="preserve">and speak on its behalf during assemblies. </w:t>
      </w:r>
      <w:r w:rsidRPr="00773DBE">
        <w:rPr>
          <w:sz w:val="16"/>
        </w:rPr>
        <w:t xml:space="preserve">The Administration should also quietly encourage partners like Japan, Australia, and India to deepen their own engagement with Taiwan. Multilateral track 1.5 dialogues, like Taiwan’s </w:t>
      </w:r>
      <w:proofErr w:type="spellStart"/>
      <w:r w:rsidRPr="00773DBE">
        <w:rPr>
          <w:sz w:val="16"/>
        </w:rPr>
        <w:t>Yushan</w:t>
      </w:r>
      <w:proofErr w:type="spellEnd"/>
      <w:r w:rsidRPr="00773DBE">
        <w:rPr>
          <w:sz w:val="16"/>
        </w:rPr>
        <w:t xml:space="preserve"> Forum, provide an excellent opportunity for doing so. With Taipei seeking discussions with partners on disaster relief, cyber issues, and democracy promotion, as mentioned above, Washington should host quiet trilateral meetings regarding cooperation in these and other relatively unprovocative areas. Lastly, the United States must be sure its own armed forces can deter and defeat Chinese aggression, as the TRA requires. The NSS and the National Defense Strategy’s focus on China’s challenge to U.S. interests, and last winter’s congressional budget deal, suggest that Washington is committed to doing so. A New Era </w:t>
      </w:r>
      <w:r w:rsidRPr="00773DBE">
        <w:rPr>
          <w:rStyle w:val="StyleUnderline"/>
        </w:rPr>
        <w:t>A new era in cross-Strait relations is emerging. The two sides of the Strait appear set to grow further apart even as Beijing grows more insistent on unification in the coming years</w:t>
      </w:r>
      <w:r w:rsidRPr="00773DBE">
        <w:rPr>
          <w:sz w:val="16"/>
        </w:rPr>
        <w:t xml:space="preserve">. That is not a recipe for stability, let alone peace, in the Taiwan Strait. It </w:t>
      </w:r>
      <w:r w:rsidRPr="00773DBE">
        <w:rPr>
          <w:rStyle w:val="StyleUnderline"/>
        </w:rPr>
        <w:t xml:space="preserve">is incumbent upon policymakers in Taipei and Washington to recognize this changing reality and act accordingly. </w:t>
      </w:r>
      <w:r w:rsidRPr="00773DBE">
        <w:rPr>
          <w:rStyle w:val="Emphasis"/>
        </w:rPr>
        <w:t>To stave off an eventual crisis, both capitals must work to ensure that Taiwan does not stand alone, that Taiwan’s people continue to believe in the feasibility of a free and (de facto) independent future, and that the United States and Taiwan’s armed forces can deter and, if necessary, defeat Chinese aggression</w:t>
      </w:r>
      <w:r w:rsidRPr="00773DBE">
        <w:rPr>
          <w:sz w:val="16"/>
        </w:rPr>
        <w:t>.</w:t>
      </w:r>
    </w:p>
    <w:p w14:paraId="49525DFE" w14:textId="0D98B775" w:rsidR="00761C7A" w:rsidRPr="00773DBE" w:rsidRDefault="00EA0E81" w:rsidP="008E6F85">
      <w:pPr>
        <w:pStyle w:val="Heading3"/>
      </w:pPr>
      <w:r w:rsidRPr="00773DBE">
        <w:t xml:space="preserve">2NC Solvency </w:t>
      </w:r>
    </w:p>
    <w:p w14:paraId="67D5A2A3" w14:textId="77777777" w:rsidR="00EA0E81" w:rsidRPr="00773DBE" w:rsidRDefault="00EA0E81" w:rsidP="00EA0E81">
      <w:pPr>
        <w:pStyle w:val="Heading4"/>
      </w:pPr>
      <w:r w:rsidRPr="00773DBE">
        <w:t xml:space="preserve">The CP solidifies US defense of Taiwan and deters invasion by China – that solves war, regardless of Taiwan moves towards independence </w:t>
      </w:r>
    </w:p>
    <w:p w14:paraId="09CD3450" w14:textId="77777777" w:rsidR="00EA0E81" w:rsidRPr="00773DBE" w:rsidRDefault="00EA0E81" w:rsidP="00EA0E81">
      <w:r w:rsidRPr="00773DBE">
        <w:rPr>
          <w:rStyle w:val="Style13ptBold"/>
        </w:rPr>
        <w:t>Bosco 19</w:t>
      </w:r>
      <w:r w:rsidRPr="00773DBE">
        <w:t xml:space="preserve"> (Joseph Bosco served as China country director for the secretary of Defense from 2005 to 2006 and as Asia-Pacific director of humanitarian assistance and disaster relief from 2009 to 2010, nonresident fellow at the Institute for </w:t>
      </w:r>
      <w:proofErr w:type="spellStart"/>
      <w:r w:rsidRPr="00773DBE">
        <w:t>Corean</w:t>
      </w:r>
      <w:proofErr w:type="spellEnd"/>
      <w:r w:rsidRPr="00773DBE">
        <w:t xml:space="preserve">-American Studies and the Institute for Taiwan-American Studies and is a member of the advisory board of the Global Taiwan Institute, “Save the Taiwan Relations Act, but scrap ambiguity: Defend Taiwan,” 4-14, </w:t>
      </w:r>
      <w:hyperlink r:id="rId29" w:history="1">
        <w:r w:rsidRPr="00773DBE">
          <w:rPr>
            <w:rStyle w:val="Hyperlink"/>
          </w:rPr>
          <w:t>https://thehill.com/opinion/international/438775-save-the-taiwan-relations-act-but-scrap-ambiguity-defend-taiwan</w:t>
        </w:r>
      </w:hyperlink>
      <w:r w:rsidRPr="00773DBE">
        <w:t xml:space="preserve">) </w:t>
      </w:r>
    </w:p>
    <w:p w14:paraId="26BA3130" w14:textId="5572155B" w:rsidR="008E6F85" w:rsidRPr="00773DBE" w:rsidRDefault="00EA0E81" w:rsidP="008E6F85">
      <w:pPr>
        <w:rPr>
          <w:sz w:val="16"/>
        </w:rPr>
      </w:pPr>
      <w:r w:rsidRPr="00773DBE">
        <w:rPr>
          <w:rStyle w:val="StyleUnderline"/>
        </w:rPr>
        <w:t>This past week marked the 40th anniversary of the Taiwan Relations Act</w:t>
      </w:r>
      <w:r w:rsidRPr="00773DBE">
        <w:rPr>
          <w:sz w:val="16"/>
        </w:rPr>
        <w:t xml:space="preserve"> (TRA), the indignant congressional response to President Jimmy Carter’s switch of diplomatic relations from the Republic of China on Taiwan to the People’s Republic of China (PRC). Carter simply put into place the scenario envisioned by President Richard Nixon when he opened informal relations with the PRC. That commenced the executive branch’s initial abandonment of Taiwan in the vain hope that Beijing would help the United States manage a graceful exit from the Vietnam War. Nixon’s national security adviser, Henry Kissinger, negotiated with Premier Chou </w:t>
      </w:r>
      <w:proofErr w:type="spellStart"/>
      <w:r w:rsidRPr="00773DBE">
        <w:rPr>
          <w:sz w:val="16"/>
        </w:rPr>
        <w:t>En-lai</w:t>
      </w:r>
      <w:proofErr w:type="spellEnd"/>
      <w:r w:rsidRPr="00773DBE">
        <w:rPr>
          <w:sz w:val="16"/>
        </w:rPr>
        <w:t xml:space="preserve"> to produce the Shanghai Communique — the original sin of U.S.-PRC relations. In what Nixon considered a masterpiece of ambiguity, it “acknowledged” the fact that China claimed Taiwan and said “all Chinese” on both sides of the Taiwan Strait (meaning the communist and anti-communist dictatorships) agreed. </w:t>
      </w:r>
      <w:r w:rsidRPr="00773DBE">
        <w:rPr>
          <w:rStyle w:val="StyleUnderline"/>
        </w:rPr>
        <w:t xml:space="preserve">It did not state Washington’s position on Taiwan’s sovereignty </w:t>
      </w:r>
      <w:proofErr w:type="gramStart"/>
      <w:r w:rsidRPr="00773DBE">
        <w:rPr>
          <w:rStyle w:val="StyleUnderline"/>
        </w:rPr>
        <w:t>as long as</w:t>
      </w:r>
      <w:proofErr w:type="gramEnd"/>
      <w:r w:rsidRPr="00773DBE">
        <w:rPr>
          <w:rStyle w:val="StyleUnderline"/>
        </w:rPr>
        <w:t xml:space="preserve"> it was resolved peacefully. </w:t>
      </w:r>
      <w:r w:rsidRPr="00773DBE">
        <w:rPr>
          <w:sz w:val="16"/>
        </w:rPr>
        <w:t xml:space="preserve">But, while stating America’s precondition for a nonviolent resolution of Taiwan’s status, </w:t>
      </w:r>
      <w:r w:rsidRPr="00773DBE">
        <w:rPr>
          <w:rStyle w:val="StyleUnderline"/>
        </w:rPr>
        <w:t xml:space="preserve">the communique implicitly acknowledged that China reserved the right to take Taiwan by force if it didn’t go “peacefully.” </w:t>
      </w:r>
      <w:r w:rsidRPr="00773DBE">
        <w:rPr>
          <w:sz w:val="16"/>
        </w:rPr>
        <w:t xml:space="preserve">Indeed, when Mao Zedong told Nixon and Kissinger that China could wait 100 years to take Taiwan, Kissinger expressed surprise that it would take that long. (Kissinger never wavered from that impatient expectation on Beijing’s behalf, publicly warning Taiwan in 2007 that “China will not wait forever.” Xi Jinping later came to power echoing Kissinger’s adamant approach over Mao’s protracted timeline, saying the Taiwan question cannot be passed “from one generation to another.”) The TRA was intended to correct that misalignment of U.S. policy. It </w:t>
      </w:r>
      <w:proofErr w:type="gramStart"/>
      <w:r w:rsidRPr="00773DBE">
        <w:rPr>
          <w:sz w:val="16"/>
        </w:rPr>
        <w:t>provided that</w:t>
      </w:r>
      <w:proofErr w:type="gramEnd"/>
      <w:r w:rsidRPr="00773DBE">
        <w:rPr>
          <w:sz w:val="16"/>
        </w:rPr>
        <w:t xml:space="preserve"> it is U.S. policy “to provide Taiwan with arms of a defensive character and to maintain the capacity of the United States to resist any resort to force or other forms of coercion that would jeopardize the security, or the social or economic system, of the people on Taiwan.” It did not unequivocally commit the United States to come to Taiwan’s defense as the now-scrapped Mutual Defense Treaty of 1954 had done after the Korean War. Ever since, </w:t>
      </w:r>
      <w:r w:rsidRPr="00773DBE">
        <w:rPr>
          <w:rStyle w:val="StyleUnderline"/>
        </w:rPr>
        <w:t>Beijing has sought to undermine the TRA and make it irrelevant to U.S.-China relations, while successive Congresses have strived to reinforce and build upon it with further pro-Taiwan legislation</w:t>
      </w:r>
      <w:r w:rsidRPr="00773DBE">
        <w:rPr>
          <w:sz w:val="16"/>
        </w:rPr>
        <w:t xml:space="preserve">. Administrations of both parties have struggled to uphold the peaceful purposes of the TRA while maintaining a balance between reassuring/cautioning Taiwan and mollifying/warning China. The pattern of presidential straddling is evident in a series of PRC challenges since 1979. As soon as Ronald Reagan began his presidency in 1981, China started lobbying his administration to emasculate the TRA provisions on arms sales to Taiwan. Somehow, Secretary of State Alexander Haig maneuvered the pro-Taiwan president into agreeing to the Third Communique, severely limiting future weapons transfers with the stated aim of phasing them out entirely. After expressions of congressional outrage, Reagan realized what he had done and immediately accepted the Six Assurances requested by Taiwan: no revision of the TRA, no change to Taiwan’s sovereignty, no set date to end sales, no advance U.S. consultation with China, no U.S. mediation role, and no U.S. pressure for negotiations. A more kinetic PRC challenge to the TRA’s vaguely implied security commitments came in 1995 and 1996 when China fired missiles toward Taiwan to protest President Lee Teng-hui’s visit to Cornell (after Congress pressured the State Department to reverse its decision not to grant a visa), then during Taiwan’s first direct presidential election. President Bill Clinton first sent a U.S. carrier through the Taiwan Strait, then half-apologized to China for the “weather diversion.” In the second incident, he dispatched two carriers but kept them out of the Strait when Beijing threatened a “sea of fire.” In the brief interlude between those events, Chinese officials cut to the chase and asked Joseph Nye, the defense department’s chief Asia official, how the United States would respond to a direct PRC attack on Taiwan. Nye did not invoke the </w:t>
      </w:r>
      <w:proofErr w:type="gramStart"/>
      <w:r w:rsidRPr="00773DBE">
        <w:rPr>
          <w:sz w:val="16"/>
        </w:rPr>
        <w:t>TRA, but</w:t>
      </w:r>
      <w:proofErr w:type="gramEnd"/>
      <w:r w:rsidRPr="00773DBE">
        <w:rPr>
          <w:sz w:val="16"/>
        </w:rPr>
        <w:t xml:space="preserve"> said “it would depend on the circumstances.” </w:t>
      </w:r>
      <w:r w:rsidRPr="00773DBE">
        <w:rPr>
          <w:rStyle w:val="StyleUnderline"/>
        </w:rPr>
        <w:t>Beijing’s take-away lessons from the statement and the military confrontations: (a) Washington did not feel an iron-clad commitment to Taiwan’s security under the TRA, and (b) under the right circumstances (from Beijing’s perspective), America could be deterred from intervening in Taiwan’s defense</w:t>
      </w:r>
      <w:r w:rsidRPr="00773DBE">
        <w:rPr>
          <w:sz w:val="16"/>
        </w:rPr>
        <w:t xml:space="preserve">. </w:t>
      </w:r>
      <w:r w:rsidRPr="00773DBE">
        <w:rPr>
          <w:rStyle w:val="StyleUnderline"/>
        </w:rPr>
        <w:t>For the next two decades, China proceeded to build its attack sub</w:t>
      </w:r>
      <w:r w:rsidRPr="00773DBE">
        <w:rPr>
          <w:sz w:val="16"/>
        </w:rPr>
        <w:t xml:space="preserve">marine </w:t>
      </w:r>
      <w:r w:rsidRPr="00773DBE">
        <w:rPr>
          <w:rStyle w:val="StyleUnderline"/>
        </w:rPr>
        <w:t>fleet and anti-ship ballistic missile arsenal to create those unpleasant circumstances, known as its anti-access/area denial strategy [A2/AD]</w:t>
      </w:r>
      <w:r w:rsidRPr="00773DBE">
        <w:rPr>
          <w:sz w:val="16"/>
        </w:rPr>
        <w:t xml:space="preserve">. </w:t>
      </w:r>
      <w:r w:rsidRPr="00773DBE">
        <w:rPr>
          <w:rStyle w:val="StyleUnderline"/>
        </w:rPr>
        <w:t>Touting Chinese confidence in its deterrent effectiveness, a Chinese admiral recently threatened to</w:t>
      </w:r>
      <w:r w:rsidRPr="00773DBE">
        <w:rPr>
          <w:sz w:val="16"/>
        </w:rPr>
        <w:t xml:space="preserve"> almost-</w:t>
      </w:r>
      <w:r w:rsidRPr="00773DBE">
        <w:rPr>
          <w:rStyle w:val="StyleUnderline"/>
        </w:rPr>
        <w:t>instantly kill 10,000 Americans by sinking a couple of U.S. carriers</w:t>
      </w:r>
      <w:r w:rsidRPr="00773DBE">
        <w:rPr>
          <w:sz w:val="16"/>
        </w:rPr>
        <w:t xml:space="preserve">. </w:t>
      </w:r>
      <w:r w:rsidRPr="00773DBE">
        <w:rPr>
          <w:rStyle w:val="StyleUnderline"/>
        </w:rPr>
        <w:t>In 2005, Beijing put a legal gloss on its anti-TRA and anti-Taiwan campaign when it passed the Anti-Secession Law proclaiming China’s right and intention to attack Taiwan</w:t>
      </w:r>
      <w:r w:rsidRPr="00773DBE">
        <w:rPr>
          <w:sz w:val="16"/>
        </w:rPr>
        <w:t xml:space="preserve">, even if it didn’t declare independence but just took too long to submit to “peaceful” unification. So, now </w:t>
      </w:r>
      <w:r w:rsidRPr="00773DBE">
        <w:rPr>
          <w:rStyle w:val="Emphasis"/>
        </w:rPr>
        <w:t xml:space="preserve">Beijing has put all the pieces in place for its contemplated seizure of Taiwan. </w:t>
      </w:r>
      <w:r w:rsidRPr="00773DBE">
        <w:rPr>
          <w:rStyle w:val="StyleUnderline"/>
        </w:rPr>
        <w:t>It is up to Washington to invoke the TRA and tell China that attacking Taiwan certainly would mean war with the United States</w:t>
      </w:r>
      <w:r w:rsidRPr="00773DBE">
        <w:rPr>
          <w:sz w:val="16"/>
        </w:rPr>
        <w:t xml:space="preserve">. </w:t>
      </w:r>
      <w:r w:rsidRPr="00773DBE">
        <w:rPr>
          <w:rStyle w:val="Emphasis"/>
        </w:rPr>
        <w:t xml:space="preserve">To be credible, the warning </w:t>
      </w:r>
      <w:proofErr w:type="gramStart"/>
      <w:r w:rsidRPr="00773DBE">
        <w:rPr>
          <w:rStyle w:val="Emphasis"/>
        </w:rPr>
        <w:t>has to</w:t>
      </w:r>
      <w:proofErr w:type="gramEnd"/>
      <w:r w:rsidRPr="00773DBE">
        <w:rPr>
          <w:rStyle w:val="Emphasis"/>
        </w:rPr>
        <w:t xml:space="preserve"> be public</w:t>
      </w:r>
      <w:r w:rsidRPr="00773DBE">
        <w:rPr>
          <w:sz w:val="16"/>
        </w:rPr>
        <w:t xml:space="preserve">. </w:t>
      </w:r>
      <w:r w:rsidRPr="00773DBE">
        <w:rPr>
          <w:rStyle w:val="StyleUnderline"/>
        </w:rPr>
        <w:t xml:space="preserve">Chinese leaders have proved themselves rational actors when they fully understand the consequences of their actions, so </w:t>
      </w:r>
      <w:r w:rsidRPr="00773DBE">
        <w:rPr>
          <w:rStyle w:val="Emphasis"/>
        </w:rPr>
        <w:t>there would be no war</w:t>
      </w:r>
      <w:r w:rsidRPr="00773DBE">
        <w:rPr>
          <w:rStyle w:val="StyleUnderline"/>
        </w:rPr>
        <w:t xml:space="preserve">, even if Taiwan politicians tried to take advantage of the U.S. security guarantee by making moves toward formal independence. </w:t>
      </w:r>
      <w:r w:rsidRPr="00773DBE">
        <w:rPr>
          <w:sz w:val="16"/>
        </w:rPr>
        <w:t xml:space="preserve">The China threat toward Taiwan </w:t>
      </w:r>
      <w:proofErr w:type="gramStart"/>
      <w:r w:rsidRPr="00773DBE">
        <w:rPr>
          <w:sz w:val="16"/>
        </w:rPr>
        <w:t>has to</w:t>
      </w:r>
      <w:proofErr w:type="gramEnd"/>
      <w:r w:rsidRPr="00773DBE">
        <w:rPr>
          <w:sz w:val="16"/>
        </w:rPr>
        <w:t xml:space="preserve"> be confronted at some point. </w:t>
      </w:r>
      <w:r w:rsidRPr="00773DBE">
        <w:rPr>
          <w:rStyle w:val="StyleUnderline"/>
        </w:rPr>
        <w:t>Given the trade war and other U.S. legal actions against malign Chinese actions, Washington has greater leverage under this administration than it has experienced in decades.</w:t>
      </w:r>
      <w:r w:rsidRPr="00773DBE">
        <w:rPr>
          <w:sz w:val="16"/>
        </w:rPr>
        <w:t xml:space="preserve">   </w:t>
      </w:r>
    </w:p>
    <w:p w14:paraId="51F0C59F" w14:textId="14AA23BF" w:rsidR="0099759C" w:rsidRPr="00773DBE" w:rsidRDefault="00761C7A" w:rsidP="008649AB">
      <w:pPr>
        <w:pStyle w:val="Heading2"/>
      </w:pPr>
      <w:r w:rsidRPr="00773DBE">
        <w:t>AT</w:t>
      </w:r>
      <w:r w:rsidR="00276CAF" w:rsidRPr="00773DBE">
        <w:t xml:space="preserve">: </w:t>
      </w:r>
      <w:r w:rsidRPr="00773DBE">
        <w:t xml:space="preserve">Taiwan War ADV </w:t>
      </w:r>
    </w:p>
    <w:p w14:paraId="343E84B4" w14:textId="622A91F7" w:rsidR="00761C7A" w:rsidRPr="00773DBE" w:rsidRDefault="00761C7A" w:rsidP="00761C7A">
      <w:pPr>
        <w:pStyle w:val="Heading3"/>
      </w:pPr>
      <w:r w:rsidRPr="00773DBE">
        <w:t xml:space="preserve">1NC Taiwan War – UQ </w:t>
      </w:r>
    </w:p>
    <w:p w14:paraId="1427A1F6" w14:textId="77777777" w:rsidR="003D46EE" w:rsidRPr="00773DBE" w:rsidRDefault="003D46EE" w:rsidP="003D46EE">
      <w:pPr>
        <w:pStyle w:val="Heading4"/>
      </w:pPr>
      <w:r w:rsidRPr="00773DBE">
        <w:t xml:space="preserve">Recent election deters Taiwan push for independence </w:t>
      </w:r>
    </w:p>
    <w:p w14:paraId="4F7D1DA7" w14:textId="77777777" w:rsidR="003D46EE" w:rsidRPr="00773DBE" w:rsidRDefault="003D46EE" w:rsidP="003D46EE">
      <w:r w:rsidRPr="00773DBE">
        <w:rPr>
          <w:rStyle w:val="Style13ptBold"/>
        </w:rPr>
        <w:t>CNBC 11/29/18</w:t>
      </w:r>
      <w:r w:rsidRPr="00773DBE">
        <w:t xml:space="preserve"> (“Taiwan president says ‘status quo’ policy on China won’t change after election drubbing,” </w:t>
      </w:r>
      <w:hyperlink r:id="rId30" w:history="1">
        <w:r w:rsidRPr="00773DBE">
          <w:rPr>
            <w:rStyle w:val="Hyperlink"/>
          </w:rPr>
          <w:t>https://www.cnbc.com/2018/11/30/taiwan-status-quo-policy-on-china-wont-change-after-election-loss.html</w:t>
        </w:r>
      </w:hyperlink>
      <w:r w:rsidRPr="00773DBE">
        <w:t xml:space="preserve">) </w:t>
      </w:r>
    </w:p>
    <w:p w14:paraId="026E2A67" w14:textId="5E2A0823" w:rsidR="003D46EE" w:rsidRPr="00773DBE" w:rsidRDefault="003D46EE" w:rsidP="003D46EE">
      <w:pPr>
        <w:rPr>
          <w:sz w:val="16"/>
        </w:rPr>
      </w:pPr>
      <w:r w:rsidRPr="00A56A53">
        <w:rPr>
          <w:rStyle w:val="StyleUnderline"/>
          <w:highlight w:val="cyan"/>
        </w:rPr>
        <w:t>Taiwan’s policy of maintaining the status quo with China</w:t>
      </w:r>
      <w:r w:rsidRPr="00773DBE">
        <w:rPr>
          <w:rStyle w:val="StyleUnderline"/>
        </w:rPr>
        <w:t xml:space="preserve"> won’t change despite a drubbing at local elections</w:t>
      </w:r>
      <w:r w:rsidRPr="00773DBE">
        <w:rPr>
          <w:sz w:val="16"/>
        </w:rPr>
        <w:t xml:space="preserve"> for the ruling party, </w:t>
      </w:r>
      <w:r w:rsidRPr="00773DBE">
        <w:rPr>
          <w:rStyle w:val="StyleUnderline"/>
        </w:rPr>
        <w:t>Taiwan President Tsai</w:t>
      </w:r>
      <w:r w:rsidRPr="00773DBE">
        <w:rPr>
          <w:sz w:val="16"/>
        </w:rPr>
        <w:t xml:space="preserve"> Ing-wen </w:t>
      </w:r>
      <w:r w:rsidRPr="00773DBE">
        <w:rPr>
          <w:rStyle w:val="StyleUnderline"/>
        </w:rPr>
        <w:t>said</w:t>
      </w:r>
      <w:r w:rsidRPr="00773DBE">
        <w:rPr>
          <w:sz w:val="16"/>
        </w:rPr>
        <w:t xml:space="preserve"> on Friday, adding democracy was the biggest difference with China. Meeting a delegation from the U.S.-based National Committee on American Foreign Policy, Tsai reiterated that her China policy would not change, and that people were voting on local issues rather than on ties across the Taiwan Strait. The pro-independence Democratic Progressive Party (DPP) suffered a serious set-back at the Saturday polls, loosing key cities in mayoral elections to the China-friendly Kuomintang, including the former DPP stronghold of Kaohsiung in the south. China has heaped pressure on Tsai since she took office in 2016, believing she wishes to push for the island’s formal independence, a red line for Beijing which claims self-ruled Taiwan as its own. Meeting a delegation from the U.S.-based National Committee on American Foreign Policy, </w:t>
      </w:r>
      <w:r w:rsidRPr="00773DBE">
        <w:rPr>
          <w:rStyle w:val="StyleUnderline"/>
        </w:rPr>
        <w:t>Tsai reiterated that her China policy would not change, and that people were voting on local issues rather than on ties across the Taiwan Strait</w:t>
      </w:r>
      <w:r w:rsidRPr="00773DBE">
        <w:rPr>
          <w:sz w:val="16"/>
        </w:rPr>
        <w:t xml:space="preserve">. </w:t>
      </w:r>
      <w:r w:rsidRPr="00773DBE">
        <w:rPr>
          <w:rStyle w:val="StyleUnderline"/>
        </w:rPr>
        <w:t>“We basically do not believe that in this local election people made a choice on the cross-strait policy issue or made a major change,” Tsai said</w:t>
      </w:r>
      <w:r w:rsidRPr="00773DBE">
        <w:rPr>
          <w:sz w:val="16"/>
        </w:rPr>
        <w:t>, in comments carried live on her Facebook page. “</w:t>
      </w:r>
      <w:proofErr w:type="gramStart"/>
      <w:r w:rsidRPr="00773DBE">
        <w:rPr>
          <w:sz w:val="16"/>
        </w:rPr>
        <w:t>So</w:t>
      </w:r>
      <w:proofErr w:type="gramEnd"/>
      <w:r w:rsidRPr="00773DBE">
        <w:rPr>
          <w:sz w:val="16"/>
        </w:rPr>
        <w:t xml:space="preserve"> </w:t>
      </w:r>
      <w:r w:rsidRPr="00773DBE">
        <w:rPr>
          <w:rStyle w:val="Emphasis"/>
        </w:rPr>
        <w:t>our policy on maintaining the status quo will remain unchanged</w:t>
      </w:r>
      <w:r w:rsidRPr="00773DBE">
        <w:rPr>
          <w:rStyle w:val="StyleUnderline"/>
        </w:rPr>
        <w:t>,” she added.</w:t>
      </w:r>
      <w:r w:rsidRPr="00773DBE">
        <w:rPr>
          <w:sz w:val="16"/>
        </w:rPr>
        <w:t xml:space="preserve"> “While the DPP’s performance left us disappointed, democratic elections are our most cherished asset and our greatest difference with China.” </w:t>
      </w:r>
      <w:r w:rsidRPr="00773DBE">
        <w:rPr>
          <w:rStyle w:val="StyleUnderline"/>
        </w:rPr>
        <w:t xml:space="preserve">Beijing has barely contained its glee at the election result, saying it showed Taiwan’s people’s desire for better ties with China. </w:t>
      </w:r>
      <w:r w:rsidRPr="00773DBE">
        <w:rPr>
          <w:sz w:val="16"/>
        </w:rPr>
        <w:t>Tsai said there were challenges in the election, including fake news exacerbated by “outside forces” — a reference to China — something she said any democracy faces. Tsai faces re-election in a little over a year’s time at Taiwan’s next presidential vote.</w:t>
      </w:r>
    </w:p>
    <w:p w14:paraId="575D5B9A" w14:textId="170B6915" w:rsidR="003D46EE" w:rsidRPr="00773DBE" w:rsidRDefault="003D46EE" w:rsidP="003D46EE">
      <w:pPr>
        <w:pStyle w:val="Heading3"/>
      </w:pPr>
      <w:r w:rsidRPr="00773DBE">
        <w:t xml:space="preserve">--- XT: No Independence Push </w:t>
      </w:r>
    </w:p>
    <w:p w14:paraId="339006E7" w14:textId="77777777" w:rsidR="003D46EE" w:rsidRPr="00773DBE" w:rsidRDefault="003D46EE" w:rsidP="003D46EE">
      <w:pPr>
        <w:pStyle w:val="Heading4"/>
      </w:pPr>
      <w:bookmarkStart w:id="0" w:name="_Hlk12535696"/>
      <w:r w:rsidRPr="00773DBE">
        <w:t xml:space="preserve">Public opposition checks </w:t>
      </w:r>
    </w:p>
    <w:p w14:paraId="3765A23C" w14:textId="77777777" w:rsidR="003D46EE" w:rsidRPr="00773DBE" w:rsidRDefault="003D46EE" w:rsidP="003D46EE">
      <w:r w:rsidRPr="00773DBE">
        <w:rPr>
          <w:rStyle w:val="Style13ptBold"/>
        </w:rPr>
        <w:t>Hickey 3/5/19</w:t>
      </w:r>
      <w:r w:rsidRPr="00773DBE">
        <w:t xml:space="preserve"> (Dennis V., Distinguished Professor and the James F. Morris Endowed Professor of Political Science at Missouri State University, “What the Latest Opinion Polls Say About Taiwan,” </w:t>
      </w:r>
      <w:hyperlink r:id="rId31" w:history="1">
        <w:r w:rsidRPr="00773DBE">
          <w:rPr>
            <w:rStyle w:val="Hyperlink"/>
          </w:rPr>
          <w:t>https://nationalinterest.org/feature/what-latest-opinion-polls-say-about-taiwan-46187</w:t>
        </w:r>
      </w:hyperlink>
      <w:r w:rsidRPr="00773DBE">
        <w:t xml:space="preserve">) </w:t>
      </w:r>
    </w:p>
    <w:p w14:paraId="510DBB3A" w14:textId="77777777" w:rsidR="003D46EE" w:rsidRPr="00773DBE" w:rsidRDefault="003D46EE" w:rsidP="003D46EE">
      <w:pPr>
        <w:rPr>
          <w:sz w:val="16"/>
        </w:rPr>
      </w:pPr>
      <w:r w:rsidRPr="00773DBE">
        <w:rPr>
          <w:rStyle w:val="StyleUnderline"/>
        </w:rPr>
        <w:t>Turning to relations with Beijing</w:t>
      </w:r>
      <w:r w:rsidRPr="00773DBE">
        <w:rPr>
          <w:sz w:val="16"/>
        </w:rPr>
        <w:t xml:space="preserve">, support for immediate reunification finds no market in Taiwan—it remains below 3 percent. </w:t>
      </w:r>
      <w:r w:rsidRPr="00A56A53">
        <w:rPr>
          <w:rStyle w:val="StyleUnderline"/>
          <w:highlight w:val="cyan"/>
        </w:rPr>
        <w:t xml:space="preserve">Support for </w:t>
      </w:r>
      <w:r w:rsidRPr="00A56A53">
        <w:rPr>
          <w:rStyle w:val="StyleUnderline"/>
        </w:rPr>
        <w:t>immediate</w:t>
      </w:r>
      <w:r w:rsidRPr="00773DBE">
        <w:rPr>
          <w:rStyle w:val="StyleUnderline"/>
        </w:rPr>
        <w:t xml:space="preserve"> </w:t>
      </w:r>
      <w:r w:rsidRPr="00A56A53">
        <w:rPr>
          <w:rStyle w:val="StyleUnderline"/>
          <w:highlight w:val="cyan"/>
        </w:rPr>
        <w:t>independence</w:t>
      </w:r>
      <w:r w:rsidRPr="00773DBE">
        <w:rPr>
          <w:sz w:val="16"/>
        </w:rPr>
        <w:t xml:space="preserve"> also </w:t>
      </w:r>
      <w:r w:rsidRPr="00A56A53">
        <w:rPr>
          <w:rStyle w:val="StyleUnderline"/>
          <w:highlight w:val="cyan"/>
        </w:rPr>
        <w:t xml:space="preserve">remains in </w:t>
      </w:r>
      <w:r w:rsidRPr="00A56A53">
        <w:rPr>
          <w:rStyle w:val="Emphasis"/>
          <w:highlight w:val="cyan"/>
        </w:rPr>
        <w:t>single digits</w:t>
      </w:r>
      <w:r w:rsidRPr="00773DBE">
        <w:rPr>
          <w:sz w:val="16"/>
        </w:rPr>
        <w:t xml:space="preserve">. </w:t>
      </w:r>
      <w:r w:rsidRPr="00773DBE">
        <w:rPr>
          <w:rStyle w:val="StyleUnderline"/>
        </w:rPr>
        <w:t xml:space="preserve">Rather, </w:t>
      </w:r>
      <w:r w:rsidRPr="00A56A53">
        <w:rPr>
          <w:rStyle w:val="StyleUnderline"/>
          <w:highlight w:val="cyan"/>
        </w:rPr>
        <w:t>most Taiwanese</w:t>
      </w:r>
      <w:r w:rsidRPr="00773DBE">
        <w:rPr>
          <w:rStyle w:val="StyleUnderline"/>
        </w:rPr>
        <w:t xml:space="preserve"> (roughly 33 percent) consistently </w:t>
      </w:r>
      <w:r w:rsidRPr="00A56A53">
        <w:rPr>
          <w:rStyle w:val="Emphasis"/>
          <w:highlight w:val="cyan"/>
        </w:rPr>
        <w:t>favor the status quo</w:t>
      </w:r>
      <w:r w:rsidRPr="00773DBE">
        <w:rPr>
          <w:rStyle w:val="StyleUnderline"/>
        </w:rPr>
        <w:t xml:space="preserve"> </w:t>
      </w:r>
      <w:r w:rsidRPr="00773DBE">
        <w:rPr>
          <w:sz w:val="16"/>
        </w:rPr>
        <w:t xml:space="preserve">and prefer to determine Taiwan’s future at some later date. And those who prefer the status quo indefinitely dropped 3 points to 23.7 percent. </w:t>
      </w:r>
      <w:r w:rsidRPr="00773DBE">
        <w:rPr>
          <w:rStyle w:val="StyleUnderline"/>
        </w:rPr>
        <w:t>Still, most believe reunification will occur eventually.</w:t>
      </w:r>
      <w:r w:rsidRPr="00773DBE">
        <w:rPr>
          <w:u w:val="single"/>
        </w:rPr>
        <w:t xml:space="preserve"> </w:t>
      </w:r>
      <w:r w:rsidRPr="00773DBE">
        <w:rPr>
          <w:rStyle w:val="StyleUnderline"/>
        </w:rPr>
        <w:t xml:space="preserve">Digging deeper, roughly </w:t>
      </w:r>
      <w:r w:rsidRPr="00A56A53">
        <w:rPr>
          <w:rStyle w:val="StyleUnderline"/>
          <w:highlight w:val="cyan"/>
        </w:rPr>
        <w:t>70 percent</w:t>
      </w:r>
      <w:r w:rsidRPr="00773DBE">
        <w:rPr>
          <w:rStyle w:val="StyleUnderline"/>
        </w:rPr>
        <w:t xml:space="preserve"> still </w:t>
      </w:r>
      <w:r w:rsidRPr="00A56A53">
        <w:rPr>
          <w:rStyle w:val="StyleUnderline"/>
          <w:highlight w:val="cyan"/>
        </w:rPr>
        <w:t xml:space="preserve">agree that there is </w:t>
      </w:r>
      <w:r w:rsidRPr="00A56A53">
        <w:rPr>
          <w:rStyle w:val="Emphasis"/>
          <w:highlight w:val="cyan"/>
        </w:rPr>
        <w:t>no need for declaring independence</w:t>
      </w:r>
      <w:r w:rsidRPr="00773DBE">
        <w:rPr>
          <w:sz w:val="16"/>
        </w:rPr>
        <w:t xml:space="preserve"> </w:t>
      </w:r>
      <w:r w:rsidRPr="00773DBE">
        <w:rPr>
          <w:rStyle w:val="StyleUnderline"/>
        </w:rPr>
        <w:t>because</w:t>
      </w:r>
      <w:r w:rsidRPr="00773DBE">
        <w:rPr>
          <w:sz w:val="16"/>
        </w:rPr>
        <w:t xml:space="preserve"> the Republic of China (</w:t>
      </w:r>
      <w:r w:rsidRPr="00773DBE">
        <w:rPr>
          <w:rStyle w:val="StyleUnderline"/>
        </w:rPr>
        <w:t>Taiwan</w:t>
      </w:r>
      <w:r w:rsidRPr="00773DBE">
        <w:rPr>
          <w:sz w:val="16"/>
        </w:rPr>
        <w:t xml:space="preserve">’s official title) </w:t>
      </w:r>
      <w:r w:rsidRPr="00773DBE">
        <w:rPr>
          <w:rStyle w:val="StyleUnderline"/>
        </w:rPr>
        <w:t>is already independent</w:t>
      </w:r>
      <w:r w:rsidRPr="00773DBE">
        <w:rPr>
          <w:sz w:val="16"/>
        </w:rPr>
        <w:t xml:space="preserve">. Moreover, </w:t>
      </w:r>
      <w:r w:rsidRPr="00773DBE">
        <w:rPr>
          <w:rStyle w:val="StyleUnderline"/>
        </w:rPr>
        <w:t>almost 60 percent in both polls oppose independence if it triggers a</w:t>
      </w:r>
      <w:r w:rsidRPr="00773DBE">
        <w:rPr>
          <w:sz w:val="16"/>
        </w:rPr>
        <w:t xml:space="preserve"> People’s Republic of China (</w:t>
      </w:r>
      <w:r w:rsidRPr="00773DBE">
        <w:rPr>
          <w:rStyle w:val="StyleUnderline"/>
        </w:rPr>
        <w:t>PRC) attack. And the number who believe the PRC threat is credible has jumped. Roughly 50 percent now believes Beijing will attack if Taiwan declares independence</w:t>
      </w:r>
      <w:r w:rsidRPr="00773DBE">
        <w:rPr>
          <w:sz w:val="16"/>
        </w:rPr>
        <w:t xml:space="preserve"> compared to 41 percent in 2017. Following the DPP’s victory in 2016, </w:t>
      </w:r>
      <w:r w:rsidRPr="00773DBE">
        <w:rPr>
          <w:rStyle w:val="StyleUnderline"/>
        </w:rPr>
        <w:t>the percentage of Taiwanese who characterized cross-strait relations as hostil</w:t>
      </w:r>
      <w:r w:rsidRPr="00773DBE">
        <w:rPr>
          <w:sz w:val="16"/>
        </w:rPr>
        <w:t xml:space="preserve">e increased markedly. The 2019 poll, however, indicates the trend </w:t>
      </w:r>
      <w:r w:rsidRPr="00773DBE">
        <w:rPr>
          <w:rStyle w:val="StyleUnderline"/>
        </w:rPr>
        <w:t>may have stabilized</w:t>
      </w:r>
      <w:r w:rsidRPr="00773DBE">
        <w:rPr>
          <w:sz w:val="16"/>
        </w:rPr>
        <w:t>. A majority agrees that relations are more hostile than friendly, but the number remains steady at approximately 64 percent. And a majority (just over 50 percent) still worries that the independence issue might spark a war.</w:t>
      </w:r>
    </w:p>
    <w:bookmarkEnd w:id="0"/>
    <w:p w14:paraId="16D47B56" w14:textId="77777777" w:rsidR="003D46EE" w:rsidRPr="00773DBE" w:rsidRDefault="003D46EE" w:rsidP="003D46EE">
      <w:pPr>
        <w:pStyle w:val="Heading4"/>
      </w:pPr>
      <w:r w:rsidRPr="00773DBE">
        <w:t xml:space="preserve">Regardless, any moves will be narrow to avert Chinese retaliation </w:t>
      </w:r>
    </w:p>
    <w:p w14:paraId="708C4EDB" w14:textId="77777777" w:rsidR="003D46EE" w:rsidRPr="00773DBE" w:rsidRDefault="003D46EE" w:rsidP="003D46EE">
      <w:proofErr w:type="spellStart"/>
      <w:r w:rsidRPr="00773DBE">
        <w:rPr>
          <w:rStyle w:val="Style13ptBold"/>
        </w:rPr>
        <w:t>Stutte</w:t>
      </w:r>
      <w:proofErr w:type="spellEnd"/>
      <w:r w:rsidRPr="00773DBE">
        <w:rPr>
          <w:rStyle w:val="Style13ptBold"/>
        </w:rPr>
        <w:t xml:space="preserve"> 19</w:t>
      </w:r>
      <w:r w:rsidRPr="00773DBE">
        <w:t xml:space="preserve"> (Jonathon, staff Writer at Charged Affairs, a publication of Young Professionals in Foreign Policy, a non-partisan, non-profit organization, “Taiwan’s Inexorable Drift from China,” </w:t>
      </w:r>
      <w:hyperlink r:id="rId32" w:history="1">
        <w:r w:rsidRPr="00773DBE">
          <w:rPr>
            <w:rStyle w:val="Hyperlink"/>
          </w:rPr>
          <w:t>https://chargedaffairs.org/taiwans-drift-from-china/</w:t>
        </w:r>
      </w:hyperlink>
      <w:r w:rsidRPr="00773DBE">
        <w:t xml:space="preserve">) </w:t>
      </w:r>
    </w:p>
    <w:p w14:paraId="05EFCEE2" w14:textId="0D8717EF" w:rsidR="00761C7A" w:rsidRPr="00773DBE" w:rsidRDefault="003D46EE" w:rsidP="00761C7A">
      <w:pPr>
        <w:rPr>
          <w:sz w:val="16"/>
        </w:rPr>
      </w:pPr>
      <w:r w:rsidRPr="00773DBE">
        <w:rPr>
          <w:rStyle w:val="StyleUnderline"/>
        </w:rPr>
        <w:t xml:space="preserve">Despite Taiwanese identity and language developments, </w:t>
      </w:r>
      <w:r w:rsidRPr="00773DBE">
        <w:rPr>
          <w:rStyle w:val="Emphasis"/>
        </w:rPr>
        <w:t>it’s unlikely the Taiwanese will turn toward independence</w:t>
      </w:r>
      <w:r w:rsidRPr="00773DBE">
        <w:rPr>
          <w:sz w:val="16"/>
        </w:rPr>
        <w:t xml:space="preserve">. </w:t>
      </w:r>
      <w:r w:rsidRPr="00773DBE">
        <w:rPr>
          <w:rStyle w:val="StyleUnderline"/>
        </w:rPr>
        <w:t xml:space="preserve">China has long threatened war in retaliation for that </w:t>
      </w:r>
      <w:proofErr w:type="gramStart"/>
      <w:r w:rsidRPr="00773DBE">
        <w:rPr>
          <w:rStyle w:val="StyleUnderline"/>
        </w:rPr>
        <w:t>particular aspiration</w:t>
      </w:r>
      <w:proofErr w:type="gramEnd"/>
      <w:r w:rsidRPr="00773DBE">
        <w:rPr>
          <w:sz w:val="16"/>
        </w:rPr>
        <w:t xml:space="preserve">. </w:t>
      </w:r>
      <w:r w:rsidRPr="00773DBE">
        <w:rPr>
          <w:rStyle w:val="StyleUnderline"/>
        </w:rPr>
        <w:t>While the Taiwanese might drift further and further from being Chinese, they’ll only take steps unlikely to provoke Chinese retribution.</w:t>
      </w:r>
      <w:r w:rsidRPr="00773DBE">
        <w:rPr>
          <w:sz w:val="16"/>
        </w:rPr>
        <w:t xml:space="preserve"> For now, these steps comprise their own great trend: an enhancing of Taiwanese identity in the face of China’s attempts to isolate and suffocate the very idea of Taiwan. </w:t>
      </w:r>
    </w:p>
    <w:p w14:paraId="741AB2D8" w14:textId="0D548C96" w:rsidR="00761C7A" w:rsidRPr="00773DBE" w:rsidRDefault="00761C7A" w:rsidP="00761C7A">
      <w:pPr>
        <w:pStyle w:val="Heading3"/>
      </w:pPr>
      <w:r w:rsidRPr="00773DBE">
        <w:t>1NC Taiwan War – No Solvency/</w:t>
      </w:r>
      <w:r w:rsidR="0064094F" w:rsidRPr="00773DBE">
        <w:t xml:space="preserve">Prolif </w:t>
      </w:r>
      <w:r w:rsidRPr="00773DBE">
        <w:t xml:space="preserve">Turn </w:t>
      </w:r>
    </w:p>
    <w:p w14:paraId="7A5A15C5" w14:textId="7285A94A" w:rsidR="00761C7A" w:rsidRPr="00773DBE" w:rsidRDefault="00761C7A" w:rsidP="00761C7A">
      <w:pPr>
        <w:pStyle w:val="Heading4"/>
      </w:pPr>
      <w:r w:rsidRPr="00773DBE">
        <w:t xml:space="preserve">Arms sales preserve cross-strait peace – the plan ensures Taiwan insecurity </w:t>
      </w:r>
      <w:r w:rsidR="003D46EE" w:rsidRPr="00773DBE">
        <w:t xml:space="preserve">provoking conflict, </w:t>
      </w:r>
      <w:r w:rsidRPr="00773DBE">
        <w:t xml:space="preserve">prolif and collapse of diplomacy </w:t>
      </w:r>
    </w:p>
    <w:p w14:paraId="3B0F224C" w14:textId="77777777" w:rsidR="00761C7A" w:rsidRPr="00773DBE" w:rsidRDefault="00761C7A" w:rsidP="00761C7A">
      <w:r w:rsidRPr="00773DBE">
        <w:rPr>
          <w:rStyle w:val="Style13ptBold"/>
        </w:rPr>
        <w:t>Tucker &amp; Glaser 11</w:t>
      </w:r>
      <w:r w:rsidRPr="00773DBE">
        <w:t xml:space="preserve"> (Nancy </w:t>
      </w:r>
      <w:proofErr w:type="spellStart"/>
      <w:r w:rsidRPr="00773DBE">
        <w:t>Bernkopf</w:t>
      </w:r>
      <w:proofErr w:type="spellEnd"/>
      <w:r w:rsidRPr="00773DBE">
        <w:t xml:space="preserve"> Tucker, Professor of History at Georgetown University, PhD from Columbia, &amp; *Bonnie Glaser, Senior Chair Fellow with the Freeman Chair in China Studies at CSIS, MA from John Hopkins, “Should the United States Abandon Taiwan?,” The Washington Quarterly, Sept 14, </w:t>
      </w:r>
      <w:hyperlink r:id="rId33" w:history="1">
        <w:r w:rsidRPr="00773DBE">
          <w:rPr>
            <w:rStyle w:val="Hyperlink"/>
          </w:rPr>
          <w:t>https://doi.org/10.1080/0163660X.2011.609128</w:t>
        </w:r>
      </w:hyperlink>
      <w:r w:rsidRPr="00773DBE">
        <w:t>)</w:t>
      </w:r>
    </w:p>
    <w:p w14:paraId="4EA39FFD" w14:textId="33FB42A9" w:rsidR="00761C7A" w:rsidRPr="00773DBE" w:rsidRDefault="00761C7A" w:rsidP="00761C7A">
      <w:pPr>
        <w:rPr>
          <w:sz w:val="16"/>
        </w:rPr>
      </w:pPr>
      <w:r w:rsidRPr="00773DBE">
        <w:rPr>
          <w:sz w:val="16"/>
        </w:rPr>
        <w:t>The Obama administration should stop equivocating and move forward with arms sales. There will never be a good time to sell weapons to Taiwan. Diplomacy with China as well as congressional routines and requirements invariably intervene</w:t>
      </w:r>
      <w:r w:rsidR="0099759C" w:rsidRPr="00773DBE">
        <w:rPr>
          <w:sz w:val="16"/>
        </w:rPr>
        <w:t xml:space="preserve"> </w:t>
      </w:r>
      <w:r w:rsidRPr="00773DBE">
        <w:rPr>
          <w:sz w:val="16"/>
        </w:rPr>
        <w:t xml:space="preserve">what former deputy assistant secretary of state for East Asian and Pacific affairs Randall </w:t>
      </w:r>
      <w:proofErr w:type="spellStart"/>
      <w:r w:rsidRPr="00773DBE">
        <w:rPr>
          <w:sz w:val="16"/>
        </w:rPr>
        <w:t>Schriver</w:t>
      </w:r>
      <w:proofErr w:type="spellEnd"/>
      <w:r w:rsidRPr="00773DBE">
        <w:rPr>
          <w:sz w:val="16"/>
        </w:rPr>
        <w:t xml:space="preserve"> has called ‘‘the tyranny of the calendar.’’ Upgrading existing aircraft would be welcome, but </w:t>
      </w:r>
      <w:r w:rsidRPr="00773DBE">
        <w:rPr>
          <w:rStyle w:val="StyleUnderline"/>
        </w:rPr>
        <w:t>Taiwan’s aging and shrinking air force</w:t>
      </w:r>
      <w:r w:rsidRPr="00773DBE">
        <w:rPr>
          <w:sz w:val="16"/>
        </w:rPr>
        <w:t xml:space="preserve"> also </w:t>
      </w:r>
      <w:r w:rsidRPr="00773DBE">
        <w:rPr>
          <w:rStyle w:val="StyleUnderline"/>
        </w:rPr>
        <w:t>needs new planes</w:t>
      </w:r>
      <w:r w:rsidRPr="00773DBE">
        <w:rPr>
          <w:sz w:val="16"/>
        </w:rPr>
        <w:t xml:space="preserve">. Were the United States to wait and the F-16 C/D production line to close, </w:t>
      </w:r>
      <w:r w:rsidRPr="00773DBE">
        <w:rPr>
          <w:rStyle w:val="StyleUnderline"/>
        </w:rPr>
        <w:t>Taiwan would have no other source</w:t>
      </w:r>
      <w:r w:rsidRPr="00773DBE">
        <w:rPr>
          <w:sz w:val="16"/>
        </w:rPr>
        <w:t xml:space="preserve">. Washington might well be faced with the complicated dilemma of whether to sell even more advanced F-35s. Washington ought to reassert its longstanding position to Beijing that </w:t>
      </w:r>
      <w:r w:rsidRPr="00773DBE">
        <w:rPr>
          <w:rStyle w:val="StyleUnderline"/>
        </w:rPr>
        <w:t>sales do not promote Taiwan’s separation from the mainland but</w:t>
      </w:r>
      <w:r w:rsidRPr="00773DBE">
        <w:rPr>
          <w:sz w:val="16"/>
        </w:rPr>
        <w:t xml:space="preserve">, in the current phase of cross-Strait relations, </w:t>
      </w:r>
      <w:r w:rsidRPr="00773DBE">
        <w:rPr>
          <w:rStyle w:val="Emphasis"/>
        </w:rPr>
        <w:t>create an environment for improved China—Taiwan relations</w:t>
      </w:r>
      <w:r w:rsidRPr="00773DBE">
        <w:rPr>
          <w:rStyle w:val="StyleUnderline"/>
        </w:rPr>
        <w:t xml:space="preserve">. </w:t>
      </w:r>
      <w:r w:rsidRPr="00773DBE">
        <w:rPr>
          <w:sz w:val="16"/>
        </w:rPr>
        <w:t xml:space="preserve">Indeed, in the past two years, the United States has sold almost $13 billion in weapons to Taiwan, and cross-Strait relations are in the best shape in decades. </w:t>
      </w:r>
      <w:r w:rsidRPr="00773DBE">
        <w:rPr>
          <w:rStyle w:val="StyleUnderline"/>
        </w:rPr>
        <w:t xml:space="preserve">In the absence of U.S. backing, Taipei would </w:t>
      </w:r>
      <w:r w:rsidRPr="00773DBE">
        <w:rPr>
          <w:sz w:val="16"/>
        </w:rPr>
        <w:t xml:space="preserve">likely </w:t>
      </w:r>
      <w:r w:rsidRPr="00773DBE">
        <w:rPr>
          <w:rStyle w:val="StyleUnderline"/>
        </w:rPr>
        <w:t>be too insecure and Taiwan’s leaders too vulnerable politically to negotiate with China. Arms sales</w:t>
      </w:r>
      <w:r w:rsidRPr="00773DBE">
        <w:rPr>
          <w:sz w:val="16"/>
        </w:rPr>
        <w:t xml:space="preserve">, therefore, </w:t>
      </w:r>
      <w:r w:rsidRPr="00773DBE">
        <w:rPr>
          <w:rStyle w:val="Emphasis"/>
        </w:rPr>
        <w:t>facilitate</w:t>
      </w:r>
      <w:r w:rsidRPr="00773DBE">
        <w:rPr>
          <w:rStyle w:val="StyleUnderline"/>
        </w:rPr>
        <w:t xml:space="preserve"> cross-Strait compromise and should not be anathema to Beijing</w:t>
      </w:r>
      <w:r w:rsidRPr="00773DBE">
        <w:rPr>
          <w:sz w:val="16"/>
        </w:rPr>
        <w:t xml:space="preserve">. The United States should also accelerate dialogue with Taipei to promote increased U.S.—Taiwan trade, reduce Taiwan’s growing isolation from regional and global trading blocks, and prevent yet more dependence on China. Refusing to talk about a broad range of economic issues through the only available dispute settlement mechanism, the Trade and Investment Framework Agreement (TIFA), because of minor, if politically thorny, problems like U.S. beef exports to Taiwan is a mistake. And progress should be made on commonplace but important requests from Taipei to join the U.S. visa waiver program and conclude a bilateral extradition agreement. Higher-level contact between U.S. and Taiwan officials ought to occur routinely. Even if presidential meetings are not possible, dialogue between leaders should be facilitated by video conferences and regular correspondence. Cabinet-level visits to Taiwan, five of which occurred during the Clinton administration alone, could quickly be resumed. The prolonged and ill-considered hiatus in those visits during the George W. Bush and early Obama years is self-defeating. Such trips are important symbolically, but they also improve communication and raise awareness of common interests. Taiwan’s representatives also should be granted better access to U.S. officials in Washington and not be barred from buildings such as the Department of State. There is no formal agreement that requires such restrictions; they are entirely self-imposed. Washington cannot sustain the U.S.—Taiwan relationship unilaterally. Taipei </w:t>
      </w:r>
      <w:proofErr w:type="gramStart"/>
      <w:r w:rsidRPr="00773DBE">
        <w:rPr>
          <w:sz w:val="16"/>
        </w:rPr>
        <w:t>has to</w:t>
      </w:r>
      <w:proofErr w:type="gramEnd"/>
      <w:r w:rsidRPr="00773DBE">
        <w:rPr>
          <w:sz w:val="16"/>
        </w:rPr>
        <w:t xml:space="preserve"> assign priority to strengthening ties with Washington, even as it improves relations with Beijing. This will require tackling difficult domestic political obstacles in Taiwan and should be a bipartisan endeavor. It will be increasingly important to conduct relations in an environment of trust and candor. There are risks to a strategy which strengthens rather than abandons U.S. ties to Taiwan. If Washington continues to support Taiwan, it must simultaneously find ways to convince Beijing that the United States does not seek to prevent an accommodation between Taiwan and China. The United States does not secretly promote independence or block progress in cross-Strait relations. Rather, U.S. policy aims at sustaining peaceful conditions in which Taiwan and China can reach a long-term modus vivendi by themselves. Although the Six Assurances and the Taiwan Relations Act attempted to keep the focus of U.S.—Taiwan relations on the United States and Taiwan, China has always been a critical variable and its importance is growing. But those who worry that Taiwan policy will set back U.S.—China relations ought instead to persuade China that, </w:t>
      </w:r>
      <w:r w:rsidRPr="00773DBE">
        <w:rPr>
          <w:rStyle w:val="StyleUnderline"/>
        </w:rPr>
        <w:t xml:space="preserve">in the absence of U.S. support, Taipei would </w:t>
      </w:r>
      <w:r w:rsidRPr="00773DBE">
        <w:rPr>
          <w:sz w:val="16"/>
        </w:rPr>
        <w:t>likely</w:t>
      </w:r>
      <w:r w:rsidRPr="00773DBE">
        <w:rPr>
          <w:rStyle w:val="StyleUnderline"/>
        </w:rPr>
        <w:t xml:space="preserve"> </w:t>
      </w:r>
      <w:r w:rsidRPr="00773DBE">
        <w:rPr>
          <w:rStyle w:val="Emphasis"/>
        </w:rPr>
        <w:t>lose confidence</w:t>
      </w:r>
      <w:r w:rsidRPr="00773DBE">
        <w:rPr>
          <w:rStyle w:val="StyleUnderline"/>
        </w:rPr>
        <w:t xml:space="preserve"> and put negotiations with the mainland on hold. An abandoned and isolated Taiwan might, in desperation, </w:t>
      </w:r>
      <w:r w:rsidRPr="00773DBE">
        <w:rPr>
          <w:rStyle w:val="Emphasis"/>
        </w:rPr>
        <w:t>declare independence</w:t>
      </w:r>
      <w:r w:rsidRPr="00773DBE">
        <w:rPr>
          <w:rStyle w:val="StyleUnderline"/>
        </w:rPr>
        <w:t xml:space="preserve"> or even revive efforts to </w:t>
      </w:r>
      <w:r w:rsidRPr="00773DBE">
        <w:rPr>
          <w:rStyle w:val="Emphasis"/>
        </w:rPr>
        <w:t>produce nuclear weapons</w:t>
      </w:r>
      <w:r w:rsidRPr="00773DBE">
        <w:rPr>
          <w:rStyle w:val="StyleUnderline"/>
        </w:rPr>
        <w:t>, not pursue unification</w:t>
      </w:r>
      <w:r w:rsidRPr="00773DBE">
        <w:rPr>
          <w:sz w:val="16"/>
        </w:rPr>
        <w:t xml:space="preserve"> as Beijing assumes. So, in fact, </w:t>
      </w:r>
      <w:r w:rsidRPr="00773DBE">
        <w:rPr>
          <w:rStyle w:val="StyleUnderline"/>
        </w:rPr>
        <w:t>U.S. support is</w:t>
      </w:r>
      <w:r w:rsidRPr="00773DBE">
        <w:rPr>
          <w:sz w:val="16"/>
        </w:rPr>
        <w:t xml:space="preserve"> not harmful, but </w:t>
      </w:r>
      <w:r w:rsidRPr="00773DBE">
        <w:rPr>
          <w:rStyle w:val="StyleUnderline"/>
        </w:rPr>
        <w:t>helpful to China’s interests</w:t>
      </w:r>
      <w:r w:rsidRPr="00773DBE">
        <w:rPr>
          <w:sz w:val="16"/>
        </w:rPr>
        <w:t xml:space="preserve">. The course of cross-Strait relations does not lead inexorably in any one direction. Taiwan’s options remain open. </w:t>
      </w:r>
      <w:r w:rsidRPr="00773DBE">
        <w:rPr>
          <w:rStyle w:val="StyleUnderline"/>
        </w:rPr>
        <w:t>The United States wants Taiwan stable, peaceful, and democratic</w:t>
      </w:r>
      <w:r w:rsidRPr="00773DBE">
        <w:rPr>
          <w:sz w:val="16"/>
        </w:rPr>
        <w:t xml:space="preserve"> for the people of Taiwan, </w:t>
      </w:r>
      <w:r w:rsidRPr="00773DBE">
        <w:rPr>
          <w:rStyle w:val="StyleUnderline"/>
        </w:rPr>
        <w:t>as a model to others in East Asia, and as assurance of U.S. credibility and dependability</w:t>
      </w:r>
      <w:r w:rsidRPr="00773DBE">
        <w:rPr>
          <w:sz w:val="16"/>
        </w:rPr>
        <w:t xml:space="preserve">. The United States should not abandon its principled dedication to freedom of </w:t>
      </w:r>
      <w:proofErr w:type="gramStart"/>
      <w:r w:rsidRPr="00773DBE">
        <w:rPr>
          <w:sz w:val="16"/>
        </w:rPr>
        <w:t>choice, but</w:t>
      </w:r>
      <w:proofErr w:type="gramEnd"/>
      <w:r w:rsidRPr="00773DBE">
        <w:rPr>
          <w:sz w:val="16"/>
        </w:rPr>
        <w:t xml:space="preserve"> should strengthen it.</w:t>
      </w:r>
    </w:p>
    <w:p w14:paraId="165BA262" w14:textId="6019C106" w:rsidR="00951BD5" w:rsidRPr="00773DBE" w:rsidRDefault="00951BD5" w:rsidP="00951BD5">
      <w:pPr>
        <w:pStyle w:val="Heading4"/>
      </w:pPr>
      <w:r w:rsidRPr="00773DBE">
        <w:t xml:space="preserve">Taiwan prolif </w:t>
      </w:r>
      <w:r w:rsidR="003D46EE" w:rsidRPr="00773DBE">
        <w:t>causes regional arms racing and</w:t>
      </w:r>
      <w:r w:rsidRPr="00773DBE">
        <w:t xml:space="preserve"> shooting war with China </w:t>
      </w:r>
      <w:r w:rsidR="003D46EE" w:rsidRPr="00773DBE">
        <w:t xml:space="preserve">– turns case </w:t>
      </w:r>
    </w:p>
    <w:p w14:paraId="3741C394" w14:textId="16D40E3C" w:rsidR="00951BD5" w:rsidRPr="00773DBE" w:rsidRDefault="00951BD5" w:rsidP="00951BD5">
      <w:proofErr w:type="spellStart"/>
      <w:r w:rsidRPr="00773DBE">
        <w:rPr>
          <w:rStyle w:val="Style13ptBold"/>
        </w:rPr>
        <w:t>Haddick</w:t>
      </w:r>
      <w:proofErr w:type="spellEnd"/>
      <w:r w:rsidRPr="00773DBE">
        <w:rPr>
          <w:rStyle w:val="Style13ptBold"/>
        </w:rPr>
        <w:t xml:space="preserve"> 14</w:t>
      </w:r>
      <w:r w:rsidRPr="00773DBE">
        <w:t xml:space="preserve"> [An independent contractor at U.S. Special Operations Command Robert, Fire on the Water, Naval Institute Press, p. 44]</w:t>
      </w:r>
    </w:p>
    <w:p w14:paraId="12E02B1B" w14:textId="12ADF0E9" w:rsidR="00951BD5" w:rsidRPr="00773DBE" w:rsidRDefault="00951BD5" w:rsidP="00951BD5">
      <w:pPr>
        <w:rPr>
          <w:u w:val="single"/>
        </w:rPr>
      </w:pPr>
      <w:r w:rsidRPr="00773DBE">
        <w:rPr>
          <w:rStyle w:val="StyleUnderline"/>
        </w:rPr>
        <w:t>Taiwan presents</w:t>
      </w:r>
      <w:r w:rsidRPr="00773DBE">
        <w:rPr>
          <w:sz w:val="16"/>
        </w:rPr>
        <w:t xml:space="preserve"> perhaps the least likely, but also </w:t>
      </w:r>
      <w:r w:rsidRPr="00773DBE">
        <w:rPr>
          <w:rStyle w:val="StyleUnderline"/>
        </w:rPr>
        <w:t>the most provocative, case of nuclear weapons potential in the region</w:t>
      </w:r>
      <w:r w:rsidRPr="00773DBE">
        <w:rPr>
          <w:sz w:val="16"/>
        </w:rPr>
        <w:t xml:space="preserve">. In the 1970s and again in the 1980s, Taiwan launched clandestine nuclear fuel reprocessing programs aimed at providing it with its own nuclear deterrent against mainland China. Both times, the United States forced Taiwan to abandon these programs.25 </w:t>
      </w:r>
      <w:r w:rsidRPr="00773DBE">
        <w:rPr>
          <w:rStyle w:val="StyleUnderline"/>
        </w:rPr>
        <w:t>Taiwan has stored spent nuclear fuel at three two-unit nuclear power plants, which could be reprocessed into bomb-grade plutonium if Taiwan built a facility to do so</w:t>
      </w:r>
      <w:r w:rsidRPr="00773DBE">
        <w:rPr>
          <w:sz w:val="16"/>
        </w:rPr>
        <w:t xml:space="preserve">, as it attempted to do clandestinely in the 1970s and 1980s. </w:t>
      </w:r>
      <w:r w:rsidRPr="00773DBE">
        <w:rPr>
          <w:rStyle w:val="StyleUnderline"/>
        </w:rPr>
        <w:t>Taiwan also possesses the industrial and electronics expertise to assemble a deliverable nuclear weapon. Taiwan is developing an indigenously produced long-range land-attack cruise missile</w:t>
      </w:r>
      <w:r w:rsidRPr="00773DBE">
        <w:rPr>
          <w:sz w:val="16"/>
        </w:rPr>
        <w:t xml:space="preserve"> that in theory could be armed with a nuclear warhead. The missile, named Cloud Peak, has a range of 1,200 and possibly 2,000 kilometers and will be mounted on mobile transporters.26 </w:t>
      </w:r>
      <w:r w:rsidRPr="00773DBE">
        <w:rPr>
          <w:rStyle w:val="StyleUnderline"/>
        </w:rPr>
        <w:t xml:space="preserve">The leadership in Beijing would view a decision by Taiwan to acquire nuclear weapons as </w:t>
      </w:r>
      <w:r w:rsidRPr="00773DBE">
        <w:rPr>
          <w:rStyle w:val="Emphasis"/>
        </w:rPr>
        <w:t>highly provocative</w:t>
      </w:r>
      <w:r w:rsidRPr="00773DBE">
        <w:rPr>
          <w:rStyle w:val="StyleUnderline"/>
        </w:rPr>
        <w:t xml:space="preserve"> and quite possibly a casus </w:t>
      </w:r>
      <w:proofErr w:type="gramStart"/>
      <w:r w:rsidRPr="00773DBE">
        <w:rPr>
          <w:rStyle w:val="StyleUnderline"/>
        </w:rPr>
        <w:t>belli</w:t>
      </w:r>
      <w:proofErr w:type="gramEnd"/>
      <w:r w:rsidRPr="00773DBE">
        <w:rPr>
          <w:rStyle w:val="StyleUnderline"/>
        </w:rPr>
        <w:t>. Beijing would likely view such a development as tantamount to a declaration of independence</w:t>
      </w:r>
      <w:r w:rsidRPr="00773DBE">
        <w:rPr>
          <w:sz w:val="16"/>
        </w:rPr>
        <w:t xml:space="preserve">, something that Beijing in the past has stated it would resist with force. Under current circumstances, Taiwan appears to have no interest in this course. </w:t>
      </w:r>
      <w:r w:rsidRPr="00773DBE">
        <w:rPr>
          <w:rStyle w:val="Emphasis"/>
        </w:rPr>
        <w:t>But a withdrawal of the U.S. security presence would be a different matter</w:t>
      </w:r>
      <w:r w:rsidRPr="00773DBE">
        <w:rPr>
          <w:sz w:val="16"/>
        </w:rPr>
        <w:t>, e</w:t>
      </w:r>
      <w:r w:rsidRPr="00773DBE">
        <w:rPr>
          <w:rStyle w:val="StyleUnderline"/>
        </w:rPr>
        <w:t xml:space="preserve">specially if it led to </w:t>
      </w:r>
      <w:r w:rsidRPr="00773DBE">
        <w:rPr>
          <w:rStyle w:val="Emphasis"/>
        </w:rPr>
        <w:t>nuclear and missile races elsewhere in the region</w:t>
      </w:r>
      <w:r w:rsidRPr="00773DBE">
        <w:rPr>
          <w:rStyle w:val="StyleUnderline"/>
        </w:rPr>
        <w:t xml:space="preserve">. In that event a Taiwanese nuclear program could go from being a highly remote case to perhaps </w:t>
      </w:r>
      <w:r w:rsidRPr="00773DBE">
        <w:rPr>
          <w:rStyle w:val="Emphasis"/>
        </w:rPr>
        <w:t>the most likely path to war in the region</w:t>
      </w:r>
      <w:r w:rsidRPr="00773DBE">
        <w:rPr>
          <w:rStyle w:val="StyleUnderline"/>
        </w:rPr>
        <w:t>.</w:t>
      </w:r>
    </w:p>
    <w:p w14:paraId="133773D3" w14:textId="2D6646C9" w:rsidR="00EE404A" w:rsidRPr="00773DBE" w:rsidRDefault="00EE404A" w:rsidP="00FB3883">
      <w:pPr>
        <w:pStyle w:val="Heading3"/>
      </w:pPr>
      <w:r w:rsidRPr="00773DBE">
        <w:t xml:space="preserve">--- XT: Conflict UQ </w:t>
      </w:r>
    </w:p>
    <w:p w14:paraId="51630FC3" w14:textId="77777777" w:rsidR="00EE404A" w:rsidRPr="00773DBE" w:rsidRDefault="00EE404A" w:rsidP="00EE404A">
      <w:pPr>
        <w:pStyle w:val="Heading4"/>
      </w:pPr>
      <w:r w:rsidRPr="00773DBE">
        <w:t xml:space="preserve">We control uniqueness for conflict and stability – the status quo will prevail, but arms sales are key </w:t>
      </w:r>
    </w:p>
    <w:p w14:paraId="606088D3" w14:textId="77777777" w:rsidR="00EE404A" w:rsidRPr="00773DBE" w:rsidRDefault="00EE404A" w:rsidP="00EE404A">
      <w:r w:rsidRPr="00773DBE">
        <w:rPr>
          <w:rStyle w:val="Style13ptBold"/>
        </w:rPr>
        <w:t>Hutchins 18</w:t>
      </w:r>
      <w:r w:rsidRPr="00773DBE">
        <w:t xml:space="preserve"> (Reid Hutchins completed a Master of Strategic Studies at the Australian National University and is currently a Ministerial Liaison Officer at the ACT Government, “High Stakes Strategy in Taiwan,” 1-1, </w:t>
      </w:r>
      <w:hyperlink r:id="rId34" w:history="1">
        <w:r w:rsidRPr="00773DBE">
          <w:rPr>
            <w:rStyle w:val="Hyperlink"/>
          </w:rPr>
          <w:t>https://www.internationalaffairs.org.au/australianoutlook/taiwan-arms-sales/</w:t>
        </w:r>
      </w:hyperlink>
      <w:r w:rsidRPr="00773DBE">
        <w:t xml:space="preserve">) </w:t>
      </w:r>
    </w:p>
    <w:p w14:paraId="726DF073" w14:textId="77777777" w:rsidR="00EE404A" w:rsidRPr="00773DBE" w:rsidRDefault="00EE404A" w:rsidP="00EE404A">
      <w:pPr>
        <w:rPr>
          <w:sz w:val="16"/>
        </w:rPr>
      </w:pPr>
      <w:r w:rsidRPr="00773DBE">
        <w:rPr>
          <w:sz w:val="16"/>
        </w:rPr>
        <w:t xml:space="preserve">Is change on the cards? </w:t>
      </w:r>
      <w:r w:rsidRPr="00773DBE">
        <w:rPr>
          <w:rStyle w:val="StyleUnderline"/>
        </w:rPr>
        <w:t xml:space="preserve">As a new US administration seeks to reassure China that its policies remain largely unchanged, the importance of forging strong bilateral relations between the two great powers is </w:t>
      </w:r>
      <w:r w:rsidRPr="00773DBE">
        <w:rPr>
          <w:rStyle w:val="Emphasis"/>
        </w:rPr>
        <w:t>paramount</w:t>
      </w:r>
      <w:r w:rsidRPr="00773DBE">
        <w:rPr>
          <w:sz w:val="16"/>
        </w:rPr>
        <w:t xml:space="preserve">. </w:t>
      </w:r>
      <w:r w:rsidRPr="00773DBE">
        <w:rPr>
          <w:rStyle w:val="StyleUnderline"/>
        </w:rPr>
        <w:t>Yet, it is still within US interests to sell arms to Taiwan</w:t>
      </w:r>
      <w:r w:rsidRPr="00773DBE">
        <w:rPr>
          <w:sz w:val="16"/>
        </w:rPr>
        <w:t xml:space="preserve">. The US is caught between </w:t>
      </w:r>
      <w:proofErr w:type="spellStart"/>
      <w:r w:rsidRPr="00773DBE">
        <w:rPr>
          <w:sz w:val="16"/>
        </w:rPr>
        <w:t>honouring</w:t>
      </w:r>
      <w:proofErr w:type="spellEnd"/>
      <w:r w:rsidRPr="00773DBE">
        <w:rPr>
          <w:sz w:val="16"/>
        </w:rPr>
        <w:t xml:space="preserve"> its Taiwanese alliance </w:t>
      </w:r>
      <w:proofErr w:type="gramStart"/>
      <w:r w:rsidRPr="00773DBE">
        <w:rPr>
          <w:sz w:val="16"/>
        </w:rPr>
        <w:t>and also</w:t>
      </w:r>
      <w:proofErr w:type="gramEnd"/>
      <w:r w:rsidRPr="00773DBE">
        <w:rPr>
          <w:sz w:val="16"/>
        </w:rPr>
        <w:t xml:space="preserve"> quelling rising Chinese anxiety over its territorial claims. As a way of countering China’s own salami, ‘divide-and conquer’ tactics, the suggestion has been made that the US could incrementally sell defensive arms to Taiwan over </w:t>
      </w:r>
      <w:proofErr w:type="gramStart"/>
      <w:r w:rsidRPr="00773DBE">
        <w:rPr>
          <w:sz w:val="16"/>
        </w:rPr>
        <w:t>a period of time</w:t>
      </w:r>
      <w:proofErr w:type="gramEnd"/>
      <w:r w:rsidRPr="00773DBE">
        <w:rPr>
          <w:sz w:val="16"/>
        </w:rPr>
        <w:t xml:space="preserve">. Continually delivering large arms packages has already spurred rapid Chinese military </w:t>
      </w:r>
      <w:proofErr w:type="spellStart"/>
      <w:r w:rsidRPr="00773DBE">
        <w:rPr>
          <w:sz w:val="16"/>
        </w:rPr>
        <w:t>modernisation</w:t>
      </w:r>
      <w:proofErr w:type="spellEnd"/>
      <w:r w:rsidRPr="00773DBE">
        <w:rPr>
          <w:sz w:val="16"/>
        </w:rPr>
        <w:t xml:space="preserve"> over </w:t>
      </w:r>
      <w:proofErr w:type="gramStart"/>
      <w:r w:rsidRPr="00773DBE">
        <w:rPr>
          <w:sz w:val="16"/>
        </w:rPr>
        <w:t>a number of</w:t>
      </w:r>
      <w:proofErr w:type="gramEnd"/>
      <w:r w:rsidRPr="00773DBE">
        <w:rPr>
          <w:sz w:val="16"/>
        </w:rPr>
        <w:t xml:space="preserve"> years. A meeting of the annual National People’s Congress confirmed this anxiety, when it announced a 7 per cent rise in the military budget. </w:t>
      </w:r>
      <w:r w:rsidRPr="00773DBE">
        <w:rPr>
          <w:rStyle w:val="StyleUnderline"/>
        </w:rPr>
        <w:t xml:space="preserve">While China, Taiwan and the US have shifted their foreign policy to a varying extent, </w:t>
      </w:r>
      <w:r w:rsidRPr="00773DBE">
        <w:rPr>
          <w:rStyle w:val="Emphasis"/>
        </w:rPr>
        <w:t>these shifts have not fundamentally altered the strategic interests of each state vis-à-vis the other</w:t>
      </w:r>
      <w:r w:rsidRPr="00773DBE">
        <w:rPr>
          <w:sz w:val="16"/>
        </w:rPr>
        <w:t xml:space="preserve">. </w:t>
      </w:r>
      <w:r w:rsidRPr="00773DBE">
        <w:rPr>
          <w:rStyle w:val="StyleUnderline"/>
        </w:rPr>
        <w:t>There should never be any certainty that trilateral relations will remain as they are,</w:t>
      </w:r>
      <w:r w:rsidRPr="00773DBE">
        <w:rPr>
          <w:sz w:val="16"/>
        </w:rPr>
        <w:t xml:space="preserve"> especially given new reformist US and Taiwanese administrations, </w:t>
      </w:r>
      <w:r w:rsidRPr="00773DBE">
        <w:rPr>
          <w:rStyle w:val="StyleUnderline"/>
        </w:rPr>
        <w:t xml:space="preserve">but each state has not yet demonstrated any signs of changing their strategic objectives. </w:t>
      </w:r>
      <w:r w:rsidRPr="00773DBE">
        <w:rPr>
          <w:sz w:val="16"/>
        </w:rPr>
        <w:t xml:space="preserve">What are the motivations? China has taken great interest in the domestic politics of Taiwan in recent years, as the island nation has gone through a transitional government. Whilst there is always an element of the unknown, President Tsai Ing-wen’s Democratic Progressive Party (DPP) will look to </w:t>
      </w:r>
      <w:proofErr w:type="spellStart"/>
      <w:r w:rsidRPr="00773DBE">
        <w:rPr>
          <w:sz w:val="16"/>
        </w:rPr>
        <w:t>neutralise</w:t>
      </w:r>
      <w:proofErr w:type="spellEnd"/>
      <w:r w:rsidRPr="00773DBE">
        <w:rPr>
          <w:sz w:val="16"/>
        </w:rPr>
        <w:t xml:space="preserve"> hostile territorial claims from China. Given Taiwan’s long record of arms deals with the US, China’s President Xi Jinping would likely have assumed that Trump’s arms deal would go ahead. </w:t>
      </w:r>
      <w:r w:rsidRPr="00773DBE">
        <w:rPr>
          <w:rStyle w:val="StyleUnderline"/>
        </w:rPr>
        <w:t xml:space="preserve">Xi will now continue a policy of incremental coercion </w:t>
      </w:r>
      <w:proofErr w:type="gramStart"/>
      <w:r w:rsidRPr="00773DBE">
        <w:rPr>
          <w:rStyle w:val="StyleUnderline"/>
        </w:rPr>
        <w:t>in an effort to</w:t>
      </w:r>
      <w:proofErr w:type="gramEnd"/>
      <w:r w:rsidRPr="00773DBE">
        <w:rPr>
          <w:rStyle w:val="StyleUnderline"/>
        </w:rPr>
        <w:t xml:space="preserve"> influence Taiwan’s political establishment and derail future arms sales in the long term. Whilst China’s primary goal is to politically unify Taiwan with the mainland, Chinese policy-makers are </w:t>
      </w:r>
      <w:r w:rsidRPr="00773DBE">
        <w:rPr>
          <w:rStyle w:val="Emphasis"/>
        </w:rPr>
        <w:t>pragmatic</w:t>
      </w:r>
      <w:r w:rsidRPr="00773DBE">
        <w:rPr>
          <w:rStyle w:val="StyleUnderline"/>
        </w:rPr>
        <w:t xml:space="preserve"> </w:t>
      </w:r>
      <w:r w:rsidRPr="00773DBE">
        <w:rPr>
          <w:sz w:val="16"/>
        </w:rPr>
        <w:t>and realistic</w:t>
      </w:r>
      <w:r w:rsidRPr="00773DBE">
        <w:rPr>
          <w:rStyle w:val="StyleUnderline"/>
        </w:rPr>
        <w:t xml:space="preserve"> enough to know that the feasibility of this goal can only be achieved in the long term. Taiwan will continue to rely on US extended deterrence for its national security. It will</w:t>
      </w:r>
      <w:r w:rsidRPr="00773DBE">
        <w:rPr>
          <w:sz w:val="16"/>
        </w:rPr>
        <w:t xml:space="preserve"> therefore </w:t>
      </w:r>
      <w:r w:rsidRPr="00773DBE">
        <w:rPr>
          <w:rStyle w:val="StyleUnderline"/>
        </w:rPr>
        <w:t>continue to pursue arms sales agreements with the US and do whatever possible to preserve the alliance</w:t>
      </w:r>
      <w:r w:rsidRPr="00773DBE">
        <w:rPr>
          <w:sz w:val="16"/>
        </w:rPr>
        <w:t xml:space="preserve">. Based on previous condemnations, China’s negative response to the new deal was predictable. </w:t>
      </w:r>
      <w:r w:rsidRPr="00773DBE">
        <w:rPr>
          <w:rStyle w:val="Emphasis"/>
        </w:rPr>
        <w:t>Tsai knew</w:t>
      </w:r>
      <w:r w:rsidRPr="00773DBE">
        <w:rPr>
          <w:rStyle w:val="StyleUnderline"/>
        </w:rPr>
        <w:t xml:space="preserve"> that beyond strong condemnation, </w:t>
      </w:r>
      <w:r w:rsidRPr="00773DBE">
        <w:rPr>
          <w:rStyle w:val="Emphasis"/>
        </w:rPr>
        <w:t>China will not escalate its rhetoric into a significant hostile action</w:t>
      </w:r>
      <w:r w:rsidRPr="00773DBE">
        <w:rPr>
          <w:sz w:val="16"/>
        </w:rPr>
        <w:t xml:space="preserve">. Despite espousing unpredictable foreign policy views, Trump was successfully convinced by Tsai and his advisors to </w:t>
      </w:r>
      <w:proofErr w:type="spellStart"/>
      <w:r w:rsidRPr="00773DBE">
        <w:rPr>
          <w:sz w:val="16"/>
        </w:rPr>
        <w:t>honour</w:t>
      </w:r>
      <w:proofErr w:type="spellEnd"/>
      <w:r w:rsidRPr="00773DBE">
        <w:rPr>
          <w:sz w:val="16"/>
        </w:rPr>
        <w:t xml:space="preserve"> an important bilateral arms arrangement, knowing a negative backlash for Sino-US relations would be inevitable. As such, Trump will look to build trust and rapport with Xi—a greater foreign policy priority than arms sales with Taiwan. </w:t>
      </w:r>
      <w:r w:rsidRPr="00773DBE">
        <w:rPr>
          <w:rStyle w:val="StyleUnderline"/>
        </w:rPr>
        <w:t>Tsai will look for any opportunity to reaffirm the necessity of future US arms sales to boost Taiwan’s defensive military capability. Trump</w:t>
      </w:r>
      <w:r w:rsidRPr="00773DBE">
        <w:rPr>
          <w:sz w:val="16"/>
        </w:rPr>
        <w:t xml:space="preserve"> has shown an adherence to the ‘One China’ policy </w:t>
      </w:r>
      <w:proofErr w:type="gramStart"/>
      <w:r w:rsidRPr="00773DBE">
        <w:rPr>
          <w:sz w:val="16"/>
        </w:rPr>
        <w:t>in an effort to</w:t>
      </w:r>
      <w:proofErr w:type="gramEnd"/>
      <w:r w:rsidRPr="00773DBE">
        <w:rPr>
          <w:sz w:val="16"/>
        </w:rPr>
        <w:t xml:space="preserve"> appease China that it’s business as usual. He </w:t>
      </w:r>
      <w:r w:rsidRPr="00773DBE">
        <w:rPr>
          <w:rStyle w:val="StyleUnderline"/>
        </w:rPr>
        <w:t xml:space="preserve">has so far </w:t>
      </w:r>
      <w:r w:rsidRPr="00773DBE">
        <w:rPr>
          <w:rStyle w:val="Emphasis"/>
        </w:rPr>
        <w:t>maintained the status quo</w:t>
      </w:r>
      <w:r w:rsidRPr="00773DBE">
        <w:rPr>
          <w:rStyle w:val="StyleUnderline"/>
        </w:rPr>
        <w:t xml:space="preserve"> regarding American commitments to Taiwan. </w:t>
      </w:r>
      <w:r w:rsidRPr="00773DBE">
        <w:rPr>
          <w:sz w:val="16"/>
        </w:rPr>
        <w:t xml:space="preserve">Senior military advisors will likely recommend that Trump maintain bilateral military relations as a show of relevance and superiority in the region. However, a US naval presence in Taiwan would be an undue provocation to an already sensitive situation. To avoid alarming China and disrupting Sino-US relations, the salami tactic of incremental arms packages is a viable option that the US could consider. Large US military transfers to Taiwan such as the sale of 150 fighter jets in 1992 drew strong condemnation from China, raising tensions throughout the region. By making smaller but more regular arms sales to Taiwan, the US is </w:t>
      </w:r>
      <w:proofErr w:type="spellStart"/>
      <w:r w:rsidRPr="00773DBE">
        <w:rPr>
          <w:sz w:val="16"/>
        </w:rPr>
        <w:t>honouring</w:t>
      </w:r>
      <w:proofErr w:type="spellEnd"/>
      <w:r w:rsidRPr="00773DBE">
        <w:rPr>
          <w:sz w:val="16"/>
        </w:rPr>
        <w:t xml:space="preserve"> its security arrangement and limiting Chinese anxieties. China’s perspective China views US arms sales to Taiwan as a threat to its national and strategic interests. This threat is driven by a deep sense of national humiliation suffered under foreign rulers during its imperial past. This narrative has been espoused by Chinese foreign policy-makers to promote nationalistic sentiment at home. For China, national pride is at stake </w:t>
      </w:r>
      <w:proofErr w:type="gramStart"/>
      <w:r w:rsidRPr="00773DBE">
        <w:rPr>
          <w:sz w:val="16"/>
        </w:rPr>
        <w:t>with regard to</w:t>
      </w:r>
      <w:proofErr w:type="gramEnd"/>
      <w:r w:rsidRPr="00773DBE">
        <w:rPr>
          <w:sz w:val="16"/>
        </w:rPr>
        <w:t xml:space="preserve"> Taiwan in its pursuit for national rejuvenation. The US presence in Taiwan threatens the source of this national pride and revives painful historical memories of foreign encroachment and occupation. Given that China believes Taiwan to be indivisible from the PRC, US arms deals to a secessionist Taiwan is viewed by China as hostile anti-Chinese </w:t>
      </w:r>
      <w:proofErr w:type="spellStart"/>
      <w:r w:rsidRPr="00773DBE">
        <w:rPr>
          <w:sz w:val="16"/>
        </w:rPr>
        <w:t>behaviour</w:t>
      </w:r>
      <w:proofErr w:type="spellEnd"/>
      <w:r w:rsidRPr="00773DBE">
        <w:rPr>
          <w:sz w:val="16"/>
        </w:rPr>
        <w:t xml:space="preserve">. Taiwanese prospects Taiwan is at the </w:t>
      </w:r>
      <w:proofErr w:type="spellStart"/>
      <w:r w:rsidRPr="00773DBE">
        <w:rPr>
          <w:sz w:val="16"/>
        </w:rPr>
        <w:t>centre</w:t>
      </w:r>
      <w:proofErr w:type="spellEnd"/>
      <w:r w:rsidRPr="00773DBE">
        <w:rPr>
          <w:sz w:val="16"/>
        </w:rPr>
        <w:t xml:space="preserve"> of a great power contest as it struggles to achieve sovereignty from its powerful mainland </w:t>
      </w:r>
      <w:proofErr w:type="spellStart"/>
      <w:r w:rsidRPr="00773DBE">
        <w:rPr>
          <w:sz w:val="16"/>
        </w:rPr>
        <w:t>neighbour</w:t>
      </w:r>
      <w:proofErr w:type="spellEnd"/>
      <w:r w:rsidRPr="00773DBE">
        <w:rPr>
          <w:sz w:val="16"/>
        </w:rPr>
        <w:t xml:space="preserve">, whilst having the freedom to pursue greater relations with the West. As an island nation that has forged a distinct political and social identity from the mainland, Taiwan’s foreign policy towards China has consistently been one of self-determination. </w:t>
      </w:r>
      <w:proofErr w:type="gramStart"/>
      <w:r w:rsidRPr="00773DBE">
        <w:rPr>
          <w:sz w:val="16"/>
        </w:rPr>
        <w:t>In an effort to</w:t>
      </w:r>
      <w:proofErr w:type="gramEnd"/>
      <w:r w:rsidRPr="00773DBE">
        <w:rPr>
          <w:sz w:val="16"/>
        </w:rPr>
        <w:t xml:space="preserve"> achieve independence, successive Taiwanese leaders have sought greater defensive military capabilities to deter a potential Chinese assault. In December 2016, President Tsai Ing-wen angered China by calling President Trump to congratulate his win and reaffirm the alliance. With Trump’s recent arms sales approval, Taiwanese </w:t>
      </w:r>
      <w:proofErr w:type="spellStart"/>
      <w:r w:rsidRPr="00773DBE">
        <w:rPr>
          <w:sz w:val="16"/>
        </w:rPr>
        <w:t>defence</w:t>
      </w:r>
      <w:proofErr w:type="spellEnd"/>
      <w:r w:rsidRPr="00773DBE">
        <w:rPr>
          <w:sz w:val="16"/>
        </w:rPr>
        <w:t xml:space="preserve"> policy-makers have been appeased after months of uncertainty. Taiwanese efforts to boost its military capability has become a national priority as it looks to counterbalance a more assertive China. </w:t>
      </w:r>
      <w:r w:rsidRPr="00773DBE">
        <w:rPr>
          <w:rStyle w:val="StyleUnderline"/>
        </w:rPr>
        <w:t>Whilst Taiwan does not have the capability to defeat a conventional Chinese assault, it could inflict enough damage for the cost to be too great to warrant attempting.</w:t>
      </w:r>
      <w:r w:rsidRPr="00773DBE">
        <w:rPr>
          <w:sz w:val="16"/>
        </w:rPr>
        <w:t xml:space="preserve"> President </w:t>
      </w:r>
      <w:r w:rsidRPr="00773DBE">
        <w:rPr>
          <w:rStyle w:val="StyleUnderline"/>
        </w:rPr>
        <w:t xml:space="preserve">Tsai is faced with Taiwan’s usual foreign policy dilemma—appeasing China whilst still relying on US security commitments. Through decades of careful diplomatic </w:t>
      </w:r>
      <w:proofErr w:type="spellStart"/>
      <w:r w:rsidRPr="00773DBE">
        <w:rPr>
          <w:rStyle w:val="StyleUnderline"/>
        </w:rPr>
        <w:t>manoeuvring</w:t>
      </w:r>
      <w:proofErr w:type="spellEnd"/>
      <w:r w:rsidRPr="00773DBE">
        <w:rPr>
          <w:rStyle w:val="StyleUnderline"/>
        </w:rPr>
        <w:t xml:space="preserve">, </w:t>
      </w:r>
      <w:r w:rsidRPr="00773DBE">
        <w:rPr>
          <w:rStyle w:val="Emphasis"/>
        </w:rPr>
        <w:t>Taiwan has been able to strike an uneasy balance between the US and China which Tsai will want to preserve</w:t>
      </w:r>
      <w:r w:rsidRPr="00773DBE">
        <w:rPr>
          <w:sz w:val="16"/>
        </w:rPr>
        <w:t xml:space="preserve">. </w:t>
      </w:r>
      <w:r w:rsidRPr="00773DBE">
        <w:rPr>
          <w:rStyle w:val="StyleUnderline"/>
        </w:rPr>
        <w:t xml:space="preserve">So far, she has kept satisfactory cross-strait relations by </w:t>
      </w:r>
      <w:r w:rsidRPr="00773DBE">
        <w:rPr>
          <w:rStyle w:val="Emphasis"/>
        </w:rPr>
        <w:t>keeping to the status quo</w:t>
      </w:r>
      <w:r w:rsidRPr="00773DBE">
        <w:rPr>
          <w:sz w:val="16"/>
        </w:rPr>
        <w:t xml:space="preserve">. </w:t>
      </w:r>
      <w:proofErr w:type="gramStart"/>
      <w:r w:rsidRPr="00773DBE">
        <w:rPr>
          <w:sz w:val="16"/>
        </w:rPr>
        <w:t>However</w:t>
      </w:r>
      <w:proofErr w:type="gramEnd"/>
      <w:r w:rsidRPr="00773DBE">
        <w:rPr>
          <w:sz w:val="16"/>
        </w:rPr>
        <w:t xml:space="preserve"> challenges will always remain for any Taiwanese leader who must play off two competing great powers.</w:t>
      </w:r>
    </w:p>
    <w:p w14:paraId="575B93F6" w14:textId="77777777" w:rsidR="00CD5CB6" w:rsidRPr="00773DBE" w:rsidRDefault="00CD5CB6" w:rsidP="00CD5CB6">
      <w:pPr>
        <w:pStyle w:val="Heading4"/>
      </w:pPr>
      <w:r w:rsidRPr="00773DBE">
        <w:t xml:space="preserve">Existing US posture deters initiation of conflict by </w:t>
      </w:r>
      <w:r w:rsidRPr="00773DBE">
        <w:rPr>
          <w:u w:val="single"/>
        </w:rPr>
        <w:t>both sides</w:t>
      </w:r>
      <w:r w:rsidRPr="00773DBE">
        <w:t xml:space="preserve"> – accommodation ensures </w:t>
      </w:r>
      <w:r w:rsidRPr="00773DBE">
        <w:rPr>
          <w:u w:val="single"/>
        </w:rPr>
        <w:t>fast escalation</w:t>
      </w:r>
      <w:r w:rsidRPr="00773DBE">
        <w:t xml:space="preserve"> </w:t>
      </w:r>
    </w:p>
    <w:p w14:paraId="6F483A4D" w14:textId="77777777" w:rsidR="00CD5CB6" w:rsidRPr="00773DBE" w:rsidRDefault="00CD5CB6" w:rsidP="00CD5CB6">
      <w:r w:rsidRPr="00773DBE">
        <w:rPr>
          <w:rStyle w:val="Style13ptBold"/>
        </w:rPr>
        <w:t>Wang 18</w:t>
      </w:r>
      <w:r w:rsidRPr="00773DBE">
        <w:t xml:space="preserve"> --- PhD in </w:t>
      </w:r>
      <w:proofErr w:type="spellStart"/>
      <w:r w:rsidRPr="00773DBE">
        <w:t>poli</w:t>
      </w:r>
      <w:proofErr w:type="spellEnd"/>
      <w:r w:rsidRPr="00773DBE">
        <w:t xml:space="preserve"> sci from U of Chicago (Yuan-</w:t>
      </w:r>
      <w:proofErr w:type="spellStart"/>
      <w:r w:rsidRPr="00773DBE">
        <w:t>kang</w:t>
      </w:r>
      <w:proofErr w:type="spellEnd"/>
      <w:r w:rsidRPr="00773DBE">
        <w:t xml:space="preserve"> Wang is Professor in the Department of Political Science at Western Michigan University, former International Security Fellow at Harvard University's </w:t>
      </w:r>
      <w:proofErr w:type="spellStart"/>
      <w:r w:rsidRPr="00773DBE">
        <w:t>Belfer</w:t>
      </w:r>
      <w:proofErr w:type="spellEnd"/>
      <w:r w:rsidRPr="00773DBE">
        <w:t xml:space="preserve"> Center for Science and International Affairs, a Visiting Fellow at the Brookings Institution's Center for Northeast Asian Policy Studies, and a visiting scholar at the Institute of </w:t>
      </w:r>
      <w:proofErr w:type="spellStart"/>
      <w:r w:rsidRPr="00773DBE">
        <w:t>Politcal</w:t>
      </w:r>
      <w:proofErr w:type="spellEnd"/>
      <w:r w:rsidRPr="00773DBE">
        <w:t xml:space="preserve"> Science, Academia </w:t>
      </w:r>
      <w:proofErr w:type="spellStart"/>
      <w:r w:rsidRPr="00773DBE">
        <w:t>Sinica</w:t>
      </w:r>
      <w:proofErr w:type="spellEnd"/>
      <w:r w:rsidRPr="00773DBE">
        <w:t xml:space="preserve">, “Rethinking US Security Commitment to Taiwan,” book chapter in: “Taiwan’s Political Re-Alignment and Diplomatic Challenges, Politics and Development of Contemporary China,” google books) </w:t>
      </w:r>
    </w:p>
    <w:p w14:paraId="4BAEFD47" w14:textId="35FFE041" w:rsidR="00EE404A" w:rsidRPr="00773DBE" w:rsidRDefault="00CD5CB6" w:rsidP="00EE404A">
      <w:pPr>
        <w:rPr>
          <w:sz w:val="16"/>
        </w:rPr>
      </w:pPr>
      <w:r w:rsidRPr="00773DBE">
        <w:rPr>
          <w:sz w:val="16"/>
          <w:szCs w:val="16"/>
        </w:rPr>
        <w:t xml:space="preserve">Deterrence and Reassurance </w:t>
      </w:r>
      <w:r w:rsidRPr="00773DBE">
        <w:rPr>
          <w:sz w:val="16"/>
        </w:rPr>
        <w:t xml:space="preserve">Last but not least, </w:t>
      </w:r>
      <w:r w:rsidRPr="00773DBE">
        <w:rPr>
          <w:rStyle w:val="StyleUnderline"/>
        </w:rPr>
        <w:t>abandoning Taiwan would destroy the delicate balance between deterrence and reassurance</w:t>
      </w:r>
      <w:r w:rsidRPr="00773DBE">
        <w:rPr>
          <w:sz w:val="16"/>
        </w:rPr>
        <w:t xml:space="preserve">, a balance that is </w:t>
      </w:r>
      <w:r w:rsidRPr="00773DBE">
        <w:rPr>
          <w:rStyle w:val="StyleUnderline"/>
        </w:rPr>
        <w:t>critical to regional stability</w:t>
      </w:r>
      <w:r w:rsidRPr="00773DBE">
        <w:rPr>
          <w:sz w:val="16"/>
        </w:rPr>
        <w:t xml:space="preserve">. Current US policy toward Taiwan aims to achieve dual deterrence. </w:t>
      </w:r>
      <w:r w:rsidRPr="00773DBE">
        <w:rPr>
          <w:rStyle w:val="StyleUnderline"/>
        </w:rPr>
        <w:t>Aside from deterring China from attacking Taiwan, Washington also seeks to deter Taiwan from taking political initiatives that could destabilize the situation</w:t>
      </w:r>
      <w:r w:rsidRPr="00773DBE">
        <w:rPr>
          <w:sz w:val="16"/>
        </w:rPr>
        <w:t xml:space="preserve">.52 Deterrence alone, however, is not </w:t>
      </w:r>
      <w:proofErr w:type="gramStart"/>
      <w:r w:rsidRPr="00773DBE">
        <w:rPr>
          <w:sz w:val="16"/>
        </w:rPr>
        <w:t>sufficient</w:t>
      </w:r>
      <w:proofErr w:type="gramEnd"/>
      <w:r w:rsidRPr="00773DBE">
        <w:rPr>
          <w:sz w:val="16"/>
        </w:rPr>
        <w:t xml:space="preserve"> to maintain the peace. </w:t>
      </w:r>
      <w:r w:rsidRPr="00773DBE">
        <w:rPr>
          <w:rStyle w:val="StyleUnderline"/>
        </w:rPr>
        <w:t>Effective deterrence requires</w:t>
      </w:r>
      <w:r w:rsidRPr="00773DBE">
        <w:rPr>
          <w:sz w:val="16"/>
        </w:rPr>
        <w:t xml:space="preserve"> both </w:t>
      </w:r>
      <w:r w:rsidRPr="00773DBE">
        <w:rPr>
          <w:rStyle w:val="StyleUnderline"/>
        </w:rPr>
        <w:t>coercive threats and credible reassurances</w:t>
      </w:r>
      <w:r w:rsidRPr="00773DBE">
        <w:rPr>
          <w:sz w:val="16"/>
        </w:rPr>
        <w:t xml:space="preserve">. In addition to issuing the threats, </w:t>
      </w:r>
      <w:r w:rsidRPr="00773DBE">
        <w:rPr>
          <w:rStyle w:val="StyleUnderline"/>
        </w:rPr>
        <w:t>the deterring state</w:t>
      </w:r>
      <w:r w:rsidRPr="00773DBE">
        <w:rPr>
          <w:sz w:val="16"/>
        </w:rPr>
        <w:t xml:space="preserve"> also </w:t>
      </w:r>
      <w:r w:rsidRPr="00773DBE">
        <w:rPr>
          <w:rStyle w:val="StyleUnderline"/>
        </w:rPr>
        <w:t>needs to reassure the target state that if it does not alter the status quo, its core interests would not be deprived.</w:t>
      </w:r>
      <w:r w:rsidRPr="00773DBE">
        <w:rPr>
          <w:sz w:val="16"/>
        </w:rPr>
        <w:t xml:space="preserve"> Otherwise, the target will have no incentives to heed the threats. As Thomas Schelling points out, “any coercive threat requires corresponding assurances.”53 Thomas Christensen notes that </w:t>
      </w:r>
      <w:r w:rsidRPr="00773DBE">
        <w:rPr>
          <w:rStyle w:val="StyleUnderline"/>
        </w:rPr>
        <w:t>successful deterrence requires “a mix of credible threats and</w:t>
      </w:r>
      <w:r w:rsidRPr="00773DBE">
        <w:rPr>
          <w:sz w:val="16"/>
        </w:rPr>
        <w:t xml:space="preserve"> credible </w:t>
      </w:r>
      <w:r w:rsidRPr="00773DBE">
        <w:rPr>
          <w:rStyle w:val="StyleUnderline"/>
        </w:rPr>
        <w:t>reassurances” about the conditions under which those threats would be carried out</w:t>
      </w:r>
      <w:r w:rsidRPr="00773DBE">
        <w:rPr>
          <w:sz w:val="16"/>
        </w:rPr>
        <w:t xml:space="preserve">.54 The same logic applies to dual deterrence. In such a situation, the deterring state needs to deter not one but two states from destabilizing the status quo. On the one hand, </w:t>
      </w:r>
      <w:r w:rsidRPr="00773DBE">
        <w:rPr>
          <w:rStyle w:val="StyleUnderline"/>
        </w:rPr>
        <w:t>the deterring state communicates coercive threats to both target states about not changing the status quo</w:t>
      </w:r>
      <w:r w:rsidRPr="00773DBE">
        <w:rPr>
          <w:sz w:val="16"/>
        </w:rPr>
        <w:t xml:space="preserve">. On the other hand, </w:t>
      </w:r>
      <w:r w:rsidRPr="00773DBE">
        <w:rPr>
          <w:rStyle w:val="StyleUnderline"/>
        </w:rPr>
        <w:t>it needs to reassure the target states that their interests will not be sacrificed if they do not take steps to change the status quo</w:t>
      </w:r>
      <w:r w:rsidRPr="00773DBE">
        <w:rPr>
          <w:sz w:val="16"/>
        </w:rPr>
        <w:t xml:space="preserve">. Without reassurance that their interests would not be jeopardized, the target states would have no incentives to abide by the deterrent threats. The 1995–1996 Taiwan Strait Crisis demonstrates the imperatives of maintaining a delicate balance between deterrence and reassurance. When Washington decided to issue a visa to Taiwan President Lee Teng-hui to visit his alma mater, Cornell University, in 1995, it </w:t>
      </w:r>
      <w:proofErr w:type="spellStart"/>
      <w:r w:rsidRPr="00773DBE">
        <w:rPr>
          <w:sz w:val="16"/>
        </w:rPr>
        <w:t>deassured</w:t>
      </w:r>
      <w:proofErr w:type="spellEnd"/>
      <w:r w:rsidRPr="00773DBE">
        <w:rPr>
          <w:sz w:val="16"/>
        </w:rPr>
        <w:t xml:space="preserve"> Beijing about the US commitment to the one-China policy. Beijing responded to “creeping Taiwan independence” by launching missiles off Taiwan’s ports, prompting Washington to dispatch two aircraft carriers to the region. In the aftermath of the crisis, President Bill </w:t>
      </w:r>
      <w:r w:rsidRPr="00773DBE">
        <w:rPr>
          <w:rStyle w:val="StyleUnderline"/>
        </w:rPr>
        <w:t>Clinton attempted to calm Beijing’s fear</w:t>
      </w:r>
      <w:r w:rsidRPr="00773DBE">
        <w:rPr>
          <w:sz w:val="16"/>
        </w:rPr>
        <w:t xml:space="preserve"> while visiting Shanghai </w:t>
      </w:r>
      <w:r w:rsidRPr="00773DBE">
        <w:rPr>
          <w:rStyle w:val="StyleUnderline"/>
        </w:rPr>
        <w:t>in 1998 by publicly announcing</w:t>
      </w:r>
      <w:r w:rsidRPr="00773DBE">
        <w:rPr>
          <w:sz w:val="16"/>
        </w:rPr>
        <w:t xml:space="preserve"> the “Three Noes” (</w:t>
      </w:r>
      <w:r w:rsidRPr="00773DBE">
        <w:rPr>
          <w:rStyle w:val="StyleUnderline"/>
        </w:rPr>
        <w:t>no support of Taiwan independence</w:t>
      </w:r>
      <w:r w:rsidRPr="00773DBE">
        <w:rPr>
          <w:sz w:val="16"/>
        </w:rPr>
        <w:t xml:space="preserve">; no support of “two Chinas” or “one China, one Taiwan”; and no support of Taiwan’s membership in any international organization that requires statehood). </w:t>
      </w:r>
      <w:r w:rsidRPr="00773DBE">
        <w:rPr>
          <w:rStyle w:val="Emphasis"/>
        </w:rPr>
        <w:t>But he overcorrected</w:t>
      </w:r>
      <w:r w:rsidRPr="00773DBE">
        <w:rPr>
          <w:sz w:val="16"/>
        </w:rPr>
        <w:t xml:space="preserve">. As Andrew Nathan points out, </w:t>
      </w:r>
      <w:r w:rsidRPr="00773DBE">
        <w:rPr>
          <w:rStyle w:val="StyleUnderline"/>
        </w:rPr>
        <w:t>this “intentional tilt toward Beijing” was counterproductive. It led President Lee to harden Taiwan’s position</w:t>
      </w:r>
      <w:r w:rsidRPr="00773DBE">
        <w:rPr>
          <w:sz w:val="16"/>
        </w:rPr>
        <w:t xml:space="preserve"> by declaring that cross-Strait relations were akin to “special state-to- state relationship.” </w:t>
      </w:r>
      <w:r w:rsidRPr="00773DBE">
        <w:rPr>
          <w:rStyle w:val="Emphasis"/>
        </w:rPr>
        <w:t>Tensions quickly escalated</w:t>
      </w:r>
      <w:r w:rsidRPr="00773DBE">
        <w:rPr>
          <w:sz w:val="16"/>
        </w:rPr>
        <w:t xml:space="preserve">, </w:t>
      </w:r>
      <w:r w:rsidRPr="00773DBE">
        <w:rPr>
          <w:rStyle w:val="StyleUnderline"/>
        </w:rPr>
        <w:t>with Beijing freezing all contacts with Taiwan</w:t>
      </w:r>
      <w:r w:rsidRPr="00773DBE">
        <w:rPr>
          <w:sz w:val="16"/>
        </w:rPr>
        <w:t xml:space="preserve">. Nathan concludes, “The United States’ policy of reassuring Beijing has also </w:t>
      </w:r>
      <w:proofErr w:type="spellStart"/>
      <w:r w:rsidRPr="00773DBE">
        <w:rPr>
          <w:sz w:val="16"/>
        </w:rPr>
        <w:t>deassured</w:t>
      </w:r>
      <w:proofErr w:type="spellEnd"/>
      <w:r w:rsidRPr="00773DBE">
        <w:rPr>
          <w:sz w:val="16"/>
        </w:rPr>
        <w:t xml:space="preserve"> Taiwan, thus worsening rather than easing tensions.”55 Thus, </w:t>
      </w:r>
      <w:r w:rsidRPr="00773DBE">
        <w:rPr>
          <w:rStyle w:val="StyleUnderline"/>
        </w:rPr>
        <w:t>accommodating China on Taiwan would have the</w:t>
      </w:r>
      <w:r w:rsidRPr="00773DBE">
        <w:rPr>
          <w:sz w:val="16"/>
        </w:rPr>
        <w:t xml:space="preserve"> similar </w:t>
      </w:r>
      <w:r w:rsidRPr="00773DBE">
        <w:rPr>
          <w:rStyle w:val="StyleUnderline"/>
        </w:rPr>
        <w:t xml:space="preserve">effect of </w:t>
      </w:r>
      <w:proofErr w:type="spellStart"/>
      <w:r w:rsidRPr="00773DBE">
        <w:rPr>
          <w:rStyle w:val="Emphasis"/>
        </w:rPr>
        <w:t>deassuring</w:t>
      </w:r>
      <w:proofErr w:type="spellEnd"/>
      <w:r w:rsidRPr="00773DBE">
        <w:rPr>
          <w:rStyle w:val="Emphasis"/>
        </w:rPr>
        <w:t xml:space="preserve"> Taiwan</w:t>
      </w:r>
      <w:r w:rsidRPr="00773DBE">
        <w:rPr>
          <w:rStyle w:val="StyleUnderline"/>
        </w:rPr>
        <w:t xml:space="preserve"> and </w:t>
      </w:r>
      <w:r w:rsidRPr="00773DBE">
        <w:rPr>
          <w:rStyle w:val="Emphasis"/>
        </w:rPr>
        <w:t>raising tensions</w:t>
      </w:r>
      <w:r w:rsidRPr="00773DBE">
        <w:rPr>
          <w:sz w:val="16"/>
        </w:rPr>
        <w:t xml:space="preserve">. It </w:t>
      </w:r>
      <w:r w:rsidRPr="00773DBE">
        <w:rPr>
          <w:rStyle w:val="StyleUnderline"/>
        </w:rPr>
        <w:t xml:space="preserve">would destroy the </w:t>
      </w:r>
      <w:r w:rsidRPr="00773DBE">
        <w:rPr>
          <w:rStyle w:val="Emphasis"/>
        </w:rPr>
        <w:t>delicate balance</w:t>
      </w:r>
      <w:r w:rsidRPr="00773DBE">
        <w:rPr>
          <w:rStyle w:val="StyleUnderline"/>
        </w:rPr>
        <w:t xml:space="preserve"> between deterrence and reassurance</w:t>
      </w:r>
      <w:r w:rsidRPr="00773DBE">
        <w:rPr>
          <w:sz w:val="16"/>
        </w:rPr>
        <w:t xml:space="preserve">. </w:t>
      </w:r>
      <w:r w:rsidRPr="00773DBE">
        <w:rPr>
          <w:rStyle w:val="Emphasis"/>
        </w:rPr>
        <w:t>Accommodation would force Taiwan into taking risky political initiatives that could further destabilize the Taiwan Strait</w:t>
      </w:r>
      <w:r w:rsidRPr="00773DBE">
        <w:rPr>
          <w:sz w:val="16"/>
        </w:rPr>
        <w:t xml:space="preserve">, as it did after President Clinton’s “three noes” announcement in 1998. </w:t>
      </w:r>
      <w:r w:rsidRPr="00773DBE">
        <w:rPr>
          <w:rStyle w:val="StyleUnderline"/>
        </w:rPr>
        <w:t>The current US policy of strategic ambiguity has kept the peace in the region, and there is no sound strategic rationale to change a successful policy.</w:t>
      </w:r>
    </w:p>
    <w:p w14:paraId="6D70BE3C" w14:textId="52E29BE0" w:rsidR="0064094F" w:rsidRPr="00773DBE" w:rsidRDefault="0064094F" w:rsidP="0064094F">
      <w:pPr>
        <w:pStyle w:val="Heading3"/>
      </w:pPr>
      <w:r w:rsidRPr="00773DBE">
        <w:t xml:space="preserve">--- XT: No Solvency/Prolif Turn </w:t>
      </w:r>
    </w:p>
    <w:p w14:paraId="417470F7" w14:textId="77140186" w:rsidR="0064094F" w:rsidRPr="00773DBE" w:rsidRDefault="0064094F" w:rsidP="0064094F">
      <w:pPr>
        <w:pStyle w:val="Heading4"/>
      </w:pPr>
      <w:r w:rsidRPr="00773DBE">
        <w:t xml:space="preserve">Arms sales preserve stability – the plan guarantees Taiwan clings to independence, increases risks of prolif, and emboldens Chinese coercion </w:t>
      </w:r>
    </w:p>
    <w:p w14:paraId="2B1E97E9" w14:textId="77777777" w:rsidR="0064094F" w:rsidRPr="00773DBE" w:rsidRDefault="0064094F" w:rsidP="0064094F">
      <w:r w:rsidRPr="00773DBE">
        <w:rPr>
          <w:rStyle w:val="Style13ptBold"/>
        </w:rPr>
        <w:t>Shelley 11</w:t>
      </w:r>
      <w:r w:rsidRPr="00773DBE">
        <w:t xml:space="preserve"> --- PhD in Government, Harvard (Brown Professor of East Asian Politics at Davidson College in North Carolina, leading authority on Taiwan who has been studying and visiting Taiwan for nearly three decades, visiting researcher at </w:t>
      </w:r>
      <w:proofErr w:type="spellStart"/>
      <w:r w:rsidRPr="00773DBE">
        <w:t>Chengchi</w:t>
      </w:r>
      <w:proofErr w:type="spellEnd"/>
      <w:r w:rsidRPr="00773DBE">
        <w:t xml:space="preserve"> University in Taipei and a visiting professor at Fudan University in Shanghai, “Why giving up Taiwan will not help us with China,” 11-29, </w:t>
      </w:r>
      <w:hyperlink r:id="rId35" w:history="1">
        <w:r w:rsidRPr="00773DBE">
          <w:rPr>
            <w:rStyle w:val="Hyperlink"/>
          </w:rPr>
          <w:t>http://www.aei.org/publication/why-giving-up-taiwan-will-not-help-us-with-china/</w:t>
        </w:r>
      </w:hyperlink>
      <w:r w:rsidRPr="00773DBE">
        <w:t xml:space="preserve">) </w:t>
      </w:r>
    </w:p>
    <w:p w14:paraId="4FB699DD" w14:textId="77777777" w:rsidR="0064094F" w:rsidRPr="00773DBE" w:rsidRDefault="0064094F" w:rsidP="0064094F">
      <w:pPr>
        <w:rPr>
          <w:sz w:val="16"/>
        </w:rPr>
      </w:pPr>
      <w:r w:rsidRPr="00773DBE">
        <w:rPr>
          <w:sz w:val="16"/>
        </w:rPr>
        <w:t xml:space="preserve">Indeed, </w:t>
      </w:r>
      <w:r w:rsidRPr="00773DBE">
        <w:rPr>
          <w:rStyle w:val="StyleUnderline"/>
        </w:rPr>
        <w:t>even the best-case scenario for Beijing is unpredictable and potentially destabilizing</w:t>
      </w:r>
      <w:r w:rsidRPr="00773DBE">
        <w:rPr>
          <w:sz w:val="16"/>
        </w:rPr>
        <w:t xml:space="preserve">. We can say Gilley is right, and Taiwan is moving toward Finlandization. In fact, there is ample evidence for a consensus within Taiwan that deeper engagement with mainland China is both inevitable and desirable. At the same time, however, </w:t>
      </w:r>
      <w:r w:rsidRPr="00773DBE">
        <w:rPr>
          <w:rStyle w:val="StyleUnderline"/>
        </w:rPr>
        <w:t>the Taiwanese people are more attached than ever to their political autonomy and distinctive identity. Withdrawing US security assistance would not change these attitudes, but many Taiwanese people would view this action</w:t>
      </w:r>
      <w:r w:rsidRPr="00773DBE">
        <w:rPr>
          <w:sz w:val="16"/>
        </w:rPr>
        <w:t xml:space="preserve">, rightly or wrongly, </w:t>
      </w:r>
      <w:r w:rsidRPr="00773DBE">
        <w:rPr>
          <w:rStyle w:val="StyleUnderline"/>
        </w:rPr>
        <w:t>as a deathblow to the island’s autonomy.</w:t>
      </w:r>
      <w:r w:rsidRPr="00773DBE">
        <w:rPr>
          <w:sz w:val="16"/>
        </w:rPr>
        <w:t xml:space="preserve"> </w:t>
      </w:r>
      <w:r w:rsidRPr="00773DBE">
        <w:rPr>
          <w:rStyle w:val="StyleUnderline"/>
        </w:rPr>
        <w:t>Some would</w:t>
      </w:r>
      <w:r w:rsidRPr="00773DBE">
        <w:rPr>
          <w:sz w:val="16"/>
        </w:rPr>
        <w:t xml:space="preserve"> try to flee. Others would </w:t>
      </w:r>
      <w:r w:rsidRPr="00773DBE">
        <w:rPr>
          <w:rStyle w:val="StyleUnderline"/>
        </w:rPr>
        <w:t xml:space="preserve">urge their government to </w:t>
      </w:r>
      <w:r w:rsidRPr="00773DBE">
        <w:rPr>
          <w:rStyle w:val="Emphasis"/>
        </w:rPr>
        <w:t>develop doomsday weapons</w:t>
      </w:r>
      <w:r w:rsidRPr="00773DBE">
        <w:rPr>
          <w:rStyle w:val="StyleUnderline"/>
        </w:rPr>
        <w:t xml:space="preserve"> to keep the PRC at bay, a desperate measure 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has so far dissuaded Taiwan from pursuing</w:t>
      </w:r>
      <w:r w:rsidRPr="00773DBE">
        <w:rPr>
          <w:sz w:val="16"/>
        </w:rPr>
        <w:t xml:space="preserve">. </w:t>
      </w:r>
      <w:r w:rsidRPr="00773DBE">
        <w:rPr>
          <w:rStyle w:val="StyleUnderline"/>
        </w:rPr>
        <w:t>Others</w:t>
      </w:r>
      <w:r w:rsidRPr="00773DBE">
        <w:rPr>
          <w:sz w:val="16"/>
        </w:rPr>
        <w:t xml:space="preserve"> still </w:t>
      </w:r>
      <w:r w:rsidRPr="00773DBE">
        <w:rPr>
          <w:rStyle w:val="StyleUnderline"/>
        </w:rPr>
        <w:t xml:space="preserve">would encourage Taipei to hold out </w:t>
      </w:r>
      <w:proofErr w:type="gramStart"/>
      <w:r w:rsidRPr="00773DBE">
        <w:rPr>
          <w:rStyle w:val="StyleUnderline"/>
        </w:rPr>
        <w:t>as long as</w:t>
      </w:r>
      <w:proofErr w:type="gramEnd"/>
      <w:r w:rsidRPr="00773DBE">
        <w:rPr>
          <w:rStyle w:val="StyleUnderline"/>
        </w:rPr>
        <w:t xml:space="preserve"> possible</w:t>
      </w:r>
      <w:r w:rsidRPr="00773DBE">
        <w:rPr>
          <w:sz w:val="16"/>
        </w:rPr>
        <w:t xml:space="preserve">. </w:t>
      </w:r>
      <w:r w:rsidRPr="00773DBE">
        <w:rPr>
          <w:rStyle w:val="StyleUnderline"/>
        </w:rPr>
        <w:t xml:space="preserve">The economic costs of undermining the Taiwanese people’s confidence in their own security would be huge, and negotiating a peaceful, mutually acceptable unification in such an environment would be </w:t>
      </w:r>
      <w:r w:rsidRPr="00773DBE">
        <w:rPr>
          <w:rStyle w:val="Emphasis"/>
        </w:rPr>
        <w:t>nearly impossible</w:t>
      </w:r>
      <w:r w:rsidRPr="00773DBE">
        <w:rPr>
          <w:sz w:val="16"/>
        </w:rPr>
        <w:t xml:space="preserve">. To finish the job, </w:t>
      </w:r>
      <w:r w:rsidRPr="00773DBE">
        <w:rPr>
          <w:rStyle w:val="StyleUnderline"/>
        </w:rPr>
        <w:t>China would</w:t>
      </w:r>
      <w:r w:rsidRPr="00773DBE">
        <w:rPr>
          <w:sz w:val="16"/>
        </w:rPr>
        <w:t xml:space="preserve"> almost certainly </w:t>
      </w:r>
      <w:r w:rsidRPr="00773DBE">
        <w:rPr>
          <w:rStyle w:val="StyleUnderline"/>
        </w:rPr>
        <w:t xml:space="preserve">be forced to resort to </w:t>
      </w:r>
      <w:r w:rsidRPr="00773DBE">
        <w:rPr>
          <w:rStyle w:val="Emphasis"/>
        </w:rPr>
        <w:t>coercive measures</w:t>
      </w:r>
      <w:r w:rsidRPr="00773DBE">
        <w:rPr>
          <w:sz w:val="16"/>
        </w:rPr>
        <w:t xml:space="preserve">—precisely the expensive and risky undertaking Chinese leaders are hoping to avoid. And </w:t>
      </w:r>
      <w:r w:rsidRPr="00773DBE">
        <w:rPr>
          <w:rStyle w:val="StyleUnderline"/>
        </w:rPr>
        <w:t>even if</w:t>
      </w:r>
      <w:r w:rsidRPr="00773DBE">
        <w:rPr>
          <w:sz w:val="16"/>
        </w:rPr>
        <w:t xml:space="preserve"> its </w:t>
      </w:r>
      <w:r w:rsidRPr="00773DBE">
        <w:rPr>
          <w:rStyle w:val="StyleUnderline"/>
        </w:rPr>
        <w:t>coercive measures succeeded</w:t>
      </w:r>
      <w:r w:rsidRPr="00773DBE">
        <w:rPr>
          <w:sz w:val="16"/>
        </w:rPr>
        <w:t xml:space="preserve"> in winning the Taiwan government’s acquiescence, </w:t>
      </w:r>
      <w:r w:rsidRPr="00773DBE">
        <w:rPr>
          <w:rStyle w:val="StyleUnderline"/>
        </w:rPr>
        <w:t>integrating 23 million sullen and terrified Taiwanese into the PRC would be yet another daunting and expensive project</w:t>
      </w:r>
      <w:r w:rsidRPr="00773DBE">
        <w:rPr>
          <w:sz w:val="16"/>
        </w:rPr>
        <w:t xml:space="preserve">. </w:t>
      </w:r>
      <w:r w:rsidRPr="00773DBE">
        <w:rPr>
          <w:rStyle w:val="StyleUnderline"/>
        </w:rPr>
        <w:t xml:space="preserve">US security assistance </w:t>
      </w:r>
      <w:r w:rsidRPr="00773DBE">
        <w:rPr>
          <w:rStyle w:val="Emphasis"/>
        </w:rPr>
        <w:t>stabilizes</w:t>
      </w:r>
      <w:r w:rsidRPr="00773DBE">
        <w:rPr>
          <w:rStyle w:val="StyleUnderline"/>
        </w:rPr>
        <w:t xml:space="preserve"> both sides of the Taiwan Strait by </w:t>
      </w:r>
      <w:r w:rsidRPr="00773DBE">
        <w:rPr>
          <w:rStyle w:val="Emphasis"/>
        </w:rPr>
        <w:t>reassuring the Taiwanese people</w:t>
      </w:r>
      <w:r w:rsidRPr="00773DBE">
        <w:rPr>
          <w:rStyle w:val="StyleUnderline"/>
        </w:rPr>
        <w:t xml:space="preserve"> and justifying Beijing’s decision to be patient</w:t>
      </w:r>
      <w:r w:rsidRPr="00773DBE">
        <w:rPr>
          <w:sz w:val="16"/>
        </w:rPr>
        <w:t>.</w:t>
      </w:r>
    </w:p>
    <w:p w14:paraId="6E969987" w14:textId="5A862410" w:rsidR="00CD5CB6" w:rsidRPr="00773DBE" w:rsidRDefault="00CD5CB6" w:rsidP="00CD5CB6">
      <w:pPr>
        <w:pStyle w:val="Heading4"/>
      </w:pPr>
      <w:r w:rsidRPr="00773DBE">
        <w:t xml:space="preserve">Plan won’t encourage unification – nationalism and public opposition outweigh </w:t>
      </w:r>
    </w:p>
    <w:p w14:paraId="228CD4E5" w14:textId="77777777" w:rsidR="00CD5CB6" w:rsidRPr="00773DBE" w:rsidRDefault="00CD5CB6" w:rsidP="00CD5CB6">
      <w:r w:rsidRPr="00773DBE">
        <w:rPr>
          <w:rStyle w:val="Style13ptBold"/>
        </w:rPr>
        <w:t>Roy 12</w:t>
      </w:r>
      <w:r w:rsidRPr="00773DBE">
        <w:t xml:space="preserve"> (Dr. Denny Roy is a senior research fellow in Asian security issues with the East-West Center in Honolulu, “Why the U.S. shouldn't abandon Taiwan,” 12-6, </w:t>
      </w:r>
      <w:hyperlink r:id="rId36" w:history="1">
        <w:r w:rsidRPr="00773DBE">
          <w:rPr>
            <w:rStyle w:val="Hyperlink"/>
          </w:rPr>
          <w:t>http://globalpublicsquare.blogs.cnn.com/2012/12/06/why-the-u-s-shouldnt-abandon-taiwan/</w:t>
        </w:r>
      </w:hyperlink>
      <w:r w:rsidRPr="00773DBE">
        <w:t xml:space="preserve">) </w:t>
      </w:r>
    </w:p>
    <w:p w14:paraId="0FD00A9E" w14:textId="77777777" w:rsidR="00CD5CB6" w:rsidRPr="00773DBE" w:rsidRDefault="00CD5CB6" w:rsidP="00CD5CB6">
      <w:pPr>
        <w:rPr>
          <w:rStyle w:val="StyleUnderline"/>
        </w:rPr>
      </w:pPr>
      <w:r w:rsidRPr="00773DBE">
        <w:rPr>
          <w:rStyle w:val="StyleUnderline"/>
        </w:rPr>
        <w:t>Advocates of abandoning Taiwan may erroneously believe that halting U.S. military and diplomatic support for Taipei would reduce tensions in East Asia</w:t>
      </w:r>
      <w:r w:rsidRPr="00773DBE">
        <w:rPr>
          <w:sz w:val="16"/>
        </w:rPr>
        <w:t xml:space="preserve">. This is certainly what Beijing would have us believe. According to Chinese officials and commentators, U.S. assistance to Taipei is all that stands in the way of peaceful unification, and without it the people of Taiwan would stop resisting and accept Beijing’s terms for unification.  This premise, however, ignores an important reality: </w:t>
      </w:r>
      <w:r w:rsidRPr="00773DBE">
        <w:rPr>
          <w:rStyle w:val="Emphasis"/>
        </w:rPr>
        <w:t>the main obstacle to unification is not U.S. arms sales</w:t>
      </w:r>
      <w:r w:rsidRPr="00773DBE">
        <w:rPr>
          <w:sz w:val="16"/>
        </w:rPr>
        <w:t xml:space="preserve">, </w:t>
      </w:r>
      <w:r w:rsidRPr="00773DBE">
        <w:rPr>
          <w:rStyle w:val="StyleUnderline"/>
        </w:rPr>
        <w:t xml:space="preserve">but rather </w:t>
      </w:r>
      <w:r w:rsidRPr="00773DBE">
        <w:rPr>
          <w:rStyle w:val="Emphasis"/>
        </w:rPr>
        <w:t>Taiwanese nationalism</w:t>
      </w:r>
      <w:r w:rsidRPr="00773DBE">
        <w:rPr>
          <w:rStyle w:val="StyleUnderline"/>
        </w:rPr>
        <w:t xml:space="preserve"> and the wish of nearly all </w:t>
      </w:r>
      <w:r w:rsidRPr="00773DBE">
        <w:rPr>
          <w:rStyle w:val="Emphasis"/>
        </w:rPr>
        <w:t>Taiwan’s people</w:t>
      </w:r>
      <w:r w:rsidRPr="00773DBE">
        <w:rPr>
          <w:rStyle w:val="StyleUnderline"/>
        </w:rPr>
        <w:t xml:space="preserve"> not to be ruled by the C</w:t>
      </w:r>
      <w:r w:rsidRPr="00773DBE">
        <w:rPr>
          <w:sz w:val="16"/>
        </w:rPr>
        <w:t xml:space="preserve">hinese </w:t>
      </w:r>
      <w:r w:rsidRPr="00773DBE">
        <w:rPr>
          <w:rStyle w:val="StyleUnderline"/>
        </w:rPr>
        <w:t>C</w:t>
      </w:r>
      <w:r w:rsidRPr="00773DBE">
        <w:rPr>
          <w:sz w:val="16"/>
        </w:rPr>
        <w:t xml:space="preserve">ommunist </w:t>
      </w:r>
      <w:r w:rsidRPr="00773DBE">
        <w:rPr>
          <w:rStyle w:val="StyleUnderline"/>
        </w:rPr>
        <w:t>P</w:t>
      </w:r>
      <w:r w:rsidRPr="00773DBE">
        <w:rPr>
          <w:sz w:val="16"/>
        </w:rPr>
        <w:t xml:space="preserve">arty. Thus, </w:t>
      </w:r>
      <w:r w:rsidRPr="00773DBE">
        <w:rPr>
          <w:rStyle w:val="StyleUnderline"/>
        </w:rPr>
        <w:t>withdrawal of U.S. support would not necessarily lead to a peaceful resolution of the cross-Strait imbroglio.</w:t>
      </w:r>
      <w:r w:rsidRPr="00773DBE">
        <w:rPr>
          <w:sz w:val="16"/>
        </w:rPr>
        <w:t xml:space="preserve"> </w:t>
      </w:r>
      <w:r w:rsidRPr="00773DBE">
        <w:rPr>
          <w:rStyle w:val="Emphasis"/>
        </w:rPr>
        <w:t>The opposite outcome is</w:t>
      </w:r>
      <w:r w:rsidRPr="00773DBE">
        <w:rPr>
          <w:sz w:val="16"/>
        </w:rPr>
        <w:t xml:space="preserve"> at least </w:t>
      </w:r>
      <w:r w:rsidRPr="00773DBE">
        <w:rPr>
          <w:rStyle w:val="Emphasis"/>
        </w:rPr>
        <w:t>as likely</w:t>
      </w:r>
      <w:r w:rsidRPr="00773DBE">
        <w:rPr>
          <w:sz w:val="16"/>
        </w:rPr>
        <w:t xml:space="preserve">. </w:t>
      </w:r>
      <w:r w:rsidRPr="00773DBE">
        <w:rPr>
          <w:rStyle w:val="StyleUnderline"/>
        </w:rPr>
        <w:t xml:space="preserve">Deterrence against an attack </w:t>
      </w:r>
      <w:r w:rsidRPr="00773DBE">
        <w:rPr>
          <w:sz w:val="16"/>
        </w:rPr>
        <w:t xml:space="preserve">by the People’s Liberation Army </w:t>
      </w:r>
      <w:r w:rsidRPr="00773DBE">
        <w:rPr>
          <w:rStyle w:val="StyleUnderline"/>
        </w:rPr>
        <w:t>would be weakened, while Taiwan’s people may well choose to fight rather than capitulate.</w:t>
      </w:r>
    </w:p>
    <w:p w14:paraId="2B39936B" w14:textId="77777777" w:rsidR="0064094F" w:rsidRPr="00773DBE" w:rsidRDefault="0064094F" w:rsidP="0064094F">
      <w:pPr>
        <w:pStyle w:val="Heading4"/>
      </w:pPr>
      <w:r w:rsidRPr="00773DBE">
        <w:t xml:space="preserve">The plan’s signal of appeasement will only increase tensions and discourage diplomacy by both sides </w:t>
      </w:r>
    </w:p>
    <w:p w14:paraId="5AD94B6F" w14:textId="77777777" w:rsidR="0064094F" w:rsidRPr="00773DBE" w:rsidRDefault="0064094F" w:rsidP="0064094F">
      <w:r w:rsidRPr="00773DBE">
        <w:rPr>
          <w:rStyle w:val="Style13ptBold"/>
        </w:rPr>
        <w:t>Shelley 11</w:t>
      </w:r>
      <w:r w:rsidRPr="00773DBE">
        <w:t xml:space="preserve"> --- PhD in Government, Harvard (Brown Professor of East Asian Politics at Davidson College in North Carolina, leading authority on Taiwan who has been studying and visiting Taiwan for nearly three decades, visiting researcher at </w:t>
      </w:r>
      <w:proofErr w:type="spellStart"/>
      <w:r w:rsidRPr="00773DBE">
        <w:t>Chengchi</w:t>
      </w:r>
      <w:proofErr w:type="spellEnd"/>
      <w:r w:rsidRPr="00773DBE">
        <w:t xml:space="preserve"> University in Taipei and a visiting professor at Fudan University in Shanghai, “Why giving up Taiwan will not help us with China,” 11-29, </w:t>
      </w:r>
      <w:hyperlink r:id="rId37" w:history="1">
        <w:r w:rsidRPr="00773DBE">
          <w:rPr>
            <w:rStyle w:val="Hyperlink"/>
          </w:rPr>
          <w:t>http://www.aei.org/publication/why-giving-up-taiwan-will-not-help-us-with-china/</w:t>
        </w:r>
      </w:hyperlink>
      <w:r w:rsidRPr="00773DBE">
        <w:t xml:space="preserve">) </w:t>
      </w:r>
    </w:p>
    <w:p w14:paraId="5D2FB9D0" w14:textId="77777777" w:rsidR="0064094F" w:rsidRPr="00773DBE" w:rsidRDefault="0064094F" w:rsidP="0064094F">
      <w:pPr>
        <w:rPr>
          <w:u w:val="single"/>
        </w:rPr>
      </w:pPr>
      <w:r w:rsidRPr="00773DBE">
        <w:rPr>
          <w:sz w:val="16"/>
        </w:rPr>
        <w:t xml:space="preserve">In practice, unfortunately, </w:t>
      </w:r>
      <w:r w:rsidRPr="00773DBE">
        <w:rPr>
          <w:rStyle w:val="StyleUnderline"/>
        </w:rPr>
        <w:t>there is no guarantee</w:t>
      </w:r>
      <w:r w:rsidRPr="00773DBE">
        <w:rPr>
          <w:sz w:val="16"/>
        </w:rPr>
        <w:t xml:space="preserve"> that </w:t>
      </w:r>
      <w:r w:rsidRPr="00773DBE">
        <w:rPr>
          <w:rStyle w:val="StyleUnderline"/>
        </w:rPr>
        <w:t>a change in US policy toward Taiwan would</w:t>
      </w:r>
      <w:r w:rsidRPr="00773DBE">
        <w:rPr>
          <w:sz w:val="16"/>
        </w:rPr>
        <w:t xml:space="preserve"> instantly or automatically </w:t>
      </w:r>
      <w:r w:rsidRPr="00773DBE">
        <w:rPr>
          <w:rStyle w:val="StyleUnderline"/>
        </w:rPr>
        <w:t xml:space="preserve">end, or </w:t>
      </w:r>
      <w:r w:rsidRPr="00773DBE">
        <w:rPr>
          <w:sz w:val="16"/>
        </w:rPr>
        <w:t>even significantly</w:t>
      </w:r>
      <w:r w:rsidRPr="00773DBE">
        <w:rPr>
          <w:rStyle w:val="StyleUnderline"/>
          <w:sz w:val="16"/>
        </w:rPr>
        <w:t xml:space="preserve"> </w:t>
      </w:r>
      <w:r w:rsidRPr="00773DBE">
        <w:rPr>
          <w:rStyle w:val="StyleUnderline"/>
        </w:rPr>
        <w:t>reduce, the tensions the Taiwan issue creates in Sino-American relations</w:t>
      </w:r>
      <w:r w:rsidRPr="00773DBE">
        <w:rPr>
          <w:sz w:val="16"/>
        </w:rPr>
        <w:t xml:space="preserve">. </w:t>
      </w:r>
      <w:r w:rsidRPr="00773DBE">
        <w:rPr>
          <w:rStyle w:val="StyleUnderline"/>
        </w:rPr>
        <w:t xml:space="preserve">Ending security assistance to Taiwan would </w:t>
      </w:r>
      <w:r w:rsidRPr="00773DBE">
        <w:rPr>
          <w:rStyle w:val="Emphasis"/>
        </w:rPr>
        <w:t>raise expectations in China</w:t>
      </w:r>
      <w:r w:rsidRPr="00773DBE">
        <w:rPr>
          <w:rStyle w:val="StyleUnderline"/>
        </w:rPr>
        <w:t xml:space="preserve"> without removing the existing obstacles to peaceful unification</w:t>
      </w:r>
      <w:r w:rsidRPr="00773DBE">
        <w:rPr>
          <w:sz w:val="16"/>
        </w:rPr>
        <w:t xml:space="preserve">. </w:t>
      </w:r>
      <w:r w:rsidRPr="00773DBE">
        <w:rPr>
          <w:rStyle w:val="StyleUnderline"/>
        </w:rPr>
        <w:t>It</w:t>
      </w:r>
      <w:r w:rsidRPr="00773DBE">
        <w:rPr>
          <w:sz w:val="16"/>
        </w:rPr>
        <w:t xml:space="preserve"> likely </w:t>
      </w:r>
      <w:r w:rsidRPr="00773DBE">
        <w:rPr>
          <w:rStyle w:val="StyleUnderline"/>
        </w:rPr>
        <w:t xml:space="preserve">would </w:t>
      </w:r>
      <w:r w:rsidRPr="00773DBE">
        <w:rPr>
          <w:rStyle w:val="Emphasis"/>
        </w:rPr>
        <w:t>provoke panic in Taiwan</w:t>
      </w:r>
      <w:r w:rsidRPr="00773DBE">
        <w:rPr>
          <w:rStyle w:val="StyleUnderline"/>
        </w:rPr>
        <w:t>, but it would not make the Taiwanese people any more enthusiastic about unification. On the contrary, the more vulnerable and threatened the Taiwanese people felt, the harder it would be for them to consider China’s overtures rationally.</w:t>
      </w:r>
      <w:r w:rsidRPr="00773DBE">
        <w:rPr>
          <w:u w:val="single"/>
        </w:rPr>
        <w:t xml:space="preserve"> </w:t>
      </w:r>
      <w:r w:rsidRPr="00773DBE">
        <w:rPr>
          <w:sz w:val="16"/>
        </w:rPr>
        <w:t xml:space="preserve">For decades, the United States has justified arms sales to Taiwan on the grounds that Taipei can negotiate with Beijing more effectively from a position of strength than of weakness. It is easy to dismiss this logic as a rationalization, but as Randall </w:t>
      </w:r>
      <w:proofErr w:type="spellStart"/>
      <w:r w:rsidRPr="00773DBE">
        <w:rPr>
          <w:sz w:val="16"/>
        </w:rPr>
        <w:t>Schriver</w:t>
      </w:r>
      <w:proofErr w:type="spellEnd"/>
      <w:r w:rsidRPr="00773DBE">
        <w:rPr>
          <w:sz w:val="16"/>
        </w:rPr>
        <w:t xml:space="preserve"> said, “</w:t>
      </w:r>
      <w:r w:rsidRPr="00773DBE">
        <w:rPr>
          <w:rStyle w:val="StyleUnderline"/>
        </w:rPr>
        <w:t>In what other instance involving a negotiation is the weaker party better off?</w:t>
      </w:r>
      <w:r w:rsidRPr="00773DBE">
        <w:rPr>
          <w:sz w:val="16"/>
        </w:rPr>
        <w:t xml:space="preserve"> . . . </w:t>
      </w:r>
      <w:r w:rsidRPr="00773DBE">
        <w:rPr>
          <w:rStyle w:val="StyleUnderline"/>
        </w:rPr>
        <w:t xml:space="preserve">Historically, what you find is where there is </w:t>
      </w:r>
      <w:r w:rsidRPr="00773DBE">
        <w:rPr>
          <w:sz w:val="16"/>
        </w:rPr>
        <w:t xml:space="preserve">equal power—or, at least, </w:t>
      </w:r>
      <w:r w:rsidRPr="00773DBE">
        <w:rPr>
          <w:rStyle w:val="StyleUnderline"/>
        </w:rPr>
        <w:t xml:space="preserve">credible deterrent power—you get </w:t>
      </w:r>
      <w:r w:rsidRPr="00773DBE">
        <w:rPr>
          <w:rStyle w:val="Emphasis"/>
        </w:rPr>
        <w:t>better outcomes</w:t>
      </w:r>
      <w:r w:rsidRPr="00773DBE">
        <w:rPr>
          <w:sz w:val="16"/>
        </w:rPr>
        <w:t xml:space="preserve">.” </w:t>
      </w:r>
      <w:r w:rsidRPr="00773DBE">
        <w:rPr>
          <w:rStyle w:val="StyleUnderline"/>
        </w:rPr>
        <w:t xml:space="preserve">Neither Beijing nor Taipei is well served by a negotiating process that leads to a </w:t>
      </w:r>
      <w:r w:rsidRPr="00773DBE">
        <w:rPr>
          <w:rStyle w:val="Emphasis"/>
        </w:rPr>
        <w:t>bad deal</w:t>
      </w:r>
      <w:r w:rsidRPr="00773DBE">
        <w:rPr>
          <w:rStyle w:val="StyleUnderline"/>
        </w:rPr>
        <w:t xml:space="preserve">, including </w:t>
      </w:r>
      <w:r w:rsidRPr="00773DBE">
        <w:rPr>
          <w:rStyle w:val="Emphasis"/>
        </w:rPr>
        <w:t xml:space="preserve">one Taiwanese </w:t>
      </w:r>
      <w:proofErr w:type="gramStart"/>
      <w:r w:rsidRPr="00773DBE">
        <w:rPr>
          <w:rStyle w:val="Emphasis"/>
        </w:rPr>
        <w:t>citizens</w:t>
      </w:r>
      <w:proofErr w:type="gramEnd"/>
      <w:r w:rsidRPr="00773DBE">
        <w:rPr>
          <w:rStyle w:val="Emphasis"/>
        </w:rPr>
        <w:t xml:space="preserve"> cannot accept</w:t>
      </w:r>
      <w:r w:rsidRPr="00773DBE">
        <w:rPr>
          <w:sz w:val="16"/>
        </w:rPr>
        <w:t xml:space="preserve">. </w:t>
      </w:r>
      <w:r w:rsidRPr="00773DBE">
        <w:rPr>
          <w:rStyle w:val="StyleUnderline"/>
        </w:rPr>
        <w:t xml:space="preserve">Successfully pressuring Taiwan’s negotiators into accepting a deal might seem like a victory for Beijing, but if Taiwan’s domestic politics make it impossible to implement the deal, the long-term result might be </w:t>
      </w:r>
      <w:r w:rsidRPr="00773DBE">
        <w:rPr>
          <w:rStyle w:val="Emphasis"/>
        </w:rPr>
        <w:t>worse than no deal at all</w:t>
      </w:r>
      <w:r w:rsidRPr="00773DBE">
        <w:rPr>
          <w:rStyle w:val="StyleUnderline"/>
        </w:rPr>
        <w:t>.</w:t>
      </w:r>
    </w:p>
    <w:p w14:paraId="0AF84E43" w14:textId="77777777" w:rsidR="0064094F" w:rsidRPr="00773DBE" w:rsidRDefault="0064094F" w:rsidP="0064094F">
      <w:pPr>
        <w:pStyle w:val="Heading4"/>
      </w:pPr>
      <w:r w:rsidRPr="00773DBE">
        <w:t xml:space="preserve">Causes “envelope pushing” by both sides </w:t>
      </w:r>
    </w:p>
    <w:p w14:paraId="72DF10D1" w14:textId="77777777" w:rsidR="0064094F" w:rsidRPr="00773DBE" w:rsidRDefault="0064094F" w:rsidP="0064094F">
      <w:r w:rsidRPr="00773DBE">
        <w:rPr>
          <w:rStyle w:val="Style13ptBold"/>
        </w:rPr>
        <w:t>Shelley 11</w:t>
      </w:r>
      <w:r w:rsidRPr="00773DBE">
        <w:t xml:space="preserve"> --- PhD in Government, Harvard (Brown Professor of East Asian Politics at Davidson College in North Carolina, leading authority on Taiwan who has been studying and visiting Taiwan for nearly three decades, visiting researcher at </w:t>
      </w:r>
      <w:proofErr w:type="spellStart"/>
      <w:r w:rsidRPr="00773DBE">
        <w:t>Chengchi</w:t>
      </w:r>
      <w:proofErr w:type="spellEnd"/>
      <w:r w:rsidRPr="00773DBE">
        <w:t xml:space="preserve"> University in Taipei and a visiting professor at Fudan University in Shanghai, “Why giving up Taiwan will not help us with China,” 11-29, </w:t>
      </w:r>
      <w:hyperlink r:id="rId38" w:history="1">
        <w:r w:rsidRPr="00773DBE">
          <w:rPr>
            <w:rStyle w:val="Hyperlink"/>
          </w:rPr>
          <w:t>http://www.aei.org/publication/why-giving-up-taiwan-will-not-help-us-with-china/</w:t>
        </w:r>
      </w:hyperlink>
      <w:r w:rsidRPr="00773DBE">
        <w:t xml:space="preserve">) </w:t>
      </w:r>
    </w:p>
    <w:p w14:paraId="72950FC5" w14:textId="77777777" w:rsidR="0064094F" w:rsidRPr="00773DBE" w:rsidRDefault="0064094F" w:rsidP="0064094F">
      <w:pPr>
        <w:rPr>
          <w:sz w:val="16"/>
        </w:rPr>
      </w:pPr>
      <w:r w:rsidRPr="00773DBE">
        <w:rPr>
          <w:sz w:val="16"/>
        </w:rPr>
        <w:t xml:space="preserve">Both authors, in other words, admitted that </w:t>
      </w:r>
      <w:proofErr w:type="gramStart"/>
      <w:r w:rsidRPr="00773DBE">
        <w:rPr>
          <w:sz w:val="16"/>
        </w:rPr>
        <w:t>some kind of US</w:t>
      </w:r>
      <w:proofErr w:type="gramEnd"/>
      <w:r w:rsidRPr="00773DBE">
        <w:rPr>
          <w:sz w:val="16"/>
        </w:rPr>
        <w:t xml:space="preserve"> security guarantee was necessary for Taiwan: in exchange for ending arms sales, the United States would need to make an implicit (or explicit) “promise to intervene.” Three serious problems with this line of argument exist. First, </w:t>
      </w:r>
      <w:r w:rsidRPr="00773DBE">
        <w:rPr>
          <w:rStyle w:val="StyleUnderline"/>
        </w:rPr>
        <w:t>in the absence of arms sales, a promise to intervene might not be credible</w:t>
      </w:r>
      <w:r w:rsidRPr="00773DBE">
        <w:rPr>
          <w:sz w:val="16"/>
        </w:rPr>
        <w:t xml:space="preserve">. </w:t>
      </w:r>
      <w:r w:rsidRPr="00773DBE">
        <w:rPr>
          <w:rStyle w:val="StyleUnderline"/>
        </w:rPr>
        <w:t>Could 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 xml:space="preserve">mount a successful defense of Taiwan if the island had been disarmed? </w:t>
      </w:r>
      <w:r w:rsidRPr="00773DBE">
        <w:rPr>
          <w:sz w:val="16"/>
        </w:rPr>
        <w:t xml:space="preserve">Second, </w:t>
      </w:r>
      <w:r w:rsidRPr="00773DBE">
        <w:rPr>
          <w:rStyle w:val="StyleUnderline"/>
        </w:rPr>
        <w:t xml:space="preserve">such a policy invites </w:t>
      </w:r>
      <w:r w:rsidRPr="00773DBE">
        <w:rPr>
          <w:rStyle w:val="Emphasis"/>
        </w:rPr>
        <w:t>envelope pushing</w:t>
      </w:r>
      <w:r w:rsidRPr="00773DBE">
        <w:rPr>
          <w:rStyle w:val="StyleUnderline"/>
        </w:rPr>
        <w:t xml:space="preserve"> on </w:t>
      </w:r>
      <w:r w:rsidRPr="00773DBE">
        <w:rPr>
          <w:rStyle w:val="Emphasis"/>
        </w:rPr>
        <w:t>both sides of the strait</w:t>
      </w:r>
      <w:r w:rsidRPr="00773DBE">
        <w:rPr>
          <w:rStyle w:val="StyleUnderline"/>
        </w:rPr>
        <w:t>. America’s decades-old policy of strategic ambiguity is based on the idea that keeping the two sides guessing about how 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 xml:space="preserve">will react in a crisis </w:t>
      </w:r>
      <w:r w:rsidRPr="00773DBE">
        <w:rPr>
          <w:rStyle w:val="Emphasis"/>
        </w:rPr>
        <w:t>restrains</w:t>
      </w:r>
      <w:r w:rsidRPr="00773DBE">
        <w:rPr>
          <w:rStyle w:val="StyleUnderline"/>
        </w:rPr>
        <w:t xml:space="preserve"> Taiwan’s tendency toward </w:t>
      </w:r>
      <w:r w:rsidRPr="00773DBE">
        <w:rPr>
          <w:rStyle w:val="Emphasis"/>
        </w:rPr>
        <w:t>recklessness</w:t>
      </w:r>
      <w:r w:rsidRPr="00773DBE">
        <w:rPr>
          <w:rStyle w:val="StyleUnderline"/>
        </w:rPr>
        <w:t xml:space="preserve"> and Beijing’s tendency toward </w:t>
      </w:r>
      <w:r w:rsidRPr="00773DBE">
        <w:rPr>
          <w:rStyle w:val="Emphasis"/>
        </w:rPr>
        <w:t>aggression</w:t>
      </w:r>
      <w:r w:rsidRPr="00773DBE">
        <w:rPr>
          <w:sz w:val="16"/>
        </w:rPr>
        <w:t xml:space="preserve">. Gilley and Glaser are recommending the United States ditch that policy. </w:t>
      </w:r>
    </w:p>
    <w:p w14:paraId="4F31B834" w14:textId="77777777" w:rsidR="0064094F" w:rsidRPr="00773DBE" w:rsidRDefault="0064094F" w:rsidP="0064094F"/>
    <w:p w14:paraId="6EB20A59" w14:textId="344AEDA3" w:rsidR="00F147A9" w:rsidRPr="00773DBE" w:rsidRDefault="00F147A9" w:rsidP="008649AB">
      <w:pPr>
        <w:pStyle w:val="Heading2"/>
      </w:pPr>
      <w:r w:rsidRPr="00773DBE">
        <w:t>AT: US-China Relations ADV</w:t>
      </w:r>
    </w:p>
    <w:p w14:paraId="3F43FC82" w14:textId="01382C83" w:rsidR="00F147A9" w:rsidRPr="00773DBE" w:rsidRDefault="00F147A9" w:rsidP="00F147A9">
      <w:pPr>
        <w:pStyle w:val="Heading3"/>
      </w:pPr>
      <w:r w:rsidRPr="00773DBE">
        <w:t xml:space="preserve">1NC Appeasement Turn </w:t>
      </w:r>
    </w:p>
    <w:p w14:paraId="2E3ACA97" w14:textId="26CB5534" w:rsidR="00F147A9" w:rsidRPr="00773DBE" w:rsidRDefault="00F147A9" w:rsidP="00F147A9">
      <w:pPr>
        <w:pStyle w:val="Heading4"/>
      </w:pPr>
      <w:r w:rsidRPr="00773DBE">
        <w:t xml:space="preserve">Chinese strategic motives inevitably derail relations – only maintaining Trump’s current strategy can deter erosion of global order and stability </w:t>
      </w:r>
    </w:p>
    <w:p w14:paraId="207AC1A6" w14:textId="77777777" w:rsidR="00F147A9" w:rsidRPr="00773DBE" w:rsidRDefault="00F147A9" w:rsidP="00F147A9">
      <w:proofErr w:type="spellStart"/>
      <w:r w:rsidRPr="00773DBE">
        <w:rPr>
          <w:rStyle w:val="Style13ptBold"/>
        </w:rPr>
        <w:t>Blackwill</w:t>
      </w:r>
      <w:proofErr w:type="spellEnd"/>
      <w:r w:rsidRPr="00773DBE">
        <w:rPr>
          <w:rStyle w:val="Style13ptBold"/>
        </w:rPr>
        <w:t xml:space="preserve"> 5/7/19</w:t>
      </w:r>
      <w:r w:rsidRPr="00773DBE">
        <w:t xml:space="preserve"> (Robert D., Henry A. Kissinger senior fellow for U.S. foreign policy at the Council on Foreign Relations, “Trump Deserves More Credit for His Foreign Policies,” </w:t>
      </w:r>
      <w:hyperlink r:id="rId39" w:history="1">
        <w:r w:rsidRPr="00773DBE">
          <w:rPr>
            <w:rStyle w:val="Hyperlink"/>
          </w:rPr>
          <w:t>https://foreignpolicy.com/2019/05/07/trump-deserves-more-credit-for-his-foreign-policies/</w:t>
        </w:r>
      </w:hyperlink>
      <w:r w:rsidRPr="00773DBE">
        <w:t xml:space="preserve">) </w:t>
      </w:r>
    </w:p>
    <w:p w14:paraId="2063B906" w14:textId="77777777" w:rsidR="00F147A9" w:rsidRPr="00773DBE" w:rsidRDefault="00F147A9" w:rsidP="00F147A9">
      <w:pPr>
        <w:rPr>
          <w:sz w:val="16"/>
        </w:rPr>
      </w:pPr>
      <w:r w:rsidRPr="00773DBE">
        <w:rPr>
          <w:sz w:val="16"/>
        </w:rPr>
        <w:t xml:space="preserve">For example, long </w:t>
      </w:r>
      <w:r w:rsidRPr="00773DBE">
        <w:rPr>
          <w:rStyle w:val="StyleUnderline"/>
        </w:rPr>
        <w:t>before Trump</w:t>
      </w:r>
      <w:r w:rsidRPr="00773DBE">
        <w:rPr>
          <w:sz w:val="16"/>
        </w:rPr>
        <w:t xml:space="preserve"> took office, </w:t>
      </w:r>
      <w:r w:rsidRPr="00773DBE">
        <w:rPr>
          <w:rStyle w:val="StyleUnderline"/>
        </w:rPr>
        <w:t>successive U.S. administrations pursued approaches to China that misread Beijing’s strategic intentions. While U.S. presidents crafted optimistic statements about the relationship</w:t>
      </w:r>
      <w:r w:rsidRPr="00773DBE">
        <w:rPr>
          <w:sz w:val="16"/>
        </w:rPr>
        <w:t xml:space="preserve"> over a nearly 20-year period, </w:t>
      </w:r>
      <w:r w:rsidRPr="00773DBE">
        <w:rPr>
          <w:rStyle w:val="StyleUnderline"/>
        </w:rPr>
        <w:t>Beijing implemented a grand strategy designed to undermine U.S.-Asian alliances</w:t>
      </w:r>
      <w:r w:rsidRPr="00773DBE">
        <w:rPr>
          <w:sz w:val="16"/>
        </w:rPr>
        <w:t xml:space="preserve">. </w:t>
      </w:r>
      <w:r w:rsidRPr="00773DBE">
        <w:rPr>
          <w:rStyle w:val="StyleUnderline"/>
        </w:rPr>
        <w:t xml:space="preserve">China used </w:t>
      </w:r>
      <w:proofErr w:type="spellStart"/>
      <w:r w:rsidRPr="00773DBE">
        <w:rPr>
          <w:rStyle w:val="StyleUnderline"/>
        </w:rPr>
        <w:t>geoeconomic</w:t>
      </w:r>
      <w:proofErr w:type="spellEnd"/>
      <w:r w:rsidRPr="00773DBE">
        <w:rPr>
          <w:rStyle w:val="StyleUnderline"/>
        </w:rPr>
        <w:t xml:space="preserve"> tools to coerce its neighbors and others into its sway</w:t>
      </w:r>
      <w:r w:rsidRPr="00773DBE">
        <w:rPr>
          <w:sz w:val="16"/>
        </w:rPr>
        <w:t xml:space="preserve">, most recently through the Belt and Road Initiative. </w:t>
      </w:r>
      <w:r w:rsidRPr="00773DBE">
        <w:rPr>
          <w:rStyle w:val="StyleUnderline"/>
        </w:rPr>
        <w:t>It violated international commercial practices</w:t>
      </w:r>
      <w:r w:rsidRPr="00773DBE">
        <w:rPr>
          <w:sz w:val="16"/>
        </w:rPr>
        <w:t xml:space="preserve">, including by </w:t>
      </w:r>
      <w:r w:rsidRPr="00773DBE">
        <w:rPr>
          <w:rStyle w:val="StyleUnderline"/>
        </w:rPr>
        <w:t>committing massive theft of U.S. intellectual property</w:t>
      </w:r>
      <w:r w:rsidRPr="00773DBE">
        <w:rPr>
          <w:sz w:val="16"/>
        </w:rPr>
        <w:t xml:space="preserve">. </w:t>
      </w:r>
      <w:r w:rsidRPr="00773DBE">
        <w:rPr>
          <w:rStyle w:val="StyleUnderline"/>
        </w:rPr>
        <w:t xml:space="preserve">It manipulated its currency for trade benefits, threatened Taiwan, built up its military forces to push the United States beyond Japan and the Philippines, constructed and militarized artificial islands in the </w:t>
      </w:r>
      <w:r w:rsidRPr="00773DBE">
        <w:rPr>
          <w:rStyle w:val="Emphasis"/>
        </w:rPr>
        <w:t>S</w:t>
      </w:r>
      <w:r w:rsidRPr="00773DBE">
        <w:rPr>
          <w:sz w:val="16"/>
        </w:rPr>
        <w:t xml:space="preserve">outh </w:t>
      </w:r>
      <w:r w:rsidRPr="00773DBE">
        <w:rPr>
          <w:rStyle w:val="Emphasis"/>
        </w:rPr>
        <w:t>C</w:t>
      </w:r>
      <w:r w:rsidRPr="00773DBE">
        <w:rPr>
          <w:sz w:val="16"/>
        </w:rPr>
        <w:t xml:space="preserve">hina </w:t>
      </w:r>
      <w:r w:rsidRPr="00773DBE">
        <w:rPr>
          <w:rStyle w:val="Emphasis"/>
        </w:rPr>
        <w:t>S</w:t>
      </w:r>
      <w:r w:rsidRPr="00773DBE">
        <w:rPr>
          <w:sz w:val="16"/>
        </w:rPr>
        <w:t xml:space="preserve">ea </w:t>
      </w:r>
      <w:r w:rsidRPr="00773DBE">
        <w:rPr>
          <w:rStyle w:val="StyleUnderline"/>
        </w:rPr>
        <w:t>in violation of international law, systemically and brutally violated the human rights of its own people, and patiently and incrementally built its power and influence with the strategic goal of replacing 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as the primary power in Asia</w:t>
      </w:r>
      <w:r w:rsidRPr="00773DBE">
        <w:rPr>
          <w:sz w:val="16"/>
        </w:rPr>
        <w:t xml:space="preserve">. This U.S. misunderstanding of China’s objectives over nearly two decades ranks as one of the three most damaging U.S. foreign-policy errors since the end of World War II, along with the 1965 military escalation in Vietnam and the 2003 invasion of Iraq. Indeed, </w:t>
      </w:r>
      <w:r w:rsidRPr="00773DBE">
        <w:rPr>
          <w:rStyle w:val="StyleUnderline"/>
        </w:rPr>
        <w:t xml:space="preserve">this prolonged failure in China policy could turn out to be the biggest U.S. policy deficiency in the past seven decades, given the accumulating dangerous strategic consequences of the rise of Chinese power for </w:t>
      </w:r>
      <w:r w:rsidRPr="00773DBE">
        <w:rPr>
          <w:rStyle w:val="Emphasis"/>
        </w:rPr>
        <w:t>world order</w:t>
      </w:r>
      <w:r w:rsidRPr="00773DBE">
        <w:rPr>
          <w:sz w:val="16"/>
        </w:rPr>
        <w:t xml:space="preserve"> as well as for the United States and its allies and friends. To its credit, </w:t>
      </w:r>
      <w:r w:rsidRPr="00773DBE">
        <w:rPr>
          <w:rStyle w:val="Emphasis"/>
        </w:rPr>
        <w:t>the Trump administration has adopted a much more clear-eyed approach to China that breaks with many of the errors of the past</w:t>
      </w:r>
      <w:r w:rsidRPr="00773DBE">
        <w:rPr>
          <w:sz w:val="16"/>
        </w:rPr>
        <w:t xml:space="preserve">. </w:t>
      </w:r>
      <w:r w:rsidRPr="00773DBE">
        <w:rPr>
          <w:rStyle w:val="StyleUnderline"/>
        </w:rPr>
        <w:t>The president’s confrontational trade policy could lead to concessions from the Chinese government that his immediate predecessors sought but could not get through traditional diplomatic means</w:t>
      </w:r>
      <w:r w:rsidRPr="00773DBE">
        <w:rPr>
          <w:sz w:val="16"/>
        </w:rPr>
        <w:t xml:space="preserve">. And on Oct. 4, 2018, Vice President Mike Pence delivered the toughest speech on U.S.-China relations by a U.S. administration since former U.S. President Richard Nixon </w:t>
      </w:r>
      <w:proofErr w:type="gramStart"/>
      <w:r w:rsidRPr="00773DBE">
        <w:rPr>
          <w:sz w:val="16"/>
        </w:rPr>
        <w:t>opened up</w:t>
      </w:r>
      <w:proofErr w:type="gramEnd"/>
      <w:r w:rsidRPr="00773DBE">
        <w:rPr>
          <w:sz w:val="16"/>
        </w:rPr>
        <w:t xml:space="preserve"> the relationship. “China now spends as much on its military as the rest of Asia combined, and Beijing has prioritized capabilities to erode America’s military advantages on land, at sea, in the air, and in space,” Pence said. “China wants nothing less than to push the United States of America from the Western Pacific and attempt to prevent us from coming to the aid of our allies.” Although his withdrawal from the Trans-Pacific Partnership and constant confrontations with U.S. allies have weakened his administration’s China policy, </w:t>
      </w:r>
      <w:r w:rsidRPr="00773DBE">
        <w:rPr>
          <w:rStyle w:val="StyleUnderline"/>
        </w:rPr>
        <w:t>Trump’s political push to address the increasing dangers of Chinese power is more important</w:t>
      </w:r>
      <w:r w:rsidRPr="00773DBE">
        <w:rPr>
          <w:sz w:val="16"/>
        </w:rPr>
        <w:t xml:space="preserve">—because his successor can remedy these mistakes. </w:t>
      </w:r>
      <w:r w:rsidRPr="00773DBE">
        <w:rPr>
          <w:rStyle w:val="StyleUnderline"/>
        </w:rPr>
        <w:t>Without the president’s initiative, Washington might well have continued sleepwalking as Beijing drew large parts of Asia into its orbit and away from the U</w:t>
      </w:r>
      <w:r w:rsidRPr="00773DBE">
        <w:rPr>
          <w:sz w:val="16"/>
        </w:rPr>
        <w:t xml:space="preserve">nited </w:t>
      </w:r>
      <w:r w:rsidRPr="00773DBE">
        <w:rPr>
          <w:rStyle w:val="StyleUnderline"/>
        </w:rPr>
        <w:t>S</w:t>
      </w:r>
      <w:r w:rsidRPr="00773DBE">
        <w:rPr>
          <w:sz w:val="16"/>
        </w:rPr>
        <w:t>tates.</w:t>
      </w:r>
    </w:p>
    <w:p w14:paraId="19AB908C" w14:textId="77777777" w:rsidR="00CD5CB6" w:rsidRPr="00773DBE" w:rsidRDefault="00CD5CB6" w:rsidP="00CD5CB6">
      <w:pPr>
        <w:pStyle w:val="Heading4"/>
      </w:pPr>
      <w:r w:rsidRPr="00773DBE">
        <w:t xml:space="preserve">Best </w:t>
      </w:r>
      <w:r w:rsidRPr="00773DBE">
        <w:rPr>
          <w:u w:val="single"/>
        </w:rPr>
        <w:t>scholarship</w:t>
      </w:r>
      <w:r w:rsidRPr="00773DBE">
        <w:t xml:space="preserve"> and </w:t>
      </w:r>
      <w:r w:rsidRPr="00773DBE">
        <w:rPr>
          <w:u w:val="single"/>
        </w:rPr>
        <w:t>empirical evidence</w:t>
      </w:r>
      <w:r w:rsidRPr="00773DBE">
        <w:t xml:space="preserve"> prove China is </w:t>
      </w:r>
      <w:r w:rsidRPr="00773DBE">
        <w:rPr>
          <w:u w:val="single"/>
        </w:rPr>
        <w:t>expansionist</w:t>
      </w:r>
      <w:r w:rsidRPr="00773DBE">
        <w:t xml:space="preserve"> – the plan’s </w:t>
      </w:r>
      <w:r w:rsidRPr="00773DBE">
        <w:rPr>
          <w:u w:val="single"/>
        </w:rPr>
        <w:t>concession</w:t>
      </w:r>
      <w:r w:rsidRPr="00773DBE">
        <w:t xml:space="preserve"> will only </w:t>
      </w:r>
      <w:r w:rsidRPr="00773DBE">
        <w:rPr>
          <w:i/>
          <w:iCs w:val="0"/>
        </w:rPr>
        <w:t>greenlight</w:t>
      </w:r>
      <w:r w:rsidRPr="00773DBE">
        <w:t xml:space="preserve"> </w:t>
      </w:r>
      <w:r w:rsidRPr="00773DBE">
        <w:rPr>
          <w:u w:val="single"/>
        </w:rPr>
        <w:t>further aggression</w:t>
      </w:r>
      <w:r w:rsidRPr="00773DBE">
        <w:t xml:space="preserve"> and </w:t>
      </w:r>
      <w:r w:rsidRPr="00773DBE">
        <w:rPr>
          <w:i/>
          <w:iCs w:val="0"/>
        </w:rPr>
        <w:t>empower</w:t>
      </w:r>
      <w:r w:rsidRPr="00773DBE">
        <w:t xml:space="preserve"> </w:t>
      </w:r>
      <w:r w:rsidRPr="00773DBE">
        <w:rPr>
          <w:u w:val="single"/>
        </w:rPr>
        <w:t>nationalists</w:t>
      </w:r>
      <w:r w:rsidRPr="00773DBE">
        <w:t xml:space="preserve">, increasing the risk of war </w:t>
      </w:r>
    </w:p>
    <w:p w14:paraId="65D50E4B" w14:textId="77777777" w:rsidR="00CD5CB6" w:rsidRPr="00773DBE" w:rsidRDefault="00CD5CB6" w:rsidP="00CD5CB6">
      <w:r w:rsidRPr="00773DBE">
        <w:rPr>
          <w:rStyle w:val="Style13ptBold"/>
        </w:rPr>
        <w:t>Wang 18</w:t>
      </w:r>
      <w:r w:rsidRPr="00773DBE">
        <w:t xml:space="preserve"> --- PhD in </w:t>
      </w:r>
      <w:proofErr w:type="spellStart"/>
      <w:r w:rsidRPr="00773DBE">
        <w:t>poli</w:t>
      </w:r>
      <w:proofErr w:type="spellEnd"/>
      <w:r w:rsidRPr="00773DBE">
        <w:t xml:space="preserve"> sci from U of Chicago (Yuan-</w:t>
      </w:r>
      <w:proofErr w:type="spellStart"/>
      <w:r w:rsidRPr="00773DBE">
        <w:t>kang</w:t>
      </w:r>
      <w:proofErr w:type="spellEnd"/>
      <w:r w:rsidRPr="00773DBE">
        <w:t xml:space="preserve"> Wang is Professor in the Department of Political Science at Western Michigan University, former International Security Fellow at Harvard University's </w:t>
      </w:r>
      <w:proofErr w:type="spellStart"/>
      <w:r w:rsidRPr="00773DBE">
        <w:t>Belfer</w:t>
      </w:r>
      <w:proofErr w:type="spellEnd"/>
      <w:r w:rsidRPr="00773DBE">
        <w:t xml:space="preserve"> Center for Science and International Affairs, a Visiting Fellow at the Brookings Institution's Center for Northeast Asian Policy Studies, and a visiting scholar at the Institute of </w:t>
      </w:r>
      <w:proofErr w:type="spellStart"/>
      <w:r w:rsidRPr="00773DBE">
        <w:t>Politcal</w:t>
      </w:r>
      <w:proofErr w:type="spellEnd"/>
      <w:r w:rsidRPr="00773DBE">
        <w:t xml:space="preserve"> Science, Academia </w:t>
      </w:r>
      <w:proofErr w:type="spellStart"/>
      <w:r w:rsidRPr="00773DBE">
        <w:t>Sinica</w:t>
      </w:r>
      <w:proofErr w:type="spellEnd"/>
      <w:r w:rsidRPr="00773DBE">
        <w:t xml:space="preserve">, “Rethinking US Security Commitment to Taiwan,” book chapter in: “Taiwan’s Political Re-Alignment and Diplomatic Challenges, Politics and Development of Contemporary China,” google books) </w:t>
      </w:r>
    </w:p>
    <w:p w14:paraId="39923F5E" w14:textId="77777777" w:rsidR="00CD5CB6" w:rsidRPr="00773DBE" w:rsidRDefault="00CD5CB6" w:rsidP="00CD5CB6">
      <w:pPr>
        <w:rPr>
          <w:sz w:val="16"/>
        </w:rPr>
      </w:pPr>
      <w:r w:rsidRPr="00773DBE">
        <w:rPr>
          <w:sz w:val="16"/>
        </w:rPr>
        <w:t xml:space="preserve">Does China Have Limited Aims? </w:t>
      </w:r>
      <w:r w:rsidRPr="00773DBE">
        <w:rPr>
          <w:rStyle w:val="StyleUnderline"/>
        </w:rPr>
        <w:t>The claim of a limited-aims China is not backed up by logic and evidence</w:t>
      </w:r>
      <w:r w:rsidRPr="00773DBE">
        <w:rPr>
          <w:sz w:val="16"/>
        </w:rPr>
        <w:t xml:space="preserve">. To begin with, </w:t>
      </w:r>
      <w:r w:rsidRPr="00773DBE">
        <w:rPr>
          <w:rStyle w:val="StyleUnderline"/>
        </w:rPr>
        <w:t>whether a state has limited aims is private information that outsiders cannot discern with confidence. States also have incentives to conceal or misrepresent their true aims to mislead others and to gain advantages</w:t>
      </w:r>
      <w:r w:rsidRPr="00773DBE">
        <w:rPr>
          <w:sz w:val="16"/>
        </w:rPr>
        <w:t xml:space="preserve">. </w:t>
      </w:r>
      <w:r w:rsidRPr="00773DBE">
        <w:rPr>
          <w:rStyle w:val="StyleUnderline"/>
        </w:rPr>
        <w:t>More importantly, present aims can change in the future as a state’s power increases</w:t>
      </w:r>
      <w:r w:rsidRPr="00773DBE">
        <w:rPr>
          <w:sz w:val="16"/>
        </w:rPr>
        <w:t xml:space="preserve">. </w:t>
      </w:r>
      <w:r w:rsidRPr="00773DBE">
        <w:rPr>
          <w:rStyle w:val="StyleUnderline"/>
        </w:rPr>
        <w:t>A state that professes status quo aims today may shift to an expansionist stance in the future when it has developed the capabilities to alter the status quo</w:t>
      </w:r>
      <w:r w:rsidRPr="00773DBE">
        <w:rPr>
          <w:sz w:val="16"/>
        </w:rPr>
        <w:t xml:space="preserve">, such as existing territorial arrangements and alignment patterns among states. Thus, </w:t>
      </w:r>
      <w:r w:rsidRPr="00773DBE">
        <w:rPr>
          <w:rStyle w:val="StyleUnderline"/>
        </w:rPr>
        <w:t xml:space="preserve">claiming that China is motivated by limited aims is </w:t>
      </w:r>
      <w:r w:rsidRPr="00773DBE">
        <w:rPr>
          <w:rStyle w:val="Emphasis"/>
        </w:rPr>
        <w:t>logically unpersuasive</w:t>
      </w:r>
      <w:r w:rsidRPr="00773DBE">
        <w:rPr>
          <w:rStyle w:val="StyleUnderline"/>
        </w:rPr>
        <w:t xml:space="preserve"> and </w:t>
      </w:r>
      <w:r w:rsidRPr="00773DBE">
        <w:rPr>
          <w:rStyle w:val="Emphasis"/>
        </w:rPr>
        <w:t>empirically unknowable</w:t>
      </w:r>
      <w:r w:rsidRPr="00773DBE">
        <w:rPr>
          <w:sz w:val="16"/>
        </w:rPr>
        <w:t xml:space="preserve">. In addition, </w:t>
      </w:r>
      <w:r w:rsidRPr="00773DBE">
        <w:rPr>
          <w:rStyle w:val="Emphasis"/>
        </w:rPr>
        <w:t>there is no conclusive evidence to support a limited-aims China</w:t>
      </w:r>
      <w:r w:rsidRPr="00773DBE">
        <w:rPr>
          <w:sz w:val="16"/>
        </w:rPr>
        <w:t xml:space="preserve">. </w:t>
      </w:r>
      <w:r w:rsidRPr="00773DBE">
        <w:rPr>
          <w:rStyle w:val="StyleUnderline"/>
        </w:rPr>
        <w:t>There is no agreement, let alone consensus, among analysts when it comes to China’s foreign policy goals.</w:t>
      </w:r>
      <w:r w:rsidRPr="00773DBE">
        <w:rPr>
          <w:sz w:val="16"/>
        </w:rPr>
        <w:t xml:space="preserve"> Some view China as a conservative, defensive power intent on protecting its territory, while others see China as an aggressive, expansionist state seeking to dominate Asia.33 To complicate matters further, there are no widely accepted guidelines for determining a state’s foreign policy goals. After a conflict has occurred, scholars often find themselves debating whether the initiator was motivated by security or by greed. For instance, one hundred years after the outbreak of World War I, there is still no consensus among scholars about whether Germany was driven by the limited aims of insecurity or by a greedy desire for hegemony. As Sebastian </w:t>
      </w:r>
      <w:proofErr w:type="spellStart"/>
      <w:r w:rsidRPr="00773DBE">
        <w:rPr>
          <w:sz w:val="16"/>
        </w:rPr>
        <w:t>Rosato</w:t>
      </w:r>
      <w:proofErr w:type="spellEnd"/>
      <w:r w:rsidRPr="00773DBE">
        <w:rPr>
          <w:sz w:val="16"/>
        </w:rPr>
        <w:t xml:space="preserve"> persuasively argues, “if scholars armed with definitions and the documentary record cannot agree about what states wanted long after the fact, it is unlikely that great powers can do so in real time.”34 </w:t>
      </w:r>
      <w:r w:rsidRPr="00773DBE">
        <w:rPr>
          <w:rStyle w:val="StyleUnderline"/>
        </w:rPr>
        <w:t xml:space="preserve">Since we face uncertainty about China’s foreign policy goals, </w:t>
      </w:r>
      <w:r w:rsidRPr="00773DBE">
        <w:rPr>
          <w:rStyle w:val="Emphasis"/>
        </w:rPr>
        <w:t>abandoning Taiwan to China is highly risky and dangerous</w:t>
      </w:r>
      <w:r w:rsidRPr="00773DBE">
        <w:rPr>
          <w:rStyle w:val="StyleUnderline"/>
        </w:rPr>
        <w:t>.</w:t>
      </w:r>
      <w:r w:rsidRPr="00773DBE">
        <w:rPr>
          <w:sz w:val="16"/>
        </w:rPr>
        <w:t xml:space="preserve"> It </w:t>
      </w:r>
      <w:r w:rsidRPr="00773DBE">
        <w:rPr>
          <w:rStyle w:val="StyleUnderline"/>
        </w:rPr>
        <w:t>would not convince Beijing that Washington harbors only benign intentions toward China and seeks cooperative relations</w:t>
      </w:r>
      <w:r w:rsidRPr="00773DBE">
        <w:rPr>
          <w:sz w:val="16"/>
        </w:rPr>
        <w:t xml:space="preserve">. Instead, </w:t>
      </w:r>
      <w:r w:rsidRPr="00773DBE">
        <w:rPr>
          <w:rStyle w:val="StyleUnderline"/>
        </w:rPr>
        <w:t xml:space="preserve">Beijing is likely to see such a concession as a sign of </w:t>
      </w:r>
      <w:r w:rsidRPr="00773DBE">
        <w:rPr>
          <w:rStyle w:val="Emphasis"/>
        </w:rPr>
        <w:t>growing US weakness</w:t>
      </w:r>
      <w:r w:rsidRPr="00773DBE">
        <w:rPr>
          <w:rStyle w:val="StyleUnderline"/>
        </w:rPr>
        <w:t xml:space="preserve"> and as a vindication of China’s successful pursuit of power. US concession on Taiwan would also fuel </w:t>
      </w:r>
      <w:r w:rsidRPr="00773DBE">
        <w:rPr>
          <w:rStyle w:val="Emphasis"/>
        </w:rPr>
        <w:t>Chinese nationalism</w:t>
      </w:r>
      <w:r w:rsidRPr="00773DBE">
        <w:rPr>
          <w:sz w:val="16"/>
        </w:rPr>
        <w:t xml:space="preserve">.35 It is dangerous to assume that, once Washington abandons Taiwan, Beijing would restrain its foreign policy ambitions or become a status quo power. On the contrary, </w:t>
      </w:r>
      <w:r w:rsidRPr="00773DBE">
        <w:rPr>
          <w:rStyle w:val="StyleUnderline"/>
        </w:rPr>
        <w:t>by acquiring a forward base in the First Island Chain, China’s capabilities to project power would be substantially enhanced should Taiwan fall into Beijing’s orbit</w:t>
      </w:r>
      <w:r w:rsidRPr="00773DBE">
        <w:rPr>
          <w:sz w:val="16"/>
        </w:rPr>
        <w:t xml:space="preserve">. Rather than limiting its aims, </w:t>
      </w:r>
      <w:r w:rsidRPr="00773DBE">
        <w:rPr>
          <w:rStyle w:val="StyleUnderline"/>
        </w:rPr>
        <w:t xml:space="preserve">Beijing would likely push for </w:t>
      </w:r>
      <w:r w:rsidRPr="00773DBE">
        <w:rPr>
          <w:rStyle w:val="Emphasis"/>
        </w:rPr>
        <w:t>more concessions</w:t>
      </w:r>
      <w:r w:rsidRPr="00773DBE">
        <w:rPr>
          <w:rStyle w:val="StyleUnderline"/>
        </w:rPr>
        <w:t xml:space="preserve"> on </w:t>
      </w:r>
      <w:r w:rsidRPr="00773DBE">
        <w:rPr>
          <w:rStyle w:val="Emphasis"/>
        </w:rPr>
        <w:t>other issues</w:t>
      </w:r>
      <w:r w:rsidRPr="00773DBE">
        <w:rPr>
          <w:sz w:val="16"/>
        </w:rPr>
        <w:t>. As John Mearsheimer points out, “</w:t>
      </w:r>
      <w:r w:rsidRPr="00773DBE">
        <w:rPr>
          <w:rStyle w:val="StyleUnderline"/>
        </w:rPr>
        <w:t>appeasement is likely to make a dangerous rival more, not less, dangerous.</w:t>
      </w:r>
      <w:r w:rsidRPr="00773DBE">
        <w:rPr>
          <w:sz w:val="16"/>
        </w:rPr>
        <w:t xml:space="preserve">”36 </w:t>
      </w:r>
      <w:r w:rsidRPr="00773DBE">
        <w:rPr>
          <w:rStyle w:val="StyleUnderline"/>
        </w:rPr>
        <w:t>The structurally driven imperatives for China to maximize relative power in Asia will not stop at the waters of Taiwan</w:t>
      </w:r>
      <w:r w:rsidRPr="00773DBE">
        <w:rPr>
          <w:sz w:val="16"/>
        </w:rPr>
        <w:t xml:space="preserve">. </w:t>
      </w:r>
      <w:r w:rsidRPr="00773DBE">
        <w:rPr>
          <w:rStyle w:val="StyleUnderline"/>
        </w:rPr>
        <w:t>We have evidence that accommodation encourages more aggressive behavior by China</w:t>
      </w:r>
      <w:r w:rsidRPr="00773DBE">
        <w:rPr>
          <w:sz w:val="16"/>
        </w:rPr>
        <w:t xml:space="preserve">. </w:t>
      </w:r>
      <w:r w:rsidRPr="00773DBE">
        <w:rPr>
          <w:rStyle w:val="StyleUnderline"/>
        </w:rPr>
        <w:t>In the early years of</w:t>
      </w:r>
      <w:r w:rsidRPr="00773DBE">
        <w:rPr>
          <w:sz w:val="16"/>
        </w:rPr>
        <w:t xml:space="preserve"> the </w:t>
      </w:r>
      <w:r w:rsidRPr="00773DBE">
        <w:rPr>
          <w:rStyle w:val="StyleUnderline"/>
        </w:rPr>
        <w:t>Obama</w:t>
      </w:r>
      <w:r w:rsidRPr="00773DBE">
        <w:rPr>
          <w:sz w:val="16"/>
        </w:rPr>
        <w:t xml:space="preserve"> administration, </w:t>
      </w:r>
      <w:r w:rsidRPr="00773DBE">
        <w:rPr>
          <w:rStyle w:val="StyleUnderline"/>
        </w:rPr>
        <w:t>the U</w:t>
      </w:r>
      <w:r w:rsidRPr="00773DBE">
        <w:rPr>
          <w:sz w:val="16"/>
        </w:rPr>
        <w:t xml:space="preserve">nited </w:t>
      </w:r>
      <w:r w:rsidRPr="00773DBE">
        <w:rPr>
          <w:rStyle w:val="StyleUnderline"/>
        </w:rPr>
        <w:t>S</w:t>
      </w:r>
      <w:r w:rsidRPr="00773DBE">
        <w:rPr>
          <w:sz w:val="16"/>
        </w:rPr>
        <w:t xml:space="preserve">tates </w:t>
      </w:r>
      <w:r w:rsidRPr="00773DBE">
        <w:rPr>
          <w:rStyle w:val="Emphasis"/>
        </w:rPr>
        <w:t>attempted</w:t>
      </w:r>
      <w:r w:rsidRPr="00773DBE">
        <w:rPr>
          <w:sz w:val="16"/>
        </w:rPr>
        <w:t xml:space="preserve"> </w:t>
      </w:r>
      <w:r w:rsidRPr="00773DBE">
        <w:rPr>
          <w:rStyle w:val="StyleUnderline"/>
        </w:rPr>
        <w:t>to accommodate China</w:t>
      </w:r>
      <w:r w:rsidRPr="00773DBE">
        <w:rPr>
          <w:sz w:val="16"/>
        </w:rPr>
        <w:t xml:space="preserve"> </w:t>
      </w:r>
      <w:r w:rsidRPr="00773DBE">
        <w:rPr>
          <w:rStyle w:val="StyleUnderline"/>
        </w:rPr>
        <w:t>by</w:t>
      </w:r>
      <w:r w:rsidRPr="00773DBE">
        <w:rPr>
          <w:sz w:val="16"/>
        </w:rPr>
        <w:t xml:space="preserve"> refraining from criticizing China’s human rights records, </w:t>
      </w:r>
      <w:r w:rsidRPr="00773DBE">
        <w:rPr>
          <w:rStyle w:val="Emphasis"/>
        </w:rPr>
        <w:t>postponing arms sales to Taiwan</w:t>
      </w:r>
      <w:r w:rsidRPr="00773DBE">
        <w:rPr>
          <w:sz w:val="16"/>
        </w:rPr>
        <w:t xml:space="preserve">, demonstrating willingness to respect China’s “core interests,” and delaying meeting with the Dalai Lama. </w:t>
      </w:r>
      <w:r w:rsidRPr="00773DBE">
        <w:rPr>
          <w:rStyle w:val="Emphasis"/>
        </w:rPr>
        <w:t>Instead of moderating its foreign policy aims, China took these unilateral concessions as “signs of American weakness, and proof that China could get away with more assertiveness.”</w:t>
      </w:r>
      <w:r w:rsidRPr="00773DBE">
        <w:rPr>
          <w:sz w:val="16"/>
        </w:rPr>
        <w:t xml:space="preserve">37 The outbreak of World War II in Europe exemplifies the danger of accommodation as well as the inherent difficulty of discerning an adversary’s foreign policy goals. Before the war, many European leaders and analysts considered Nazi Germany a limited-aims state driven by its security needs. They found excuses for Hitler’s demands and proposed a policy of appeasement. Winston Churchill’s warning about Hitler, which turned out to be correct, was considered alarmist. During the Munich Crisis, Sir Neville Henderson, the British ambassador in Berlin, found excuses in Hitler’s action and rationalized it in this way: “One must also try to understand the German point of view. If we were in Germany’s place what would we, </w:t>
      </w:r>
      <w:proofErr w:type="gramStart"/>
      <w:r w:rsidRPr="00773DBE">
        <w:rPr>
          <w:sz w:val="16"/>
        </w:rPr>
        <w:t>in the midst of</w:t>
      </w:r>
      <w:proofErr w:type="gramEnd"/>
      <w:r w:rsidRPr="00773DBE">
        <w:rPr>
          <w:sz w:val="16"/>
        </w:rPr>
        <w:t xml:space="preserve"> all this war psychosis, be doing: exactly what I think the Germans are today doing.”38 In hindsight, policymakers misread Germany’s foreign policy goals and chose the disastrous policy of appeasement.</w:t>
      </w:r>
    </w:p>
    <w:p w14:paraId="43F4A492" w14:textId="77777777" w:rsidR="00F147A9" w:rsidRPr="00773DBE" w:rsidRDefault="00F147A9" w:rsidP="00F147A9">
      <w:pPr>
        <w:pStyle w:val="Heading4"/>
      </w:pPr>
      <w:r w:rsidRPr="00773DBE">
        <w:t>Loss of great power competition with China risks global war</w:t>
      </w:r>
    </w:p>
    <w:p w14:paraId="1B5A3DDF" w14:textId="77777777" w:rsidR="00F147A9" w:rsidRPr="00773DBE" w:rsidRDefault="00F147A9" w:rsidP="00F147A9">
      <w:r w:rsidRPr="00773DBE">
        <w:rPr>
          <w:rStyle w:val="Style13ptBold"/>
        </w:rPr>
        <w:t>Cohen 13</w:t>
      </w:r>
      <w:r w:rsidRPr="00773DBE">
        <w:t xml:space="preserve"> - directs the Strategic Studies program at Johns Hopkins School of Advanced International Studies (Elliot, “American Withdrawal and Global Disorder” Wall Street Journal, 3/19, </w:t>
      </w:r>
      <w:hyperlink r:id="rId40" w:history="1">
        <w:r w:rsidRPr="00773DBE">
          <w:rPr>
            <w:rStyle w:val="Hyperlink"/>
          </w:rPr>
          <w:t>http://www.wsj.com/articles/SB10001424127887324196204578300262454939952</w:t>
        </w:r>
      </w:hyperlink>
    </w:p>
    <w:p w14:paraId="70045CC4" w14:textId="77777777" w:rsidR="00F147A9" w:rsidRPr="00773DBE" w:rsidRDefault="00F147A9" w:rsidP="00F147A9">
      <w:pPr>
        <w:rPr>
          <w:sz w:val="16"/>
        </w:rPr>
      </w:pPr>
      <w:r w:rsidRPr="00773DBE">
        <w:rPr>
          <w:sz w:val="16"/>
        </w:rPr>
        <w:t xml:space="preserve">In Mr. Obama's second term the limits of such withdrawal from conventional military commitments abroad will be tested. In East Asia, </w:t>
      </w:r>
      <w:r w:rsidRPr="00773DBE">
        <w:rPr>
          <w:rStyle w:val="StyleUnderline"/>
        </w:rPr>
        <w:t>an assertive China has bullied the Philippines</w:t>
      </w:r>
      <w:r w:rsidRPr="00773DBE">
        <w:rPr>
          <w:sz w:val="16"/>
        </w:rPr>
        <w:t xml:space="preserve"> (with which the U.S. has a 61-year-old defense pact) over the Spratly islands, </w:t>
      </w:r>
      <w:r w:rsidRPr="00773DBE">
        <w:rPr>
          <w:rStyle w:val="StyleUnderline"/>
        </w:rPr>
        <w:t>and</w:t>
      </w:r>
      <w:r w:rsidRPr="00773DBE">
        <w:rPr>
          <w:sz w:val="16"/>
        </w:rPr>
        <w:t xml:space="preserve"> China has </w:t>
      </w:r>
      <w:r w:rsidRPr="00773DBE">
        <w:rPr>
          <w:rStyle w:val="StyleUnderline"/>
        </w:rPr>
        <w:t>pressed its claims on Japan</w:t>
      </w:r>
      <w:r w:rsidRPr="00773DBE">
        <w:rPr>
          <w:sz w:val="16"/>
        </w:rPr>
        <w:t xml:space="preserve"> (a 53-year-old defense pact) over the Senkaku Islands. </w:t>
      </w:r>
      <w:r w:rsidRPr="00773DBE">
        <w:rPr>
          <w:rStyle w:val="StyleUnderline"/>
        </w:rPr>
        <w:t>At stake are territorial waters and mineral resources—symbols of China's drive for hegemony and an outburst of national egotism</w:t>
      </w:r>
      <w:r w:rsidRPr="00773DBE">
        <w:rPr>
          <w:sz w:val="16"/>
        </w:rPr>
        <w:t xml:space="preserve">. Yet when Shinzo Abe, the new prime minister of an understandably anxious Japan, traveled to Washington in February, he didn't get the unambiguous White House backing of Japan's sovereignty that an ally of long standing deserves and needs. In Europe, </w:t>
      </w:r>
      <w:r w:rsidRPr="00773DBE">
        <w:rPr>
          <w:rStyle w:val="StyleUnderline"/>
        </w:rPr>
        <w:t>an oil-rich Russia is rebuilding its conventional arsenal while modernizing</w:t>
      </w:r>
      <w:r w:rsidRPr="00773DBE">
        <w:rPr>
          <w:sz w:val="16"/>
        </w:rPr>
        <w:t xml:space="preserve"> (as have China and Pakistan) </w:t>
      </w:r>
      <w:r w:rsidRPr="00773DBE">
        <w:rPr>
          <w:rStyle w:val="StyleUnderline"/>
        </w:rPr>
        <w:t xml:space="preserve">its nuclear arsenal. </w:t>
      </w:r>
      <w:r w:rsidRPr="00773DBE">
        <w:rPr>
          <w:sz w:val="16"/>
        </w:rPr>
        <w:t xml:space="preserve">Russia has been menacing its East European neighbors, including those, like Poland, that have offered to host elements of a NATO missile-defense system to protect Europe. In 2012, Russia's then-chief of general staff, Gen. Nikolai Makarov, declared: "A decision to use destructive force pre-emptively will be taken if the situation worsens." This would be the same Russia that has attempted to dismember its neighbor Georgia and now has a docile Russophile billionaire, Prime Minister </w:t>
      </w:r>
      <w:proofErr w:type="spellStart"/>
      <w:r w:rsidRPr="00773DBE">
        <w:rPr>
          <w:sz w:val="16"/>
        </w:rPr>
        <w:t>Bidzina</w:t>
      </w:r>
      <w:proofErr w:type="spellEnd"/>
      <w:r w:rsidRPr="00773DBE">
        <w:rPr>
          <w:sz w:val="16"/>
        </w:rPr>
        <w:t xml:space="preserve"> Ivanishvili, to supplant the balky, independence-minded government loyal to President Mikhail Saakashvili. In the Persian Gulf, American policy was laid down by Jimmy Carter in his 1980 State of the Union address with what became the Carter Doctrine: "An attempt by any outside force to gain control of the Persian Gulf region will be regarded as an assault on the vital interests of the United States of America, and such an assault will be repelled by any means necessary, including military force." </w:t>
      </w:r>
      <w:r w:rsidRPr="00773DBE">
        <w:rPr>
          <w:rStyle w:val="StyleUnderline"/>
        </w:rPr>
        <w:t>America's Gulf allies</w:t>
      </w:r>
      <w:r w:rsidRPr="00773DBE">
        <w:rPr>
          <w:sz w:val="16"/>
        </w:rPr>
        <w:t xml:space="preserve"> may not have treaties to rely upon—but they do </w:t>
      </w:r>
      <w:r w:rsidRPr="00773DBE">
        <w:rPr>
          <w:rStyle w:val="StyleUnderline"/>
        </w:rPr>
        <w:t>have decades of promises</w:t>
      </w:r>
      <w:r w:rsidRPr="00773DBE">
        <w:rPr>
          <w:sz w:val="16"/>
        </w:rPr>
        <w:t xml:space="preserve"> and the evidence of two wars </w:t>
      </w:r>
      <w:r w:rsidRPr="00773DBE">
        <w:rPr>
          <w:rStyle w:val="StyleUnderline"/>
        </w:rPr>
        <w:t>that the U.S. would stand by them</w:t>
      </w:r>
      <w:r w:rsidRPr="00773DBE">
        <w:rPr>
          <w:sz w:val="16"/>
        </w:rPr>
        <w:t xml:space="preserve">. Today they wait for the long-promised (by Presidents Obama and George W. Bush) nuclear disarmament of a revolutionary Iranian government that has been relentless in its efforts to intimidate and subvert Iran's neighbors. They may wait in vain. </w:t>
      </w:r>
      <w:r w:rsidRPr="00773DBE">
        <w:rPr>
          <w:rStyle w:val="StyleUnderline"/>
        </w:rPr>
        <w:t>Americans take for granted the world in which</w:t>
      </w:r>
      <w:r w:rsidRPr="00773DBE">
        <w:rPr>
          <w:sz w:val="16"/>
        </w:rPr>
        <w:t xml:space="preserve"> they grew up—a world in which, for better or worse, </w:t>
      </w:r>
      <w:r w:rsidRPr="00773DBE">
        <w:rPr>
          <w:rStyle w:val="StyleUnderline"/>
        </w:rPr>
        <w:t>the U.S. was the ultimate security guarantor of</w:t>
      </w:r>
      <w:r w:rsidRPr="00773DBE">
        <w:rPr>
          <w:sz w:val="16"/>
        </w:rPr>
        <w:t xml:space="preserve"> scores of states, and in many ways </w:t>
      </w:r>
      <w:r w:rsidRPr="00773DBE">
        <w:rPr>
          <w:rStyle w:val="Emphasis"/>
        </w:rPr>
        <w:t>the entire international system</w:t>
      </w:r>
      <w:r w:rsidRPr="00773DBE">
        <w:rPr>
          <w:sz w:val="16"/>
        </w:rPr>
        <w:t xml:space="preserve">. Today we are informed by many politicians and commentators that we are weary of those burdens—though what we should be weary of, given that our children aren't </w:t>
      </w:r>
      <w:proofErr w:type="gramStart"/>
      <w:r w:rsidRPr="00773DBE">
        <w:rPr>
          <w:sz w:val="16"/>
        </w:rPr>
        <w:t>conscripted</w:t>
      </w:r>
      <w:proofErr w:type="gramEnd"/>
      <w:r w:rsidRPr="00773DBE">
        <w:rPr>
          <w:sz w:val="16"/>
        </w:rPr>
        <w:t xml:space="preserve"> and our taxes aren't being raised in order to pay for those wars, is unclear. The truth is that defense spending at the rate of 4% of gross domestic product (less than that sustained with ease by Singapore) is eminently affordable. The arguments against far-flung American strategic commitments take many forms. So-called foreign policy realists, particularly in the academic world, believe that the competing interests of states tend automatically toward balance and require no statesmanlike action by the U.S. To them, the old language of force in international politics has become as obsolete as that of the "code duello," which regulated individual honor fights through the early 19th century. We hear that international institutions and agreements can replace national strength. It is also said—covertly but significantly—that the U.S. is too dumb and inept to play the role of security guarantor. Perhaps the clever political scientists, complacent humanists, Spenglerian declinists, right and left neo-isolationists, and simple doubters that the U.S. can do anything right are correct. Perhaps the president should concentrate on nation-building at home while pressing abroad only for climate-change agreements, nuclear disarmament and an unfettered right to pick off bad guys (including Americans) as he sees fit. But </w:t>
      </w:r>
      <w:r w:rsidRPr="00773DBE">
        <w:rPr>
          <w:rStyle w:val="StyleUnderline"/>
        </w:rPr>
        <w:t xml:space="preserve">if history is any guide, foreign policy as </w:t>
      </w:r>
      <w:r w:rsidRPr="00773DBE">
        <w:rPr>
          <w:sz w:val="16"/>
        </w:rPr>
        <w:t xml:space="preserve">a political-science field experiment or </w:t>
      </w:r>
      <w:r w:rsidRPr="00773DBE">
        <w:rPr>
          <w:rStyle w:val="StyleUnderline"/>
        </w:rPr>
        <w:t>what-me-</w:t>
      </w:r>
      <w:proofErr w:type="spellStart"/>
      <w:r w:rsidRPr="00773DBE">
        <w:rPr>
          <w:rStyle w:val="StyleUnderline"/>
        </w:rPr>
        <w:t>worryism</w:t>
      </w:r>
      <w:proofErr w:type="spellEnd"/>
      <w:r w:rsidRPr="00773DBE">
        <w:rPr>
          <w:sz w:val="16"/>
        </w:rPr>
        <w:t xml:space="preserve"> </w:t>
      </w:r>
      <w:r w:rsidRPr="00773DBE">
        <w:rPr>
          <w:rStyle w:val="StyleUnderline"/>
        </w:rPr>
        <w:t>will yield some ugly results</w:t>
      </w:r>
      <w:r w:rsidRPr="00773DBE">
        <w:rPr>
          <w:sz w:val="16"/>
        </w:rPr>
        <w:t xml:space="preserve">. </w:t>
      </w:r>
      <w:r w:rsidRPr="00773DBE">
        <w:rPr>
          <w:rStyle w:val="StyleUnderline"/>
        </w:rPr>
        <w:t>Syria is a harbinger of things to come</w:t>
      </w:r>
      <w:r w:rsidRPr="00773DBE">
        <w:rPr>
          <w:sz w:val="16"/>
        </w:rPr>
        <w:t xml:space="preserve">. In that case, the dislocation, torture and death have first afflicted the locals. But it will not end there, as incidents on Syria's borders and rumors of the movement of chemical weapons suggest. </w:t>
      </w:r>
      <w:r w:rsidRPr="00773DBE">
        <w:rPr>
          <w:rStyle w:val="StyleUnderline"/>
        </w:rPr>
        <w:t>A world in which the U.S. abnegates its leadership will be a world of unrestricted self-help in which China sets the rules of politics</w:t>
      </w:r>
      <w:r w:rsidRPr="00773DBE">
        <w:rPr>
          <w:sz w:val="16"/>
        </w:rPr>
        <w:t xml:space="preserve"> and trade in Asia, </w:t>
      </w:r>
      <w:r w:rsidRPr="00773DBE">
        <w:rPr>
          <w:rStyle w:val="StyleUnderline"/>
        </w:rPr>
        <w:t>mayhem and chaos is the order of the day in the Middle East, and timidity and appeasement paralyze the free European states. A world</w:t>
      </w:r>
      <w:r w:rsidRPr="00773DBE">
        <w:rPr>
          <w:sz w:val="16"/>
        </w:rPr>
        <w:t xml:space="preserve">, in short, </w:t>
      </w:r>
      <w:r w:rsidRPr="00773DBE">
        <w:rPr>
          <w:rStyle w:val="StyleUnderline"/>
        </w:rPr>
        <w:t>where the strong do what they will, the weak suffer what they must, and those with an option hurry up and get nuclear weapons</w:t>
      </w:r>
      <w:r w:rsidRPr="00773DBE">
        <w:rPr>
          <w:sz w:val="16"/>
        </w:rPr>
        <w:t>.</w:t>
      </w:r>
    </w:p>
    <w:p w14:paraId="0C7937FE" w14:textId="77777777" w:rsidR="00CD5CB6" w:rsidRPr="00773DBE" w:rsidRDefault="00CD5CB6" w:rsidP="00CD5CB6">
      <w:pPr>
        <w:pStyle w:val="Heading3"/>
      </w:pPr>
      <w:r w:rsidRPr="00773DBE">
        <w:t xml:space="preserve">--- XT: Link – Hardliners/Nationalism </w:t>
      </w:r>
    </w:p>
    <w:p w14:paraId="2165BA55" w14:textId="77777777" w:rsidR="00CD5CB6" w:rsidRPr="00773DBE" w:rsidRDefault="00CD5CB6" w:rsidP="00CD5CB6">
      <w:pPr>
        <w:pStyle w:val="Heading4"/>
      </w:pPr>
      <w:r w:rsidRPr="00773DBE">
        <w:t xml:space="preserve">Reduced arms sales strengthen Chinese hardliners and nationalists – crushes economic and political stability </w:t>
      </w:r>
    </w:p>
    <w:p w14:paraId="56AA050D" w14:textId="77777777" w:rsidR="00CD5CB6" w:rsidRPr="00773DBE" w:rsidRDefault="00CD5CB6" w:rsidP="00CD5CB6">
      <w:r w:rsidRPr="00773DBE">
        <w:rPr>
          <w:rStyle w:val="Style13ptBold"/>
        </w:rPr>
        <w:t>Shelley 11</w:t>
      </w:r>
      <w:r w:rsidRPr="00773DBE">
        <w:t xml:space="preserve"> --- PhD in Government, Harvard (Brown Professor of East Asian Politics at Davidson College in North Carolina, leading authority on Taiwan who has been studying and visiting Taiwan for nearly three decades, visiting researcher at </w:t>
      </w:r>
      <w:proofErr w:type="spellStart"/>
      <w:r w:rsidRPr="00773DBE">
        <w:t>Chengchi</w:t>
      </w:r>
      <w:proofErr w:type="spellEnd"/>
      <w:r w:rsidRPr="00773DBE">
        <w:t xml:space="preserve"> University in Taipei and a visiting professor at Fudan University in Shanghai, “Why giving up Taiwan will not help us with China,” 11-29, </w:t>
      </w:r>
      <w:hyperlink r:id="rId41" w:history="1">
        <w:r w:rsidRPr="00773DBE">
          <w:rPr>
            <w:rStyle w:val="Hyperlink"/>
          </w:rPr>
          <w:t>http://www.aei.org/publication/why-giving-up-taiwan-will-not-help-us-with-china/</w:t>
        </w:r>
      </w:hyperlink>
      <w:r w:rsidRPr="00773DBE">
        <w:t xml:space="preserve">) </w:t>
      </w:r>
    </w:p>
    <w:p w14:paraId="5390AA13" w14:textId="77777777" w:rsidR="00CD5CB6" w:rsidRPr="00773DBE" w:rsidRDefault="00CD5CB6" w:rsidP="00CD5CB6">
      <w:pPr>
        <w:rPr>
          <w:sz w:val="16"/>
        </w:rPr>
      </w:pPr>
      <w:r w:rsidRPr="00773DBE">
        <w:rPr>
          <w:rStyle w:val="StyleUnderline"/>
        </w:rPr>
        <w:t>A change in US Taiwan policy would challenge China</w:t>
      </w:r>
      <w:r w:rsidRPr="00773DBE">
        <w:rPr>
          <w:sz w:val="16"/>
        </w:rPr>
        <w:t xml:space="preserve"> in yet another way. Although Chinese leaders no doubt are genuinely furious about what they see as US interference in China’s domestic affairs, </w:t>
      </w:r>
      <w:r w:rsidRPr="00773DBE">
        <w:rPr>
          <w:rStyle w:val="StyleUnderline"/>
        </w:rPr>
        <w:t xml:space="preserve">US security assistance to Taiwan </w:t>
      </w:r>
      <w:proofErr w:type="gramStart"/>
      <w:r w:rsidRPr="00773DBE">
        <w:rPr>
          <w:rStyle w:val="StyleUnderline"/>
        </w:rPr>
        <w:t xml:space="preserve">actually </w:t>
      </w:r>
      <w:r w:rsidRPr="00773DBE">
        <w:rPr>
          <w:rStyle w:val="Emphasis"/>
        </w:rPr>
        <w:t>reinforces</w:t>
      </w:r>
      <w:proofErr w:type="gramEnd"/>
      <w:r w:rsidRPr="00773DBE">
        <w:rPr>
          <w:rStyle w:val="StyleUnderline"/>
        </w:rPr>
        <w:t xml:space="preserve"> their current policy direction. In recent years, Beijing has insisted domestic economic and social development must come first; risky and expensive undertakings</w:t>
      </w:r>
      <w:r w:rsidRPr="00773DBE">
        <w:rPr>
          <w:sz w:val="16"/>
        </w:rPr>
        <w:t xml:space="preserve">, however attractive, </w:t>
      </w:r>
      <w:r w:rsidRPr="00773DBE">
        <w:rPr>
          <w:rStyle w:val="StyleUnderline"/>
        </w:rPr>
        <w:t>cannot be allowed to undermine that goal.</w:t>
      </w:r>
      <w:r w:rsidRPr="00773DBE">
        <w:rPr>
          <w:sz w:val="16"/>
        </w:rPr>
        <w:t xml:space="preserve"> </w:t>
      </w:r>
      <w:proofErr w:type="gramStart"/>
      <w:r w:rsidRPr="00773DBE">
        <w:rPr>
          <w:sz w:val="16"/>
        </w:rPr>
        <w:t>As long as</w:t>
      </w:r>
      <w:proofErr w:type="gramEnd"/>
      <w:r w:rsidRPr="00773DBE">
        <w:rPr>
          <w:sz w:val="16"/>
        </w:rPr>
        <w:t xml:space="preserve"> Taiwan does not lunge for formal independence, unification can wait. </w:t>
      </w:r>
      <w:r w:rsidRPr="00773DBE">
        <w:rPr>
          <w:rStyle w:val="StyleUnderline"/>
        </w:rPr>
        <w:t>US security assistance</w:t>
      </w:r>
      <w:r w:rsidRPr="00773DBE">
        <w:rPr>
          <w:sz w:val="16"/>
        </w:rPr>
        <w:t>—both the possibility of direct intervention and support for Taiwan’s self-defense—</w:t>
      </w:r>
      <w:r w:rsidRPr="00773DBE">
        <w:rPr>
          <w:rStyle w:val="StyleUnderline"/>
        </w:rPr>
        <w:t>makes unification risky and expensive. If 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 xml:space="preserve">withdraws its support, we should expect nationalists and hardliners in the PRC to press the </w:t>
      </w:r>
      <w:r w:rsidRPr="00773DBE">
        <w:rPr>
          <w:rStyle w:val="Emphasis"/>
        </w:rPr>
        <w:t>C</w:t>
      </w:r>
      <w:r w:rsidRPr="00773DBE">
        <w:rPr>
          <w:sz w:val="16"/>
        </w:rPr>
        <w:t xml:space="preserve">hinese </w:t>
      </w:r>
      <w:r w:rsidRPr="00773DBE">
        <w:rPr>
          <w:rStyle w:val="Emphasis"/>
        </w:rPr>
        <w:t>C</w:t>
      </w:r>
      <w:r w:rsidRPr="00773DBE">
        <w:rPr>
          <w:sz w:val="16"/>
        </w:rPr>
        <w:t xml:space="preserve">ommunist </w:t>
      </w:r>
      <w:r w:rsidRPr="00773DBE">
        <w:rPr>
          <w:rStyle w:val="Emphasis"/>
        </w:rPr>
        <w:t>P</w:t>
      </w:r>
      <w:r w:rsidRPr="00773DBE">
        <w:rPr>
          <w:sz w:val="16"/>
        </w:rPr>
        <w:t xml:space="preserve">arty leadership </w:t>
      </w:r>
      <w:r w:rsidRPr="00773DBE">
        <w:rPr>
          <w:rStyle w:val="StyleUnderline"/>
        </w:rPr>
        <w:t>to solve the Taiwan problem sooner rather than later</w:t>
      </w:r>
      <w:r w:rsidRPr="00773DBE">
        <w:rPr>
          <w:sz w:val="16"/>
        </w:rPr>
        <w:t xml:space="preserve">. China’s newly muscular posture in the East and South China Seas is already raising eyebrows around the region; </w:t>
      </w:r>
      <w:r w:rsidRPr="00773DBE">
        <w:rPr>
          <w:rStyle w:val="StyleUnderline"/>
        </w:rPr>
        <w:t xml:space="preserve">the last thing Beijing needs is a </w:t>
      </w:r>
      <w:r w:rsidRPr="00773DBE">
        <w:rPr>
          <w:rStyle w:val="Emphasis"/>
        </w:rPr>
        <w:t>reinvigorated nationalist movement</w:t>
      </w:r>
      <w:r w:rsidRPr="00773DBE">
        <w:rPr>
          <w:rStyle w:val="StyleUnderline"/>
        </w:rPr>
        <w:t xml:space="preserve"> howling for satisfaction on another offshore issue</w:t>
      </w:r>
      <w:r w:rsidRPr="00773DBE">
        <w:rPr>
          <w:sz w:val="16"/>
        </w:rPr>
        <w:t xml:space="preserve">. Although we can hardly expect them to admit it, </w:t>
      </w:r>
      <w:r w:rsidRPr="00773DBE">
        <w:rPr>
          <w:rStyle w:val="StyleUnderline"/>
        </w:rPr>
        <w:t>the status quo in the Taiwan Strait serves the political interests of Chinese leaders whose top priority is domestic development and regime stability</w:t>
      </w:r>
      <w:r w:rsidRPr="00773DBE">
        <w:rPr>
          <w:sz w:val="16"/>
        </w:rPr>
        <w:t>.</w:t>
      </w:r>
    </w:p>
    <w:p w14:paraId="20F5BB5C" w14:textId="3EDB2762" w:rsidR="00CD5CB6" w:rsidRPr="00773DBE" w:rsidRDefault="00CD5CB6" w:rsidP="00CD5CB6">
      <w:pPr>
        <w:pStyle w:val="Heading3"/>
      </w:pPr>
      <w:r w:rsidRPr="00773DBE">
        <w:t xml:space="preserve">--- XT: Link – Military Strategy </w:t>
      </w:r>
    </w:p>
    <w:p w14:paraId="0E21702C" w14:textId="77777777" w:rsidR="00CD5CB6" w:rsidRPr="00773DBE" w:rsidRDefault="00CD5CB6" w:rsidP="00CD5CB6">
      <w:pPr>
        <w:pStyle w:val="Heading4"/>
      </w:pPr>
      <w:r w:rsidRPr="00773DBE">
        <w:t xml:space="preserve">US protection of Taiwan key to global democracy and curbing Chinese influence – the aff is the strategic equivalent of sinking an aircraft carrier </w:t>
      </w:r>
    </w:p>
    <w:p w14:paraId="33D90C5C" w14:textId="77777777" w:rsidR="00CD5CB6" w:rsidRPr="00773DBE" w:rsidRDefault="00CD5CB6" w:rsidP="00CD5CB6">
      <w:r w:rsidRPr="00773DBE">
        <w:rPr>
          <w:rStyle w:val="Style13ptBold"/>
        </w:rPr>
        <w:t>Wang 18</w:t>
      </w:r>
      <w:r w:rsidRPr="00773DBE">
        <w:t xml:space="preserve"> --- PhD in </w:t>
      </w:r>
      <w:proofErr w:type="spellStart"/>
      <w:r w:rsidRPr="00773DBE">
        <w:t>poli</w:t>
      </w:r>
      <w:proofErr w:type="spellEnd"/>
      <w:r w:rsidRPr="00773DBE">
        <w:t xml:space="preserve"> sci from U of Chicago (Yuan-</w:t>
      </w:r>
      <w:proofErr w:type="spellStart"/>
      <w:r w:rsidRPr="00773DBE">
        <w:t>kang</w:t>
      </w:r>
      <w:proofErr w:type="spellEnd"/>
      <w:r w:rsidRPr="00773DBE">
        <w:t xml:space="preserve"> Wang is Professor in the Department of Political Science at Western Michigan University, former International Security Fellow at Harvard University's </w:t>
      </w:r>
      <w:proofErr w:type="spellStart"/>
      <w:r w:rsidRPr="00773DBE">
        <w:t>Belfer</w:t>
      </w:r>
      <w:proofErr w:type="spellEnd"/>
      <w:r w:rsidRPr="00773DBE">
        <w:t xml:space="preserve"> Center for Science and International Affairs, a Visiting Fellow at the Brookings Institution's Center for Northeast Asian Policy Studies, and a visiting scholar at the Institute of </w:t>
      </w:r>
      <w:proofErr w:type="spellStart"/>
      <w:r w:rsidRPr="00773DBE">
        <w:t>Politcal</w:t>
      </w:r>
      <w:proofErr w:type="spellEnd"/>
      <w:r w:rsidRPr="00773DBE">
        <w:t xml:space="preserve"> Science, Academia </w:t>
      </w:r>
      <w:proofErr w:type="spellStart"/>
      <w:r w:rsidRPr="00773DBE">
        <w:t>Sinica</w:t>
      </w:r>
      <w:proofErr w:type="spellEnd"/>
      <w:r w:rsidRPr="00773DBE">
        <w:t xml:space="preserve">, “Rethinking US Security Commitment to Taiwan,” book chapter in: “Taiwan’s Political Re-Alignment and Diplomatic Challenges, Politics and Development of Contemporary China,” google books) </w:t>
      </w:r>
    </w:p>
    <w:p w14:paraId="28BBE261" w14:textId="77777777" w:rsidR="00CD5CB6" w:rsidRPr="00773DBE" w:rsidRDefault="00CD5CB6" w:rsidP="00CD5CB6">
      <w:pPr>
        <w:rPr>
          <w:sz w:val="16"/>
        </w:rPr>
      </w:pPr>
      <w:r w:rsidRPr="00773DBE">
        <w:rPr>
          <w:sz w:val="16"/>
        </w:rPr>
        <w:t>Democratic and Strategic Values The fourth error in the “</w:t>
      </w:r>
      <w:r w:rsidRPr="00773DBE">
        <w:rPr>
          <w:rStyle w:val="StyleUnderline"/>
        </w:rPr>
        <w:t>abandoning Taiwan</w:t>
      </w:r>
      <w:r w:rsidRPr="00773DBE">
        <w:rPr>
          <w:sz w:val="16"/>
        </w:rPr>
        <w:t xml:space="preserve">” argument is its </w:t>
      </w:r>
      <w:r w:rsidRPr="00773DBE">
        <w:rPr>
          <w:rStyle w:val="StyleUnderline"/>
        </w:rPr>
        <w:t xml:space="preserve">damage </w:t>
      </w:r>
      <w:r w:rsidRPr="00773DBE">
        <w:rPr>
          <w:sz w:val="16"/>
        </w:rPr>
        <w:t xml:space="preserve">to the </w:t>
      </w:r>
      <w:r w:rsidRPr="00773DBE">
        <w:rPr>
          <w:rStyle w:val="StyleUnderline"/>
        </w:rPr>
        <w:t>US policy of promoting democracy and freedom around the world</w:t>
      </w:r>
      <w:r w:rsidRPr="00773DBE">
        <w:rPr>
          <w:sz w:val="16"/>
        </w:rPr>
        <w:t xml:space="preserve">.45 US policymakers have spoken of Taiwan as a “beacon of democracy.”46 </w:t>
      </w:r>
      <w:r w:rsidRPr="00773DBE">
        <w:rPr>
          <w:rStyle w:val="StyleUnderline"/>
        </w:rPr>
        <w:t>Abandoning a democracy to an authoritarian government would undercut Washington’s stated interests in supporting democracy and freedom around the world.</w:t>
      </w:r>
      <w:r w:rsidRPr="00773DBE">
        <w:rPr>
          <w:sz w:val="16"/>
        </w:rPr>
        <w:t xml:space="preserve"> </w:t>
      </w:r>
      <w:r w:rsidRPr="00773DBE">
        <w:rPr>
          <w:rStyle w:val="StyleUnderline"/>
        </w:rPr>
        <w:t>Both Taiwan and 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share common democratic values. Forsaking Taiwan would jeopardize these values</w:t>
      </w:r>
      <w:r w:rsidRPr="00773DBE">
        <w:rPr>
          <w:sz w:val="16"/>
        </w:rPr>
        <w:t xml:space="preserve">. Charles Glaser agrees: “The United States has a significant interest in promoting and protecting freedom and democracy around the globe. Cutting the US commitment to Taiwan would put these values at risk.”47 But he argues that these values could be sacrificed for national security interests: “Nevertheless, states usually should, and usually do, give priority to their key national security interests. The United States should not be an exception: it should pursue these political and ideological interests only if the risks to its national security are relatively small in comparison.”48 In his view, supporting a democratic Taiwan is incompatible with US national security interests, and therefore, the United States should accommodate China on Taiwan. What Glaser and others fail to recognize is that </w:t>
      </w:r>
      <w:r w:rsidRPr="00773DBE">
        <w:rPr>
          <w:rStyle w:val="StyleUnderline"/>
        </w:rPr>
        <w:t xml:space="preserve">protecting Taiwan serves both US national security interests and democratic values. Taiwan’s geostrategic location is of </w:t>
      </w:r>
      <w:proofErr w:type="gramStart"/>
      <w:r w:rsidRPr="00773DBE">
        <w:rPr>
          <w:rStyle w:val="StyleUnderline"/>
        </w:rPr>
        <w:t>particular value</w:t>
      </w:r>
      <w:proofErr w:type="gramEnd"/>
      <w:r w:rsidRPr="00773DBE">
        <w:rPr>
          <w:rStyle w:val="StyleUnderline"/>
        </w:rPr>
        <w:t xml:space="preserve"> to US national security interests. Taiwan’s democracy reinforces its strategic values to the U</w:t>
      </w:r>
      <w:r w:rsidRPr="00773DBE">
        <w:rPr>
          <w:sz w:val="16"/>
        </w:rPr>
        <w:t xml:space="preserve">nited </w:t>
      </w:r>
      <w:r w:rsidRPr="00773DBE">
        <w:rPr>
          <w:rStyle w:val="StyleUnderline"/>
        </w:rPr>
        <w:t>S</w:t>
      </w:r>
      <w:r w:rsidRPr="00773DBE">
        <w:rPr>
          <w:sz w:val="16"/>
        </w:rPr>
        <w:t xml:space="preserve">tates. As noted earlier, </w:t>
      </w:r>
      <w:r w:rsidRPr="00773DBE">
        <w:rPr>
          <w:rStyle w:val="StyleUnderline"/>
        </w:rPr>
        <w:t>the US security objective in Asia is to maintain a balance of power and to prevent any country from dominating the region. Taiwan is strategically situated between the</w:t>
      </w:r>
      <w:r w:rsidRPr="00773DBE">
        <w:rPr>
          <w:sz w:val="16"/>
        </w:rPr>
        <w:t xml:space="preserve"> East China Sea [</w:t>
      </w:r>
      <w:r w:rsidRPr="00773DBE">
        <w:rPr>
          <w:rStyle w:val="StyleUnderline"/>
        </w:rPr>
        <w:t>ECS] and the</w:t>
      </w:r>
      <w:r w:rsidRPr="00773DBE">
        <w:rPr>
          <w:sz w:val="16"/>
        </w:rPr>
        <w:t xml:space="preserve"> South China Sea [</w:t>
      </w:r>
      <w:r w:rsidRPr="00773DBE">
        <w:rPr>
          <w:rStyle w:val="StyleUnderline"/>
        </w:rPr>
        <w:t>SCS], two areas of rising importance. Taiwan controls the</w:t>
      </w:r>
      <w:r w:rsidRPr="00773DBE">
        <w:rPr>
          <w:sz w:val="16"/>
        </w:rPr>
        <w:t xml:space="preserve"> sea lines of communication (</w:t>
      </w:r>
      <w:r w:rsidRPr="00773DBE">
        <w:rPr>
          <w:rStyle w:val="StyleUnderline"/>
        </w:rPr>
        <w:t>SLOCs) extending from Japan to Southeast Asia and serves as a check on China’s maritime expansions</w:t>
      </w:r>
      <w:r w:rsidRPr="00773DBE">
        <w:rPr>
          <w:sz w:val="16"/>
        </w:rPr>
        <w:t xml:space="preserve"> into the East and the South China Seas. </w:t>
      </w:r>
      <w:r w:rsidRPr="00773DBE">
        <w:rPr>
          <w:rStyle w:val="StyleUnderline"/>
        </w:rPr>
        <w:t>As China rises, Taiwan’s strategic value</w:t>
      </w:r>
      <w:r w:rsidRPr="00773DBE">
        <w:rPr>
          <w:sz w:val="16"/>
        </w:rPr>
        <w:t xml:space="preserve"> to the United States </w:t>
      </w:r>
      <w:r w:rsidRPr="00773DBE">
        <w:rPr>
          <w:rStyle w:val="StyleUnderline"/>
        </w:rPr>
        <w:t>will rise as well</w:t>
      </w:r>
      <w:r w:rsidRPr="00773DBE">
        <w:rPr>
          <w:sz w:val="16"/>
        </w:rPr>
        <w:t xml:space="preserve">. </w:t>
      </w:r>
      <w:r w:rsidRPr="00773DBE">
        <w:rPr>
          <w:rStyle w:val="StyleUnderline"/>
        </w:rPr>
        <w:t>Taiwan has substantial economic and military resources to contribute to America’s Asia strategy. The imperatives of the balance of power will prompt Washington to give more—not less—thought to Taiwan’s geopolitical importance</w:t>
      </w:r>
      <w:r w:rsidRPr="00773DBE">
        <w:rPr>
          <w:sz w:val="16"/>
        </w:rPr>
        <w:t xml:space="preserve">. As John Mearsheimer points out, for their own strategic interests, “[US policy makers] will be inclined to back Taiwan no matter what.”49 </w:t>
      </w:r>
      <w:r w:rsidRPr="00773DBE">
        <w:rPr>
          <w:rStyle w:val="StyleUnderline"/>
        </w:rPr>
        <w:t>Taiwan’s geography serves as a strategic constraint on the PLA’s maritime expansion in the</w:t>
      </w:r>
      <w:r w:rsidRPr="00773DBE">
        <w:rPr>
          <w:sz w:val="16"/>
        </w:rPr>
        <w:t xml:space="preserve"> East and South China Seas [</w:t>
      </w:r>
      <w:r w:rsidRPr="00773DBE">
        <w:rPr>
          <w:rStyle w:val="StyleUnderline"/>
        </w:rPr>
        <w:t>ESCS</w:t>
      </w:r>
      <w:r w:rsidRPr="00773DBE">
        <w:rPr>
          <w:sz w:val="16"/>
        </w:rPr>
        <w:t>]. PLA leaders have stressed the necessity of breaking out of the First Island Chain that runs from Japan, Taiwan, and the Philippines, through the Indonesian archipelago. In PLA writings, Taiwan is described as “Gibraltar of the East” and a “springboard” to the Pacific: “</w:t>
      </w:r>
      <w:r w:rsidRPr="00773DBE">
        <w:rPr>
          <w:rStyle w:val="StyleUnderline"/>
        </w:rPr>
        <w:t>if the Taiwan problem is resolved, the door to the Pacific Ocean will be opened for mainland China, thus breaking the first island chain</w:t>
      </w:r>
      <w:r w:rsidRPr="00773DBE">
        <w:rPr>
          <w:sz w:val="16"/>
        </w:rPr>
        <w:t xml:space="preserve">.”50 Taiwan is crucial to the PLA’s attainment of command of the sea from the Yellow, East China, and South China seas, which are critical to protecting China’s commercial interests and energy security. </w:t>
      </w:r>
      <w:r w:rsidRPr="00773DBE">
        <w:rPr>
          <w:rStyle w:val="StyleUnderline"/>
        </w:rPr>
        <w:t>The PLA’s authoritative Science of Military Strategy goes so far as to link Taiwan to the rejuvenation of the Chinese nation:</w:t>
      </w:r>
      <w:r w:rsidRPr="00773DBE">
        <w:rPr>
          <w:sz w:val="16"/>
        </w:rPr>
        <w:t xml:space="preserve"> “If Taiwan should be alienated from the mainland … China will forever be locked to the west side of the first chain of islands in the West Pacific…. [If so], the essential strategic space for China’s rejuvenation will be lost.”51 Far from being a strategic liability, as advocates of abandoning Taiwan believe, </w:t>
      </w:r>
      <w:r w:rsidRPr="00773DBE">
        <w:rPr>
          <w:rStyle w:val="Emphasis"/>
        </w:rPr>
        <w:t>Taiwan is a strategic asset</w:t>
      </w:r>
      <w:r w:rsidRPr="00773DBE">
        <w:rPr>
          <w:sz w:val="16"/>
        </w:rPr>
        <w:t xml:space="preserve"> for the United States and its allies. During the Cold War, Gen. Douglas MacArthur famously referred to Taiwan as </w:t>
      </w:r>
      <w:r w:rsidRPr="00773DBE">
        <w:rPr>
          <w:rStyle w:val="Emphasis"/>
        </w:rPr>
        <w:t>an “unsinkable aircraft carrier.”</w:t>
      </w:r>
      <w:r w:rsidRPr="00773DBE">
        <w:rPr>
          <w:sz w:val="16"/>
        </w:rPr>
        <w:t xml:space="preserve"> Today, </w:t>
      </w:r>
      <w:r w:rsidRPr="00773DBE">
        <w:rPr>
          <w:rStyle w:val="StyleUnderline"/>
        </w:rPr>
        <w:t xml:space="preserve">China’s strategic planners see Taiwan as an integral part of its future naval power, </w:t>
      </w:r>
      <w:proofErr w:type="gramStart"/>
      <w:r w:rsidRPr="00773DBE">
        <w:rPr>
          <w:rStyle w:val="StyleUnderline"/>
        </w:rPr>
        <w:t>as a way to</w:t>
      </w:r>
      <w:proofErr w:type="gramEnd"/>
      <w:r w:rsidRPr="00773DBE">
        <w:rPr>
          <w:rStyle w:val="StyleUnderline"/>
        </w:rPr>
        <w:t xml:space="preserve"> break out of the encirclement of the First Island Chain. In the PLA’s strategic planning, Taiwan is part of the First Island Chain that the Chinese navy must have access to. Beijing’s acquisition of Taiwan would enhance China’s naval capabilities and give the PLA Navy greater strategic depth. It would adversely affect Japan’s maritime security, making it more difficult for the U</w:t>
      </w:r>
      <w:r w:rsidRPr="00773DBE">
        <w:rPr>
          <w:sz w:val="16"/>
        </w:rPr>
        <w:t xml:space="preserve">nited States </w:t>
      </w:r>
      <w:r w:rsidRPr="00773DBE">
        <w:rPr>
          <w:rStyle w:val="StyleUnderline"/>
        </w:rPr>
        <w:t>to defend its ally</w:t>
      </w:r>
      <w:r w:rsidRPr="00773DBE">
        <w:rPr>
          <w:sz w:val="16"/>
        </w:rPr>
        <w:t xml:space="preserve">. </w:t>
      </w:r>
      <w:r w:rsidRPr="00773DBE">
        <w:rPr>
          <w:rStyle w:val="StyleUnderline"/>
        </w:rPr>
        <w:t xml:space="preserve">Taiwan’s close location to the Philippine Sea and the Luzon Strait would also provide the PLA Navy easy access to the </w:t>
      </w:r>
      <w:r w:rsidRPr="00773DBE">
        <w:rPr>
          <w:sz w:val="16"/>
        </w:rPr>
        <w:t>South China Sea [</w:t>
      </w:r>
      <w:r w:rsidRPr="00773DBE">
        <w:rPr>
          <w:rStyle w:val="StyleUnderline"/>
        </w:rPr>
        <w:t>SCS], an area fraught with territorial disputes</w:t>
      </w:r>
      <w:r w:rsidRPr="00773DBE">
        <w:rPr>
          <w:sz w:val="16"/>
        </w:rPr>
        <w:t>.</w:t>
      </w:r>
    </w:p>
    <w:p w14:paraId="4AE860DE" w14:textId="77777777" w:rsidR="00CD5CB6" w:rsidRPr="00773DBE" w:rsidRDefault="00CD5CB6" w:rsidP="00CD5CB6"/>
    <w:p w14:paraId="5216D9A6" w14:textId="33204D9E" w:rsidR="00CD5CB6" w:rsidRPr="00773DBE" w:rsidRDefault="00CD5CB6" w:rsidP="00CD5CB6">
      <w:pPr>
        <w:pStyle w:val="Heading3"/>
      </w:pPr>
      <w:r w:rsidRPr="00773DBE">
        <w:t xml:space="preserve">--- XT: Link – etc.  </w:t>
      </w:r>
    </w:p>
    <w:p w14:paraId="51A8851A" w14:textId="77777777" w:rsidR="00CD5CB6" w:rsidRPr="00773DBE" w:rsidRDefault="00CD5CB6" w:rsidP="00CD5CB6">
      <w:pPr>
        <w:pStyle w:val="Heading4"/>
      </w:pPr>
      <w:r w:rsidRPr="00773DBE">
        <w:t xml:space="preserve">Alt causes and structural factors derail relations – the plan’s appeasement will only strengthen hardliners and fuel Chinese aggression </w:t>
      </w:r>
    </w:p>
    <w:p w14:paraId="49072171" w14:textId="77777777" w:rsidR="00CD5CB6" w:rsidRPr="00773DBE" w:rsidRDefault="00CD5CB6" w:rsidP="00CD5CB6">
      <w:r w:rsidRPr="00773DBE">
        <w:rPr>
          <w:rStyle w:val="Style13ptBold"/>
        </w:rPr>
        <w:t>Rehman 14</w:t>
      </w:r>
      <w:r w:rsidRPr="00773DBE">
        <w:t xml:space="preserve"> --- PhD in Political Science from Sciences Po in Paris, France (</w:t>
      </w:r>
      <w:proofErr w:type="spellStart"/>
      <w:r w:rsidRPr="00773DBE">
        <w:t>Iskaner</w:t>
      </w:r>
      <w:proofErr w:type="spellEnd"/>
      <w:r w:rsidRPr="00773DBE">
        <w:t xml:space="preserve">, fellow at the Center for Strategic and Budgetary Assessments in Washington D.C., “Why Taiwan Matters,” 2-28, </w:t>
      </w:r>
      <w:hyperlink r:id="rId42" w:history="1">
        <w:r w:rsidRPr="00773DBE">
          <w:rPr>
            <w:rStyle w:val="Hyperlink"/>
          </w:rPr>
          <w:t>https://nationalinterest.org/commentary/why-taiwan-matters-9971</w:t>
        </w:r>
      </w:hyperlink>
      <w:r w:rsidRPr="00773DBE">
        <w:t xml:space="preserve">) </w:t>
      </w:r>
    </w:p>
    <w:p w14:paraId="319AD494" w14:textId="77777777" w:rsidR="00CD5CB6" w:rsidRPr="00773DBE" w:rsidRDefault="00CD5CB6" w:rsidP="00CD5CB6">
      <w:pPr>
        <w:rPr>
          <w:rStyle w:val="StyleUnderline"/>
        </w:rPr>
      </w:pPr>
      <w:r w:rsidRPr="00773DBE">
        <w:rPr>
          <w:rStyle w:val="StyleUnderline"/>
        </w:rPr>
        <w:t>Abandoning Taiwan would likely fail to ameliorate the Sino-U.S. Relationship. There are certain core issues troubling the Sino-U.S. relationship that extend far beyond the Taiwan Strait. Whether it is Beijing’s assertiveness towards its neighbors,</w:t>
      </w:r>
      <w:r w:rsidRPr="00773DBE">
        <w:rPr>
          <w:sz w:val="16"/>
        </w:rPr>
        <w:t xml:space="preserve"> some of whom, </w:t>
      </w:r>
      <w:r w:rsidRPr="00773DBE">
        <w:rPr>
          <w:rStyle w:val="StyleUnderline"/>
        </w:rPr>
        <w:t>like Japan and the Philippines</w:t>
      </w:r>
      <w:r w:rsidRPr="00773DBE">
        <w:rPr>
          <w:sz w:val="16"/>
        </w:rPr>
        <w:t xml:space="preserve">, are treaty allies of the United States, </w:t>
      </w:r>
      <w:r w:rsidRPr="00773DBE">
        <w:rPr>
          <w:rStyle w:val="StyleUnderline"/>
        </w:rPr>
        <w:t xml:space="preserve">or issues related to cyber-espionage and human rights, the challenges currently testing the bilateral relationship are </w:t>
      </w:r>
      <w:r w:rsidRPr="00773DBE">
        <w:rPr>
          <w:rStyle w:val="Emphasis"/>
        </w:rPr>
        <w:t>profound</w:t>
      </w:r>
      <w:r w:rsidRPr="00773DBE">
        <w:rPr>
          <w:rStyle w:val="StyleUnderline"/>
        </w:rPr>
        <w:t xml:space="preserve"> and </w:t>
      </w:r>
      <w:r w:rsidRPr="00773DBE">
        <w:rPr>
          <w:rStyle w:val="Emphasis"/>
        </w:rPr>
        <w:t>numerous</w:t>
      </w:r>
      <w:r w:rsidRPr="00773DBE">
        <w:rPr>
          <w:sz w:val="16"/>
        </w:rPr>
        <w:t xml:space="preserve">. </w:t>
      </w:r>
      <w:r w:rsidRPr="00773DBE">
        <w:rPr>
          <w:rStyle w:val="StyleUnderline"/>
        </w:rPr>
        <w:t>China is a revisionist power—and its claims on the international system do not end with Taiwan. One should not surmise</w:t>
      </w:r>
      <w:r w:rsidRPr="00773DBE">
        <w:rPr>
          <w:sz w:val="16"/>
        </w:rPr>
        <w:t xml:space="preserve">, therefore, </w:t>
      </w:r>
      <w:r w:rsidRPr="00773DBE">
        <w:rPr>
          <w:rStyle w:val="StyleUnderline"/>
        </w:rPr>
        <w:t>that Sino-U.S. strategic competition would abate were the Taiwan issue to be resolved</w:t>
      </w:r>
      <w:r w:rsidRPr="00773DBE">
        <w:rPr>
          <w:sz w:val="16"/>
        </w:rPr>
        <w:t xml:space="preserve">. Indeed, </w:t>
      </w:r>
      <w:r w:rsidRPr="00773DBE">
        <w:rPr>
          <w:rStyle w:val="StyleUnderline"/>
        </w:rPr>
        <w:t xml:space="preserve">a growing body of work in the strategic studies community has suggested that Sino-U.S. tensions are more </w:t>
      </w:r>
      <w:r w:rsidRPr="00773DBE">
        <w:rPr>
          <w:rStyle w:val="Emphasis"/>
        </w:rPr>
        <w:t>structural</w:t>
      </w:r>
      <w:r w:rsidRPr="00773DBE">
        <w:rPr>
          <w:rStyle w:val="StyleUnderline"/>
        </w:rPr>
        <w:t xml:space="preserve"> than </w:t>
      </w:r>
      <w:proofErr w:type="gramStart"/>
      <w:r w:rsidRPr="00773DBE">
        <w:rPr>
          <w:rStyle w:val="StyleUnderline"/>
        </w:rPr>
        <w:t>conjectural, and</w:t>
      </w:r>
      <w:proofErr w:type="gramEnd"/>
      <w:r w:rsidRPr="00773DBE">
        <w:rPr>
          <w:rStyle w:val="StyleUnderline"/>
        </w:rPr>
        <w:t xml:space="preserve"> are the natural result of the friction that traditionally occurs between rising and established powers</w:t>
      </w:r>
      <w:r w:rsidRPr="00773DBE">
        <w:rPr>
          <w:sz w:val="16"/>
        </w:rPr>
        <w:t xml:space="preserve">. Furthermore, </w:t>
      </w:r>
      <w:r w:rsidRPr="00773DBE">
        <w:rPr>
          <w:rStyle w:val="StyleUnderline"/>
        </w:rPr>
        <w:t>while some may assume</w:t>
      </w:r>
      <w:r w:rsidRPr="00773DBE">
        <w:rPr>
          <w:sz w:val="16"/>
        </w:rPr>
        <w:t xml:space="preserve"> that </w:t>
      </w:r>
      <w:r w:rsidRPr="00773DBE">
        <w:rPr>
          <w:rStyle w:val="StyleUnderline"/>
        </w:rPr>
        <w:t>China’s absorption of Taiwan might provide</w:t>
      </w:r>
      <w:r w:rsidRPr="00773DBE">
        <w:rPr>
          <w:sz w:val="16"/>
        </w:rPr>
        <w:t xml:space="preserve"> at least </w:t>
      </w:r>
      <w:r w:rsidRPr="00773DBE">
        <w:rPr>
          <w:rStyle w:val="StyleUnderline"/>
        </w:rPr>
        <w:t xml:space="preserve">a symbolic first step towards a more stable and peaceful relationship between Washington and Beijing, this hypothesis </w:t>
      </w:r>
      <w:r w:rsidRPr="00773DBE">
        <w:rPr>
          <w:sz w:val="16"/>
        </w:rPr>
        <w:t xml:space="preserve">also </w:t>
      </w:r>
      <w:r w:rsidRPr="00773DBE">
        <w:rPr>
          <w:rStyle w:val="StyleUnderline"/>
        </w:rPr>
        <w:t>appears</w:t>
      </w:r>
      <w:r w:rsidRPr="00773DBE">
        <w:rPr>
          <w:sz w:val="16"/>
        </w:rPr>
        <w:t xml:space="preserve"> somewhat </w:t>
      </w:r>
      <w:r w:rsidRPr="00773DBE">
        <w:rPr>
          <w:rStyle w:val="StyleUnderline"/>
        </w:rPr>
        <w:t>untenable</w:t>
      </w:r>
      <w:r w:rsidRPr="00773DBE">
        <w:rPr>
          <w:sz w:val="16"/>
        </w:rPr>
        <w:t xml:space="preserve">. To the contrary, </w:t>
      </w:r>
      <w:r w:rsidRPr="00773DBE">
        <w:rPr>
          <w:rStyle w:val="StyleUnderline"/>
        </w:rPr>
        <w:t xml:space="preserve">an American abandonment of Taiwan might only succeed in </w:t>
      </w:r>
      <w:r w:rsidRPr="00773DBE">
        <w:rPr>
          <w:rStyle w:val="Emphasis"/>
        </w:rPr>
        <w:t>emboldening</w:t>
      </w:r>
      <w:r w:rsidRPr="00773DBE">
        <w:rPr>
          <w:sz w:val="16"/>
        </w:rPr>
        <w:t xml:space="preserve">, </w:t>
      </w:r>
      <w:r w:rsidRPr="00773DBE">
        <w:rPr>
          <w:rStyle w:val="StyleUnderline"/>
        </w:rPr>
        <w:t xml:space="preserve">and </w:t>
      </w:r>
      <w:r w:rsidRPr="00773DBE">
        <w:rPr>
          <w:rStyle w:val="Emphasis"/>
        </w:rPr>
        <w:t>strengthening</w:t>
      </w:r>
      <w:r w:rsidRPr="00773DBE">
        <w:rPr>
          <w:rStyle w:val="StyleUnderline"/>
        </w:rPr>
        <w:t xml:space="preserve"> hardline elements within Beijing’s leadership, by providing a material confirmation of their</w:t>
      </w:r>
      <w:r w:rsidRPr="00773DBE">
        <w:rPr>
          <w:sz w:val="16"/>
        </w:rPr>
        <w:t xml:space="preserve"> long-held </w:t>
      </w:r>
      <w:r w:rsidRPr="00773DBE">
        <w:rPr>
          <w:rStyle w:val="StyleUnderline"/>
        </w:rPr>
        <w:t>desire to see America progressively retreat</w:t>
      </w:r>
      <w:r w:rsidRPr="00773DBE">
        <w:rPr>
          <w:sz w:val="16"/>
        </w:rPr>
        <w:t xml:space="preserve"> from the Indo-Pacific theater. Bonnie Glaser and Nancy </w:t>
      </w:r>
      <w:proofErr w:type="spellStart"/>
      <w:r w:rsidRPr="00773DBE">
        <w:rPr>
          <w:sz w:val="16"/>
        </w:rPr>
        <w:t>Bernkopf</w:t>
      </w:r>
      <w:proofErr w:type="spellEnd"/>
      <w:r w:rsidRPr="00773DBE">
        <w:rPr>
          <w:sz w:val="16"/>
        </w:rPr>
        <w:t xml:space="preserve"> Tucker have expressed their concerns over such a development, cautioning that: </w:t>
      </w:r>
      <w:r w:rsidRPr="00773DBE">
        <w:rPr>
          <w:rStyle w:val="StyleUnderline"/>
        </w:rPr>
        <w:t>A decision to</w:t>
      </w:r>
      <w:r w:rsidRPr="00773DBE">
        <w:rPr>
          <w:sz w:val="16"/>
        </w:rPr>
        <w:t xml:space="preserve"> jettison Taiwan, or even </w:t>
      </w:r>
      <w:r w:rsidRPr="00773DBE">
        <w:rPr>
          <w:rStyle w:val="StyleUnderline"/>
        </w:rPr>
        <w:t>cut back significantly on U.S. support, would prove to an increasingly confident China that Washington has become weak, vacillating and unreliable</w:t>
      </w:r>
      <w:r w:rsidRPr="00773DBE">
        <w:rPr>
          <w:sz w:val="16"/>
        </w:rPr>
        <w:t xml:space="preserve">…Accordingly, </w:t>
      </w:r>
      <w:r w:rsidRPr="00773DBE">
        <w:rPr>
          <w:rStyle w:val="StyleUnderline"/>
        </w:rPr>
        <w:t>a U.S. sacrifice of Taiwan</w:t>
      </w:r>
      <w:r w:rsidRPr="00773DBE">
        <w:rPr>
          <w:sz w:val="16"/>
        </w:rPr>
        <w:t xml:space="preserve">, while gratifying, </w:t>
      </w:r>
      <w:r w:rsidRPr="00773DBE">
        <w:rPr>
          <w:rStyle w:val="StyleUnderline"/>
        </w:rPr>
        <w:t>could not thoroughly slake a continuing need for Beijing to demonstrate its power.</w:t>
      </w:r>
      <w:r w:rsidRPr="00773DBE">
        <w:rPr>
          <w:sz w:val="16"/>
        </w:rPr>
        <w:t xml:space="preserve"> Indeed, </w:t>
      </w:r>
      <w:r w:rsidRPr="00773DBE">
        <w:rPr>
          <w:rStyle w:val="StyleUnderline"/>
        </w:rPr>
        <w:t>the sacrifice might promote new appetites and necessitate fresh efforts to satisfy that need.</w:t>
      </w:r>
    </w:p>
    <w:p w14:paraId="1BD9F428" w14:textId="77777777" w:rsidR="00CD5CB6" w:rsidRPr="00773DBE" w:rsidRDefault="00CD5CB6" w:rsidP="00CD5CB6">
      <w:pPr>
        <w:pStyle w:val="Heading4"/>
      </w:pPr>
      <w:r w:rsidRPr="00773DBE">
        <w:t xml:space="preserve">Reducing sales to Taiwan greenlights Chinese regional aggression but won’t improve broader relations </w:t>
      </w:r>
    </w:p>
    <w:p w14:paraId="13785376" w14:textId="77777777" w:rsidR="00CD5CB6" w:rsidRPr="00773DBE" w:rsidRDefault="00CD5CB6" w:rsidP="00CD5CB6">
      <w:r w:rsidRPr="00773DBE">
        <w:rPr>
          <w:rStyle w:val="Style13ptBold"/>
        </w:rPr>
        <w:t>Chen 17</w:t>
      </w:r>
      <w:r w:rsidRPr="00773DBE">
        <w:t xml:space="preserve"> (Ping-</w:t>
      </w:r>
      <w:proofErr w:type="spellStart"/>
      <w:r w:rsidRPr="00773DBE">
        <w:t>Kuei</w:t>
      </w:r>
      <w:proofErr w:type="spellEnd"/>
      <w:r w:rsidRPr="00773DBE">
        <w:t xml:space="preserve">, assistant professor at the Department of Diplomacy, National </w:t>
      </w:r>
      <w:proofErr w:type="spellStart"/>
      <w:r w:rsidRPr="00773DBE">
        <w:t>Chengchi</w:t>
      </w:r>
      <w:proofErr w:type="spellEnd"/>
      <w:r w:rsidRPr="00773DBE">
        <w:t xml:space="preserve"> University, Taiwan, PhD from the Department of Government and Politics, University of Maryland, College Park, *Scott L. Kastner, Associate Professor and Director of Undergraduate Studies in the Department of Government and Politics, University of Maryland, College Park, Ph.D. in Political Science from the University of California, San Diego, and **William L. Reed, Associate Professor of Department of Government and Politics at the University of Maryland, “A Farewell to Arms? US Security Relations with Taiwan and the Prospects for Stability in the Taiwan Strait,” October, </w:t>
      </w:r>
      <w:hyperlink r:id="rId43" w:anchor="metadata_info_tab_contents" w:history="1">
        <w:r w:rsidRPr="00773DBE">
          <w:rPr>
            <w:rStyle w:val="Hyperlink"/>
          </w:rPr>
          <w:t>https://www.jstor.org/stable/10.1525/j.ctt1w76wpm.15?seq=1#metadata_info_tab_contents</w:t>
        </w:r>
      </w:hyperlink>
      <w:r w:rsidRPr="00773DBE">
        <w:t xml:space="preserve">) </w:t>
      </w:r>
    </w:p>
    <w:p w14:paraId="463BD2BF" w14:textId="398B5FC1" w:rsidR="00CD5CB6" w:rsidRPr="00773DBE" w:rsidRDefault="00CD5CB6" w:rsidP="00CD5CB6">
      <w:pPr>
        <w:rPr>
          <w:sz w:val="16"/>
        </w:rPr>
      </w:pPr>
      <w:r w:rsidRPr="00773DBE">
        <w:rPr>
          <w:sz w:val="16"/>
        </w:rPr>
        <w:t xml:space="preserve">Proposals to scale back US security ties to Taiwan are controversial, however, and several scholars have written thoughtful critiques of the idea. These critiques have generally made a few key points. First, </w:t>
      </w:r>
      <w:r w:rsidRPr="00773DBE">
        <w:rPr>
          <w:rStyle w:val="StyleUnderline"/>
        </w:rPr>
        <w:t>it is not self-evident that ending security ties with Taiwan would in fact transform the US-China relationship: the interests of the two countries</w:t>
      </w:r>
      <w:r w:rsidRPr="00773DBE">
        <w:rPr>
          <w:sz w:val="16"/>
        </w:rPr>
        <w:t xml:space="preserve"> arguably </w:t>
      </w:r>
      <w:r w:rsidRPr="00773DBE">
        <w:rPr>
          <w:rStyle w:val="StyleUnderline"/>
        </w:rPr>
        <w:t xml:space="preserve">clash on </w:t>
      </w:r>
      <w:r w:rsidRPr="00773DBE">
        <w:rPr>
          <w:rStyle w:val="Emphasis"/>
        </w:rPr>
        <w:t>many other issues</w:t>
      </w:r>
      <w:r w:rsidRPr="00773DBE">
        <w:rPr>
          <w:sz w:val="16"/>
        </w:rPr>
        <w:t xml:space="preserve"> (</w:t>
      </w:r>
      <w:r w:rsidRPr="00773DBE">
        <w:rPr>
          <w:rStyle w:val="StyleUnderline"/>
        </w:rPr>
        <w:t>North Korea, maritime disputes in East Asia, economic issues), and it is unclear why Beijing would yield on these other issues if only 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were to adopt a policy on arms sales that—from Beijing’s vantage—the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had already committed to</w:t>
      </w:r>
      <w:r w:rsidRPr="00773DBE">
        <w:rPr>
          <w:sz w:val="16"/>
        </w:rPr>
        <w:t xml:space="preserve"> follow in the 1982 joint communiqué. Second, the United States’ reputation in the region could be at stake. Some worry that walking away from a commitment to Taiwan would send a troubling signal to other US allies in East Asia. </w:t>
      </w:r>
      <w:r w:rsidRPr="00773DBE">
        <w:rPr>
          <w:rStyle w:val="StyleUnderline"/>
        </w:rPr>
        <w:t>Beijing might</w:t>
      </w:r>
      <w:r w:rsidRPr="00773DBE">
        <w:rPr>
          <w:sz w:val="16"/>
        </w:rPr>
        <w:t xml:space="preserve"> likewise </w:t>
      </w:r>
      <w:r w:rsidRPr="00773DBE">
        <w:rPr>
          <w:rStyle w:val="StyleUnderline"/>
        </w:rPr>
        <w:t xml:space="preserve">view US concessions on Taiwan as </w:t>
      </w:r>
      <w:r w:rsidRPr="00773DBE">
        <w:rPr>
          <w:rStyle w:val="Emphasis"/>
        </w:rPr>
        <w:t>a sign of weakness</w:t>
      </w:r>
      <w:r w:rsidRPr="00773DBE">
        <w:rPr>
          <w:rStyle w:val="StyleUnderline"/>
        </w:rPr>
        <w:t xml:space="preserve"> and conclude that Washington was </w:t>
      </w:r>
      <w:r w:rsidRPr="00773DBE">
        <w:rPr>
          <w:rStyle w:val="Emphasis"/>
        </w:rPr>
        <w:t>unlikely to challenge the PRC on other issues in the region</w:t>
      </w:r>
      <w:r w:rsidRPr="00773DBE">
        <w:rPr>
          <w:rStyle w:val="StyleUnderline"/>
        </w:rPr>
        <w:t>.</w:t>
      </w:r>
      <w:r w:rsidRPr="00773DBE">
        <w:rPr>
          <w:sz w:val="16"/>
        </w:rPr>
        <w:t xml:space="preserve"> Third, ending arms sales—because it would add to Taiwan’s sense of insecurity—could actually make Taipei more hesitant about entering into sensitive political talks with the PRC; </w:t>
      </w:r>
      <w:proofErr w:type="gramStart"/>
      <w:r w:rsidRPr="00773DBE">
        <w:rPr>
          <w:sz w:val="16"/>
        </w:rPr>
        <w:t>thus</w:t>
      </w:r>
      <w:proofErr w:type="gramEnd"/>
      <w:r w:rsidRPr="00773DBE">
        <w:rPr>
          <w:sz w:val="16"/>
        </w:rPr>
        <w:t xml:space="preserve"> it isn’t clear that a reduced US commitment to Taiwan would facilitate a peaceful resolution to the dispute. Finally, and relatedly, </w:t>
      </w:r>
      <w:r w:rsidRPr="00773DBE">
        <w:rPr>
          <w:rStyle w:val="StyleUnderline"/>
        </w:rPr>
        <w:t>ending arms sales would likely undercut Taiwan’s deterrent capabilities, which in turn could encourage a more coercive PRC approach to the island</w:t>
      </w:r>
      <w:r w:rsidRPr="00773DBE">
        <w:rPr>
          <w:sz w:val="16"/>
        </w:rPr>
        <w:t>.10</w:t>
      </w:r>
    </w:p>
    <w:p w14:paraId="581270C3" w14:textId="2E945E76" w:rsidR="00F147A9" w:rsidRPr="00773DBE" w:rsidRDefault="00F147A9" w:rsidP="00F147A9">
      <w:pPr>
        <w:pStyle w:val="Heading3"/>
      </w:pPr>
      <w:bookmarkStart w:id="1" w:name="_GoBack"/>
      <w:bookmarkEnd w:id="1"/>
      <w:r w:rsidRPr="00773DBE">
        <w:t>--- XT: China</w:t>
      </w:r>
      <w:r w:rsidR="00CD5CB6" w:rsidRPr="00773DBE">
        <w:t xml:space="preserve"> =</w:t>
      </w:r>
      <w:r w:rsidRPr="00773DBE">
        <w:t xml:space="preserve"> Revisionist </w:t>
      </w:r>
    </w:p>
    <w:p w14:paraId="567CD410" w14:textId="77777777" w:rsidR="00F147A9" w:rsidRPr="00773DBE" w:rsidRDefault="00F147A9" w:rsidP="00F147A9">
      <w:pPr>
        <w:pStyle w:val="Heading4"/>
      </w:pPr>
      <w:bookmarkStart w:id="2" w:name="_Hlk535147304"/>
      <w:r w:rsidRPr="00773DBE">
        <w:t>China is revisionist---weak American responses embolden aggression.</w:t>
      </w:r>
    </w:p>
    <w:p w14:paraId="0DE040E2" w14:textId="77777777" w:rsidR="00F147A9" w:rsidRPr="00773DBE" w:rsidRDefault="00F147A9" w:rsidP="00F147A9">
      <w:r w:rsidRPr="00773DBE">
        <w:rPr>
          <w:rStyle w:val="Style13ptBold"/>
        </w:rPr>
        <w:t>Choi 18</w:t>
      </w:r>
      <w:r w:rsidRPr="00773DBE">
        <w:t xml:space="preserve">—Ji Young Choi, associate professor in the Department of Politics and Government and affiliated professor in the International Studies Program and East Asian Studies Program at Ohio Wesleyan University (“Historical and Theoretical Perspectives on the Rise of China: Long Cycles, Power Transitions, and China's Ascent,” </w:t>
      </w:r>
      <w:r w:rsidRPr="00773DBE">
        <w:rPr>
          <w:i/>
        </w:rPr>
        <w:t>Asian Perspective</w:t>
      </w:r>
      <w:r w:rsidRPr="00773DBE">
        <w:t>, Vol. 42, Issue 1, January-March 2018, pages 61-84, Available through ProQuest)</w:t>
      </w:r>
    </w:p>
    <w:p w14:paraId="6F25D41F" w14:textId="77777777" w:rsidR="00F147A9" w:rsidRPr="00773DBE" w:rsidRDefault="00F147A9" w:rsidP="00F147A9">
      <w:pPr>
        <w:rPr>
          <w:sz w:val="16"/>
        </w:rPr>
      </w:pPr>
      <w:r w:rsidRPr="00773DBE">
        <w:rPr>
          <w:sz w:val="16"/>
        </w:rPr>
        <w:t xml:space="preserve">I have explored </w:t>
      </w:r>
      <w:proofErr w:type="gramStart"/>
      <w:r w:rsidRPr="00773DBE">
        <w:rPr>
          <w:sz w:val="16"/>
        </w:rPr>
        <w:t>in light of</w:t>
      </w:r>
      <w:proofErr w:type="gramEnd"/>
      <w:r w:rsidRPr="00773DBE">
        <w:rPr>
          <w:sz w:val="16"/>
        </w:rPr>
        <w:t xml:space="preserve"> historical and theoretical perspectives whether China is a candidate to become a global hegemonic power. The next question I will address is whether the ascent of China will lead to a hegemonic war or not. As mentioned previously, historical and theoretical lessons reveal that </w:t>
      </w:r>
      <w:r w:rsidRPr="00773DBE">
        <w:rPr>
          <w:rStyle w:val="Emphasis"/>
        </w:rPr>
        <w:t>a rising great power tends to challenge a system leader</w:t>
      </w:r>
      <w:r w:rsidRPr="00773DBE">
        <w:rPr>
          <w:sz w:val="16"/>
        </w:rPr>
        <w:t xml:space="preserve"> </w:t>
      </w:r>
      <w:r w:rsidRPr="00773DBE">
        <w:rPr>
          <w:rStyle w:val="StyleUnderline"/>
        </w:rPr>
        <w:t xml:space="preserve">when the former's economic and other major capabilities come too close to those of the latter and the </w:t>
      </w:r>
      <w:r w:rsidRPr="00773DBE">
        <w:rPr>
          <w:rStyle w:val="Emphasis"/>
        </w:rPr>
        <w:t>former is dissatisfied with the latter's leadership</w:t>
      </w:r>
      <w:r w:rsidRPr="00773DBE">
        <w:rPr>
          <w:sz w:val="16"/>
        </w:rPr>
        <w:t xml:space="preserve"> and the international rules it created. This means that </w:t>
      </w:r>
      <w:r w:rsidRPr="00773DBE">
        <w:rPr>
          <w:rStyle w:val="Emphasis"/>
        </w:rPr>
        <w:t>the rise of China could produce intense hegemonic competition</w:t>
      </w:r>
      <w:r w:rsidRPr="00773DBE">
        <w:rPr>
          <w:sz w:val="16"/>
        </w:rPr>
        <w:t xml:space="preserve"> </w:t>
      </w:r>
      <w:r w:rsidRPr="00773DBE">
        <w:rPr>
          <w:rStyle w:val="StyleUnderline"/>
        </w:rPr>
        <w:t xml:space="preserve">and even a </w:t>
      </w:r>
      <w:r w:rsidRPr="00773DBE">
        <w:rPr>
          <w:rStyle w:val="Emphasis"/>
        </w:rPr>
        <w:t>global hegemonic war</w:t>
      </w:r>
      <w:r w:rsidRPr="00773DBE">
        <w:rPr>
          <w:sz w:val="16"/>
        </w:rPr>
        <w:t xml:space="preserve">. The preventive motivation by an old declining power can cause a major war with a newly emerging power when it is combined with other variables (Levy 1987). While a preventive war by a system leader is historically rare, </w:t>
      </w:r>
      <w:r w:rsidRPr="00773DBE">
        <w:rPr>
          <w:rStyle w:val="StyleUnderline"/>
        </w:rPr>
        <w:t>a newly emerging yet even relatively weak rising power at times challenges a much more powerful system leader</w:t>
      </w:r>
      <w:r w:rsidRPr="00773DBE">
        <w:rPr>
          <w:sz w:val="16"/>
        </w:rPr>
        <w:t>, as in the case of Japan's attack on Pearl Harbor in 1941 (</w:t>
      </w:r>
      <w:proofErr w:type="spellStart"/>
      <w:r w:rsidRPr="00773DBE">
        <w:rPr>
          <w:sz w:val="16"/>
        </w:rPr>
        <w:t>Schweller</w:t>
      </w:r>
      <w:proofErr w:type="spellEnd"/>
      <w:r w:rsidRPr="00773DBE">
        <w:rPr>
          <w:sz w:val="16"/>
        </w:rPr>
        <w:t xml:space="preserve"> 1999). A historical lesson is that "</w:t>
      </w:r>
      <w:r w:rsidRPr="00773DBE">
        <w:rPr>
          <w:rStyle w:val="Emphasis"/>
        </w:rPr>
        <w:t>incomplete catch-ups are inherently conflict-prone</w:t>
      </w:r>
      <w:r w:rsidRPr="00773DBE">
        <w:rPr>
          <w:sz w:val="16"/>
        </w:rPr>
        <w:t xml:space="preserve">" (Thompson 2006, 19). This implies that </w:t>
      </w:r>
      <w:r w:rsidRPr="00773DBE">
        <w:rPr>
          <w:rStyle w:val="StyleUnderline"/>
        </w:rPr>
        <w:t xml:space="preserve">even though it falls short of surpassing the system leader, the rise of a new great power can produce </w:t>
      </w:r>
      <w:r w:rsidRPr="00773DBE">
        <w:rPr>
          <w:rStyle w:val="Emphasis"/>
        </w:rPr>
        <w:t>significant instability in the interstate system</w:t>
      </w:r>
      <w:r w:rsidRPr="00773DBE">
        <w:rPr>
          <w:sz w:val="16"/>
        </w:rPr>
        <w:t xml:space="preserve"> when it develops into a revisionist power. Moreover, </w:t>
      </w:r>
      <w:r w:rsidRPr="00773DBE">
        <w:rPr>
          <w:rStyle w:val="StyleUnderline"/>
        </w:rPr>
        <w:t>the</w:t>
      </w:r>
      <w:r w:rsidRPr="00773DBE">
        <w:rPr>
          <w:sz w:val="16"/>
        </w:rPr>
        <w:t xml:space="preserve"> </w:t>
      </w:r>
      <w:r w:rsidRPr="00773DBE">
        <w:rPr>
          <w:rStyle w:val="Emphasis"/>
        </w:rPr>
        <w:t>U</w:t>
      </w:r>
      <w:r w:rsidRPr="00773DBE">
        <w:rPr>
          <w:sz w:val="16"/>
        </w:rPr>
        <w:t xml:space="preserve">nited </w:t>
      </w:r>
      <w:r w:rsidRPr="00773DBE">
        <w:rPr>
          <w:rStyle w:val="Emphasis"/>
        </w:rPr>
        <w:t>S</w:t>
      </w:r>
      <w:r w:rsidRPr="00773DBE">
        <w:rPr>
          <w:sz w:val="16"/>
        </w:rPr>
        <w:t xml:space="preserve">tates </w:t>
      </w:r>
      <w:r w:rsidRPr="00773DBE">
        <w:rPr>
          <w:rStyle w:val="StyleUnderline"/>
        </w:rPr>
        <w:t xml:space="preserve">and China are deeply involved in </w:t>
      </w:r>
      <w:r w:rsidRPr="00773DBE">
        <w:rPr>
          <w:rStyle w:val="Emphasis"/>
        </w:rPr>
        <w:t>major security issues</w:t>
      </w:r>
      <w:r w:rsidRPr="00773DBE">
        <w:rPr>
          <w:sz w:val="16"/>
        </w:rPr>
        <w:t xml:space="preserve"> </w:t>
      </w:r>
      <w:r w:rsidRPr="00773DBE">
        <w:rPr>
          <w:rStyle w:val="StyleUnderline"/>
        </w:rPr>
        <w:t>in East Asia</w:t>
      </w:r>
      <w:r w:rsidRPr="00773DBE">
        <w:rPr>
          <w:sz w:val="16"/>
        </w:rPr>
        <w:t xml:space="preserve"> (</w:t>
      </w:r>
      <w:r w:rsidRPr="00773DBE">
        <w:rPr>
          <w:rStyle w:val="StyleUnderline"/>
        </w:rPr>
        <w:t>including the</w:t>
      </w:r>
      <w:r w:rsidRPr="00773DBE">
        <w:rPr>
          <w:sz w:val="16"/>
        </w:rPr>
        <w:t xml:space="preserve"> </w:t>
      </w:r>
      <w:r w:rsidRPr="00773DBE">
        <w:rPr>
          <w:rStyle w:val="Emphasis"/>
        </w:rPr>
        <w:t>North Korean nuclear crisis</w:t>
      </w:r>
      <w:r w:rsidRPr="00773DBE">
        <w:rPr>
          <w:sz w:val="16"/>
        </w:rPr>
        <w:t xml:space="preserve">, the </w:t>
      </w:r>
      <w:r w:rsidRPr="00773DBE">
        <w:rPr>
          <w:rStyle w:val="Emphasis"/>
        </w:rPr>
        <w:t>Taiwan</w:t>
      </w:r>
      <w:r w:rsidRPr="00773DBE">
        <w:rPr>
          <w:sz w:val="16"/>
        </w:rPr>
        <w:t xml:space="preserve"> issue, </w:t>
      </w:r>
      <w:r w:rsidRPr="00773DBE">
        <w:rPr>
          <w:rStyle w:val="StyleUnderline"/>
        </w:rPr>
        <w:t>and the</w:t>
      </w:r>
      <w:r w:rsidRPr="00773DBE">
        <w:rPr>
          <w:sz w:val="16"/>
        </w:rPr>
        <w:t xml:space="preserve"> </w:t>
      </w:r>
      <w:r w:rsidRPr="00773DBE">
        <w:rPr>
          <w:rStyle w:val="Emphasis"/>
        </w:rPr>
        <w:t>S</w:t>
      </w:r>
      <w:r w:rsidRPr="00773DBE">
        <w:rPr>
          <w:sz w:val="16"/>
        </w:rPr>
        <w:t xml:space="preserve">outh </w:t>
      </w:r>
      <w:r w:rsidRPr="00773DBE">
        <w:rPr>
          <w:rStyle w:val="Emphasis"/>
        </w:rPr>
        <w:t>C</w:t>
      </w:r>
      <w:r w:rsidRPr="00773DBE">
        <w:rPr>
          <w:sz w:val="16"/>
        </w:rPr>
        <w:t xml:space="preserve">hina </w:t>
      </w:r>
      <w:r w:rsidRPr="00773DBE">
        <w:rPr>
          <w:rStyle w:val="Emphasis"/>
        </w:rPr>
        <w:t>S</w:t>
      </w:r>
      <w:r w:rsidRPr="00773DBE">
        <w:rPr>
          <w:sz w:val="16"/>
        </w:rPr>
        <w:t xml:space="preserve">ea disputes), </w:t>
      </w:r>
      <w:r w:rsidRPr="00773DBE">
        <w:rPr>
          <w:rStyle w:val="StyleUnderline"/>
        </w:rPr>
        <w:t xml:space="preserve">and we cannot rule out the possibility that one of these regional conflicts will develop into a much </w:t>
      </w:r>
      <w:r w:rsidRPr="00773DBE">
        <w:rPr>
          <w:rStyle w:val="Emphasis"/>
        </w:rPr>
        <w:t>bigger global war</w:t>
      </w:r>
      <w:r w:rsidRPr="00773DBE">
        <w:rPr>
          <w:sz w:val="16"/>
        </w:rPr>
        <w:t xml:space="preserve"> in which the two superpowers are entangled. According to Allison (2017), who studied sixteen historical cases in which a rising power confronted an existing power, a war between the United States and China is not </w:t>
      </w:r>
      <w:proofErr w:type="gramStart"/>
      <w:r w:rsidRPr="00773DBE">
        <w:rPr>
          <w:sz w:val="16"/>
        </w:rPr>
        <w:t>unavoidable, but</w:t>
      </w:r>
      <w:proofErr w:type="gramEnd"/>
      <w:r w:rsidRPr="00773DBE">
        <w:rPr>
          <w:sz w:val="16"/>
        </w:rPr>
        <w:t xml:space="preserve"> escaping it will require enormous efforts by both sides. Some Chinese scholars (Jia 2009; Wang and Zhu 2015), who emphasize the transformation of China's domestic politics and the pragmatism of Beijing's diplomacy, have a </w:t>
      </w:r>
      <w:proofErr w:type="gramStart"/>
      <w:r w:rsidRPr="00773DBE">
        <w:rPr>
          <w:sz w:val="16"/>
        </w:rPr>
        <w:t>more or less optimistic</w:t>
      </w:r>
      <w:proofErr w:type="gramEnd"/>
      <w:r w:rsidRPr="00773DBE">
        <w:rPr>
          <w:sz w:val="16"/>
        </w:rPr>
        <w:t xml:space="preserve"> view of the future of US-China relations. Yet my reading of the situation is that </w:t>
      </w:r>
      <w:r w:rsidRPr="00773DBE">
        <w:rPr>
          <w:rStyle w:val="StyleUnderline"/>
        </w:rPr>
        <w:t>since 2009 there has been an increasing gap between this optimistic view and what has really happened</w:t>
      </w:r>
      <w:r w:rsidRPr="00773DBE">
        <w:rPr>
          <w:sz w:val="16"/>
        </w:rPr>
        <w:t xml:space="preserve">. It is premature to conclude that China is a revisionist state, but in what follows I will suggest some important signs that show </w:t>
      </w:r>
      <w:r w:rsidRPr="00773DBE">
        <w:rPr>
          <w:rStyle w:val="Emphasis"/>
        </w:rPr>
        <w:t>China has revisionist aims</w:t>
      </w:r>
      <w:r w:rsidRPr="00773DBE">
        <w:rPr>
          <w:sz w:val="16"/>
        </w:rPr>
        <w:t xml:space="preserve"> at least </w:t>
      </w:r>
      <w:r w:rsidRPr="00773DBE">
        <w:rPr>
          <w:rStyle w:val="StyleUnderline"/>
        </w:rPr>
        <w:t xml:space="preserve">in the Asia Pacific and could </w:t>
      </w:r>
      <w:r w:rsidRPr="00773DBE">
        <w:rPr>
          <w:rStyle w:val="Emphasis"/>
        </w:rPr>
        <w:t>develop into a revisionist power</w:t>
      </w:r>
      <w:r w:rsidRPr="00773DBE">
        <w:rPr>
          <w:rStyle w:val="StyleUnderline"/>
        </w:rPr>
        <w:t xml:space="preserve"> in the future.</w:t>
      </w:r>
      <w:r w:rsidRPr="00773DBE">
        <w:rPr>
          <w:rStyle w:val="StyleUnderline"/>
          <w:sz w:val="12"/>
          <w:u w:val="none"/>
        </w:rPr>
        <w:t>¶</w:t>
      </w:r>
      <w:r w:rsidRPr="00773DBE">
        <w:rPr>
          <w:rStyle w:val="StyleUnderline"/>
          <w:sz w:val="12"/>
        </w:rPr>
        <w:t xml:space="preserve"> </w:t>
      </w:r>
      <w:r w:rsidRPr="00773DBE">
        <w:rPr>
          <w:rStyle w:val="StyleUnderline"/>
        </w:rPr>
        <w:t>Beijing has concentrated on economic modernization</w:t>
      </w:r>
      <w:r w:rsidRPr="00773DBE">
        <w:rPr>
          <w:sz w:val="16"/>
        </w:rPr>
        <w:t xml:space="preserve"> since the start of pro-market reforms in the late 1970s and made efforts to keep a low profile in international security issues for several decades. It followed Deng Xiaoping's doctrine: "hide one's capabilities, bide one's time, and seek the right opportunity." Since 2003, China's motto has been "Peaceful Rise" or "Peaceful Development," and Chinese leadership has emphasized that the rise of China would not threaten any other countries. Recently, however, </w:t>
      </w:r>
      <w:r w:rsidRPr="00773DBE">
        <w:rPr>
          <w:rStyle w:val="Emphasis"/>
        </w:rPr>
        <w:t>Beijing has adopted increasingly assertive</w:t>
      </w:r>
      <w:r w:rsidRPr="00773DBE">
        <w:rPr>
          <w:sz w:val="16"/>
        </w:rPr>
        <w:t xml:space="preserve"> </w:t>
      </w:r>
      <w:r w:rsidRPr="00773DBE">
        <w:rPr>
          <w:rStyle w:val="StyleUnderline"/>
        </w:rPr>
        <w:t>or even</w:t>
      </w:r>
      <w:r w:rsidRPr="00773DBE">
        <w:rPr>
          <w:sz w:val="16"/>
        </w:rPr>
        <w:t xml:space="preserve"> </w:t>
      </w:r>
      <w:r w:rsidRPr="00773DBE">
        <w:rPr>
          <w:rStyle w:val="Emphasis"/>
        </w:rPr>
        <w:t>aggressive foreign policies</w:t>
      </w:r>
      <w:r w:rsidRPr="00773DBE">
        <w:rPr>
          <w:sz w:val="16"/>
        </w:rPr>
        <w:t xml:space="preserve"> </w:t>
      </w:r>
      <w:r w:rsidRPr="00773DBE">
        <w:rPr>
          <w:rStyle w:val="StyleUnderline"/>
        </w:rPr>
        <w:t>in international security affairs</w:t>
      </w:r>
      <w:r w:rsidRPr="00773DBE">
        <w:rPr>
          <w:sz w:val="16"/>
        </w:rPr>
        <w:t xml:space="preserve">. </w:t>
      </w:r>
      <w:proofErr w:type="gramStart"/>
      <w:r w:rsidRPr="00773DBE">
        <w:rPr>
          <w:sz w:val="16"/>
        </w:rPr>
        <w:t xml:space="preserve">In particular, </w:t>
      </w:r>
      <w:r w:rsidRPr="00773DBE">
        <w:rPr>
          <w:rStyle w:val="StyleUnderline"/>
        </w:rPr>
        <w:t>China</w:t>
      </w:r>
      <w:proofErr w:type="gramEnd"/>
      <w:r w:rsidRPr="00773DBE">
        <w:rPr>
          <w:rStyle w:val="StyleUnderline"/>
        </w:rPr>
        <w:t xml:space="preserve"> has been </w:t>
      </w:r>
      <w:r w:rsidRPr="00773DBE">
        <w:rPr>
          <w:rStyle w:val="Emphasis"/>
        </w:rPr>
        <w:t>adamant about territorial issues</w:t>
      </w:r>
      <w:r w:rsidRPr="00773DBE">
        <w:rPr>
          <w:sz w:val="16"/>
        </w:rPr>
        <w:t xml:space="preserve"> </w:t>
      </w:r>
      <w:r w:rsidRPr="00773DBE">
        <w:rPr>
          <w:rStyle w:val="StyleUnderline"/>
        </w:rPr>
        <w:t>in the East and South China Seas</w:t>
      </w:r>
      <w:r w:rsidRPr="00773DBE">
        <w:rPr>
          <w:sz w:val="16"/>
        </w:rPr>
        <w:t xml:space="preserve"> </w:t>
      </w:r>
      <w:r w:rsidRPr="00773DBE">
        <w:rPr>
          <w:rStyle w:val="StyleUnderline"/>
        </w:rPr>
        <w:t xml:space="preserve">and is increasingly </w:t>
      </w:r>
      <w:r w:rsidRPr="00773DBE">
        <w:rPr>
          <w:rStyle w:val="Emphasis"/>
        </w:rPr>
        <w:t>considered as a severe threat</w:t>
      </w:r>
      <w:r w:rsidRPr="00773DBE">
        <w:rPr>
          <w:sz w:val="16"/>
        </w:rPr>
        <w:t xml:space="preserve"> </w:t>
      </w:r>
      <w:r w:rsidRPr="00773DBE">
        <w:rPr>
          <w:rStyle w:val="StyleUnderline"/>
        </w:rPr>
        <w:t>by other nations</w:t>
      </w:r>
      <w:r w:rsidRPr="00773DBE">
        <w:rPr>
          <w:sz w:val="16"/>
        </w:rPr>
        <w:t xml:space="preserve"> in the Asia Pacific region. Since 2009, for example, Beijing has increased naval activities on a large scale in the area of the Diaoyu/Senkaku Islands in the East China Sea. In 2010, </w:t>
      </w:r>
      <w:r w:rsidRPr="00773DBE">
        <w:rPr>
          <w:rStyle w:val="StyleUnderline"/>
        </w:rPr>
        <w:t>Beijing announced that</w:t>
      </w:r>
      <w:r w:rsidRPr="00773DBE">
        <w:rPr>
          <w:sz w:val="16"/>
        </w:rPr>
        <w:t xml:space="preserve"> just </w:t>
      </w:r>
      <w:r w:rsidRPr="00773DBE">
        <w:rPr>
          <w:rStyle w:val="Emphasis"/>
        </w:rPr>
        <w:t>like Tibet and Taiwan</w:t>
      </w:r>
      <w:r w:rsidRPr="00773DBE">
        <w:rPr>
          <w:sz w:val="16"/>
        </w:rPr>
        <w:t xml:space="preserve">, </w:t>
      </w:r>
      <w:r w:rsidRPr="00773DBE">
        <w:rPr>
          <w:rStyle w:val="StyleUnderline"/>
        </w:rPr>
        <w:t>the</w:t>
      </w:r>
      <w:r w:rsidRPr="00773DBE">
        <w:rPr>
          <w:sz w:val="16"/>
        </w:rPr>
        <w:t xml:space="preserve"> </w:t>
      </w:r>
      <w:r w:rsidRPr="00773DBE">
        <w:rPr>
          <w:rStyle w:val="Emphasis"/>
        </w:rPr>
        <w:t>S</w:t>
      </w:r>
      <w:r w:rsidRPr="00773DBE">
        <w:rPr>
          <w:sz w:val="16"/>
        </w:rPr>
        <w:t xml:space="preserve">outh </w:t>
      </w:r>
      <w:r w:rsidRPr="00773DBE">
        <w:rPr>
          <w:rStyle w:val="Emphasis"/>
        </w:rPr>
        <w:t>C</w:t>
      </w:r>
      <w:r w:rsidRPr="00773DBE">
        <w:rPr>
          <w:sz w:val="16"/>
        </w:rPr>
        <w:t xml:space="preserve">hina </w:t>
      </w:r>
      <w:r w:rsidRPr="00773DBE">
        <w:rPr>
          <w:rStyle w:val="Emphasis"/>
        </w:rPr>
        <w:t>S</w:t>
      </w:r>
      <w:r w:rsidRPr="00773DBE">
        <w:rPr>
          <w:sz w:val="16"/>
        </w:rPr>
        <w:t xml:space="preserve">ea </w:t>
      </w:r>
      <w:r w:rsidRPr="00773DBE">
        <w:rPr>
          <w:rStyle w:val="StyleUnderline"/>
        </w:rPr>
        <w:t>is</w:t>
      </w:r>
      <w:r w:rsidRPr="00773DBE">
        <w:rPr>
          <w:sz w:val="16"/>
        </w:rPr>
        <w:t xml:space="preserve"> considered </w:t>
      </w:r>
      <w:r w:rsidRPr="00773DBE">
        <w:rPr>
          <w:rStyle w:val="StyleUnderline"/>
        </w:rPr>
        <w:t>a</w:t>
      </w:r>
      <w:r w:rsidRPr="00773DBE">
        <w:rPr>
          <w:sz w:val="16"/>
        </w:rPr>
        <w:t xml:space="preserve"> </w:t>
      </w:r>
      <w:r w:rsidRPr="00773DBE">
        <w:rPr>
          <w:rStyle w:val="Emphasis"/>
        </w:rPr>
        <w:t>core national interest</w:t>
      </w:r>
      <w:r w:rsidRPr="00773DBE">
        <w:rPr>
          <w:sz w:val="16"/>
        </w:rPr>
        <w:t xml:space="preserve">. We can identify drastic rhetorical changes as well. In 2010, China's foreign minister publicly stated, "China is a big country . . . and other countries are small countries and that is just a fact" (Economist 2012). In October 2013, Chinese leader Xi Jinping also used the words "struggle and achieve results," emphasizing the importance of China's territorial integrity (Waldron 2014, 166-167). Furthermore, </w:t>
      </w:r>
      <w:r w:rsidRPr="00773DBE">
        <w:rPr>
          <w:rStyle w:val="Emphasis"/>
        </w:rPr>
        <w:t>China has constructed</w:t>
      </w:r>
      <w:r w:rsidRPr="00773DBE">
        <w:rPr>
          <w:sz w:val="16"/>
        </w:rPr>
        <w:t xml:space="preserve"> man-made </w:t>
      </w:r>
      <w:r w:rsidRPr="00773DBE">
        <w:rPr>
          <w:rStyle w:val="Emphasis"/>
        </w:rPr>
        <w:t>islands</w:t>
      </w:r>
      <w:r w:rsidRPr="00773DBE">
        <w:rPr>
          <w:sz w:val="16"/>
        </w:rPr>
        <w:t xml:space="preserve"> </w:t>
      </w:r>
      <w:r w:rsidRPr="00773DBE">
        <w:rPr>
          <w:rStyle w:val="StyleUnderline"/>
        </w:rPr>
        <w:t>in the</w:t>
      </w:r>
      <w:r w:rsidRPr="00773DBE">
        <w:rPr>
          <w:sz w:val="16"/>
        </w:rPr>
        <w:t xml:space="preserve"> </w:t>
      </w:r>
      <w:r w:rsidRPr="00773DBE">
        <w:rPr>
          <w:rStyle w:val="Emphasis"/>
        </w:rPr>
        <w:t>S</w:t>
      </w:r>
      <w:r w:rsidRPr="00773DBE">
        <w:rPr>
          <w:sz w:val="16"/>
        </w:rPr>
        <w:t xml:space="preserve">outh </w:t>
      </w:r>
      <w:r w:rsidRPr="00773DBE">
        <w:rPr>
          <w:rStyle w:val="Emphasis"/>
        </w:rPr>
        <w:t>C</w:t>
      </w:r>
      <w:r w:rsidRPr="00773DBE">
        <w:rPr>
          <w:sz w:val="16"/>
        </w:rPr>
        <w:t xml:space="preserve">hina </w:t>
      </w:r>
      <w:r w:rsidRPr="00773DBE">
        <w:rPr>
          <w:rStyle w:val="Emphasis"/>
        </w:rPr>
        <w:t>S</w:t>
      </w:r>
      <w:r w:rsidRPr="00773DBE">
        <w:rPr>
          <w:sz w:val="16"/>
        </w:rPr>
        <w:t xml:space="preserve">ea </w:t>
      </w:r>
      <w:r w:rsidRPr="00773DBE">
        <w:rPr>
          <w:rStyle w:val="StyleUnderline"/>
        </w:rPr>
        <w:t>to seek</w:t>
      </w:r>
      <w:r w:rsidRPr="00773DBE">
        <w:rPr>
          <w:sz w:val="16"/>
        </w:rPr>
        <w:t xml:space="preserve"> "</w:t>
      </w:r>
      <w:r w:rsidRPr="00773DBE">
        <w:rPr>
          <w:rStyle w:val="StyleUnderline"/>
        </w:rPr>
        <w:t>de facto control</w:t>
      </w:r>
      <w:r w:rsidRPr="00773DBE">
        <w:rPr>
          <w:sz w:val="16"/>
        </w:rPr>
        <w:t xml:space="preserve"> over the resource-rich waters and islets" claimed as well by its neighboring countries (Los Angeles Times 2015). As of now, China's strategy is to delay a direct military conflict with the United States </w:t>
      </w:r>
      <w:proofErr w:type="gramStart"/>
      <w:r w:rsidRPr="00773DBE">
        <w:rPr>
          <w:sz w:val="16"/>
        </w:rPr>
        <w:t>as long as</w:t>
      </w:r>
      <w:proofErr w:type="gramEnd"/>
      <w:r w:rsidRPr="00773DBE">
        <w:rPr>
          <w:sz w:val="16"/>
        </w:rPr>
        <w:t xml:space="preserve"> possible and use its economic and political prowess to pressure smaller neighbors to give up their territorial claims (Doran 2012). These new developments and rhetorical signals reflect significant changes in China's foreign policies and signify that </w:t>
      </w:r>
      <w:r w:rsidRPr="00773DBE">
        <w:rPr>
          <w:rStyle w:val="Emphasis"/>
        </w:rPr>
        <w:t>China's peaceful rise seems to be over</w:t>
      </w:r>
      <w:r w:rsidRPr="00773DBE">
        <w:rPr>
          <w:sz w:val="16"/>
        </w:rPr>
        <w:t>.</w:t>
      </w:r>
      <w:r w:rsidRPr="00773DBE">
        <w:rPr>
          <w:rStyle w:val="Emphasis"/>
          <w:b w:val="0"/>
          <w:sz w:val="12"/>
          <w:u w:val="none"/>
        </w:rPr>
        <w:t>¶</w:t>
      </w:r>
      <w:r w:rsidRPr="00773DBE">
        <w:rPr>
          <w:rStyle w:val="Emphasis"/>
          <w:sz w:val="12"/>
        </w:rPr>
        <w:t xml:space="preserve"> </w:t>
      </w:r>
      <w:r w:rsidRPr="00773DBE">
        <w:rPr>
          <w:rStyle w:val="StyleUnderline"/>
        </w:rPr>
        <w:t xml:space="preserve">A rising great power's consistent and determined policies to increase military buildups can be read as one of the significant signs of the rising power's </w:t>
      </w:r>
      <w:r w:rsidRPr="00773DBE">
        <w:rPr>
          <w:rStyle w:val="Emphasis"/>
        </w:rPr>
        <w:t>dissatisfaction with the existing order</w:t>
      </w:r>
      <w:r w:rsidRPr="00773DBE">
        <w:rPr>
          <w:sz w:val="16"/>
        </w:rPr>
        <w:t xml:space="preserve"> </w:t>
      </w:r>
      <w:r w:rsidRPr="00773DBE">
        <w:rPr>
          <w:rStyle w:val="StyleUnderline"/>
        </w:rPr>
        <w:t>and its willingness to do battle</w:t>
      </w:r>
      <w:r w:rsidRPr="00773DBE">
        <w:rPr>
          <w:sz w:val="16"/>
        </w:rPr>
        <w:t xml:space="preserve"> if it is really necessary. In the words of </w:t>
      </w:r>
      <w:proofErr w:type="spellStart"/>
      <w:r w:rsidRPr="00773DBE">
        <w:rPr>
          <w:sz w:val="16"/>
        </w:rPr>
        <w:t>Rapkin</w:t>
      </w:r>
      <w:proofErr w:type="spellEnd"/>
      <w:r w:rsidRPr="00773DBE">
        <w:rPr>
          <w:sz w:val="16"/>
        </w:rPr>
        <w:t xml:space="preserve"> and Thompson (2003, 318), "</w:t>
      </w:r>
      <w:r w:rsidRPr="00773DBE">
        <w:rPr>
          <w:rStyle w:val="Emphasis"/>
        </w:rPr>
        <w:t>arms buildups</w:t>
      </w:r>
      <w:r w:rsidRPr="00773DBE">
        <w:rPr>
          <w:sz w:val="16"/>
        </w:rPr>
        <w:t xml:space="preserve"> and arms races . . . </w:t>
      </w:r>
      <w:r w:rsidRPr="00773DBE">
        <w:rPr>
          <w:rStyle w:val="StyleUnderline"/>
        </w:rPr>
        <w:t xml:space="preserve">reflect substantial dissatisfaction on the part of the challenger and an attempt to accelerate the pace of military catchup and the development of a </w:t>
      </w:r>
      <w:r w:rsidRPr="00773DBE">
        <w:rPr>
          <w:rStyle w:val="Emphasis"/>
        </w:rPr>
        <w:t>relative power advantage</w:t>
      </w:r>
      <w:r w:rsidRPr="00773DBE">
        <w:rPr>
          <w:sz w:val="16"/>
        </w:rPr>
        <w:t xml:space="preserve">." Werner and Kugler (1996) also posit that if an emerging challenger's military expenditures are increasing faster than those of a system leader, parity can be very dangerous to the international political order. China's GDP is currently around 60 percent of that of the United States, so parity has not been reached yet. China's military budget, however, has grown enormously for the past two decades (double-digit growth nearly every year), which is creating concerns among neighboring nations and a system leader, the United States. In addition to its air force, China's strengthening navy or sea power has been one of the main goals in its military modernization program. </w:t>
      </w:r>
      <w:r w:rsidRPr="00773DBE">
        <w:rPr>
          <w:rStyle w:val="StyleUnderline"/>
        </w:rPr>
        <w:t>Beijing has invested large financial resources in constructing new naval vessels, submarines, and aircraft carriers</w:t>
      </w:r>
      <w:r w:rsidRPr="00773DBE">
        <w:rPr>
          <w:sz w:val="16"/>
        </w:rPr>
        <w:t xml:space="preserve"> (Economist 2012). Furthermore, in its new defense white paper in 2015, </w:t>
      </w:r>
      <w:r w:rsidRPr="00773DBE">
        <w:rPr>
          <w:rStyle w:val="StyleUnderline"/>
        </w:rPr>
        <w:t xml:space="preserve">Beijing made clear a vision to </w:t>
      </w:r>
      <w:r w:rsidRPr="00773DBE">
        <w:rPr>
          <w:rStyle w:val="Emphasis"/>
        </w:rPr>
        <w:t>expand the global role for its military</w:t>
      </w:r>
      <w:r w:rsidRPr="00773DBE">
        <w:rPr>
          <w:sz w:val="16"/>
        </w:rPr>
        <w:t>, particularly its naval force, to protect its overseas economic and strategic interests (Tiezzi 2015</w:t>
      </w:r>
      <w:proofErr w:type="gramStart"/>
      <w:r w:rsidRPr="00773DBE">
        <w:rPr>
          <w:sz w:val="16"/>
        </w:rPr>
        <w:t>).</w:t>
      </w:r>
      <w:r w:rsidRPr="00773DBE">
        <w:rPr>
          <w:sz w:val="12"/>
        </w:rPr>
        <w:t>¶</w:t>
      </w:r>
      <w:proofErr w:type="gramEnd"/>
      <w:r w:rsidRPr="00773DBE">
        <w:rPr>
          <w:sz w:val="16"/>
        </w:rPr>
        <w:t xml:space="preserve"> Sea power has special importance for an emerging great power. As Mahan (1987 [1890]) explained cogently in one of his classic books on naval strategy, Great Britain was able to emerge as a new hegemonic power because of the superiority of its naval capacity and technology and its effective control of main international </w:t>
      </w:r>
      <w:proofErr w:type="spellStart"/>
      <w:r w:rsidRPr="00773DBE">
        <w:rPr>
          <w:sz w:val="16"/>
        </w:rPr>
        <w:t>sealanes</w:t>
      </w:r>
      <w:proofErr w:type="spellEnd"/>
      <w:r w:rsidRPr="00773DBE">
        <w:rPr>
          <w:sz w:val="16"/>
        </w:rPr>
        <w:t xml:space="preserve">. </w:t>
      </w:r>
      <w:r w:rsidRPr="00773DBE">
        <w:rPr>
          <w:rStyle w:val="Emphasis"/>
        </w:rPr>
        <w:t>Naval power has a special significance for China</w:t>
      </w:r>
      <w:r w:rsidRPr="00773DBE">
        <w:rPr>
          <w:sz w:val="16"/>
        </w:rPr>
        <w:t xml:space="preserve">, a newly emerging power, as well as </w:t>
      </w:r>
      <w:r w:rsidRPr="00773DBE">
        <w:rPr>
          <w:rStyle w:val="StyleUnderline"/>
        </w:rPr>
        <w:t xml:space="preserve">for both </w:t>
      </w:r>
      <w:r w:rsidRPr="00773DBE">
        <w:rPr>
          <w:rStyle w:val="Emphasis"/>
        </w:rPr>
        <w:t>economic and strategic reasons</w:t>
      </w:r>
      <w:r w:rsidRPr="00773DBE">
        <w:rPr>
          <w:sz w:val="16"/>
        </w:rPr>
        <w:t xml:space="preserve">. First, </w:t>
      </w:r>
      <w:r w:rsidRPr="00773DBE">
        <w:rPr>
          <w:rStyle w:val="StyleUnderline"/>
        </w:rPr>
        <w:t>its economy's rapid growth requires external expansion to ensure raw materials and the foreign markets</w:t>
      </w:r>
      <w:r w:rsidRPr="00773DBE">
        <w:rPr>
          <w:sz w:val="16"/>
        </w:rPr>
        <w:t xml:space="preserve"> to sell its products. Therefore, naval power becomes crucial in protecting its overseas business interests and activities. Second, </w:t>
      </w:r>
      <w:r w:rsidRPr="00773DBE">
        <w:rPr>
          <w:rStyle w:val="StyleUnderline"/>
        </w:rPr>
        <w:t xml:space="preserve">securing major sea-lanes becomes increasingly important as they will be crucial lifelines for the </w:t>
      </w:r>
      <w:r w:rsidRPr="00773DBE">
        <w:rPr>
          <w:rStyle w:val="Emphasis"/>
        </w:rPr>
        <w:t>supply of energy, raw materials, and other essential goods</w:t>
      </w:r>
      <w:r w:rsidRPr="00773DBE">
        <w:rPr>
          <w:sz w:val="16"/>
        </w:rPr>
        <w:t xml:space="preserve"> </w:t>
      </w:r>
      <w:r w:rsidRPr="00773DBE">
        <w:rPr>
          <w:rStyle w:val="StyleUnderline"/>
        </w:rPr>
        <w:t xml:space="preserve">should China become involved in a hegemonic war or any other </w:t>
      </w:r>
      <w:r w:rsidRPr="00773DBE">
        <w:rPr>
          <w:rStyle w:val="Emphasis"/>
        </w:rPr>
        <w:t>major military conflict</w:t>
      </w:r>
      <w:r w:rsidRPr="00773DBE">
        <w:rPr>
          <w:sz w:val="16"/>
        </w:rPr>
        <w:t xml:space="preserve"> (Friedberg 2011). </w:t>
      </w:r>
      <w:proofErr w:type="gramStart"/>
      <w:r w:rsidRPr="00773DBE">
        <w:rPr>
          <w:sz w:val="16"/>
        </w:rPr>
        <w:t>In light of</w:t>
      </w:r>
      <w:proofErr w:type="gramEnd"/>
      <w:r w:rsidRPr="00773DBE">
        <w:rPr>
          <w:sz w:val="16"/>
        </w:rPr>
        <w:t xml:space="preserve"> this, it is understandable why China is so stubborn over territorial issues in the South China and East China Seas. In fact, history tells us that many rising powers invested in sea power to expand their global influence, and indeed all the global hegemons including Great Britain and the United States were predominant naval powers.</w:t>
      </w:r>
      <w:r w:rsidRPr="00773DBE">
        <w:rPr>
          <w:sz w:val="12"/>
        </w:rPr>
        <w:t>¶</w:t>
      </w:r>
      <w:r w:rsidRPr="00773DBE">
        <w:rPr>
          <w:sz w:val="16"/>
        </w:rPr>
        <w:t xml:space="preserve"> Another important aspect is that </w:t>
      </w:r>
      <w:r w:rsidRPr="00773DBE">
        <w:rPr>
          <w:rStyle w:val="StyleUnderline"/>
        </w:rPr>
        <w:t xml:space="preserve">Beijing is beginning to voice its dissatisfaction with the existing </w:t>
      </w:r>
      <w:r w:rsidRPr="00773DBE">
        <w:rPr>
          <w:rStyle w:val="Emphasis"/>
        </w:rPr>
        <w:t>international economic order</w:t>
      </w:r>
      <w:r w:rsidRPr="00773DBE">
        <w:rPr>
          <w:sz w:val="16"/>
        </w:rPr>
        <w:t xml:space="preserve"> </w:t>
      </w:r>
      <w:r w:rsidRPr="00773DBE">
        <w:rPr>
          <w:rStyle w:val="StyleUnderline"/>
        </w:rPr>
        <w:t>and take actions that could potentially change this order</w:t>
      </w:r>
      <w:r w:rsidRPr="00773DBE">
        <w:rPr>
          <w:sz w:val="16"/>
        </w:rPr>
        <w:t xml:space="preserve">. </w:t>
      </w:r>
      <w:r w:rsidRPr="00773DBE">
        <w:rPr>
          <w:rStyle w:val="StyleUnderline"/>
        </w:rPr>
        <w:t>The Chinese economy has</w:t>
      </w:r>
      <w:r w:rsidRPr="00773DBE">
        <w:rPr>
          <w:sz w:val="16"/>
        </w:rPr>
        <w:t xml:space="preserve"> overall </w:t>
      </w:r>
      <w:r w:rsidRPr="00773DBE">
        <w:rPr>
          <w:rStyle w:val="StyleUnderline"/>
        </w:rPr>
        <w:t>benefited from the post-World War II international liberal order, but the Bretton Woods institutions</w:t>
      </w:r>
      <w:r w:rsidRPr="00773DBE">
        <w:rPr>
          <w:sz w:val="16"/>
        </w:rPr>
        <w:t xml:space="preserve"> like the IMF and the World Bank </w:t>
      </w:r>
      <w:r w:rsidRPr="00773DBE">
        <w:rPr>
          <w:rStyle w:val="StyleUnderline"/>
        </w:rPr>
        <w:t xml:space="preserve">have been </w:t>
      </w:r>
      <w:r w:rsidRPr="00773DBE">
        <w:rPr>
          <w:rStyle w:val="Emphasis"/>
        </w:rPr>
        <w:t>dominated by the</w:t>
      </w:r>
      <w:r w:rsidRPr="00773DBE">
        <w:rPr>
          <w:sz w:val="16"/>
        </w:rPr>
        <w:t xml:space="preserve"> </w:t>
      </w:r>
      <w:r w:rsidRPr="00773DBE">
        <w:rPr>
          <w:rStyle w:val="Emphasis"/>
        </w:rPr>
        <w:t>U</w:t>
      </w:r>
      <w:r w:rsidRPr="00773DBE">
        <w:rPr>
          <w:sz w:val="16"/>
        </w:rPr>
        <w:t xml:space="preserve">nited </w:t>
      </w:r>
      <w:r w:rsidRPr="00773DBE">
        <w:rPr>
          <w:rStyle w:val="Emphasis"/>
        </w:rPr>
        <w:t>S</w:t>
      </w:r>
      <w:r w:rsidRPr="00773DBE">
        <w:rPr>
          <w:sz w:val="16"/>
        </w:rPr>
        <w:t xml:space="preserve">tates </w:t>
      </w:r>
      <w:r w:rsidRPr="00773DBE">
        <w:rPr>
          <w:rStyle w:val="StyleUnderline"/>
        </w:rPr>
        <w:t xml:space="preserve">and its allies and </w:t>
      </w:r>
      <w:r w:rsidRPr="00773DBE">
        <w:rPr>
          <w:rStyle w:val="Emphasis"/>
        </w:rPr>
        <w:t>China does not have much power</w:t>
      </w:r>
      <w:r w:rsidRPr="00773DBE">
        <w:rPr>
          <w:sz w:val="16"/>
        </w:rPr>
        <w:t xml:space="preserve"> or voice in these institutions. Both institutions are based in Washington, DC, and </w:t>
      </w:r>
      <w:r w:rsidRPr="00773DBE">
        <w:rPr>
          <w:rStyle w:val="StyleUnderline"/>
        </w:rPr>
        <w:t>the</w:t>
      </w:r>
      <w:r w:rsidRPr="00773DBE">
        <w:rPr>
          <w:sz w:val="16"/>
        </w:rPr>
        <w:t xml:space="preserve"> </w:t>
      </w:r>
      <w:r w:rsidRPr="00773DBE">
        <w:rPr>
          <w:rStyle w:val="Emphasis"/>
        </w:rPr>
        <w:t>U</w:t>
      </w:r>
      <w:r w:rsidRPr="00773DBE">
        <w:rPr>
          <w:sz w:val="16"/>
        </w:rPr>
        <w:t xml:space="preserve">nited </w:t>
      </w:r>
      <w:r w:rsidRPr="00773DBE">
        <w:rPr>
          <w:rStyle w:val="Emphasis"/>
        </w:rPr>
        <w:t>S</w:t>
      </w:r>
      <w:r w:rsidRPr="00773DBE">
        <w:rPr>
          <w:sz w:val="16"/>
        </w:rPr>
        <w:t xml:space="preserve">tates </w:t>
      </w:r>
      <w:r w:rsidRPr="00773DBE">
        <w:rPr>
          <w:rStyle w:val="StyleUnderline"/>
        </w:rPr>
        <w:t>has enjoyed the largest voting shares with its veto power</w:t>
      </w:r>
      <w:r w:rsidRPr="00773DBE">
        <w:rPr>
          <w:sz w:val="16"/>
        </w:rPr>
        <w:t xml:space="preserve">. Along with other emerging economies, </w:t>
      </w:r>
      <w:r w:rsidRPr="00773DBE">
        <w:rPr>
          <w:rStyle w:val="StyleUnderline"/>
        </w:rPr>
        <w:t>China has called for significant reforms</w:t>
      </w:r>
      <w:r w:rsidRPr="00773DBE">
        <w:rPr>
          <w:sz w:val="16"/>
        </w:rPr>
        <w:t xml:space="preserve">, especially in the governing system of the IMF, but reform plans to give more power to China and other emerging economies have been delayed by the opposition of the US Congress (Choi 2013). In response to this, </w:t>
      </w:r>
      <w:r w:rsidRPr="00773DBE">
        <w:rPr>
          <w:rStyle w:val="StyleUnderline"/>
        </w:rPr>
        <w:t>Beijing recently took the initiative to create new</w:t>
      </w:r>
      <w:r w:rsidRPr="00773DBE">
        <w:rPr>
          <w:sz w:val="16"/>
        </w:rPr>
        <w:t xml:space="preserve"> </w:t>
      </w:r>
      <w:r w:rsidRPr="00773DBE">
        <w:rPr>
          <w:rStyle w:val="Emphasis"/>
        </w:rPr>
        <w:t>i</w:t>
      </w:r>
      <w:r w:rsidRPr="00773DBE">
        <w:rPr>
          <w:sz w:val="16"/>
        </w:rPr>
        <w:t xml:space="preserve">nternational </w:t>
      </w:r>
      <w:r w:rsidRPr="00773DBE">
        <w:rPr>
          <w:rStyle w:val="Emphasis"/>
        </w:rPr>
        <w:t>f</w:t>
      </w:r>
      <w:r w:rsidRPr="00773DBE">
        <w:rPr>
          <w:sz w:val="16"/>
        </w:rPr>
        <w:t xml:space="preserve">inancial </w:t>
      </w:r>
      <w:r w:rsidRPr="00773DBE">
        <w:rPr>
          <w:rStyle w:val="Emphasis"/>
        </w:rPr>
        <w:t>i</w:t>
      </w:r>
      <w:r w:rsidRPr="00773DBE">
        <w:rPr>
          <w:sz w:val="16"/>
        </w:rPr>
        <w:t xml:space="preserve">nstitutions including the AIIB. At this moment, it is premature to say that these new institutions would be able to replace the Bretton Woods institutions. Nonetheless, </w:t>
      </w:r>
      <w:r w:rsidRPr="00773DBE">
        <w:rPr>
          <w:rStyle w:val="StyleUnderline"/>
        </w:rPr>
        <w:t xml:space="preserve">this new development can be read as a </w:t>
      </w:r>
      <w:r w:rsidRPr="00773DBE">
        <w:rPr>
          <w:rStyle w:val="Emphasis"/>
        </w:rPr>
        <w:t>starting point</w:t>
      </w:r>
      <w:r w:rsidRPr="00773DBE">
        <w:rPr>
          <w:sz w:val="16"/>
        </w:rPr>
        <w:t xml:space="preserve"> </w:t>
      </w:r>
      <w:r w:rsidRPr="00773DBE">
        <w:rPr>
          <w:rStyle w:val="StyleUnderline"/>
        </w:rPr>
        <w:t xml:space="preserve">for significant </w:t>
      </w:r>
      <w:r w:rsidRPr="00773DBE">
        <w:rPr>
          <w:rStyle w:val="Emphasis"/>
        </w:rPr>
        <w:t>changes in global economic and financial governance</w:t>
      </w:r>
      <w:r w:rsidRPr="00773DBE">
        <w:rPr>
          <w:rStyle w:val="StyleUnderline"/>
        </w:rPr>
        <w:t xml:space="preserve"> that has been dominated by the United States since the end of World War II</w:t>
      </w:r>
      <w:r w:rsidRPr="00773DBE">
        <w:rPr>
          <w:sz w:val="16"/>
        </w:rPr>
        <w:t xml:space="preserve"> (</w:t>
      </w:r>
      <w:proofErr w:type="spellStart"/>
      <w:r w:rsidRPr="00773DBE">
        <w:rPr>
          <w:sz w:val="16"/>
        </w:rPr>
        <w:t>Subacchi</w:t>
      </w:r>
      <w:proofErr w:type="spellEnd"/>
      <w:r w:rsidRPr="00773DBE">
        <w:rPr>
          <w:sz w:val="16"/>
        </w:rPr>
        <w:t xml:space="preserve"> 2015</w:t>
      </w:r>
      <w:proofErr w:type="gramStart"/>
      <w:r w:rsidRPr="00773DBE">
        <w:rPr>
          <w:sz w:val="16"/>
        </w:rPr>
        <w:t>).</w:t>
      </w:r>
      <w:r w:rsidRPr="00773DBE">
        <w:rPr>
          <w:sz w:val="12"/>
        </w:rPr>
        <w:t>¶</w:t>
      </w:r>
      <w:proofErr w:type="gramEnd"/>
      <w:r w:rsidRPr="00773DBE">
        <w:rPr>
          <w:sz w:val="16"/>
        </w:rPr>
        <w:t xml:space="preserve"> China's historical legacies reinforce the view that </w:t>
      </w:r>
      <w:r w:rsidRPr="00773DBE">
        <w:rPr>
          <w:rStyle w:val="Emphasis"/>
        </w:rPr>
        <w:t>China has a willingness to become a global hegemon</w:t>
      </w:r>
      <w:r w:rsidRPr="00773DBE">
        <w:rPr>
          <w:sz w:val="16"/>
        </w:rPr>
        <w:t xml:space="preserve">. From the Ming dynasty in the late fourteenth century to the start of the first Opium War in 1839, China enjoyed its undisputed hegemonic position in East Asia. "Sino-centrism" that is related to this historical reality has long governed the mentality of Chinese people. </w:t>
      </w:r>
      <w:r w:rsidRPr="00773DBE">
        <w:rPr>
          <w:rStyle w:val="StyleUnderline"/>
        </w:rPr>
        <w:t>According to this</w:t>
      </w:r>
      <w:r w:rsidRPr="00773DBE">
        <w:rPr>
          <w:sz w:val="16"/>
        </w:rPr>
        <w:t xml:space="preserve"> hierarchical </w:t>
      </w:r>
      <w:r w:rsidRPr="00773DBE">
        <w:rPr>
          <w:rStyle w:val="StyleUnderline"/>
        </w:rPr>
        <w:t xml:space="preserve">world view, China, as the most advanced civilization, is at the </w:t>
      </w:r>
      <w:r w:rsidRPr="00773DBE">
        <w:rPr>
          <w:rStyle w:val="Emphasis"/>
        </w:rPr>
        <w:t>center of East Asia and the world</w:t>
      </w:r>
      <w:r w:rsidRPr="00773DBE">
        <w:rPr>
          <w:sz w:val="16"/>
        </w:rPr>
        <w:t xml:space="preserve">, </w:t>
      </w:r>
      <w:r w:rsidRPr="00773DBE">
        <w:rPr>
          <w:rStyle w:val="StyleUnderline"/>
        </w:rPr>
        <w:t>and all China's neighbors are vassal states</w:t>
      </w:r>
      <w:r w:rsidRPr="00773DBE">
        <w:rPr>
          <w:sz w:val="16"/>
        </w:rPr>
        <w:t xml:space="preserve"> (Kang 2010). This mentality was openly revealed by the Chinese foreign minister's recent public statement that I quoted previously: "China is a big country . . . and other countries are small countries and that is just a fact" (Economist 2012). This view is related to Chinese people's ancient superiority complex that developed from the long history and rich cultural heritage of Chinese civilization (Jacques 2012). In a sense, China has always been a superpower regardless of its economic standing at least in most Chinese people's mind-set. The strong national or civilizational pride of Chinese people, however, was severely damaged by "the Century of Humiliation," a period between the first Opium War (1839) and the end of the Chinese Civil War (1949). During this period, China was encroached on by the West and invaded by Japan, experienced prolonged civil conflicts, and finally became a </w:t>
      </w:r>
      <w:proofErr w:type="spellStart"/>
      <w:r w:rsidRPr="00773DBE">
        <w:rPr>
          <w:sz w:val="16"/>
        </w:rPr>
        <w:t>semicolony</w:t>
      </w:r>
      <w:proofErr w:type="spellEnd"/>
      <w:r w:rsidRPr="00773DBE">
        <w:rPr>
          <w:sz w:val="16"/>
        </w:rPr>
        <w:t xml:space="preserve"> of Great Britain while its northern territory was occupied by Japan. </w:t>
      </w:r>
      <w:r w:rsidRPr="00773DBE">
        <w:rPr>
          <w:rStyle w:val="StyleUnderline"/>
        </w:rPr>
        <w:t xml:space="preserve">China's economic modernization is viewed as a </w:t>
      </w:r>
      <w:r w:rsidRPr="00773DBE">
        <w:rPr>
          <w:rStyle w:val="Emphasis"/>
        </w:rPr>
        <w:t>national project to lay an economic foundation</w:t>
      </w:r>
      <w:r w:rsidRPr="00773DBE">
        <w:rPr>
          <w:sz w:val="16"/>
        </w:rPr>
        <w:t xml:space="preserve"> </w:t>
      </w:r>
      <w:r w:rsidRPr="00773DBE">
        <w:rPr>
          <w:rStyle w:val="StyleUnderline"/>
        </w:rPr>
        <w:t>to overcome this bitter experience of subjugation</w:t>
      </w:r>
      <w:r w:rsidRPr="00773DBE">
        <w:rPr>
          <w:sz w:val="16"/>
        </w:rPr>
        <w:t xml:space="preserve"> and shame and recover its traditional position and old glory (Choi 2015). Viewed from this perspective, economic modernization or the accumulation of wealth is not an ultimate objective of China. Rather, </w:t>
      </w:r>
      <w:r w:rsidRPr="00773DBE">
        <w:rPr>
          <w:rStyle w:val="StyleUnderline"/>
        </w:rPr>
        <w:t xml:space="preserve">its final goal is to return to its traditional status by expanding its </w:t>
      </w:r>
      <w:r w:rsidRPr="00773DBE">
        <w:rPr>
          <w:rStyle w:val="Emphasis"/>
        </w:rPr>
        <w:t>global political and military as well as economic influence</w:t>
      </w:r>
      <w:r w:rsidRPr="00773DBE">
        <w:rPr>
          <w:sz w:val="16"/>
        </w:rPr>
        <w:t xml:space="preserve">. What it ultimately desires </w:t>
      </w:r>
      <w:proofErr w:type="gramStart"/>
      <w:r w:rsidRPr="00773DBE">
        <w:rPr>
          <w:sz w:val="16"/>
        </w:rPr>
        <w:t>is</w:t>
      </w:r>
      <w:proofErr w:type="gramEnd"/>
      <w:r w:rsidRPr="00773DBE">
        <w:rPr>
          <w:sz w:val="16"/>
        </w:rPr>
        <w:t xml:space="preserve"> recognition (</w:t>
      </w:r>
      <w:proofErr w:type="spellStart"/>
      <w:r w:rsidRPr="00773DBE">
        <w:rPr>
          <w:sz w:val="16"/>
        </w:rPr>
        <w:t>Anerkennung</w:t>
      </w:r>
      <w:proofErr w:type="spellEnd"/>
      <w:r w:rsidRPr="00773DBE">
        <w:rPr>
          <w:sz w:val="16"/>
        </w:rPr>
        <w:t>), respect (</w:t>
      </w:r>
      <w:proofErr w:type="spellStart"/>
      <w:r w:rsidRPr="00773DBE">
        <w:rPr>
          <w:sz w:val="16"/>
        </w:rPr>
        <w:t>Respekt</w:t>
      </w:r>
      <w:proofErr w:type="spellEnd"/>
      <w:r w:rsidRPr="00773DBE">
        <w:rPr>
          <w:sz w:val="16"/>
        </w:rPr>
        <w:t>), and status (</w:t>
      </w:r>
      <w:proofErr w:type="spellStart"/>
      <w:r w:rsidRPr="00773DBE">
        <w:rPr>
          <w:sz w:val="16"/>
        </w:rPr>
        <w:t>Stellung</w:t>
      </w:r>
      <w:proofErr w:type="spellEnd"/>
      <w:r w:rsidRPr="00773DBE">
        <w:rPr>
          <w:sz w:val="16"/>
        </w:rPr>
        <w:t xml:space="preserve">). These are important concepts for constructivists who see ideational motives as the main driving forces behind interstate conflicts (Lebow 2008). This reveals that constructivist elements can be combined with long cycle and power transition theories in explaining the rise and fall of great powers, although further systematic studies on it are </w:t>
      </w:r>
      <w:proofErr w:type="gramStart"/>
      <w:r w:rsidRPr="00773DBE">
        <w:rPr>
          <w:sz w:val="16"/>
        </w:rPr>
        <w:t>needed.</w:t>
      </w:r>
      <w:r w:rsidRPr="00773DBE">
        <w:rPr>
          <w:sz w:val="12"/>
        </w:rPr>
        <w:t>¶</w:t>
      </w:r>
      <w:proofErr w:type="gramEnd"/>
      <w:r w:rsidRPr="00773DBE">
        <w:rPr>
          <w:sz w:val="16"/>
        </w:rPr>
        <w:t xml:space="preserve"> Considering all this, </w:t>
      </w:r>
      <w:r w:rsidRPr="00773DBE">
        <w:rPr>
          <w:rStyle w:val="StyleUnderline"/>
        </w:rPr>
        <w:t>China has always been a territorial power rather than a trading state</w:t>
      </w:r>
      <w:r w:rsidRPr="00773DBE">
        <w:rPr>
          <w:sz w:val="16"/>
        </w:rPr>
        <w:t xml:space="preserve">. </w:t>
      </w:r>
      <w:r w:rsidRPr="00773DBE">
        <w:rPr>
          <w:rStyle w:val="StyleUnderline"/>
        </w:rPr>
        <w:t xml:space="preserve">China does not seem to be </w:t>
      </w:r>
      <w:r w:rsidRPr="00773DBE">
        <w:rPr>
          <w:rStyle w:val="Emphasis"/>
        </w:rPr>
        <w:t>satisfied only with the global expansion of international trade</w:t>
      </w:r>
      <w:r w:rsidRPr="00773DBE">
        <w:rPr>
          <w:rStyle w:val="StyleUnderline"/>
        </w:rPr>
        <w:t xml:space="preserve"> and the conquest of foreign markets</w:t>
      </w:r>
      <w:r w:rsidRPr="00773DBE">
        <w:rPr>
          <w:sz w:val="16"/>
        </w:rPr>
        <w:t xml:space="preserve">. </w:t>
      </w:r>
      <w:r w:rsidRPr="00773DBE">
        <w:rPr>
          <w:rStyle w:val="StyleUnderline"/>
        </w:rPr>
        <w:t>It</w:t>
      </w:r>
      <w:r w:rsidRPr="00773DBE">
        <w:rPr>
          <w:sz w:val="16"/>
        </w:rPr>
        <w:t xml:space="preserve"> also </w:t>
      </w:r>
      <w:r w:rsidRPr="00773DBE">
        <w:rPr>
          <w:rStyle w:val="Emphasis"/>
        </w:rPr>
        <w:t>wants to broaden its</w:t>
      </w:r>
      <w:r w:rsidRPr="00773DBE">
        <w:rPr>
          <w:sz w:val="16"/>
        </w:rPr>
        <w:t xml:space="preserve"> (particularly maritime) </w:t>
      </w:r>
      <w:r w:rsidRPr="00773DBE">
        <w:rPr>
          <w:rStyle w:val="Emphasis"/>
        </w:rPr>
        <w:t>territories and spheres of influence</w:t>
      </w:r>
      <w:r w:rsidRPr="00773DBE">
        <w:rPr>
          <w:sz w:val="16"/>
        </w:rPr>
        <w:t xml:space="preserve"> </w:t>
      </w:r>
      <w:r w:rsidRPr="00773DBE">
        <w:rPr>
          <w:rStyle w:val="StyleUnderline"/>
        </w:rPr>
        <w:t>to recover its traditional political status as the</w:t>
      </w:r>
      <w:r w:rsidRPr="00773DBE">
        <w:rPr>
          <w:sz w:val="16"/>
        </w:rPr>
        <w:t xml:space="preserve"> </w:t>
      </w:r>
      <w:r w:rsidRPr="00773DBE">
        <w:rPr>
          <w:rStyle w:val="Emphasis"/>
        </w:rPr>
        <w:t>Middle Kingdom</w:t>
      </w:r>
      <w:r w:rsidRPr="00773DBE">
        <w:rPr>
          <w:sz w:val="16"/>
        </w:rPr>
        <w:t xml:space="preserve">. As emphasized previously, the type or nature and goals or ideologies of a rising power matter. Nazi Germany and Imperial Japan (territorial powers) experienced rapid economic expansion and sought to expand their territories and influence in the first half of the twentieth century. For example, during this period Japan's goal was to create the Japanese empire in East Asia under the motto of the East Asian Co-prosperity Sphere. On the other hand, democratized Germany and Japan (trading powers) that enjoyed a second economic expansion did not pursue the expansion of their territories and spheres of influence in the post-World War II era. </w:t>
      </w:r>
      <w:proofErr w:type="spellStart"/>
      <w:r w:rsidRPr="00773DBE">
        <w:rPr>
          <w:sz w:val="16"/>
        </w:rPr>
        <w:t>Twentiethcentury</w:t>
      </w:r>
      <w:proofErr w:type="spellEnd"/>
      <w:r w:rsidRPr="00773DBE">
        <w:rPr>
          <w:sz w:val="16"/>
        </w:rPr>
        <w:t xml:space="preserve"> history suggests that </w:t>
      </w:r>
      <w:r w:rsidRPr="00773DBE">
        <w:rPr>
          <w:rStyle w:val="StyleUnderline"/>
        </w:rPr>
        <w:t>political regimes predicated upon</w:t>
      </w:r>
      <w:r w:rsidRPr="00773DBE">
        <w:rPr>
          <w:sz w:val="16"/>
        </w:rPr>
        <w:t xml:space="preserve"> </w:t>
      </w:r>
      <w:r w:rsidRPr="00773DBE">
        <w:rPr>
          <w:rStyle w:val="Emphasis"/>
        </w:rPr>
        <w:t xml:space="preserve">nondemocratic or </w:t>
      </w:r>
      <w:proofErr w:type="spellStart"/>
      <w:r w:rsidRPr="00773DBE">
        <w:rPr>
          <w:rStyle w:val="Emphasis"/>
        </w:rPr>
        <w:t>nonliberal</w:t>
      </w:r>
      <w:proofErr w:type="spellEnd"/>
      <w:r w:rsidRPr="00773DBE">
        <w:rPr>
          <w:sz w:val="16"/>
        </w:rPr>
        <w:t xml:space="preserve"> </w:t>
      </w:r>
      <w:r w:rsidRPr="00773DBE">
        <w:rPr>
          <w:rStyle w:val="StyleUnderline"/>
        </w:rPr>
        <w:t>values</w:t>
      </w:r>
      <w:r w:rsidRPr="00773DBE">
        <w:rPr>
          <w:sz w:val="16"/>
        </w:rPr>
        <w:t xml:space="preserve"> and cultures (for instance, Nazism in Germany and militarism in Japan before the mid-twentieth century, and communism in the Soviet Union during the Cold War) can </w:t>
      </w:r>
      <w:r w:rsidRPr="00773DBE">
        <w:rPr>
          <w:rStyle w:val="StyleUnderline"/>
        </w:rPr>
        <w:t xml:space="preserve">pose </w:t>
      </w:r>
      <w:r w:rsidRPr="00773DBE">
        <w:rPr>
          <w:rStyle w:val="Emphasis"/>
        </w:rPr>
        <w:t>significant challenges</w:t>
      </w:r>
      <w:r w:rsidRPr="00773DBE">
        <w:rPr>
          <w:rStyle w:val="StyleUnderline"/>
        </w:rPr>
        <w:t xml:space="preserve"> to democratic and liberal regimes</w:t>
      </w:r>
      <w:r w:rsidRPr="00773DBE">
        <w:rPr>
          <w:sz w:val="16"/>
        </w:rPr>
        <w:t xml:space="preserve">. The empirical studies of Lemke and Reed (1996) show that the democratic peace thesis can be used as a subset of power transition theory. According to their studies, states organized similarly to the dominant powers politically and economically (liberal democracy) are generally satisfied with the existing international rules and order and they tend to be status quo states. Another historical lesson is that </w:t>
      </w:r>
      <w:r w:rsidRPr="00773DBE">
        <w:rPr>
          <w:rStyle w:val="Emphasis"/>
        </w:rPr>
        <w:t>economic interdependence alone cannot prevent a war for hegemony</w:t>
      </w:r>
      <w:r w:rsidRPr="00773DBE">
        <w:rPr>
          <w:sz w:val="16"/>
        </w:rPr>
        <w:t xml:space="preserve">. </w:t>
      </w:r>
      <w:r w:rsidRPr="00773DBE">
        <w:rPr>
          <w:rStyle w:val="StyleUnderline"/>
        </w:rPr>
        <w:t>Germany was one of the main trade partners of Great Britain before World War I</w:t>
      </w:r>
      <w:r w:rsidRPr="00773DBE">
        <w:rPr>
          <w:sz w:val="16"/>
        </w:rPr>
        <w:t xml:space="preserve"> (Friedberg 2011), </w:t>
      </w:r>
      <w:r w:rsidRPr="00773DBE">
        <w:rPr>
          <w:rStyle w:val="StyleUnderline"/>
        </w:rPr>
        <w:t>and Japan was the number three importer of American products before its attack on Pearl Harbor</w:t>
      </w:r>
      <w:r w:rsidRPr="00773DBE">
        <w:rPr>
          <w:sz w:val="16"/>
        </w:rPr>
        <w:t xml:space="preserve"> (</w:t>
      </w:r>
      <w:proofErr w:type="spellStart"/>
      <w:r w:rsidRPr="00773DBE">
        <w:rPr>
          <w:sz w:val="16"/>
        </w:rPr>
        <w:t>Keylor</w:t>
      </w:r>
      <w:proofErr w:type="spellEnd"/>
      <w:r w:rsidRPr="00773DBE">
        <w:rPr>
          <w:sz w:val="16"/>
        </w:rPr>
        <w:t xml:space="preserve"> 2011). A relatively peaceful relationship or transition is possible when economic interdependence is supported by a solid democratic alliance between a rising great power and an existing or declining </w:t>
      </w:r>
      <w:proofErr w:type="gramStart"/>
      <w:r w:rsidRPr="00773DBE">
        <w:rPr>
          <w:sz w:val="16"/>
        </w:rPr>
        <w:t>one.</w:t>
      </w:r>
      <w:r w:rsidRPr="00773DBE">
        <w:rPr>
          <w:sz w:val="12"/>
        </w:rPr>
        <w:t>¶</w:t>
      </w:r>
      <w:proofErr w:type="gramEnd"/>
      <w:r w:rsidRPr="00773DBE">
        <w:rPr>
          <w:sz w:val="16"/>
        </w:rPr>
        <w:t xml:space="preserve"> Some scholars such as </w:t>
      </w:r>
      <w:proofErr w:type="spellStart"/>
      <w:r w:rsidRPr="00773DBE">
        <w:rPr>
          <w:sz w:val="16"/>
        </w:rPr>
        <w:t>Ikenberry</w:t>
      </w:r>
      <w:proofErr w:type="spellEnd"/>
      <w:r w:rsidRPr="00773DBE">
        <w:rPr>
          <w:sz w:val="16"/>
        </w:rPr>
        <w:t xml:space="preserve"> (2008) emphasize nuclear deterrence and the high costs of a nuclear war. Power transition theorists agree that the high costs of a nuclear war can constrain a war among great powers but do not view them as "a perfect deterrent" to war (Kugler and </w:t>
      </w:r>
      <w:proofErr w:type="spellStart"/>
      <w:r w:rsidRPr="00773DBE">
        <w:rPr>
          <w:sz w:val="16"/>
        </w:rPr>
        <w:t>Zagare</w:t>
      </w:r>
      <w:proofErr w:type="spellEnd"/>
      <w:r w:rsidRPr="00773DBE">
        <w:rPr>
          <w:sz w:val="16"/>
        </w:rPr>
        <w:t xml:space="preserve"> 1990; </w:t>
      </w:r>
      <w:proofErr w:type="spellStart"/>
      <w:r w:rsidRPr="00773DBE">
        <w:rPr>
          <w:sz w:val="16"/>
        </w:rPr>
        <w:t>Tammen</w:t>
      </w:r>
      <w:proofErr w:type="spellEnd"/>
      <w:r w:rsidRPr="00773DBE">
        <w:rPr>
          <w:sz w:val="16"/>
        </w:rPr>
        <w:t xml:space="preserve"> et al. 2000). The idea of nuclear deterrence is based upon the assumption of the rationality of actors (states): </w:t>
      </w:r>
      <w:proofErr w:type="gramStart"/>
      <w:r w:rsidRPr="00773DBE">
        <w:rPr>
          <w:sz w:val="16"/>
        </w:rPr>
        <w:t>as long as</w:t>
      </w:r>
      <w:proofErr w:type="gramEnd"/>
      <w:r w:rsidRPr="00773DBE">
        <w:rPr>
          <w:sz w:val="16"/>
        </w:rPr>
        <w:t xml:space="preserve"> the costs of a (nuclear) war are higher than its benefits, an actor (state) will not initiate the war. However, even some rationalists admit that certain actors (such as exceedingly ambitious risk-taking states) do not behave rationally and engage in unexpected military actions or pursue military overexpansion beyond its capacity (Glaser 2010). The state's behaviors are driven by its values, perceptions, and political ambitions as well as its rational calculations of costs and benefits. Especially, national pride, historical memories, and territorial disputes can make states behave emotionally. The possibility of a war between a democratic nation and a nondemocratic regime increases because they do not share the same values and beliefs and, therefore, the level of mistrust between them tends to be very high. </w:t>
      </w:r>
      <w:r w:rsidRPr="00773DBE">
        <w:rPr>
          <w:rStyle w:val="StyleUnderline"/>
        </w:rPr>
        <w:t>China and the United States have enhanced their cooperation to address various global issues</w:t>
      </w:r>
      <w:r w:rsidRPr="00773DBE">
        <w:rPr>
          <w:sz w:val="16"/>
        </w:rPr>
        <w:t xml:space="preserve"> like global warming, international terrorism, energy issues, and global economic stability. </w:t>
      </w:r>
      <w:r w:rsidRPr="00773DBE">
        <w:rPr>
          <w:rStyle w:val="Emphasis"/>
        </w:rPr>
        <w:t>But these issues are not strong enough</w:t>
      </w:r>
      <w:r w:rsidRPr="00773DBE">
        <w:rPr>
          <w:sz w:val="16"/>
        </w:rPr>
        <w:t xml:space="preserve"> </w:t>
      </w:r>
      <w:r w:rsidRPr="00773DBE">
        <w:rPr>
          <w:rStyle w:val="StyleUnderline"/>
        </w:rPr>
        <w:t xml:space="preserve">to bring them together to </w:t>
      </w:r>
      <w:r w:rsidRPr="00773DBE">
        <w:rPr>
          <w:rStyle w:val="Emphasis"/>
        </w:rPr>
        <w:t>overcome their mistrust</w:t>
      </w:r>
      <w:r w:rsidRPr="00773DBE">
        <w:rPr>
          <w:sz w:val="16"/>
        </w:rPr>
        <w:t xml:space="preserve"> </w:t>
      </w:r>
      <w:r w:rsidRPr="00773DBE">
        <w:rPr>
          <w:rStyle w:val="StyleUnderline"/>
        </w:rPr>
        <w:t>that stems from their different values, beliefs, and perceptions</w:t>
      </w:r>
      <w:r w:rsidRPr="00773DBE">
        <w:rPr>
          <w:sz w:val="16"/>
        </w:rPr>
        <w:t xml:space="preserve"> (Friedberg 2011). </w:t>
      </w:r>
      <w:r w:rsidRPr="00773DBE">
        <w:rPr>
          <w:rStyle w:val="StyleUnderline"/>
        </w:rPr>
        <w:t xml:space="preserve">What is more important is whether they can set mutually agreeable international rules on traditional security issues including </w:t>
      </w:r>
      <w:r w:rsidRPr="00773DBE">
        <w:rPr>
          <w:rStyle w:val="Emphasis"/>
        </w:rPr>
        <w:t>territorial disputes</w:t>
      </w:r>
      <w:r w:rsidRPr="00773DBE">
        <w:rPr>
          <w:sz w:val="16"/>
        </w:rPr>
        <w:t>.</w:t>
      </w:r>
    </w:p>
    <w:bookmarkEnd w:id="2"/>
    <w:p w14:paraId="2FB858F6" w14:textId="7D7FF892" w:rsidR="00CD5CB6" w:rsidRPr="00773DBE" w:rsidRDefault="00CD5CB6" w:rsidP="00CD5CB6">
      <w:pPr>
        <w:pStyle w:val="Heading3"/>
      </w:pPr>
      <w:r w:rsidRPr="00773DBE">
        <w:t xml:space="preserve">--- XT: China = Realist  </w:t>
      </w:r>
    </w:p>
    <w:p w14:paraId="31156A51" w14:textId="77777777" w:rsidR="00CD5CB6" w:rsidRPr="00773DBE" w:rsidRDefault="00CD5CB6" w:rsidP="00CD5CB6">
      <w:pPr>
        <w:pStyle w:val="Heading4"/>
      </w:pPr>
      <w:r w:rsidRPr="00773DBE">
        <w:t xml:space="preserve">Structural conditions make US-China rivalry inevitable – accommodation on Taiwan won’t resolve relations or security dilemmas </w:t>
      </w:r>
    </w:p>
    <w:p w14:paraId="1D9C7288" w14:textId="77777777" w:rsidR="00CD5CB6" w:rsidRPr="00773DBE" w:rsidRDefault="00CD5CB6" w:rsidP="00CD5CB6">
      <w:r w:rsidRPr="00773DBE">
        <w:rPr>
          <w:rStyle w:val="Style13ptBold"/>
        </w:rPr>
        <w:t>Wang 18</w:t>
      </w:r>
      <w:r w:rsidRPr="00773DBE">
        <w:t xml:space="preserve"> --- PhD in </w:t>
      </w:r>
      <w:proofErr w:type="spellStart"/>
      <w:r w:rsidRPr="00773DBE">
        <w:t>poli</w:t>
      </w:r>
      <w:proofErr w:type="spellEnd"/>
      <w:r w:rsidRPr="00773DBE">
        <w:t xml:space="preserve"> sci from U of Chicago (Yuan-</w:t>
      </w:r>
      <w:proofErr w:type="spellStart"/>
      <w:r w:rsidRPr="00773DBE">
        <w:t>kang</w:t>
      </w:r>
      <w:proofErr w:type="spellEnd"/>
      <w:r w:rsidRPr="00773DBE">
        <w:t xml:space="preserve"> Wang is Professor in the Department of Political Science at Western Michigan University, former International Security Fellow at Harvard University's </w:t>
      </w:r>
      <w:proofErr w:type="spellStart"/>
      <w:r w:rsidRPr="00773DBE">
        <w:t>Belfer</w:t>
      </w:r>
      <w:proofErr w:type="spellEnd"/>
      <w:r w:rsidRPr="00773DBE">
        <w:t xml:space="preserve"> Center for Science and International Affairs, a Visiting Fellow at the Brookings Institution's Center for Northeast Asian Policy Studies, and a visiting scholar at the Institute of </w:t>
      </w:r>
      <w:proofErr w:type="spellStart"/>
      <w:r w:rsidRPr="00773DBE">
        <w:t>Politcal</w:t>
      </w:r>
      <w:proofErr w:type="spellEnd"/>
      <w:r w:rsidRPr="00773DBE">
        <w:t xml:space="preserve"> Science, Academia </w:t>
      </w:r>
      <w:proofErr w:type="spellStart"/>
      <w:r w:rsidRPr="00773DBE">
        <w:t>Sinica</w:t>
      </w:r>
      <w:proofErr w:type="spellEnd"/>
      <w:r w:rsidRPr="00773DBE">
        <w:t xml:space="preserve">, “Rethinking US Security Commitment to Taiwan,” book chapter in: “Taiwan’s Political Re-Alignment and Diplomatic Challenges, Politics and Development of Contemporary China,” google books) </w:t>
      </w:r>
    </w:p>
    <w:p w14:paraId="15E27B5D" w14:textId="2CA35BDA" w:rsidR="00CD5CB6" w:rsidRPr="00773DBE" w:rsidRDefault="00CD5CB6" w:rsidP="00CD5CB6">
      <w:pPr>
        <w:rPr>
          <w:sz w:val="16"/>
        </w:rPr>
      </w:pPr>
      <w:r w:rsidRPr="00773DBE">
        <w:rPr>
          <w:sz w:val="16"/>
        </w:rPr>
        <w:t xml:space="preserve">Structural Causes of US-China Rivalry </w:t>
      </w:r>
      <w:r w:rsidRPr="00773DBE">
        <w:rPr>
          <w:rStyle w:val="StyleUnderline"/>
        </w:rPr>
        <w:t>Accommodationists misidentify Taiwan as the principal cause of US-China problems. Rather, the root cause of US-China tensions lies in the anarchic structure of the international system, not Taiwan</w:t>
      </w:r>
      <w:r w:rsidRPr="00773DBE">
        <w:rPr>
          <w:sz w:val="16"/>
        </w:rPr>
        <w:t xml:space="preserve">. </w:t>
      </w:r>
      <w:r w:rsidRPr="00773DBE">
        <w:rPr>
          <w:rStyle w:val="StyleUnderline"/>
        </w:rPr>
        <w:t>Structural pressures permit war to happen, and Taiwan is only one of the many issues (such as the Korean peninsula and territorial disputes</w:t>
      </w:r>
      <w:r w:rsidRPr="00773DBE">
        <w:rPr>
          <w:sz w:val="16"/>
        </w:rPr>
        <w:t xml:space="preserve"> in the East and South China Seas) </w:t>
      </w:r>
      <w:r w:rsidRPr="00773DBE">
        <w:rPr>
          <w:rStyle w:val="StyleUnderline"/>
        </w:rPr>
        <w:t>that could ignite a war</w:t>
      </w:r>
      <w:r w:rsidRPr="00773DBE">
        <w:rPr>
          <w:sz w:val="16"/>
        </w:rPr>
        <w:t xml:space="preserve"> between the United States and China. It </w:t>
      </w:r>
      <w:r w:rsidRPr="00773DBE">
        <w:rPr>
          <w:rStyle w:val="StyleUnderline"/>
        </w:rPr>
        <w:t>is anarchy, the absence of a central authority above states, that makes China and 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fear the power of each other</w:t>
      </w:r>
      <w:r w:rsidRPr="00773DBE">
        <w:rPr>
          <w:sz w:val="16"/>
        </w:rPr>
        <w:t xml:space="preserve">. </w:t>
      </w:r>
      <w:r w:rsidRPr="00773DBE">
        <w:rPr>
          <w:rStyle w:val="StyleUnderline"/>
        </w:rPr>
        <w:t>It is anarchy that makes them suspicious of each other’s intentions</w:t>
      </w:r>
      <w:r w:rsidRPr="00773DBE">
        <w:rPr>
          <w:sz w:val="16"/>
        </w:rPr>
        <w:t xml:space="preserve">. It is also anarchy that </w:t>
      </w:r>
      <w:r w:rsidRPr="00773DBE">
        <w:rPr>
          <w:rStyle w:val="StyleUnderline"/>
        </w:rPr>
        <w:t>makes mutual assurances of goodwill fall flat in each other’s capital</w:t>
      </w:r>
      <w:r w:rsidRPr="00773DBE">
        <w:rPr>
          <w:sz w:val="16"/>
        </w:rPr>
        <w:t xml:space="preserve">. </w:t>
      </w:r>
      <w:r w:rsidRPr="00773DBE">
        <w:rPr>
          <w:rStyle w:val="StyleUnderline"/>
        </w:rPr>
        <w:t xml:space="preserve">Taiwan operates independently of this structure; </w:t>
      </w:r>
      <w:r w:rsidRPr="00773DBE">
        <w:rPr>
          <w:rStyle w:val="Emphasis"/>
        </w:rPr>
        <w:t>abandoning it will not remove the structural cause of US-China tensions</w:t>
      </w:r>
      <w:r w:rsidRPr="00773DBE">
        <w:rPr>
          <w:sz w:val="16"/>
        </w:rPr>
        <w:t xml:space="preserve">. In anarchy, </w:t>
      </w:r>
      <w:r w:rsidRPr="00773DBE">
        <w:rPr>
          <w:rStyle w:val="StyleUnderline"/>
        </w:rPr>
        <w:t>great powers base their strategic decisions on the capabilities of others, not intentions</w:t>
      </w:r>
      <w:r w:rsidRPr="00773DBE">
        <w:rPr>
          <w:sz w:val="16"/>
        </w:rPr>
        <w:t xml:space="preserve">. In an anarchic world in which each state can hurt one another, great powers will compete for power to become substantially stronger than the others. The ideal situation is to become the hegemon in one’s own region.29 The United States accomplished this feat in the Western Hemisphere through a series of determined pursuits of power in the nineteenth century. Washington also enforced the Monroe Doctrine to exclude outside powers from meddling in its backyard. The same strategic logic applies to China. </w:t>
      </w:r>
      <w:r w:rsidRPr="00773DBE">
        <w:rPr>
          <w:rStyle w:val="StyleUnderline"/>
        </w:rPr>
        <w:t>As power brings security, the pursuit of power has been the top priority of Chinese statecraft</w:t>
      </w:r>
      <w:r w:rsidRPr="00773DBE">
        <w:rPr>
          <w:sz w:val="16"/>
        </w:rPr>
        <w:t xml:space="preserve">. </w:t>
      </w:r>
      <w:r w:rsidRPr="00773DBE">
        <w:rPr>
          <w:rStyle w:val="StyleUnderline"/>
        </w:rPr>
        <w:t>The Chinese people know very well about the “century of humiliation” when Qing China suffered disgraceful defeat at the hands of technologically superior European powers</w:t>
      </w:r>
      <w:r w:rsidRPr="00773DBE">
        <w:rPr>
          <w:sz w:val="16"/>
        </w:rPr>
        <w:t xml:space="preserve"> in the nineteenth century. </w:t>
      </w:r>
      <w:r w:rsidRPr="00773DBE">
        <w:rPr>
          <w:rStyle w:val="StyleUnderline"/>
        </w:rPr>
        <w:t>The lesson is well learned: weakness invites aggression; strength begets security</w:t>
      </w:r>
      <w:r w:rsidRPr="00773DBE">
        <w:rPr>
          <w:sz w:val="16"/>
        </w:rPr>
        <w:t xml:space="preserve">. Henceforth, </w:t>
      </w:r>
      <w:r w:rsidRPr="00773DBE">
        <w:rPr>
          <w:rStyle w:val="StyleUnderline"/>
        </w:rPr>
        <w:t>a recurrent theme in modern Chinese politics is how to build a strong country that is secure from foreign encroachment</w:t>
      </w:r>
      <w:r w:rsidRPr="00773DBE">
        <w:rPr>
          <w:sz w:val="16"/>
        </w:rPr>
        <w:t xml:space="preserve">. Today, </w:t>
      </w:r>
      <w:r w:rsidRPr="00773DBE">
        <w:rPr>
          <w:rStyle w:val="StyleUnderline"/>
        </w:rPr>
        <w:t>the Communist Party’s sloganeering of</w:t>
      </w:r>
      <w:r w:rsidRPr="00773DBE">
        <w:rPr>
          <w:sz w:val="16"/>
        </w:rPr>
        <w:t xml:space="preserve"> the China Dream and </w:t>
      </w:r>
      <w:r w:rsidRPr="00773DBE">
        <w:rPr>
          <w:rStyle w:val="StyleUnderline"/>
        </w:rPr>
        <w:t>the “great rejuvenation of the Chinese nation” reflects this long-held aspiration.</w:t>
      </w:r>
      <w:r w:rsidRPr="00773DBE">
        <w:rPr>
          <w:sz w:val="16"/>
        </w:rPr>
        <w:t xml:space="preserve"> </w:t>
      </w:r>
      <w:r w:rsidRPr="00773DBE">
        <w:rPr>
          <w:rStyle w:val="StyleUnderline"/>
        </w:rPr>
        <w:t>The ideal outcome is a maximization of its power advantage over neighbors</w:t>
      </w:r>
      <w:r w:rsidRPr="00773DBE">
        <w:rPr>
          <w:sz w:val="16"/>
        </w:rPr>
        <w:t>, as exemplified by the “era of strength and prosperity” (</w:t>
      </w:r>
      <w:proofErr w:type="spellStart"/>
      <w:r w:rsidRPr="00773DBE">
        <w:rPr>
          <w:sz w:val="16"/>
        </w:rPr>
        <w:t>shengshi</w:t>
      </w:r>
      <w:proofErr w:type="spellEnd"/>
      <w:r w:rsidRPr="00773DBE">
        <w:rPr>
          <w:sz w:val="16"/>
        </w:rPr>
        <w:t xml:space="preserve">) during the Han, Tang, Ming, and Qing dynasties. Those were the days when China was the regional hegemon and enjoyed plentiful security. Hence, </w:t>
      </w:r>
      <w:r w:rsidRPr="00773DBE">
        <w:rPr>
          <w:rStyle w:val="StyleUnderline"/>
        </w:rPr>
        <w:t>China’s strategic aims are far broader than acquiring Taiwan</w:t>
      </w:r>
      <w:r w:rsidRPr="00773DBE">
        <w:rPr>
          <w:sz w:val="16"/>
        </w:rPr>
        <w:t xml:space="preserve">. </w:t>
      </w:r>
      <w:r w:rsidRPr="00773DBE">
        <w:rPr>
          <w:rStyle w:val="StyleUnderline"/>
        </w:rPr>
        <w:t xml:space="preserve">If China’s present military and economic power continues to grow, it will </w:t>
      </w:r>
      <w:proofErr w:type="gramStart"/>
      <w:r w:rsidRPr="00773DBE">
        <w:rPr>
          <w:rStyle w:val="StyleUnderline"/>
        </w:rPr>
        <w:t>continue on</w:t>
      </w:r>
      <w:proofErr w:type="gramEnd"/>
      <w:r w:rsidRPr="00773DBE">
        <w:rPr>
          <w:rStyle w:val="StyleUnderline"/>
        </w:rPr>
        <w:t xml:space="preserve"> the path to becoming the most powerful state in Asia. </w:t>
      </w:r>
      <w:r w:rsidRPr="00773DBE">
        <w:rPr>
          <w:sz w:val="16"/>
        </w:rPr>
        <w:t xml:space="preserve">China’s rise, however, is incompatible with US dominance. </w:t>
      </w:r>
      <w:r w:rsidRPr="00773DBE">
        <w:rPr>
          <w:rStyle w:val="StyleUnderline"/>
        </w:rPr>
        <w:t>As a regional hegemon, the U</w:t>
      </w:r>
      <w:r w:rsidRPr="00773DBE">
        <w:rPr>
          <w:sz w:val="16"/>
        </w:rPr>
        <w:t xml:space="preserve">nited </w:t>
      </w:r>
      <w:r w:rsidRPr="00773DBE">
        <w:rPr>
          <w:rStyle w:val="StyleUnderline"/>
        </w:rPr>
        <w:t>S</w:t>
      </w:r>
      <w:r w:rsidRPr="00773DBE">
        <w:rPr>
          <w:sz w:val="16"/>
        </w:rPr>
        <w:t xml:space="preserve">tates believes that its </w:t>
      </w:r>
      <w:r w:rsidRPr="00773DBE">
        <w:rPr>
          <w:rStyle w:val="StyleUnderline"/>
        </w:rPr>
        <w:t>security interests will be best served by not allowing another power to dominate Asia</w:t>
      </w:r>
      <w:r w:rsidRPr="00773DBE">
        <w:rPr>
          <w:sz w:val="16"/>
        </w:rPr>
        <w:t xml:space="preserve"> (or Europe). “The interest of the United States of America,” declared President John F. Kennedy in 1963, “is best served by preserving and protecting a world of diversity in which no one power or no one combination of powers can threaten the security of the United States.”30 Simply put, the United States does not want a peer competitor. Henry Kissinger emphasizes that “it is in the American national interest to resist the effort of any power to dominate Asia” (emphasis original).31 Joseph S. Nye, former US Assistant Secretary of Defense for International Security Affairs, argues that maintaining regional stability and “deterring the rise of hegemonic forces” constitutes the rationale for stationing American troops in East Asia.32 </w:t>
      </w:r>
      <w:r w:rsidRPr="00773DBE">
        <w:rPr>
          <w:rStyle w:val="StyleUnderline"/>
        </w:rPr>
        <w:t>There is consensus among US policymakers and commentators that it is in the national interest to prevent any power from dominating Asia and Europe. Washington should maintain a regional balance of power to preserve US preeminence in international affairs</w:t>
      </w:r>
      <w:r w:rsidRPr="00773DBE">
        <w:rPr>
          <w:sz w:val="16"/>
        </w:rPr>
        <w:t xml:space="preserve">. Apparently, the two structural factors—China’s rising power and US dominance—are not compatible. Both countries are locked in a security dilemma in which one’s moves to increase its own security will invariably decrease the security of the other. </w:t>
      </w:r>
      <w:r w:rsidRPr="00773DBE">
        <w:rPr>
          <w:rStyle w:val="StyleUnderline"/>
        </w:rPr>
        <w:t xml:space="preserve">The security dilemma is a product of states’ uncertainty about each other’s intentions under anarchy. </w:t>
      </w:r>
      <w:r w:rsidRPr="00773DBE">
        <w:rPr>
          <w:rStyle w:val="Emphasis"/>
        </w:rPr>
        <w:t>It is a constant</w:t>
      </w:r>
      <w:r w:rsidRPr="00773DBE">
        <w:rPr>
          <w:rStyle w:val="StyleUnderline"/>
        </w:rPr>
        <w:t xml:space="preserve">, </w:t>
      </w:r>
      <w:r w:rsidRPr="00773DBE">
        <w:rPr>
          <w:rStyle w:val="Emphasis"/>
        </w:rPr>
        <w:t>not a variable</w:t>
      </w:r>
      <w:r w:rsidRPr="00773DBE">
        <w:rPr>
          <w:sz w:val="16"/>
        </w:rPr>
        <w:t xml:space="preserve">. Therefore, </w:t>
      </w:r>
      <w:r w:rsidRPr="00773DBE">
        <w:rPr>
          <w:rStyle w:val="Emphasis"/>
        </w:rPr>
        <w:t>accommodating China on Taiwan will not fundamentally transform the problem of uncertainty about intentions, nor will it moderate the security dilemma</w:t>
      </w:r>
      <w:r w:rsidRPr="00773DBE">
        <w:rPr>
          <w:sz w:val="16"/>
        </w:rPr>
        <w:t xml:space="preserve">. The structural contradiction in US-China relations foretells a competitive dynamic in the years ahead. </w:t>
      </w:r>
      <w:r w:rsidRPr="00773DBE">
        <w:rPr>
          <w:rStyle w:val="StyleUnderline"/>
        </w:rPr>
        <w:t xml:space="preserve">China’s suspicions about US motives and intentions are </w:t>
      </w:r>
      <w:r w:rsidRPr="00773DBE">
        <w:rPr>
          <w:rStyle w:val="Emphasis"/>
        </w:rPr>
        <w:t>structurally driven</w:t>
      </w:r>
      <w:r w:rsidRPr="00773DBE">
        <w:rPr>
          <w:rStyle w:val="StyleUnderline"/>
        </w:rPr>
        <w:t>,</w:t>
      </w:r>
      <w:r w:rsidRPr="00773DBE">
        <w:rPr>
          <w:sz w:val="16"/>
        </w:rPr>
        <w:t xml:space="preserve"> </w:t>
      </w:r>
      <w:r w:rsidRPr="00773DBE">
        <w:rPr>
          <w:rStyle w:val="StyleUnderline"/>
        </w:rPr>
        <w:t xml:space="preserve">just as US suspicions of China are driven by the </w:t>
      </w:r>
      <w:r w:rsidRPr="00773DBE">
        <w:rPr>
          <w:rStyle w:val="Emphasis"/>
        </w:rPr>
        <w:t>same structural conditions</w:t>
      </w:r>
      <w:r w:rsidRPr="00773DBE">
        <w:rPr>
          <w:sz w:val="16"/>
        </w:rPr>
        <w:t xml:space="preserve">. </w:t>
      </w:r>
      <w:r w:rsidRPr="00773DBE">
        <w:rPr>
          <w:rStyle w:val="StyleUnderline"/>
        </w:rPr>
        <w:t>Uncertainty about intentions is a built- in characteristic of an anarchic system, generating the security dilemma and strategic distrust.</w:t>
      </w:r>
      <w:r w:rsidRPr="00773DBE">
        <w:rPr>
          <w:sz w:val="16"/>
        </w:rPr>
        <w:t xml:space="preserve"> US policy toward Taiwan is tangential to the distrust between Beijing and Washington. </w:t>
      </w:r>
      <w:r w:rsidRPr="00773DBE">
        <w:rPr>
          <w:rStyle w:val="StyleUnderline"/>
        </w:rPr>
        <w:t xml:space="preserve">Because Taiwan is not a direct cause of US-China security competition, </w:t>
      </w:r>
      <w:r w:rsidRPr="00773DBE">
        <w:rPr>
          <w:rStyle w:val="Emphasis"/>
        </w:rPr>
        <w:t>abandoning Taiwan to China will not ameliorate the security dilemma.</w:t>
      </w:r>
      <w:r w:rsidRPr="00773DBE">
        <w:rPr>
          <w:sz w:val="16"/>
        </w:rPr>
        <w:t xml:space="preserve"> </w:t>
      </w:r>
      <w:r w:rsidRPr="00773DBE">
        <w:rPr>
          <w:rStyle w:val="StyleUnderline"/>
        </w:rPr>
        <w:t>The structural tension remains. Aside from Taiwan, other issues could also ignite a conflict, such as flare-ups in the Korean peninsula, the South China Sea, or the East China Sea</w:t>
      </w:r>
      <w:r w:rsidRPr="00773DBE">
        <w:rPr>
          <w:sz w:val="16"/>
        </w:rPr>
        <w:t>. It is worth noting that the only war between China and the United States was the Korean War of 1950–1953. It was not fought over Taiwan.</w:t>
      </w:r>
    </w:p>
    <w:p w14:paraId="12079576" w14:textId="4870B417" w:rsidR="00CD5CB6" w:rsidRPr="00773DBE" w:rsidRDefault="00CD5CB6" w:rsidP="00CD5CB6">
      <w:pPr>
        <w:pStyle w:val="Heading3"/>
      </w:pPr>
      <w:r w:rsidRPr="00773DBE">
        <w:t xml:space="preserve">--- XT: Realism True </w:t>
      </w:r>
    </w:p>
    <w:p w14:paraId="4E39AB16" w14:textId="77777777" w:rsidR="00CD5CB6" w:rsidRPr="00773DBE" w:rsidRDefault="00CD5CB6" w:rsidP="00CD5CB6">
      <w:pPr>
        <w:pStyle w:val="Heading4"/>
      </w:pPr>
      <w:r w:rsidRPr="00773DBE">
        <w:t>States are guided by offensive realism – best historical evidence proves policies guided by accommodation will fail</w:t>
      </w:r>
    </w:p>
    <w:p w14:paraId="15653D0B" w14:textId="77777777" w:rsidR="00CD5CB6" w:rsidRPr="00773DBE" w:rsidRDefault="00CD5CB6" w:rsidP="00CD5CB6">
      <w:r w:rsidRPr="00773DBE">
        <w:rPr>
          <w:rStyle w:val="Style13ptBold"/>
        </w:rPr>
        <w:t>Wang 18</w:t>
      </w:r>
      <w:r w:rsidRPr="00773DBE">
        <w:t xml:space="preserve"> --- PhD in </w:t>
      </w:r>
      <w:proofErr w:type="spellStart"/>
      <w:r w:rsidRPr="00773DBE">
        <w:t>poli</w:t>
      </w:r>
      <w:proofErr w:type="spellEnd"/>
      <w:r w:rsidRPr="00773DBE">
        <w:t xml:space="preserve"> sci from U of Chicago (Yuan-</w:t>
      </w:r>
      <w:proofErr w:type="spellStart"/>
      <w:r w:rsidRPr="00773DBE">
        <w:t>kang</w:t>
      </w:r>
      <w:proofErr w:type="spellEnd"/>
      <w:r w:rsidRPr="00773DBE">
        <w:t xml:space="preserve"> Wang is Professor in the Department of Political Science at Western Michigan University, former International Security Fellow at Harvard University's </w:t>
      </w:r>
      <w:proofErr w:type="spellStart"/>
      <w:r w:rsidRPr="00773DBE">
        <w:t>Belfer</w:t>
      </w:r>
      <w:proofErr w:type="spellEnd"/>
      <w:r w:rsidRPr="00773DBE">
        <w:t xml:space="preserve"> Center for Science and International Affairs, a Visiting Fellow at the Brookings Institution's Center for Northeast Asian Policy Studies, and a visiting scholar at the Institute of </w:t>
      </w:r>
      <w:proofErr w:type="spellStart"/>
      <w:r w:rsidRPr="00773DBE">
        <w:t>Politcal</w:t>
      </w:r>
      <w:proofErr w:type="spellEnd"/>
      <w:r w:rsidRPr="00773DBE">
        <w:t xml:space="preserve"> Science, Academia </w:t>
      </w:r>
      <w:proofErr w:type="spellStart"/>
      <w:r w:rsidRPr="00773DBE">
        <w:t>Sinica</w:t>
      </w:r>
      <w:proofErr w:type="spellEnd"/>
      <w:r w:rsidRPr="00773DBE">
        <w:t xml:space="preserve">, “Rethinking US Security Commitment to Taiwan,” book chapter in: “Taiwan’s Political Re-Alignment and Diplomatic Challenges, Politics and Development of Contemporary China,” google books) </w:t>
      </w:r>
    </w:p>
    <w:p w14:paraId="06F63E15" w14:textId="32E54B47" w:rsidR="00CD5CB6" w:rsidRPr="00773DBE" w:rsidRDefault="00CD5CB6" w:rsidP="00CD5CB6">
      <w:pPr>
        <w:rPr>
          <w:sz w:val="16"/>
        </w:rPr>
      </w:pPr>
      <w:r w:rsidRPr="00773DBE">
        <w:rPr>
          <w:sz w:val="16"/>
        </w:rPr>
        <w:t xml:space="preserve">Although most </w:t>
      </w:r>
      <w:r w:rsidRPr="00773DBE">
        <w:rPr>
          <w:rStyle w:val="StyleUnderline"/>
        </w:rPr>
        <w:t>accommodationists</w:t>
      </w:r>
      <w:r w:rsidRPr="00773DBE">
        <w:rPr>
          <w:sz w:val="16"/>
        </w:rPr>
        <w:t xml:space="preserve"> do not explicitly ground their </w:t>
      </w:r>
      <w:r w:rsidRPr="00773DBE">
        <w:rPr>
          <w:rStyle w:val="StyleUnderline"/>
        </w:rPr>
        <w:t>argument</w:t>
      </w:r>
      <w:r w:rsidRPr="00773DBE">
        <w:rPr>
          <w:sz w:val="16"/>
        </w:rPr>
        <w:t xml:space="preserve"> in international relations theory, their proposal </w:t>
      </w:r>
      <w:r w:rsidRPr="00773DBE">
        <w:rPr>
          <w:rStyle w:val="StyleUnderline"/>
        </w:rPr>
        <w:t>parallels</w:t>
      </w:r>
      <w:r w:rsidRPr="00773DBE">
        <w:rPr>
          <w:sz w:val="16"/>
        </w:rPr>
        <w:t xml:space="preserve"> </w:t>
      </w:r>
      <w:r w:rsidRPr="00773DBE">
        <w:rPr>
          <w:rStyle w:val="StyleUnderline"/>
        </w:rPr>
        <w:t>defensive realism</w:t>
      </w:r>
      <w:r w:rsidRPr="00773DBE">
        <w:rPr>
          <w:sz w:val="16"/>
        </w:rPr>
        <w:t xml:space="preserve">.17 Defensive realism takes an optimistic view about the effects of anarchy, arguing that the structure of the international system is generally benign and does not always lead to competitive policies. In the offense-defense balance, military technology and geography often favor the defense. Security is thus plentiful.18 The best means for states to be secure is to maintain the status quo. States should not attempt to maximize relative power because it would trigger counterbalancing. Defensive realists argue that states can convey reliable information about their motives through costly signaling and policy choices. Both China and the United States are secure because they enjoy “defensive advantage” created by nuclear weapons and geographical separation. As Glaser argues, “China’s rise </w:t>
      </w:r>
      <w:proofErr w:type="gramStart"/>
      <w:r w:rsidRPr="00773DBE">
        <w:rPr>
          <w:sz w:val="16"/>
        </w:rPr>
        <w:t>need</w:t>
      </w:r>
      <w:proofErr w:type="gramEnd"/>
      <w:r w:rsidRPr="00773DBE">
        <w:rPr>
          <w:sz w:val="16"/>
        </w:rPr>
        <w:t xml:space="preserve"> not be nearly as competitive and dangerous…because the structural forces driving major powers into conflict will be relatively weak.”19 The dangers come from secondary disputes such as Taiwan. </w:t>
      </w:r>
      <w:r w:rsidRPr="00773DBE">
        <w:rPr>
          <w:rStyle w:val="StyleUnderline"/>
        </w:rPr>
        <w:t>A US accommodation on Taiwan would indicate US benign motives toward China</w:t>
      </w:r>
      <w:r w:rsidRPr="00773DBE">
        <w:rPr>
          <w:sz w:val="16"/>
        </w:rPr>
        <w:t xml:space="preserve">. If China reciprocates, such as on the South China Sea or other issues, it would convey information about the limited extent of China’s foreign policy aims. China could thus rise peacefully, a view that is in stark contrast to offensive realism.20 </w:t>
      </w:r>
      <w:r w:rsidRPr="00773DBE">
        <w:rPr>
          <w:rStyle w:val="StyleUnderline"/>
        </w:rPr>
        <w:t xml:space="preserve">As a theory, defensive realism is </w:t>
      </w:r>
      <w:r w:rsidRPr="00773DBE">
        <w:rPr>
          <w:sz w:val="16"/>
        </w:rPr>
        <w:t xml:space="preserve">an intellectual cousin of </w:t>
      </w:r>
      <w:r w:rsidRPr="00773DBE">
        <w:rPr>
          <w:rStyle w:val="Emphasis"/>
        </w:rPr>
        <w:t>idealism</w:t>
      </w:r>
      <w:r w:rsidRPr="00773DBE">
        <w:rPr>
          <w:rStyle w:val="StyleUnderline"/>
        </w:rPr>
        <w:t xml:space="preserve">. It describes how the world </w:t>
      </w:r>
      <w:r w:rsidRPr="00773DBE">
        <w:rPr>
          <w:rStyle w:val="Emphasis"/>
        </w:rPr>
        <w:t>should work</w:t>
      </w:r>
      <w:r w:rsidRPr="00773DBE">
        <w:rPr>
          <w:rStyle w:val="StyleUnderline"/>
        </w:rPr>
        <w:t xml:space="preserve"> instead of </w:t>
      </w:r>
      <w:r w:rsidRPr="00773DBE">
        <w:rPr>
          <w:rStyle w:val="Emphasis"/>
        </w:rPr>
        <w:t xml:space="preserve">how the world </w:t>
      </w:r>
      <w:proofErr w:type="gramStart"/>
      <w:r w:rsidRPr="00773DBE">
        <w:rPr>
          <w:rStyle w:val="Emphasis"/>
        </w:rPr>
        <w:t>actually works</w:t>
      </w:r>
      <w:proofErr w:type="gramEnd"/>
      <w:r w:rsidRPr="00773DBE">
        <w:rPr>
          <w:rStyle w:val="Emphasis"/>
        </w:rPr>
        <w:t>.</w:t>
      </w:r>
      <w:r w:rsidRPr="00773DBE">
        <w:rPr>
          <w:sz w:val="16"/>
        </w:rPr>
        <w:t xml:space="preserve"> As Glaser makes clear, defensive realism “analyzes the strategies a state should choose” (emphasis original) to achieve their goals and as such, “it is a prescriptive, normative theory.”21 </w:t>
      </w:r>
      <w:r w:rsidRPr="00773DBE">
        <w:rPr>
          <w:rStyle w:val="StyleUnderline"/>
        </w:rPr>
        <w:t xml:space="preserve">The problem with normative theory such as defensive realism is that </w:t>
      </w:r>
      <w:r w:rsidRPr="00773DBE">
        <w:rPr>
          <w:rStyle w:val="Emphasis"/>
        </w:rPr>
        <w:t>it does not have much explanatory power</w:t>
      </w:r>
      <w:r w:rsidRPr="00773DBE">
        <w:rPr>
          <w:sz w:val="16"/>
        </w:rPr>
        <w:t xml:space="preserve">, as John Mearsheimer points out.22 </w:t>
      </w:r>
      <w:r w:rsidRPr="00773DBE">
        <w:rPr>
          <w:rStyle w:val="StyleUnderline"/>
        </w:rPr>
        <w:t>The historical record is often at odds with defensive realism, with great powers having behaved in ways that contradict the theory</w:t>
      </w:r>
      <w:r w:rsidRPr="00773DBE">
        <w:rPr>
          <w:sz w:val="16"/>
        </w:rPr>
        <w:t xml:space="preserve">. Defensive realism often attempts to explain away these anomalies by incorporating non-structural variables such as domestic politics or misperception into their theory.23 Like idealism, </w:t>
      </w:r>
      <w:r w:rsidRPr="00773DBE">
        <w:rPr>
          <w:rStyle w:val="StyleUnderline"/>
        </w:rPr>
        <w:t xml:space="preserve">the policy prescriptions of defensive realism may appear desirable, but they are </w:t>
      </w:r>
      <w:r w:rsidRPr="00773DBE">
        <w:rPr>
          <w:rStyle w:val="Emphasis"/>
        </w:rPr>
        <w:t>politically infeasible</w:t>
      </w:r>
      <w:r w:rsidRPr="00773DBE">
        <w:rPr>
          <w:sz w:val="16"/>
        </w:rPr>
        <w:t xml:space="preserve">.24 </w:t>
      </w:r>
      <w:r w:rsidRPr="00773DBE">
        <w:rPr>
          <w:rStyle w:val="Emphasis"/>
        </w:rPr>
        <w:t xml:space="preserve">Their proposals provide little guidance to realistic policy making. </w:t>
      </w:r>
      <w:r w:rsidRPr="00773DBE">
        <w:rPr>
          <w:sz w:val="16"/>
        </w:rPr>
        <w:t xml:space="preserve">In this article, I draw on </w:t>
      </w:r>
      <w:r w:rsidRPr="00773DBE">
        <w:rPr>
          <w:rStyle w:val="StyleUnderline"/>
        </w:rPr>
        <w:t>offensive realism</w:t>
      </w:r>
      <w:r w:rsidRPr="00773DBE">
        <w:rPr>
          <w:sz w:val="16"/>
        </w:rPr>
        <w:t xml:space="preserve"> to </w:t>
      </w:r>
      <w:r w:rsidRPr="00773DBE">
        <w:rPr>
          <w:rStyle w:val="StyleUnderline"/>
        </w:rPr>
        <w:t>highlight the dangers of accommodating China on Taiwan</w:t>
      </w:r>
      <w:r w:rsidRPr="00773DBE">
        <w:rPr>
          <w:sz w:val="16"/>
        </w:rPr>
        <w:t xml:space="preserve">.25 Unlike defensive realism, </w:t>
      </w:r>
      <w:r w:rsidRPr="00773DBE">
        <w:rPr>
          <w:rStyle w:val="StyleUnderline"/>
        </w:rPr>
        <w:t>offensive realism argues</w:t>
      </w:r>
      <w:r w:rsidRPr="00773DBE">
        <w:rPr>
          <w:sz w:val="16"/>
        </w:rPr>
        <w:t xml:space="preserve"> that </w:t>
      </w:r>
      <w:r w:rsidRPr="00773DBE">
        <w:rPr>
          <w:rStyle w:val="StyleUnderline"/>
        </w:rPr>
        <w:t>the structure of the international system drives states to compete for power.</w:t>
      </w:r>
      <w:r w:rsidRPr="00773DBE">
        <w:rPr>
          <w:sz w:val="16"/>
        </w:rPr>
        <w:t xml:space="preserve"> </w:t>
      </w:r>
      <w:r w:rsidRPr="00773DBE">
        <w:rPr>
          <w:rStyle w:val="StyleUnderline"/>
        </w:rPr>
        <w:t>To be secure, major states will maximize relative power until they have dominated the system</w:t>
      </w:r>
      <w:r w:rsidRPr="00773DBE">
        <w:rPr>
          <w:sz w:val="16"/>
        </w:rPr>
        <w:t xml:space="preserve">. </w:t>
      </w:r>
      <w:r w:rsidRPr="00773DBE">
        <w:rPr>
          <w:rStyle w:val="StyleUnderline"/>
        </w:rPr>
        <w:t>Great powers seek to establish hegemony in their region, while preventing rival powers from dominating another region</w:t>
      </w:r>
      <w:r w:rsidRPr="00773DBE">
        <w:rPr>
          <w:sz w:val="16"/>
        </w:rPr>
        <w:t xml:space="preserve">. The offense-defense balance emphasized by </w:t>
      </w:r>
      <w:r w:rsidRPr="00773DBE">
        <w:rPr>
          <w:rStyle w:val="StyleUnderline"/>
        </w:rPr>
        <w:t>defensive realism offers little guidance</w:t>
      </w:r>
      <w:r w:rsidRPr="00773DBE">
        <w:rPr>
          <w:sz w:val="16"/>
        </w:rPr>
        <w:t xml:space="preserve"> to international politics </w:t>
      </w:r>
      <w:r w:rsidRPr="00773DBE">
        <w:rPr>
          <w:rStyle w:val="StyleUnderline"/>
        </w:rPr>
        <w:t>because it is inherently difficult both to distinguish defense from offense and to operationalize the concept</w:t>
      </w:r>
      <w:r w:rsidRPr="00773DBE">
        <w:rPr>
          <w:sz w:val="16"/>
        </w:rPr>
        <w:t xml:space="preserve">.26 States cannot reliably convey their motives or intentions to others. </w:t>
      </w:r>
      <w:r w:rsidRPr="00773DBE">
        <w:rPr>
          <w:rStyle w:val="StyleUnderline"/>
        </w:rPr>
        <w:t>The intentions of states are difficult to know, and even if known, present intentions can still change in the future.</w:t>
      </w:r>
      <w:r w:rsidRPr="00773DBE">
        <w:rPr>
          <w:sz w:val="16"/>
        </w:rPr>
        <w:t xml:space="preserve">27 </w:t>
      </w:r>
      <w:r w:rsidRPr="00773DBE">
        <w:rPr>
          <w:rStyle w:val="StyleUnderline"/>
        </w:rPr>
        <w:t>Because states face uncertainty about the intentions of others under anarchy, the security dilemma cannot be moderated</w:t>
      </w:r>
      <w:r w:rsidRPr="00773DBE">
        <w:rPr>
          <w:sz w:val="16"/>
        </w:rPr>
        <w:t xml:space="preserve">. As Mearsheimer points out, “little can be done to ameliorate the security dilemma as long as states operate in anarchy.”28 </w:t>
      </w:r>
      <w:r w:rsidRPr="00773DBE">
        <w:rPr>
          <w:rStyle w:val="StyleUnderline"/>
        </w:rPr>
        <w:t>Adopting offensive realism as the theoretical baseline reveals the flaws of accommodationist arguments favored by defensive realists</w:t>
      </w:r>
      <w:r w:rsidRPr="00773DBE">
        <w:rPr>
          <w:sz w:val="16"/>
        </w:rPr>
        <w:t>.</w:t>
      </w:r>
    </w:p>
    <w:p w14:paraId="6D066E5B" w14:textId="77777777" w:rsidR="00F147A9" w:rsidRPr="00773DBE" w:rsidRDefault="00F147A9" w:rsidP="00F147A9">
      <w:pPr>
        <w:pStyle w:val="Heading3"/>
      </w:pPr>
      <w:r w:rsidRPr="00773DBE">
        <w:t xml:space="preserve">--- XT: Impact – Turns Taiwan War </w:t>
      </w:r>
    </w:p>
    <w:p w14:paraId="5A31F36A" w14:textId="77777777" w:rsidR="00CD5CB6" w:rsidRPr="00773DBE" w:rsidRDefault="00CD5CB6" w:rsidP="00CD5CB6">
      <w:pPr>
        <w:pStyle w:val="Heading4"/>
      </w:pPr>
      <w:r w:rsidRPr="00773DBE">
        <w:t xml:space="preserve">Arms sales preserve stability – the aff spurs Chinese military coercion to force unification ensuring US-draw-in, turns case </w:t>
      </w:r>
    </w:p>
    <w:p w14:paraId="49540059" w14:textId="77777777" w:rsidR="00CD5CB6" w:rsidRPr="00773DBE" w:rsidRDefault="00CD5CB6" w:rsidP="00CD5CB6">
      <w:r w:rsidRPr="00773DBE">
        <w:rPr>
          <w:rStyle w:val="Style13ptBold"/>
        </w:rPr>
        <w:t>Wang 18</w:t>
      </w:r>
      <w:r w:rsidRPr="00773DBE">
        <w:t xml:space="preserve"> --- PhD in </w:t>
      </w:r>
      <w:proofErr w:type="spellStart"/>
      <w:r w:rsidRPr="00773DBE">
        <w:t>poli</w:t>
      </w:r>
      <w:proofErr w:type="spellEnd"/>
      <w:r w:rsidRPr="00773DBE">
        <w:t xml:space="preserve"> sci from U of Chicago (Yuan-</w:t>
      </w:r>
      <w:proofErr w:type="spellStart"/>
      <w:r w:rsidRPr="00773DBE">
        <w:t>kang</w:t>
      </w:r>
      <w:proofErr w:type="spellEnd"/>
      <w:r w:rsidRPr="00773DBE">
        <w:t xml:space="preserve"> Wang is Professor in the Department of Political Science at Western Michigan University, former International Security Fellow at Harvard University's </w:t>
      </w:r>
      <w:proofErr w:type="spellStart"/>
      <w:r w:rsidRPr="00773DBE">
        <w:t>Belfer</w:t>
      </w:r>
      <w:proofErr w:type="spellEnd"/>
      <w:r w:rsidRPr="00773DBE">
        <w:t xml:space="preserve"> Center for Science and International Affairs, a Visiting Fellow at the Brookings Institution's Center for Northeast Asian Policy Studies, and a visiting scholar at the Institute of </w:t>
      </w:r>
      <w:proofErr w:type="spellStart"/>
      <w:r w:rsidRPr="00773DBE">
        <w:t>Politcal</w:t>
      </w:r>
      <w:proofErr w:type="spellEnd"/>
      <w:r w:rsidRPr="00773DBE">
        <w:t xml:space="preserve"> Science, Academia </w:t>
      </w:r>
      <w:proofErr w:type="spellStart"/>
      <w:r w:rsidRPr="00773DBE">
        <w:t>Sinica</w:t>
      </w:r>
      <w:proofErr w:type="spellEnd"/>
      <w:r w:rsidRPr="00773DBE">
        <w:t xml:space="preserve">, “Rethinking US Security Commitment to Taiwan,” book chapter in: “Taiwan’s Political Re-Alignment and Diplomatic Challenges, Politics and Development of Contemporary China,” google books) </w:t>
      </w:r>
    </w:p>
    <w:p w14:paraId="369E442E" w14:textId="77777777" w:rsidR="00CD5CB6" w:rsidRPr="00773DBE" w:rsidRDefault="00CD5CB6" w:rsidP="00CD5CB6">
      <w:pPr>
        <w:rPr>
          <w:rStyle w:val="StyleUnderline"/>
        </w:rPr>
      </w:pPr>
      <w:r w:rsidRPr="00773DBE">
        <w:rPr>
          <w:sz w:val="16"/>
        </w:rPr>
        <w:t xml:space="preserve">Recalibrating US-Taiwan Relations Both Taipei and Washington share a common interest in deterring China from using force in the Taiwan Strait. As China continues to rise in power, we can expect US-China security competition to intensify. </w:t>
      </w:r>
      <w:r w:rsidRPr="00773DBE">
        <w:rPr>
          <w:rStyle w:val="StyleUnderline"/>
        </w:rPr>
        <w:t>If Washington wishes to maintain its preeminent position in Asia, it is in US strategic interest to include Taiwan in its overall Asia strategy</w:t>
      </w:r>
      <w:r w:rsidRPr="00773DBE">
        <w:rPr>
          <w:sz w:val="16"/>
        </w:rPr>
        <w:t xml:space="preserve">, along with Japan, South Korea, and other allies. Given Taiwan’s strategic value, the changing international structure will likely push </w:t>
      </w:r>
      <w:r w:rsidRPr="00773DBE">
        <w:rPr>
          <w:rStyle w:val="StyleUnderline"/>
        </w:rPr>
        <w:t>Washington and Taipei</w:t>
      </w:r>
      <w:r w:rsidRPr="00773DBE">
        <w:rPr>
          <w:sz w:val="16"/>
        </w:rPr>
        <w:t xml:space="preserve"> into closer defense cooperation. The </w:t>
      </w:r>
      <w:r w:rsidRPr="00773DBE">
        <w:rPr>
          <w:rStyle w:val="StyleUnderline"/>
        </w:rPr>
        <w:t>security interests</w:t>
      </w:r>
      <w:r w:rsidRPr="00773DBE">
        <w:rPr>
          <w:sz w:val="16"/>
        </w:rPr>
        <w:t xml:space="preserve"> of both countries </w:t>
      </w:r>
      <w:r w:rsidRPr="00773DBE">
        <w:rPr>
          <w:rStyle w:val="StyleUnderline"/>
        </w:rPr>
        <w:t>are compatible. It makes good strategic sense for 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 xml:space="preserve">to help strengthen Taiwan’s defense capabilities to deter a Chinese attack. Strong US-Taiwan security ties </w:t>
      </w:r>
      <w:r w:rsidRPr="00773DBE">
        <w:rPr>
          <w:rStyle w:val="Emphasis"/>
        </w:rPr>
        <w:t>ameliorate the power asymmetry</w:t>
      </w:r>
      <w:r w:rsidRPr="00773DBE">
        <w:rPr>
          <w:rStyle w:val="StyleUnderline"/>
        </w:rPr>
        <w:t xml:space="preserve"> across the Taiwan Strait and </w:t>
      </w:r>
      <w:r w:rsidRPr="00773DBE">
        <w:rPr>
          <w:rStyle w:val="Emphasis"/>
        </w:rPr>
        <w:t>increase the costs of China’s military coercion</w:t>
      </w:r>
      <w:r w:rsidRPr="00773DBE">
        <w:rPr>
          <w:rStyle w:val="StyleUnderline"/>
        </w:rPr>
        <w:t xml:space="preserve">. </w:t>
      </w:r>
      <w:r w:rsidRPr="00773DBE">
        <w:rPr>
          <w:sz w:val="16"/>
        </w:rPr>
        <w:t xml:space="preserve">Accommodationists argue that US arms sales to Taiwan are an unnecessary provocation to China. </w:t>
      </w:r>
      <w:r w:rsidRPr="00773DBE">
        <w:rPr>
          <w:rStyle w:val="Emphasis"/>
        </w:rPr>
        <w:t>Ending arms sales</w:t>
      </w:r>
      <w:r w:rsidRPr="00773DBE">
        <w:rPr>
          <w:sz w:val="16"/>
        </w:rPr>
        <w:t xml:space="preserve">, however, </w:t>
      </w:r>
      <w:r w:rsidRPr="00773DBE">
        <w:rPr>
          <w:rStyle w:val="Emphasis"/>
        </w:rPr>
        <w:t>would be risky and dangerous</w:t>
      </w:r>
      <w:r w:rsidRPr="00773DBE">
        <w:rPr>
          <w:sz w:val="16"/>
        </w:rPr>
        <w:t xml:space="preserve">. </w:t>
      </w:r>
      <w:r w:rsidRPr="00773DBE">
        <w:rPr>
          <w:rStyle w:val="StyleUnderline"/>
        </w:rPr>
        <w:t>A weakly defended Taiwan could tempt the Chinese leadership to use the implied threat of force to coerce the island into negotiations for unification. Once this process is started, it would be politically difficult for 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to stay on the sidelines and watch a democracy being incorporated into an authoritarian state under duress</w:t>
      </w:r>
      <w:r w:rsidRPr="00773DBE">
        <w:rPr>
          <w:sz w:val="16"/>
        </w:rPr>
        <w:t xml:space="preserve">. For their part, </w:t>
      </w:r>
      <w:r w:rsidRPr="00773DBE">
        <w:rPr>
          <w:rStyle w:val="StyleUnderline"/>
        </w:rPr>
        <w:t>the Chinese leaders would find it difficult to back down without losing domestic legitimacy</w:t>
      </w:r>
      <w:r w:rsidRPr="00773DBE">
        <w:rPr>
          <w:sz w:val="16"/>
        </w:rPr>
        <w:t xml:space="preserve">. </w:t>
      </w:r>
      <w:r w:rsidRPr="00773DBE">
        <w:rPr>
          <w:rStyle w:val="Emphasis"/>
        </w:rPr>
        <w:t>A spiral of escalation would generate perilous security dynamics and threaten regional peace.</w:t>
      </w:r>
      <w:r w:rsidRPr="00773DBE">
        <w:rPr>
          <w:sz w:val="16"/>
        </w:rPr>
        <w:t xml:space="preserve"> </w:t>
      </w:r>
      <w:r w:rsidRPr="00773DBE">
        <w:rPr>
          <w:rStyle w:val="StyleUnderline"/>
        </w:rPr>
        <w:t>Conversely, a well-defended Taiwan would reduce this source of dangerous miscalculation, which, counterintuitively, is also in China’s interest</w:t>
      </w:r>
      <w:r w:rsidRPr="00773DBE">
        <w:rPr>
          <w:sz w:val="16"/>
        </w:rPr>
        <w:t xml:space="preserve">.56 Thus, </w:t>
      </w:r>
      <w:r w:rsidRPr="00773DBE">
        <w:rPr>
          <w:rStyle w:val="StyleUnderline"/>
        </w:rPr>
        <w:t xml:space="preserve">contrary to accommodationist argument, </w:t>
      </w:r>
      <w:r w:rsidRPr="00773DBE">
        <w:rPr>
          <w:rStyle w:val="Emphasis"/>
        </w:rPr>
        <w:t>US arms sales to Taiwan strengthen regional stability</w:t>
      </w:r>
      <w:r w:rsidRPr="00773DBE">
        <w:rPr>
          <w:sz w:val="16"/>
        </w:rPr>
        <w:t xml:space="preserve">. A basic requirement for effective deterrence in the Taiwan Strait is that </w:t>
      </w:r>
      <w:r w:rsidRPr="00773DBE">
        <w:rPr>
          <w:rStyle w:val="StyleUnderline"/>
        </w:rPr>
        <w:t>Taiwan should at least have the capabilities to withstand an initial Chinese attack until 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 xml:space="preserve">has </w:t>
      </w:r>
      <w:proofErr w:type="gramStart"/>
      <w:r w:rsidRPr="00773DBE">
        <w:rPr>
          <w:rStyle w:val="StyleUnderline"/>
        </w:rPr>
        <w:t>sufficient</w:t>
      </w:r>
      <w:proofErr w:type="gramEnd"/>
      <w:r w:rsidRPr="00773DBE">
        <w:rPr>
          <w:rStyle w:val="StyleUnderline"/>
        </w:rPr>
        <w:t xml:space="preserve"> time to respond</w:t>
      </w:r>
      <w:r w:rsidRPr="00773DBE">
        <w:rPr>
          <w:sz w:val="16"/>
        </w:rPr>
        <w:t xml:space="preserve">. The arms sales not only fulfill a legal obligation under the Taiwan Relations Act but also serve US strategic interests. The $1.4 billion </w:t>
      </w:r>
      <w:r w:rsidRPr="00773DBE">
        <w:rPr>
          <w:rStyle w:val="StyleUnderline"/>
        </w:rPr>
        <w:t>arms sales approved by</w:t>
      </w:r>
      <w:r w:rsidRPr="00773DBE">
        <w:rPr>
          <w:sz w:val="16"/>
        </w:rPr>
        <w:t xml:space="preserve"> the </w:t>
      </w:r>
      <w:r w:rsidRPr="00773DBE">
        <w:rPr>
          <w:rStyle w:val="StyleUnderline"/>
        </w:rPr>
        <w:t>Trump</w:t>
      </w:r>
      <w:r w:rsidRPr="00773DBE">
        <w:rPr>
          <w:sz w:val="16"/>
        </w:rPr>
        <w:t xml:space="preserve"> administration in June 2017 </w:t>
      </w:r>
      <w:r w:rsidRPr="00773DBE">
        <w:rPr>
          <w:rStyle w:val="StyleUnderline"/>
        </w:rPr>
        <w:t xml:space="preserve">are consistent with the US policy to support Taiwan to maintain a </w:t>
      </w:r>
      <w:proofErr w:type="gramStart"/>
      <w:r w:rsidRPr="00773DBE">
        <w:rPr>
          <w:rStyle w:val="StyleUnderline"/>
        </w:rPr>
        <w:t>sufficient</w:t>
      </w:r>
      <w:proofErr w:type="gramEnd"/>
      <w:r w:rsidRPr="00773DBE">
        <w:rPr>
          <w:rStyle w:val="StyleUnderline"/>
        </w:rPr>
        <w:t xml:space="preserve"> self-defense. A robust defense makes Taiwan less vulnerable to China’s military coercion and helps preserve regional peace. China is opposed to US arms sales for the simple reason that a militarily weak Taiwan would be more compliant to Beijing’s demands. China has continued its military buildup across the Taiwan Strait to shift the military balance of power further in its favor,</w:t>
      </w:r>
      <w:r w:rsidRPr="00773DBE">
        <w:rPr>
          <w:sz w:val="16"/>
        </w:rPr>
        <w:t xml:space="preserve"> despite evident improvements in cross-Strait relations during Taiwan’s Ma Ying-</w:t>
      </w:r>
      <w:proofErr w:type="spellStart"/>
      <w:r w:rsidRPr="00773DBE">
        <w:rPr>
          <w:sz w:val="16"/>
        </w:rPr>
        <w:t>Jeou</w:t>
      </w:r>
      <w:proofErr w:type="spellEnd"/>
      <w:r w:rsidRPr="00773DBE">
        <w:rPr>
          <w:sz w:val="16"/>
        </w:rPr>
        <w:t xml:space="preserve"> administration (2008–2016). China has made significant advances in military hardware, demonstrated its anti-satellite capabilities, continued development and deployment of short- and medium-range conventional ballistic missiles, and upgraded its A2/AD capabilities. In the Taiwan Strait, </w:t>
      </w:r>
      <w:r w:rsidRPr="00773DBE">
        <w:rPr>
          <w:rStyle w:val="StyleUnderline"/>
        </w:rPr>
        <w:t>the Chinese military aims to raise the risks and costs of US intervention to deter Washington from coming to Taiwan’s rescue.</w:t>
      </w:r>
    </w:p>
    <w:p w14:paraId="2AC49A63" w14:textId="77777777" w:rsidR="00F147A9" w:rsidRPr="00773DBE" w:rsidRDefault="00F147A9" w:rsidP="00F147A9">
      <w:pPr>
        <w:pStyle w:val="Heading4"/>
      </w:pPr>
      <w:r w:rsidRPr="00773DBE">
        <w:t xml:space="preserve">Ending arms sales spurs Chinese shift from deterrence to </w:t>
      </w:r>
      <w:proofErr w:type="spellStart"/>
      <w:r w:rsidRPr="00773DBE">
        <w:t>compellence</w:t>
      </w:r>
      <w:proofErr w:type="spellEnd"/>
      <w:r w:rsidRPr="00773DBE">
        <w:t xml:space="preserve"> – Taiwan will refuse to bend, causing a China-Taiwan shooting war and US draw-in </w:t>
      </w:r>
    </w:p>
    <w:p w14:paraId="53638F39" w14:textId="77777777" w:rsidR="00F147A9" w:rsidRPr="00773DBE" w:rsidRDefault="00F147A9" w:rsidP="00F147A9">
      <w:r w:rsidRPr="00773DBE">
        <w:rPr>
          <w:rStyle w:val="Style13ptBold"/>
        </w:rPr>
        <w:t>Chen 17</w:t>
      </w:r>
      <w:r w:rsidRPr="00773DBE">
        <w:t xml:space="preserve"> (Ping-</w:t>
      </w:r>
      <w:proofErr w:type="spellStart"/>
      <w:r w:rsidRPr="00773DBE">
        <w:t>Kuei</w:t>
      </w:r>
      <w:proofErr w:type="spellEnd"/>
      <w:r w:rsidRPr="00773DBE">
        <w:t xml:space="preserve">, assistant professor at the Department of Diplomacy, National </w:t>
      </w:r>
      <w:proofErr w:type="spellStart"/>
      <w:r w:rsidRPr="00773DBE">
        <w:t>Chengchi</w:t>
      </w:r>
      <w:proofErr w:type="spellEnd"/>
      <w:r w:rsidRPr="00773DBE">
        <w:t xml:space="preserve"> University, Taiwan, PhD from the Department of Government and Politics, University of Maryland, College Park, *Scott L. Kastner, Associate Professor and Director of Undergraduate Studies in the Department of Government and Politics, University of Maryland, College Park, Ph.D. in Political Science from the University of California, San Diego, and **William L. Reed, Associate Professor of Department of Government and Politics at the University of Maryland, “A Farewell to Arms? US Security Relations with Taiwan and the Prospects for Stability in the Taiwan Strait,” October, </w:t>
      </w:r>
      <w:hyperlink r:id="rId44" w:anchor="metadata_info_tab_contents" w:history="1">
        <w:r w:rsidRPr="00773DBE">
          <w:rPr>
            <w:rStyle w:val="Hyperlink"/>
          </w:rPr>
          <w:t>https://www.jstor.org/stable/10.1525/j.ctt1w76wpm.15?seq=1#metadata_info_tab_contents</w:t>
        </w:r>
      </w:hyperlink>
      <w:r w:rsidRPr="00773DBE">
        <w:t xml:space="preserve">) </w:t>
      </w:r>
    </w:p>
    <w:p w14:paraId="2D7A4D95" w14:textId="77777777" w:rsidR="00F147A9" w:rsidRPr="00773DBE" w:rsidRDefault="00F147A9" w:rsidP="00F147A9">
      <w:pPr>
        <w:rPr>
          <w:sz w:val="16"/>
        </w:rPr>
      </w:pPr>
      <w:r w:rsidRPr="00773DBE">
        <w:rPr>
          <w:sz w:val="16"/>
        </w:rPr>
        <w:t xml:space="preserve">WHY ENDING US ARMS SALES TO TAIWAN COULD BE DESTABILIZING How would a reduced US security commitment to Taiwan affect the likelihood of cross-Strait conflict? More concretely, what would happen if the United States were to terminate arms sales to the island? Remember that in our simple model conflict occurs if Taiwan claims a level of sovereign status to the left of point R on the I-U continuum. How, then, might an end to arms sales affect the probability that Taiwan’s claimed status would lie to the left of point R? Here, we begin by considering the most intuitive, direct ways that changing levels of arms sales to Taiwan could affect the parameters of the model and the associated implications. In the following subsection, we consider more indirect and nonintuitive effects of ending arms sales, which in turn serve to qualify points made in this subsection. Intuitively, </w:t>
      </w:r>
      <w:proofErr w:type="gramStart"/>
      <w:r w:rsidRPr="00773DBE">
        <w:rPr>
          <w:sz w:val="16"/>
        </w:rPr>
        <w:t>it would seem that US</w:t>
      </w:r>
      <w:proofErr w:type="gramEnd"/>
      <w:r w:rsidRPr="00773DBE">
        <w:rPr>
          <w:sz w:val="16"/>
        </w:rPr>
        <w:t xml:space="preserve"> arms sales to Taiwan directly affect both the costs (cc) that China would expect to pay in a cross-Strait military conflict and the probability (p) that China would win such a conflict. On the margins at least, </w:t>
      </w:r>
      <w:r w:rsidRPr="00773DBE">
        <w:rPr>
          <w:rStyle w:val="StyleUnderline"/>
        </w:rPr>
        <w:t>arms sales</w:t>
      </w:r>
      <w:r w:rsidRPr="00773DBE">
        <w:rPr>
          <w:sz w:val="16"/>
        </w:rPr>
        <w:t xml:space="preserve"> should </w:t>
      </w:r>
      <w:r w:rsidRPr="00773DBE">
        <w:rPr>
          <w:rStyle w:val="StyleUnderline"/>
        </w:rPr>
        <w:t>improve Taiwan’s military capabilities relative to those of the PRC,</w:t>
      </w:r>
      <w:r w:rsidRPr="00773DBE">
        <w:rPr>
          <w:sz w:val="16"/>
        </w:rPr>
        <w:t xml:space="preserve"> thereby reducing p and increasing cc. Of course, p and cc are determined not simply by the balance of power between China and Taiwan but also by likely US behavior in the event of a cross-Strait war: </w:t>
      </w:r>
      <w:r w:rsidRPr="00773DBE">
        <w:rPr>
          <w:rStyle w:val="StyleUnderline"/>
        </w:rPr>
        <w:t xml:space="preserve">US intervention </w:t>
      </w:r>
      <w:r w:rsidRPr="00773DBE">
        <w:rPr>
          <w:sz w:val="16"/>
        </w:rPr>
        <w:t>would at a minimum</w:t>
      </w:r>
      <w:r w:rsidRPr="00773DBE">
        <w:rPr>
          <w:rStyle w:val="StyleUnderline"/>
        </w:rPr>
        <w:t xml:space="preserve"> greatly complicate the PRC’s ability to prevail in a cross-Strait war and would certainly increase China’s expected costs of such a conflict</w:t>
      </w:r>
      <w:r w:rsidRPr="00773DBE">
        <w:rPr>
          <w:sz w:val="16"/>
        </w:rPr>
        <w:t xml:space="preserve">. </w:t>
      </w:r>
      <w:proofErr w:type="gramStart"/>
      <w:r w:rsidRPr="00773DBE">
        <w:rPr>
          <w:sz w:val="16"/>
        </w:rPr>
        <w:t>Thus</w:t>
      </w:r>
      <w:proofErr w:type="gramEnd"/>
      <w:r w:rsidRPr="00773DBE">
        <w:rPr>
          <w:sz w:val="16"/>
        </w:rPr>
        <w:t xml:space="preserve"> a higher likelihood of US intervention implies a smaller p and a larger cc. </w:t>
      </w:r>
      <w:r w:rsidRPr="00773DBE">
        <w:rPr>
          <w:rStyle w:val="StyleUnderline"/>
        </w:rPr>
        <w:t>Arms sales to Taiwan</w:t>
      </w:r>
      <w:r w:rsidRPr="00773DBE">
        <w:rPr>
          <w:sz w:val="16"/>
        </w:rPr>
        <w:t xml:space="preserve">, in turn, may </w:t>
      </w:r>
      <w:r w:rsidRPr="00773DBE">
        <w:rPr>
          <w:rStyle w:val="StyleUnderline"/>
        </w:rPr>
        <w:t>signal</w:t>
      </w:r>
      <w:r w:rsidRPr="00773DBE">
        <w:rPr>
          <w:sz w:val="16"/>
        </w:rPr>
        <w:t xml:space="preserve"> some level of </w:t>
      </w:r>
      <w:r w:rsidRPr="00773DBE">
        <w:rPr>
          <w:rStyle w:val="StyleUnderline"/>
        </w:rPr>
        <w:t>US commitment to the island. To the extent that arms sales to Taiwan do in fact increase confidence in Beijing and Taipei that 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is likely to intervene in a cross-Strait conflict, continued US arms sales to Taiwan imply a smaller</w:t>
      </w:r>
      <w:r w:rsidRPr="00773DBE">
        <w:rPr>
          <w:sz w:val="16"/>
        </w:rPr>
        <w:t xml:space="preserve"> p [</w:t>
      </w:r>
      <w:r w:rsidRPr="00773DBE">
        <w:rPr>
          <w:rStyle w:val="StyleUnderline"/>
        </w:rPr>
        <w:t>probability China would win] and larger</w:t>
      </w:r>
      <w:r w:rsidRPr="00773DBE">
        <w:rPr>
          <w:sz w:val="16"/>
        </w:rPr>
        <w:t xml:space="preserve"> cc [</w:t>
      </w:r>
      <w:r w:rsidRPr="00773DBE">
        <w:rPr>
          <w:rStyle w:val="StyleUnderline"/>
        </w:rPr>
        <w:t>costs that China would pay in a cross-Strait military conflict</w:t>
      </w:r>
      <w:r w:rsidRPr="00773DBE">
        <w:rPr>
          <w:sz w:val="16"/>
        </w:rPr>
        <w:t xml:space="preserve">] than would be the case in the counterfactual world where the United States did not sell weapons to Taiwan. </w:t>
      </w:r>
      <w:r w:rsidRPr="00773DBE">
        <w:rPr>
          <w:rStyle w:val="StyleUnderline"/>
        </w:rPr>
        <w:t>These direct effects suggest</w:t>
      </w:r>
      <w:r w:rsidRPr="00773DBE">
        <w:rPr>
          <w:sz w:val="16"/>
        </w:rPr>
        <w:t xml:space="preserve">, then, </w:t>
      </w:r>
      <w:r w:rsidRPr="00773DBE">
        <w:rPr>
          <w:rStyle w:val="StyleUnderline"/>
        </w:rPr>
        <w:t>that ending arms sales should reduce China’s expected costs of war and increase the probability of PRC victory</w:t>
      </w:r>
      <w:r w:rsidRPr="00773DBE">
        <w:rPr>
          <w:sz w:val="16"/>
        </w:rPr>
        <w:t xml:space="preserve">; R, in turn, should shift to the right. This makes intuitive sense: to the extent that the balance of power in the Taiwan Strait favors the PRC, </w:t>
      </w:r>
      <w:r w:rsidRPr="00773DBE">
        <w:rPr>
          <w:rStyle w:val="StyleUnderline"/>
        </w:rPr>
        <w:t xml:space="preserve">we might expect Beijing to be more demanding on sovereignty issues </w:t>
      </w:r>
      <w:r w:rsidRPr="00773DBE">
        <w:rPr>
          <w:sz w:val="16"/>
        </w:rPr>
        <w:t xml:space="preserve">(and less tolerant of outcomes that diverge sharply from its ideal point of unification). Were R to shift to the right of Taiwan’s actual status, </w:t>
      </w:r>
      <w:r w:rsidRPr="00773DBE">
        <w:rPr>
          <w:rStyle w:val="Emphasis"/>
        </w:rPr>
        <w:t>the model suggests that the PRC would prefer to fight a war rather than to accept a continuation of that status quo</w:t>
      </w:r>
      <w:r w:rsidRPr="00773DBE">
        <w:rPr>
          <w:sz w:val="16"/>
        </w:rPr>
        <w:t xml:space="preserve">; military conflict would ensue if Taiwan failed to accommodate this new reality by redefining its sovereign status (i.e., to push the status quo back to the right of R). Given the obviously high costs of war for Taiwan—costs that would presumably be especially high in the absence of any US security commitment to the island—leaders in Taipei would have strong incentives to avoid this outcome by bowing to new power realities and accommodating the PRC on sovereignty issues to some degree. Yet there are some reasons to think that accommodation in this regard would be difficult. Recall that in recent decades the primary strategic challenge in cross-Strait relations can be characterized as a problem of deterrence, with the PRC trying to deter Taiwan efforts to redefine its sovereign status in a way that conflicts with PRC hopes for unification. But if R were to shift right of the status quo, the model suggests that the cross-Strait relationship would instead be characterized by a problem of </w:t>
      </w:r>
      <w:proofErr w:type="spellStart"/>
      <w:r w:rsidRPr="00773DBE">
        <w:rPr>
          <w:sz w:val="16"/>
        </w:rPr>
        <w:t>compellence</w:t>
      </w:r>
      <w:proofErr w:type="spellEnd"/>
      <w:r w:rsidRPr="00773DBE">
        <w:rPr>
          <w:sz w:val="16"/>
        </w:rPr>
        <w:t xml:space="preserve">. Here, </w:t>
      </w:r>
      <w:r w:rsidRPr="00773DBE">
        <w:rPr>
          <w:rStyle w:val="Emphasis"/>
        </w:rPr>
        <w:t>a war could occur</w:t>
      </w:r>
      <w:r w:rsidRPr="00773DBE">
        <w:rPr>
          <w:sz w:val="16"/>
        </w:rPr>
        <w:t xml:space="preserve">, not because the PRC fails to deter unilateral Taiwan changes to the status quo, but rather </w:t>
      </w:r>
      <w:r w:rsidRPr="00773DBE">
        <w:rPr>
          <w:rStyle w:val="Emphasis"/>
        </w:rPr>
        <w:t>because the PRC fails to compel Taiwan to alter the status quo in a way that is more to Beijing’s liking</w:t>
      </w:r>
      <w:r w:rsidRPr="00773DBE">
        <w:rPr>
          <w:sz w:val="16"/>
        </w:rPr>
        <w:t xml:space="preserve"> (remember that once R shifts right of the status quo, Beijing’s expected war payoff exceeds its utility for a continuation of the status quo). Nevertheless, commitment problems could complicate the search for a peaceful accommodation even if Taiwan recognized that R had moved to the right of the status quo and even if Taiwan was in principle willing to bargain away some of its sovereignty.17 The reason is that the issue being bargained over, Taiwan’s sovereign status, could affect future bargaining power between the two sides: that is, bargaining some of its sovereign status to avoid war in the short term could further diminish Taiwan’s future bargaining power vis-à-vis Beijing. </w:t>
      </w:r>
      <w:r w:rsidRPr="00773DBE">
        <w:rPr>
          <w:rStyle w:val="StyleUnderline"/>
        </w:rPr>
        <w:t>Even if the U</w:t>
      </w:r>
      <w:r w:rsidRPr="00773DBE">
        <w:rPr>
          <w:sz w:val="16"/>
        </w:rPr>
        <w:t xml:space="preserve">nited </w:t>
      </w:r>
      <w:r w:rsidRPr="00773DBE">
        <w:rPr>
          <w:rStyle w:val="StyleUnderline"/>
        </w:rPr>
        <w:t>S</w:t>
      </w:r>
      <w:r w:rsidRPr="00773DBE">
        <w:rPr>
          <w:sz w:val="16"/>
        </w:rPr>
        <w:t xml:space="preserve">tates were to </w:t>
      </w:r>
      <w:r w:rsidRPr="00773DBE">
        <w:rPr>
          <w:rStyle w:val="StyleUnderline"/>
        </w:rPr>
        <w:t>stop selling arms to Taiwan and renounce any security commitment to the island, Taiwan would remain qualitatively different from areas under direct PRC control. It would continue to be self-governing and democratic</w:t>
      </w:r>
      <w:r w:rsidRPr="00773DBE">
        <w:rPr>
          <w:sz w:val="16"/>
        </w:rPr>
        <w:t xml:space="preserve">, it would continue to </w:t>
      </w:r>
      <w:r w:rsidRPr="00773DBE">
        <w:rPr>
          <w:rStyle w:val="StyleUnderline"/>
        </w:rPr>
        <w:t>maintain armed forces, and</w:t>
      </w:r>
      <w:r w:rsidRPr="00773DBE">
        <w:rPr>
          <w:sz w:val="16"/>
        </w:rPr>
        <w:t xml:space="preserve"> it would—for all intents and purposes—</w:t>
      </w:r>
      <w:r w:rsidRPr="00773DBE">
        <w:rPr>
          <w:rStyle w:val="StyleUnderline"/>
        </w:rPr>
        <w:t>continue to resemble an independent country</w:t>
      </w:r>
      <w:r w:rsidRPr="00773DBE">
        <w:rPr>
          <w:sz w:val="16"/>
        </w:rPr>
        <w:t xml:space="preserve"> on all dimensions except international legal recognition. </w:t>
      </w:r>
      <w:r w:rsidRPr="00773DBE">
        <w:rPr>
          <w:rStyle w:val="StyleUnderline"/>
        </w:rPr>
        <w:t>But Taiwan’s continued otherness in this regard opens the door to possible US intervention in a cross-Strait conflict even after a US decision to end its security commitment to Taiwan</w:t>
      </w:r>
      <w:r w:rsidRPr="00773DBE">
        <w:rPr>
          <w:sz w:val="16"/>
        </w:rPr>
        <w:t xml:space="preserve">. Leaders in Washington, for instance, might revise their view of the PRC, especially in the aftermath of an attack on Taiwan, and particularly if renouncing the security commitment entailed a quid pro quo PRC pledge. Thus, </w:t>
      </w:r>
      <w:r w:rsidRPr="00773DBE">
        <w:rPr>
          <w:rStyle w:val="StyleUnderline"/>
        </w:rPr>
        <w:t>even after 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 xml:space="preserve">ended arms sales to Taiwan and renounced a security commitment to the island, </w:t>
      </w:r>
      <w:r w:rsidRPr="00773DBE">
        <w:rPr>
          <w:rStyle w:val="Emphasis"/>
        </w:rPr>
        <w:t>the probability of US intervention in a cross-Strait conflict would not drop to zero</w:t>
      </w:r>
      <w:r w:rsidRPr="00773DBE">
        <w:rPr>
          <w:sz w:val="16"/>
        </w:rPr>
        <w:t xml:space="preserve">—in contrast to the likelihood of US intervention in other areas of China such as Tibet (or, for that matter, Hong Kong). But the more Taiwan accommodated PRC demands by allowing itself to become something more resembling Hong Kong or Tibet than an independent country, then the more the probability of US intervention would begin to approach zero as it does for other areas under direct PRC control. Such intervention would increasingly, and unambiguously, represent intervention in a civil, rather than an international, conflict.18 Thus any bargain involving a reduction in Taiwan’s sovereignty should independently reduce Beijing’s expected costs of war, thus pushing R even further to the right. The credibility of Beijing’s commitment to such a bargain would therefore be suspect, as once it was implemented Beijing would have incentives to demand an even more favorable bargain (and Taiwan would not be in a position where it could refuse). Fearon develops a similar model where states bargain over strategic territory and the outcome of the negotiations explicitly shifts the balance of power.19 This change in the balance of power happens because the outcome of the negotiation transfers territory to a rival state and thereby improves that rival’s fighting capacity. When this type of dynamic is at work, reaching a settlement becomes difficult because the consequence of the shift in power caused by a settlement may be less desirable than fighting and forgoing any negotiations. Although a hypothetical bargain between the PRC and Taiwan is not over strategic territory, it is certainly possible that a similar dynamic is at work as the PRC and Taiwan negotiate over Taiwan’s sovereignty. Inasmuch as giving up sovereignty to the PRC strengthens the PRC’s bargaining leverage, </w:t>
      </w:r>
      <w:r w:rsidRPr="00773DBE">
        <w:rPr>
          <w:rStyle w:val="StyleUnderline"/>
        </w:rPr>
        <w:t xml:space="preserve">Taiwan may </w:t>
      </w:r>
      <w:proofErr w:type="gramStart"/>
      <w:r w:rsidRPr="00773DBE">
        <w:rPr>
          <w:rStyle w:val="StyleUnderline"/>
        </w:rPr>
        <w:t>come to the conclusion</w:t>
      </w:r>
      <w:proofErr w:type="gramEnd"/>
      <w:r w:rsidRPr="00773DBE">
        <w:rPr>
          <w:rStyle w:val="StyleUnderline"/>
        </w:rPr>
        <w:t xml:space="preserve"> that risking war is preferable to any negotiated settlement with the PRC over unification. </w:t>
      </w:r>
      <w:r w:rsidRPr="00773DBE">
        <w:rPr>
          <w:sz w:val="16"/>
        </w:rPr>
        <w:t xml:space="preserve">In other words, </w:t>
      </w:r>
      <w:r w:rsidRPr="00773DBE">
        <w:rPr>
          <w:rStyle w:val="StyleUnderline"/>
        </w:rPr>
        <w:t>Taiwan may conclude that it would be better to roll the dice in a war with China today than to accept the terms of an obsolescing bargain likely to result in a progressively more subordinate status within a unified China</w:t>
      </w:r>
      <w:r w:rsidRPr="00773DBE">
        <w:rPr>
          <w:sz w:val="16"/>
        </w:rPr>
        <w:t xml:space="preserve">. Therefore, in the same way that bargaining over strategic territory is complicated by the strategic consequences of any deal that might be struck, bargaining over unification can be dangerous because it has implications for the future bargaining power of the PRC and Taiwan. In summary, </w:t>
      </w:r>
      <w:r w:rsidRPr="00773DBE">
        <w:rPr>
          <w:rStyle w:val="StyleUnderline"/>
        </w:rPr>
        <w:t>ending arms sales to Taiwan would have the potential to increase instability in the Taiwan Strait</w:t>
      </w:r>
      <w:r w:rsidRPr="00773DBE">
        <w:rPr>
          <w:sz w:val="16"/>
        </w:rPr>
        <w:t xml:space="preserve">. </w:t>
      </w:r>
      <w:r w:rsidRPr="00773DBE">
        <w:rPr>
          <w:rStyle w:val="StyleUnderline"/>
        </w:rPr>
        <w:t>Such a shift in US policy could alter the balance of power in the Taiwan Strait, which</w:t>
      </w:r>
      <w:r w:rsidRPr="00773DBE">
        <w:rPr>
          <w:sz w:val="16"/>
        </w:rPr>
        <w:t xml:space="preserve"> in turn </w:t>
      </w:r>
      <w:r w:rsidRPr="00773DBE">
        <w:rPr>
          <w:rStyle w:val="StyleUnderline"/>
        </w:rPr>
        <w:t xml:space="preserve">could shift the strategic dynamic from </w:t>
      </w:r>
      <w:r w:rsidRPr="00773DBE">
        <w:rPr>
          <w:rStyle w:val="Emphasis"/>
        </w:rPr>
        <w:t>deterrence</w:t>
      </w:r>
      <w:r w:rsidRPr="00773DBE">
        <w:rPr>
          <w:rStyle w:val="StyleUnderline"/>
        </w:rPr>
        <w:t xml:space="preserve"> to </w:t>
      </w:r>
      <w:proofErr w:type="spellStart"/>
      <w:r w:rsidRPr="00773DBE">
        <w:rPr>
          <w:rStyle w:val="Emphasis"/>
        </w:rPr>
        <w:t>compellence</w:t>
      </w:r>
      <w:proofErr w:type="spellEnd"/>
      <w:r w:rsidRPr="00773DBE">
        <w:rPr>
          <w:sz w:val="16"/>
        </w:rPr>
        <w:t xml:space="preserve">. In turn, there are reasons to believe that </w:t>
      </w:r>
      <w:r w:rsidRPr="00773DBE">
        <w:rPr>
          <w:rStyle w:val="StyleUnderline"/>
        </w:rPr>
        <w:t xml:space="preserve">a China-Taiwan relationship in which China tried to compel steps toward unification would be </w:t>
      </w:r>
      <w:r w:rsidRPr="00773DBE">
        <w:rPr>
          <w:rStyle w:val="Emphasis"/>
        </w:rPr>
        <w:t>more conflict prone</w:t>
      </w:r>
      <w:r w:rsidRPr="00773DBE">
        <w:rPr>
          <w:rStyle w:val="StyleUnderline"/>
        </w:rPr>
        <w:t xml:space="preserve"> than one where the PRC tried to deter Taiwan steps toward independence,</w:t>
      </w:r>
      <w:r w:rsidRPr="00773DBE">
        <w:rPr>
          <w:sz w:val="16"/>
        </w:rPr>
        <w:t xml:space="preserve"> as credible commitment problems could make it difficult for Taiwan to accommodate new power realities.</w:t>
      </w:r>
    </w:p>
    <w:p w14:paraId="47FF18BB" w14:textId="77777777" w:rsidR="00F147A9" w:rsidRPr="00773DBE" w:rsidRDefault="00F147A9" w:rsidP="00F147A9">
      <w:pPr>
        <w:pStyle w:val="Heading3"/>
      </w:pPr>
      <w:r w:rsidRPr="00773DBE">
        <w:t xml:space="preserve">--- XT: Impact – </w:t>
      </w:r>
      <w:proofErr w:type="spellStart"/>
      <w:r w:rsidRPr="00773DBE">
        <w:t>Heg</w:t>
      </w:r>
      <w:proofErr w:type="spellEnd"/>
      <w:r w:rsidRPr="00773DBE">
        <w:t xml:space="preserve"> </w:t>
      </w:r>
    </w:p>
    <w:p w14:paraId="2064A257" w14:textId="77777777" w:rsidR="00F147A9" w:rsidRPr="00773DBE" w:rsidRDefault="00F147A9" w:rsidP="00F147A9">
      <w:pPr>
        <w:pStyle w:val="Heading4"/>
      </w:pPr>
      <w:r w:rsidRPr="00773DBE">
        <w:t xml:space="preserve">Abandoning Taiwan locks-in Chinese hegemony and displaces US influence  </w:t>
      </w:r>
    </w:p>
    <w:p w14:paraId="4FB4A65E" w14:textId="77777777" w:rsidR="00F147A9" w:rsidRPr="00773DBE" w:rsidRDefault="00F147A9" w:rsidP="00F147A9">
      <w:r w:rsidRPr="00773DBE">
        <w:rPr>
          <w:rStyle w:val="Style13ptBold"/>
        </w:rPr>
        <w:t>Rehman 14</w:t>
      </w:r>
      <w:r w:rsidRPr="00773DBE">
        <w:t xml:space="preserve"> --- PhD in Political Science from Sciences Po in Paris, France (</w:t>
      </w:r>
      <w:proofErr w:type="spellStart"/>
      <w:r w:rsidRPr="00773DBE">
        <w:t>Iskaner</w:t>
      </w:r>
      <w:proofErr w:type="spellEnd"/>
      <w:r w:rsidRPr="00773DBE">
        <w:t xml:space="preserve">, fellow at the Center for Strategic and Budgetary Assessments in Washington D.C., “Why Taiwan Matters,” 2-28, </w:t>
      </w:r>
      <w:hyperlink r:id="rId45" w:history="1">
        <w:r w:rsidRPr="00773DBE">
          <w:rPr>
            <w:rStyle w:val="Hyperlink"/>
          </w:rPr>
          <w:t>https://nationalinterest.org/commentary/why-taiwan-matters-9971</w:t>
        </w:r>
      </w:hyperlink>
      <w:r w:rsidRPr="00773DBE">
        <w:t xml:space="preserve">) </w:t>
      </w:r>
    </w:p>
    <w:p w14:paraId="605F37EB" w14:textId="77777777" w:rsidR="00F147A9" w:rsidRPr="00773DBE" w:rsidRDefault="00F147A9" w:rsidP="00F147A9">
      <w:pPr>
        <w:rPr>
          <w:rStyle w:val="StyleUnderline"/>
        </w:rPr>
      </w:pPr>
      <w:r w:rsidRPr="00773DBE">
        <w:rPr>
          <w:rStyle w:val="StyleUnderline"/>
        </w:rPr>
        <w:t>Abandoning Taiwan might considerably enhance China’s</w:t>
      </w:r>
      <w:r w:rsidRPr="00773DBE">
        <w:rPr>
          <w:sz w:val="16"/>
        </w:rPr>
        <w:t xml:space="preserve"> military and geostrategic </w:t>
      </w:r>
      <w:r w:rsidRPr="00773DBE">
        <w:rPr>
          <w:rStyle w:val="StyleUnderline"/>
        </w:rPr>
        <w:t>position in Asia, and severely weaken</w:t>
      </w:r>
      <w:r w:rsidRPr="00773DBE">
        <w:rPr>
          <w:sz w:val="16"/>
        </w:rPr>
        <w:t xml:space="preserve"> that of </w:t>
      </w:r>
      <w:r w:rsidRPr="00773DBE">
        <w:rPr>
          <w:rStyle w:val="StyleUnderline"/>
        </w:rPr>
        <w:t>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and its allies. Proponents of abandonment</w:t>
      </w:r>
      <w:r w:rsidRPr="00773DBE">
        <w:rPr>
          <w:sz w:val="16"/>
        </w:rPr>
        <w:t xml:space="preserve"> also tend to </w:t>
      </w:r>
      <w:r w:rsidRPr="00773DBE">
        <w:rPr>
          <w:rStyle w:val="StyleUnderline"/>
        </w:rPr>
        <w:t>overlook the considerable geostrategic significance of Taiwan</w:t>
      </w:r>
      <w:r w:rsidRPr="00773DBE">
        <w:rPr>
          <w:sz w:val="16"/>
        </w:rPr>
        <w:t xml:space="preserve">. Famously termed “the cork in the bottle” of the South China Sea by Admiral Ernest King, and dubbed an “unsinkable aircraft carrier” by General Douglas MacArthur, </w:t>
      </w:r>
      <w:r w:rsidRPr="00773DBE">
        <w:rPr>
          <w:rStyle w:val="StyleUnderline"/>
        </w:rPr>
        <w:t>Taiwan occupies an enviable position at the heart of maritime Asia</w:t>
      </w:r>
      <w:r w:rsidRPr="00773DBE">
        <w:rPr>
          <w:sz w:val="16"/>
        </w:rPr>
        <w:t xml:space="preserve">, with the Luzon strait to its south, the East China Sea to its north, and the Philippine Sea to its East. As U.S. Naval War College professors James Holmes and </w:t>
      </w:r>
      <w:proofErr w:type="spellStart"/>
      <w:r w:rsidRPr="00773DBE">
        <w:rPr>
          <w:sz w:val="16"/>
        </w:rPr>
        <w:t>Toshi</w:t>
      </w:r>
      <w:proofErr w:type="spellEnd"/>
      <w:r w:rsidRPr="00773DBE">
        <w:rPr>
          <w:sz w:val="16"/>
        </w:rPr>
        <w:t xml:space="preserve"> Yoshihara have documented, </w:t>
      </w:r>
      <w:r w:rsidRPr="00773DBE">
        <w:rPr>
          <w:rStyle w:val="StyleUnderline"/>
        </w:rPr>
        <w:t xml:space="preserve">Chinese strategists are </w:t>
      </w:r>
      <w:proofErr w:type="gramStart"/>
      <w:r w:rsidRPr="00773DBE">
        <w:rPr>
          <w:rStyle w:val="StyleUnderline"/>
        </w:rPr>
        <w:t>well aware</w:t>
      </w:r>
      <w:proofErr w:type="gramEnd"/>
      <w:r w:rsidRPr="00773DBE">
        <w:rPr>
          <w:rStyle w:val="StyleUnderline"/>
        </w:rPr>
        <w:t xml:space="preserve"> of Taiwan’s rarefied strategic location</w:t>
      </w:r>
      <w:r w:rsidRPr="00773DBE">
        <w:rPr>
          <w:sz w:val="16"/>
        </w:rPr>
        <w:t xml:space="preserve">, and frequently refer to the island as the “Gibraltar of the East,” and as </w:t>
      </w:r>
      <w:r w:rsidRPr="00773DBE">
        <w:rPr>
          <w:rStyle w:val="Emphasis"/>
        </w:rPr>
        <w:t>a future “springboard to the Pacific.”</w:t>
      </w:r>
      <w:r w:rsidRPr="00773DBE">
        <w:rPr>
          <w:sz w:val="16"/>
        </w:rPr>
        <w:t xml:space="preserve"> </w:t>
      </w:r>
      <w:r w:rsidRPr="00773DBE">
        <w:rPr>
          <w:rStyle w:val="StyleUnderline"/>
        </w:rPr>
        <w:t>Authoritative Chinese writings such as The Science of Military Strategy posit that,</w:t>
      </w:r>
    </w:p>
    <w:p w14:paraId="3FF10F0F" w14:textId="77777777" w:rsidR="00F147A9" w:rsidRPr="00773DBE" w:rsidRDefault="00F147A9" w:rsidP="00F147A9">
      <w:pPr>
        <w:rPr>
          <w:sz w:val="16"/>
        </w:rPr>
      </w:pPr>
      <w:r w:rsidRPr="00773DBE">
        <w:rPr>
          <w:rStyle w:val="StyleUnderline"/>
        </w:rPr>
        <w:t>If Taiwan should be alienated from the mainland,</w:t>
      </w:r>
      <w:r w:rsidRPr="00773DBE">
        <w:rPr>
          <w:sz w:val="16"/>
        </w:rPr>
        <w:t xml:space="preserve"> China will forever be locked to the west side of the first chain of islands in the West Pacific, and…</w:t>
      </w:r>
      <w:r w:rsidRPr="00773DBE">
        <w:rPr>
          <w:rStyle w:val="StyleUnderline"/>
        </w:rPr>
        <w:t>the essential strategic space for China’s rejuvenation will be lost.</w:t>
      </w:r>
    </w:p>
    <w:p w14:paraId="1DDB8061" w14:textId="77777777" w:rsidR="00F147A9" w:rsidRPr="00773DBE" w:rsidRDefault="00F147A9" w:rsidP="00F147A9">
      <w:pPr>
        <w:rPr>
          <w:sz w:val="16"/>
        </w:rPr>
      </w:pPr>
      <w:r w:rsidRPr="00773DBE">
        <w:rPr>
          <w:rStyle w:val="StyleUnderline"/>
        </w:rPr>
        <w:t>China clearly</w:t>
      </w:r>
      <w:r w:rsidRPr="00773DBE">
        <w:rPr>
          <w:sz w:val="16"/>
        </w:rPr>
        <w:t xml:space="preserve">, therefore, </w:t>
      </w:r>
      <w:r w:rsidRPr="00773DBE">
        <w:rPr>
          <w:rStyle w:val="StyleUnderline"/>
        </w:rPr>
        <w:t xml:space="preserve">views Taiwan as a highly valuable </w:t>
      </w:r>
      <w:r w:rsidRPr="00773DBE">
        <w:rPr>
          <w:rStyle w:val="Emphasis"/>
        </w:rPr>
        <w:t>geostrategic asset</w:t>
      </w:r>
      <w:r w:rsidRPr="00773DBE">
        <w:rPr>
          <w:sz w:val="16"/>
        </w:rPr>
        <w:t>, rather than merely as an unresolved territorial issue—</w:t>
      </w:r>
      <w:r w:rsidRPr="00773DBE">
        <w:rPr>
          <w:rStyle w:val="StyleUnderline"/>
        </w:rPr>
        <w:t>and for good reason</w:t>
      </w:r>
      <w:r w:rsidRPr="00773DBE">
        <w:rPr>
          <w:sz w:val="16"/>
        </w:rPr>
        <w:t xml:space="preserve">. Indeed, </w:t>
      </w:r>
      <w:r w:rsidRPr="00773DBE">
        <w:rPr>
          <w:rStyle w:val="StyleUnderline"/>
        </w:rPr>
        <w:t>if China were to occupy Taiwan, Chinese naval and air forces could finally break out of the psychological and geographic barrier formed by</w:t>
      </w:r>
      <w:r w:rsidRPr="00773DBE">
        <w:rPr>
          <w:sz w:val="16"/>
        </w:rPr>
        <w:t xml:space="preserve"> what Chinese naval strategists commonly refer to as “</w:t>
      </w:r>
      <w:r w:rsidRPr="00773DBE">
        <w:rPr>
          <w:rStyle w:val="StyleUnderline"/>
        </w:rPr>
        <w:t>the first island chain.”</w:t>
      </w:r>
      <w:r w:rsidRPr="00773DBE">
        <w:rPr>
          <w:sz w:val="16"/>
        </w:rPr>
        <w:t xml:space="preserve"> Moreover, </w:t>
      </w:r>
      <w:r w:rsidRPr="00773DBE">
        <w:rPr>
          <w:rStyle w:val="StyleUnderline"/>
        </w:rPr>
        <w:t>China would be able to directly threaten Japan’s southwestern approaches, and</w:t>
      </w:r>
      <w:r w:rsidRPr="00773DBE">
        <w:rPr>
          <w:sz w:val="16"/>
        </w:rPr>
        <w:t xml:space="preserve"> potentially </w:t>
      </w:r>
      <w:r w:rsidRPr="00773DBE">
        <w:rPr>
          <w:rStyle w:val="StyleUnderline"/>
        </w:rPr>
        <w:t>sever its air and sea lines of communication</w:t>
      </w:r>
      <w:r w:rsidRPr="00773DBE">
        <w:rPr>
          <w:sz w:val="16"/>
        </w:rPr>
        <w:t xml:space="preserve">. After winning control over the Taiwanese islet of </w:t>
      </w:r>
      <w:proofErr w:type="spellStart"/>
      <w:r w:rsidRPr="00773DBE">
        <w:rPr>
          <w:sz w:val="16"/>
        </w:rPr>
        <w:t>Itu</w:t>
      </w:r>
      <w:proofErr w:type="spellEnd"/>
      <w:r w:rsidRPr="00773DBE">
        <w:rPr>
          <w:sz w:val="16"/>
        </w:rPr>
        <w:t xml:space="preserve"> Aba in the South China Sea, which forms the largest island in the </w:t>
      </w:r>
      <w:proofErr w:type="spellStart"/>
      <w:r w:rsidRPr="00773DBE">
        <w:rPr>
          <w:sz w:val="16"/>
        </w:rPr>
        <w:t>Spratlys</w:t>
      </w:r>
      <w:proofErr w:type="spellEnd"/>
      <w:r w:rsidRPr="00773DBE">
        <w:rPr>
          <w:sz w:val="16"/>
        </w:rPr>
        <w:t xml:space="preserve">, </w:t>
      </w:r>
      <w:r w:rsidRPr="00773DBE">
        <w:rPr>
          <w:rStyle w:val="StyleUnderline"/>
        </w:rPr>
        <w:t>the PLA would</w:t>
      </w:r>
      <w:r w:rsidRPr="00773DBE">
        <w:rPr>
          <w:sz w:val="16"/>
        </w:rPr>
        <w:t xml:space="preserve"> also </w:t>
      </w:r>
      <w:r w:rsidRPr="00773DBE">
        <w:rPr>
          <w:rStyle w:val="StyleUnderline"/>
        </w:rPr>
        <w:t xml:space="preserve">be </w:t>
      </w:r>
      <w:proofErr w:type="gramStart"/>
      <w:r w:rsidRPr="00773DBE">
        <w:rPr>
          <w:rStyle w:val="StyleUnderline"/>
        </w:rPr>
        <w:t>in a position</w:t>
      </w:r>
      <w:proofErr w:type="gramEnd"/>
      <w:r w:rsidRPr="00773DBE">
        <w:rPr>
          <w:rStyle w:val="StyleUnderline"/>
        </w:rPr>
        <w:t xml:space="preserve"> to exert stronger pressure on smaller littoral states throughout maritime Southeast Asia.</w:t>
      </w:r>
      <w:r w:rsidRPr="00773DBE">
        <w:rPr>
          <w:sz w:val="16"/>
        </w:rPr>
        <w:t xml:space="preserve"> </w:t>
      </w:r>
      <w:r w:rsidRPr="00773DBE">
        <w:rPr>
          <w:rStyle w:val="StyleUnderline"/>
        </w:rPr>
        <w:t>Chinese submarines stationed at</w:t>
      </w:r>
      <w:r w:rsidRPr="00773DBE">
        <w:rPr>
          <w:sz w:val="16"/>
        </w:rPr>
        <w:t xml:space="preserve"> the </w:t>
      </w:r>
      <w:r w:rsidRPr="00773DBE">
        <w:rPr>
          <w:rStyle w:val="StyleUnderline"/>
        </w:rPr>
        <w:t>Taiwan</w:t>
      </w:r>
      <w:r w:rsidRPr="00773DBE">
        <w:rPr>
          <w:sz w:val="16"/>
        </w:rPr>
        <w:t xml:space="preserve">ese deep-water bases at Hualien and </w:t>
      </w:r>
      <w:proofErr w:type="spellStart"/>
      <w:r w:rsidRPr="00773DBE">
        <w:rPr>
          <w:sz w:val="16"/>
        </w:rPr>
        <w:t>Su</w:t>
      </w:r>
      <w:proofErr w:type="spellEnd"/>
      <w:r w:rsidRPr="00773DBE">
        <w:rPr>
          <w:sz w:val="16"/>
        </w:rPr>
        <w:t xml:space="preserve"> </w:t>
      </w:r>
      <w:proofErr w:type="spellStart"/>
      <w:r w:rsidRPr="00773DBE">
        <w:rPr>
          <w:sz w:val="16"/>
        </w:rPr>
        <w:t>Auo</w:t>
      </w:r>
      <w:proofErr w:type="spellEnd"/>
      <w:r w:rsidRPr="00773DBE">
        <w:rPr>
          <w:sz w:val="16"/>
        </w:rPr>
        <w:t xml:space="preserve"> </w:t>
      </w:r>
      <w:r w:rsidRPr="00773DBE">
        <w:rPr>
          <w:rStyle w:val="StyleUnderline"/>
        </w:rPr>
        <w:t>would enjoy unfettered access to deep Pacific waters, both expanding their operational reach and rendering them more difficult to detect and prosecute in the event of conflict</w:t>
      </w:r>
      <w:r w:rsidRPr="00773DBE">
        <w:rPr>
          <w:sz w:val="16"/>
        </w:rPr>
        <w:t xml:space="preserve">. U.S. forces might then find themselves wrestling with a similar challenge to that faced by the Royal Navy following the fall of France in World War II. Indeed, in the summer of 1940, German U-boats, which had previously been primarily confined to the North Sea and English Channel, were berthed in newly acquired deep-sea ports along the French Atlantic coastline. </w:t>
      </w:r>
      <w:r w:rsidRPr="00773DBE">
        <w:rPr>
          <w:rStyle w:val="StyleUnderline"/>
        </w:rPr>
        <w:t>From these new bases along the Bay of Biscay, they could rapidly disperse into the deeper waters of the Atlantic Ocean, enabling them to pose a far greater threat to allied shipping</w:t>
      </w:r>
      <w:r w:rsidRPr="00773DBE">
        <w:rPr>
          <w:sz w:val="16"/>
        </w:rPr>
        <w:t xml:space="preserve">. </w:t>
      </w:r>
      <w:r w:rsidRPr="00773DBE">
        <w:rPr>
          <w:rStyle w:val="StyleUnderline"/>
        </w:rPr>
        <w:t>Chinese occupation of radar sites on Taiwan’s mountaintops would</w:t>
      </w:r>
      <w:r w:rsidRPr="00773DBE">
        <w:rPr>
          <w:sz w:val="16"/>
        </w:rPr>
        <w:t xml:space="preserve"> also </w:t>
      </w:r>
      <w:r w:rsidRPr="00773DBE">
        <w:rPr>
          <w:rStyle w:val="StyleUnderline"/>
        </w:rPr>
        <w:t>allow the PLA to monitor and target American and Japanese naval deployments</w:t>
      </w:r>
      <w:r w:rsidRPr="00773DBE">
        <w:rPr>
          <w:sz w:val="16"/>
        </w:rPr>
        <w:t xml:space="preserve"> with greater ease. More importantly, notes one observer, “The Taiwan Strait would become an inland waterway,” allowing China to interdict the heavy flow of container traffic that transits through the strait </w:t>
      </w:r>
      <w:proofErr w:type="gramStart"/>
      <w:r w:rsidRPr="00773DBE">
        <w:rPr>
          <w:sz w:val="16"/>
        </w:rPr>
        <w:t>on a daily basis</w:t>
      </w:r>
      <w:proofErr w:type="gramEnd"/>
      <w:r w:rsidRPr="00773DBE">
        <w:rPr>
          <w:sz w:val="16"/>
        </w:rPr>
        <w:t xml:space="preserve">. Thus, in many ways, </w:t>
      </w:r>
      <w:r w:rsidRPr="00773DBE">
        <w:rPr>
          <w:rStyle w:val="StyleUnderline"/>
        </w:rPr>
        <w:t xml:space="preserve">a Chinese occupation of Taiwan would amount to nothing less than </w:t>
      </w:r>
      <w:r w:rsidRPr="00773DBE">
        <w:rPr>
          <w:rStyle w:val="Emphasis"/>
        </w:rPr>
        <w:t>a tectonic shift in the geostrategic balance of power</w:t>
      </w:r>
      <w:r w:rsidRPr="00773DBE">
        <w:rPr>
          <w:rStyle w:val="StyleUnderline"/>
        </w:rPr>
        <w:t xml:space="preserve"> in Asia,</w:t>
      </w:r>
      <w:r w:rsidRPr="00773DBE">
        <w:rPr>
          <w:sz w:val="16"/>
        </w:rPr>
        <w:t xml:space="preserve"> much as a successful Ottoman absorption of the isle of Malta would have transformed the entire equilibrium of forces in the Mediterranean of the sixteenth century. </w:t>
      </w:r>
      <w:r w:rsidRPr="00773DBE">
        <w:rPr>
          <w:rStyle w:val="StyleUnderline"/>
        </w:rPr>
        <w:t>A “post-Taiwan” PRC would find its geostrategic position in Asia greatly strengthened, that of the U.S. and its allies considerably weakened, and would be at far greater liberty to coerce its neighbors</w:t>
      </w:r>
      <w:r w:rsidRPr="00773DBE">
        <w:rPr>
          <w:sz w:val="16"/>
        </w:rPr>
        <w:t xml:space="preserve">. Moreover, </w:t>
      </w:r>
      <w:r w:rsidRPr="00773DBE">
        <w:rPr>
          <w:rStyle w:val="StyleUnderline"/>
        </w:rPr>
        <w:t>history suggests that sudden territorial gains frequently foster desire amongst nationalistic elites for further expansion</w:t>
      </w:r>
      <w:r w:rsidRPr="00773DBE">
        <w:rPr>
          <w:sz w:val="16"/>
        </w:rPr>
        <w:t xml:space="preserve">, particularly if the state in question harbors concerns over the security of its extended periphery or over its future vulnerability to economic disruption. As China’s resource penuries and dependence on seaborne energy imports continue to grow, this is an important element to keep in consideration. In this light, </w:t>
      </w:r>
      <w:r w:rsidRPr="00773DBE">
        <w:rPr>
          <w:rStyle w:val="StyleUnderline"/>
        </w:rPr>
        <w:t>the continued lack of resolution over Taiwan has</w:t>
      </w:r>
      <w:r w:rsidRPr="00773DBE">
        <w:rPr>
          <w:sz w:val="16"/>
        </w:rPr>
        <w:t xml:space="preserve">, in effect, </w:t>
      </w:r>
      <w:r w:rsidRPr="00773DBE">
        <w:rPr>
          <w:rStyle w:val="StyleUnderline"/>
        </w:rPr>
        <w:t xml:space="preserve">been </w:t>
      </w:r>
      <w:r w:rsidRPr="00773DBE">
        <w:rPr>
          <w:rStyle w:val="Emphasis"/>
        </w:rPr>
        <w:t>largely beneficial</w:t>
      </w:r>
      <w:r w:rsidRPr="00773DBE">
        <w:rPr>
          <w:rStyle w:val="StyleUnderline"/>
        </w:rPr>
        <w:t>,</w:t>
      </w:r>
      <w:r w:rsidRPr="00773DBE">
        <w:rPr>
          <w:sz w:val="16"/>
        </w:rPr>
        <w:t xml:space="preserve"> rather than detrimental, </w:t>
      </w:r>
      <w:r w:rsidRPr="00773DBE">
        <w:rPr>
          <w:rStyle w:val="Emphasis"/>
        </w:rPr>
        <w:t>to American grand strategy</w:t>
      </w:r>
      <w:r w:rsidRPr="00773DBE">
        <w:rPr>
          <w:rStyle w:val="StyleUnderline"/>
        </w:rPr>
        <w:t xml:space="preserve"> in Asia by focusing the PLA’s strategic attention</w:t>
      </w:r>
      <w:r w:rsidRPr="00773DBE">
        <w:rPr>
          <w:sz w:val="16"/>
        </w:rPr>
        <w:t xml:space="preserve">, thus </w:t>
      </w:r>
      <w:r w:rsidRPr="00773DBE">
        <w:rPr>
          <w:rStyle w:val="StyleUnderline"/>
        </w:rPr>
        <w:t>diverting it from</w:t>
      </w:r>
      <w:r w:rsidRPr="00773DBE">
        <w:rPr>
          <w:sz w:val="16"/>
        </w:rPr>
        <w:t xml:space="preserve"> potentially </w:t>
      </w:r>
      <w:r w:rsidRPr="00773DBE">
        <w:rPr>
          <w:rStyle w:val="StyleUnderline"/>
        </w:rPr>
        <w:t>more ambitious undertakings overseas</w:t>
      </w:r>
      <w:r w:rsidRPr="00773DBE">
        <w:rPr>
          <w:sz w:val="16"/>
        </w:rPr>
        <w:t xml:space="preserve">. </w:t>
      </w:r>
      <w:r w:rsidRPr="00773DBE">
        <w:rPr>
          <w:rStyle w:val="StyleUnderline"/>
        </w:rPr>
        <w:t>If China gained control over Taiwan, the nature of its military competition with 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 xml:space="preserve">would undoubtedly </w:t>
      </w:r>
      <w:proofErr w:type="gramStart"/>
      <w:r w:rsidRPr="00773DBE">
        <w:rPr>
          <w:rStyle w:val="StyleUnderline"/>
        </w:rPr>
        <w:t>change, and</w:t>
      </w:r>
      <w:proofErr w:type="gramEnd"/>
      <w:r w:rsidRPr="00773DBE">
        <w:rPr>
          <w:rStyle w:val="StyleUnderline"/>
        </w:rPr>
        <w:t xml:space="preserve"> take on a more global character.</w:t>
      </w:r>
      <w:r w:rsidRPr="00773DBE">
        <w:rPr>
          <w:sz w:val="16"/>
        </w:rPr>
        <w:t xml:space="preserve"> After having spent several decades focusing primarily on </w:t>
      </w:r>
      <w:proofErr w:type="spellStart"/>
      <w:r w:rsidRPr="00773DBE">
        <w:rPr>
          <w:sz w:val="16"/>
        </w:rPr>
        <w:t>antiaccess</w:t>
      </w:r>
      <w:proofErr w:type="spellEnd"/>
      <w:r w:rsidRPr="00773DBE">
        <w:rPr>
          <w:sz w:val="16"/>
        </w:rPr>
        <w:t xml:space="preserve"> and area denial, </w:t>
      </w:r>
      <w:r w:rsidRPr="00773DBE">
        <w:rPr>
          <w:rStyle w:val="StyleUnderline"/>
        </w:rPr>
        <w:t>the PLA would now be able to invest more intensely in air and naval assets better suited for power projection</w:t>
      </w:r>
      <w:r w:rsidRPr="00773DBE">
        <w:rPr>
          <w:sz w:val="16"/>
        </w:rPr>
        <w:t>. As Robert D. Kaplan notes,</w:t>
      </w:r>
    </w:p>
    <w:p w14:paraId="08D8B91F" w14:textId="77777777" w:rsidR="00F147A9" w:rsidRPr="00773DBE" w:rsidRDefault="00F147A9" w:rsidP="00F147A9">
      <w:pPr>
        <w:rPr>
          <w:rStyle w:val="StyleUnderline"/>
        </w:rPr>
      </w:pPr>
      <w:r w:rsidRPr="00773DBE">
        <w:rPr>
          <w:rStyle w:val="StyleUnderline"/>
        </w:rPr>
        <w:t>If China succeeds in</w:t>
      </w:r>
      <w:r w:rsidRPr="00773DBE">
        <w:rPr>
          <w:sz w:val="16"/>
        </w:rPr>
        <w:t xml:space="preserve">, in effect, </w:t>
      </w:r>
      <w:r w:rsidRPr="00773DBE">
        <w:rPr>
          <w:rStyle w:val="StyleUnderline"/>
        </w:rPr>
        <w:t>consolidating Taiwan, not only will its navy be in an advantageous strategic position vis-à-vis the first island chain, but [...] its national energies [...] will be just as dramatically freed up to look outward in terms of power projection, to a degree that has so far been impossible.</w:t>
      </w:r>
    </w:p>
    <w:p w14:paraId="7D42905B" w14:textId="77777777" w:rsidR="00F147A9" w:rsidRPr="00773DBE" w:rsidRDefault="00F147A9" w:rsidP="00F147A9">
      <w:pPr>
        <w:pStyle w:val="Heading4"/>
      </w:pPr>
      <w:r w:rsidRPr="00773DBE">
        <w:t xml:space="preserve">U.S. leadership is key to global stability and addressing </w:t>
      </w:r>
      <w:proofErr w:type="gramStart"/>
      <w:r w:rsidRPr="00773DBE">
        <w:t>a number of</w:t>
      </w:r>
      <w:proofErr w:type="gramEnd"/>
      <w:r w:rsidRPr="00773DBE">
        <w:t xml:space="preserve"> existential threats</w:t>
      </w:r>
    </w:p>
    <w:p w14:paraId="7DA8F8CD" w14:textId="77777777" w:rsidR="00F147A9" w:rsidRPr="00773DBE" w:rsidRDefault="00F147A9" w:rsidP="00F147A9">
      <w:r w:rsidRPr="00773DBE">
        <w:t xml:space="preserve">Zachary </w:t>
      </w:r>
      <w:r w:rsidRPr="00773DBE">
        <w:rPr>
          <w:rStyle w:val="Style13ptBold"/>
        </w:rPr>
        <w:t>Keck</w:t>
      </w:r>
      <w:r w:rsidRPr="00773DBE">
        <w:t>, assistant Editor, “America’s Relative Decline: Should We Panic?” THE DIPLOMAT, 1—24—</w:t>
      </w:r>
      <w:r w:rsidRPr="00773DBE">
        <w:rPr>
          <w:rStyle w:val="Style13ptBold"/>
        </w:rPr>
        <w:t>14</w:t>
      </w:r>
      <w:r w:rsidRPr="00773DBE">
        <w:t>, http://thediplomat.com/2014/01/americas-relative-decline-should-we-panic/, accessed 3-2-18.</w:t>
      </w:r>
    </w:p>
    <w:p w14:paraId="696E7F55" w14:textId="2185A64E" w:rsidR="00F147A9" w:rsidRPr="00773DBE" w:rsidRDefault="00F147A9" w:rsidP="00F147A9">
      <w:pPr>
        <w:rPr>
          <w:sz w:val="16"/>
        </w:rPr>
      </w:pPr>
      <w:r w:rsidRPr="00773DBE">
        <w:rPr>
          <w:sz w:val="16"/>
        </w:rPr>
        <w:t xml:space="preserve">Still, on balance, </w:t>
      </w:r>
      <w:r w:rsidRPr="00773DBE">
        <w:rPr>
          <w:rStyle w:val="StyleUnderline"/>
        </w:rPr>
        <w:t>the U.S. has been a positive force in the world,</w:t>
      </w:r>
      <w:r w:rsidRPr="00773DBE">
        <w:rPr>
          <w:sz w:val="16"/>
        </w:rPr>
        <w:t xml:space="preserve"> especially for a unipolar power. Certainly, </w:t>
      </w:r>
      <w:r w:rsidRPr="00773DBE">
        <w:rPr>
          <w:rStyle w:val="StyleUnderline"/>
        </w:rPr>
        <w:t>it’s hard to imagine</w:t>
      </w:r>
      <w:r w:rsidRPr="00773DBE">
        <w:rPr>
          <w:sz w:val="16"/>
        </w:rPr>
        <w:t xml:space="preserve"> many </w:t>
      </w:r>
      <w:r w:rsidRPr="00773DBE">
        <w:rPr>
          <w:rStyle w:val="StyleUnderline"/>
        </w:rPr>
        <w:t>other countries acting as benignly if they possessed the amount of relative power America had</w:t>
      </w:r>
      <w:r w:rsidRPr="00773DBE">
        <w:rPr>
          <w:sz w:val="16"/>
        </w:rPr>
        <w:t xml:space="preserve"> at the end of the Cold War. Indeed, the British were not nearly as powerful as the U.S. in the 19th Century and they incorporated most of the globe in their colonial empire. </w:t>
      </w:r>
      <w:r w:rsidRPr="00773DBE">
        <w:rPr>
          <w:rStyle w:val="StyleUnderline"/>
        </w:rPr>
        <w:t>Even when it had to contend with another superpower, Russia occupied half a continent by brutally suppressing its populace</w:t>
      </w:r>
      <w:r w:rsidRPr="00773DBE">
        <w:rPr>
          <w:sz w:val="16"/>
        </w:rPr>
        <w:t xml:space="preserve">. Had the U.S. </w:t>
      </w:r>
      <w:proofErr w:type="gramStart"/>
      <w:r w:rsidRPr="00773DBE">
        <w:rPr>
          <w:sz w:val="16"/>
        </w:rPr>
        <w:t>collapsed</w:t>
      </w:r>
      <w:proofErr w:type="gramEnd"/>
      <w:r w:rsidRPr="00773DBE">
        <w:rPr>
          <w:sz w:val="16"/>
        </w:rPr>
        <w:t xml:space="preserve"> and the Soviet Union emerged as the Cold War victor, Western Europe would likely be speaking Russian by now. </w:t>
      </w:r>
      <w:r w:rsidRPr="00773DBE">
        <w:rPr>
          <w:rStyle w:val="StyleUnderline"/>
        </w:rPr>
        <w:t xml:space="preserve">It’s difficult to imagine China defending a rule-based, open international order if it were a unipolar power, much less </w:t>
      </w:r>
      <w:proofErr w:type="gramStart"/>
      <w:r w:rsidRPr="00773DBE">
        <w:rPr>
          <w:rStyle w:val="StyleUnderline"/>
        </w:rPr>
        <w:t>making an</w:t>
      </w:r>
      <w:r w:rsidRPr="00773DBE">
        <w:rPr>
          <w:sz w:val="16"/>
        </w:rPr>
        <w:t xml:space="preserve"> </w:t>
      </w:r>
      <w:r w:rsidRPr="00773DBE">
        <w:rPr>
          <w:rStyle w:val="StyleUnderline"/>
        </w:rPr>
        <w:t>effort</w:t>
      </w:r>
      <w:proofErr w:type="gramEnd"/>
      <w:r w:rsidRPr="00773DBE">
        <w:rPr>
          <w:rStyle w:val="StyleUnderline"/>
        </w:rPr>
        <w:t xml:space="preserve"> to</w:t>
      </w:r>
      <w:r w:rsidRPr="00773DBE">
        <w:rPr>
          <w:sz w:val="16"/>
        </w:rPr>
        <w:t xml:space="preserve"> </w:t>
      </w:r>
      <w:r w:rsidRPr="00773DBE">
        <w:rPr>
          <w:rStyle w:val="StyleUnderline"/>
        </w:rPr>
        <w:t>uphold a minimum level of human rights</w:t>
      </w:r>
      <w:r w:rsidRPr="00773DBE">
        <w:rPr>
          <w:sz w:val="16"/>
        </w:rPr>
        <w:t xml:space="preserve"> in the world. Regardless of your opinion on U.S. global leadership over the last two decades, however, </w:t>
      </w:r>
      <w:r w:rsidRPr="00773DBE">
        <w:rPr>
          <w:rStyle w:val="StyleUnderline"/>
        </w:rPr>
        <w:t>there is good reason to fear its relative decline</w:t>
      </w:r>
      <w:r w:rsidRPr="00773DBE">
        <w:rPr>
          <w:sz w:val="16"/>
        </w:rPr>
        <w:t xml:space="preserve"> compared with China and other emerging nations. To begin with, </w:t>
      </w:r>
      <w:r w:rsidRPr="00773DBE">
        <w:rPr>
          <w:rStyle w:val="StyleUnderline"/>
        </w:rPr>
        <w:t>hegemonic transition periods have historically been the most destabilizing eras in history</w:t>
      </w:r>
      <w:r w:rsidRPr="00773DBE">
        <w:rPr>
          <w:sz w:val="16"/>
        </w:rPr>
        <w:t xml:space="preserve">. This is not only because of the malign intentions of the rising and established power(s). Even if all the parties have benign, peaceful intentions, </w:t>
      </w:r>
      <w:r w:rsidRPr="00773DBE">
        <w:rPr>
          <w:rStyle w:val="StyleUnderline"/>
        </w:rPr>
        <w:t>the rise of new global powers necessitates revisions to the “rules of the road</w:t>
      </w:r>
      <w:r w:rsidRPr="00773DBE">
        <w:rPr>
          <w:sz w:val="16"/>
        </w:rPr>
        <w:t xml:space="preserve">.” </w:t>
      </w:r>
      <w:r w:rsidRPr="00773DBE">
        <w:rPr>
          <w:rStyle w:val="StyleUnderline"/>
        </w:rPr>
        <w:t>This is</w:t>
      </w:r>
      <w:r w:rsidRPr="00773DBE">
        <w:rPr>
          <w:sz w:val="16"/>
        </w:rPr>
        <w:t xml:space="preserve"> nearly </w:t>
      </w:r>
      <w:r w:rsidRPr="00773DBE">
        <w:rPr>
          <w:rStyle w:val="StyleUnderline"/>
        </w:rPr>
        <w:t>impossible</w:t>
      </w:r>
      <w:r w:rsidRPr="00773DBE">
        <w:rPr>
          <w:sz w:val="16"/>
        </w:rPr>
        <w:t xml:space="preserve"> </w:t>
      </w:r>
      <w:r w:rsidRPr="00773DBE">
        <w:rPr>
          <w:rStyle w:val="StyleUnderline"/>
        </w:rPr>
        <w:t>to</w:t>
      </w:r>
      <w:r w:rsidRPr="00773DBE">
        <w:rPr>
          <w:sz w:val="16"/>
        </w:rPr>
        <w:t xml:space="preserve"> </w:t>
      </w:r>
      <w:r w:rsidRPr="00773DBE">
        <w:rPr>
          <w:rStyle w:val="StyleUnderline"/>
        </w:rPr>
        <w:t>do in</w:t>
      </w:r>
      <w:r w:rsidRPr="00773DBE">
        <w:rPr>
          <w:sz w:val="16"/>
        </w:rPr>
        <w:t xml:space="preserve"> any organized fashion </w:t>
      </w:r>
      <w:r w:rsidRPr="00773DBE">
        <w:rPr>
          <w:rStyle w:val="StyleUnderline"/>
        </w:rPr>
        <w:t>given the anarchic nature of the international system</w:t>
      </w:r>
      <w:r w:rsidRPr="00773DBE">
        <w:rPr>
          <w:sz w:val="16"/>
        </w:rPr>
        <w:t xml:space="preserve">, where there is no central authority that can govern interactions between states. </w:t>
      </w:r>
      <w:r w:rsidRPr="00773DBE">
        <w:rPr>
          <w:rStyle w:val="StyleUnderline"/>
        </w:rPr>
        <w:t>We are already starting to see the potential dangers of hegemonic transition</w:t>
      </w:r>
      <w:r w:rsidRPr="00773DBE">
        <w:rPr>
          <w:sz w:val="16"/>
        </w:rPr>
        <w:t xml:space="preserve"> periods in the Asia-Pacific (and arguably the Middle East). </w:t>
      </w:r>
      <w:r w:rsidRPr="00773DBE">
        <w:rPr>
          <w:rStyle w:val="StyleUnderline"/>
        </w:rPr>
        <w:t>As China grows</w:t>
      </w:r>
      <w:r w:rsidRPr="00773DBE">
        <w:rPr>
          <w:sz w:val="16"/>
        </w:rPr>
        <w:t xml:space="preserve"> more economically and militarily powerful, </w:t>
      </w:r>
      <w:r w:rsidRPr="00773DBE">
        <w:rPr>
          <w:rStyle w:val="StyleUnderline"/>
        </w:rPr>
        <w:t>it has</w:t>
      </w:r>
      <w:r w:rsidRPr="00773DBE">
        <w:rPr>
          <w:sz w:val="16"/>
        </w:rPr>
        <w:t xml:space="preserve"> unsurprisingly </w:t>
      </w:r>
      <w:r w:rsidRPr="00773DBE">
        <w:rPr>
          <w:rStyle w:val="StyleUnderline"/>
        </w:rPr>
        <w:t>sought to expand its</w:t>
      </w:r>
      <w:r w:rsidRPr="00773DBE">
        <w:rPr>
          <w:sz w:val="16"/>
        </w:rPr>
        <w:t xml:space="preserve"> </w:t>
      </w:r>
      <w:r w:rsidRPr="00773DBE">
        <w:rPr>
          <w:rStyle w:val="StyleUnderline"/>
        </w:rPr>
        <w:t>influence in East Asia. This</w:t>
      </w:r>
      <w:r w:rsidRPr="00773DBE">
        <w:rPr>
          <w:sz w:val="16"/>
        </w:rPr>
        <w:t xml:space="preserve"> necessarily </w:t>
      </w:r>
      <w:proofErr w:type="gramStart"/>
      <w:r w:rsidRPr="00773DBE">
        <w:rPr>
          <w:rStyle w:val="StyleUnderline"/>
        </w:rPr>
        <w:t>has to</w:t>
      </w:r>
      <w:proofErr w:type="gramEnd"/>
      <w:r w:rsidRPr="00773DBE">
        <w:rPr>
          <w:rStyle w:val="StyleUnderline"/>
        </w:rPr>
        <w:t xml:space="preserve"> come at the expense of other powers</w:t>
      </w:r>
      <w:r w:rsidRPr="00773DBE">
        <w:rPr>
          <w:sz w:val="16"/>
        </w:rPr>
        <w:t xml:space="preserve">, which so far has primarily meant the U.S., Japan, Vietnam and the Philippines. Naturally, </w:t>
      </w:r>
      <w:r w:rsidRPr="00773DBE">
        <w:rPr>
          <w:rStyle w:val="StyleUnderline"/>
        </w:rPr>
        <w:t>these powers have sought to resist Chinese encroachments</w:t>
      </w:r>
      <w:r w:rsidRPr="00773DBE">
        <w:rPr>
          <w:sz w:val="16"/>
        </w:rPr>
        <w:t xml:space="preserve"> on their territory and influence, </w:t>
      </w:r>
      <w:r w:rsidRPr="00773DBE">
        <w:rPr>
          <w:rStyle w:val="StyleUnderline"/>
        </w:rPr>
        <w:t>and the situation grows more tense</w:t>
      </w:r>
      <w:r w:rsidRPr="00773DBE">
        <w:rPr>
          <w:sz w:val="16"/>
        </w:rPr>
        <w:t xml:space="preserve"> with each passing day. Should China eventually emerge as a global </w:t>
      </w:r>
      <w:proofErr w:type="gramStart"/>
      <w:r w:rsidRPr="00773DBE">
        <w:rPr>
          <w:sz w:val="16"/>
        </w:rPr>
        <w:t>power, or</w:t>
      </w:r>
      <w:proofErr w:type="gramEnd"/>
      <w:r w:rsidRPr="00773DBE">
        <w:rPr>
          <w:sz w:val="16"/>
        </w:rPr>
        <w:t xml:space="preserve"> should nations in other regions enjoy a similar rise as Kenny suggests, this situation will play itself out elsewhere in the years and decades ahead. </w:t>
      </w:r>
      <w:r w:rsidRPr="00773DBE">
        <w:rPr>
          <w:rStyle w:val="StyleUnderline"/>
        </w:rPr>
        <w:t xml:space="preserve">All of </w:t>
      </w:r>
      <w:proofErr w:type="gramStart"/>
      <w:r w:rsidRPr="00773DBE">
        <w:rPr>
          <w:rStyle w:val="StyleUnderline"/>
        </w:rPr>
        <w:t>this highlights</w:t>
      </w:r>
      <w:proofErr w:type="gramEnd"/>
      <w:r w:rsidRPr="00773DBE">
        <w:rPr>
          <w:rStyle w:val="StyleUnderline"/>
        </w:rPr>
        <w:t xml:space="preserve"> some of the advantages of a unipolar system</w:t>
      </w:r>
      <w:r w:rsidRPr="00773DBE">
        <w:rPr>
          <w:sz w:val="16"/>
        </w:rPr>
        <w:t xml:space="preserve">. Namely, </w:t>
      </w:r>
      <w:r w:rsidRPr="00773DBE">
        <w:rPr>
          <w:rStyle w:val="StyleUnderline"/>
        </w:rPr>
        <w:t>although the U.S. has asserted military force quite frequently i</w:t>
      </w:r>
      <w:r w:rsidRPr="00773DBE">
        <w:rPr>
          <w:sz w:val="16"/>
        </w:rPr>
        <w:t xml:space="preserve">n the post-Cold War era, </w:t>
      </w:r>
      <w:r w:rsidRPr="00773DBE">
        <w:rPr>
          <w:rStyle w:val="StyleUnderline"/>
        </w:rPr>
        <w:t>it has only fought weak powers</w:t>
      </w:r>
      <w:r w:rsidRPr="00773DBE">
        <w:rPr>
          <w:sz w:val="16"/>
        </w:rPr>
        <w:t xml:space="preserve"> and thus its wars have been fairly limited in terms of the number of casualties involved. At the same time, </w:t>
      </w:r>
      <w:r w:rsidRPr="00773DBE">
        <w:rPr>
          <w:rStyle w:val="StyleUnderline"/>
        </w:rPr>
        <w:t>America’s preponderance of power has prevented a great power war,</w:t>
      </w:r>
      <w:r w:rsidRPr="00773DBE">
        <w:rPr>
          <w:sz w:val="16"/>
        </w:rPr>
        <w:t xml:space="preserve"> </w:t>
      </w:r>
      <w:r w:rsidRPr="00773DBE">
        <w:rPr>
          <w:rStyle w:val="StyleUnderline"/>
        </w:rPr>
        <w:t>and</w:t>
      </w:r>
      <w:r w:rsidRPr="00773DBE">
        <w:rPr>
          <w:sz w:val="16"/>
        </w:rPr>
        <w:t xml:space="preserve"> even </w:t>
      </w:r>
      <w:r w:rsidRPr="00773DBE">
        <w:rPr>
          <w:rStyle w:val="StyleUnderline"/>
        </w:rPr>
        <w:t>restrained</w:t>
      </w:r>
      <w:r w:rsidRPr="00773DBE">
        <w:rPr>
          <w:sz w:val="16"/>
        </w:rPr>
        <w:t xml:space="preserve"> </w:t>
      </w:r>
      <w:r w:rsidRPr="00773DBE">
        <w:rPr>
          <w:rStyle w:val="StyleUnderline"/>
        </w:rPr>
        <w:t>major regional powers from coming to blows</w:t>
      </w:r>
      <w:r w:rsidRPr="00773DBE">
        <w:rPr>
          <w:sz w:val="16"/>
        </w:rPr>
        <w:t xml:space="preserve">. For instance, </w:t>
      </w:r>
      <w:r w:rsidRPr="00773DBE">
        <w:rPr>
          <w:rStyle w:val="StyleUnderline"/>
        </w:rPr>
        <w:t>the past 25 years haven’t seen any conflicts on par with the Israeli-Arab or Iran-Iraq wars of the Cold War</w:t>
      </w:r>
      <w:r w:rsidRPr="00773DBE">
        <w:rPr>
          <w:sz w:val="16"/>
        </w:rPr>
        <w:t xml:space="preserve">. </w:t>
      </w:r>
      <w:r w:rsidRPr="00773DBE">
        <w:rPr>
          <w:rStyle w:val="StyleUnderline"/>
        </w:rPr>
        <w:t xml:space="preserve">As the unipolar era </w:t>
      </w:r>
      <w:proofErr w:type="gramStart"/>
      <w:r w:rsidRPr="00773DBE">
        <w:rPr>
          <w:rStyle w:val="StyleUnderline"/>
        </w:rPr>
        <w:t>comes to a close</w:t>
      </w:r>
      <w:proofErr w:type="gramEnd"/>
      <w:r w:rsidRPr="00773DBE">
        <w:rPr>
          <w:sz w:val="16"/>
        </w:rPr>
        <w:t xml:space="preserve">, </w:t>
      </w:r>
      <w:r w:rsidRPr="00773DBE">
        <w:rPr>
          <w:rStyle w:val="StyleUnderline"/>
        </w:rPr>
        <w:t>the possibility of great power conflict and especially major regional wars rises dramatically</w:t>
      </w:r>
      <w:r w:rsidRPr="00773DBE">
        <w:rPr>
          <w:sz w:val="16"/>
        </w:rPr>
        <w:t xml:space="preserve">. </w:t>
      </w:r>
      <w:r w:rsidRPr="00773DBE">
        <w:rPr>
          <w:rStyle w:val="StyleUnderline"/>
        </w:rPr>
        <w:t>The world will</w:t>
      </w:r>
      <w:r w:rsidRPr="00773DBE">
        <w:rPr>
          <w:sz w:val="16"/>
        </w:rPr>
        <w:t xml:space="preserve"> also </w:t>
      </w:r>
      <w:r w:rsidRPr="00773DBE">
        <w:rPr>
          <w:rStyle w:val="StyleUnderline"/>
        </w:rPr>
        <w:t>have to contend with conventionally inferior powers like Japan acquiring nuclear weapons</w:t>
      </w:r>
      <w:r w:rsidRPr="00773DBE">
        <w:rPr>
          <w:sz w:val="16"/>
        </w:rPr>
        <w:t xml:space="preserve"> to protect their interests against their newly empowered rivals. But </w:t>
      </w:r>
      <w:r w:rsidRPr="00773DBE">
        <w:rPr>
          <w:rStyle w:val="StyleUnderline"/>
        </w:rPr>
        <w:t>even if the transitions caused by China’s</w:t>
      </w:r>
      <w:r w:rsidRPr="00773DBE">
        <w:rPr>
          <w:sz w:val="16"/>
        </w:rPr>
        <w:t xml:space="preserve"> and potentially other nations’ rises </w:t>
      </w:r>
      <w:r w:rsidRPr="00773DBE">
        <w:rPr>
          <w:rStyle w:val="StyleUnderline"/>
        </w:rPr>
        <w:t>are managed successfully, there are still likely</w:t>
      </w:r>
      <w:r w:rsidRPr="00773DBE">
        <w:rPr>
          <w:sz w:val="16"/>
        </w:rPr>
        <w:t xml:space="preserve"> </w:t>
      </w:r>
      <w:r w:rsidRPr="00773DBE">
        <w:rPr>
          <w:rStyle w:val="StyleUnderline"/>
        </w:rPr>
        <w:t>to be significant negative effects on international relations</w:t>
      </w:r>
      <w:r w:rsidRPr="00773DBE">
        <w:rPr>
          <w:sz w:val="16"/>
        </w:rPr>
        <w:t xml:space="preserve">. In today’s “globalized” world, </w:t>
      </w:r>
      <w:r w:rsidRPr="00773DBE">
        <w:rPr>
          <w:rStyle w:val="StyleUnderline"/>
        </w:rPr>
        <w:t>it is commonly asserted that many of the defining challenges</w:t>
      </w:r>
      <w:r w:rsidRPr="00773DBE">
        <w:rPr>
          <w:sz w:val="16"/>
        </w:rPr>
        <w:t xml:space="preserve"> of our era </w:t>
      </w:r>
      <w:r w:rsidRPr="00773DBE">
        <w:rPr>
          <w:rStyle w:val="StyleUnderline"/>
        </w:rPr>
        <w:t>can only be solved through multilateral cooperation</w:t>
      </w:r>
      <w:r w:rsidRPr="00773DBE">
        <w:rPr>
          <w:sz w:val="16"/>
        </w:rPr>
        <w:t xml:space="preserve">. </w:t>
      </w:r>
      <w:r w:rsidRPr="00773DBE">
        <w:rPr>
          <w:rStyle w:val="StyleUnderline"/>
        </w:rPr>
        <w:t>Examples</w:t>
      </w:r>
      <w:r w:rsidRPr="00773DBE">
        <w:rPr>
          <w:sz w:val="16"/>
        </w:rPr>
        <w:t xml:space="preserve"> of this </w:t>
      </w:r>
      <w:r w:rsidRPr="00773DBE">
        <w:rPr>
          <w:rStyle w:val="StyleUnderline"/>
        </w:rPr>
        <w:t>include climate change, health pandemics, organized crime and terrorism, global financial crises, and the proliferation of weapons of mass destruction, among many others</w:t>
      </w:r>
      <w:r w:rsidRPr="00773DBE">
        <w:rPr>
          <w:sz w:val="16"/>
        </w:rPr>
        <w:t xml:space="preserve">. </w:t>
      </w:r>
      <w:r w:rsidRPr="00773DBE">
        <w:rPr>
          <w:rStyle w:val="StyleUnderline"/>
        </w:rPr>
        <w:t>A unipolar system</w:t>
      </w:r>
      <w:r w:rsidRPr="00773DBE">
        <w:rPr>
          <w:sz w:val="16"/>
        </w:rPr>
        <w:t xml:space="preserve">, for all its limitations, </w:t>
      </w:r>
      <w:r w:rsidRPr="00773DBE">
        <w:rPr>
          <w:rStyle w:val="StyleUnderline"/>
        </w:rPr>
        <w:t>is uniquely suited for organizing effective global action on these transnational issues</w:t>
      </w:r>
      <w:r w:rsidRPr="00773DBE">
        <w:rPr>
          <w:sz w:val="16"/>
        </w:rPr>
        <w:t xml:space="preserve">. This is because there is a clear global leader who can take the initiative and, to some degree, compel others to fall in line. In addition, </w:t>
      </w:r>
      <w:r w:rsidRPr="00773DBE">
        <w:rPr>
          <w:rStyle w:val="StyleUnderline"/>
        </w:rPr>
        <w:t xml:space="preserve">the </w:t>
      </w:r>
      <w:proofErr w:type="spellStart"/>
      <w:r w:rsidRPr="00773DBE">
        <w:rPr>
          <w:rStyle w:val="StyleUnderline"/>
        </w:rPr>
        <w:t>unipole’s</w:t>
      </w:r>
      <w:proofErr w:type="spellEnd"/>
      <w:r w:rsidRPr="00773DBE">
        <w:rPr>
          <w:rStyle w:val="StyleUnderline"/>
        </w:rPr>
        <w:t xml:space="preserve"> preponderance</w:t>
      </w:r>
      <w:r w:rsidRPr="00773DBE">
        <w:rPr>
          <w:sz w:val="16"/>
        </w:rPr>
        <w:t xml:space="preserve"> of power </w:t>
      </w:r>
      <w:r w:rsidRPr="00773DBE">
        <w:rPr>
          <w:rStyle w:val="StyleUnderline"/>
        </w:rPr>
        <w:t>lessens the intensity of competition among the global players involved</w:t>
      </w:r>
      <w:r w:rsidRPr="00773DBE">
        <w:rPr>
          <w:sz w:val="16"/>
        </w:rPr>
        <w:t xml:space="preserve">. Thus, while there are no shortages of complaints about the limitations of global governance today, there is no question that global governance has been many times more effective in the last 25 years than it was during the Cold War. </w:t>
      </w:r>
      <w:r w:rsidRPr="00773DBE">
        <w:rPr>
          <w:rStyle w:val="StyleUnderline"/>
        </w:rPr>
        <w:t>The rise of China</w:t>
      </w:r>
      <w:r w:rsidRPr="00773DBE">
        <w:rPr>
          <w:sz w:val="16"/>
        </w:rPr>
        <w:t xml:space="preserve"> </w:t>
      </w:r>
      <w:r w:rsidRPr="00773DBE">
        <w:rPr>
          <w:rStyle w:val="StyleUnderline"/>
        </w:rPr>
        <w:t>and</w:t>
      </w:r>
      <w:r w:rsidRPr="00773DBE">
        <w:rPr>
          <w:sz w:val="16"/>
        </w:rPr>
        <w:t xml:space="preserve"> potentially other powers </w:t>
      </w:r>
      <w:r w:rsidRPr="00773DBE">
        <w:rPr>
          <w:rStyle w:val="StyleUnderline"/>
        </w:rPr>
        <w:t>will create a new bipolar or</w:t>
      </w:r>
      <w:r w:rsidRPr="00773DBE">
        <w:rPr>
          <w:sz w:val="16"/>
        </w:rPr>
        <w:t xml:space="preserve"> </w:t>
      </w:r>
      <w:r w:rsidRPr="00773DBE">
        <w:rPr>
          <w:rStyle w:val="StyleUnderline"/>
        </w:rPr>
        <w:t>multipolar order</w:t>
      </w:r>
      <w:r w:rsidRPr="00773DBE">
        <w:rPr>
          <w:sz w:val="16"/>
        </w:rPr>
        <w:t>. This, in turn, will make solving these transnational issues much more difficult. Despite the optimistic rhetoric that emanates from official U.S.-China meetings, the reality is that Sino-American competition is likely to overshadow an increasing number of global issues in the years ahead. If other countries like India, Turkey, and Brazil also become significant global powers, this will only further dampen the prospects for effective global governance.</w:t>
      </w:r>
    </w:p>
    <w:p w14:paraId="4F17CCAD" w14:textId="77975740" w:rsidR="00F147A9" w:rsidRPr="00773DBE" w:rsidRDefault="00CD5CB6" w:rsidP="00CD5CB6">
      <w:pPr>
        <w:pStyle w:val="Heading3"/>
      </w:pPr>
      <w:r w:rsidRPr="00773DBE">
        <w:t xml:space="preserve">1NC No Solve Relations </w:t>
      </w:r>
    </w:p>
    <w:p w14:paraId="536A24E3" w14:textId="029F2BAF" w:rsidR="00CD5CB6" w:rsidRPr="00773DBE" w:rsidRDefault="00CD5CB6" w:rsidP="00CD5CB6">
      <w:pPr>
        <w:pStyle w:val="Heading4"/>
      </w:pPr>
      <w:r w:rsidRPr="00773DBE">
        <w:t xml:space="preserve">Broader US containment and alt causes thump – zero risk of spillover to North Korea and wider coop </w:t>
      </w:r>
    </w:p>
    <w:p w14:paraId="2A160C9B" w14:textId="77777777" w:rsidR="00CD5CB6" w:rsidRPr="00773DBE" w:rsidRDefault="00CD5CB6" w:rsidP="00CD5CB6">
      <w:r w:rsidRPr="00773DBE">
        <w:rPr>
          <w:rStyle w:val="Style13ptBold"/>
        </w:rPr>
        <w:t>Roy 12</w:t>
      </w:r>
      <w:r w:rsidRPr="00773DBE">
        <w:t xml:space="preserve"> (Dr. Denny Roy is a senior research fellow in Asian security issues with the East-West Center in Honolulu, “Why the U.S. shouldn't abandon Taiwan,” 12-6, </w:t>
      </w:r>
      <w:hyperlink r:id="rId46" w:history="1">
        <w:r w:rsidRPr="00773DBE">
          <w:rPr>
            <w:rStyle w:val="Hyperlink"/>
          </w:rPr>
          <w:t>http://globalpublicsquare.blogs.cnn.com/2012/12/06/why-the-u-s-shouldnt-abandon-taiwan/</w:t>
        </w:r>
      </w:hyperlink>
      <w:r w:rsidRPr="00773DBE">
        <w:t xml:space="preserve">) </w:t>
      </w:r>
    </w:p>
    <w:p w14:paraId="03FB1BE7" w14:textId="1F49CB11" w:rsidR="00CD5CB6" w:rsidRPr="00773DBE" w:rsidRDefault="00CD5CB6" w:rsidP="00CD5CB6">
      <w:pPr>
        <w:rPr>
          <w:u w:val="single"/>
        </w:rPr>
      </w:pPr>
      <w:r w:rsidRPr="00773DBE">
        <w:rPr>
          <w:sz w:val="16"/>
        </w:rPr>
        <w:t xml:space="preserve">Another </w:t>
      </w:r>
      <w:r w:rsidRPr="00773DBE">
        <w:rPr>
          <w:rStyle w:val="StyleUnderline"/>
        </w:rPr>
        <w:t>dubious assumption is that removing the Taiwan issue from U.S.-China relations would clear the way for a vastly improved bilateral relationship. It is true that Taiwan is the greatest single irritant in U.S.-China relations</w:t>
      </w:r>
      <w:r w:rsidRPr="00773DBE">
        <w:rPr>
          <w:sz w:val="16"/>
        </w:rPr>
        <w:t xml:space="preserve">, that U.S. support for Taiwan reinforces Chinese suspicions of an American “containment” strategy, and that the cross-Strait war scenario is a major rationale for China’s military modernization and buildup. </w:t>
      </w:r>
      <w:r w:rsidRPr="00773DBE">
        <w:rPr>
          <w:rStyle w:val="StyleUnderline"/>
        </w:rPr>
        <w:t>But neither U.S.-China relations nor Chinese regional behavior would improve much, if at all, as a result of a U.S. sellout of Taiwan. The Chinese would still have many other reasons to believe 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 xml:space="preserve">is trying to keep China from rising, such as the U.S. alliances, increased American security cooperation with other governments in the region, and the alleged American “meddling” in the </w:t>
      </w:r>
      <w:r w:rsidRPr="00773DBE">
        <w:rPr>
          <w:sz w:val="16"/>
        </w:rPr>
        <w:t>South China Sea [</w:t>
      </w:r>
      <w:r w:rsidRPr="00773DBE">
        <w:rPr>
          <w:rStyle w:val="StyleUnderline"/>
        </w:rPr>
        <w:t xml:space="preserve">SCS] dispute. </w:t>
      </w:r>
      <w:r w:rsidRPr="00773DBE">
        <w:rPr>
          <w:rStyle w:val="Emphasis"/>
        </w:rPr>
        <w:t>There is no reason to expect that China would do more to further the American agenda on issues such as the North Korean</w:t>
      </w:r>
      <w:r w:rsidRPr="00773DBE">
        <w:rPr>
          <w:sz w:val="16"/>
        </w:rPr>
        <w:t xml:space="preserve"> and Iran nuclear </w:t>
      </w:r>
      <w:r w:rsidRPr="00773DBE">
        <w:rPr>
          <w:rStyle w:val="Emphasis"/>
        </w:rPr>
        <w:t>weapons crises</w:t>
      </w:r>
      <w:r w:rsidRPr="00773DBE">
        <w:rPr>
          <w:sz w:val="16"/>
        </w:rPr>
        <w:t xml:space="preserve">, </w:t>
      </w:r>
      <w:r w:rsidRPr="00773DBE">
        <w:rPr>
          <w:rStyle w:val="StyleUnderline"/>
        </w:rPr>
        <w:t>since Chinese policy follows Chinese self-interests</w:t>
      </w:r>
      <w:r w:rsidRPr="00773DBE">
        <w:rPr>
          <w:sz w:val="16"/>
        </w:rPr>
        <w:t xml:space="preserve">. </w:t>
      </w:r>
      <w:r w:rsidRPr="00773DBE">
        <w:rPr>
          <w:rStyle w:val="StyleUnderline"/>
        </w:rPr>
        <w:t>Most importantly, Taiwan is not the source of China-U.S. friction</w:t>
      </w:r>
      <w:r w:rsidRPr="00773DBE">
        <w:rPr>
          <w:sz w:val="16"/>
        </w:rPr>
        <w:t xml:space="preserve">. </w:t>
      </w:r>
      <w:r w:rsidRPr="00773DBE">
        <w:rPr>
          <w:rStyle w:val="StyleUnderline"/>
        </w:rPr>
        <w:t>The two main Asia-Pacific powers are engaged in a rivalry for regional leadership and, even more fundamentally, in a struggle between two competing models for conducting international relations</w:t>
      </w:r>
      <w:r w:rsidRPr="00773DBE">
        <w:rPr>
          <w:sz w:val="16"/>
        </w:rPr>
        <w:t xml:space="preserve">: one based on modern international laws and norms, and the other based on a return to the Sinocentric sphere of influence that prevailed for much of history. </w:t>
      </w:r>
      <w:r w:rsidRPr="00773DBE">
        <w:rPr>
          <w:rStyle w:val="StyleUnderline"/>
        </w:rPr>
        <w:t>Rather than satisfying and pacifying Beijing, a U.S. concession regarding Taiwan might embolden Chinese demands for more concessions aimed at further weakening America’s strategic position in the Asia-Pacific region.</w:t>
      </w:r>
    </w:p>
    <w:p w14:paraId="45C0461B" w14:textId="77777777" w:rsidR="00CD5CB6" w:rsidRPr="00773DBE" w:rsidRDefault="00CD5CB6" w:rsidP="00CD5CB6">
      <w:pPr>
        <w:pStyle w:val="Heading3"/>
      </w:pPr>
      <w:r w:rsidRPr="00773DBE">
        <w:t xml:space="preserve">--- XT: No Solve Relations </w:t>
      </w:r>
    </w:p>
    <w:p w14:paraId="7C4E4C14" w14:textId="77777777" w:rsidR="00CD5CB6" w:rsidRPr="00773DBE" w:rsidRDefault="00CD5CB6" w:rsidP="00CD5CB6">
      <w:pPr>
        <w:pStyle w:val="Heading4"/>
      </w:pPr>
      <w:r w:rsidRPr="00773DBE">
        <w:t xml:space="preserve">Trade disputes permanently wreck relations </w:t>
      </w:r>
    </w:p>
    <w:p w14:paraId="62C98609" w14:textId="77777777" w:rsidR="00CD5CB6" w:rsidRPr="00773DBE" w:rsidRDefault="00CD5CB6" w:rsidP="00CD5CB6">
      <w:r w:rsidRPr="00773DBE">
        <w:rPr>
          <w:rStyle w:val="Style13ptBold"/>
        </w:rPr>
        <w:t>Bremmer 19</w:t>
      </w:r>
      <w:r w:rsidRPr="00773DBE">
        <w:t xml:space="preserve"> (Ian, foreign affairs columnist and editor-at-large at TIME, the president of Eurasia Group, a political-risk consultancy, and a Global Research Professor at New York University, “Deal or No Deal, the U.S.-China Relationship Is Beyond Repair,” 2-28, </w:t>
      </w:r>
      <w:hyperlink r:id="rId47" w:history="1">
        <w:r w:rsidRPr="00773DBE">
          <w:rPr>
            <w:rStyle w:val="Hyperlink"/>
          </w:rPr>
          <w:t>https://time.com/5540855/us-china-trade-relationship/</w:t>
        </w:r>
      </w:hyperlink>
      <w:r w:rsidRPr="00773DBE">
        <w:t xml:space="preserve">) </w:t>
      </w:r>
    </w:p>
    <w:p w14:paraId="68280153" w14:textId="77777777" w:rsidR="00CD5CB6" w:rsidRPr="00773DBE" w:rsidRDefault="00CD5CB6" w:rsidP="00CD5CB6">
      <w:pPr>
        <w:rPr>
          <w:u w:val="single"/>
        </w:rPr>
      </w:pPr>
      <w:r w:rsidRPr="00773DBE">
        <w:rPr>
          <w:sz w:val="16"/>
        </w:rPr>
        <w:t xml:space="preserve">But as with his would-be reset with Russia, </w:t>
      </w:r>
      <w:r w:rsidRPr="00773DBE">
        <w:rPr>
          <w:rStyle w:val="StyleUnderline"/>
        </w:rPr>
        <w:t xml:space="preserve">Trump can’t change the </w:t>
      </w:r>
      <w:r w:rsidRPr="00773DBE">
        <w:rPr>
          <w:rStyle w:val="Emphasis"/>
        </w:rPr>
        <w:t>structural game</w:t>
      </w:r>
      <w:r w:rsidRPr="00773DBE">
        <w:rPr>
          <w:rStyle w:val="StyleUnderline"/>
        </w:rPr>
        <w:t xml:space="preserve"> with China with a single agreement</w:t>
      </w:r>
      <w:r w:rsidRPr="00773DBE">
        <w:rPr>
          <w:sz w:val="16"/>
        </w:rPr>
        <w:t xml:space="preserve">. Although Trump entered office predicting he would improve relations with Moscow, lawmakers of both parties continue to accuse Russia of interference in U.S. elections and various other crimes. Sanctions remain in place and may well expand. Neither Trump’s praise nor congressional punishment has persuaded Russia to change course. The same goes for China. Trump will doubtless win some concessions from Xi, perhaps expanded access for U.S. companies to the Chinese marketplace, agreements on currency management, more Chinese purchases of American soybeans and promises in principle to address other U.S. demands. </w:t>
      </w:r>
      <w:r w:rsidRPr="00773DBE">
        <w:rPr>
          <w:rStyle w:val="StyleUnderline"/>
        </w:rPr>
        <w:t>What Trump cannot do is persuade Xi to overhaul China’s broader economic model</w:t>
      </w:r>
      <w:r w:rsidRPr="00773DBE">
        <w:rPr>
          <w:sz w:val="16"/>
        </w:rPr>
        <w:t xml:space="preserve">. </w:t>
      </w:r>
      <w:r w:rsidRPr="00773DBE">
        <w:rPr>
          <w:rStyle w:val="StyleUnderline"/>
        </w:rPr>
        <w:t xml:space="preserve">The Chinese state will continue to subsidize state-owned companies and </w:t>
      </w:r>
      <w:proofErr w:type="gramStart"/>
      <w:r w:rsidRPr="00773DBE">
        <w:rPr>
          <w:rStyle w:val="StyleUnderline"/>
        </w:rPr>
        <w:t>privately owned</w:t>
      </w:r>
      <w:proofErr w:type="gramEnd"/>
      <w:r w:rsidRPr="00773DBE">
        <w:rPr>
          <w:rStyle w:val="StyleUnderline"/>
        </w:rPr>
        <w:t xml:space="preserve"> national champions, tilting the global playing field in its favor</w:t>
      </w:r>
      <w:r w:rsidRPr="00773DBE">
        <w:rPr>
          <w:sz w:val="16"/>
        </w:rPr>
        <w:t xml:space="preserve">. </w:t>
      </w:r>
      <w:r w:rsidRPr="00773DBE">
        <w:rPr>
          <w:rStyle w:val="StyleUnderline"/>
        </w:rPr>
        <w:t>It will push forward, by any means necessary, on expanding technological innovation to compete with U.S. and European firms</w:t>
      </w:r>
      <w:r w:rsidRPr="00773DBE">
        <w:rPr>
          <w:sz w:val="16"/>
        </w:rPr>
        <w:t xml:space="preserve"> in the most important economic sectors of the 21st century–AI, fintech and consumer electronics, for example. On these subjects, </w:t>
      </w:r>
      <w:r w:rsidRPr="00773DBE">
        <w:rPr>
          <w:rStyle w:val="StyleUnderline"/>
        </w:rPr>
        <w:t>whatever Xi promises Trump or Chinese officials say publicly, they will not compromise. There are also limits to what Trump can offer to get that deal with Xi. If he signs off on an agreement that removes pressure on Chinese telecom giants</w:t>
      </w:r>
      <w:r w:rsidRPr="00773DBE">
        <w:rPr>
          <w:sz w:val="16"/>
        </w:rPr>
        <w:t xml:space="preserve"> Huawei and ZTE, each suspected of undermining U.S. national security, </w:t>
      </w:r>
      <w:r w:rsidRPr="00773DBE">
        <w:rPr>
          <w:rStyle w:val="StyleUnderline"/>
        </w:rPr>
        <w:t>he’ll get pushback from Congress.</w:t>
      </w:r>
      <w:r w:rsidRPr="00773DBE">
        <w:rPr>
          <w:sz w:val="16"/>
        </w:rPr>
        <w:t xml:space="preserve"> If he tries to use Meng </w:t>
      </w:r>
      <w:proofErr w:type="spellStart"/>
      <w:r w:rsidRPr="00773DBE">
        <w:rPr>
          <w:sz w:val="16"/>
        </w:rPr>
        <w:t>Wanzhou</w:t>
      </w:r>
      <w:proofErr w:type="spellEnd"/>
      <w:r w:rsidRPr="00773DBE">
        <w:rPr>
          <w:sz w:val="16"/>
        </w:rPr>
        <w:t xml:space="preserve">–the Huawei executive arrested in Canada for allegedly violating U.S. sanctions on Iran–as a bargaining chip, he’ll face criticism that he’s meddling in a law-enforcement matter and exceeding his authority. Even if Trump and Xi cheer markets in March with a broad Mar-a-Lago agreement over coffee and chocolate cake, </w:t>
      </w:r>
      <w:r w:rsidRPr="00773DBE">
        <w:rPr>
          <w:rStyle w:val="Emphasis"/>
        </w:rPr>
        <w:t>the damage to relations between the superpower and the rising challenger has already been done</w:t>
      </w:r>
      <w:r w:rsidRPr="00773DBE">
        <w:rPr>
          <w:sz w:val="16"/>
        </w:rPr>
        <w:t xml:space="preserve">. </w:t>
      </w:r>
      <w:r w:rsidRPr="00773DBE">
        <w:rPr>
          <w:rStyle w:val="StyleUnderline"/>
        </w:rPr>
        <w:t xml:space="preserve">Trust between them now stands at its lowest point in 30 years, and each government will continue a long-term project of making its side less vulnerable to pressure from the other. </w:t>
      </w:r>
      <w:r w:rsidRPr="00773DBE">
        <w:rPr>
          <w:sz w:val="16"/>
        </w:rPr>
        <w:t xml:space="preserve">In short, </w:t>
      </w:r>
      <w:r w:rsidRPr="00773DBE">
        <w:rPr>
          <w:rStyle w:val="Emphasis"/>
        </w:rPr>
        <w:t>the U.S.-China relationship is fundamentally broken</w:t>
      </w:r>
      <w:r w:rsidRPr="00773DBE">
        <w:rPr>
          <w:sz w:val="16"/>
        </w:rPr>
        <w:t>, and no politically inspired, vaguely worded compromise will change that.</w:t>
      </w:r>
    </w:p>
    <w:p w14:paraId="61C7C93B" w14:textId="77777777" w:rsidR="00CD5CB6" w:rsidRPr="00773DBE" w:rsidRDefault="00CD5CB6" w:rsidP="00CD5CB6">
      <w:pPr>
        <w:pStyle w:val="Heading4"/>
        <w:rPr>
          <w:rFonts w:asciiTheme="minorHAnsi" w:hAnsiTheme="minorHAnsi" w:cstheme="minorHAnsi"/>
        </w:rPr>
      </w:pPr>
      <w:r w:rsidRPr="00773DBE">
        <w:rPr>
          <w:rFonts w:asciiTheme="minorHAnsi" w:hAnsiTheme="minorHAnsi" w:cstheme="minorHAnsi"/>
        </w:rPr>
        <w:t>Numerous alt causes – SCS tensions, NGO laws, trade pacts, cybersecurity, and BIT negotiations</w:t>
      </w:r>
    </w:p>
    <w:p w14:paraId="487FD4D8" w14:textId="77777777" w:rsidR="00CD5CB6" w:rsidRPr="00773DBE" w:rsidRDefault="00CD5CB6" w:rsidP="00CD5CB6">
      <w:pPr>
        <w:rPr>
          <w:rFonts w:asciiTheme="minorHAnsi" w:hAnsiTheme="minorHAnsi" w:cstheme="minorHAnsi"/>
        </w:rPr>
      </w:pPr>
      <w:r w:rsidRPr="00773DBE">
        <w:rPr>
          <w:rStyle w:val="Style13ptBold"/>
          <w:rFonts w:asciiTheme="minorHAnsi" w:hAnsiTheme="minorHAnsi" w:cstheme="minorHAnsi"/>
        </w:rPr>
        <w:t xml:space="preserve">Johnson 15 </w:t>
      </w:r>
      <w:r w:rsidRPr="00773DBE">
        <w:rPr>
          <w:rFonts w:asciiTheme="minorHAnsi" w:hAnsiTheme="minorHAnsi" w:cstheme="minorHAnsi"/>
        </w:rPr>
        <w:t xml:space="preserve">(William Johnson is a reporter for Reuters, “The five most important issues in U.S.-China relations,” 6/23/15, </w:t>
      </w:r>
      <w:hyperlink r:id="rId48" w:history="1">
        <w:r w:rsidRPr="00773DBE">
          <w:rPr>
            <w:rStyle w:val="Hyperlink"/>
            <w:rFonts w:asciiTheme="minorHAnsi" w:hAnsiTheme="minorHAnsi" w:cstheme="minorHAnsi"/>
          </w:rPr>
          <w:t>http://blogs.reuters.com/great-debate/2015/06/23/the-five-most-important-issues-in-u-s-china-relations/</w:t>
        </w:r>
      </w:hyperlink>
      <w:r w:rsidRPr="00773DBE">
        <w:rPr>
          <w:rFonts w:asciiTheme="minorHAnsi" w:hAnsiTheme="minorHAnsi" w:cstheme="minorHAnsi"/>
        </w:rPr>
        <w:t>)</w:t>
      </w:r>
    </w:p>
    <w:p w14:paraId="6B153856" w14:textId="77777777" w:rsidR="00CD5CB6" w:rsidRPr="00773DBE" w:rsidRDefault="00CD5CB6" w:rsidP="00CD5CB6">
      <w:pPr>
        <w:rPr>
          <w:rFonts w:asciiTheme="minorHAnsi" w:hAnsiTheme="minorHAnsi" w:cstheme="minorHAnsi"/>
          <w:u w:val="single"/>
        </w:rPr>
      </w:pPr>
      <w:r w:rsidRPr="00773DBE">
        <w:rPr>
          <w:rStyle w:val="StyleUnderline"/>
          <w:rFonts w:asciiTheme="minorHAnsi" w:hAnsiTheme="minorHAnsi" w:cstheme="minorHAnsi"/>
        </w:rPr>
        <w:t>This week, the United States will host the seventh annual U.S.-China Strategic and Economic Dialogue</w:t>
      </w:r>
      <w:r w:rsidRPr="00773DBE">
        <w:rPr>
          <w:rFonts w:asciiTheme="minorHAnsi" w:hAnsiTheme="minorHAnsi" w:cstheme="minorHAnsi"/>
          <w:sz w:val="16"/>
        </w:rPr>
        <w:t xml:space="preserve"> (S&amp;ED), the capstone piece of more than 90 high-level meetings </w:t>
      </w:r>
      <w:r w:rsidRPr="00773DBE">
        <w:rPr>
          <w:rStyle w:val="StyleUnderline"/>
          <w:rFonts w:asciiTheme="minorHAnsi" w:hAnsiTheme="minorHAnsi" w:cstheme="minorHAnsi"/>
        </w:rPr>
        <w:t>between American and Chinese officials</w:t>
      </w:r>
      <w:r w:rsidRPr="00773DBE">
        <w:rPr>
          <w:rFonts w:asciiTheme="minorHAnsi" w:hAnsiTheme="minorHAnsi" w:cstheme="minorHAnsi"/>
          <w:sz w:val="16"/>
        </w:rPr>
        <w:t xml:space="preserve">. Treasury Secretary Jack Lew and his Chinese counterpart will lead the economic track, while Secretary of State John Kerry and his counterpart will co-chair the strategic track. All four will be acting as the direct representatives of their respective presidents. </w:t>
      </w:r>
      <w:r w:rsidRPr="00773DBE">
        <w:rPr>
          <w:rStyle w:val="StyleUnderline"/>
          <w:rFonts w:asciiTheme="minorHAnsi" w:hAnsiTheme="minorHAnsi" w:cstheme="minorHAnsi"/>
        </w:rPr>
        <w:t>This year’s dialogue has special significance because it will set the stage for President Xi’s state visit in September. U.S.-China relations have been rocky recently, owing primarily to tensions in the South China Sea, China’s new law governing foreign non-governmental organizations, and friction over membership in China’s Asian Infrastructure Investment Bank and the U.S.-led Trans-Pacific Partnership (TPP). In addition to these issues, Chinese and American leaders will devote substantial attention to cybersecurity and the recently disclosed hack of the Office of Personnel Management’s database, as well as the ongoing negotiations toward a U.S.-China Bilateral Investment Treaty (BIT).</w:t>
      </w:r>
    </w:p>
    <w:p w14:paraId="281F1B3A" w14:textId="77777777" w:rsidR="00CD5CB6" w:rsidRPr="00773DBE" w:rsidRDefault="00CD5CB6" w:rsidP="00CD5CB6">
      <w:pPr>
        <w:pStyle w:val="Heading4"/>
      </w:pPr>
      <w:r w:rsidRPr="00773DBE">
        <w:t xml:space="preserve">Arms sales don’t impede cooperation – China’s all talk </w:t>
      </w:r>
    </w:p>
    <w:p w14:paraId="4C644DC5" w14:textId="77777777" w:rsidR="00CD5CB6" w:rsidRPr="00773DBE" w:rsidRDefault="00CD5CB6" w:rsidP="00CD5CB6">
      <w:r w:rsidRPr="00773DBE">
        <w:rPr>
          <w:rStyle w:val="Style13ptBold"/>
        </w:rPr>
        <w:t>Tiezzi 15</w:t>
      </w:r>
      <w:r w:rsidRPr="00773DBE">
        <w:t xml:space="preserve"> (Shannon, Editor-in-Chief at The Diplomat, former research associate at the U.S.-China Policy Foundation, received her A.M. from Harvard University and her B.A. from The College of William and Mary, “On Taiwan Arms Sales, China's Bark May Be Worse Than Its Bite,” 12-18, </w:t>
      </w:r>
      <w:hyperlink r:id="rId49" w:history="1">
        <w:r w:rsidRPr="00773DBE">
          <w:rPr>
            <w:rStyle w:val="Hyperlink"/>
          </w:rPr>
          <w:t>https://thediplomat.com/2015/12/on-taiwan-arms-sales-chinas-bark-may-be-worse-than-its-bite/</w:t>
        </w:r>
      </w:hyperlink>
      <w:r w:rsidRPr="00773DBE">
        <w:t xml:space="preserve">) </w:t>
      </w:r>
    </w:p>
    <w:p w14:paraId="3F086644" w14:textId="77777777" w:rsidR="00CD5CB6" w:rsidRPr="00773DBE" w:rsidRDefault="00CD5CB6" w:rsidP="00CD5CB6">
      <w:pPr>
        <w:rPr>
          <w:sz w:val="16"/>
        </w:rPr>
      </w:pPr>
      <w:proofErr w:type="gramStart"/>
      <w:r w:rsidRPr="00773DBE">
        <w:rPr>
          <w:sz w:val="16"/>
        </w:rPr>
        <w:t>So</w:t>
      </w:r>
      <w:proofErr w:type="gramEnd"/>
      <w:r w:rsidRPr="00773DBE">
        <w:rPr>
          <w:sz w:val="16"/>
        </w:rPr>
        <w:t xml:space="preserve"> </w:t>
      </w:r>
      <w:r w:rsidRPr="00773DBE">
        <w:rPr>
          <w:rStyle w:val="StyleUnderline"/>
        </w:rPr>
        <w:t>we have two threatened response from China to</w:t>
      </w:r>
      <w:r w:rsidRPr="00773DBE">
        <w:rPr>
          <w:sz w:val="16"/>
        </w:rPr>
        <w:t xml:space="preserve"> the latest </w:t>
      </w:r>
      <w:r w:rsidRPr="00773DBE">
        <w:rPr>
          <w:rStyle w:val="StyleUnderline"/>
        </w:rPr>
        <w:t>arms sale to Taiwan: sanctioning</w:t>
      </w:r>
      <w:r w:rsidRPr="00773DBE">
        <w:rPr>
          <w:sz w:val="16"/>
        </w:rPr>
        <w:t xml:space="preserve"> the </w:t>
      </w:r>
      <w:r w:rsidRPr="00773DBE">
        <w:rPr>
          <w:rStyle w:val="StyleUnderline"/>
        </w:rPr>
        <w:t>U.S. firms</w:t>
      </w:r>
      <w:r w:rsidRPr="00773DBE">
        <w:rPr>
          <w:sz w:val="16"/>
        </w:rPr>
        <w:t xml:space="preserve"> involved </w:t>
      </w:r>
      <w:r w:rsidRPr="00773DBE">
        <w:rPr>
          <w:rStyle w:val="StyleUnderline"/>
        </w:rPr>
        <w:t>and scaling back military relations. Neither of these threats are new</w:t>
      </w:r>
      <w:r w:rsidRPr="00773DBE">
        <w:rPr>
          <w:sz w:val="16"/>
        </w:rPr>
        <w:t xml:space="preserve"> – so let’s </w:t>
      </w:r>
      <w:proofErr w:type="gramStart"/>
      <w:r w:rsidRPr="00773DBE">
        <w:rPr>
          <w:sz w:val="16"/>
        </w:rPr>
        <w:t>take a look</w:t>
      </w:r>
      <w:proofErr w:type="gramEnd"/>
      <w:r w:rsidRPr="00773DBE">
        <w:rPr>
          <w:sz w:val="16"/>
        </w:rPr>
        <w:t xml:space="preserve"> at how Beijing has delivered on its warnings in the past. The first arms sale to Taiwan authorized by the Obama administration came in January 2010. Worth $6.4 billion, the deal included 113 PAC-3 missile defense missiles and 60 Black Hawk helicopters. China’s response was more robust than normal – perhaps, as James Mann suggested in his book The </w:t>
      </w:r>
      <w:proofErr w:type="spellStart"/>
      <w:r w:rsidRPr="00773DBE">
        <w:rPr>
          <w:sz w:val="16"/>
        </w:rPr>
        <w:t>Obamians</w:t>
      </w:r>
      <w:proofErr w:type="spellEnd"/>
      <w:r w:rsidRPr="00773DBE">
        <w:rPr>
          <w:sz w:val="16"/>
        </w:rPr>
        <w:t xml:space="preserve">, because Beijing believed it had a shot at ending U.S. arms sales to Taiwan once and for all under Barack Obama. Regardless, a Chinese vice foreign minister summoned then-U.S. Ambassador to China Jon Huntsman to issue a protest. Most relevant for today’s context, Beijing also threatened to sanction the U.S. companies involved in the sale, and to cut off military exchanges with the United States. </w:t>
      </w:r>
      <w:proofErr w:type="gramStart"/>
      <w:r w:rsidRPr="00773DBE">
        <w:rPr>
          <w:sz w:val="16"/>
        </w:rPr>
        <w:t>So</w:t>
      </w:r>
      <w:proofErr w:type="gramEnd"/>
      <w:r w:rsidRPr="00773DBE">
        <w:rPr>
          <w:sz w:val="16"/>
        </w:rPr>
        <w:t xml:space="preserve"> </w:t>
      </w:r>
      <w:r w:rsidRPr="00773DBE">
        <w:rPr>
          <w:rStyle w:val="StyleUnderline"/>
        </w:rPr>
        <w:t>what became of those threats? In the short-term, China did seriously curtail military relations</w:t>
      </w:r>
      <w:r w:rsidRPr="00773DBE">
        <w:rPr>
          <w:sz w:val="16"/>
        </w:rPr>
        <w:t xml:space="preserve">, shutting down military dialogues and exchanges for almost all of 2010. The most noticeable effect was Beijing denying then-Secretary of Defense Robert Gates permission to visit China after the Shangri-La Dialogue in Singapore. That led Gates to publicly chastise China in his speech at the Dialogue for breaking off military relations “over something that is, quite frankly, old news.” </w:t>
      </w:r>
      <w:r w:rsidRPr="00773DBE">
        <w:rPr>
          <w:rStyle w:val="StyleUnderline"/>
        </w:rPr>
        <w:t>Eventually, U.S.-China relations warmed again</w:t>
      </w:r>
      <w:r w:rsidRPr="00773DBE">
        <w:rPr>
          <w:sz w:val="16"/>
        </w:rPr>
        <w:t xml:space="preserve"> (thanks in part to the desire of both sides to make Hu Jintao’s state visit to the United States in 2011 a success) and Gates got to visit China in January 2011. Interestingly, </w:t>
      </w:r>
      <w:r w:rsidRPr="00773DBE">
        <w:rPr>
          <w:rStyle w:val="StyleUnderline"/>
        </w:rPr>
        <w:t>the promised sanctions against U.S. firms</w:t>
      </w:r>
      <w:r w:rsidRPr="00773DBE">
        <w:rPr>
          <w:sz w:val="16"/>
        </w:rPr>
        <w:t xml:space="preserve"> (which, as is the case today, were always a vague concept) </w:t>
      </w:r>
      <w:r w:rsidRPr="00773DBE">
        <w:rPr>
          <w:rStyle w:val="StyleUnderline"/>
        </w:rPr>
        <w:t>never came.</w:t>
      </w:r>
      <w:r w:rsidRPr="00773DBE">
        <w:rPr>
          <w:sz w:val="16"/>
        </w:rPr>
        <w:t xml:space="preserve"> That may be in part because two of the firms involved in the 2010 sale – Boeing and General Electric – have major commercial interests in China. </w:t>
      </w:r>
      <w:proofErr w:type="gramStart"/>
      <w:r w:rsidRPr="00773DBE">
        <w:rPr>
          <w:sz w:val="16"/>
        </w:rPr>
        <w:t>Actually</w:t>
      </w:r>
      <w:proofErr w:type="gramEnd"/>
      <w:r w:rsidRPr="00773DBE">
        <w:rPr>
          <w:sz w:val="16"/>
        </w:rPr>
        <w:t xml:space="preserve"> following through on sanctioning these companies would have been a serious escalation in an already-tense relationship. In September 2011, the United States announced a $5.9 billion upgrade package for Taiwan’s F-16A/B fighter jets, to a </w:t>
      </w:r>
      <w:proofErr w:type="gramStart"/>
      <w:r w:rsidRPr="00773DBE">
        <w:rPr>
          <w:sz w:val="16"/>
        </w:rPr>
        <w:t>fairly muted</w:t>
      </w:r>
      <w:proofErr w:type="gramEnd"/>
      <w:r w:rsidRPr="00773DBE">
        <w:rPr>
          <w:sz w:val="16"/>
        </w:rPr>
        <w:t xml:space="preserve"> reaction from Beijing. Once again, a vice foreign minister (this time Zhang Zhijun) summoned the U.S. ambassador (then Gary Locke) to lodge a protest. Zhang warned the sale would “inevitably” take a toll on the overall relationship, especially military ties. Yet, </w:t>
      </w:r>
      <w:r w:rsidRPr="00773DBE">
        <w:rPr>
          <w:rStyle w:val="StyleUnderline"/>
        </w:rPr>
        <w:t>even though one Chinese military officer urged China to “take revenge”</w:t>
      </w:r>
      <w:r w:rsidRPr="00773DBE">
        <w:rPr>
          <w:sz w:val="16"/>
        </w:rPr>
        <w:t xml:space="preserve"> in an article for the People’s Daily</w:t>
      </w:r>
      <w:r w:rsidRPr="00773DBE">
        <w:rPr>
          <w:rStyle w:val="StyleUnderline"/>
        </w:rPr>
        <w:t>, Beijing didn’t take major steps to retaliate</w:t>
      </w:r>
      <w:r w:rsidRPr="00773DBE">
        <w:rPr>
          <w:sz w:val="16"/>
        </w:rPr>
        <w:t xml:space="preserve"> for the sale. A few U.S.-China military contacts were postponed, but nothing on the scale of 2010’s break. Part of that, however, may have been related to timing – </w:t>
      </w:r>
      <w:r w:rsidRPr="00773DBE">
        <w:rPr>
          <w:rStyle w:val="Emphasis"/>
        </w:rPr>
        <w:t>Beijing was unwilling to create a huge issue in U.S.-China relations</w:t>
      </w:r>
      <w:r w:rsidRPr="00773DBE">
        <w:rPr>
          <w:sz w:val="16"/>
        </w:rPr>
        <w:t xml:space="preserve"> only a few months before a heavily anticipated tour of the United States by then president-in-waiting Xi Jinping. Xi’s February 2012 visit to the U.S. </w:t>
      </w:r>
      <w:proofErr w:type="gramStart"/>
      <w:r w:rsidRPr="00773DBE">
        <w:rPr>
          <w:sz w:val="16"/>
        </w:rPr>
        <w:t>was seen as</w:t>
      </w:r>
      <w:proofErr w:type="gramEnd"/>
      <w:r w:rsidRPr="00773DBE">
        <w:rPr>
          <w:sz w:val="16"/>
        </w:rPr>
        <w:t xml:space="preserve"> a display of his foreign policy prowess ahead of his actually assuming China’s top leadership roles; Beijing needed the visit to go off smoothly. Meanwhile, Taiwanese President Ma Ying-</w:t>
      </w:r>
      <w:proofErr w:type="spellStart"/>
      <w:r w:rsidRPr="00773DBE">
        <w:rPr>
          <w:sz w:val="16"/>
        </w:rPr>
        <w:t>jeou</w:t>
      </w:r>
      <w:proofErr w:type="spellEnd"/>
      <w:r w:rsidRPr="00773DBE">
        <w:rPr>
          <w:sz w:val="16"/>
        </w:rPr>
        <w:t xml:space="preserve">, who had spearheaded a warming of cross-strait relations during his first term, faced reelection in January 2012. China’s leadership may have decided to cut Ma a break by not lashing out over the arms sale, in the hopes he would win reelection (and he did). So, with that background, what should we make of this week’s reaction from Beijing? First, it’s interesting that China summoned the U.S. charge </w:t>
      </w:r>
      <w:proofErr w:type="spellStart"/>
      <w:r w:rsidRPr="00773DBE">
        <w:rPr>
          <w:sz w:val="16"/>
        </w:rPr>
        <w:t>d’affaires</w:t>
      </w:r>
      <w:proofErr w:type="spellEnd"/>
      <w:r w:rsidRPr="00773DBE">
        <w:rPr>
          <w:sz w:val="16"/>
        </w:rPr>
        <w:t xml:space="preserve">, rather than Ambassador Max Baucus himself, to lodge its protest – that suggests a more moderate response. Military relations will likely suffer in the short </w:t>
      </w:r>
      <w:proofErr w:type="gramStart"/>
      <w:r w:rsidRPr="00773DBE">
        <w:rPr>
          <w:sz w:val="16"/>
        </w:rPr>
        <w:t>term, but</w:t>
      </w:r>
      <w:proofErr w:type="gramEnd"/>
      <w:r w:rsidRPr="00773DBE">
        <w:rPr>
          <w:sz w:val="16"/>
        </w:rPr>
        <w:t xml:space="preserve"> given the intense work both sides have put into institutionalizing those ties since 2011, </w:t>
      </w:r>
      <w:r w:rsidRPr="00773DBE">
        <w:rPr>
          <w:rStyle w:val="StyleUnderline"/>
        </w:rPr>
        <w:t>a serious break</w:t>
      </w:r>
      <w:r w:rsidRPr="00773DBE">
        <w:rPr>
          <w:sz w:val="16"/>
        </w:rPr>
        <w:t xml:space="preserve"> a la 2010 </w:t>
      </w:r>
      <w:r w:rsidRPr="00773DBE">
        <w:rPr>
          <w:rStyle w:val="StyleUnderline"/>
        </w:rPr>
        <w:t>would be a huge blow, and likely farther than Beijing wants to go for</w:t>
      </w:r>
      <w:r w:rsidRPr="00773DBE">
        <w:rPr>
          <w:sz w:val="16"/>
        </w:rPr>
        <w:t xml:space="preserve"> the smallest </w:t>
      </w:r>
      <w:r w:rsidRPr="00773DBE">
        <w:rPr>
          <w:rStyle w:val="StyleUnderline"/>
        </w:rPr>
        <w:t>Taiwan arms sale</w:t>
      </w:r>
      <w:r w:rsidRPr="00773DBE">
        <w:rPr>
          <w:sz w:val="16"/>
        </w:rPr>
        <w:t xml:space="preserve"> yet of the Obama administration. The proposed sanctions on U.S. companies are interesting, as it provides a new lever for Beijing to pull when responding to these arms sales. And despite what many observers dismiss as pro forma responses from China, it should be noted that U.S. arms sales to Taiwan remain the top issue of concern listed by Chinese military officials when discussing the relationship. But </w:t>
      </w:r>
      <w:r w:rsidRPr="00773DBE">
        <w:rPr>
          <w:rStyle w:val="StyleUnderline"/>
        </w:rPr>
        <w:t>Beijing has made the sanctions threat before and not followed through</w:t>
      </w:r>
      <w:r w:rsidRPr="00773DBE">
        <w:rPr>
          <w:sz w:val="16"/>
        </w:rPr>
        <w:t xml:space="preserve"> – much as the Obama administration has yet to follow through on its threat to sanction Chinese companies profiting from cyber espionage. The threat alone remains a useful policy tool, and Beijing may again decide that warnings – rather than action – are enough.</w:t>
      </w:r>
    </w:p>
    <w:p w14:paraId="40482787" w14:textId="77777777" w:rsidR="00CD5CB6" w:rsidRPr="00773DBE" w:rsidRDefault="00CD5CB6" w:rsidP="00CD5CB6">
      <w:pPr>
        <w:pStyle w:val="Heading4"/>
      </w:pPr>
      <w:r w:rsidRPr="00773DBE">
        <w:t xml:space="preserve">Empirics prove – zero correlation between arms reduction and relations </w:t>
      </w:r>
    </w:p>
    <w:p w14:paraId="2B21444E" w14:textId="77777777" w:rsidR="00CD5CB6" w:rsidRPr="00773DBE" w:rsidRDefault="00CD5CB6" w:rsidP="00CD5CB6">
      <w:r w:rsidRPr="00773DBE">
        <w:rPr>
          <w:rStyle w:val="Style13ptBold"/>
        </w:rPr>
        <w:t>Shelley 11</w:t>
      </w:r>
      <w:r w:rsidRPr="00773DBE">
        <w:t xml:space="preserve"> --- PhD in Government, Harvard (Brown Professor of East Asian Politics at Davidson College in North Carolina, leading authority on Taiwan who has been studying and visiting Taiwan for nearly three decades, visiting researcher at </w:t>
      </w:r>
      <w:proofErr w:type="spellStart"/>
      <w:r w:rsidRPr="00773DBE">
        <w:t>Chengchi</w:t>
      </w:r>
      <w:proofErr w:type="spellEnd"/>
      <w:r w:rsidRPr="00773DBE">
        <w:t xml:space="preserve"> University in Taipei and a visiting professor at Fudan University in Shanghai, “Why giving up Taiwan will not help us with China,” 11-29, </w:t>
      </w:r>
      <w:hyperlink r:id="rId50" w:history="1">
        <w:r w:rsidRPr="00773DBE">
          <w:rPr>
            <w:rStyle w:val="Hyperlink"/>
          </w:rPr>
          <w:t>http://www.aei.org/publication/why-giving-up-taiwan-will-not-help-us-with-china/</w:t>
        </w:r>
      </w:hyperlink>
      <w:r w:rsidRPr="00773DBE">
        <w:t xml:space="preserve">) </w:t>
      </w:r>
    </w:p>
    <w:p w14:paraId="299886FB" w14:textId="6CFFFEA6" w:rsidR="00CD5CB6" w:rsidRPr="00773DBE" w:rsidRDefault="00CD5CB6" w:rsidP="008649AB">
      <w:pPr>
        <w:rPr>
          <w:sz w:val="16"/>
        </w:rPr>
      </w:pPr>
      <w:r w:rsidRPr="00773DBE">
        <w:rPr>
          <w:rStyle w:val="StyleUnderline"/>
        </w:rPr>
        <w:t xml:space="preserve">Gilley, Glaser, Freeman, and Owens believe arms sales are the driver for China’s military buildup opposite Taiwan. </w:t>
      </w:r>
      <w:r w:rsidRPr="00773DBE">
        <w:rPr>
          <w:rStyle w:val="Emphasis"/>
        </w:rPr>
        <w:t>But that buildup has continued uninterrupted</w:t>
      </w:r>
      <w:r w:rsidRPr="00773DBE">
        <w:rPr>
          <w:rStyle w:val="StyleUnderline"/>
        </w:rPr>
        <w:t xml:space="preserve"> through periods of arms sales and </w:t>
      </w:r>
      <w:r w:rsidRPr="00773DBE">
        <w:rPr>
          <w:rStyle w:val="Emphasis"/>
        </w:rPr>
        <w:t>periods when arms sales were suspended</w:t>
      </w:r>
      <w:r w:rsidRPr="00773DBE">
        <w:rPr>
          <w:sz w:val="16"/>
        </w:rPr>
        <w:t xml:space="preserve">; it continued under </w:t>
      </w:r>
      <w:proofErr w:type="spellStart"/>
      <w:r w:rsidRPr="00773DBE">
        <w:rPr>
          <w:sz w:val="16"/>
        </w:rPr>
        <w:t>Sinophobic</w:t>
      </w:r>
      <w:proofErr w:type="spellEnd"/>
      <w:r w:rsidRPr="00773DBE">
        <w:rPr>
          <w:sz w:val="16"/>
        </w:rPr>
        <w:t xml:space="preserve"> Taiwanese presidents and is continuing now under the most </w:t>
      </w:r>
      <w:proofErr w:type="spellStart"/>
      <w:r w:rsidRPr="00773DBE">
        <w:rPr>
          <w:sz w:val="16"/>
        </w:rPr>
        <w:t>proengagement</w:t>
      </w:r>
      <w:proofErr w:type="spellEnd"/>
      <w:r w:rsidRPr="00773DBE">
        <w:rPr>
          <w:sz w:val="16"/>
        </w:rPr>
        <w:t xml:space="preserve"> president Taiwan has ever seen. </w:t>
      </w:r>
      <w:r w:rsidRPr="00773DBE">
        <w:rPr>
          <w:rStyle w:val="StyleUnderline"/>
        </w:rPr>
        <w:t xml:space="preserve">The evidence suggests China’s military posture has its own logic, which in turn suggests that a change in US policy would do little to alter it. </w:t>
      </w:r>
    </w:p>
    <w:p w14:paraId="5F13D8CB" w14:textId="77777777" w:rsidR="00F147A9" w:rsidRPr="00773DBE" w:rsidRDefault="00F147A9" w:rsidP="00F147A9">
      <w:pPr>
        <w:pStyle w:val="Heading3"/>
      </w:pPr>
      <w:r w:rsidRPr="00773DBE">
        <w:t xml:space="preserve">1NC Relations – US Politics Turn </w:t>
      </w:r>
    </w:p>
    <w:p w14:paraId="1770DCAF" w14:textId="77777777" w:rsidR="00F147A9" w:rsidRPr="00773DBE" w:rsidRDefault="00F147A9" w:rsidP="00F147A9">
      <w:pPr>
        <w:pStyle w:val="Heading4"/>
      </w:pPr>
      <w:r w:rsidRPr="00773DBE">
        <w:t xml:space="preserve">No solvency and turn: the plan </w:t>
      </w:r>
      <w:proofErr w:type="gramStart"/>
      <w:r w:rsidRPr="00773DBE">
        <w:t>ignites</w:t>
      </w:r>
      <w:proofErr w:type="gramEnd"/>
      <w:r w:rsidRPr="00773DBE">
        <w:t xml:space="preserve"> broader US political attacks on relations </w:t>
      </w:r>
    </w:p>
    <w:p w14:paraId="5FCEDF7E" w14:textId="77777777" w:rsidR="00F147A9" w:rsidRPr="00773DBE" w:rsidRDefault="00F147A9" w:rsidP="00F147A9">
      <w:r w:rsidRPr="00773DBE">
        <w:rPr>
          <w:rStyle w:val="Style13ptBold"/>
        </w:rPr>
        <w:t>Shelley 11</w:t>
      </w:r>
      <w:r w:rsidRPr="00773DBE">
        <w:t xml:space="preserve"> --- PhD in Government, Harvard (Brown Professor of East Asian Politics at Davidson College in North Carolina, leading authority on Taiwan who has been studying and visiting Taiwan for nearly three decades, visiting researcher at </w:t>
      </w:r>
      <w:proofErr w:type="spellStart"/>
      <w:r w:rsidRPr="00773DBE">
        <w:t>Chengchi</w:t>
      </w:r>
      <w:proofErr w:type="spellEnd"/>
      <w:r w:rsidRPr="00773DBE">
        <w:t xml:space="preserve"> University in Taipei and a visiting professor at Fudan University in Shanghai, “Why giving up Taiwan will not help us with China,” 11-29, </w:t>
      </w:r>
      <w:hyperlink r:id="rId51" w:history="1">
        <w:r w:rsidRPr="00773DBE">
          <w:rPr>
            <w:rStyle w:val="Hyperlink"/>
          </w:rPr>
          <w:t>http://www.aei.org/publication/why-giving-up-taiwan-will-not-help-us-with-china/</w:t>
        </w:r>
      </w:hyperlink>
      <w:r w:rsidRPr="00773DBE">
        <w:t xml:space="preserve">) </w:t>
      </w:r>
    </w:p>
    <w:p w14:paraId="1E60CE46" w14:textId="77777777" w:rsidR="00F147A9" w:rsidRPr="00773DBE" w:rsidRDefault="00F147A9" w:rsidP="00F147A9">
      <w:pPr>
        <w:rPr>
          <w:rStyle w:val="StyleUnderline"/>
        </w:rPr>
      </w:pPr>
      <w:r w:rsidRPr="00773DBE">
        <w:rPr>
          <w:rStyle w:val="StyleUnderline"/>
        </w:rPr>
        <w:t>Ending US defense assistance to Taiwan</w:t>
      </w:r>
      <w:r w:rsidRPr="00773DBE">
        <w:rPr>
          <w:sz w:val="16"/>
        </w:rPr>
        <w:t>—whether by repealing the Taiwan Relations Act or by simply declining to provide defensive equipment to Taiwan’s armed forces—</w:t>
      </w:r>
      <w:r w:rsidRPr="00773DBE">
        <w:rPr>
          <w:rStyle w:val="StyleUnderline"/>
        </w:rPr>
        <w:t>would not “ripen” Taiwan for peaceful unification</w:t>
      </w:r>
      <w:r w:rsidRPr="00773DBE">
        <w:rPr>
          <w:sz w:val="16"/>
        </w:rPr>
        <w:t xml:space="preserve"> or obviate the rationale the United States has historically followed regarding Taiwan. </w:t>
      </w:r>
      <w:r w:rsidRPr="00773DBE">
        <w:rPr>
          <w:rStyle w:val="StyleUnderline"/>
        </w:rPr>
        <w:t>It would</w:t>
      </w:r>
      <w:r w:rsidRPr="00773DBE">
        <w:rPr>
          <w:sz w:val="16"/>
        </w:rPr>
        <w:t xml:space="preserve">, however, </w:t>
      </w:r>
      <w:r w:rsidRPr="00773DBE">
        <w:rPr>
          <w:rStyle w:val="Emphasis"/>
        </w:rPr>
        <w:t>intensify</w:t>
      </w:r>
      <w:r w:rsidRPr="00773DBE">
        <w:rPr>
          <w:sz w:val="16"/>
        </w:rPr>
        <w:t xml:space="preserve"> </w:t>
      </w:r>
      <w:r w:rsidRPr="00773DBE">
        <w:rPr>
          <w:rStyle w:val="StyleUnderline"/>
        </w:rPr>
        <w:t>the debate over Taiwan policy within the U</w:t>
      </w:r>
      <w:r w:rsidRPr="00773DBE">
        <w:rPr>
          <w:sz w:val="16"/>
        </w:rPr>
        <w:t xml:space="preserve">nited </w:t>
      </w:r>
      <w:r w:rsidRPr="00773DBE">
        <w:rPr>
          <w:rStyle w:val="StyleUnderline"/>
        </w:rPr>
        <w:t>S</w:t>
      </w:r>
      <w:r w:rsidRPr="00773DBE">
        <w:rPr>
          <w:sz w:val="16"/>
        </w:rPr>
        <w:t xml:space="preserve">tates. </w:t>
      </w:r>
      <w:r w:rsidRPr="00773DBE">
        <w:rPr>
          <w:rStyle w:val="StyleUnderline"/>
        </w:rPr>
        <w:t>Taiwan still has many US friends and supporters, and many foreign policy experts would question a decision to change course. The policy changes</w:t>
      </w:r>
      <w:r w:rsidRPr="00773DBE">
        <w:rPr>
          <w:sz w:val="16"/>
        </w:rPr>
        <w:t xml:space="preserve"> Gilley, Glaser, Freeman, and Owens recommend </w:t>
      </w:r>
      <w:r w:rsidRPr="00773DBE">
        <w:rPr>
          <w:rStyle w:val="StyleUnderline"/>
        </w:rPr>
        <w:t>would stimulate a debate over China policy at a time when negative attitudes toward the PRC already are on the rise. The last thing Sino-American relations need is an acrimonious, politically charged debate in Washington over policy toward China and Taiwan</w:t>
      </w:r>
      <w:r w:rsidRPr="00773DBE">
        <w:rPr>
          <w:sz w:val="16"/>
        </w:rPr>
        <w:t xml:space="preserve">. In sum, </w:t>
      </w:r>
      <w:r w:rsidRPr="00773DBE">
        <w:rPr>
          <w:rStyle w:val="StyleUnderline"/>
        </w:rPr>
        <w:t xml:space="preserve">changing America’s Taiwan policy could easily induce a </w:t>
      </w:r>
      <w:r w:rsidRPr="00773DBE">
        <w:rPr>
          <w:rStyle w:val="Emphasis"/>
        </w:rPr>
        <w:t>poisonous turn</w:t>
      </w:r>
      <w:r w:rsidRPr="00773DBE">
        <w:rPr>
          <w:rStyle w:val="StyleUnderline"/>
        </w:rPr>
        <w:t xml:space="preserve"> in the domestic politics of US China policy without making peaceful unification easier.</w:t>
      </w:r>
    </w:p>
    <w:p w14:paraId="02D623AF" w14:textId="77777777" w:rsidR="00F147A9" w:rsidRPr="00773DBE" w:rsidRDefault="00F147A9" w:rsidP="00F147A9">
      <w:pPr>
        <w:pStyle w:val="Heading3"/>
      </w:pPr>
      <w:r w:rsidRPr="00773DBE">
        <w:t xml:space="preserve">1NC Relations – Noko Defense </w:t>
      </w:r>
    </w:p>
    <w:p w14:paraId="6C23924A" w14:textId="77777777" w:rsidR="00F147A9" w:rsidRPr="00773DBE" w:rsidRDefault="00F147A9" w:rsidP="00F147A9">
      <w:pPr>
        <w:pStyle w:val="Heading4"/>
      </w:pPr>
      <w:r w:rsidRPr="00773DBE">
        <w:t>No Korea war—expanded arsenals aren’t unique</w:t>
      </w:r>
    </w:p>
    <w:p w14:paraId="2BB0170C" w14:textId="77777777" w:rsidR="00F147A9" w:rsidRPr="00773DBE" w:rsidRDefault="00F147A9" w:rsidP="00F147A9">
      <w:r w:rsidRPr="00773DBE">
        <w:rPr>
          <w:rStyle w:val="Style13ptBold"/>
        </w:rPr>
        <w:t>Glaser 17</w:t>
      </w:r>
      <w:r w:rsidRPr="00773DBE">
        <w:t xml:space="preserve">—Associate Director of Foreign Policy Studies at the Cato Institute (John, “Calm Down About North Korea’s Nukes,” 3-7, </w:t>
      </w:r>
      <w:hyperlink r:id="rId52" w:history="1">
        <w:r w:rsidRPr="00773DBE">
          <w:rPr>
            <w:rStyle w:val="Hyperlink"/>
          </w:rPr>
          <w:t>http://www.defenseone.com/ideas/2017/03/calm-down-about-north-koreas-nukes/135934/</w:t>
        </w:r>
      </w:hyperlink>
      <w:r w:rsidRPr="00773DBE">
        <w:t>, #</w:t>
      </w:r>
      <w:proofErr w:type="spellStart"/>
      <w:r w:rsidRPr="00773DBE">
        <w:t>thankyoudml</w:t>
      </w:r>
      <w:proofErr w:type="spellEnd"/>
      <w:r w:rsidRPr="00773DBE">
        <w:t>)</w:t>
      </w:r>
    </w:p>
    <w:p w14:paraId="1D710300" w14:textId="77777777" w:rsidR="00F147A9" w:rsidRPr="00773DBE" w:rsidRDefault="00F147A9" w:rsidP="00F147A9">
      <w:pPr>
        <w:rPr>
          <w:sz w:val="16"/>
        </w:rPr>
      </w:pPr>
      <w:r w:rsidRPr="00773DBE">
        <w:rPr>
          <w:sz w:val="16"/>
        </w:rPr>
        <w:t xml:space="preserve">On Monday, </w:t>
      </w:r>
      <w:r w:rsidRPr="00773DBE">
        <w:rPr>
          <w:rStyle w:val="StyleUnderline"/>
        </w:rPr>
        <w:t xml:space="preserve">North Korea once again test-launched ballistic missiles, </w:t>
      </w:r>
      <w:r w:rsidRPr="00773DBE">
        <w:rPr>
          <w:rStyle w:val="Emphasis"/>
        </w:rPr>
        <w:t>feeding fears</w:t>
      </w:r>
      <w:r w:rsidRPr="00773DBE">
        <w:rPr>
          <w:rStyle w:val="StyleUnderline"/>
        </w:rPr>
        <w:t xml:space="preserve"> about the erratic regime’s progress on nuclear weapons and what it might mean for regional security. But Americans and their Asian allies have </w:t>
      </w:r>
      <w:r w:rsidRPr="00773DBE">
        <w:rPr>
          <w:rStyle w:val="Emphasis"/>
        </w:rPr>
        <w:t>good reason</w:t>
      </w:r>
      <w:r w:rsidRPr="00773DBE">
        <w:rPr>
          <w:rStyle w:val="StyleUnderline"/>
        </w:rPr>
        <w:t xml:space="preserve"> to </w:t>
      </w:r>
      <w:r w:rsidRPr="00773DBE">
        <w:rPr>
          <w:rStyle w:val="Emphasis"/>
        </w:rPr>
        <w:t>calm their reflexive panic</w:t>
      </w:r>
      <w:r w:rsidRPr="00773DBE">
        <w:rPr>
          <w:rStyle w:val="StyleUnderline"/>
        </w:rPr>
        <w:t xml:space="preserve"> over this issue</w:t>
      </w:r>
      <w:r w:rsidRPr="00773DBE">
        <w:rPr>
          <w:sz w:val="16"/>
        </w:rPr>
        <w:t xml:space="preserve">. Pyongyang’s nuclear weapons program is widely considered to be the most pressing international security issue today. The regime has carried out five nuclear tests since 2006 and has vowed to develop an intercontinental ballistic missile (ICBM) that can deliver a nuclear warhead to U.S. soil. A senior, if unnamed, Trump administration official told reporters recently that the president believes the “greatest immediate threat” to the U.S. is North Korea and its nuclear program. Last week on CNN, Senator John McCain described it as an “immediate danger,” and brought up the prospect of preventive military action because “they don’t think like us” — meaning that the North Korean regime is not necessarily averse, the way other countries are, to using nuclear weapons. </w:t>
      </w:r>
      <w:r w:rsidRPr="00773DBE">
        <w:rPr>
          <w:rStyle w:val="StyleUnderline"/>
        </w:rPr>
        <w:t xml:space="preserve">To some observers, the fact that North Korea is trying to become a full-fledged nuclear power is </w:t>
      </w:r>
      <w:r w:rsidRPr="00773DBE">
        <w:rPr>
          <w:rStyle w:val="Emphasis"/>
        </w:rPr>
        <w:t>evidence enough</w:t>
      </w:r>
      <w:r w:rsidRPr="00773DBE">
        <w:rPr>
          <w:rStyle w:val="StyleUnderline"/>
        </w:rPr>
        <w:t xml:space="preserve"> of its aggressive intentions. Failing to somehow block Pyongyang’s path to the bomb, they argue, </w:t>
      </w:r>
      <w:r w:rsidRPr="00773DBE">
        <w:rPr>
          <w:rStyle w:val="Emphasis"/>
        </w:rPr>
        <w:t>risks nuclear war</w:t>
      </w:r>
      <w:r w:rsidRPr="00773DBE">
        <w:rPr>
          <w:rStyle w:val="StyleUnderline"/>
        </w:rPr>
        <w:t xml:space="preserve"> with an unstable, irrational, paranoid totalitarian state. But </w:t>
      </w:r>
      <w:r w:rsidRPr="00773DBE">
        <w:rPr>
          <w:rStyle w:val="Emphasis"/>
        </w:rPr>
        <w:t>scholarship counsels</w:t>
      </w:r>
      <w:r w:rsidRPr="00773DBE">
        <w:rPr>
          <w:rStyle w:val="StyleUnderline"/>
        </w:rPr>
        <w:t xml:space="preserve"> that we </w:t>
      </w:r>
      <w:r w:rsidRPr="00773DBE">
        <w:rPr>
          <w:rStyle w:val="Emphasis"/>
        </w:rPr>
        <w:t>keep a cool head</w:t>
      </w:r>
      <w:r w:rsidRPr="00773DBE">
        <w:rPr>
          <w:rStyle w:val="StyleUnderline"/>
        </w:rPr>
        <w:t xml:space="preserve">. </w:t>
      </w:r>
      <w:r w:rsidRPr="00773DBE">
        <w:rPr>
          <w:rStyle w:val="Emphasis"/>
        </w:rPr>
        <w:t>Few experts</w:t>
      </w:r>
      <w:r w:rsidRPr="00773DBE">
        <w:rPr>
          <w:rStyle w:val="StyleUnderline"/>
        </w:rPr>
        <w:t xml:space="preserve"> go so far as to suggest that Pyongyang would </w:t>
      </w:r>
      <w:r w:rsidRPr="00773DBE">
        <w:rPr>
          <w:rStyle w:val="Emphasis"/>
        </w:rPr>
        <w:t>initiate nuclear war</w:t>
      </w:r>
      <w:r w:rsidRPr="00773DBE">
        <w:rPr>
          <w:sz w:val="16"/>
        </w:rPr>
        <w:t xml:space="preserve"> with South Korea or the United States. </w:t>
      </w:r>
      <w:r w:rsidRPr="00773DBE">
        <w:rPr>
          <w:rStyle w:val="StyleUnderline"/>
        </w:rPr>
        <w:t xml:space="preserve">The North Korean regime would have to be </w:t>
      </w:r>
      <w:r w:rsidRPr="00773DBE">
        <w:rPr>
          <w:rStyle w:val="Emphasis"/>
        </w:rPr>
        <w:t>eager to commit national suicide</w:t>
      </w:r>
      <w:r w:rsidRPr="00773DBE">
        <w:rPr>
          <w:rStyle w:val="StyleUnderline"/>
        </w:rPr>
        <w:t xml:space="preserve">, since such an act of aggression would trigger a retaliatory response that would </w:t>
      </w:r>
      <w:r w:rsidRPr="00773DBE">
        <w:rPr>
          <w:rStyle w:val="Emphasis"/>
        </w:rPr>
        <w:t xml:space="preserve">promise its </w:t>
      </w:r>
      <w:proofErr w:type="gramStart"/>
      <w:r w:rsidRPr="00773DBE">
        <w:rPr>
          <w:rStyle w:val="Emphasis"/>
        </w:rPr>
        <w:t>total destruction</w:t>
      </w:r>
      <w:proofErr w:type="gramEnd"/>
      <w:r w:rsidRPr="00773DBE">
        <w:rPr>
          <w:sz w:val="16"/>
        </w:rPr>
        <w:t xml:space="preserve">. Despite McCain’s suggestion, </w:t>
      </w:r>
      <w:r w:rsidRPr="00773DBE">
        <w:rPr>
          <w:rStyle w:val="StyleUnderline"/>
        </w:rPr>
        <w:t xml:space="preserve">North Korea is </w:t>
      </w:r>
      <w:r w:rsidRPr="00773DBE">
        <w:rPr>
          <w:rStyle w:val="Emphasis"/>
        </w:rPr>
        <w:t>just as deterred</w:t>
      </w:r>
      <w:r w:rsidRPr="00773DBE">
        <w:rPr>
          <w:rStyle w:val="StyleUnderline"/>
        </w:rPr>
        <w:t xml:space="preserve"> by nuclear retaliation as was </w:t>
      </w:r>
      <w:r w:rsidRPr="00773DBE">
        <w:rPr>
          <w:rStyle w:val="Emphasis"/>
        </w:rPr>
        <w:t>the Soviet Union</w:t>
      </w:r>
      <w:r w:rsidRPr="00773DBE">
        <w:rPr>
          <w:rStyle w:val="StyleUnderline"/>
        </w:rPr>
        <w:t xml:space="preserve">, or </w:t>
      </w:r>
      <w:r w:rsidRPr="00773DBE">
        <w:rPr>
          <w:rStyle w:val="Emphasis"/>
        </w:rPr>
        <w:t>Mao’s China</w:t>
      </w:r>
      <w:r w:rsidRPr="00773DBE">
        <w:rPr>
          <w:rStyle w:val="StyleUnderline"/>
        </w:rPr>
        <w:t>. There is another argument</w:t>
      </w:r>
      <w:r w:rsidRPr="00773DBE">
        <w:rPr>
          <w:sz w:val="16"/>
        </w:rPr>
        <w:t xml:space="preserve">, however, </w:t>
      </w:r>
      <w:r w:rsidRPr="00773DBE">
        <w:rPr>
          <w:rStyle w:val="StyleUnderline"/>
        </w:rPr>
        <w:t xml:space="preserve">which says that while North Korea is unlikely to start a nuclear war, its burgeoning nuclear arsenal will ultimately allow it to </w:t>
      </w:r>
      <w:r w:rsidRPr="00773DBE">
        <w:rPr>
          <w:rStyle w:val="Emphasis"/>
        </w:rPr>
        <w:t>coerce</w:t>
      </w:r>
      <w:r w:rsidRPr="00773DBE">
        <w:rPr>
          <w:rStyle w:val="StyleUnderline"/>
        </w:rPr>
        <w:t xml:space="preserve"> and </w:t>
      </w:r>
      <w:r w:rsidRPr="00773DBE">
        <w:rPr>
          <w:rStyle w:val="Emphasis"/>
        </w:rPr>
        <w:t>bully other countries</w:t>
      </w:r>
      <w:r w:rsidRPr="00773DBE">
        <w:rPr>
          <w:rStyle w:val="StyleUnderline"/>
        </w:rPr>
        <w:t>.</w:t>
      </w:r>
      <w:r w:rsidRPr="00773DBE">
        <w:rPr>
          <w:sz w:val="16"/>
        </w:rPr>
        <w:t xml:space="preserve"> This argument also holds that nukes can enable states to act more aggressively at the conventional level, since they know others will be deterred from full retaliation. But </w:t>
      </w:r>
      <w:r w:rsidRPr="00773DBE">
        <w:rPr>
          <w:rStyle w:val="StyleUnderline"/>
        </w:rPr>
        <w:t xml:space="preserve">that </w:t>
      </w:r>
      <w:r w:rsidRPr="00773DBE">
        <w:rPr>
          <w:rStyle w:val="Emphasis"/>
        </w:rPr>
        <w:t>turns out not to be true</w:t>
      </w:r>
      <w:r w:rsidRPr="00773DBE">
        <w:rPr>
          <w:sz w:val="16"/>
        </w:rPr>
        <w:t xml:space="preserve">. In a new book, political scientists Todd S. </w:t>
      </w:r>
      <w:proofErr w:type="spellStart"/>
      <w:r w:rsidRPr="00773DBE">
        <w:rPr>
          <w:sz w:val="16"/>
        </w:rPr>
        <w:t>Sechser</w:t>
      </w:r>
      <w:proofErr w:type="spellEnd"/>
      <w:r w:rsidRPr="00773DBE">
        <w:rPr>
          <w:sz w:val="16"/>
        </w:rPr>
        <w:t xml:space="preserve"> and Matthew Fuhrmann argue that </w:t>
      </w:r>
      <w:r w:rsidRPr="00773DBE">
        <w:rPr>
          <w:rStyle w:val="StyleUnderline"/>
        </w:rPr>
        <w:t xml:space="preserve">nuclear coercion </w:t>
      </w:r>
      <w:r w:rsidRPr="00773DBE">
        <w:rPr>
          <w:rStyle w:val="Emphasis"/>
        </w:rPr>
        <w:t>doesn’t really work</w:t>
      </w:r>
      <w:r w:rsidRPr="00773DBE">
        <w:rPr>
          <w:rStyle w:val="StyleUnderline"/>
        </w:rPr>
        <w:t xml:space="preserve">. They analyze </w:t>
      </w:r>
      <w:r w:rsidRPr="00773DBE">
        <w:rPr>
          <w:rStyle w:val="Emphasis"/>
        </w:rPr>
        <w:t>multiple data sets</w:t>
      </w:r>
      <w:r w:rsidRPr="00773DBE">
        <w:rPr>
          <w:rStyle w:val="StyleUnderline"/>
        </w:rPr>
        <w:t xml:space="preserve"> of </w:t>
      </w:r>
      <w:r w:rsidRPr="00773DBE">
        <w:rPr>
          <w:rStyle w:val="Emphasis"/>
        </w:rPr>
        <w:t>hundreds of historical examples</w:t>
      </w:r>
      <w:r w:rsidRPr="00773DBE">
        <w:rPr>
          <w:rStyle w:val="StyleUnderline"/>
        </w:rPr>
        <w:t xml:space="preserve"> and find that nuclear states </w:t>
      </w:r>
      <w:r w:rsidRPr="00773DBE">
        <w:rPr>
          <w:rStyle w:val="Emphasis"/>
        </w:rPr>
        <w:t>don’t have more leverage</w:t>
      </w:r>
      <w:r w:rsidRPr="00773DBE">
        <w:rPr>
          <w:rStyle w:val="StyleUnderline"/>
        </w:rPr>
        <w:t xml:space="preserve"> in settling territorial disputes, they </w:t>
      </w:r>
      <w:r w:rsidRPr="00773DBE">
        <w:rPr>
          <w:rStyle w:val="Emphasis"/>
        </w:rPr>
        <w:t>don’t initiate military challenges more often</w:t>
      </w:r>
      <w:r w:rsidRPr="00773DBE">
        <w:rPr>
          <w:rStyle w:val="StyleUnderline"/>
        </w:rPr>
        <w:t xml:space="preserve">, they are </w:t>
      </w:r>
      <w:r w:rsidRPr="00773DBE">
        <w:rPr>
          <w:rStyle w:val="Emphasis"/>
        </w:rPr>
        <w:t>not more likely to escalate ongoing conflicts</w:t>
      </w:r>
      <w:r w:rsidRPr="00773DBE">
        <w:rPr>
          <w:rStyle w:val="StyleUnderline"/>
        </w:rPr>
        <w:t xml:space="preserve">, and they are </w:t>
      </w:r>
      <w:r w:rsidRPr="00773DBE">
        <w:rPr>
          <w:rStyle w:val="Emphasis"/>
        </w:rPr>
        <w:t>not more likely to successfully blackmail adversaries</w:t>
      </w:r>
      <w:r w:rsidRPr="00773DBE">
        <w:rPr>
          <w:sz w:val="16"/>
        </w:rPr>
        <w:t xml:space="preserve">. In short, </w:t>
      </w:r>
      <w:r w:rsidRPr="00773DBE">
        <w:rPr>
          <w:rStyle w:val="StyleUnderline"/>
        </w:rPr>
        <w:t xml:space="preserve">nuclear weapons </w:t>
      </w:r>
      <w:r w:rsidRPr="00773DBE">
        <w:rPr>
          <w:rStyle w:val="Emphasis"/>
        </w:rPr>
        <w:t>don’t give states more coercive ability</w:t>
      </w:r>
      <w:r w:rsidRPr="00773DBE">
        <w:rPr>
          <w:rStyle w:val="StyleUnderline"/>
        </w:rPr>
        <w:t xml:space="preserve">. </w:t>
      </w:r>
      <w:r w:rsidRPr="00773DBE">
        <w:rPr>
          <w:rStyle w:val="Emphasis"/>
        </w:rPr>
        <w:t>Recent history</w:t>
      </w:r>
      <w:r w:rsidRPr="00773DBE">
        <w:rPr>
          <w:rStyle w:val="StyleUnderline"/>
        </w:rPr>
        <w:t xml:space="preserve"> with North Korea seems to </w:t>
      </w:r>
      <w:r w:rsidRPr="00773DBE">
        <w:rPr>
          <w:rStyle w:val="Emphasis"/>
        </w:rPr>
        <w:t>bear this out</w:t>
      </w:r>
      <w:r w:rsidRPr="00773DBE">
        <w:rPr>
          <w:sz w:val="16"/>
        </w:rPr>
        <w:t xml:space="preserve">. In 2013, Pyongyang made a serious attempt at nuclear coercion. Following its third nuclear test, in February of that year, the Kim Jong Un regime threatened to bomb South Korea and the United States with “lighter and smaller nukes.” In response, the UN Security Council imposed additional economic sanctions on North Korea, which elicited an even bolder threat: </w:t>
      </w:r>
      <w:proofErr w:type="gramStart"/>
      <w:r w:rsidRPr="00773DBE">
        <w:rPr>
          <w:sz w:val="16"/>
        </w:rPr>
        <w:t>the</w:t>
      </w:r>
      <w:proofErr w:type="gramEnd"/>
      <w:r w:rsidRPr="00773DBE">
        <w:rPr>
          <w:sz w:val="16"/>
        </w:rPr>
        <w:t xml:space="preserve"> North unilaterally voided the 1953 armistice and threatened to “exercise the right to a pre-emptive nuclear attack to destroy the strongholds of the aggressors.” Presumably, these </w:t>
      </w:r>
      <w:r w:rsidRPr="00773DBE">
        <w:rPr>
          <w:rStyle w:val="StyleUnderline"/>
        </w:rPr>
        <w:t>threats were aimed at making the menace of Pyongyang’s nukes more credible</w:t>
      </w:r>
      <w:r w:rsidRPr="00773DBE">
        <w:rPr>
          <w:sz w:val="16"/>
        </w:rPr>
        <w:t xml:space="preserve"> and at coercing the international community to lift the devastating economic sanctions. </w:t>
      </w:r>
      <w:r w:rsidRPr="00773DBE">
        <w:rPr>
          <w:rStyle w:val="StyleUnderline"/>
        </w:rPr>
        <w:t xml:space="preserve">It </w:t>
      </w:r>
      <w:r w:rsidRPr="00773DBE">
        <w:rPr>
          <w:rStyle w:val="Emphasis"/>
        </w:rPr>
        <w:t>didn’t work</w:t>
      </w:r>
      <w:r w:rsidRPr="00773DBE">
        <w:rPr>
          <w:rStyle w:val="StyleUnderline"/>
        </w:rPr>
        <w:t>. No one found the threats credible, harsher sanctions were imposed, and joint U.S.-South Korean military exercises proceeded apace</w:t>
      </w:r>
      <w:r w:rsidRPr="00773DBE">
        <w:rPr>
          <w:sz w:val="16"/>
        </w:rPr>
        <w:t>.</w:t>
      </w:r>
    </w:p>
    <w:p w14:paraId="138CD019" w14:textId="77777777" w:rsidR="00F147A9" w:rsidRPr="00773DBE" w:rsidRDefault="00F147A9" w:rsidP="00F147A9">
      <w:pPr>
        <w:pStyle w:val="Heading4"/>
      </w:pPr>
      <w:r w:rsidRPr="00773DBE">
        <w:t>North Korean nukes are inevitable</w:t>
      </w:r>
    </w:p>
    <w:p w14:paraId="1C18124C" w14:textId="77777777" w:rsidR="00F147A9" w:rsidRPr="00773DBE" w:rsidRDefault="00F147A9" w:rsidP="00F147A9">
      <w:proofErr w:type="spellStart"/>
      <w:r w:rsidRPr="00773DBE">
        <w:rPr>
          <w:rStyle w:val="Style13ptBold"/>
        </w:rPr>
        <w:t>Lankov</w:t>
      </w:r>
      <w:proofErr w:type="spellEnd"/>
      <w:r w:rsidRPr="00773DBE">
        <w:rPr>
          <w:rStyle w:val="Style13ptBold"/>
        </w:rPr>
        <w:t>, 17</w:t>
      </w:r>
      <w:r w:rsidRPr="00773DBE">
        <w:t xml:space="preserve">—Professor at </w:t>
      </w:r>
      <w:proofErr w:type="spellStart"/>
      <w:r w:rsidRPr="00773DBE">
        <w:t>Kookmin</w:t>
      </w:r>
      <w:proofErr w:type="spellEnd"/>
      <w:r w:rsidRPr="00773DBE">
        <w:t xml:space="preserve"> University in Seoul (Andrei, “Why Nothing Can Really Be Done </w:t>
      </w:r>
      <w:proofErr w:type="gramStart"/>
      <w:r w:rsidRPr="00773DBE">
        <w:t>about</w:t>
      </w:r>
      <w:proofErr w:type="gramEnd"/>
      <w:r w:rsidRPr="00773DBE">
        <w:t xml:space="preserve"> North Korea’s Nuclear Program,” Asia Policy, Number 23, January 2017, #</w:t>
      </w:r>
      <w:proofErr w:type="spellStart"/>
      <w:r w:rsidRPr="00773DBE">
        <w:t>thankyoudml</w:t>
      </w:r>
      <w:proofErr w:type="spellEnd"/>
      <w:r w:rsidRPr="00773DBE">
        <w:t>)</w:t>
      </w:r>
    </w:p>
    <w:p w14:paraId="4805FF31" w14:textId="33D91E57" w:rsidR="00F147A9" w:rsidRPr="00773DBE" w:rsidRDefault="00F147A9" w:rsidP="00F147A9">
      <w:pPr>
        <w:rPr>
          <w:sz w:val="16"/>
        </w:rPr>
      </w:pPr>
      <w:r w:rsidRPr="00773DBE">
        <w:rPr>
          <w:sz w:val="16"/>
        </w:rPr>
        <w:t xml:space="preserve">To prevent such an outcome, </w:t>
      </w:r>
      <w:r w:rsidRPr="00773DBE">
        <w:rPr>
          <w:rStyle w:val="StyleUnderline"/>
        </w:rPr>
        <w:t>North Korean decision-makers are not only remarkably careful but also remarkably ruthless in their political planning. They care about regime survival above all, treating all other considerations as secondary. This is applicable to economic growth</w:t>
      </w:r>
      <w:r w:rsidRPr="00773DBE">
        <w:rPr>
          <w:sz w:val="16"/>
        </w:rPr>
        <w:t xml:space="preserve">, which in </w:t>
      </w:r>
      <w:proofErr w:type="gramStart"/>
      <w:r w:rsidRPr="00773DBE">
        <w:rPr>
          <w:sz w:val="16"/>
        </w:rPr>
        <w:t>the majority of</w:t>
      </w:r>
      <w:proofErr w:type="gramEnd"/>
      <w:r w:rsidRPr="00773DBE">
        <w:rPr>
          <w:sz w:val="16"/>
        </w:rPr>
        <w:t xml:space="preserve"> modern countries has become the paramount factor in determining state strategy. That is not to say that the North Korean elites [End Page 105] do not need </w:t>
      </w:r>
      <w:r w:rsidRPr="00773DBE">
        <w:rPr>
          <w:rStyle w:val="StyleUnderline"/>
        </w:rPr>
        <w:t>economic growth</w:t>
      </w:r>
      <w:r w:rsidRPr="00773DBE">
        <w:rPr>
          <w:sz w:val="16"/>
        </w:rPr>
        <w:t xml:space="preserve">—they do, of course. However, this issue </w:t>
      </w:r>
      <w:r w:rsidRPr="00773DBE">
        <w:rPr>
          <w:rStyle w:val="StyleUnderline"/>
        </w:rPr>
        <w:t>is secondary to their supreme goal of state survival. This prioritization of survival determines the regime’s attitude to the outside world</w:t>
      </w:r>
      <w:r w:rsidRPr="00773DBE">
        <w:rPr>
          <w:sz w:val="16"/>
        </w:rPr>
        <w:t xml:space="preserve">. The regime has no ideological attachment to any foreign state. Even though official propaganda continues to reference socialism, </w:t>
      </w:r>
      <w:r w:rsidRPr="00773DBE">
        <w:rPr>
          <w:rStyle w:val="StyleUnderline"/>
        </w:rPr>
        <w:t>North Korean leaders are state-oriented pragmatists</w:t>
      </w:r>
      <w:r w:rsidRPr="00773DBE">
        <w:rPr>
          <w:sz w:val="16"/>
        </w:rPr>
        <w:t xml:space="preserve"> who know perfectly well that Soviet-style centrally planned economies do not work. They are willing and eager to play neighboring states against one another to maximize gains. </w:t>
      </w:r>
      <w:r w:rsidRPr="00773DBE">
        <w:rPr>
          <w:rStyle w:val="StyleUnderline"/>
        </w:rPr>
        <w:t xml:space="preserve">This is bad news for foreign diplomats since this worldview means that there is very little chance for success in either the </w:t>
      </w:r>
      <w:proofErr w:type="spellStart"/>
      <w:r w:rsidRPr="00773DBE">
        <w:rPr>
          <w:rStyle w:val="StyleUnderline"/>
        </w:rPr>
        <w:t>hard-line</w:t>
      </w:r>
      <w:proofErr w:type="spellEnd"/>
      <w:r w:rsidRPr="00773DBE">
        <w:rPr>
          <w:rStyle w:val="StyleUnderline"/>
        </w:rPr>
        <w:t xml:space="preserve"> or soft-line approach to the North Korean nuclear issue. The North Korean hereditary elites will be remarkably indifferent to the promises of economic benefits and remarkably tough and uncompromising when faced with outside economic pressure and international sanctions. They do not trust the benefits gained from denuclearization to be worth the tremendous security risks, and they believe that giving into what they see as foreign blackmail will merely invite more blackmail. </w:t>
      </w:r>
      <w:r w:rsidRPr="00773DBE">
        <w:rPr>
          <w:sz w:val="16"/>
        </w:rPr>
        <w:t xml:space="preserve">Unfortunately, </w:t>
      </w:r>
      <w:r w:rsidRPr="00773DBE">
        <w:rPr>
          <w:rStyle w:val="StyleUnderline"/>
        </w:rPr>
        <w:t>such attitudes have been reinforced by recent experiences</w:t>
      </w:r>
      <w:r w:rsidRPr="00773DBE">
        <w:rPr>
          <w:sz w:val="16"/>
        </w:rPr>
        <w:t xml:space="preserve">. Top </w:t>
      </w:r>
      <w:r w:rsidRPr="00773DBE">
        <w:rPr>
          <w:rStyle w:val="StyleUnderline"/>
        </w:rPr>
        <w:t>North Korean families remember</w:t>
      </w:r>
      <w:r w:rsidRPr="00773DBE">
        <w:rPr>
          <w:sz w:val="16"/>
        </w:rPr>
        <w:t xml:space="preserve"> quite well </w:t>
      </w:r>
      <w:r w:rsidRPr="00773DBE">
        <w:rPr>
          <w:rStyle w:val="StyleUnderline"/>
        </w:rPr>
        <w:t>that</w:t>
      </w:r>
      <w:r w:rsidRPr="00773DBE">
        <w:rPr>
          <w:sz w:val="16"/>
        </w:rPr>
        <w:t xml:space="preserve"> Muammar </w:t>
      </w:r>
      <w:r w:rsidRPr="00773DBE">
        <w:rPr>
          <w:rStyle w:val="StyleUnderline"/>
        </w:rPr>
        <w:t>Gaddafi was the only strongman in the modern world who agreed to surrender his nuclear weapons program in exchange for promises of economic benefits. The sorry fate of the Libyan dictator and many of his supporters serves as a timely reminder of why his decision</w:t>
      </w:r>
      <w:r w:rsidRPr="00773DBE">
        <w:rPr>
          <w:sz w:val="16"/>
        </w:rPr>
        <w:t xml:space="preserve">, once widely eulogized by the foreign media, </w:t>
      </w:r>
      <w:r w:rsidRPr="00773DBE">
        <w:rPr>
          <w:rStyle w:val="StyleUnderline"/>
        </w:rPr>
        <w:t>was not that beneficial</w:t>
      </w:r>
      <w:r w:rsidRPr="00773DBE">
        <w:rPr>
          <w:sz w:val="16"/>
        </w:rPr>
        <w:t xml:space="preserve"> after all. </w:t>
      </w:r>
      <w:r w:rsidRPr="00773DBE">
        <w:rPr>
          <w:rStyle w:val="StyleUnderline"/>
        </w:rPr>
        <w:t>The</w:t>
      </w:r>
      <w:r w:rsidRPr="00773DBE">
        <w:rPr>
          <w:sz w:val="16"/>
        </w:rPr>
        <w:t xml:space="preserve"> 1994 Budapest Memorandum on Security Assurances (</w:t>
      </w:r>
      <w:r w:rsidRPr="00773DBE">
        <w:rPr>
          <w:rStyle w:val="StyleUnderline"/>
        </w:rPr>
        <w:t>Budapest Protocol</w:t>
      </w:r>
      <w:r w:rsidRPr="00773DBE">
        <w:rPr>
          <w:sz w:val="16"/>
        </w:rPr>
        <w:t xml:space="preserve">) </w:t>
      </w:r>
      <w:r w:rsidRPr="00773DBE">
        <w:rPr>
          <w:rStyle w:val="StyleUnderline"/>
        </w:rPr>
        <w:t>has also served as a warning against excessive belief in so-called security guarantees</w:t>
      </w:r>
      <w:r w:rsidRPr="00773DBE">
        <w:rPr>
          <w:sz w:val="16"/>
        </w:rPr>
        <w:t xml:space="preserve">. The Budapest Protocol provided Ukraine with guarantees of its territorial integrity in exchange for the country ridding itself of the nuclear weapons it inherited from the collapse of the Soviet Union. As we know, these guarantees of security and territorial integrity—provided by the Russian Federation, the United States, and the United Kingdom—were of no help whatsoever when the Crimean Peninsula was taken by Russia. </w:t>
      </w:r>
      <w:r w:rsidRPr="00773DBE">
        <w:rPr>
          <w:rStyle w:val="StyleUnderline"/>
        </w:rPr>
        <w:t>These</w:t>
      </w:r>
      <w:r w:rsidRPr="00773DBE">
        <w:rPr>
          <w:sz w:val="16"/>
        </w:rPr>
        <w:t xml:space="preserve"> two </w:t>
      </w:r>
      <w:r w:rsidRPr="00773DBE">
        <w:rPr>
          <w:rStyle w:val="StyleUnderline"/>
        </w:rPr>
        <w:t>incidents</w:t>
      </w:r>
      <w:r w:rsidRPr="00773DBE">
        <w:rPr>
          <w:sz w:val="16"/>
        </w:rPr>
        <w:t xml:space="preserve">, as well as the U.S. invasion of Iraq, </w:t>
      </w:r>
      <w:r w:rsidRPr="00773DBE">
        <w:rPr>
          <w:rStyle w:val="StyleUnderline"/>
        </w:rPr>
        <w:t>drove home what the North Korean leaders have believed for decades—that international obligations, treaties, guarantees, and written promises are seldom worth the paper they are written on if not supported by force</w:t>
      </w:r>
      <w:r w:rsidRPr="00773DBE">
        <w:rPr>
          <w:sz w:val="16"/>
        </w:rPr>
        <w:t xml:space="preserve">. At the end of the day, </w:t>
      </w:r>
      <w:r w:rsidRPr="00773DBE">
        <w:rPr>
          <w:rStyle w:val="StyleUnderline"/>
        </w:rPr>
        <w:t>only might and power matter. For an impoverished country such as North Korea, nuclear arms are the only affordable kind of military might</w:t>
      </w:r>
      <w:r w:rsidRPr="00773DBE">
        <w:rPr>
          <w:sz w:val="16"/>
        </w:rPr>
        <w:t xml:space="preserve">—ideally combined with reliable delivery systems capable of striking the territories [End Page 106] of all major powers, the United States above all. This attitude was well-encapsulated in North Korea’s reaction to Gaddafi’s fall. On March 22, 2011, the Korean Central News Agency quoted a spokesperson for the North Korean Foreign Ministry who stated the following: The present Libyan crisis teaches the international community a serious lesson. It was fully exposed before the world that “Libya’s nuclear dismantlement” much touted by the U.S. in the past turned out to be a mode of aggression whereby the latter coaxed the former with such sweet words as “guarantee of security” and “improvement of relations” to disarm itself and then swallowed it up by force. It proved once again the truth of history that peace can be preserved only when one builds up one’s own strength as long as high-handed and arbitrary practices go on in the world.5 </w:t>
      </w:r>
      <w:r w:rsidRPr="00773DBE">
        <w:rPr>
          <w:rStyle w:val="StyleUnderline"/>
        </w:rPr>
        <w:t>It is</w:t>
      </w:r>
      <w:r w:rsidRPr="00773DBE">
        <w:rPr>
          <w:sz w:val="16"/>
        </w:rPr>
        <w:t xml:space="preserve"> therefore quite </w:t>
      </w:r>
      <w:r w:rsidRPr="00773DBE">
        <w:rPr>
          <w:rStyle w:val="StyleUnderline"/>
        </w:rPr>
        <w:t>naive to expect that promises of better trade conditions and economic benefits will in any way make the North Korean government compromise on what it sees as a basic condition of its survival</w:t>
      </w:r>
      <w:r w:rsidRPr="00773DBE">
        <w:rPr>
          <w:sz w:val="16"/>
        </w:rPr>
        <w:t xml:space="preserve">. After all, </w:t>
      </w:r>
      <w:r w:rsidRPr="00773DBE">
        <w:rPr>
          <w:rStyle w:val="StyleUnderline"/>
        </w:rPr>
        <w:t>dead, overthrown, or imprisoned leaders are not that interested in receiving economic benefits</w:t>
      </w:r>
      <w:r w:rsidRPr="00773DBE">
        <w:rPr>
          <w:sz w:val="16"/>
        </w:rPr>
        <w:t>.</w:t>
      </w:r>
    </w:p>
    <w:p w14:paraId="291BCAFA" w14:textId="77777777" w:rsidR="00F147A9" w:rsidRPr="00773DBE" w:rsidRDefault="00F147A9" w:rsidP="00F147A9">
      <w:pPr>
        <w:pStyle w:val="Heading3"/>
      </w:pPr>
      <w:r w:rsidRPr="00773DBE">
        <w:t xml:space="preserve">--- XT: Noko Defense </w:t>
      </w:r>
    </w:p>
    <w:p w14:paraId="2A4699EF" w14:textId="77777777" w:rsidR="00F147A9" w:rsidRPr="00773DBE" w:rsidRDefault="00F147A9" w:rsidP="00F147A9">
      <w:pPr>
        <w:pStyle w:val="Heading4"/>
      </w:pPr>
      <w:r w:rsidRPr="00773DBE">
        <w:t xml:space="preserve">No risk of escalation </w:t>
      </w:r>
    </w:p>
    <w:p w14:paraId="718C39BE" w14:textId="77777777" w:rsidR="00F147A9" w:rsidRPr="00773DBE" w:rsidRDefault="00F147A9" w:rsidP="00F147A9">
      <w:proofErr w:type="spellStart"/>
      <w:r w:rsidRPr="00773DBE">
        <w:rPr>
          <w:rStyle w:val="Style13ptBold"/>
        </w:rPr>
        <w:t>Rishel</w:t>
      </w:r>
      <w:proofErr w:type="spellEnd"/>
      <w:r w:rsidRPr="00773DBE">
        <w:rPr>
          <w:rStyle w:val="Style13ptBold"/>
        </w:rPr>
        <w:t xml:space="preserve"> 17</w:t>
      </w:r>
      <w:r w:rsidRPr="00773DBE">
        <w:t xml:space="preserve">—Retired Navy Officer, Operations Consultant, Logistician (David, “How serious is the situation with North Korea, which has just launched more missiles? Is this a sign of impending nuclear war?,” 3-7, </w:t>
      </w:r>
      <w:hyperlink r:id="rId53" w:history="1">
        <w:r w:rsidRPr="00773DBE">
          <w:rPr>
            <w:rStyle w:val="Hyperlink"/>
          </w:rPr>
          <w:t>https://www.quora.com/How-serious-is-the-situation-with-North-Korea-which-has-just-launched-more-missiles-Is-this-a-sign-of-impending-nuclear-war</w:t>
        </w:r>
      </w:hyperlink>
      <w:r w:rsidRPr="00773DBE">
        <w:t>, #</w:t>
      </w:r>
      <w:proofErr w:type="spellStart"/>
      <w:r w:rsidRPr="00773DBE">
        <w:t>thanksdml</w:t>
      </w:r>
      <w:proofErr w:type="spellEnd"/>
      <w:r w:rsidRPr="00773DBE">
        <w:t>)</w:t>
      </w:r>
    </w:p>
    <w:p w14:paraId="2B9018A6" w14:textId="77777777" w:rsidR="00F147A9" w:rsidRPr="00773DBE" w:rsidRDefault="00F147A9" w:rsidP="00F147A9">
      <w:pPr>
        <w:rPr>
          <w:rStyle w:val="StyleUnderline"/>
        </w:rPr>
      </w:pPr>
      <w:r w:rsidRPr="00773DBE">
        <w:rPr>
          <w:rStyle w:val="StyleUnderline"/>
        </w:rPr>
        <w:t>North Korea’s missiles are still highly questionable</w:t>
      </w:r>
      <w:r w:rsidRPr="00773DBE">
        <w:rPr>
          <w:sz w:val="16"/>
        </w:rPr>
        <w:t xml:space="preserve">, in terms of reliability. Though North Korea has nukes, </w:t>
      </w:r>
      <w:r w:rsidRPr="00773DBE">
        <w:rPr>
          <w:rStyle w:val="StyleUnderline"/>
        </w:rPr>
        <w:t xml:space="preserve">they are really quite </w:t>
      </w:r>
      <w:proofErr w:type="gramStart"/>
      <w:r w:rsidRPr="00773DBE">
        <w:rPr>
          <w:rStyle w:val="StyleUnderline"/>
        </w:rPr>
        <w:t>small</w:t>
      </w:r>
      <w:proofErr w:type="gramEnd"/>
      <w:r w:rsidRPr="00773DBE">
        <w:rPr>
          <w:rStyle w:val="StyleUnderline"/>
        </w:rPr>
        <w:t xml:space="preserve"> and most are not even as powerful as the Hiroshima bomb</w:t>
      </w:r>
      <w:r w:rsidRPr="00773DBE">
        <w:rPr>
          <w:sz w:val="16"/>
        </w:rPr>
        <w:t xml:space="preserve">. It is not clear that the North Koreans have been able to design a nuke small enough to put on the tip of their missiles. </w:t>
      </w:r>
      <w:r w:rsidRPr="00773DBE">
        <w:rPr>
          <w:rStyle w:val="StyleUnderline"/>
        </w:rPr>
        <w:t>The best North Korean missiles currently can barely reach the US West Coast,</w:t>
      </w:r>
      <w:r w:rsidRPr="00773DBE">
        <w:rPr>
          <w:sz w:val="16"/>
        </w:rPr>
        <w:t xml:space="preserve"> but future missiles will have longer range. It is likely, based on past tests, that </w:t>
      </w:r>
      <w:r w:rsidRPr="00773DBE">
        <w:rPr>
          <w:rStyle w:val="StyleUnderline"/>
        </w:rPr>
        <w:t>25% of North Korea’s missiles would malfunction and fail.</w:t>
      </w:r>
      <w:r w:rsidRPr="00773DBE">
        <w:rPr>
          <w:sz w:val="16"/>
        </w:rPr>
        <w:t xml:space="preserve"> At most, the North Koreans will have a dozen missiles within the next few years, </w:t>
      </w:r>
      <w:r w:rsidRPr="00773DBE">
        <w:rPr>
          <w:rStyle w:val="StyleUnderline"/>
        </w:rPr>
        <w:t>compared to the US’s 4,000 missiles with much larger payloads. The United States, South Korea and Japan all have limited anti ballistic missile defense systems that would surely shoot most if not all of them down in a full attack</w:t>
      </w:r>
      <w:r w:rsidRPr="00773DBE">
        <w:rPr>
          <w:sz w:val="16"/>
        </w:rPr>
        <w:t xml:space="preserve">. These systems are pretty good at regional or theater defense, they just can’t shoot down </w:t>
      </w:r>
      <w:proofErr w:type="gramStart"/>
      <w:r w:rsidRPr="00773DBE">
        <w:rPr>
          <w:sz w:val="16"/>
        </w:rPr>
        <w:t>a large number of</w:t>
      </w:r>
      <w:proofErr w:type="gramEnd"/>
      <w:r w:rsidRPr="00773DBE">
        <w:rPr>
          <w:sz w:val="16"/>
        </w:rPr>
        <w:t xml:space="preserve"> simultaneous incoming missiles. Even if the North launched a dozen missiles and 10 of them worked, we would probably shoot down at least 8 of them. The remaining 2 might hit their targets and would cause extensive damage. That would be horrible. </w:t>
      </w:r>
      <w:r w:rsidRPr="00773DBE">
        <w:rPr>
          <w:rStyle w:val="StyleUnderline"/>
        </w:rPr>
        <w:t>But the US would respond back and eliminate the North’s capability to do that again. It is very unlikely that China would get involved and North Korea has no other allies, so there is virtually no chance of a wider escalation</w:t>
      </w:r>
      <w:r w:rsidRPr="00773DBE">
        <w:rPr>
          <w:sz w:val="16"/>
        </w:rPr>
        <w:t xml:space="preserve">. So, as you can see, the only real chance of any sort of a nuclear war involving North Korea would result in a </w:t>
      </w:r>
      <w:r w:rsidRPr="00773DBE">
        <w:rPr>
          <w:rStyle w:val="StyleUnderline"/>
        </w:rPr>
        <w:t>small exchange that was not likely to escalate</w:t>
      </w:r>
      <w:r w:rsidRPr="00773DBE">
        <w:rPr>
          <w:sz w:val="16"/>
        </w:rPr>
        <w:t xml:space="preserve"> and </w:t>
      </w:r>
      <w:r w:rsidRPr="00773DBE">
        <w:rPr>
          <w:rStyle w:val="StyleUnderline"/>
        </w:rPr>
        <w:t>would be utter suicide for North Korea, so they are very unlikely to do it.</w:t>
      </w:r>
    </w:p>
    <w:p w14:paraId="520E5E10" w14:textId="22CF0AB5" w:rsidR="00F147A9" w:rsidRPr="00773DBE" w:rsidRDefault="00F044E7" w:rsidP="00F044E7">
      <w:pPr>
        <w:pStyle w:val="Heading3"/>
      </w:pPr>
      <w:r w:rsidRPr="00773DBE">
        <w:t xml:space="preserve">1NC Relations – Disease Defense </w:t>
      </w:r>
    </w:p>
    <w:p w14:paraId="7BDA7CB8" w14:textId="77777777" w:rsidR="00F044E7" w:rsidRPr="00773DBE" w:rsidRDefault="00F044E7" w:rsidP="00F044E7">
      <w:pPr>
        <w:pStyle w:val="Heading4"/>
      </w:pPr>
      <w:r w:rsidRPr="00773DBE">
        <w:t>Burnout and variation check disease</w:t>
      </w:r>
    </w:p>
    <w:p w14:paraId="07EF9D2D" w14:textId="77777777" w:rsidR="00F044E7" w:rsidRPr="00773DBE" w:rsidRDefault="00F044E7" w:rsidP="00F044E7">
      <w:r w:rsidRPr="00773DBE">
        <w:rPr>
          <w:rStyle w:val="Style13ptBold"/>
        </w:rPr>
        <w:t>York 14</w:t>
      </w:r>
      <w:r w:rsidRPr="00773DBE">
        <w:t xml:space="preserve"> (Ian, head of the Influenza Molecular Virology and Vaccines team in the Immunology and Pathogenesis Branch of the Influenza Division at the CDC, PhD in Molecular Virology and Immunology from McMaster University, M.Sc. in Veterinary Microbiology and Immunology from the University of Guelph, former Assistant Prof of Microbiology &amp; Molecular Genetics at Michigan State, “Why Don't Diseases Completely Wipe Out Species?” 6/4/2014, http://www.quora.com/Why-dont-diseases-completely-wipe-out-species)</w:t>
      </w:r>
    </w:p>
    <w:p w14:paraId="61BE4CB4" w14:textId="2B6DC925" w:rsidR="00F147A9" w:rsidRPr="008649AB" w:rsidRDefault="00F044E7" w:rsidP="00F147A9">
      <w:pPr>
        <w:rPr>
          <w:sz w:val="14"/>
        </w:rPr>
      </w:pPr>
      <w:r w:rsidRPr="00773DBE">
        <w:rPr>
          <w:sz w:val="14"/>
        </w:rPr>
        <w:t xml:space="preserve">But mostly </w:t>
      </w:r>
      <w:r w:rsidRPr="00773DBE">
        <w:rPr>
          <w:rStyle w:val="Emphasis"/>
        </w:rPr>
        <w:t>diseases don't drive species extinct.</w:t>
      </w:r>
      <w:r w:rsidRPr="00773DBE">
        <w:rPr>
          <w:sz w:val="14"/>
        </w:rPr>
        <w:t xml:space="preserve"> </w:t>
      </w:r>
      <w:r w:rsidRPr="00773DBE">
        <w:rPr>
          <w:rStyle w:val="UnderlineChar"/>
          <w:rFonts w:ascii="Garamond" w:hAnsi="Garamond"/>
        </w:rPr>
        <w:t>There are</w:t>
      </w:r>
      <w:r w:rsidRPr="00773DBE">
        <w:rPr>
          <w:sz w:val="14"/>
        </w:rPr>
        <w:t xml:space="preserve"> </w:t>
      </w:r>
      <w:r w:rsidRPr="00773DBE">
        <w:rPr>
          <w:rStyle w:val="Emphasis"/>
        </w:rPr>
        <w:t>several reasons</w:t>
      </w:r>
      <w:r w:rsidRPr="00773DBE">
        <w:rPr>
          <w:sz w:val="14"/>
        </w:rPr>
        <w:t xml:space="preserve"> for that. For one, </w:t>
      </w:r>
      <w:r w:rsidRPr="00773DBE">
        <w:rPr>
          <w:rStyle w:val="UnderlineChar"/>
          <w:rFonts w:ascii="Garamond" w:hAnsi="Garamond"/>
        </w:rPr>
        <w:t xml:space="preserve">the most dangerous diseases are those that spread from one individual to another. If the disease is </w:t>
      </w:r>
      <w:r w:rsidRPr="00773DBE">
        <w:rPr>
          <w:rStyle w:val="Emphasis"/>
        </w:rPr>
        <w:t>highly lethal</w:t>
      </w:r>
      <w:r w:rsidRPr="00773DBE">
        <w:rPr>
          <w:sz w:val="14"/>
        </w:rPr>
        <w:t xml:space="preserve">, then </w:t>
      </w:r>
      <w:r w:rsidRPr="00773DBE">
        <w:rPr>
          <w:rStyle w:val="UnderlineChar"/>
          <w:rFonts w:ascii="Garamond" w:hAnsi="Garamond"/>
        </w:rPr>
        <w:t>the population drops, and it becomes</w:t>
      </w:r>
      <w:r w:rsidRPr="00773DBE">
        <w:rPr>
          <w:sz w:val="14"/>
        </w:rPr>
        <w:t xml:space="preserve"> </w:t>
      </w:r>
      <w:r w:rsidRPr="00773DBE">
        <w:rPr>
          <w:rStyle w:val="Emphasis"/>
        </w:rPr>
        <w:t>less likely that individuals will contact each other</w:t>
      </w:r>
      <w:r w:rsidRPr="00773DBE">
        <w:rPr>
          <w:sz w:val="14"/>
        </w:rPr>
        <w:t xml:space="preserve"> during the infectious phase. </w:t>
      </w:r>
      <w:r w:rsidRPr="00773DBE">
        <w:rPr>
          <w:rStyle w:val="UnderlineChar"/>
          <w:rFonts w:ascii="Garamond" w:hAnsi="Garamond"/>
        </w:rPr>
        <w:t xml:space="preserve">Highly contagious diseases tend to </w:t>
      </w:r>
      <w:r w:rsidRPr="00773DBE">
        <w:rPr>
          <w:rStyle w:val="Emphasis"/>
        </w:rPr>
        <w:t>burn</w:t>
      </w:r>
      <w:r w:rsidRPr="00773DBE">
        <w:rPr>
          <w:sz w:val="14"/>
        </w:rPr>
        <w:t xml:space="preserve"> themselves </w:t>
      </w:r>
      <w:r w:rsidRPr="00773DBE">
        <w:rPr>
          <w:rStyle w:val="Emphasis"/>
        </w:rPr>
        <w:t>out</w:t>
      </w:r>
      <w:r w:rsidRPr="00773DBE">
        <w:rPr>
          <w:sz w:val="14"/>
        </w:rPr>
        <w:t xml:space="preserve"> that </w:t>
      </w:r>
      <w:proofErr w:type="gramStart"/>
      <w:r w:rsidRPr="00773DBE">
        <w:rPr>
          <w:sz w:val="14"/>
        </w:rPr>
        <w:t>way.</w:t>
      </w:r>
      <w:r w:rsidRPr="00773DBE">
        <w:rPr>
          <w:sz w:val="12"/>
        </w:rPr>
        <w:t>¶</w:t>
      </w:r>
      <w:proofErr w:type="gramEnd"/>
      <w:r w:rsidRPr="00773DBE">
        <w:rPr>
          <w:sz w:val="14"/>
        </w:rPr>
        <w:t xml:space="preserve"> Probably </w:t>
      </w:r>
      <w:r w:rsidRPr="00773DBE">
        <w:rPr>
          <w:rStyle w:val="UnderlineChar"/>
          <w:rFonts w:ascii="Garamond" w:hAnsi="Garamond"/>
        </w:rPr>
        <w:t>the main reason is variation.</w:t>
      </w:r>
      <w:r w:rsidRPr="00773DBE">
        <w:rPr>
          <w:sz w:val="14"/>
        </w:rPr>
        <w:t xml:space="preserve"> Within the host and the pathogen population there will be a wide range of variants. </w:t>
      </w:r>
      <w:r w:rsidRPr="00773DBE">
        <w:rPr>
          <w:rStyle w:val="UnderlineChar"/>
          <w:rFonts w:ascii="Garamond" w:hAnsi="Garamond"/>
        </w:rPr>
        <w:t xml:space="preserve">Some hosts may be </w:t>
      </w:r>
      <w:r w:rsidRPr="00773DBE">
        <w:rPr>
          <w:rStyle w:val="Emphasis"/>
        </w:rPr>
        <w:t>naturally resistant.</w:t>
      </w:r>
      <w:r w:rsidRPr="00773DBE">
        <w:rPr>
          <w:sz w:val="14"/>
        </w:rPr>
        <w:t xml:space="preserve"> </w:t>
      </w:r>
      <w:r w:rsidRPr="00773DBE">
        <w:rPr>
          <w:rStyle w:val="UnderlineChar"/>
          <w:rFonts w:ascii="Garamond" w:hAnsi="Garamond"/>
        </w:rPr>
        <w:t xml:space="preserve">Some pathogens will be </w:t>
      </w:r>
      <w:r w:rsidRPr="00773DBE">
        <w:rPr>
          <w:rStyle w:val="Emphasis"/>
        </w:rPr>
        <w:t>less virulent</w:t>
      </w:r>
      <w:r w:rsidRPr="00773DBE">
        <w:rPr>
          <w:sz w:val="14"/>
        </w:rPr>
        <w:t xml:space="preserve">. And either alone or </w:t>
      </w:r>
      <w:r w:rsidRPr="00773DBE">
        <w:rPr>
          <w:rStyle w:val="UnderlineChar"/>
          <w:rFonts w:ascii="Garamond" w:hAnsi="Garamond"/>
        </w:rPr>
        <w:t>in combination</w:t>
      </w:r>
      <w:r w:rsidRPr="00773DBE">
        <w:rPr>
          <w:sz w:val="14"/>
        </w:rPr>
        <w:t xml:space="preserve">, you end up with </w:t>
      </w:r>
      <w:r w:rsidRPr="00773DBE">
        <w:rPr>
          <w:rStyle w:val="UnderlineChar"/>
          <w:rFonts w:ascii="Garamond" w:hAnsi="Garamond"/>
        </w:rPr>
        <w:t>infected individuals</w:t>
      </w:r>
      <w:r w:rsidRPr="00773DBE">
        <w:rPr>
          <w:sz w:val="14"/>
        </w:rPr>
        <w:t xml:space="preserve"> who </w:t>
      </w:r>
      <w:proofErr w:type="gramStart"/>
      <w:r w:rsidRPr="00773DBE">
        <w:rPr>
          <w:rStyle w:val="Emphasis"/>
        </w:rPr>
        <w:t>survive</w:t>
      </w:r>
      <w:r w:rsidRPr="00773DBE">
        <w:rPr>
          <w:sz w:val="14"/>
        </w:rPr>
        <w:t>.</w:t>
      </w:r>
      <w:r w:rsidRPr="00773DBE">
        <w:rPr>
          <w:sz w:val="12"/>
        </w:rPr>
        <w:t>¶</w:t>
      </w:r>
      <w:proofErr w:type="gramEnd"/>
      <w:r w:rsidRPr="00773DBE">
        <w:rPr>
          <w:sz w:val="14"/>
        </w:rPr>
        <w:t xml:space="preserve"> We see this in HIV, for example. There is a small fraction of humans who are naturally resistant or altogether immune to HIV, either because of their CCR5 allele or their MHC Class I type. And there are a handful of people who were infected with defective versions of HIV that didn't progress to disease. </w:t>
      </w:r>
      <w:r w:rsidRPr="00773DBE">
        <w:rPr>
          <w:sz w:val="12"/>
        </w:rPr>
        <w:t>¶</w:t>
      </w:r>
      <w:r w:rsidRPr="00773DBE">
        <w:rPr>
          <w:sz w:val="14"/>
        </w:rPr>
        <w:t xml:space="preserve"> We can see indications of this sort of thing happening in the past, because our genomes contain </w:t>
      </w:r>
      <w:r w:rsidRPr="00773DBE">
        <w:rPr>
          <w:rStyle w:val="UnderlineChar"/>
          <w:rFonts w:ascii="Garamond" w:hAnsi="Garamond"/>
        </w:rPr>
        <w:t>many</w:t>
      </w:r>
      <w:r w:rsidRPr="00773DBE">
        <w:rPr>
          <w:sz w:val="14"/>
        </w:rPr>
        <w:t xml:space="preserve"> instances of </w:t>
      </w:r>
      <w:r w:rsidRPr="00773DBE">
        <w:rPr>
          <w:rStyle w:val="Emphasis"/>
        </w:rPr>
        <w:t>pathogen resistance genes</w:t>
      </w:r>
      <w:r w:rsidRPr="00773DBE">
        <w:rPr>
          <w:sz w:val="14"/>
        </w:rPr>
        <w:t xml:space="preserve"> that </w:t>
      </w:r>
      <w:r w:rsidRPr="00773DBE">
        <w:rPr>
          <w:rStyle w:val="UnderlineChar"/>
          <w:rFonts w:ascii="Garamond" w:hAnsi="Garamond"/>
        </w:rPr>
        <w:t>have</w:t>
      </w:r>
      <w:r w:rsidRPr="00773DBE">
        <w:rPr>
          <w:sz w:val="14"/>
        </w:rPr>
        <w:t xml:space="preserve"> </w:t>
      </w:r>
      <w:r w:rsidRPr="00773DBE">
        <w:rPr>
          <w:rStyle w:val="Emphasis"/>
        </w:rPr>
        <w:t>spread through the whole population.</w:t>
      </w:r>
      <w:r w:rsidRPr="00773DBE">
        <w:rPr>
          <w:sz w:val="14"/>
        </w:rPr>
        <w:t xml:space="preserve"> </w:t>
      </w:r>
      <w:r w:rsidRPr="00773DBE">
        <w:rPr>
          <w:rStyle w:val="UnderlineChar"/>
          <w:rFonts w:ascii="Garamond" w:hAnsi="Garamond"/>
        </w:rPr>
        <w:t>Those</w:t>
      </w:r>
      <w:r w:rsidRPr="00773DBE">
        <w:rPr>
          <w:sz w:val="14"/>
        </w:rPr>
        <w:t xml:space="preserve"> all started off as rare mutations that </w:t>
      </w:r>
      <w:r w:rsidRPr="00773DBE">
        <w:rPr>
          <w:rStyle w:val="UnderlineChar"/>
          <w:rFonts w:ascii="Garamond" w:hAnsi="Garamond"/>
        </w:rPr>
        <w:t xml:space="preserve">conferred a </w:t>
      </w:r>
      <w:r w:rsidRPr="00773DBE">
        <w:rPr>
          <w:rStyle w:val="Emphasis"/>
        </w:rPr>
        <w:t>strong selection advantage to the carriers,</w:t>
      </w:r>
      <w:r w:rsidRPr="00773DBE">
        <w:rPr>
          <w:sz w:val="14"/>
        </w:rPr>
        <w:t xml:space="preserve"> meaning that the specific infectious diseases were serious threats to the species.</w:t>
      </w:r>
    </w:p>
    <w:sectPr w:rsidR="00F147A9" w:rsidRPr="00864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Lucida Grande">
    <w:altName w:val="Times New Roman"/>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1B46933"/>
    <w:multiLevelType w:val="hybridMultilevel"/>
    <w:tmpl w:val="CFE28A2E"/>
    <w:lvl w:ilvl="0" w:tplc="9424BB7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58"/>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RibbonPointer" w:val="412850816"/>
    <w:docVar w:name="VerbatimVersion" w:val="5.1"/>
  </w:docVars>
  <w:rsids>
    <w:rsidRoot w:val="00761C7A"/>
    <w:rsid w:val="00012A0F"/>
    <w:rsid w:val="000139A3"/>
    <w:rsid w:val="00100833"/>
    <w:rsid w:val="001029D9"/>
    <w:rsid w:val="00104529"/>
    <w:rsid w:val="00105942"/>
    <w:rsid w:val="00107396"/>
    <w:rsid w:val="00131C6E"/>
    <w:rsid w:val="00144A4C"/>
    <w:rsid w:val="00176AB0"/>
    <w:rsid w:val="00177B7D"/>
    <w:rsid w:val="0018322D"/>
    <w:rsid w:val="001B5776"/>
    <w:rsid w:val="001E527A"/>
    <w:rsid w:val="001F78CE"/>
    <w:rsid w:val="002007E1"/>
    <w:rsid w:val="00251FC7"/>
    <w:rsid w:val="00252B4B"/>
    <w:rsid w:val="002569F0"/>
    <w:rsid w:val="00276CAF"/>
    <w:rsid w:val="002855A7"/>
    <w:rsid w:val="002B146A"/>
    <w:rsid w:val="002B3A27"/>
    <w:rsid w:val="002B5E17"/>
    <w:rsid w:val="002D64ED"/>
    <w:rsid w:val="0031027E"/>
    <w:rsid w:val="00315690"/>
    <w:rsid w:val="00316B75"/>
    <w:rsid w:val="00325646"/>
    <w:rsid w:val="0034234D"/>
    <w:rsid w:val="003460F2"/>
    <w:rsid w:val="0038158C"/>
    <w:rsid w:val="003902BA"/>
    <w:rsid w:val="003A09E2"/>
    <w:rsid w:val="003D46EE"/>
    <w:rsid w:val="003F6522"/>
    <w:rsid w:val="00407037"/>
    <w:rsid w:val="00416666"/>
    <w:rsid w:val="00446088"/>
    <w:rsid w:val="004605D6"/>
    <w:rsid w:val="00463A10"/>
    <w:rsid w:val="004C60E8"/>
    <w:rsid w:val="004E3579"/>
    <w:rsid w:val="004E728B"/>
    <w:rsid w:val="004F39E0"/>
    <w:rsid w:val="00537BD5"/>
    <w:rsid w:val="0057268A"/>
    <w:rsid w:val="00586933"/>
    <w:rsid w:val="005D2912"/>
    <w:rsid w:val="006065BD"/>
    <w:rsid w:val="0064094F"/>
    <w:rsid w:val="00645FA9"/>
    <w:rsid w:val="00647866"/>
    <w:rsid w:val="00665003"/>
    <w:rsid w:val="006A2AD0"/>
    <w:rsid w:val="006C2375"/>
    <w:rsid w:val="006D4ECC"/>
    <w:rsid w:val="00722258"/>
    <w:rsid w:val="007243E5"/>
    <w:rsid w:val="00750EA7"/>
    <w:rsid w:val="00761C7A"/>
    <w:rsid w:val="00766EA0"/>
    <w:rsid w:val="00773DBE"/>
    <w:rsid w:val="00777CA1"/>
    <w:rsid w:val="007A2226"/>
    <w:rsid w:val="007F5B66"/>
    <w:rsid w:val="00823A1C"/>
    <w:rsid w:val="00845B9D"/>
    <w:rsid w:val="00860984"/>
    <w:rsid w:val="00861791"/>
    <w:rsid w:val="008649AB"/>
    <w:rsid w:val="00881F11"/>
    <w:rsid w:val="008B3ECB"/>
    <w:rsid w:val="008B4E85"/>
    <w:rsid w:val="008C1B2E"/>
    <w:rsid w:val="008E6F85"/>
    <w:rsid w:val="0091627E"/>
    <w:rsid w:val="00951BD5"/>
    <w:rsid w:val="0097032B"/>
    <w:rsid w:val="0099759C"/>
    <w:rsid w:val="009D2EAD"/>
    <w:rsid w:val="009D54B2"/>
    <w:rsid w:val="009E1922"/>
    <w:rsid w:val="009F7ED2"/>
    <w:rsid w:val="00A26148"/>
    <w:rsid w:val="00A54C4E"/>
    <w:rsid w:val="00A56A53"/>
    <w:rsid w:val="00A74265"/>
    <w:rsid w:val="00A93661"/>
    <w:rsid w:val="00A95652"/>
    <w:rsid w:val="00AC0AB8"/>
    <w:rsid w:val="00AE1645"/>
    <w:rsid w:val="00B04398"/>
    <w:rsid w:val="00B33C6D"/>
    <w:rsid w:val="00B4508F"/>
    <w:rsid w:val="00B55AD5"/>
    <w:rsid w:val="00B8057C"/>
    <w:rsid w:val="00BB22D3"/>
    <w:rsid w:val="00BC0917"/>
    <w:rsid w:val="00BC1949"/>
    <w:rsid w:val="00BD6238"/>
    <w:rsid w:val="00BF593B"/>
    <w:rsid w:val="00BF773A"/>
    <w:rsid w:val="00BF7E81"/>
    <w:rsid w:val="00C13773"/>
    <w:rsid w:val="00C17CC8"/>
    <w:rsid w:val="00C83417"/>
    <w:rsid w:val="00C9604F"/>
    <w:rsid w:val="00CA19AA"/>
    <w:rsid w:val="00CC5298"/>
    <w:rsid w:val="00CD5CB6"/>
    <w:rsid w:val="00CD736E"/>
    <w:rsid w:val="00CD798D"/>
    <w:rsid w:val="00CE161E"/>
    <w:rsid w:val="00CF59A8"/>
    <w:rsid w:val="00CF734E"/>
    <w:rsid w:val="00D244AC"/>
    <w:rsid w:val="00D325A9"/>
    <w:rsid w:val="00D368B1"/>
    <w:rsid w:val="00D36A8A"/>
    <w:rsid w:val="00D61409"/>
    <w:rsid w:val="00D6691E"/>
    <w:rsid w:val="00D71170"/>
    <w:rsid w:val="00D82C3C"/>
    <w:rsid w:val="00D92DA4"/>
    <w:rsid w:val="00DA1C92"/>
    <w:rsid w:val="00DA25D4"/>
    <w:rsid w:val="00DA6538"/>
    <w:rsid w:val="00DF057B"/>
    <w:rsid w:val="00DF5BF3"/>
    <w:rsid w:val="00DF660D"/>
    <w:rsid w:val="00E15E75"/>
    <w:rsid w:val="00E5262C"/>
    <w:rsid w:val="00E60A7B"/>
    <w:rsid w:val="00EA0E81"/>
    <w:rsid w:val="00EC0D88"/>
    <w:rsid w:val="00EC7DC4"/>
    <w:rsid w:val="00ED30CF"/>
    <w:rsid w:val="00EE404A"/>
    <w:rsid w:val="00F044E7"/>
    <w:rsid w:val="00F147A9"/>
    <w:rsid w:val="00F176EF"/>
    <w:rsid w:val="00F45E10"/>
    <w:rsid w:val="00F6364A"/>
    <w:rsid w:val="00F9113A"/>
    <w:rsid w:val="00FB3883"/>
    <w:rsid w:val="00FD5D5E"/>
    <w:rsid w:val="00FE2546"/>
    <w:rsid w:val="00FE6B39"/>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721DF7"/>
  <w15:docId w15:val="{963EBCB8-F538-4D8E-9484-588BFB9D3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A56A53"/>
    <w:rPr>
      <w:rFonts w:ascii="Arial" w:hAnsi="Arial" w:cs="Arial"/>
    </w:rPr>
  </w:style>
  <w:style w:type="paragraph" w:styleId="Heading1">
    <w:name w:val="heading 1"/>
    <w:aliases w:val="Pocket"/>
    <w:basedOn w:val="Normal"/>
    <w:next w:val="Normal"/>
    <w:link w:val="Heading1Char"/>
    <w:qFormat/>
    <w:rsid w:val="00A56A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56A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56A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unhideWhenUsed/>
    <w:qFormat/>
    <w:rsid w:val="00A56A5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56A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6A53"/>
  </w:style>
  <w:style w:type="character" w:customStyle="1" w:styleId="Heading1Char">
    <w:name w:val="Heading 1 Char"/>
    <w:aliases w:val="Pocket Char"/>
    <w:basedOn w:val="DefaultParagraphFont"/>
    <w:link w:val="Heading1"/>
    <w:rsid w:val="00A56A53"/>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A56A53"/>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A56A53"/>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A56A53"/>
    <w:rPr>
      <w:rFonts w:ascii="Arial" w:eastAsiaTheme="majorEastAsia" w:hAnsi="Arial" w:cstheme="majorBidi"/>
      <w:b/>
      <w:iCs/>
      <w:sz w:val="26"/>
    </w:rPr>
  </w:style>
  <w:style w:type="character" w:styleId="Emphasis">
    <w:name w:val="Emphasis"/>
    <w:aliases w:val="CD Card,Minimized,minimized,Evidence,Highlighted,tag2,Size 10,emphasis in card,ED - Tag,emphasis,Emphasis!!,small,Qualifications,normal card text,Shrunk,qualifications in card,qualifications,Underlined,Bold Underline,bold underline,Style1,Box,s"/>
    <w:basedOn w:val="DefaultParagraphFont"/>
    <w:link w:val="Emphasis1"/>
    <w:uiPriority w:val="7"/>
    <w:qFormat/>
    <w:rsid w:val="00A56A53"/>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56A5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6"/>
    <w:qFormat/>
    <w:rsid w:val="00A56A53"/>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A56A53"/>
    <w:rPr>
      <w:color w:val="auto"/>
      <w:u w:val="none"/>
    </w:rPr>
  </w:style>
  <w:style w:type="character" w:styleId="FollowedHyperlink">
    <w:name w:val="FollowedHyperlink"/>
    <w:basedOn w:val="DefaultParagraphFont"/>
    <w:uiPriority w:val="99"/>
    <w:semiHidden/>
    <w:unhideWhenUsed/>
    <w:rsid w:val="00A56A53"/>
    <w:rPr>
      <w:color w:val="auto"/>
      <w:u w:val="none"/>
    </w:rPr>
  </w:style>
  <w:style w:type="paragraph" w:customStyle="1" w:styleId="Emphasis1">
    <w:name w:val="Emphasis1"/>
    <w:basedOn w:val="Normal"/>
    <w:link w:val="Emphasis"/>
    <w:autoRedefine/>
    <w:uiPriority w:val="7"/>
    <w:qFormat/>
    <w:rsid w:val="00761C7A"/>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card">
    <w:name w:val="card"/>
    <w:basedOn w:val="Normal"/>
    <w:next w:val="Normal"/>
    <w:link w:val="StyleUnderline"/>
    <w:uiPriority w:val="6"/>
    <w:qFormat/>
    <w:rsid w:val="00761C7A"/>
    <w:pPr>
      <w:ind w:left="288" w:right="288"/>
    </w:pPr>
    <w:rPr>
      <w:rFonts w:asciiTheme="minorHAnsi" w:hAnsiTheme="minorHAnsi" w:cstheme="minorBidi"/>
      <w:u w:val="single"/>
    </w:rPr>
  </w:style>
  <w:style w:type="paragraph" w:customStyle="1" w:styleId="textbold">
    <w:name w:val="text bold"/>
    <w:basedOn w:val="Normal"/>
    <w:uiPriority w:val="7"/>
    <w:qFormat/>
    <w:rsid w:val="00B04398"/>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character" w:customStyle="1" w:styleId="UnresolvedMention1">
    <w:name w:val="Unresolved Mention1"/>
    <w:basedOn w:val="DefaultParagraphFont"/>
    <w:uiPriority w:val="99"/>
    <w:semiHidden/>
    <w:unhideWhenUsed/>
    <w:rsid w:val="00B04398"/>
    <w:rPr>
      <w:color w:val="605E5C"/>
      <w:shd w:val="clear" w:color="auto" w:fill="E1DFDD"/>
    </w:rPr>
  </w:style>
  <w:style w:type="paragraph" w:styleId="ListParagraph">
    <w:name w:val="List Paragraph"/>
    <w:basedOn w:val="Normal"/>
    <w:uiPriority w:val="99"/>
    <w:unhideWhenUsed/>
    <w:qFormat/>
    <w:rsid w:val="00EE404A"/>
    <w:pPr>
      <w:ind w:left="720"/>
      <w:contextualSpacing/>
    </w:pPr>
  </w:style>
  <w:style w:type="character" w:customStyle="1" w:styleId="UnderlineChar">
    <w:name w:val="Underline Char"/>
    <w:aliases w:val="Title Char,UNDERLINE Char1,Bold Underlined Char,Cites and Cards Char,Cards + Font: 12 pt Char Char Char Char Char Char Char Char"/>
    <w:uiPriority w:val="1"/>
    <w:qFormat/>
    <w:rsid w:val="00F044E7"/>
    <w:rPr>
      <w:rFonts w:ascii="Georgia" w:eastAsia="Calibri" w:hAnsi="Georgia" w:cs="Times New Roman"/>
      <w:b/>
      <w:color w:val="000000"/>
      <w:sz w:val="20"/>
      <w:u w:val="single"/>
    </w:rPr>
  </w:style>
  <w:style w:type="paragraph" w:styleId="DocumentMap">
    <w:name w:val="Document Map"/>
    <w:basedOn w:val="Normal"/>
    <w:link w:val="DocumentMapChar"/>
    <w:uiPriority w:val="99"/>
    <w:semiHidden/>
    <w:unhideWhenUsed/>
    <w:rsid w:val="00D244AC"/>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D244AC"/>
    <w:rPr>
      <w:rFonts w:ascii="Lucida Grande" w:hAnsi="Lucida Grande"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80/0163660X.2011.609128" TargetMode="External"/><Relationship Id="rId18" Type="http://schemas.openxmlformats.org/officeDocument/2006/relationships/hyperlink" Target="http://www.oscn.net/applications/oscn/DeliverDocument.asp?CiteID=20287" TargetMode="External"/><Relationship Id="rId26" Type="http://schemas.openxmlformats.org/officeDocument/2006/relationships/hyperlink" Target="https://www.foreignaffairs.com/articles/china/2014-10-09/not-so-empty-talk" TargetMode="External"/><Relationship Id="rId39" Type="http://schemas.openxmlformats.org/officeDocument/2006/relationships/hyperlink" Target="https://foreignpolicy.com/2019/05/07/trump-deserves-more-credit-for-his-foreign-policies/" TargetMode="External"/><Relationship Id="rId21" Type="http://schemas.openxmlformats.org/officeDocument/2006/relationships/hyperlink" Target="http://www.oscn.net/applications/oscn/DeliverDocument.asp?CiteID=20287" TargetMode="External"/><Relationship Id="rId34" Type="http://schemas.openxmlformats.org/officeDocument/2006/relationships/hyperlink" Target="https://www.internationalaffairs.org.au/australianoutlook/taiwan-arms-sales/" TargetMode="External"/><Relationship Id="rId42" Type="http://schemas.openxmlformats.org/officeDocument/2006/relationships/hyperlink" Target="https://nationalinterest.org/commentary/why-taiwan-matters-9971" TargetMode="External"/><Relationship Id="rId47" Type="http://schemas.openxmlformats.org/officeDocument/2006/relationships/hyperlink" Target="https://time.com/5540855/us-china-trade-relationship/" TargetMode="External"/><Relationship Id="rId50" Type="http://schemas.openxmlformats.org/officeDocument/2006/relationships/hyperlink" Target="http://www.aei.org/publication/why-giving-up-taiwan-will-not-help-us-with-china/" TargetMode="External"/><Relationship Id="rId55" Type="http://schemas.openxmlformats.org/officeDocument/2006/relationships/theme" Target="theme/theme1.xml"/><Relationship Id="rId7" Type="http://schemas.openxmlformats.org/officeDocument/2006/relationships/hyperlink" Target="https://www.jstor.org/stable/10.1525/j.ctt1w76wpm.15?seq=1" TargetMode="External"/><Relationship Id="rId2" Type="http://schemas.openxmlformats.org/officeDocument/2006/relationships/numbering" Target="numbering.xml"/><Relationship Id="rId16" Type="http://schemas.openxmlformats.org/officeDocument/2006/relationships/hyperlink" Target="http://www.oscn.net/applications/oscn/DeliverDocument.asp?CiteID=20287" TargetMode="External"/><Relationship Id="rId29" Type="http://schemas.openxmlformats.org/officeDocument/2006/relationships/hyperlink" Target="https://thehill.com/opinion/international/438775-save-the-taiwan-relations-act-but-scrap-ambiguity-defend-taiwan" TargetMode="External"/><Relationship Id="rId11" Type="http://schemas.openxmlformats.org/officeDocument/2006/relationships/hyperlink" Target="https://thediplomat.com/2014/03/japan-and-chinas-dispute-goes-nuclear/" TargetMode="External"/><Relationship Id="rId24" Type="http://schemas.openxmlformats.org/officeDocument/2006/relationships/hyperlink" Target="http://www.oscn.net/applications/oscn/DeliverDocument.asp?CiteID=20287" TargetMode="External"/><Relationship Id="rId32" Type="http://schemas.openxmlformats.org/officeDocument/2006/relationships/hyperlink" Target="https://chargedaffairs.org/taiwans-drift-from-china/" TargetMode="External"/><Relationship Id="rId37" Type="http://schemas.openxmlformats.org/officeDocument/2006/relationships/hyperlink" Target="http://www.aei.org/publication/why-giving-up-taiwan-will-not-help-us-with-china/" TargetMode="External"/><Relationship Id="rId40" Type="http://schemas.openxmlformats.org/officeDocument/2006/relationships/hyperlink" Target="http://www.wsj.com/articles/SB10001424127887324196204578300262454939952" TargetMode="External"/><Relationship Id="rId45" Type="http://schemas.openxmlformats.org/officeDocument/2006/relationships/hyperlink" Target="https://nationalinterest.org/commentary/why-taiwan-matters-9971" TargetMode="External"/><Relationship Id="rId53" Type="http://schemas.openxmlformats.org/officeDocument/2006/relationships/hyperlink" Target="https://www.quora.com/How-serious-is-the-situation-with-North-Korea-which-has-just-launched-more-missiles-Is-this-a-sign-of-impending-nuclear-war" TargetMode="External"/><Relationship Id="rId5" Type="http://schemas.openxmlformats.org/officeDocument/2006/relationships/webSettings" Target="webSettings.xml"/><Relationship Id="rId10" Type="http://schemas.openxmlformats.org/officeDocument/2006/relationships/hyperlink" Target="https://www.nytimes.com/2018/09/22/world/asia/japan-nuclear-weapon-recycle.html" TargetMode="External"/><Relationship Id="rId19" Type="http://schemas.openxmlformats.org/officeDocument/2006/relationships/hyperlink" Target="http://www.oscn.net/applications/oscn/DeliverDocument.asp?CiteID=20287" TargetMode="External"/><Relationship Id="rId31" Type="http://schemas.openxmlformats.org/officeDocument/2006/relationships/hyperlink" Target="https://nationalinterest.org/feature/what-latest-opinion-polls-say-about-taiwan-46187" TargetMode="External"/><Relationship Id="rId44" Type="http://schemas.openxmlformats.org/officeDocument/2006/relationships/hyperlink" Target="https://www.jstor.org/stable/10.1525/j.ctt1w76wpm.15?seq=1" TargetMode="External"/><Relationship Id="rId52" Type="http://schemas.openxmlformats.org/officeDocument/2006/relationships/hyperlink" Target="http://www.defenseone.com/ideas/2017/03/calm-down-about-north-koreas-nukes/135934/" TargetMode="External"/><Relationship Id="rId4" Type="http://schemas.openxmlformats.org/officeDocument/2006/relationships/settings" Target="settings.xml"/><Relationship Id="rId9" Type="http://schemas.openxmlformats.org/officeDocument/2006/relationships/hyperlink" Target="https://nationalinterest.org/commentary/why-taiwan-matters-9971" TargetMode="External"/><Relationship Id="rId14" Type="http://schemas.openxmlformats.org/officeDocument/2006/relationships/hyperlink" Target="https://doi.org/10.1080/0163660X.2011.609128" TargetMode="External"/><Relationship Id="rId22" Type="http://schemas.openxmlformats.org/officeDocument/2006/relationships/hyperlink" Target="http://www.oscn.net/applications/oscn/DeliverDocument.asp?CiteID=20287" TargetMode="External"/><Relationship Id="rId27" Type="http://schemas.openxmlformats.org/officeDocument/2006/relationships/hyperlink" Target="https://www.cato.org/publications/policy-analysis/costly-commitment-options-future-us-taiwan-defense-relationship" TargetMode="External"/><Relationship Id="rId30" Type="http://schemas.openxmlformats.org/officeDocument/2006/relationships/hyperlink" Target="https://www.cnbc.com/2018/11/30/taiwan-status-quo-policy-on-china-wont-change-after-election-loss.html" TargetMode="External"/><Relationship Id="rId35" Type="http://schemas.openxmlformats.org/officeDocument/2006/relationships/hyperlink" Target="http://www.aei.org/publication/why-giving-up-taiwan-will-not-help-us-with-china/" TargetMode="External"/><Relationship Id="rId43" Type="http://schemas.openxmlformats.org/officeDocument/2006/relationships/hyperlink" Target="https://www.jstor.org/stable/10.1525/j.ctt1w76wpm.15?seq=1" TargetMode="External"/><Relationship Id="rId48" Type="http://schemas.openxmlformats.org/officeDocument/2006/relationships/hyperlink" Target="http://blogs.reuters.com/great-debate/2015/06/23/the-five-most-important-issues-in-u-s-china-relations/" TargetMode="External"/><Relationship Id="rId8" Type="http://schemas.openxmlformats.org/officeDocument/2006/relationships/hyperlink" Target="http://www.aei.org/publication/why-giving-up-taiwan-will-not-help-us-with-china/" TargetMode="External"/><Relationship Id="rId51" Type="http://schemas.openxmlformats.org/officeDocument/2006/relationships/hyperlink" Target="http://www.aei.org/publication/why-giving-up-taiwan-will-not-help-us-with-china/" TargetMode="External"/><Relationship Id="rId3" Type="http://schemas.openxmlformats.org/officeDocument/2006/relationships/styles" Target="styles.xml"/><Relationship Id="rId12" Type="http://schemas.openxmlformats.org/officeDocument/2006/relationships/hyperlink" Target="http://www.aei.org/publication/why-giving-up-taiwan-will-not-help-us-with-china/" TargetMode="External"/><Relationship Id="rId17" Type="http://schemas.openxmlformats.org/officeDocument/2006/relationships/hyperlink" Target="http://www.oscn.net/applications/oscn/DeliverDocument.asp?CiteID=20287" TargetMode="External"/><Relationship Id="rId25" Type="http://schemas.openxmlformats.org/officeDocument/2006/relationships/hyperlink" Target="http://www.oscn.net/applications/oscn/deliverdocument.asp?box1=106&amp;box2=U.S.&amp;box3=360" TargetMode="External"/><Relationship Id="rId33" Type="http://schemas.openxmlformats.org/officeDocument/2006/relationships/hyperlink" Target="https://doi.org/10.1080/0163660X.2011.609128" TargetMode="External"/><Relationship Id="rId38" Type="http://schemas.openxmlformats.org/officeDocument/2006/relationships/hyperlink" Target="http://www.aei.org/publication/why-giving-up-taiwan-will-not-help-us-with-china/" TargetMode="External"/><Relationship Id="rId46" Type="http://schemas.openxmlformats.org/officeDocument/2006/relationships/hyperlink" Target="http://globalpublicsquare.blogs.cnn.com/2012/12/06/why-the-u-s-shouldnt-abandon-taiwan/" TargetMode="External"/><Relationship Id="rId20" Type="http://schemas.openxmlformats.org/officeDocument/2006/relationships/hyperlink" Target="http://www.oscn.net/applications/oscn/DeliverDocument.asp?CiteID=20287" TargetMode="External"/><Relationship Id="rId41" Type="http://schemas.openxmlformats.org/officeDocument/2006/relationships/hyperlink" Target="http://www.aei.org/publication/why-giving-up-taiwan-will-not-help-us-with-china/"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oi.org/10.1080/0163660X.2011.609128" TargetMode="External"/><Relationship Id="rId15" Type="http://schemas.openxmlformats.org/officeDocument/2006/relationships/hyperlink" Target="http://www.oscn.net/applications/oscn/DeliverDocument.asp?CiteID=20287" TargetMode="External"/><Relationship Id="rId23" Type="http://schemas.openxmlformats.org/officeDocument/2006/relationships/hyperlink" Target="http://www.oscn.net/applications/oscn/DeliverDocument.asp?CiteID=20287" TargetMode="External"/><Relationship Id="rId28" Type="http://schemas.openxmlformats.org/officeDocument/2006/relationships/hyperlink" Target="https://www.the-american-interest.com/2018/06/28/the-coming-crisis-in-the-taiwan-strait/" TargetMode="External"/><Relationship Id="rId36" Type="http://schemas.openxmlformats.org/officeDocument/2006/relationships/hyperlink" Target="http://globalpublicsquare.blogs.cnn.com/2012/12/06/why-the-u-s-shouldnt-abandon-taiwan/" TargetMode="External"/><Relationship Id="rId49" Type="http://schemas.openxmlformats.org/officeDocument/2006/relationships/hyperlink" Target="https://thediplomat.com/2015/12/on-taiwan-arms-sales-chinas-bark-may-be-worse-than-its-bi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am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88B2E-36B2-4A9D-BE80-09B2A1E41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37535</Words>
  <Characters>213951</Characters>
  <Application>Microsoft Office Word</Application>
  <DocSecurity>0</DocSecurity>
  <Lines>1782</Lines>
  <Paragraphs>501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Roark</dc:creator>
  <cp:keywords>5.1.1</cp:keywords>
  <dc:description/>
  <cp:lastModifiedBy>210374</cp:lastModifiedBy>
  <cp:revision>3</cp:revision>
  <dcterms:created xsi:type="dcterms:W3CDTF">2019-06-21T01:08:00Z</dcterms:created>
  <dcterms:modified xsi:type="dcterms:W3CDTF">2019-06-27T18:00:00Z</dcterms:modified>
</cp:coreProperties>
</file>