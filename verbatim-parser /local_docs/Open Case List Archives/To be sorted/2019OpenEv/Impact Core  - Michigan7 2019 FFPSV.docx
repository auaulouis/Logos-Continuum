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6FFD" w:rsidRPr="00E62B06" w:rsidRDefault="00F96FFD" w:rsidP="00F96FFD">
      <w:pPr>
        <w:pStyle w:val="Heading1"/>
        <w:rPr>
          <w:rFonts w:asciiTheme="majorHAnsi" w:hAnsiTheme="majorHAnsi" w:cstheme="majorHAnsi"/>
        </w:rPr>
      </w:pPr>
      <w:r w:rsidRPr="00E62B06">
        <w:rPr>
          <w:rFonts w:asciiTheme="majorHAnsi" w:hAnsiTheme="majorHAnsi" w:cstheme="majorHAnsi"/>
        </w:rPr>
        <w:t>**Impact Core FFPSV**</w:t>
      </w:r>
    </w:p>
    <w:p w:rsidR="00F96FFD" w:rsidRPr="00E62B06" w:rsidRDefault="00A67374" w:rsidP="00A67374">
      <w:pPr>
        <w:pStyle w:val="Heading2"/>
        <w:rPr>
          <w:rFonts w:asciiTheme="majorHAnsi" w:hAnsiTheme="majorHAnsi" w:cstheme="majorHAnsi"/>
        </w:rPr>
      </w:pPr>
      <w:r w:rsidRPr="00E62B06">
        <w:rPr>
          <w:rFonts w:asciiTheme="majorHAnsi" w:hAnsiTheme="majorHAnsi" w:cstheme="majorHAnsi"/>
        </w:rPr>
        <w:lastRenderedPageBreak/>
        <w:t>**Notes**</w:t>
      </w:r>
    </w:p>
    <w:p w:rsidR="00A67374" w:rsidRPr="00E62B06" w:rsidRDefault="00A67374" w:rsidP="00A67374">
      <w:pPr>
        <w:pStyle w:val="Heading4"/>
        <w:rPr>
          <w:rFonts w:asciiTheme="majorHAnsi" w:hAnsiTheme="majorHAnsi" w:cstheme="majorHAnsi"/>
        </w:rPr>
      </w:pPr>
      <w:r w:rsidRPr="00E62B06">
        <w:rPr>
          <w:rFonts w:asciiTheme="majorHAnsi" w:hAnsiTheme="majorHAnsi" w:cstheme="majorHAnsi"/>
        </w:rPr>
        <w:t xml:space="preserve">Big thanks to Alex Baime, Jordan Frese, Austin Stiffler, Evan Winden, Iris Peng, Kyra Bergerud, Michele Tang, Tanuj Koli, Ellis Chen, Graham Revare, Grant Colvin, Kelly Phil, Kristen Lu, Maggie Rivera, and Mathew Grossman. </w:t>
      </w:r>
    </w:p>
    <w:p w:rsidR="00A67374" w:rsidRPr="00E62B06" w:rsidRDefault="00A67374" w:rsidP="00A67374">
      <w:pPr>
        <w:rPr>
          <w:rFonts w:asciiTheme="majorHAnsi" w:hAnsiTheme="majorHAnsi" w:cstheme="majorHAnsi"/>
        </w:rPr>
      </w:pPr>
    </w:p>
    <w:p w:rsidR="00A67374" w:rsidRPr="00E62B06" w:rsidRDefault="00A67374" w:rsidP="00A67374">
      <w:pPr>
        <w:pStyle w:val="Heading4"/>
        <w:rPr>
          <w:rFonts w:asciiTheme="majorHAnsi" w:hAnsiTheme="majorHAnsi" w:cstheme="majorHAnsi"/>
        </w:rPr>
      </w:pPr>
      <w:r w:rsidRPr="00E62B06">
        <w:rPr>
          <w:rFonts w:asciiTheme="majorHAnsi" w:hAnsiTheme="majorHAnsi" w:cstheme="majorHAnsi"/>
        </w:rPr>
        <w:t>This is an im</w:t>
      </w:r>
      <w:r w:rsidR="00227C96" w:rsidRPr="00E62B06">
        <w:rPr>
          <w:rFonts w:asciiTheme="majorHAnsi" w:hAnsiTheme="majorHAnsi" w:cstheme="majorHAnsi"/>
        </w:rPr>
        <w:t>pact core that includes mostly defense, and some of it is compiled from other lab’s files, and there’s some offense sprinkled in. Happy debating!</w:t>
      </w:r>
    </w:p>
    <w:p w:rsidR="00F96FFD" w:rsidRPr="00E62B06" w:rsidRDefault="00F96FFD" w:rsidP="00F96FFD">
      <w:pPr>
        <w:rPr>
          <w:rFonts w:asciiTheme="majorHAnsi" w:hAnsiTheme="majorHAnsi" w:cstheme="majorHAnsi"/>
        </w:rPr>
      </w:pPr>
    </w:p>
    <w:p w:rsidR="00227C96" w:rsidRPr="00E62B06" w:rsidRDefault="004E6FFC" w:rsidP="00227C96">
      <w:pPr>
        <w:pStyle w:val="Heading2"/>
        <w:rPr>
          <w:rFonts w:asciiTheme="majorHAnsi" w:hAnsiTheme="majorHAnsi" w:cstheme="majorHAnsi"/>
        </w:rPr>
      </w:pPr>
      <w:r w:rsidRPr="00E62B06">
        <w:rPr>
          <w:rFonts w:asciiTheme="majorHAnsi" w:hAnsiTheme="majorHAnsi" w:cstheme="majorHAnsi"/>
        </w:rPr>
        <w:lastRenderedPageBreak/>
        <w:t>**</w:t>
      </w:r>
      <w:r w:rsidR="00227C96" w:rsidRPr="00E62B06">
        <w:rPr>
          <w:rFonts w:asciiTheme="majorHAnsi" w:hAnsiTheme="majorHAnsi" w:cstheme="majorHAnsi"/>
        </w:rPr>
        <w:t>No War</w:t>
      </w:r>
      <w:r w:rsidRPr="00E62B06">
        <w:rPr>
          <w:rFonts w:asciiTheme="majorHAnsi" w:hAnsiTheme="majorHAnsi" w:cstheme="majorHAnsi"/>
        </w:rPr>
        <w:t>**</w:t>
      </w:r>
    </w:p>
    <w:p w:rsidR="00227C96" w:rsidRPr="00E62B06" w:rsidRDefault="004E6FFC" w:rsidP="00227C96">
      <w:pPr>
        <w:pStyle w:val="Heading3"/>
        <w:rPr>
          <w:rFonts w:asciiTheme="majorHAnsi" w:hAnsiTheme="majorHAnsi" w:cstheme="majorHAnsi"/>
        </w:rPr>
      </w:pPr>
      <w:r w:rsidRPr="00E62B06">
        <w:rPr>
          <w:rFonts w:asciiTheme="majorHAnsi" w:hAnsiTheme="majorHAnsi" w:cstheme="majorHAnsi"/>
        </w:rPr>
        <w:lastRenderedPageBreak/>
        <w:t>Fettweis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War – democracies, economies, laws and institutions, MAD, and pacifism</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Fettweis 17 </w:t>
      </w:r>
      <w:r w:rsidRPr="00E62B06">
        <w:rPr>
          <w:rFonts w:asciiTheme="majorHAnsi" w:hAnsiTheme="majorHAnsi" w:cstheme="majorHAnsi"/>
        </w:rPr>
        <w:t>[Christopher J. Fettweis (2017) Unipolarity, Hegemony, and the New Peace, Security Studies, 26:3, 423-451, DOI: 10.1080/09636412.2017.1306394] ***cite recommended by author</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The publication of Pinker’s The Better Angels of Our Nature in 2011 brought the New Peace into popular consciousness to some degree, but general recognition remains rather low. </w:t>
      </w:r>
      <w:r w:rsidRPr="00E62B06">
        <w:rPr>
          <w:rStyle w:val="StyleUnderline"/>
          <w:rFonts w:asciiTheme="majorHAnsi" w:hAnsiTheme="majorHAnsi" w:cstheme="majorHAnsi"/>
        </w:rPr>
        <w:t>The data might suggest that the world is much safer</w:t>
      </w:r>
      <w:r w:rsidRPr="00E62B06">
        <w:rPr>
          <w:rFonts w:asciiTheme="majorHAnsi" w:hAnsiTheme="majorHAnsi" w:cstheme="majorHAnsi"/>
          <w:sz w:val="16"/>
        </w:rPr>
        <w:t xml:space="preserve">, but Americans know better: a 2009 poll found that nearly 60 percent of the public—and fully half of the membership of the elite Council on Foreign Relations—actually considered the world more dangerous than it was during the Cold War.20 Among academic and policy experts, however, the phenomenon is well known, if controversial, and a debate over potential explanations has been raging for some time. A number of major and minor factors have been cited over the years that might help account for the New Peace. </w:t>
      </w:r>
      <w:r w:rsidRPr="00E62B06">
        <w:rPr>
          <w:rStyle w:val="StyleUnderline"/>
          <w:rFonts w:asciiTheme="majorHAnsi" w:hAnsiTheme="majorHAnsi" w:cstheme="majorHAnsi"/>
        </w:rPr>
        <w:t>First, nuclear weapons came into existence about the same time that the great powers stopped fighting one another, which a number of scholars suggest is no coincidence</w:t>
      </w:r>
      <w:r w:rsidRPr="00E62B06">
        <w:rPr>
          <w:rFonts w:asciiTheme="majorHAnsi" w:hAnsiTheme="majorHAnsi" w:cstheme="majorHAnsi"/>
          <w:sz w:val="16"/>
        </w:rPr>
        <w:t xml:space="preserve">.21 </w:t>
      </w:r>
      <w:r w:rsidRPr="00E62B06">
        <w:rPr>
          <w:rStyle w:val="StyleUnderline"/>
          <w:rFonts w:asciiTheme="majorHAnsi" w:hAnsiTheme="majorHAnsi" w:cstheme="majorHAnsi"/>
        </w:rPr>
        <w:t>Faith in the pacifying effect of nuclear weapons led a few prominent realists to suggest that an efficient way to spread stability would be to encourage controlled proliferation to non-nuclear states</w:t>
      </w:r>
      <w:r w:rsidRPr="00E62B06">
        <w:rPr>
          <w:rFonts w:asciiTheme="majorHAnsi" w:hAnsiTheme="majorHAnsi" w:cstheme="majorHAnsi"/>
          <w:sz w:val="16"/>
        </w:rPr>
        <w:t>.22 This idea found little purchase. Instead, proliferation momentum slowed considerably after the end of the Cold War: the world has the same number of nuclear states in 2016 that it did in 1991 (eight), having lost one (South Africa) and gained another (North Korea). Perhaps that number is sufficient to generate widespread fear of generalized war and overall systemic stability. Se</w:t>
      </w:r>
      <w:r w:rsidRPr="00E62B06">
        <w:rPr>
          <w:rStyle w:val="StyleUnderline"/>
          <w:rFonts w:asciiTheme="majorHAnsi" w:hAnsiTheme="majorHAnsi" w:cstheme="majorHAnsi"/>
        </w:rPr>
        <w:t xml:space="preserve">cond, modern integrated markets contain powerful incentives for peace. While economic considerations are not the only ones that looms, to the extent that they affect decisions, in this post mercantilist age they do so in a uniformly pacific direction. In the 1970s, neoliberal institutionalists argued that modern levels of economic interdependence provide </w:t>
      </w:r>
      <w:r w:rsidRPr="00E62B06">
        <w:rPr>
          <w:rStyle w:val="Emphasis"/>
          <w:rFonts w:asciiTheme="majorHAnsi" w:hAnsiTheme="majorHAnsi" w:cstheme="majorHAnsi"/>
        </w:rPr>
        <w:t>strong incentives for states to resolve disputes peacefully</w:t>
      </w:r>
      <w:r w:rsidRPr="00E62B06">
        <w:rPr>
          <w:rFonts w:asciiTheme="majorHAnsi" w:hAnsiTheme="majorHAnsi" w:cstheme="majorHAnsi"/>
          <w:sz w:val="16"/>
        </w:rPr>
        <w:t xml:space="preserve">.23 </w:t>
      </w:r>
      <w:r w:rsidRPr="00E62B06">
        <w:rPr>
          <w:rStyle w:val="StyleUnderline"/>
          <w:rFonts w:asciiTheme="majorHAnsi" w:hAnsiTheme="majorHAnsi" w:cstheme="majorHAnsi"/>
        </w:rPr>
        <w:t xml:space="preserve">It is almost always in the interest of states today, if they are rational and self-interested, </w:t>
      </w:r>
      <w:r w:rsidRPr="00E62B06">
        <w:rPr>
          <w:rStyle w:val="Emphasis"/>
          <w:rFonts w:asciiTheme="majorHAnsi" w:hAnsiTheme="majorHAnsi" w:cstheme="majorHAnsi"/>
        </w:rPr>
        <w:t>to cooperate rather than run the risk of ruining their economies, and those of their main trading partners, with war</w:t>
      </w:r>
      <w:r w:rsidRPr="00E62B06">
        <w:rPr>
          <w:rFonts w:asciiTheme="majorHAnsi" w:hAnsiTheme="majorHAnsi" w:cstheme="majorHAnsi"/>
          <w:sz w:val="16"/>
        </w:rPr>
        <w:t xml:space="preserve">. </w:t>
      </w:r>
      <w:r w:rsidRPr="00E62B06">
        <w:rPr>
          <w:rStyle w:val="StyleUnderline"/>
          <w:rFonts w:asciiTheme="majorHAnsi" w:hAnsiTheme="majorHAnsi" w:cstheme="majorHAnsi"/>
        </w:rPr>
        <w:t>The globalization of production</w:t>
      </w:r>
      <w:r w:rsidRPr="00E62B06">
        <w:rPr>
          <w:rFonts w:asciiTheme="majorHAnsi" w:hAnsiTheme="majorHAnsi" w:cstheme="majorHAnsi"/>
          <w:sz w:val="16"/>
        </w:rPr>
        <w:t xml:space="preserve">, as Stephen G. Brooks has argued, </w:t>
      </w:r>
      <w:r w:rsidRPr="00E62B06">
        <w:rPr>
          <w:rStyle w:val="StyleUnderline"/>
          <w:rFonts w:asciiTheme="majorHAnsi" w:hAnsiTheme="majorHAnsi" w:cstheme="majorHAnsi"/>
        </w:rPr>
        <w:t>is a powerful force for stability among those countries that benefit from the actions of multinational corporations</w:t>
      </w:r>
      <w:r w:rsidRPr="00E62B06">
        <w:rPr>
          <w:rFonts w:asciiTheme="majorHAnsi" w:hAnsiTheme="majorHAnsi" w:cstheme="majorHAnsi"/>
          <w:sz w:val="16"/>
        </w:rPr>
        <w:t xml:space="preserve">.24 Furthermore, </w:t>
      </w:r>
      <w:r w:rsidRPr="00E62B06">
        <w:rPr>
          <w:rStyle w:val="StyleUnderline"/>
          <w:rFonts w:asciiTheme="majorHAnsi" w:hAnsiTheme="majorHAnsi" w:cstheme="majorHAnsi"/>
        </w:rPr>
        <w:t xml:space="preserve">today’s highly mobile investment dollars flee instability, </w:t>
      </w:r>
      <w:r w:rsidRPr="00E62B06">
        <w:rPr>
          <w:rStyle w:val="Emphasis"/>
          <w:rFonts w:asciiTheme="majorHAnsi" w:hAnsiTheme="majorHAnsi" w:cstheme="majorHAnsi"/>
        </w:rPr>
        <w:t>providing strong incentives for states to settle both external and internal disputes peacefully</w:t>
      </w:r>
      <w:r w:rsidRPr="00E62B06">
        <w:rPr>
          <w:rFonts w:asciiTheme="majorHAnsi" w:hAnsiTheme="majorHAnsi" w:cstheme="majorHAnsi"/>
          <w:sz w:val="16"/>
        </w:rPr>
        <w:t xml:space="preserve">. As Secretary of State Colin Powell once told a Ugandan audience, “money is a coward.” 25 Overall, </w:t>
      </w:r>
      <w:r w:rsidRPr="00E62B06">
        <w:rPr>
          <w:rStyle w:val="StyleUnderline"/>
          <w:rFonts w:asciiTheme="majorHAnsi" w:hAnsiTheme="majorHAnsi" w:cstheme="majorHAnsi"/>
        </w:rPr>
        <w:t>globalization has been accompanied by an evolution in the way national wealth is accumulated. The major industrial powers, and perhaps many of their less developed neighbors, seem to have reached the rather revolutionary conclusion that territory is not directly related to national power and prestige.</w:t>
      </w:r>
      <w:r w:rsidRPr="00E62B06">
        <w:rPr>
          <w:rFonts w:asciiTheme="majorHAnsi" w:hAnsiTheme="majorHAnsi" w:cstheme="majorHAnsi"/>
          <w:sz w:val="16"/>
        </w:rPr>
        <w:t xml:space="preserve">26 </w:t>
      </w:r>
      <w:r w:rsidRPr="00E62B06">
        <w:rPr>
          <w:rStyle w:val="StyleUnderline"/>
          <w:rFonts w:asciiTheme="majorHAnsi" w:hAnsiTheme="majorHAnsi" w:cstheme="majorHAnsi"/>
        </w:rPr>
        <w:t xml:space="preserve">Third, </w:t>
      </w:r>
      <w:r w:rsidRPr="00E62B06">
        <w:rPr>
          <w:rStyle w:val="Emphasis"/>
          <w:rFonts w:asciiTheme="majorHAnsi" w:hAnsiTheme="majorHAnsi" w:cstheme="majorHAnsi"/>
        </w:rPr>
        <w:t>the new peace has risen alongside the number of democracies in the world</w:t>
      </w:r>
      <w:r w:rsidRPr="00E62B06">
        <w:rPr>
          <w:rFonts w:asciiTheme="majorHAnsi" w:hAnsiTheme="majorHAnsi" w:cstheme="majorHAnsi"/>
          <w:sz w:val="16"/>
        </w:rPr>
        <w:t xml:space="preserve">. While the widely tested and debated democratic peace theory is not universally accepted in the field, </w:t>
      </w:r>
      <w:r w:rsidRPr="00E62B06">
        <w:rPr>
          <w:rStyle w:val="StyleUnderline"/>
          <w:rFonts w:asciiTheme="majorHAnsi" w:hAnsiTheme="majorHAnsi" w:cstheme="majorHAnsi"/>
        </w:rPr>
        <w:t xml:space="preserve">the hundreds of books and articles that have been written on the subject over the past thirty years have been sufficient to convince many that </w:t>
      </w:r>
      <w:r w:rsidRPr="00E62B06">
        <w:rPr>
          <w:rStyle w:val="Emphasis"/>
          <w:rFonts w:asciiTheme="majorHAnsi" w:hAnsiTheme="majorHAnsi" w:cstheme="majorHAnsi"/>
        </w:rPr>
        <w:t>democracies rarely fight one another</w:t>
      </w:r>
      <w:r w:rsidRPr="00E62B06">
        <w:rPr>
          <w:rFonts w:asciiTheme="majorHAnsi" w:hAnsiTheme="majorHAnsi" w:cstheme="majorHAnsi"/>
          <w:sz w:val="16"/>
        </w:rPr>
        <w:t xml:space="preserve">.27 </w:t>
      </w:r>
      <w:r w:rsidRPr="00E62B06">
        <w:rPr>
          <w:rStyle w:val="StyleUnderline"/>
          <w:rFonts w:asciiTheme="majorHAnsi" w:hAnsiTheme="majorHAnsi" w:cstheme="majorHAnsi"/>
        </w:rPr>
        <w:t>Since most of today’s great powers practice some form of democracy, perhaps it should be unsurprising that conflict has been absent in the global north</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Fourth, a number of scholars have suggested that </w:t>
      </w:r>
      <w:r w:rsidRPr="00E62B06">
        <w:rPr>
          <w:rStyle w:val="Emphasis"/>
          <w:rFonts w:asciiTheme="majorHAnsi" w:hAnsiTheme="majorHAnsi" w:cstheme="majorHAnsi"/>
        </w:rPr>
        <w:t>regimes, law, and institutions shape state behavior, and can serve to inhibit aggression</w:t>
      </w:r>
      <w:r w:rsidRPr="00E62B06">
        <w:rPr>
          <w:rFonts w:asciiTheme="majorHAnsi" w:hAnsiTheme="majorHAnsi" w:cstheme="majorHAnsi"/>
          <w:sz w:val="16"/>
        </w:rPr>
        <w:t xml:space="preserve">.28 Some major theorists of the New Peace, including both Andrew Mack and Joshua S. Goldstein, </w:t>
      </w:r>
      <w:r w:rsidRPr="00E62B06">
        <w:rPr>
          <w:rStyle w:val="StyleUnderline"/>
          <w:rFonts w:asciiTheme="majorHAnsi" w:hAnsiTheme="majorHAnsi" w:cstheme="majorHAnsi"/>
        </w:rPr>
        <w:t>give UN peacekeeping primary credit for the decline in warfare</w:t>
      </w:r>
      <w:r w:rsidRPr="00E62B06">
        <w:rPr>
          <w:rFonts w:asciiTheme="majorHAnsi" w:hAnsiTheme="majorHAnsi" w:cstheme="majorHAnsi"/>
          <w:sz w:val="16"/>
        </w:rPr>
        <w:t xml:space="preserve">.29 At the very least, </w:t>
      </w:r>
      <w:r w:rsidRPr="00E62B06">
        <w:rPr>
          <w:rStyle w:val="StyleUnderline"/>
          <w:rFonts w:asciiTheme="majorHAnsi" w:hAnsiTheme="majorHAnsi" w:cstheme="majorHAnsi"/>
        </w:rPr>
        <w:t>there is convincing evidence that wars do not recur with the same frequency as in the past, a phenomenon for which the UN can certainly take a degree of credit</w:t>
      </w:r>
      <w:r w:rsidRPr="00E62B06">
        <w:rPr>
          <w:rFonts w:asciiTheme="majorHAnsi" w:hAnsiTheme="majorHAnsi" w:cstheme="majorHAnsi"/>
          <w:sz w:val="16"/>
        </w:rPr>
        <w:t xml:space="preserve">. These potential explanations suffer from the same general weakness: stability exists where the influence of their independent variable is weak or absent. There are no nuclear states in Central or South America, for example, but those regions have been virtually free of interstate war for many decades. The relative decline of civil wars and ethnic conflict around the globe since the end of the Cold War also is not a product of nuclear deterrence. </w:t>
      </w:r>
      <w:r w:rsidRPr="00E62B06">
        <w:rPr>
          <w:rStyle w:val="StyleUnderline"/>
          <w:rFonts w:asciiTheme="majorHAnsi" w:hAnsiTheme="majorHAnsi" w:cstheme="majorHAnsi"/>
        </w:rPr>
        <w:t xml:space="preserve">The democratic peace theory might help explain why there have been no intra-West wars, </w:t>
      </w:r>
      <w:r w:rsidRPr="00E62B06">
        <w:rPr>
          <w:rStyle w:val="Emphasis"/>
          <w:rFonts w:asciiTheme="majorHAnsi" w:hAnsiTheme="majorHAnsi" w:cstheme="majorHAnsi"/>
        </w:rPr>
        <w:t>but it cannot account for the pacific trends among and within nondemocratic states</w:t>
      </w:r>
      <w:r w:rsidRPr="00E62B06">
        <w:rPr>
          <w:rFonts w:asciiTheme="majorHAnsi" w:hAnsiTheme="majorHAnsi" w:cstheme="majorHAnsi"/>
          <w:sz w:val="16"/>
        </w:rPr>
        <w:t xml:space="preserve">. Africa and other areas of the Global South are also experiencing historically low levels of armed conflict, which suggests that economic growth and interdependence might not be the sole determinants of peaceful choices by leaders.30 With many of these </w:t>
      </w:r>
      <w:r w:rsidRPr="00E62B06">
        <w:rPr>
          <w:rFonts w:asciiTheme="majorHAnsi" w:hAnsiTheme="majorHAnsi" w:cstheme="majorHAnsi"/>
          <w:sz w:val="16"/>
        </w:rPr>
        <w:lastRenderedPageBreak/>
        <w:t xml:space="preserve">potential explanations, there is another problem: the direction of causality is not clear. It is just as plausible to suggest that peace preceded, and then abetted, the rise of the other factors.31 </w:t>
      </w:r>
      <w:r w:rsidRPr="00E62B06">
        <w:rPr>
          <w:rStyle w:val="StyleUnderline"/>
          <w:rFonts w:asciiTheme="majorHAnsi" w:hAnsiTheme="majorHAnsi" w:cstheme="majorHAnsi"/>
        </w:rPr>
        <w:t>Democracy and economic growth might be the results of stability, rather than the other way around</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The rise in peacekeeping has only been possible because of </w:t>
      </w:r>
      <w:r w:rsidRPr="00E62B06">
        <w:rPr>
          <w:rStyle w:val="Emphasis"/>
          <w:rFonts w:asciiTheme="majorHAnsi" w:hAnsiTheme="majorHAnsi" w:cstheme="majorHAnsi"/>
        </w:rPr>
        <w:t>increased great power cooperation</w:t>
      </w:r>
      <w:r w:rsidRPr="00E62B06">
        <w:rPr>
          <w:rFonts w:asciiTheme="majorHAnsi" w:hAnsiTheme="majorHAnsi" w:cstheme="majorHAnsi"/>
          <w:sz w:val="16"/>
        </w:rPr>
        <w:t xml:space="preserve">. These phenomena may well be related, but just not in the way that their proponents suggest. A number of other explanations have been proposed. Pinker discussed a series of “rights revolutions,” especially including those of children and women that, in addition to several other factors, may well have contributed to the decline of war.32 Others have suggested that demographics may be playing a decisive role, either through aging populations or declining birthrates in the Global North.33 Finally, perhaps the most prominent explanation for the decline of war integrates all of the above, suggesting that they contribute to a change in the way people view conflict itself. </w:t>
      </w:r>
      <w:r w:rsidRPr="00E62B06">
        <w:rPr>
          <w:rStyle w:val="StyleUnderline"/>
          <w:rFonts w:asciiTheme="majorHAnsi" w:hAnsiTheme="majorHAnsi" w:cstheme="majorHAnsi"/>
        </w:rPr>
        <w:t>Together states must weigh when war these factors may have combined to alter the way people think about warfare, removing the romance and glory and replacing it with revulsion and dishonor</w:t>
      </w:r>
      <w:r w:rsidRPr="00E62B06">
        <w:rPr>
          <w:rFonts w:asciiTheme="majorHAnsi" w:hAnsiTheme="majorHAnsi" w:cstheme="majorHAnsi"/>
          <w:sz w:val="16"/>
        </w:rPr>
        <w:t>. Ideas, when widely held, can become norms that shape and limit state behavior.34 There is yet another potential explanation, one that is far more common in the policy community than in scholarship. The possibility that the United States is essentially responsible for the New Peace, either through its military power or the institutional order it created, is the subject of the rest of this paper.</w:t>
      </w:r>
    </w:p>
    <w:p w:rsidR="004E6FFC" w:rsidRPr="00E62B06" w:rsidRDefault="004E6FFC" w:rsidP="004E6FFC">
      <w:pPr>
        <w:pStyle w:val="Heading3"/>
        <w:rPr>
          <w:rFonts w:asciiTheme="majorHAnsi" w:hAnsiTheme="majorHAnsi" w:cstheme="majorHAnsi"/>
        </w:rPr>
      </w:pPr>
      <w:r w:rsidRPr="00E62B06">
        <w:rPr>
          <w:rFonts w:asciiTheme="majorHAnsi" w:hAnsiTheme="majorHAnsi" w:cstheme="majorHAnsi"/>
        </w:rPr>
        <w:lastRenderedPageBreak/>
        <w:t>AT: GPW</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risk of great power war – the US is the reigning hegemon and international institutions and nuclear weapons check</w:t>
      </w:r>
    </w:p>
    <w:p w:rsidR="00227C96" w:rsidRPr="00E62B06" w:rsidRDefault="00227C96" w:rsidP="00227C96">
      <w:pPr>
        <w:rPr>
          <w:rStyle w:val="Style13ptBold"/>
          <w:rFonts w:asciiTheme="majorHAnsi" w:hAnsiTheme="majorHAnsi" w:cstheme="majorHAnsi"/>
          <w:b w:val="0"/>
        </w:rPr>
      </w:pPr>
      <w:r w:rsidRPr="00E62B06">
        <w:rPr>
          <w:rStyle w:val="Style13ptBold"/>
          <w:rFonts w:asciiTheme="majorHAnsi" w:hAnsiTheme="majorHAnsi" w:cstheme="majorHAnsi"/>
        </w:rPr>
        <w:t xml:space="preserve">Hammond, 18 [Andrew, Associate at the Centre for the Study of International Affairs at the London School of Economics, 11/25/18, “Why another great power war is unlikely soon” Gulf News, Accessed at: </w:t>
      </w:r>
      <w:hyperlink r:id="rId9" w:history="1">
        <w:r w:rsidRPr="00E62B06">
          <w:rPr>
            <w:rStyle w:val="Style13ptBold"/>
            <w:rFonts w:asciiTheme="majorHAnsi" w:hAnsiTheme="majorHAnsi" w:cstheme="majorHAnsi"/>
          </w:rPr>
          <w:t>https://search-proquest-com.proxy.lib.umich.edu/docview/1989400586/E17CD756E9B44D22PQ/2?accountid=14667</w:t>
        </w:r>
      </w:hyperlink>
      <w:r w:rsidRPr="00E62B06">
        <w:rPr>
          <w:rStyle w:val="Style13ptBold"/>
          <w:rFonts w:asciiTheme="majorHAnsi" w:hAnsiTheme="majorHAnsi" w:cstheme="majorHAnsi"/>
        </w:rPr>
        <w:t>] KKL</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These risks are real and significant. However,</w:t>
      </w:r>
      <w:r w:rsidRPr="00E62B06">
        <w:rPr>
          <w:rStyle w:val="StyleUnderline"/>
          <w:rFonts w:asciiTheme="majorHAnsi" w:hAnsiTheme="majorHAnsi" w:cstheme="majorHAnsi"/>
        </w:rPr>
        <w:t xml:space="preserve"> there are key differences today with the world of 1914 which, in the absence of catastrophic miscalculation, makes a major power war unlikely </w:t>
      </w:r>
      <w:r w:rsidRPr="00E62B06">
        <w:rPr>
          <w:rFonts w:asciiTheme="majorHAnsi" w:hAnsiTheme="majorHAnsi" w:cstheme="majorHAnsi"/>
          <w:sz w:val="16"/>
        </w:rPr>
        <w:t>for the foreseeable future.</w:t>
      </w:r>
      <w:r w:rsidRPr="00E62B06">
        <w:rPr>
          <w:rStyle w:val="StyleUnderline"/>
          <w:rFonts w:asciiTheme="majorHAnsi" w:hAnsiTheme="majorHAnsi" w:cstheme="majorHAnsi"/>
        </w:rPr>
        <w:t xml:space="preserve"> This is not least because memories of the First and indeed Second World Wars, linger powerfully</w:t>
      </w:r>
      <w:r w:rsidRPr="00E62B06">
        <w:rPr>
          <w:rFonts w:asciiTheme="majorHAnsi" w:hAnsiTheme="majorHAnsi" w:cstheme="majorHAnsi"/>
          <w:sz w:val="16"/>
        </w:rPr>
        <w:t xml:space="preserve">. With justification, the First World War was described as the 'greatest seminal catastrophe' of the 20th century by U.S. diplomat George Kennan, who would later become the architect for the U.S. Cold War 'containment strategy." Aside from the many millions who died from 1914 to 1918, the war set in chain several developments which blighted the world for decades to come. These include the emergence of Communism in Russia and - as numerous historians assert - the rise of Nazi Germany and the seeds of the Second World War. </w:t>
      </w:r>
      <w:r w:rsidRPr="00E62B06">
        <w:rPr>
          <w:rStyle w:val="StyleUnderline"/>
          <w:rFonts w:asciiTheme="majorHAnsi" w:hAnsiTheme="majorHAnsi" w:cstheme="majorHAnsi"/>
        </w:rPr>
        <w:t>Another major difference between now and 1914 is the presence of nuclear weapons which</w:t>
      </w:r>
      <w:r w:rsidRPr="00E62B06">
        <w:rPr>
          <w:rFonts w:asciiTheme="majorHAnsi" w:hAnsiTheme="majorHAnsi" w:cstheme="majorHAnsi"/>
          <w:sz w:val="16"/>
        </w:rPr>
        <w:t>, as during the Cold War, generally</w:t>
      </w:r>
      <w:r w:rsidRPr="00E62B06">
        <w:rPr>
          <w:rStyle w:val="StyleUnderline"/>
          <w:rFonts w:asciiTheme="majorHAnsi" w:hAnsiTheme="majorHAnsi" w:cstheme="majorHAnsi"/>
        </w:rPr>
        <w:t xml:space="preserve"> serve as a brake on major power conflict. It is noteworthy here that both revisionist nations, including China and Russia, as well as 'status-quo powers," such as the U</w:t>
      </w:r>
      <w:r w:rsidRPr="00E62B06">
        <w:rPr>
          <w:rFonts w:asciiTheme="majorHAnsi" w:hAnsiTheme="majorHAnsi" w:cstheme="majorHAnsi"/>
          <w:sz w:val="16"/>
        </w:rPr>
        <w:t xml:space="preserve">nited </w:t>
      </w:r>
      <w:r w:rsidRPr="00E62B06">
        <w:rPr>
          <w:rStyle w:val="StyleUnderline"/>
          <w:rFonts w:asciiTheme="majorHAnsi" w:hAnsiTheme="majorHAnsi" w:cstheme="majorHAnsi"/>
        </w:rPr>
        <w:t>S</w:t>
      </w:r>
      <w:r w:rsidRPr="00E62B06">
        <w:rPr>
          <w:rFonts w:asciiTheme="majorHAnsi" w:hAnsiTheme="majorHAnsi" w:cstheme="majorHAnsi"/>
          <w:sz w:val="16"/>
        </w:rPr>
        <w:t xml:space="preserve">tates </w:t>
      </w:r>
      <w:r w:rsidRPr="00E62B06">
        <w:rPr>
          <w:rStyle w:val="StyleUnderline"/>
          <w:rFonts w:asciiTheme="majorHAnsi" w:hAnsiTheme="majorHAnsi" w:cstheme="majorHAnsi"/>
        </w:rPr>
        <w:t xml:space="preserve">and France, that possess nuclear arsenals. </w:t>
      </w:r>
      <w:r w:rsidRPr="00E62B06">
        <w:rPr>
          <w:rFonts w:asciiTheme="majorHAnsi" w:hAnsiTheme="majorHAnsi" w:cstheme="majorHAnsi"/>
          <w:sz w:val="16"/>
        </w:rPr>
        <w:t>A further fundamental change is that, unlike 1914,</w:t>
      </w:r>
      <w:r w:rsidRPr="00E62B06">
        <w:rPr>
          <w:rStyle w:val="StyleUnderline"/>
          <w:rFonts w:asciiTheme="majorHAnsi" w:hAnsiTheme="majorHAnsi" w:cstheme="majorHAnsi"/>
        </w:rPr>
        <w:t xml:space="preserve"> there is now a dense web of post-war international institutions,</w:t>
      </w:r>
      <w:r w:rsidRPr="00E62B06">
        <w:rPr>
          <w:rFonts w:asciiTheme="majorHAnsi" w:hAnsiTheme="majorHAnsi" w:cstheme="majorHAnsi"/>
          <w:sz w:val="16"/>
        </w:rPr>
        <w:t xml:space="preserve"> especially the United Nations, </w:t>
      </w:r>
      <w:r w:rsidRPr="00E62B06">
        <w:rPr>
          <w:rStyle w:val="StyleUnderline"/>
          <w:rFonts w:asciiTheme="majorHAnsi" w:hAnsiTheme="majorHAnsi" w:cstheme="majorHAnsi"/>
        </w:rPr>
        <w:t>which</w:t>
      </w:r>
      <w:r w:rsidRPr="00E62B06">
        <w:rPr>
          <w:rFonts w:asciiTheme="majorHAnsi" w:hAnsiTheme="majorHAnsi" w:cstheme="majorHAnsi"/>
          <w:sz w:val="16"/>
        </w:rPr>
        <w:t xml:space="preserve"> continue to </w:t>
      </w:r>
      <w:r w:rsidRPr="00E62B06">
        <w:rPr>
          <w:rStyle w:val="StyleUnderline"/>
          <w:rFonts w:asciiTheme="majorHAnsi" w:hAnsiTheme="majorHAnsi" w:cstheme="majorHAnsi"/>
        </w:rPr>
        <w:t>have significant resilience and legitimacy decades after their creation.</w:t>
      </w:r>
      <w:r w:rsidRPr="00E62B06">
        <w:rPr>
          <w:rFonts w:asciiTheme="majorHAnsi" w:hAnsiTheme="majorHAnsi" w:cstheme="majorHAnsi"/>
          <w:sz w:val="16"/>
        </w:rPr>
        <w:t xml:space="preserve"> While these bodies are imperfect, and in need of reform, the fact remains that </w:t>
      </w:r>
      <w:r w:rsidRPr="00E62B06">
        <w:rPr>
          <w:rStyle w:val="StyleUnderline"/>
          <w:rFonts w:asciiTheme="majorHAnsi" w:hAnsiTheme="majorHAnsi" w:cstheme="majorHAnsi"/>
        </w:rPr>
        <w:t>they have generally enabled international security, especially with five of the key powers all on the U.N. Security Council</w:t>
      </w:r>
      <w:r w:rsidRPr="00E62B06">
        <w:rPr>
          <w:rFonts w:asciiTheme="majorHAnsi" w:hAnsiTheme="majorHAnsi" w:cstheme="majorHAnsi"/>
          <w:sz w:val="16"/>
        </w:rPr>
        <w:t>. Moreover</w:t>
      </w:r>
      <w:r w:rsidRPr="00E62B06">
        <w:rPr>
          <w:rStyle w:val="StyleUnderline"/>
          <w:rFonts w:asciiTheme="majorHAnsi" w:hAnsiTheme="majorHAnsi" w:cstheme="majorHAnsi"/>
        </w:rPr>
        <w:t xml:space="preserve">, the relative balance between the two leading powers today is different </w:t>
      </w:r>
      <w:r w:rsidRPr="00E62B06">
        <w:rPr>
          <w:rFonts w:asciiTheme="majorHAnsi" w:hAnsiTheme="majorHAnsi" w:cstheme="majorHAnsi"/>
          <w:sz w:val="16"/>
        </w:rPr>
        <w:t xml:space="preserve">in 2014 than 1914. That is, </w:t>
      </w:r>
      <w:r w:rsidRPr="00E62B06">
        <w:rPr>
          <w:rStyle w:val="StyleUnderline"/>
          <w:rFonts w:asciiTheme="majorHAnsi" w:hAnsiTheme="majorHAnsi" w:cstheme="majorHAnsi"/>
        </w:rPr>
        <w:t xml:space="preserve">the gap between the United States and China is greater today than that between the United Kingdom and Germany 100 years ago. </w:t>
      </w:r>
      <w:r w:rsidRPr="00E62B06">
        <w:rPr>
          <w:rFonts w:asciiTheme="majorHAnsi" w:hAnsiTheme="majorHAnsi" w:cstheme="majorHAnsi"/>
          <w:sz w:val="16"/>
        </w:rPr>
        <w:t>Indeed, perhaps the biggest consequence of the First World War was the dawn of the 'American Century" in which</w:t>
      </w:r>
      <w:r w:rsidRPr="00E62B06">
        <w:rPr>
          <w:rStyle w:val="StyleUnderline"/>
          <w:rFonts w:asciiTheme="majorHAnsi" w:hAnsiTheme="majorHAnsi" w:cstheme="majorHAnsi"/>
        </w:rPr>
        <w:t xml:space="preserve"> the United States emerged as the world's most powerful nation. </w:t>
      </w:r>
      <w:r w:rsidRPr="00E62B06">
        <w:rPr>
          <w:rFonts w:asciiTheme="majorHAnsi" w:hAnsiTheme="majorHAnsi" w:cstheme="majorHAnsi"/>
          <w:sz w:val="16"/>
        </w:rPr>
        <w:t>To be sure, the country has undergone relative decline, and China is forecast to become the largest economy in the world this year based on purchasing power parity data. However,</w:t>
      </w:r>
      <w:r w:rsidRPr="00E62B06">
        <w:rPr>
          <w:rStyle w:val="StyleUnderline"/>
          <w:rFonts w:asciiTheme="majorHAnsi" w:hAnsiTheme="majorHAnsi" w:cstheme="majorHAnsi"/>
        </w:rPr>
        <w:t xml:space="preserve"> the United States remains significantly ahead of China on most measures of national strength, including military might, and is likely to enjoy an overall advantage for years</w:t>
      </w:r>
      <w:r w:rsidRPr="00E62B06">
        <w:rPr>
          <w:rFonts w:asciiTheme="majorHAnsi" w:hAnsiTheme="majorHAnsi" w:cstheme="majorHAnsi"/>
          <w:sz w:val="16"/>
        </w:rPr>
        <w:t xml:space="preserve">. Indeed, </w:t>
      </w:r>
      <w:r w:rsidRPr="00E62B06">
        <w:rPr>
          <w:rStyle w:val="StyleUnderline"/>
          <w:rFonts w:asciiTheme="majorHAnsi" w:hAnsiTheme="majorHAnsi" w:cstheme="majorHAnsi"/>
        </w:rPr>
        <w:t xml:space="preserve">unlike the United Kingdom in the 20th century, there are indications that U.S. power will remain resilient for decades to come, buoyed by factors such as the </w:t>
      </w:r>
      <w:r w:rsidRPr="00E62B06">
        <w:rPr>
          <w:rFonts w:asciiTheme="majorHAnsi" w:hAnsiTheme="majorHAnsi" w:cstheme="majorHAnsi"/>
          <w:sz w:val="16"/>
        </w:rPr>
        <w:t>country's</w:t>
      </w:r>
      <w:r w:rsidRPr="00E62B06">
        <w:rPr>
          <w:rStyle w:val="StyleUnderline"/>
          <w:rFonts w:asciiTheme="majorHAnsi" w:hAnsiTheme="majorHAnsi" w:cstheme="majorHAnsi"/>
        </w:rPr>
        <w:t xml:space="preserve"> 'energy revolution" which has far-reaching geopolitical consequences. </w:t>
      </w:r>
      <w:r w:rsidRPr="00E62B06">
        <w:rPr>
          <w:rFonts w:asciiTheme="majorHAnsi" w:hAnsiTheme="majorHAnsi" w:cstheme="majorHAnsi"/>
          <w:sz w:val="16"/>
        </w:rPr>
        <w:t xml:space="preserve">Taken overall, the prospect of a major power war for the foreseeable future is not as high as in 1914. </w:t>
      </w:r>
      <w:r w:rsidRPr="00E62B06">
        <w:rPr>
          <w:rStyle w:val="StyleUnderline"/>
          <w:rFonts w:asciiTheme="majorHAnsi" w:hAnsiTheme="majorHAnsi" w:cstheme="majorHAnsi"/>
        </w:rPr>
        <w:t>The relative global balance of power is different today,</w:t>
      </w:r>
      <w:r w:rsidRPr="00E62B06">
        <w:rPr>
          <w:rFonts w:asciiTheme="majorHAnsi" w:hAnsiTheme="majorHAnsi" w:cstheme="majorHAnsi"/>
          <w:sz w:val="16"/>
        </w:rPr>
        <w:t xml:space="preserve"> partly </w:t>
      </w:r>
      <w:r w:rsidRPr="00E62B06">
        <w:rPr>
          <w:rStyle w:val="StyleUnderline"/>
          <w:rFonts w:asciiTheme="majorHAnsi" w:hAnsiTheme="majorHAnsi" w:cstheme="majorHAnsi"/>
        </w:rPr>
        <w:t>because of the resilience of U.S. power.</w:t>
      </w:r>
      <w:r w:rsidRPr="00E62B06">
        <w:rPr>
          <w:rFonts w:asciiTheme="majorHAnsi" w:hAnsiTheme="majorHAnsi" w:cstheme="majorHAnsi"/>
          <w:sz w:val="16"/>
        </w:rPr>
        <w:t xml:space="preserve"> Moreover, </w:t>
      </w:r>
      <w:r w:rsidRPr="00E62B06">
        <w:rPr>
          <w:rStyle w:val="StyleUnderline"/>
          <w:rFonts w:asciiTheme="majorHAnsi" w:hAnsiTheme="majorHAnsi" w:cstheme="majorHAnsi"/>
        </w:rPr>
        <w:t>nuclear weapons and international institutions generally act as a restraining force against major conflict</w:t>
      </w:r>
      <w:r w:rsidRPr="00E62B06">
        <w:rPr>
          <w:rFonts w:asciiTheme="majorHAnsi" w:hAnsiTheme="majorHAnsi" w:cstheme="majorHAnsi"/>
          <w:sz w:val="16"/>
        </w:rPr>
        <w:t xml:space="preserve"> that did not exist 100 years ago.</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Interstate conflicts won’t happen</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 xml:space="preserve">Johnny </w:t>
      </w:r>
      <w:r w:rsidRPr="00E62B06">
        <w:rPr>
          <w:rStyle w:val="Style13ptBold"/>
          <w:rFonts w:asciiTheme="majorHAnsi" w:hAnsiTheme="majorHAnsi" w:cstheme="majorHAnsi"/>
        </w:rPr>
        <w:t>Sokolosky</w:t>
      </w:r>
      <w:r w:rsidRPr="00E62B06">
        <w:rPr>
          <w:rFonts w:asciiTheme="majorHAnsi" w:hAnsiTheme="majorHAnsi" w:cstheme="majorHAnsi"/>
          <w:sz w:val="16"/>
          <w:szCs w:val="16"/>
        </w:rPr>
        <w:t xml:space="preserve"> Jr, Jan/Feb 20</w:t>
      </w:r>
      <w:r w:rsidRPr="00E62B06">
        <w:rPr>
          <w:rStyle w:val="Style13ptBold"/>
          <w:rFonts w:asciiTheme="majorHAnsi" w:hAnsiTheme="majorHAnsi" w:cstheme="majorHAnsi"/>
        </w:rPr>
        <w:t>16</w:t>
      </w:r>
      <w:r w:rsidRPr="00E62B06">
        <w:rPr>
          <w:rFonts w:asciiTheme="majorHAnsi" w:hAnsiTheme="majorHAnsi" w:cstheme="majorHAnsi"/>
          <w:sz w:val="16"/>
          <w:szCs w:val="16"/>
        </w:rPr>
        <w:t xml:space="preserve">, B.A. in Political Science and Russia Studies from East Carolina University, General Staff College, US army major and author of multiple articles and books on globalization and trade; Military Review, “The Future of War: How Globalization is Changing the Security Paradigm,” </w:t>
      </w:r>
      <w:hyperlink r:id="rId10" w:history="1">
        <w:r w:rsidRPr="00E62B06">
          <w:rPr>
            <w:rStyle w:val="Hyperlink"/>
            <w:rFonts w:asciiTheme="majorHAnsi" w:hAnsiTheme="majorHAnsi" w:cstheme="majorHAnsi"/>
            <w:sz w:val="16"/>
            <w:szCs w:val="16"/>
          </w:rPr>
          <w:t>http://usacac.army.mil/CAC2/MilitaryReview/Archives/English/MilitaryReview_20160228_art006.pdf //</w:t>
        </w:r>
      </w:hyperlink>
      <w:r w:rsidRPr="00E62B06">
        <w:rPr>
          <w:rFonts w:asciiTheme="majorHAnsi" w:hAnsiTheme="majorHAnsi" w:cstheme="majorHAnsi"/>
          <w:sz w:val="16"/>
          <w:szCs w:val="16"/>
        </w:rPr>
        <w:t>Frese</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 xml:space="preserve">Since 1945, </w:t>
      </w:r>
      <w:r w:rsidRPr="00E62B06">
        <w:rPr>
          <w:rStyle w:val="StyleUnderline"/>
          <w:rFonts w:asciiTheme="majorHAnsi" w:hAnsiTheme="majorHAnsi" w:cstheme="majorHAnsi"/>
        </w:rPr>
        <w:t>the number of interstate conflicts has declined precipitously despite the number of states in the international community tripling</w:t>
      </w:r>
      <w:r w:rsidRPr="00E62B06">
        <w:rPr>
          <w:rFonts w:asciiTheme="majorHAnsi" w:hAnsiTheme="majorHAnsi" w:cstheme="majorHAnsi"/>
          <w:sz w:val="16"/>
          <w:szCs w:val="16"/>
        </w:rPr>
        <w:t xml:space="preserve">.2 In comparison to intrastate conflict, </w:t>
      </w:r>
      <w:r w:rsidRPr="00E62B06">
        <w:rPr>
          <w:rStyle w:val="Emphasis"/>
          <w:rFonts w:asciiTheme="majorHAnsi" w:hAnsiTheme="majorHAnsi" w:cstheme="majorHAnsi"/>
        </w:rPr>
        <w:t>interstate conflicts are quite infrequent</w:t>
      </w:r>
      <w:r w:rsidRPr="00E62B06">
        <w:rPr>
          <w:rFonts w:asciiTheme="majorHAnsi" w:hAnsiTheme="majorHAnsi" w:cstheme="majorHAnsi"/>
          <w:sz w:val="16"/>
          <w:szCs w:val="16"/>
        </w:rPr>
        <w:t xml:space="preserve">. In most years, </w:t>
      </w:r>
      <w:r w:rsidRPr="00E62B06">
        <w:rPr>
          <w:rStyle w:val="StyleUnderline"/>
          <w:rFonts w:asciiTheme="majorHAnsi" w:hAnsiTheme="majorHAnsi" w:cstheme="majorHAnsi"/>
        </w:rPr>
        <w:t>less than three conflicts are ongoing at any time, and from 2004 to 2010, zero interstate conflicts existed</w:t>
      </w:r>
      <w:r w:rsidRPr="00E62B06">
        <w:rPr>
          <w:rFonts w:asciiTheme="majorHAnsi" w:hAnsiTheme="majorHAnsi" w:cstheme="majorHAnsi"/>
          <w:sz w:val="16"/>
          <w:szCs w:val="16"/>
        </w:rPr>
        <w:t xml:space="preserve">.3 </w:t>
      </w:r>
      <w:r w:rsidRPr="00E62B06">
        <w:rPr>
          <w:rStyle w:val="StyleUnderline"/>
          <w:rFonts w:asciiTheme="majorHAnsi" w:hAnsiTheme="majorHAnsi" w:cstheme="majorHAnsi"/>
        </w:rPr>
        <w:t xml:space="preserve">This declining trend in interstate conflict is remarkable, and yet </w:t>
      </w:r>
      <w:r w:rsidRPr="00E62B06">
        <w:rPr>
          <w:rStyle w:val="Emphasis"/>
          <w:rFonts w:asciiTheme="majorHAnsi" w:hAnsiTheme="majorHAnsi" w:cstheme="majorHAnsi"/>
        </w:rPr>
        <w:t xml:space="preserve">the trend is mostly </w:t>
      </w:r>
      <w:r w:rsidRPr="00E62B06">
        <w:rPr>
          <w:rStyle w:val="Emphasis"/>
          <w:rFonts w:asciiTheme="majorHAnsi" w:hAnsiTheme="majorHAnsi" w:cstheme="majorHAnsi"/>
        </w:rPr>
        <w:lastRenderedPageBreak/>
        <w:t>unacknowledged in the U.S. military</w:t>
      </w:r>
      <w:r w:rsidRPr="00E62B06">
        <w:rPr>
          <w:rFonts w:asciiTheme="majorHAnsi" w:hAnsiTheme="majorHAnsi" w:cstheme="majorHAnsi"/>
          <w:sz w:val="16"/>
          <w:szCs w:val="16"/>
        </w:rPr>
        <w:t xml:space="preserve">. Undoubtedly, </w:t>
      </w:r>
      <w:r w:rsidRPr="00E62B06">
        <w:rPr>
          <w:rStyle w:val="StyleUnderline"/>
          <w:rFonts w:asciiTheme="majorHAnsi" w:hAnsiTheme="majorHAnsi" w:cstheme="majorHAnsi"/>
        </w:rPr>
        <w:t>many variables contribute to this trend, such as the deterrent effect of nuclear weapons or the advance of democracy across the globe</w:t>
      </w:r>
      <w:r w:rsidRPr="00E62B06">
        <w:rPr>
          <w:rFonts w:asciiTheme="majorHAnsi" w:hAnsiTheme="majorHAnsi" w:cstheme="majorHAnsi"/>
          <w:sz w:val="16"/>
          <w:szCs w:val="16"/>
        </w:rPr>
        <w:t xml:space="preserve">. But, </w:t>
      </w:r>
      <w:r w:rsidRPr="00E62B06">
        <w:rPr>
          <w:rStyle w:val="Emphasis"/>
          <w:rFonts w:asciiTheme="majorHAnsi" w:hAnsiTheme="majorHAnsi" w:cstheme="majorHAnsi"/>
        </w:rPr>
        <w:t>a number of studies attribute the decline of interstate conflicts to globalization</w:t>
      </w:r>
      <w:r w:rsidRPr="00E62B06">
        <w:rPr>
          <w:rFonts w:asciiTheme="majorHAnsi" w:hAnsiTheme="majorHAnsi" w:cstheme="majorHAnsi"/>
          <w:sz w:val="16"/>
          <w:szCs w:val="16"/>
        </w:rPr>
        <w:t>.4 Kristian Gleditsch and Steve Pickering best describe the pacification effect of globalization: “</w:t>
      </w:r>
      <w:r w:rsidRPr="00E62B06">
        <w:rPr>
          <w:rStyle w:val="StyleUnderline"/>
          <w:rFonts w:asciiTheme="majorHAnsi" w:hAnsiTheme="majorHAnsi" w:cstheme="majorHAnsi"/>
        </w:rPr>
        <w:t>States with more trade and more extensive economic relations are likely to have higher opportunity costs from escalation to war and may have more opportunities to signal intent and reach resolution by means other than force.</w:t>
      </w:r>
      <w:r w:rsidRPr="00E62B06">
        <w:rPr>
          <w:rFonts w:asciiTheme="majorHAnsi" w:hAnsiTheme="majorHAnsi" w:cstheme="majorHAnsi"/>
        </w:rPr>
        <w:t>”</w:t>
      </w:r>
      <w:r w:rsidRPr="00E62B06">
        <w:rPr>
          <w:rFonts w:asciiTheme="majorHAnsi" w:hAnsiTheme="majorHAnsi" w:cstheme="majorHAnsi"/>
          <w:sz w:val="16"/>
          <w:szCs w:val="16"/>
        </w:rPr>
        <w:t xml:space="preserve">5 </w:t>
      </w:r>
      <w:r w:rsidRPr="00E62B06">
        <w:rPr>
          <w:rStyle w:val="StyleUnderline"/>
          <w:rFonts w:asciiTheme="majorHAnsi" w:hAnsiTheme="majorHAnsi" w:cstheme="majorHAnsi"/>
        </w:rPr>
        <w:t xml:space="preserve">The interconnectedness of states is, in effect, </w:t>
      </w:r>
      <w:r w:rsidRPr="00E62B06">
        <w:rPr>
          <w:rStyle w:val="Emphasis"/>
          <w:rFonts w:asciiTheme="majorHAnsi" w:hAnsiTheme="majorHAnsi" w:cstheme="majorHAnsi"/>
        </w:rPr>
        <w:t>limiting the benefits of conventional war and promoting other means to achieve political ends</w:t>
      </w:r>
      <w:r w:rsidRPr="00E62B06">
        <w:rPr>
          <w:rFonts w:asciiTheme="majorHAnsi" w:hAnsiTheme="majorHAnsi" w:cstheme="majorHAnsi"/>
          <w:sz w:val="16"/>
          <w:szCs w:val="16"/>
        </w:rPr>
        <w:t xml:space="preserve">. While the decline of interstate conflict is a positive trend, it is important to note two things. First, although the incidence of interstate conflict remains low, the risk of conflict between states still exists, particularly among neighboring nations with increasing populations competing for declining resources. Second, states are increasingly inclined to support proxy wars rather than engage in direct conflict themselves in an effort to achieve political or strategic gains. Russia’s material support to the separatists in Crimea and eastern Ukraine highlights such a strategy. </w:t>
      </w:r>
      <w:r w:rsidRPr="00E62B06">
        <w:rPr>
          <w:rStyle w:val="Emphasis"/>
          <w:rFonts w:asciiTheme="majorHAnsi" w:hAnsiTheme="majorHAnsi" w:cstheme="majorHAnsi"/>
        </w:rPr>
        <w:t>While an all-out conventional invasion would be unacceptable to the international community</w:t>
      </w:r>
      <w:r w:rsidRPr="00E62B06">
        <w:rPr>
          <w:rFonts w:asciiTheme="majorHAnsi" w:hAnsiTheme="majorHAnsi" w:cstheme="majorHAnsi"/>
          <w:sz w:val="16"/>
          <w:szCs w:val="16"/>
        </w:rPr>
        <w:t xml:space="preserve">, </w:t>
      </w:r>
      <w:r w:rsidRPr="00E62B06">
        <w:rPr>
          <w:rStyle w:val="StyleUnderline"/>
          <w:rFonts w:asciiTheme="majorHAnsi" w:hAnsiTheme="majorHAnsi" w:cstheme="majorHAnsi"/>
        </w:rPr>
        <w:t>Russia’s strategy of plausible deniability enables it to violate Ukraine’s sovereign borders, instigate instability, and seize strategic territory</w:t>
      </w:r>
      <w:r w:rsidRPr="00E62B06">
        <w:rPr>
          <w:rFonts w:asciiTheme="majorHAnsi" w:hAnsiTheme="majorHAnsi" w:cstheme="majorHAnsi"/>
          <w:sz w:val="16"/>
          <w:szCs w:val="16"/>
        </w:rPr>
        <w:t xml:space="preserve">. To further illustrate the reluctance of the international community to resort to conventional war, consider the following example. On 17 July 2014, Malaysia Airlines Flight 17 was shot down over Ukraine, killing 298 people.6 Shooting down an airliner flying at 32,000 feet is clearly beyond the normal capacity of a guerrilla fighter, and evidence points to Russian-backed separatists.7 Yet, </w:t>
      </w:r>
      <w:r w:rsidRPr="00E62B06">
        <w:rPr>
          <w:rStyle w:val="StyleUnderline"/>
          <w:rFonts w:asciiTheme="majorHAnsi" w:hAnsiTheme="majorHAnsi" w:cstheme="majorHAnsi"/>
        </w:rPr>
        <w:t xml:space="preserve">despite Russia’s indirect involvement in an attack that killed citizens from several different countries, </w:t>
      </w:r>
      <w:r w:rsidRPr="00E62B06">
        <w:rPr>
          <w:rStyle w:val="Emphasis"/>
          <w:rFonts w:asciiTheme="majorHAnsi" w:hAnsiTheme="majorHAnsi" w:cstheme="majorHAnsi"/>
        </w:rPr>
        <w:t>the international community chose to respond with an investigation and economic sanctions</w:t>
      </w:r>
      <w:r w:rsidRPr="00E62B06">
        <w:rPr>
          <w:rFonts w:asciiTheme="majorHAnsi" w:hAnsiTheme="majorHAnsi" w:cstheme="majorHAnsi"/>
          <w:sz w:val="16"/>
          <w:szCs w:val="16"/>
        </w:rPr>
        <w:t>. These are powerful examples of how states are inclined to behave in the era of globalization—and they raise the question: What would be the threshold for the United States to commit to a large-scale conventional war again, given the recent drawdown from our longest period of war?</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Nuclear weapons and interdependence represses escalatory conflict </w:t>
      </w:r>
    </w:p>
    <w:p w:rsidR="00227C96" w:rsidRPr="00E62B06" w:rsidRDefault="00227C96" w:rsidP="00227C96">
      <w:pPr>
        <w:rPr>
          <w:rStyle w:val="Style13ptBold"/>
          <w:rFonts w:asciiTheme="majorHAnsi" w:hAnsiTheme="majorHAnsi" w:cstheme="majorHAnsi"/>
          <w:b w:val="0"/>
        </w:rPr>
      </w:pPr>
      <w:r w:rsidRPr="00E62B06">
        <w:rPr>
          <w:rStyle w:val="Style13ptBold"/>
          <w:rFonts w:asciiTheme="majorHAnsi" w:hAnsiTheme="majorHAnsi" w:cstheme="majorHAnsi"/>
        </w:rPr>
        <w:t xml:space="preserve">Deudney and Ikenberry [Daniel, Professor of Political Science at Johns Hopkins and G. John, Albert G. Milbank Professor of Politics and International Affairs at Princeton University, Jan/Feb 2009, “The Myth of the Autocratic Revival: Why Liberal Democracy Will Prevail,” Foreign Affairs, accessed at </w:t>
      </w:r>
      <w:hyperlink r:id="rId11" w:history="1">
        <w:r w:rsidRPr="00E62B06">
          <w:rPr>
            <w:rStyle w:val="Hyperlink"/>
            <w:rFonts w:asciiTheme="majorHAnsi" w:hAnsiTheme="majorHAnsi" w:cstheme="majorHAnsi"/>
            <w:sz w:val="20"/>
          </w:rPr>
          <w:t>https://www.foreignaffairs.com/articles/china/2009-01-01/mythc-autocratic-revival</w:t>
        </w:r>
      </w:hyperlink>
      <w:r w:rsidRPr="00E62B06">
        <w:rPr>
          <w:rStyle w:val="Style13ptBold"/>
          <w:rFonts w:asciiTheme="majorHAnsi" w:hAnsiTheme="majorHAnsi" w:cstheme="majorHAnsi"/>
        </w:rPr>
        <w:t>] KKL</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This bleak outlook</w:t>
      </w:r>
      <w:r w:rsidRPr="00E62B06">
        <w:rPr>
          <w:rFonts w:asciiTheme="majorHAnsi" w:hAnsiTheme="majorHAnsi" w:cstheme="majorHAnsi"/>
          <w:sz w:val="16"/>
        </w:rPr>
        <w:t xml:space="preserve"> is based on an exaggeration of recent developments and </w:t>
      </w:r>
      <w:r w:rsidRPr="00E62B06">
        <w:rPr>
          <w:rStyle w:val="StyleUnderline"/>
          <w:rFonts w:asciiTheme="majorHAnsi" w:hAnsiTheme="majorHAnsi" w:cstheme="majorHAnsi"/>
        </w:rPr>
        <w:t xml:space="preserve">ignores powerful countervailing factors and forces. </w:t>
      </w:r>
      <w:r w:rsidRPr="00E62B06">
        <w:rPr>
          <w:rFonts w:asciiTheme="majorHAnsi" w:hAnsiTheme="majorHAnsi" w:cstheme="majorHAnsi"/>
          <w:sz w:val="16"/>
        </w:rPr>
        <w:t xml:space="preserve">Indeed, contrary to what the revivalists describe, </w:t>
      </w:r>
      <w:r w:rsidRPr="00E62B06">
        <w:rPr>
          <w:rStyle w:val="StyleUnderline"/>
          <w:rFonts w:asciiTheme="majorHAnsi" w:hAnsiTheme="majorHAnsi" w:cstheme="majorHAnsi"/>
        </w:rPr>
        <w:t>the most striking features</w:t>
      </w:r>
      <w:r w:rsidRPr="00E62B06">
        <w:rPr>
          <w:rFonts w:asciiTheme="majorHAnsi" w:hAnsiTheme="majorHAnsi" w:cstheme="majorHAnsi"/>
          <w:sz w:val="16"/>
        </w:rPr>
        <w:t xml:space="preserve"> of the contemporary international landscape </w:t>
      </w:r>
      <w:r w:rsidRPr="00E62B06">
        <w:rPr>
          <w:rStyle w:val="StyleUnderline"/>
          <w:rFonts w:asciiTheme="majorHAnsi" w:hAnsiTheme="majorHAnsi" w:cstheme="majorHAnsi"/>
        </w:rPr>
        <w:t>are the intensification of economic globalization, thickening institutions, and shared problems of interdependence. The overall structure of the international system today is</w:t>
      </w:r>
      <w:r w:rsidRPr="00E62B06">
        <w:rPr>
          <w:rFonts w:asciiTheme="majorHAnsi" w:hAnsiTheme="majorHAnsi" w:cstheme="majorHAnsi"/>
          <w:sz w:val="16"/>
        </w:rPr>
        <w:t xml:space="preserve"> quite </w:t>
      </w:r>
      <w:r w:rsidRPr="00E62B06">
        <w:rPr>
          <w:rStyle w:val="StyleUnderline"/>
          <w:rFonts w:asciiTheme="majorHAnsi" w:hAnsiTheme="majorHAnsi" w:cstheme="majorHAnsi"/>
        </w:rPr>
        <w:t>unlike that of the nineteenth century.</w:t>
      </w:r>
      <w:r w:rsidRPr="00E62B06">
        <w:rPr>
          <w:rFonts w:asciiTheme="majorHAnsi" w:hAnsiTheme="majorHAnsi" w:cstheme="majorHAnsi"/>
          <w:sz w:val="16"/>
        </w:rPr>
        <w:t xml:space="preserve"> Compared to older orders, the contemporary liberal-centered international order provides a set of constraints and opportunities -- of pushes and pulls -- that reduce the likelihood of severe conflict while creating strong imperatives for cooperative problem solving. </w:t>
      </w:r>
      <w:r w:rsidRPr="00E62B06">
        <w:rPr>
          <w:rStyle w:val="StyleUnderline"/>
          <w:rFonts w:asciiTheme="majorHAnsi" w:hAnsiTheme="majorHAnsi" w:cstheme="majorHAnsi"/>
        </w:rPr>
        <w:t>Those invoking the nineteenth century as a model for the twenty-first</w:t>
      </w:r>
      <w:r w:rsidRPr="00E62B06">
        <w:rPr>
          <w:rFonts w:asciiTheme="majorHAnsi" w:hAnsiTheme="majorHAnsi" w:cstheme="majorHAnsi"/>
          <w:sz w:val="16"/>
        </w:rPr>
        <w:t xml:space="preserve"> also </w:t>
      </w:r>
      <w:r w:rsidRPr="00E62B06">
        <w:rPr>
          <w:rStyle w:val="StyleUnderline"/>
          <w:rFonts w:asciiTheme="majorHAnsi" w:hAnsiTheme="majorHAnsi" w:cstheme="majorHAnsi"/>
        </w:rPr>
        <w:t>fail to acknowledge the extent to which war as a path to conflict resolution and great-power expansion has become</w:t>
      </w:r>
      <w:r w:rsidRPr="00E62B06">
        <w:rPr>
          <w:rFonts w:asciiTheme="majorHAnsi" w:hAnsiTheme="majorHAnsi" w:cstheme="majorHAnsi"/>
          <w:sz w:val="16"/>
        </w:rPr>
        <w:t xml:space="preserve"> largely </w:t>
      </w:r>
      <w:r w:rsidRPr="00E62B06">
        <w:rPr>
          <w:rStyle w:val="StyleUnderline"/>
          <w:rFonts w:asciiTheme="majorHAnsi" w:hAnsiTheme="majorHAnsi" w:cstheme="majorHAnsi"/>
        </w:rPr>
        <w:t>obsolete</w:t>
      </w:r>
      <w:r w:rsidRPr="00E62B06">
        <w:rPr>
          <w:rFonts w:asciiTheme="majorHAnsi" w:hAnsiTheme="majorHAnsi" w:cstheme="majorHAnsi"/>
          <w:sz w:val="16"/>
        </w:rPr>
        <w:t xml:space="preserve">. Most important, </w:t>
      </w:r>
      <w:r w:rsidRPr="00E62B06">
        <w:rPr>
          <w:rStyle w:val="StyleUnderline"/>
          <w:rFonts w:asciiTheme="majorHAnsi" w:hAnsiTheme="majorHAnsi" w:cstheme="majorHAnsi"/>
        </w:rPr>
        <w:t>nuclear weapons</w:t>
      </w:r>
      <w:r w:rsidRPr="00E62B06">
        <w:rPr>
          <w:rFonts w:asciiTheme="majorHAnsi" w:hAnsiTheme="majorHAnsi" w:cstheme="majorHAnsi"/>
          <w:sz w:val="16"/>
        </w:rPr>
        <w:t xml:space="preserve"> have transformed </w:t>
      </w:r>
      <w:r w:rsidRPr="00E62B06">
        <w:rPr>
          <w:rStyle w:val="StyleUnderline"/>
          <w:rFonts w:asciiTheme="majorHAnsi" w:hAnsiTheme="majorHAnsi" w:cstheme="majorHAnsi"/>
        </w:rPr>
        <w:t>great-power war</w:t>
      </w:r>
      <w:r w:rsidRPr="00E62B06">
        <w:rPr>
          <w:rFonts w:asciiTheme="majorHAnsi" w:hAnsiTheme="majorHAnsi" w:cstheme="majorHAnsi"/>
          <w:sz w:val="16"/>
        </w:rPr>
        <w:t xml:space="preserve"> from a routine feature of international politics i</w:t>
      </w:r>
      <w:r w:rsidRPr="00E62B06">
        <w:rPr>
          <w:rStyle w:val="StyleUnderline"/>
          <w:rFonts w:asciiTheme="majorHAnsi" w:hAnsiTheme="majorHAnsi" w:cstheme="majorHAnsi"/>
        </w:rPr>
        <w:t xml:space="preserve">nto an exercise in national suicide. With all of the great powers possessing nuclear weapons and ample means to rapidly expand their deterrent forces, warfare among these states has truly become an option of last resort. The prospect of such great losses has instilled in the great powers a level of </w:t>
      </w:r>
      <w:r w:rsidRPr="00E62B06">
        <w:rPr>
          <w:rFonts w:asciiTheme="majorHAnsi" w:hAnsiTheme="majorHAnsi" w:cstheme="majorHAnsi"/>
          <w:sz w:val="16"/>
        </w:rPr>
        <w:t>caution</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and </w:t>
      </w:r>
      <w:r w:rsidRPr="00E62B06">
        <w:rPr>
          <w:rStyle w:val="StyleUnderline"/>
          <w:rFonts w:asciiTheme="majorHAnsi" w:hAnsiTheme="majorHAnsi" w:cstheme="majorHAnsi"/>
        </w:rPr>
        <w:t xml:space="preserve">restraint that effectively precludes major revisionist efforts. </w:t>
      </w:r>
      <w:r w:rsidRPr="00E62B06">
        <w:rPr>
          <w:rFonts w:asciiTheme="majorHAnsi" w:hAnsiTheme="majorHAnsi" w:cstheme="majorHAnsi"/>
          <w:sz w:val="16"/>
        </w:rPr>
        <w:t>Furthermore, the</w:t>
      </w:r>
      <w:r w:rsidRPr="00E62B06">
        <w:rPr>
          <w:rStyle w:val="StyleUnderline"/>
          <w:rFonts w:asciiTheme="majorHAnsi" w:hAnsiTheme="majorHAnsi" w:cstheme="majorHAnsi"/>
        </w:rPr>
        <w:t xml:space="preserve"> diffusion of small arms and the near universality of nationalism have severely limited the ability of great powers to conquer and occupy territory inhabited by resisting populations </w:t>
      </w:r>
      <w:r w:rsidRPr="00E62B06">
        <w:rPr>
          <w:rFonts w:asciiTheme="majorHAnsi" w:hAnsiTheme="majorHAnsi" w:cstheme="majorHAnsi"/>
          <w:sz w:val="16"/>
        </w:rPr>
        <w:t xml:space="preserve">(as Algeria, Vietnam, Afghanistan, and now Iraq have demonstrated). Unlike during the days of empire building in the nineteenth century, </w:t>
      </w:r>
      <w:r w:rsidRPr="00E62B06">
        <w:rPr>
          <w:rStyle w:val="StyleUnderline"/>
          <w:rFonts w:asciiTheme="majorHAnsi" w:hAnsiTheme="majorHAnsi" w:cstheme="majorHAnsi"/>
        </w:rPr>
        <w:t xml:space="preserve">states today cannot translate great asymmetries of power into effective territorial control; at most, they can hope for loose hegemonic relationships that require them to give something in return. </w:t>
      </w:r>
      <w:r w:rsidRPr="00E62B06">
        <w:rPr>
          <w:rFonts w:asciiTheme="majorHAnsi" w:hAnsiTheme="majorHAnsi" w:cstheme="majorHAnsi"/>
          <w:sz w:val="16"/>
        </w:rPr>
        <w:t>Also unlike in the nineteenth century, today</w:t>
      </w:r>
      <w:r w:rsidRPr="00E62B06">
        <w:rPr>
          <w:rStyle w:val="StyleUnderline"/>
          <w:rFonts w:asciiTheme="majorHAnsi" w:hAnsiTheme="majorHAnsi" w:cstheme="majorHAnsi"/>
        </w:rPr>
        <w:t xml:space="preserve"> the density of trade, investment, and </w:t>
      </w:r>
      <w:r w:rsidRPr="00E62B06">
        <w:rPr>
          <w:rStyle w:val="StyleUnderline"/>
          <w:rFonts w:asciiTheme="majorHAnsi" w:hAnsiTheme="majorHAnsi" w:cstheme="majorHAnsi"/>
        </w:rPr>
        <w:lastRenderedPageBreak/>
        <w:t>production networks across international borders raises even more the costs of war. A Chinese invasion of Taiwan, to take one of the most plausible cases of a future interstate war, would pose for the Chinese communist regime daunting economic costs, both domestic and international</w:t>
      </w:r>
      <w:r w:rsidRPr="00E62B06">
        <w:rPr>
          <w:rFonts w:asciiTheme="majorHAnsi" w:hAnsiTheme="majorHAnsi" w:cstheme="majorHAnsi"/>
          <w:sz w:val="16"/>
        </w:rPr>
        <w:t>. Taken together, these changes in the economy of violence mean that the international system is far more primed for peace than the autocratic revivalists acknowledge.</w:t>
      </w:r>
    </w:p>
    <w:p w:rsidR="00227C96" w:rsidRPr="00E62B06" w:rsidRDefault="00227C96" w:rsidP="00227C96">
      <w:pPr>
        <w:rPr>
          <w:rFonts w:asciiTheme="majorHAnsi" w:hAnsiTheme="majorHAnsi" w:cstheme="majorHAnsi"/>
          <w:sz w:val="16"/>
          <w:szCs w:val="16"/>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Any stated risk of a Great Power war is all alarmism</w:t>
      </w:r>
    </w:p>
    <w:p w:rsidR="00227C96" w:rsidRPr="00E62B06" w:rsidRDefault="00227C96" w:rsidP="00227C96">
      <w:pPr>
        <w:rPr>
          <w:rStyle w:val="Style13ptBold"/>
          <w:rFonts w:asciiTheme="majorHAnsi" w:hAnsiTheme="majorHAnsi" w:cstheme="majorHAnsi"/>
          <w:b w:val="0"/>
        </w:rPr>
      </w:pPr>
      <w:r w:rsidRPr="00E62B06">
        <w:rPr>
          <w:rStyle w:val="Style13ptBold"/>
          <w:rFonts w:asciiTheme="majorHAnsi" w:hAnsiTheme="majorHAnsi" w:cstheme="majorHAnsi"/>
        </w:rPr>
        <w:t xml:space="preserve">Goldstein 11 [Joshua, Professor Emeritus of International Relations, American University and Research Scholar, Dept. of Political Science, University of Massachusetts, Amherst, 2011, Chapter 9, </w:t>
      </w:r>
      <w:r w:rsidRPr="00E62B06">
        <w:rPr>
          <w:rStyle w:val="Style13ptBold"/>
          <w:rFonts w:asciiTheme="majorHAnsi" w:hAnsiTheme="majorHAnsi" w:cstheme="majorHAnsi"/>
          <w:i/>
        </w:rPr>
        <w:t>Winning the War on War: The Decline of Armed Conflict</w:t>
      </w:r>
      <w:r w:rsidRPr="00E62B06">
        <w:rPr>
          <w:rStyle w:val="Style13ptBold"/>
          <w:rFonts w:asciiTheme="majorHAnsi" w:hAnsiTheme="majorHAnsi" w:cstheme="majorHAnsi"/>
        </w:rPr>
        <w:t>] KKL</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**this is good for other things besides great power wars too (threat con, etc) </w:t>
      </w:r>
    </w:p>
    <w:p w:rsidR="00227C96" w:rsidRPr="00E62B06" w:rsidRDefault="00227C96" w:rsidP="00227C96">
      <w:pPr>
        <w:rPr>
          <w:rFonts w:asciiTheme="majorHAnsi" w:hAnsiTheme="majorHAnsi" w:cstheme="majorHAnsi"/>
          <w:sz w:val="14"/>
        </w:rPr>
      </w:pPr>
      <w:r w:rsidRPr="00E62B06">
        <w:rPr>
          <w:rFonts w:asciiTheme="majorHAnsi" w:hAnsiTheme="majorHAnsi" w:cstheme="majorHAnsi"/>
          <w:sz w:val="14"/>
        </w:rPr>
        <w:t xml:space="preserve">Peace researcher Andrew Mack tries to explain why </w:t>
      </w:r>
      <w:r w:rsidRPr="00E62B06">
        <w:rPr>
          <w:rStyle w:val="StyleUnderline"/>
          <w:rFonts w:asciiTheme="majorHAnsi" w:hAnsiTheme="majorHAnsi" w:cstheme="majorHAnsi"/>
        </w:rPr>
        <w:t>the decline in conflict does not seem to get through to the public</w:t>
      </w:r>
      <w:r w:rsidRPr="00E62B06">
        <w:rPr>
          <w:rFonts w:asciiTheme="majorHAnsi" w:hAnsiTheme="majorHAnsi" w:cstheme="majorHAnsi"/>
          <w:sz w:val="14"/>
        </w:rPr>
        <w:t xml:space="preserve">. First, people get their information from the media, which plays up the drama of violence much more than the quieter successes of peace. Second, </w:t>
      </w:r>
      <w:r w:rsidRPr="00E62B06">
        <w:rPr>
          <w:rStyle w:val="StyleUnderline"/>
          <w:rFonts w:asciiTheme="majorHAnsi" w:hAnsiTheme="majorHAnsi" w:cstheme="majorHAnsi"/>
        </w:rPr>
        <w:t>the mandate of humanitarian and human-rights NGOs is to draw attention to problems, creating the impression of rampant violence</w:t>
      </w:r>
      <w:r w:rsidRPr="00E62B06">
        <w:rPr>
          <w:rFonts w:asciiTheme="majorHAnsi" w:hAnsiTheme="majorHAnsi" w:cstheme="majorHAnsi"/>
          <w:sz w:val="14"/>
        </w:rPr>
        <w:t xml:space="preserve">, yet no NGOs have a mandate to report good news. Third, </w:t>
      </w:r>
      <w:r w:rsidRPr="00E62B06">
        <w:rPr>
          <w:rStyle w:val="StyleUnderline"/>
          <w:rFonts w:asciiTheme="majorHAnsi" w:hAnsiTheme="majorHAnsi" w:cstheme="majorHAnsi"/>
        </w:rPr>
        <w:t>there are no official statistics on wars and casualties, so international organizations and governments “have had no way of determining whether things are getting better or worse</w:t>
      </w:r>
      <w:r w:rsidRPr="00E62B06">
        <w:rPr>
          <w:rFonts w:asciiTheme="majorHAnsi" w:hAnsiTheme="majorHAnsi" w:cstheme="majorHAnsi"/>
          <w:sz w:val="14"/>
        </w:rPr>
        <w:t>. . . . The dearth of official statis tics on security issues stands in stark contrast to the vast amount of government data (on development, health, education, etc.) that track progress . . . toward meeting the 2015 Millennium Development Goals. . . .” The</w:t>
      </w:r>
      <w:r w:rsidRPr="00E62B06">
        <w:rPr>
          <w:rStyle w:val="StyleUnderline"/>
          <w:rFonts w:asciiTheme="majorHAnsi" w:hAnsiTheme="majorHAnsi" w:cstheme="majorHAnsi"/>
        </w:rPr>
        <w:t xml:space="preserve"> headlines and news stories from particular wars cannot be trusted to show trends, because of what social scientists call “</w:t>
      </w:r>
      <w:r w:rsidRPr="00E62B06">
        <w:rPr>
          <w:rStyle w:val="Emphasis"/>
          <w:rFonts w:asciiTheme="majorHAnsi" w:hAnsiTheme="majorHAnsi" w:cstheme="majorHAnsi"/>
        </w:rPr>
        <w:t>selection bias.</w:t>
      </w:r>
      <w:r w:rsidRPr="00E62B06">
        <w:rPr>
          <w:rStyle w:val="StyleUnderline"/>
          <w:rFonts w:asciiTheme="majorHAnsi" w:hAnsiTheme="majorHAnsi" w:cstheme="majorHAnsi"/>
        </w:rPr>
        <w:t xml:space="preserve">” </w:t>
      </w:r>
      <w:r w:rsidRPr="00E62B06">
        <w:rPr>
          <w:rFonts w:asciiTheme="majorHAnsi" w:hAnsiTheme="majorHAnsi" w:cstheme="majorHAnsi"/>
          <w:sz w:val="14"/>
        </w:rPr>
        <w:t xml:space="preserve">This means that </w:t>
      </w:r>
      <w:r w:rsidRPr="00E62B06">
        <w:rPr>
          <w:rStyle w:val="StyleUnderline"/>
          <w:rFonts w:asciiTheme="majorHAnsi" w:hAnsiTheme="majorHAnsi" w:cstheme="majorHAnsi"/>
        </w:rPr>
        <w:t>we study something by looking more at one of the outcomes we are studying than at another. War reporting suffers from such a bias. Whenever a war breaks out, the world’s journalists flock there to tell us of its horrors.</w:t>
      </w:r>
      <w:r w:rsidRPr="00E62B06">
        <w:rPr>
          <w:rFonts w:asciiTheme="majorHAnsi" w:hAnsiTheme="majorHAnsi" w:cstheme="majorHAnsi"/>
          <w:sz w:val="14"/>
        </w:rPr>
        <w:t xml:space="preserve"> From the perspective of that time and place, war is an unmitigated disaster. And </w:t>
      </w:r>
      <w:r w:rsidRPr="00E62B06">
        <w:rPr>
          <w:rStyle w:val="StyleUnderline"/>
          <w:rFonts w:asciiTheme="majorHAnsi" w:hAnsiTheme="majorHAnsi" w:cstheme="majorHAnsi"/>
        </w:rPr>
        <w:t xml:space="preserve">as globalization shrinks the world, making information more and more accessible to us from distant locations, journalists expose us to the horrors of war more </w:t>
      </w:r>
      <w:r w:rsidRPr="00E62B06">
        <w:rPr>
          <w:rFonts w:asciiTheme="majorHAnsi" w:hAnsiTheme="majorHAnsi" w:cstheme="majorHAnsi"/>
          <w:sz w:val="14"/>
        </w:rPr>
        <w:t xml:space="preserve">completely and more </w:t>
      </w:r>
      <w:r w:rsidRPr="00E62B06">
        <w:rPr>
          <w:rStyle w:val="StyleUnderline"/>
          <w:rFonts w:asciiTheme="majorHAnsi" w:hAnsiTheme="majorHAnsi" w:cstheme="majorHAnsi"/>
        </w:rPr>
        <w:t xml:space="preserve">directly than ever before. </w:t>
      </w:r>
      <w:r w:rsidRPr="00E62B06">
        <w:rPr>
          <w:rFonts w:asciiTheme="majorHAnsi" w:hAnsiTheme="majorHAnsi" w:cstheme="majorHAnsi"/>
          <w:sz w:val="14"/>
        </w:rPr>
        <w:t xml:space="preserve">Peace researcher Kenneth Boulding suggested decades ago that although news reports are “biased toward reporting the worst,” a consoling thought is that this means the catastrophes such as wars are “relatively scarce” and thus newsworthy. “Good things are not reported simply because they are common and dull. </w:t>
      </w:r>
      <w:r w:rsidRPr="00E62B06">
        <w:rPr>
          <w:rStyle w:val="StyleUnderline"/>
          <w:rFonts w:asciiTheme="majorHAnsi" w:hAnsiTheme="majorHAnsi" w:cstheme="majorHAnsi"/>
        </w:rPr>
        <w:t>When a newspaper reports only good news, that is the time to get really worried, for this will suggest that the bad news is too commonplace to be reported.</w:t>
      </w:r>
      <w:r w:rsidRPr="00E62B06">
        <w:rPr>
          <w:rFonts w:asciiTheme="majorHAnsi" w:hAnsiTheme="majorHAnsi" w:cstheme="majorHAnsi"/>
          <w:sz w:val="14"/>
        </w:rPr>
        <w:t xml:space="preserve">” </w:t>
      </w:r>
      <w:r w:rsidRPr="00E62B06">
        <w:rPr>
          <w:rStyle w:val="StyleUnderline"/>
          <w:rFonts w:asciiTheme="majorHAnsi" w:hAnsiTheme="majorHAnsi" w:cstheme="majorHAnsi"/>
        </w:rPr>
        <w:t>What you see on TV and read about in newspapers is not representative of the world, but of the extremes. Small wars and big ones all look the same when they are plastered all over</w:t>
      </w:r>
      <w:r w:rsidRPr="00E62B06">
        <w:rPr>
          <w:rFonts w:asciiTheme="majorHAnsi" w:hAnsiTheme="majorHAnsi" w:cstheme="majorHAnsi"/>
          <w:sz w:val="14"/>
        </w:rPr>
        <w:t xml:space="preserve"> your TV screen or newspaper page in up-close gory detail. As such, the picture does not change much even if the average situation changes, because the extremes still look as bad. If, for example, the number of people killed in wars declined from 1 million in a certain time period to 100,000, over several generations, “reporters are still able to find plenty of images of violence, for . . . 100,000 people are still dying.” Thus, “the public will never suspect this change” to a dramatically more peaceful world. Indeed,</w:t>
      </w:r>
      <w:r w:rsidRPr="00E62B06">
        <w:rPr>
          <w:rStyle w:val="StyleUnderline"/>
          <w:rFonts w:asciiTheme="majorHAnsi" w:hAnsiTheme="majorHAnsi" w:cstheme="majorHAnsi"/>
        </w:rPr>
        <w:t xml:space="preserve"> as more reporters with better technology cover the world’s extremes more completely, violence will seem to be increasing.</w:t>
      </w:r>
      <w:r w:rsidRPr="00E62B06">
        <w:rPr>
          <w:rFonts w:asciiTheme="majorHAnsi" w:hAnsiTheme="majorHAnsi" w:cstheme="majorHAnsi"/>
          <w:sz w:val="14"/>
        </w:rPr>
        <w:t xml:space="preserve"> Selection bias is a serious problem. </w:t>
      </w:r>
      <w:r w:rsidRPr="00E62B06">
        <w:rPr>
          <w:rStyle w:val="StyleUnderline"/>
          <w:rFonts w:asciiTheme="majorHAnsi" w:hAnsiTheme="majorHAnsi" w:cstheme="majorHAnsi"/>
        </w:rPr>
        <w:t>It is hard to make rational policies based on large numbers since we are drawn to the few dramatic cases</w:t>
      </w:r>
      <w:r w:rsidRPr="00E62B06">
        <w:rPr>
          <w:rFonts w:asciiTheme="majorHAnsi" w:hAnsiTheme="majorHAnsi" w:cstheme="majorHAnsi"/>
          <w:sz w:val="14"/>
        </w:rPr>
        <w:t xml:space="preserve">. It is, on the contrary, easy to presume that war is inescapable. </w:t>
      </w:r>
      <w:r w:rsidRPr="00E62B06">
        <w:rPr>
          <w:rStyle w:val="StyleUnderline"/>
          <w:rFonts w:asciiTheme="majorHAnsi" w:hAnsiTheme="majorHAnsi" w:cstheme="majorHAnsi"/>
        </w:rPr>
        <w:t>Editors</w:t>
      </w:r>
      <w:r w:rsidRPr="00E62B06">
        <w:rPr>
          <w:rFonts w:asciiTheme="majorHAnsi" w:hAnsiTheme="majorHAnsi" w:cstheme="majorHAnsi"/>
          <w:sz w:val="14"/>
        </w:rPr>
        <w:t xml:space="preserve">, for their part, </w:t>
      </w:r>
      <w:r w:rsidRPr="00E62B06">
        <w:rPr>
          <w:rStyle w:val="StyleUnderline"/>
          <w:rFonts w:asciiTheme="majorHAnsi" w:hAnsiTheme="majorHAnsi" w:cstheme="majorHAnsi"/>
        </w:rPr>
        <w:t>play up the horrors of war because dramatic conflicts bring in readers and capture our attention. I</w:t>
      </w:r>
      <w:r w:rsidRPr="00E62B06">
        <w:rPr>
          <w:rFonts w:asciiTheme="majorHAnsi" w:hAnsiTheme="majorHAnsi" w:cstheme="majorHAnsi"/>
          <w:sz w:val="14"/>
        </w:rPr>
        <w:t xml:space="preserve">n the news business, they say, </w:t>
      </w:r>
      <w:r w:rsidRPr="00E62B06">
        <w:rPr>
          <w:rStyle w:val="Emphasis"/>
          <w:rFonts w:asciiTheme="majorHAnsi" w:hAnsiTheme="majorHAnsi" w:cstheme="majorHAnsi"/>
        </w:rPr>
        <w:t>“If it bleeds, it leads.</w:t>
      </w:r>
      <w:r w:rsidRPr="00E62B06">
        <w:rPr>
          <w:rFonts w:asciiTheme="majorHAnsi" w:hAnsiTheme="majorHAnsi" w:cstheme="majorHAnsi"/>
          <w:sz w:val="14"/>
        </w:rPr>
        <w:t xml:space="preserve">” This is not a fault of journalists. It is their job to bring to our attention what is out of the ordinary (i.e., news). But who has the job of putting those events in a larger perspective, aggregating the many conflicts around the world to tell us how we’re doing overall? That is the job of peace researchers such as those in Uppsala and Oslo, and professors of international relations such as myself. </w:t>
      </w:r>
      <w:r w:rsidRPr="00E62B06">
        <w:rPr>
          <w:rStyle w:val="StyleUnderline"/>
          <w:rFonts w:asciiTheme="majorHAnsi" w:hAnsiTheme="majorHAnsi" w:cstheme="majorHAnsi"/>
        </w:rPr>
        <w:t xml:space="preserve">Another reason </w:t>
      </w:r>
      <w:r w:rsidRPr="00E62B06">
        <w:rPr>
          <w:rFonts w:asciiTheme="majorHAnsi" w:hAnsiTheme="majorHAnsi" w:cstheme="majorHAnsi"/>
          <w:sz w:val="14"/>
        </w:rPr>
        <w:t>for people’s misperception that war is getting worse</w:t>
      </w:r>
      <w:r w:rsidRPr="00E62B06">
        <w:rPr>
          <w:rStyle w:val="StyleUnderline"/>
          <w:rFonts w:asciiTheme="majorHAnsi" w:hAnsiTheme="majorHAnsi" w:cstheme="majorHAnsi"/>
        </w:rPr>
        <w:t xml:space="preserve"> is psychological. If we expect the worst, we harden ourselves against the horrors and traumas of war, which are still with us even at reduced magnitudes</w:t>
      </w:r>
      <w:r w:rsidRPr="00E62B06">
        <w:rPr>
          <w:rFonts w:asciiTheme="majorHAnsi" w:hAnsiTheme="majorHAnsi" w:cstheme="majorHAnsi"/>
          <w:sz w:val="14"/>
        </w:rPr>
        <w:t xml:space="preserve">. If by contrast we hope that wars will end and peace will spread, this leaves us vulnerable to disappointment. Journalist Gregg Easterbrook, in The Progress Paradox, explores psychological processes that lead people to feel worse despite objective improvements in their circumstances. “Despite what evening-news carnage suggests, armed conflicts and combat deaths worldwide are in a cycle of decline. </w:t>
      </w:r>
      <w:r w:rsidRPr="00E62B06">
        <w:rPr>
          <w:rStyle w:val="Emphasis"/>
          <w:rFonts w:asciiTheme="majorHAnsi" w:hAnsiTheme="majorHAnsi" w:cstheme="majorHAnsi"/>
        </w:rPr>
        <w:t xml:space="preserve">Global democracy is rising, </w:t>
      </w:r>
      <w:r w:rsidRPr="00E62B06">
        <w:rPr>
          <w:rStyle w:val="Emphasis"/>
          <w:rFonts w:asciiTheme="majorHAnsi" w:hAnsiTheme="majorHAnsi" w:cstheme="majorHAnsi"/>
        </w:rPr>
        <w:lastRenderedPageBreak/>
        <w:t>military dictatorship and communism are on the run. Each year the number of nuclear warheads in the world declines.</w:t>
      </w:r>
      <w:r w:rsidRPr="00E62B06">
        <w:rPr>
          <w:rFonts w:asciiTheme="majorHAnsi" w:hAnsiTheme="majorHAnsi" w:cstheme="majorHAnsi"/>
          <w:sz w:val="14"/>
        </w:rPr>
        <w:t xml:space="preserve"> . . . In the last decade, almost everything in international affairs has gone spectacularly well.” (Yes, this was written before the setback of the Iraq War and its broad reverberations, but in retrospect the Iraq War alone does not negate the long-term trends Easterbrook refers to.) Political scientist James Payne notes a similar tendency with regard to the decrease of all types of violence over the length of human history. Payne writes that based on the historical record, “we live in a much more peaceful world than has ever existed.... But, for most people, the observation seems to be wrong—and not merely wrong, but irresponsibly wrong and irritatingly wrong. Swayed by a number of fallacies and distortions, they are con vinced that, compared to the past, we live in particularly vicious, bloody times.” Payne identifies</w:t>
      </w:r>
      <w:r w:rsidRPr="00E62B06">
        <w:rPr>
          <w:rStyle w:val="StyleUnderline"/>
          <w:rFonts w:asciiTheme="majorHAnsi" w:hAnsiTheme="majorHAnsi" w:cstheme="majorHAnsi"/>
        </w:rPr>
        <w:t xml:space="preserve"> another potent reason to miss a downward trend over time, “chronological bias.”</w:t>
      </w:r>
      <w:r w:rsidRPr="00E62B06">
        <w:rPr>
          <w:rFonts w:asciiTheme="majorHAnsi" w:hAnsiTheme="majorHAnsi" w:cstheme="majorHAnsi"/>
          <w:sz w:val="14"/>
        </w:rPr>
        <w:t xml:space="preserve"> This</w:t>
      </w:r>
      <w:r w:rsidRPr="00E62B06">
        <w:rPr>
          <w:rStyle w:val="StyleUnderline"/>
          <w:rFonts w:asciiTheme="majorHAnsi" w:hAnsiTheme="majorHAnsi" w:cstheme="majorHAnsi"/>
        </w:rPr>
        <w:t xml:space="preserve"> refers to</w:t>
      </w:r>
      <w:r w:rsidRPr="00E62B06">
        <w:rPr>
          <w:rFonts w:asciiTheme="majorHAnsi" w:hAnsiTheme="majorHAnsi" w:cstheme="majorHAnsi"/>
          <w:sz w:val="14"/>
        </w:rPr>
        <w:t xml:space="preserve"> the problem of </w:t>
      </w:r>
      <w:r w:rsidRPr="00E62B06">
        <w:rPr>
          <w:rStyle w:val="StyleUnderline"/>
          <w:rFonts w:asciiTheme="majorHAnsi" w:hAnsiTheme="majorHAnsi" w:cstheme="majorHAnsi"/>
        </w:rPr>
        <w:t xml:space="preserve">having more information about recent events than long-past events. We have a “tendency to assume that events of the present are larger, more important, or more shocking </w:t>
      </w:r>
      <w:r w:rsidRPr="00E62B06">
        <w:rPr>
          <w:rFonts w:asciiTheme="majorHAnsi" w:hAnsiTheme="majorHAnsi" w:cstheme="majorHAnsi"/>
          <w:sz w:val="14"/>
        </w:rPr>
        <w:t>than events of the past.” For example, a TV viewer who sees a story about a murder in Yorkshire, England, might say, “What is the world coming to?” but in fact the murder rate in Yorkshire in 1348 was seventy times the rate today. We just know much more about today’s murders. This chronological bias occurs not just because records and memories are lost over the years, but also because improvements in technology allow us to collect more and more information from around the world as the decades go by. Today,</w:t>
      </w:r>
      <w:r w:rsidRPr="00E62B06">
        <w:rPr>
          <w:rStyle w:val="StyleUnderline"/>
          <w:rFonts w:asciiTheme="majorHAnsi" w:hAnsiTheme="majorHAnsi" w:cstheme="majorHAnsi"/>
        </w:rPr>
        <w:t xml:space="preserve"> it is unlikely that a sizable battle could occur anywhere in the world without some information about it coming to the attention of researchers studying wars, such as those in Sweden. </w:t>
      </w:r>
      <w:r w:rsidRPr="00E62B06">
        <w:rPr>
          <w:rFonts w:asciiTheme="majorHAnsi" w:hAnsiTheme="majorHAnsi" w:cstheme="majorHAnsi"/>
          <w:sz w:val="14"/>
        </w:rPr>
        <w:t xml:space="preserve">But </w:t>
      </w:r>
      <w:r w:rsidRPr="00E62B06">
        <w:rPr>
          <w:rStyle w:val="StyleUnderline"/>
          <w:rFonts w:asciiTheme="majorHAnsi" w:hAnsiTheme="majorHAnsi" w:cstheme="majorHAnsi"/>
        </w:rPr>
        <w:t>if those same researchers look at wars from thirty</w:t>
      </w:r>
      <w:r w:rsidRPr="00E62B06">
        <w:rPr>
          <w:rFonts w:asciiTheme="majorHAnsi" w:hAnsiTheme="majorHAnsi" w:cstheme="majorHAnsi"/>
          <w:sz w:val="14"/>
        </w:rPr>
        <w:t xml:space="preserve"> or forty</w:t>
      </w:r>
      <w:r w:rsidRPr="00E62B06">
        <w:rPr>
          <w:rStyle w:val="StyleUnderline"/>
          <w:rFonts w:asciiTheme="majorHAnsi" w:hAnsiTheme="majorHAnsi" w:cstheme="majorHAnsi"/>
        </w:rPr>
        <w:t xml:space="preserve"> years ago,</w:t>
      </w:r>
      <w:r w:rsidRPr="00E62B06">
        <w:rPr>
          <w:rFonts w:asciiTheme="majorHAnsi" w:hAnsiTheme="majorHAnsi" w:cstheme="majorHAnsi"/>
          <w:sz w:val="14"/>
        </w:rPr>
        <w:t xml:space="preserve"> much less two hundred or two thousand years ago, </w:t>
      </w:r>
      <w:r w:rsidRPr="00E62B06">
        <w:rPr>
          <w:rStyle w:val="StyleUnderline"/>
          <w:rFonts w:asciiTheme="majorHAnsi" w:hAnsiTheme="majorHAnsi" w:cstheme="majorHAnsi"/>
        </w:rPr>
        <w:t xml:space="preserve">the same cannot be said. </w:t>
      </w:r>
      <w:r w:rsidRPr="00E62B06">
        <w:rPr>
          <w:rFonts w:asciiTheme="majorHAnsi" w:hAnsiTheme="majorHAnsi" w:cstheme="majorHAnsi"/>
          <w:sz w:val="14"/>
        </w:rPr>
        <w:t xml:space="preserve">Payne takes to task the main compilers of war statistics in political science—Quincy Wright, Lewis Frye Richardson, David Singer—for forgetting about chronological bias. Richardson first notes hundreds of nineteenth-century Chinese wars of which he is aware but for which he has no casualty data. But later Richardson forgets these omitted wars, some of which, according to Payne, were “stupendous bloodlettings that cost millions of lives,” and says his data show no upward or downward trend. Payne argues that with the inclusion of the omitted deaths earlier in time, the actual trend would be downward. Similarly, sociologist Evan Luard excludes from his grand survey of war all past wars in Asia and Africa, since they are probably not proper wars and information is “in any case inadequate to provide a proper record or basis for comparison.” But then in his conclusion Luard declares that wars in these places are more costly now than in the past. He “assumes that the modern events he knows about are larger and more frightening than past events of which he is not aware.” Chapter 2 described these actual trends; the point here is the importance of chronological bias. </w:t>
      </w:r>
      <w:r w:rsidRPr="00E62B06">
        <w:rPr>
          <w:rStyle w:val="StyleUnderline"/>
          <w:rFonts w:asciiTheme="majorHAnsi" w:hAnsiTheme="majorHAnsi" w:cstheme="majorHAnsi"/>
        </w:rPr>
        <w:t>Harvard psychologist Steven Pinker adds that we miss long-term declines in violence because “the decline of violent behavior has been parallelled by a decline in attitudes that tolerate or glorify violence</w:t>
      </w:r>
      <w:r w:rsidRPr="00E62B06">
        <w:rPr>
          <w:rFonts w:asciiTheme="majorHAnsi" w:hAnsiTheme="majorHAnsi" w:cstheme="majorHAnsi"/>
          <w:sz w:val="14"/>
        </w:rPr>
        <w:t xml:space="preserve">.... From a contemporary vantage point, we see [today’s atrocities, mild by historical standards] as signs of how low our behavior can sink, not of how high our standards have risen.” Payne also notes that various groups have vested interests in portraying the world as more violent than it really is. </w:t>
      </w:r>
      <w:r w:rsidRPr="00E62B06">
        <w:rPr>
          <w:rStyle w:val="StyleUnderline"/>
          <w:rFonts w:asciiTheme="majorHAnsi" w:hAnsiTheme="majorHAnsi" w:cstheme="majorHAnsi"/>
        </w:rPr>
        <w:t>Journalists want to increase readership and viewership. Military organizations tend to play up threats to promote higher military spending. Morally concerned people and organizations “emphasize the wrong in order to attract attention and support.</w:t>
      </w:r>
      <w:r w:rsidRPr="00E62B06">
        <w:rPr>
          <w:rFonts w:asciiTheme="majorHAnsi" w:hAnsiTheme="majorHAnsi" w:cstheme="majorHAnsi"/>
          <w:sz w:val="14"/>
        </w:rPr>
        <w:t xml:space="preserve"> There is but a small degree of difference between emphasizing a wrong and exaggerating it, and this fine line is routinely crossed in just about every campaign of reform the world has ever seen.” An observer who points out that violence is declining “seems to lack moral concern” and seems “insensitive, implying that the wars and genocides . . . weren’t all that bad and that we shouldn’t worry about a repetition. . . .” And thus “peace organizations obey the same imperative: if they report that the world is getting more peaceful, they make their mission seem less necessary, and donations to them will slack off.” As journalist Gregg Easterbrook puts it, “Most contemporary fund-raising turns on high-decibel assertions that everything’s going to hell. It is not. . . .” Steven Pinker adds, </w:t>
      </w:r>
      <w:r w:rsidRPr="00E62B06">
        <w:rPr>
          <w:rStyle w:val="Emphasis"/>
          <w:rFonts w:asciiTheme="majorHAnsi" w:hAnsiTheme="majorHAnsi" w:cstheme="majorHAnsi"/>
        </w:rPr>
        <w:t>“No one ever attracted followers and donations by announcing that things keep getting better.</w:t>
      </w:r>
      <w:r w:rsidRPr="00E62B06">
        <w:rPr>
          <w:rFonts w:asciiTheme="majorHAnsi" w:hAnsiTheme="majorHAnsi" w:cstheme="majorHAnsi"/>
          <w:sz w:val="14"/>
        </w:rPr>
        <w:t xml:space="preserve">” In addition, </w:t>
      </w:r>
      <w:r w:rsidRPr="00E62B06">
        <w:rPr>
          <w:rStyle w:val="StyleUnderline"/>
          <w:rFonts w:asciiTheme="majorHAnsi" w:hAnsiTheme="majorHAnsi" w:cstheme="majorHAnsi"/>
        </w:rPr>
        <w:t>people have trouble thinking realistically about war trends because war is so traumatic and horrible</w:t>
      </w:r>
      <w:r w:rsidRPr="00E62B06">
        <w:rPr>
          <w:rFonts w:asciiTheme="majorHAnsi" w:hAnsiTheme="majorHAnsi" w:cstheme="majorHAnsi"/>
          <w:sz w:val="14"/>
        </w:rPr>
        <w:t xml:space="preserve">. Psychological trauma interferes with the ability to measure and compare information accurately. Traumatic memories are frozen in isolated snapshots that do not connect with the metrics of daily life. After a society goes through war, often people just put on blinders and move forward without dealing with the painful memories of the war. After we have blotted out past memories it is hard to compare today’s difficulties with those past times. Finally, of course, the generation that experiences a terrible war remembers it more clearly than subsequent generations, so our “social memory” of war fades, as historian Arnold Toynbee noted. In addition to these reasons to deny that peace is spreading, </w:t>
      </w:r>
      <w:r w:rsidRPr="00E62B06">
        <w:rPr>
          <w:rStyle w:val="StyleUnderline"/>
          <w:rFonts w:asciiTheme="majorHAnsi" w:hAnsiTheme="majorHAnsi" w:cstheme="majorHAnsi"/>
        </w:rPr>
        <w:t xml:space="preserve">people confuse present events with the danger of future events. </w:t>
      </w:r>
      <w:r w:rsidRPr="00E62B06">
        <w:rPr>
          <w:rFonts w:asciiTheme="majorHAnsi" w:hAnsiTheme="majorHAnsi" w:cstheme="majorHAnsi"/>
          <w:sz w:val="14"/>
        </w:rPr>
        <w:t xml:space="preserve">War is not diminishing because some big war might be about to start or restart, they reason. For example, India and Pakistan remain nuclear-armed enemies, and a war between them could kill ten million people. Or recent wars such as in southern Sudan could restart if present cease-fires collapse. Or Iraq could fall apart when U.S. forces pull out. But </w:t>
      </w:r>
      <w:r w:rsidRPr="00E62B06">
        <w:rPr>
          <w:rStyle w:val="StyleUnderline"/>
          <w:rFonts w:asciiTheme="majorHAnsi" w:hAnsiTheme="majorHAnsi" w:cstheme="majorHAnsi"/>
        </w:rPr>
        <w:t xml:space="preserve">we should not confuse possible future events with today’s realities. </w:t>
      </w:r>
      <w:r w:rsidRPr="00E62B06">
        <w:rPr>
          <w:rFonts w:asciiTheme="majorHAnsi" w:hAnsiTheme="majorHAnsi" w:cstheme="majorHAnsi"/>
          <w:sz w:val="14"/>
        </w:rPr>
        <w:t xml:space="preserve">Many terrible things may happen, and I cannot repeat enough that the current hopeful trend may reverse in the future. (I think our actions now can affect the chances of such a reversal.) </w:t>
      </w:r>
      <w:r w:rsidRPr="00E62B06">
        <w:rPr>
          <w:rStyle w:val="StyleUnderline"/>
          <w:rFonts w:asciiTheme="majorHAnsi" w:hAnsiTheme="majorHAnsi" w:cstheme="majorHAnsi"/>
        </w:rPr>
        <w:t>But to assume that the worst will happen, that potentials for bad outcomes will always be realized, does not make sense</w:t>
      </w:r>
      <w:r w:rsidRPr="00E62B06">
        <w:rPr>
          <w:rFonts w:asciiTheme="majorHAnsi" w:hAnsiTheme="majorHAnsi" w:cstheme="majorHAnsi"/>
          <w:sz w:val="14"/>
        </w:rPr>
        <w:t xml:space="preserve"> in light of past history. The countries that have not had wars for decades might have them again, but that does not mean they definitely will. </w:t>
      </w:r>
      <w:r w:rsidRPr="00E62B06">
        <w:rPr>
          <w:rStyle w:val="StyleUnderline"/>
          <w:rFonts w:asciiTheme="majorHAnsi" w:hAnsiTheme="majorHAnsi" w:cstheme="majorHAnsi"/>
        </w:rPr>
        <w:t>The trend toward fewer and smaller wars in the world might reverse tomorrow, but it might continue until no active war fighting is taking place anywhere</w:t>
      </w:r>
      <w:r w:rsidRPr="00E62B06">
        <w:rPr>
          <w:rFonts w:asciiTheme="majorHAnsi" w:hAnsiTheme="majorHAnsi" w:cstheme="majorHAnsi"/>
          <w:sz w:val="14"/>
        </w:rPr>
        <w:t xml:space="preserve">. </w:t>
      </w:r>
      <w:r w:rsidRPr="00E62B06">
        <w:rPr>
          <w:rStyle w:val="StyleUnderline"/>
          <w:rFonts w:asciiTheme="majorHAnsi" w:hAnsiTheme="majorHAnsi" w:cstheme="majorHAnsi"/>
        </w:rPr>
        <w:t>The point is not to predict which will occur, and certainly not to assume one or the other, but to figure out what we can do to increase the odds for one outcome and decrease those for the other</w:t>
      </w:r>
      <w:r w:rsidRPr="00E62B06">
        <w:rPr>
          <w:rFonts w:asciiTheme="majorHAnsi" w:hAnsiTheme="majorHAnsi" w:cstheme="majorHAnsi"/>
          <w:sz w:val="14"/>
        </w:rPr>
        <w:t xml:space="preserve">. Meanwhile </w:t>
      </w:r>
      <w:r w:rsidRPr="00E62B06">
        <w:rPr>
          <w:rStyle w:val="Emphasis"/>
          <w:rFonts w:asciiTheme="majorHAnsi" w:hAnsiTheme="majorHAnsi" w:cstheme="majorHAnsi"/>
        </w:rPr>
        <w:t xml:space="preserve">we should distinguish what is true today from what might or might not happen tomorrow. </w:t>
      </w:r>
      <w:r w:rsidRPr="00E62B06">
        <w:rPr>
          <w:rFonts w:asciiTheme="majorHAnsi" w:hAnsiTheme="majorHAnsi" w:cstheme="majorHAnsi"/>
          <w:sz w:val="14"/>
        </w:rPr>
        <w:t>Some people find it immoral to recognize humanity’s progress toward peace, even if true, because that would lessen people’s horror about war. But is progress a reason to stop trying? It should be obvious there is still much to do, and past successes should encourage us to carry on.</w:t>
      </w:r>
    </w:p>
    <w:p w:rsidR="00663CB0" w:rsidRPr="00E62B06" w:rsidRDefault="00663CB0" w:rsidP="00663CB0">
      <w:pPr>
        <w:pStyle w:val="Heading3"/>
        <w:rPr>
          <w:rFonts w:asciiTheme="majorHAnsi" w:hAnsiTheme="majorHAnsi" w:cstheme="majorHAnsi"/>
        </w:rPr>
      </w:pPr>
      <w:r w:rsidRPr="00E62B06">
        <w:rPr>
          <w:rFonts w:asciiTheme="majorHAnsi" w:hAnsiTheme="majorHAnsi" w:cstheme="majorHAnsi"/>
        </w:rPr>
        <w:lastRenderedPageBreak/>
        <w:t>No Trump Lashout</w:t>
      </w:r>
    </w:p>
    <w:p w:rsidR="00663CB0" w:rsidRPr="00E62B06" w:rsidRDefault="00663CB0" w:rsidP="00663CB0">
      <w:pPr>
        <w:pStyle w:val="Heading4"/>
        <w:rPr>
          <w:rFonts w:asciiTheme="majorHAnsi" w:hAnsiTheme="majorHAnsi" w:cstheme="majorHAnsi"/>
        </w:rPr>
      </w:pPr>
      <w:r w:rsidRPr="00E62B06">
        <w:rPr>
          <w:rFonts w:asciiTheme="majorHAnsi" w:hAnsiTheme="majorHAnsi" w:cstheme="majorHAnsi"/>
        </w:rPr>
        <w:t xml:space="preserve">The national security bureaucracy </w:t>
      </w:r>
      <w:r w:rsidRPr="00E62B06">
        <w:rPr>
          <w:rFonts w:asciiTheme="majorHAnsi" w:hAnsiTheme="majorHAnsi" w:cstheme="majorHAnsi"/>
          <w:u w:val="single"/>
        </w:rPr>
        <w:t>prevents</w:t>
      </w:r>
      <w:r w:rsidRPr="00E62B06">
        <w:rPr>
          <w:rFonts w:asciiTheme="majorHAnsi" w:hAnsiTheme="majorHAnsi" w:cstheme="majorHAnsi"/>
        </w:rPr>
        <w:t xml:space="preserve"> any disruptive moves</w:t>
      </w:r>
    </w:p>
    <w:p w:rsidR="00663CB0" w:rsidRPr="00E62B06" w:rsidRDefault="00663CB0" w:rsidP="00663CB0">
      <w:pPr>
        <w:rPr>
          <w:rFonts w:asciiTheme="majorHAnsi" w:hAnsiTheme="majorHAnsi" w:cstheme="majorHAnsi"/>
        </w:rPr>
      </w:pPr>
      <w:r w:rsidRPr="00E62B06">
        <w:rPr>
          <w:rStyle w:val="Style13ptBold"/>
          <w:rFonts w:asciiTheme="majorHAnsi" w:hAnsiTheme="majorHAnsi" w:cstheme="majorHAnsi"/>
        </w:rPr>
        <w:t>Reich 18</w:t>
      </w:r>
      <w:r w:rsidRPr="00E62B06">
        <w:rPr>
          <w:rFonts w:asciiTheme="majorHAnsi" w:hAnsiTheme="majorHAnsi" w:cstheme="majorHAnsi"/>
        </w:rPr>
        <w:t xml:space="preserve"> [Simon Reich is professor in the division of global affairs and department of political science at Rutgers University, Peter Dombrowski is professor of strategy in the strategic and operational research department at the Naval War College, Beyond the Tweets: President Trump’s Continuity in Military Operations, May, Strategic Studies Quarterly, </w:t>
      </w:r>
      <w:hyperlink r:id="rId12" w:history="1">
        <w:r w:rsidRPr="00E62B06">
          <w:rPr>
            <w:rStyle w:val="Hyperlink"/>
            <w:rFonts w:asciiTheme="majorHAnsi" w:hAnsiTheme="majorHAnsi" w:cstheme="majorHAnsi"/>
          </w:rPr>
          <w:t>http://www.airuniversity.af.mil/Portals/10/SSQ/documents/Volume-12_Issue-2/Dombrowski_Reich.pdf</w:t>
        </w:r>
      </w:hyperlink>
      <w:r w:rsidRPr="00E62B06">
        <w:rPr>
          <w:rFonts w:asciiTheme="majorHAnsi" w:hAnsiTheme="majorHAnsi" w:cstheme="majorHAnsi"/>
        </w:rPr>
        <w:t>]</w:t>
      </w:r>
    </w:p>
    <w:p w:rsidR="00663CB0" w:rsidRPr="00E62B06" w:rsidRDefault="00663CB0" w:rsidP="00663CB0">
      <w:pPr>
        <w:rPr>
          <w:rFonts w:asciiTheme="majorHAnsi" w:hAnsiTheme="majorHAnsi" w:cstheme="majorHAnsi"/>
          <w:sz w:val="16"/>
        </w:rPr>
      </w:pPr>
      <w:r w:rsidRPr="00E62B06">
        <w:rPr>
          <w:rFonts w:asciiTheme="majorHAnsi" w:hAnsiTheme="majorHAnsi" w:cstheme="majorHAnsi"/>
          <w:sz w:val="16"/>
        </w:rPr>
        <w:t xml:space="preserve">Nonetheless, </w:t>
      </w:r>
      <w:r w:rsidRPr="00E62B06">
        <w:rPr>
          <w:rFonts w:asciiTheme="majorHAnsi" w:hAnsiTheme="majorHAnsi" w:cstheme="majorHAnsi"/>
          <w:u w:val="single"/>
        </w:rPr>
        <w:t>although</w:t>
      </w:r>
      <w:r w:rsidRPr="00E62B06">
        <w:rPr>
          <w:rFonts w:asciiTheme="majorHAnsi" w:hAnsiTheme="majorHAnsi" w:cstheme="majorHAnsi"/>
          <w:sz w:val="16"/>
        </w:rPr>
        <w:t xml:space="preserve"> operational </w:t>
      </w:r>
      <w:r w:rsidRPr="00E62B06">
        <w:rPr>
          <w:rFonts w:asciiTheme="majorHAnsi" w:hAnsiTheme="majorHAnsi" w:cstheme="majorHAnsi"/>
          <w:u w:val="single"/>
        </w:rPr>
        <w:t>circumstances</w:t>
      </w:r>
      <w:r w:rsidRPr="00E62B06">
        <w:rPr>
          <w:rFonts w:asciiTheme="majorHAnsi" w:hAnsiTheme="majorHAnsi" w:cstheme="majorHAnsi"/>
          <w:sz w:val="16"/>
        </w:rPr>
        <w:t xml:space="preserve"> may </w:t>
      </w:r>
      <w:r w:rsidRPr="00E62B06">
        <w:rPr>
          <w:rFonts w:asciiTheme="majorHAnsi" w:hAnsiTheme="majorHAnsi" w:cstheme="majorHAnsi"/>
          <w:u w:val="single"/>
        </w:rPr>
        <w:t>evolve</w:t>
      </w:r>
      <w:r w:rsidRPr="00E62B06">
        <w:rPr>
          <w:rFonts w:asciiTheme="majorHAnsi" w:hAnsiTheme="majorHAnsi" w:cstheme="majorHAnsi"/>
          <w:sz w:val="16"/>
        </w:rPr>
        <w:t xml:space="preserve"> over time, </w:t>
      </w:r>
      <w:r w:rsidRPr="00E62B06">
        <w:rPr>
          <w:rFonts w:asciiTheme="majorHAnsi" w:hAnsiTheme="majorHAnsi" w:cstheme="majorHAnsi"/>
          <w:u w:val="single"/>
        </w:rPr>
        <w:t>presidents</w:t>
      </w:r>
      <w:r w:rsidRPr="00E62B06">
        <w:rPr>
          <w:rFonts w:asciiTheme="majorHAnsi" w:hAnsiTheme="majorHAnsi" w:cstheme="majorHAnsi"/>
          <w:sz w:val="16"/>
        </w:rPr>
        <w:t xml:space="preserve"> generally </w:t>
      </w:r>
      <w:r w:rsidRPr="00E62B06">
        <w:rPr>
          <w:rFonts w:asciiTheme="majorHAnsi" w:hAnsiTheme="majorHAnsi" w:cstheme="majorHAnsi"/>
          <w:u w:val="single"/>
        </w:rPr>
        <w:t>inherit</w:t>
      </w:r>
      <w:r w:rsidRPr="00E62B06">
        <w:rPr>
          <w:rFonts w:asciiTheme="majorHAnsi" w:hAnsiTheme="majorHAnsi" w:cstheme="majorHAnsi"/>
          <w:sz w:val="16"/>
        </w:rPr>
        <w:t xml:space="preserve"> </w:t>
      </w:r>
      <w:r w:rsidRPr="00E62B06">
        <w:rPr>
          <w:rFonts w:asciiTheme="majorHAnsi" w:hAnsiTheme="majorHAnsi" w:cstheme="majorHAnsi"/>
          <w:u w:val="single"/>
        </w:rPr>
        <w:t>the same</w:t>
      </w:r>
      <w:r w:rsidRPr="00E62B06">
        <w:rPr>
          <w:rFonts w:asciiTheme="majorHAnsi" w:hAnsiTheme="majorHAnsi" w:cstheme="majorHAnsi"/>
          <w:sz w:val="16"/>
        </w:rPr>
        <w:t xml:space="preserve"> or similar </w:t>
      </w:r>
      <w:r w:rsidRPr="00E62B06">
        <w:rPr>
          <w:rFonts w:asciiTheme="majorHAnsi" w:hAnsiTheme="majorHAnsi" w:cstheme="majorHAnsi"/>
          <w:u w:val="single"/>
        </w:rPr>
        <w:t>ones of</w:t>
      </w:r>
      <w:r w:rsidRPr="00E62B06">
        <w:rPr>
          <w:rFonts w:asciiTheme="majorHAnsi" w:hAnsiTheme="majorHAnsi" w:cstheme="majorHAnsi"/>
          <w:sz w:val="16"/>
        </w:rPr>
        <w:t xml:space="preserve"> their </w:t>
      </w:r>
      <w:r w:rsidRPr="00E62B06">
        <w:rPr>
          <w:rFonts w:asciiTheme="majorHAnsi" w:hAnsiTheme="majorHAnsi" w:cstheme="majorHAnsi"/>
          <w:u w:val="single"/>
        </w:rPr>
        <w:t>predecessors</w:t>
      </w:r>
      <w:r w:rsidRPr="00E62B06">
        <w:rPr>
          <w:rFonts w:asciiTheme="majorHAnsi" w:hAnsiTheme="majorHAnsi" w:cstheme="majorHAnsi"/>
          <w:sz w:val="16"/>
        </w:rPr>
        <w:t xml:space="preserve">. President </w:t>
      </w:r>
      <w:r w:rsidRPr="00E62B06">
        <w:rPr>
          <w:rFonts w:asciiTheme="majorHAnsi" w:hAnsiTheme="majorHAnsi" w:cstheme="majorHAnsi"/>
          <w:highlight w:val="cyan"/>
          <w:u w:val="single"/>
        </w:rPr>
        <w:t>Trump—</w:t>
      </w:r>
      <w:r w:rsidRPr="00E62B06">
        <w:rPr>
          <w:rFonts w:asciiTheme="majorHAnsi" w:hAnsiTheme="majorHAnsi" w:cstheme="majorHAnsi"/>
          <w:b/>
          <w:highlight w:val="cyan"/>
          <w:u w:val="single"/>
          <w:bdr w:val="single" w:sz="8" w:space="0" w:color="auto"/>
        </w:rPr>
        <w:t>despite</w:t>
      </w:r>
      <w:r w:rsidRPr="00E62B06">
        <w:rPr>
          <w:rFonts w:asciiTheme="majorHAnsi" w:hAnsiTheme="majorHAnsi" w:cstheme="majorHAnsi"/>
          <w:highlight w:val="cyan"/>
          <w:u w:val="single"/>
        </w:rPr>
        <w:t xml:space="preserve"> his</w:t>
      </w:r>
      <w:r w:rsidRPr="00E62B06">
        <w:rPr>
          <w:rFonts w:asciiTheme="majorHAnsi" w:hAnsiTheme="majorHAnsi" w:cstheme="majorHAnsi"/>
          <w:u w:val="single"/>
        </w:rPr>
        <w:t xml:space="preserve"> </w:t>
      </w:r>
      <w:r w:rsidRPr="00E62B06">
        <w:rPr>
          <w:rFonts w:asciiTheme="majorHAnsi" w:hAnsiTheme="majorHAnsi" w:cstheme="majorHAnsi"/>
          <w:b/>
          <w:u w:val="single"/>
          <w:bdr w:val="single" w:sz="8" w:space="0" w:color="auto"/>
        </w:rPr>
        <w:t xml:space="preserve">forthright </w:t>
      </w:r>
      <w:r w:rsidRPr="00E62B06">
        <w:rPr>
          <w:rFonts w:asciiTheme="majorHAnsi" w:hAnsiTheme="majorHAnsi" w:cstheme="majorHAnsi"/>
          <w:b/>
          <w:highlight w:val="cyan"/>
          <w:u w:val="single"/>
          <w:bdr w:val="single" w:sz="8" w:space="0" w:color="auto"/>
        </w:rPr>
        <w:t>approach</w:t>
      </w:r>
      <w:r w:rsidRPr="00E62B06">
        <w:rPr>
          <w:rFonts w:asciiTheme="majorHAnsi" w:hAnsiTheme="majorHAnsi" w:cstheme="majorHAnsi"/>
          <w:highlight w:val="cyan"/>
          <w:u w:val="single"/>
        </w:rPr>
        <w:t>—is</w:t>
      </w:r>
      <w:r w:rsidRPr="00E62B06">
        <w:rPr>
          <w:rFonts w:asciiTheme="majorHAnsi" w:hAnsiTheme="majorHAnsi" w:cstheme="majorHAnsi"/>
          <w:u w:val="single"/>
        </w:rPr>
        <w:t xml:space="preserve"> as much </w:t>
      </w:r>
      <w:r w:rsidRPr="00E62B06">
        <w:rPr>
          <w:rFonts w:asciiTheme="majorHAnsi" w:hAnsiTheme="majorHAnsi" w:cstheme="majorHAnsi"/>
          <w:sz w:val="16"/>
        </w:rPr>
        <w:t xml:space="preserve">of </w:t>
      </w:r>
      <w:r w:rsidRPr="00E62B06">
        <w:rPr>
          <w:rFonts w:asciiTheme="majorHAnsi" w:hAnsiTheme="majorHAnsi" w:cstheme="majorHAnsi"/>
          <w:u w:val="single"/>
        </w:rPr>
        <w:t xml:space="preserve">a </w:t>
      </w:r>
      <w:r w:rsidRPr="00E62B06">
        <w:rPr>
          <w:rFonts w:asciiTheme="majorHAnsi" w:hAnsiTheme="majorHAnsi" w:cstheme="majorHAnsi"/>
          <w:b/>
          <w:highlight w:val="cyan"/>
          <w:u w:val="single"/>
          <w:bdr w:val="single" w:sz="8" w:space="0" w:color="auto"/>
        </w:rPr>
        <w:t>captive</w:t>
      </w:r>
      <w:r w:rsidRPr="00E62B06">
        <w:rPr>
          <w:rFonts w:asciiTheme="majorHAnsi" w:hAnsiTheme="majorHAnsi" w:cstheme="majorHAnsi"/>
          <w:sz w:val="16"/>
        </w:rPr>
        <w:t xml:space="preserve"> </w:t>
      </w:r>
      <w:r w:rsidRPr="00E62B06">
        <w:rPr>
          <w:rFonts w:asciiTheme="majorHAnsi" w:hAnsiTheme="majorHAnsi" w:cstheme="majorHAnsi"/>
          <w:highlight w:val="cyan"/>
          <w:u w:val="single"/>
        </w:rPr>
        <w:t>to</w:t>
      </w:r>
      <w:r w:rsidRPr="00E62B06">
        <w:rPr>
          <w:rFonts w:asciiTheme="majorHAnsi" w:hAnsiTheme="majorHAnsi" w:cstheme="majorHAnsi"/>
          <w:sz w:val="16"/>
        </w:rPr>
        <w:t xml:space="preserve"> </w:t>
      </w:r>
      <w:r w:rsidRPr="00E62B06">
        <w:rPr>
          <w:rFonts w:asciiTheme="majorHAnsi" w:hAnsiTheme="majorHAnsi" w:cstheme="majorHAnsi"/>
          <w:u w:val="single"/>
        </w:rPr>
        <w:t>these constraints as</w:t>
      </w:r>
      <w:r w:rsidRPr="00E62B06">
        <w:rPr>
          <w:rFonts w:asciiTheme="majorHAnsi" w:hAnsiTheme="majorHAnsi" w:cstheme="majorHAnsi"/>
          <w:sz w:val="16"/>
        </w:rPr>
        <w:t xml:space="preserve"> were his predecessors, George W. </w:t>
      </w:r>
      <w:r w:rsidRPr="00E62B06">
        <w:rPr>
          <w:rFonts w:asciiTheme="majorHAnsi" w:hAnsiTheme="majorHAnsi" w:cstheme="majorHAnsi"/>
          <w:u w:val="single"/>
        </w:rPr>
        <w:t>Bush and</w:t>
      </w:r>
      <w:r w:rsidRPr="00E62B06">
        <w:rPr>
          <w:rFonts w:asciiTheme="majorHAnsi" w:hAnsiTheme="majorHAnsi" w:cstheme="majorHAnsi"/>
          <w:sz w:val="16"/>
        </w:rPr>
        <w:t xml:space="preserve"> Barack </w:t>
      </w:r>
      <w:r w:rsidRPr="00E62B06">
        <w:rPr>
          <w:rFonts w:asciiTheme="majorHAnsi" w:hAnsiTheme="majorHAnsi" w:cstheme="majorHAnsi"/>
          <w:u w:val="single"/>
        </w:rPr>
        <w:t>Obama</w:t>
      </w:r>
      <w:r w:rsidRPr="00E62B06">
        <w:rPr>
          <w:rFonts w:asciiTheme="majorHAnsi" w:hAnsiTheme="majorHAnsi" w:cstheme="majorHAnsi"/>
          <w:sz w:val="16"/>
        </w:rPr>
        <w:t xml:space="preserve">. Despite the president and his advisors’ proclamation that they will pursue different approaches than those of previous administrations, </w:t>
      </w:r>
      <w:r w:rsidRPr="00E62B06">
        <w:rPr>
          <w:rFonts w:asciiTheme="majorHAnsi" w:hAnsiTheme="majorHAnsi" w:cstheme="majorHAnsi"/>
          <w:u w:val="single"/>
        </w:rPr>
        <w:t xml:space="preserve">circumstances </w:t>
      </w:r>
      <w:r w:rsidRPr="00E62B06">
        <w:rPr>
          <w:rFonts w:asciiTheme="majorHAnsi" w:hAnsiTheme="majorHAnsi" w:cstheme="majorHAnsi"/>
          <w:b/>
          <w:u w:val="single"/>
          <w:bdr w:val="single" w:sz="8" w:space="0" w:color="auto"/>
        </w:rPr>
        <w:t>generally limit</w:t>
      </w:r>
      <w:r w:rsidRPr="00E62B06">
        <w:rPr>
          <w:rFonts w:asciiTheme="majorHAnsi" w:hAnsiTheme="majorHAnsi" w:cstheme="majorHAnsi"/>
          <w:u w:val="single"/>
        </w:rPr>
        <w:t xml:space="preserve"> their degrees of freedom </w:t>
      </w:r>
      <w:r w:rsidRPr="00E62B06">
        <w:rPr>
          <w:rFonts w:asciiTheme="majorHAnsi" w:hAnsiTheme="majorHAnsi" w:cstheme="majorHAnsi"/>
          <w:sz w:val="16"/>
        </w:rPr>
        <w:t xml:space="preserve">in the prosecution of military operations. Domestic Bureaucratic and Leadership Constraints on Military Operations Furthermore, </w:t>
      </w:r>
      <w:r w:rsidRPr="00E62B06">
        <w:rPr>
          <w:rFonts w:asciiTheme="majorHAnsi" w:hAnsiTheme="majorHAnsi" w:cstheme="majorHAnsi"/>
          <w:u w:val="single"/>
        </w:rPr>
        <w:t>presidents inherit</w:t>
      </w:r>
      <w:r w:rsidRPr="00E62B06">
        <w:rPr>
          <w:rFonts w:asciiTheme="majorHAnsi" w:hAnsiTheme="majorHAnsi" w:cstheme="majorHAnsi"/>
          <w:sz w:val="16"/>
        </w:rPr>
        <w:t xml:space="preserve"> both the </w:t>
      </w:r>
      <w:r w:rsidRPr="00E62B06">
        <w:rPr>
          <w:rFonts w:asciiTheme="majorHAnsi" w:hAnsiTheme="majorHAnsi" w:cstheme="majorHAnsi"/>
          <w:u w:val="single"/>
        </w:rPr>
        <w:t xml:space="preserve">domestic </w:t>
      </w:r>
      <w:r w:rsidRPr="00E62B06">
        <w:rPr>
          <w:rFonts w:asciiTheme="majorHAnsi" w:hAnsiTheme="majorHAnsi" w:cstheme="majorHAnsi"/>
          <w:b/>
          <w:highlight w:val="cyan"/>
          <w:u w:val="single"/>
          <w:bdr w:val="single" w:sz="8" w:space="0" w:color="auto"/>
        </w:rPr>
        <w:t>political</w:t>
      </w:r>
      <w:r w:rsidRPr="00E62B06">
        <w:rPr>
          <w:rFonts w:asciiTheme="majorHAnsi" w:hAnsiTheme="majorHAnsi" w:cstheme="majorHAnsi"/>
          <w:u w:val="single"/>
        </w:rPr>
        <w:t xml:space="preserve">, </w:t>
      </w:r>
      <w:r w:rsidRPr="00E62B06">
        <w:rPr>
          <w:rFonts w:asciiTheme="majorHAnsi" w:hAnsiTheme="majorHAnsi" w:cstheme="majorHAnsi"/>
          <w:b/>
          <w:highlight w:val="cyan"/>
          <w:u w:val="single"/>
          <w:bdr w:val="single" w:sz="8" w:space="0" w:color="auto"/>
        </w:rPr>
        <w:t>bureaucratic</w:t>
      </w:r>
      <w:r w:rsidRPr="00E62B06">
        <w:rPr>
          <w:rFonts w:asciiTheme="majorHAnsi" w:hAnsiTheme="majorHAnsi" w:cstheme="majorHAnsi"/>
          <w:u w:val="single"/>
        </w:rPr>
        <w:t xml:space="preserve">, and </w:t>
      </w:r>
      <w:r w:rsidRPr="00E62B06">
        <w:rPr>
          <w:rFonts w:asciiTheme="majorHAnsi" w:hAnsiTheme="majorHAnsi" w:cstheme="majorHAnsi"/>
          <w:b/>
          <w:highlight w:val="cyan"/>
          <w:u w:val="single"/>
          <w:bdr w:val="single" w:sz="8" w:space="0" w:color="auto"/>
        </w:rPr>
        <w:t>historical</w:t>
      </w:r>
      <w:r w:rsidRPr="00E62B06">
        <w:rPr>
          <w:rFonts w:asciiTheme="majorHAnsi" w:hAnsiTheme="majorHAnsi" w:cstheme="majorHAnsi"/>
          <w:u w:val="single"/>
        </w:rPr>
        <w:t xml:space="preserve"> </w:t>
      </w:r>
      <w:r w:rsidRPr="00E62B06">
        <w:rPr>
          <w:rFonts w:asciiTheme="majorHAnsi" w:hAnsiTheme="majorHAnsi" w:cstheme="majorHAnsi"/>
          <w:b/>
          <w:u w:val="single"/>
          <w:bdr w:val="single" w:sz="8" w:space="0" w:color="auto"/>
        </w:rPr>
        <w:t>capabilities</w:t>
      </w:r>
      <w:r w:rsidRPr="00E62B06">
        <w:rPr>
          <w:rFonts w:asciiTheme="majorHAnsi" w:hAnsiTheme="majorHAnsi" w:cstheme="majorHAnsi"/>
          <w:u w:val="single"/>
        </w:rPr>
        <w:t xml:space="preserve"> and </w:t>
      </w:r>
      <w:r w:rsidRPr="00E62B06">
        <w:rPr>
          <w:rFonts w:asciiTheme="majorHAnsi" w:hAnsiTheme="majorHAnsi" w:cstheme="majorHAnsi"/>
          <w:b/>
          <w:highlight w:val="cyan"/>
          <w:u w:val="single"/>
          <w:bdr w:val="single" w:sz="8" w:space="0" w:color="auto"/>
        </w:rPr>
        <w:t>constraints</w:t>
      </w:r>
      <w:r w:rsidRPr="00E62B06">
        <w:rPr>
          <w:rFonts w:asciiTheme="majorHAnsi" w:hAnsiTheme="majorHAnsi" w:cstheme="majorHAnsi"/>
          <w:u w:val="single"/>
        </w:rPr>
        <w:t xml:space="preserve"> of the</w:t>
      </w:r>
      <w:r w:rsidRPr="00E62B06">
        <w:rPr>
          <w:rFonts w:asciiTheme="majorHAnsi" w:hAnsiTheme="majorHAnsi" w:cstheme="majorHAnsi"/>
          <w:sz w:val="16"/>
        </w:rPr>
        <w:t xml:space="preserve"> American </w:t>
      </w:r>
      <w:r w:rsidRPr="00E62B06">
        <w:rPr>
          <w:rFonts w:asciiTheme="majorHAnsi" w:hAnsiTheme="majorHAnsi" w:cstheme="majorHAnsi"/>
          <w:b/>
          <w:u w:val="single"/>
          <w:bdr w:val="single" w:sz="8" w:space="0" w:color="auto"/>
        </w:rPr>
        <w:t>political system</w:t>
      </w:r>
      <w:r w:rsidRPr="00E62B06">
        <w:rPr>
          <w:rFonts w:asciiTheme="majorHAnsi" w:hAnsiTheme="majorHAnsi" w:cstheme="majorHAnsi"/>
          <w:u w:val="single"/>
        </w:rPr>
        <w:t xml:space="preserve"> and </w:t>
      </w:r>
      <w:r w:rsidRPr="00E62B06">
        <w:rPr>
          <w:rFonts w:asciiTheme="majorHAnsi" w:hAnsiTheme="majorHAnsi" w:cstheme="majorHAnsi"/>
          <w:b/>
          <w:u w:val="single"/>
          <w:bdr w:val="single" w:sz="8" w:space="0" w:color="auto"/>
        </w:rPr>
        <w:t>national security state</w:t>
      </w:r>
      <w:r w:rsidRPr="00E62B06">
        <w:rPr>
          <w:rFonts w:asciiTheme="majorHAnsi" w:hAnsiTheme="majorHAnsi" w:cstheme="majorHAnsi"/>
          <w:u w:val="single"/>
        </w:rPr>
        <w:t xml:space="preserve">. Incoming </w:t>
      </w:r>
      <w:r w:rsidRPr="00E62B06">
        <w:rPr>
          <w:rFonts w:asciiTheme="majorHAnsi" w:hAnsiTheme="majorHAnsi" w:cstheme="majorHAnsi"/>
          <w:highlight w:val="cyan"/>
          <w:u w:val="single"/>
        </w:rPr>
        <w:t xml:space="preserve">presidents </w:t>
      </w:r>
      <w:r w:rsidRPr="00E62B06">
        <w:rPr>
          <w:rFonts w:asciiTheme="majorHAnsi" w:hAnsiTheme="majorHAnsi" w:cstheme="majorHAnsi"/>
          <w:b/>
          <w:highlight w:val="cyan"/>
          <w:u w:val="single"/>
          <w:bdr w:val="single" w:sz="8" w:space="0" w:color="auto"/>
        </w:rPr>
        <w:t>invariably depend</w:t>
      </w:r>
      <w:r w:rsidRPr="00E62B06">
        <w:rPr>
          <w:rFonts w:asciiTheme="majorHAnsi" w:hAnsiTheme="majorHAnsi" w:cstheme="majorHAnsi"/>
          <w:highlight w:val="cyan"/>
          <w:u w:val="single"/>
        </w:rPr>
        <w:t xml:space="preserve"> on a</w:t>
      </w:r>
      <w:r w:rsidRPr="00E62B06">
        <w:rPr>
          <w:rFonts w:asciiTheme="majorHAnsi" w:hAnsiTheme="majorHAnsi" w:cstheme="majorHAnsi"/>
          <w:u w:val="single"/>
        </w:rPr>
        <w:t xml:space="preserve"> national </w:t>
      </w:r>
      <w:r w:rsidRPr="00E62B06">
        <w:rPr>
          <w:rFonts w:asciiTheme="majorHAnsi" w:hAnsiTheme="majorHAnsi" w:cstheme="majorHAnsi"/>
          <w:highlight w:val="cyan"/>
          <w:u w:val="single"/>
        </w:rPr>
        <w:t xml:space="preserve">security structure developed over </w:t>
      </w:r>
      <w:r w:rsidRPr="00E62B06">
        <w:rPr>
          <w:rFonts w:asciiTheme="majorHAnsi" w:hAnsiTheme="majorHAnsi" w:cstheme="majorHAnsi"/>
          <w:b/>
          <w:highlight w:val="cyan"/>
          <w:u w:val="single"/>
          <w:bdr w:val="single" w:sz="8" w:space="0" w:color="auto"/>
        </w:rPr>
        <w:t>decades</w:t>
      </w:r>
      <w:r w:rsidRPr="00E62B06">
        <w:rPr>
          <w:rFonts w:asciiTheme="majorHAnsi" w:hAnsiTheme="majorHAnsi" w:cstheme="majorHAnsi"/>
          <w:u w:val="single"/>
        </w:rPr>
        <w:t xml:space="preserve">. It includes, </w:t>
      </w:r>
      <w:r w:rsidRPr="00E62B06">
        <w:rPr>
          <w:rFonts w:asciiTheme="majorHAnsi" w:hAnsiTheme="majorHAnsi" w:cstheme="majorHAnsi"/>
          <w:b/>
          <w:highlight w:val="cyan"/>
          <w:u w:val="single"/>
          <w:bdr w:val="single" w:sz="8" w:space="0" w:color="auto"/>
        </w:rPr>
        <w:t>below the level of political appointees</w:t>
      </w:r>
      <w:r w:rsidRPr="00E62B06">
        <w:rPr>
          <w:rFonts w:asciiTheme="majorHAnsi" w:hAnsiTheme="majorHAnsi" w:cstheme="majorHAnsi"/>
          <w:u w:val="single"/>
        </w:rPr>
        <w:t xml:space="preserve">, many of the </w:t>
      </w:r>
      <w:r w:rsidRPr="00E62B06">
        <w:rPr>
          <w:rFonts w:asciiTheme="majorHAnsi" w:hAnsiTheme="majorHAnsi" w:cstheme="majorHAnsi"/>
          <w:b/>
          <w:u w:val="single"/>
          <w:bdr w:val="single" w:sz="8" w:space="0" w:color="auto"/>
        </w:rPr>
        <w:t>same personnel</w:t>
      </w:r>
      <w:r w:rsidRPr="00E62B06">
        <w:rPr>
          <w:rFonts w:asciiTheme="majorHAnsi" w:hAnsiTheme="majorHAnsi" w:cstheme="majorHAnsi"/>
          <w:u w:val="single"/>
        </w:rPr>
        <w:t xml:space="preserve"> and</w:t>
      </w:r>
      <w:r w:rsidRPr="00E62B06">
        <w:rPr>
          <w:rFonts w:asciiTheme="majorHAnsi" w:hAnsiTheme="majorHAnsi" w:cstheme="majorHAnsi"/>
          <w:sz w:val="16"/>
        </w:rPr>
        <w:t xml:space="preserve">, of course, </w:t>
      </w:r>
      <w:r w:rsidRPr="00E62B06">
        <w:rPr>
          <w:rFonts w:asciiTheme="majorHAnsi" w:hAnsiTheme="majorHAnsi" w:cstheme="majorHAnsi"/>
          <w:b/>
          <w:u w:val="single"/>
          <w:bdr w:val="single" w:sz="8" w:space="0" w:color="auto"/>
        </w:rPr>
        <w:t>standard operating processes</w:t>
      </w:r>
      <w:r w:rsidRPr="00E62B06">
        <w:rPr>
          <w:rFonts w:asciiTheme="majorHAnsi" w:hAnsiTheme="majorHAnsi" w:cstheme="majorHAnsi"/>
          <w:u w:val="single"/>
        </w:rPr>
        <w:t xml:space="preserve">, </w:t>
      </w:r>
      <w:r w:rsidRPr="00E62B06">
        <w:rPr>
          <w:rFonts w:asciiTheme="majorHAnsi" w:hAnsiTheme="majorHAnsi" w:cstheme="majorHAnsi"/>
          <w:b/>
          <w:u w:val="single"/>
          <w:bdr w:val="single" w:sz="8" w:space="0" w:color="auto"/>
        </w:rPr>
        <w:t>budgetary claim</w:t>
      </w:r>
      <w:r w:rsidRPr="00E62B06">
        <w:rPr>
          <w:rFonts w:asciiTheme="majorHAnsi" w:hAnsiTheme="majorHAnsi" w:cstheme="majorHAnsi"/>
          <w:u w:val="single"/>
        </w:rPr>
        <w:t xml:space="preserve">s made by </w:t>
      </w:r>
      <w:r w:rsidRPr="00E62B06">
        <w:rPr>
          <w:rFonts w:asciiTheme="majorHAnsi" w:hAnsiTheme="majorHAnsi" w:cstheme="majorHAnsi"/>
          <w:b/>
          <w:u w:val="single"/>
          <w:bdr w:val="single" w:sz="8" w:space="0" w:color="auto"/>
        </w:rPr>
        <w:t>powerful</w:t>
      </w:r>
      <w:r w:rsidRPr="00E62B06">
        <w:rPr>
          <w:rFonts w:asciiTheme="majorHAnsi" w:hAnsiTheme="majorHAnsi" w:cstheme="majorHAnsi"/>
          <w:u w:val="single"/>
        </w:rPr>
        <w:t xml:space="preserve"> congressional </w:t>
      </w:r>
      <w:r w:rsidRPr="00E62B06">
        <w:rPr>
          <w:rFonts w:asciiTheme="majorHAnsi" w:hAnsiTheme="majorHAnsi" w:cstheme="majorHAnsi"/>
          <w:b/>
          <w:u w:val="single"/>
          <w:bdr w:val="single" w:sz="8" w:space="0" w:color="auto"/>
        </w:rPr>
        <w:t>constituencies</w:t>
      </w:r>
      <w:r w:rsidRPr="00E62B06">
        <w:rPr>
          <w:rFonts w:asciiTheme="majorHAnsi" w:hAnsiTheme="majorHAnsi" w:cstheme="majorHAnsi"/>
          <w:u w:val="single"/>
        </w:rPr>
        <w:t xml:space="preserve">, </w:t>
      </w:r>
      <w:r w:rsidRPr="00E62B06">
        <w:rPr>
          <w:rFonts w:asciiTheme="majorHAnsi" w:hAnsiTheme="majorHAnsi" w:cstheme="majorHAnsi"/>
          <w:b/>
          <w:u w:val="single"/>
          <w:bdr w:val="single" w:sz="8" w:space="0" w:color="auto"/>
        </w:rPr>
        <w:t>legal constraints</w:t>
      </w:r>
      <w:r w:rsidRPr="00E62B06">
        <w:rPr>
          <w:rFonts w:asciiTheme="majorHAnsi" w:hAnsiTheme="majorHAnsi" w:cstheme="majorHAnsi"/>
          <w:u w:val="single"/>
        </w:rPr>
        <w:t xml:space="preserve">, </w:t>
      </w:r>
      <w:r w:rsidRPr="00E62B06">
        <w:rPr>
          <w:rFonts w:asciiTheme="majorHAnsi" w:hAnsiTheme="majorHAnsi" w:cstheme="majorHAnsi"/>
          <w:b/>
          <w:u w:val="single"/>
          <w:bdr w:val="single" w:sz="8" w:space="0" w:color="auto"/>
        </w:rPr>
        <w:t>administrative traditions</w:t>
      </w:r>
      <w:r w:rsidRPr="00E62B06">
        <w:rPr>
          <w:rFonts w:asciiTheme="majorHAnsi" w:hAnsiTheme="majorHAnsi" w:cstheme="majorHAnsi"/>
          <w:u w:val="single"/>
        </w:rPr>
        <w:t xml:space="preserve">, and </w:t>
      </w:r>
      <w:r w:rsidRPr="00E62B06">
        <w:rPr>
          <w:rFonts w:asciiTheme="majorHAnsi" w:hAnsiTheme="majorHAnsi" w:cstheme="majorHAnsi"/>
          <w:b/>
          <w:u w:val="single"/>
          <w:bdr w:val="single" w:sz="8" w:space="0" w:color="auto"/>
        </w:rPr>
        <w:t>institutional cultures</w:t>
      </w:r>
      <w:r w:rsidRPr="00E62B06">
        <w:rPr>
          <w:rFonts w:asciiTheme="majorHAnsi" w:hAnsiTheme="majorHAnsi" w:cstheme="majorHAnsi"/>
          <w:sz w:val="16"/>
        </w:rPr>
        <w:t xml:space="preserve">. The </w:t>
      </w:r>
      <w:r w:rsidRPr="00E62B06">
        <w:rPr>
          <w:rFonts w:asciiTheme="majorHAnsi" w:hAnsiTheme="majorHAnsi" w:cstheme="majorHAnsi"/>
          <w:highlight w:val="cyan"/>
          <w:u w:val="single"/>
        </w:rPr>
        <w:t>size and structure</w:t>
      </w:r>
      <w:r w:rsidRPr="00E62B06">
        <w:rPr>
          <w:rFonts w:asciiTheme="majorHAnsi" w:hAnsiTheme="majorHAnsi" w:cstheme="majorHAnsi"/>
          <w:u w:val="single"/>
        </w:rPr>
        <w:t xml:space="preserve"> of the</w:t>
      </w:r>
      <w:r w:rsidRPr="00E62B06">
        <w:rPr>
          <w:rFonts w:asciiTheme="majorHAnsi" w:hAnsiTheme="majorHAnsi" w:cstheme="majorHAnsi"/>
          <w:sz w:val="16"/>
        </w:rPr>
        <w:t xml:space="preserve"> national </w:t>
      </w:r>
      <w:r w:rsidRPr="00E62B06">
        <w:rPr>
          <w:rFonts w:asciiTheme="majorHAnsi" w:hAnsiTheme="majorHAnsi" w:cstheme="majorHAnsi"/>
          <w:u w:val="single"/>
        </w:rPr>
        <w:t xml:space="preserve">security apparatus </w:t>
      </w:r>
      <w:r w:rsidRPr="00E62B06">
        <w:rPr>
          <w:rFonts w:asciiTheme="majorHAnsi" w:hAnsiTheme="majorHAnsi" w:cstheme="majorHAnsi"/>
          <w:highlight w:val="cyan"/>
          <w:u w:val="single"/>
        </w:rPr>
        <w:t>by default reinforces</w:t>
      </w:r>
      <w:r w:rsidRPr="00E62B06">
        <w:rPr>
          <w:rFonts w:asciiTheme="majorHAnsi" w:hAnsiTheme="majorHAnsi" w:cstheme="majorHAnsi"/>
          <w:sz w:val="16"/>
        </w:rPr>
        <w:t xml:space="preserve"> a </w:t>
      </w:r>
      <w:r w:rsidRPr="00E62B06">
        <w:rPr>
          <w:rFonts w:asciiTheme="majorHAnsi" w:hAnsiTheme="majorHAnsi" w:cstheme="majorHAnsi"/>
          <w:u w:val="single"/>
        </w:rPr>
        <w:t xml:space="preserve">propensity for </w:t>
      </w:r>
      <w:r w:rsidRPr="00E62B06">
        <w:rPr>
          <w:rFonts w:asciiTheme="majorHAnsi" w:hAnsiTheme="majorHAnsi" w:cstheme="majorHAnsi"/>
          <w:highlight w:val="cyan"/>
          <w:u w:val="single"/>
        </w:rPr>
        <w:t>continuity and can</w:t>
      </w:r>
      <w:r w:rsidRPr="00E62B06">
        <w:rPr>
          <w:rFonts w:asciiTheme="majorHAnsi" w:hAnsiTheme="majorHAnsi" w:cstheme="majorHAnsi"/>
          <w:sz w:val="16"/>
        </w:rPr>
        <w:t xml:space="preserve"> therefore </w:t>
      </w:r>
      <w:r w:rsidRPr="00E62B06">
        <w:rPr>
          <w:rFonts w:asciiTheme="majorHAnsi" w:hAnsiTheme="majorHAnsi" w:cstheme="majorHAnsi"/>
          <w:highlight w:val="cyan"/>
          <w:u w:val="single"/>
        </w:rPr>
        <w:t>often undermine</w:t>
      </w:r>
      <w:r w:rsidRPr="00E62B06">
        <w:rPr>
          <w:rFonts w:asciiTheme="majorHAnsi" w:hAnsiTheme="majorHAnsi" w:cstheme="majorHAnsi"/>
          <w:sz w:val="16"/>
        </w:rPr>
        <w:t xml:space="preserve"> the </w:t>
      </w:r>
      <w:r w:rsidRPr="00E62B06">
        <w:rPr>
          <w:rFonts w:asciiTheme="majorHAnsi" w:hAnsiTheme="majorHAnsi" w:cstheme="majorHAnsi"/>
          <w:highlight w:val="cyan"/>
          <w:u w:val="single"/>
        </w:rPr>
        <w:t>grand promises of politicians.</w:t>
      </w:r>
      <w:r w:rsidRPr="00E62B06">
        <w:rPr>
          <w:rFonts w:asciiTheme="majorHAnsi" w:hAnsiTheme="majorHAnsi" w:cstheme="majorHAnsi"/>
          <w:u w:val="single"/>
        </w:rPr>
        <w:t xml:space="preserve"> </w:t>
      </w:r>
      <w:r w:rsidRPr="00E62B06">
        <w:rPr>
          <w:rFonts w:asciiTheme="majorHAnsi" w:hAnsiTheme="majorHAnsi" w:cstheme="majorHAnsi"/>
          <w:sz w:val="16"/>
        </w:rPr>
        <w:t xml:space="preserve">As many journalists and scholars have documented, especially in the wake of 9/11, the national security state has inexorably grown, with a base budget increase of more than 50 percent between 2001 and 2016.12 With that has come an increase in the size of its bureaucracy. That bureaucracy, broadly defined, now includes the Department of Homeland Security and the various intelligence agencies, those responsible for managing the massive growth of government contractors and private security services, and departments specifically created to address new forms of conflict across the entire electromagnetic spectrum (including cyber and space). Pointedly, </w:t>
      </w:r>
      <w:r w:rsidRPr="00E62B06">
        <w:rPr>
          <w:rFonts w:asciiTheme="majorHAnsi" w:hAnsiTheme="majorHAnsi" w:cstheme="majorHAnsi"/>
          <w:u w:val="single"/>
        </w:rPr>
        <w:t xml:space="preserve">national </w:t>
      </w:r>
      <w:r w:rsidRPr="00E62B06">
        <w:rPr>
          <w:rFonts w:asciiTheme="majorHAnsi" w:hAnsiTheme="majorHAnsi" w:cstheme="majorHAnsi"/>
          <w:highlight w:val="cyan"/>
          <w:u w:val="single"/>
        </w:rPr>
        <w:t>security professionals</w:t>
      </w:r>
      <w:r w:rsidRPr="00E62B06">
        <w:rPr>
          <w:rFonts w:asciiTheme="majorHAnsi" w:hAnsiTheme="majorHAnsi" w:cstheme="majorHAnsi"/>
          <w:sz w:val="16"/>
        </w:rPr>
        <w:t xml:space="preserve">, regardless of their personal views and even any political differences, </w:t>
      </w:r>
      <w:r w:rsidRPr="00E62B06">
        <w:rPr>
          <w:rFonts w:asciiTheme="majorHAnsi" w:hAnsiTheme="majorHAnsi" w:cstheme="majorHAnsi"/>
          <w:b/>
          <w:highlight w:val="cyan"/>
          <w:u w:val="single"/>
          <w:bdr w:val="single" w:sz="8" w:space="0" w:color="auto"/>
        </w:rPr>
        <w:t>cannot</w:t>
      </w:r>
      <w:r w:rsidRPr="00E62B06">
        <w:rPr>
          <w:rFonts w:asciiTheme="majorHAnsi" w:hAnsiTheme="majorHAnsi" w:cstheme="majorHAnsi"/>
          <w:b/>
          <w:u w:val="single"/>
          <w:bdr w:val="single" w:sz="8" w:space="0" w:color="auto"/>
        </w:rPr>
        <w:t xml:space="preserve"> simply </w:t>
      </w:r>
      <w:r w:rsidRPr="00E62B06">
        <w:rPr>
          <w:rFonts w:asciiTheme="majorHAnsi" w:hAnsiTheme="majorHAnsi" w:cstheme="majorHAnsi"/>
          <w:b/>
          <w:highlight w:val="cyan"/>
          <w:u w:val="single"/>
          <w:bdr w:val="single" w:sz="8" w:space="0" w:color="auto"/>
        </w:rPr>
        <w:t>be ignored</w:t>
      </w:r>
      <w:r w:rsidRPr="00E62B06">
        <w:rPr>
          <w:rFonts w:asciiTheme="majorHAnsi" w:hAnsiTheme="majorHAnsi" w:cstheme="majorHAnsi"/>
          <w:highlight w:val="cyan"/>
          <w:u w:val="single"/>
        </w:rPr>
        <w:t xml:space="preserve">; they are </w:t>
      </w:r>
      <w:r w:rsidRPr="00E62B06">
        <w:rPr>
          <w:rFonts w:asciiTheme="majorHAnsi" w:hAnsiTheme="majorHAnsi" w:cstheme="majorHAnsi"/>
          <w:b/>
          <w:highlight w:val="cyan"/>
          <w:u w:val="single"/>
          <w:bdr w:val="single" w:sz="8" w:space="0" w:color="auto"/>
        </w:rPr>
        <w:t>necessary for policy and strategy implementation</w:t>
      </w:r>
      <w:r w:rsidRPr="00E62B06">
        <w:rPr>
          <w:rFonts w:asciiTheme="majorHAnsi" w:hAnsiTheme="majorHAnsi" w:cstheme="majorHAnsi"/>
          <w:u w:val="single"/>
        </w:rPr>
        <w:t>.</w:t>
      </w:r>
      <w:r w:rsidRPr="00E62B06">
        <w:rPr>
          <w:rFonts w:asciiTheme="majorHAnsi" w:hAnsiTheme="majorHAnsi" w:cstheme="majorHAnsi"/>
          <w:sz w:val="16"/>
        </w:rPr>
        <w:t xml:space="preserve"> Indeed, they are </w:t>
      </w:r>
      <w:r w:rsidRPr="00E62B06">
        <w:rPr>
          <w:rFonts w:asciiTheme="majorHAnsi" w:hAnsiTheme="majorHAnsi" w:cstheme="majorHAnsi"/>
          <w:b/>
          <w:u w:val="single"/>
          <w:bdr w:val="single" w:sz="8" w:space="0" w:color="auto"/>
        </w:rPr>
        <w:t>more valuable than ever</w:t>
      </w:r>
      <w:r w:rsidRPr="00E62B06">
        <w:rPr>
          <w:rFonts w:asciiTheme="majorHAnsi" w:hAnsiTheme="majorHAnsi" w:cstheme="majorHAnsi"/>
          <w:u w:val="single"/>
        </w:rPr>
        <w:t xml:space="preserve"> in the absence of</w:t>
      </w:r>
      <w:r w:rsidRPr="00E62B06">
        <w:rPr>
          <w:rFonts w:asciiTheme="majorHAnsi" w:hAnsiTheme="majorHAnsi" w:cstheme="majorHAnsi"/>
          <w:sz w:val="16"/>
        </w:rPr>
        <w:t xml:space="preserve"> more than half the number of </w:t>
      </w:r>
      <w:r w:rsidRPr="00E62B06">
        <w:rPr>
          <w:rFonts w:asciiTheme="majorHAnsi" w:hAnsiTheme="majorHAnsi" w:cstheme="majorHAnsi"/>
          <w:u w:val="single"/>
        </w:rPr>
        <w:t>key appointees</w:t>
      </w:r>
      <w:r w:rsidRPr="00E62B06">
        <w:rPr>
          <w:rFonts w:asciiTheme="majorHAnsi" w:hAnsiTheme="majorHAnsi" w:cstheme="majorHAnsi"/>
          <w:sz w:val="16"/>
        </w:rPr>
        <w:t xml:space="preserve">. Furthermore, </w:t>
      </w:r>
      <w:r w:rsidRPr="00E62B06">
        <w:rPr>
          <w:rFonts w:asciiTheme="majorHAnsi" w:hAnsiTheme="majorHAnsi" w:cstheme="majorHAnsi"/>
          <w:u w:val="single"/>
        </w:rPr>
        <w:t>entirely consistent with</w:t>
      </w:r>
      <w:r w:rsidRPr="00E62B06">
        <w:rPr>
          <w:rFonts w:asciiTheme="majorHAnsi" w:hAnsiTheme="majorHAnsi" w:cstheme="majorHAnsi"/>
          <w:sz w:val="16"/>
        </w:rPr>
        <w:t xml:space="preserve"> the classic </w:t>
      </w:r>
      <w:r w:rsidRPr="00E62B06">
        <w:rPr>
          <w:rFonts w:asciiTheme="majorHAnsi" w:hAnsiTheme="majorHAnsi" w:cstheme="majorHAnsi"/>
          <w:u w:val="single"/>
        </w:rPr>
        <w:t xml:space="preserve">scholarship on bureaucratic and organizational behavior, their </w:t>
      </w:r>
      <w:r w:rsidRPr="00E62B06">
        <w:rPr>
          <w:rFonts w:asciiTheme="majorHAnsi" w:hAnsiTheme="majorHAnsi" w:cstheme="majorHAnsi"/>
          <w:highlight w:val="cyan"/>
          <w:u w:val="single"/>
        </w:rPr>
        <w:t>familiarity</w:t>
      </w:r>
      <w:r w:rsidRPr="00E62B06">
        <w:rPr>
          <w:rFonts w:asciiTheme="majorHAnsi" w:hAnsiTheme="majorHAnsi" w:cstheme="majorHAnsi"/>
          <w:u w:val="single"/>
        </w:rPr>
        <w:t xml:space="preserve"> </w:t>
      </w:r>
      <w:r w:rsidRPr="00E62B06">
        <w:rPr>
          <w:rFonts w:asciiTheme="majorHAnsi" w:hAnsiTheme="majorHAnsi" w:cstheme="majorHAnsi"/>
          <w:highlight w:val="cyan"/>
          <w:u w:val="single"/>
        </w:rPr>
        <w:t>with</w:t>
      </w:r>
      <w:r w:rsidRPr="00E62B06">
        <w:rPr>
          <w:rFonts w:asciiTheme="majorHAnsi" w:hAnsiTheme="majorHAnsi" w:cstheme="majorHAnsi"/>
          <w:u w:val="single"/>
        </w:rPr>
        <w:t xml:space="preserve"> ongoing </w:t>
      </w:r>
      <w:r w:rsidRPr="00E62B06">
        <w:rPr>
          <w:rFonts w:asciiTheme="majorHAnsi" w:hAnsiTheme="majorHAnsi" w:cstheme="majorHAnsi"/>
          <w:highlight w:val="cyan"/>
          <w:u w:val="single"/>
        </w:rPr>
        <w:t>operations and standard</w:t>
      </w:r>
      <w:r w:rsidRPr="00E62B06">
        <w:rPr>
          <w:rFonts w:asciiTheme="majorHAnsi" w:hAnsiTheme="majorHAnsi" w:cstheme="majorHAnsi"/>
          <w:u w:val="single"/>
        </w:rPr>
        <w:t xml:space="preserve"> operating </w:t>
      </w:r>
      <w:r w:rsidRPr="00E62B06">
        <w:rPr>
          <w:rFonts w:asciiTheme="majorHAnsi" w:hAnsiTheme="majorHAnsi" w:cstheme="majorHAnsi"/>
          <w:highlight w:val="cyan"/>
          <w:u w:val="single"/>
        </w:rPr>
        <w:t>procedures</w:t>
      </w:r>
      <w:r w:rsidRPr="00E62B06">
        <w:rPr>
          <w:rFonts w:asciiTheme="majorHAnsi" w:hAnsiTheme="majorHAnsi" w:cstheme="majorHAnsi"/>
          <w:u w:val="single"/>
        </w:rPr>
        <w:t xml:space="preserve"> generally </w:t>
      </w:r>
      <w:r w:rsidRPr="00E62B06">
        <w:rPr>
          <w:rFonts w:asciiTheme="majorHAnsi" w:hAnsiTheme="majorHAnsi" w:cstheme="majorHAnsi"/>
          <w:b/>
          <w:highlight w:val="cyan"/>
          <w:u w:val="single"/>
          <w:bdr w:val="single" w:sz="8" w:space="0" w:color="auto"/>
        </w:rPr>
        <w:t>reinforces</w:t>
      </w:r>
      <w:r w:rsidRPr="00E62B06">
        <w:rPr>
          <w:rFonts w:asciiTheme="majorHAnsi" w:hAnsiTheme="majorHAnsi" w:cstheme="majorHAnsi"/>
          <w:highlight w:val="cyan"/>
          <w:u w:val="single"/>
        </w:rPr>
        <w:t xml:space="preserve"> the</w:t>
      </w:r>
      <w:r w:rsidRPr="00E62B06">
        <w:rPr>
          <w:rFonts w:asciiTheme="majorHAnsi" w:hAnsiTheme="majorHAnsi" w:cstheme="majorHAnsi"/>
          <w:u w:val="single"/>
        </w:rPr>
        <w:t xml:space="preserve"> strategic </w:t>
      </w:r>
      <w:r w:rsidRPr="00E62B06">
        <w:rPr>
          <w:rFonts w:asciiTheme="majorHAnsi" w:hAnsiTheme="majorHAnsi" w:cstheme="majorHAnsi"/>
          <w:b/>
          <w:highlight w:val="cyan"/>
          <w:u w:val="single"/>
          <w:bdr w:val="single" w:sz="8" w:space="0" w:color="auto"/>
        </w:rPr>
        <w:t>status quo</w:t>
      </w:r>
      <w:r w:rsidRPr="00E62B06">
        <w:rPr>
          <w:rFonts w:asciiTheme="majorHAnsi" w:hAnsiTheme="majorHAnsi" w:cstheme="majorHAnsi"/>
          <w:highlight w:val="cyan"/>
          <w:u w:val="single"/>
        </w:rPr>
        <w:t xml:space="preserve"> rather than radical change</w:t>
      </w:r>
      <w:r w:rsidRPr="00E62B06">
        <w:rPr>
          <w:rFonts w:asciiTheme="majorHAnsi" w:hAnsiTheme="majorHAnsi" w:cstheme="majorHAnsi"/>
          <w:sz w:val="16"/>
        </w:rPr>
        <w:t xml:space="preserve">, often </w:t>
      </w:r>
      <w:r w:rsidRPr="00E62B06">
        <w:rPr>
          <w:rFonts w:asciiTheme="majorHAnsi" w:hAnsiTheme="majorHAnsi" w:cstheme="majorHAnsi"/>
          <w:u w:val="single"/>
        </w:rPr>
        <w:t>for fear of</w:t>
      </w:r>
      <w:r w:rsidRPr="00E62B06">
        <w:rPr>
          <w:rFonts w:asciiTheme="majorHAnsi" w:hAnsiTheme="majorHAnsi" w:cstheme="majorHAnsi"/>
          <w:sz w:val="16"/>
        </w:rPr>
        <w:t xml:space="preserve"> the </w:t>
      </w:r>
      <w:r w:rsidRPr="00E62B06">
        <w:rPr>
          <w:rFonts w:asciiTheme="majorHAnsi" w:hAnsiTheme="majorHAnsi" w:cstheme="majorHAnsi"/>
          <w:u w:val="single"/>
        </w:rPr>
        <w:t>unknown consequences of any major shift.</w:t>
      </w:r>
      <w:r w:rsidRPr="00E62B06">
        <w:rPr>
          <w:rFonts w:asciiTheme="majorHAnsi" w:hAnsiTheme="majorHAnsi" w:cstheme="majorHAnsi"/>
          <w:sz w:val="16"/>
        </w:rPr>
        <w:t xml:space="preserve">13 Complete </w:t>
      </w:r>
      <w:r w:rsidRPr="00E62B06">
        <w:rPr>
          <w:rFonts w:asciiTheme="majorHAnsi" w:hAnsiTheme="majorHAnsi" w:cstheme="majorHAnsi"/>
          <w:u w:val="single"/>
        </w:rPr>
        <w:t>withdrawal from Afghanistan</w:t>
      </w:r>
      <w:r w:rsidRPr="00E62B06">
        <w:rPr>
          <w:rFonts w:asciiTheme="majorHAnsi" w:hAnsiTheme="majorHAnsi" w:cstheme="majorHAnsi"/>
          <w:sz w:val="16"/>
        </w:rPr>
        <w:t xml:space="preserve">, for example, </w:t>
      </w:r>
      <w:r w:rsidRPr="00E62B06">
        <w:rPr>
          <w:rFonts w:asciiTheme="majorHAnsi" w:hAnsiTheme="majorHAnsi" w:cstheme="majorHAnsi"/>
          <w:u w:val="single"/>
        </w:rPr>
        <w:t>sounds good on a bumper sticker, but</w:t>
      </w:r>
      <w:r w:rsidRPr="00E62B06">
        <w:rPr>
          <w:rFonts w:asciiTheme="majorHAnsi" w:hAnsiTheme="majorHAnsi" w:cstheme="majorHAnsi"/>
          <w:sz w:val="16"/>
        </w:rPr>
        <w:t xml:space="preserve"> the long-held concern of thereby </w:t>
      </w:r>
      <w:r w:rsidRPr="00E62B06">
        <w:rPr>
          <w:rFonts w:asciiTheme="majorHAnsi" w:hAnsiTheme="majorHAnsi" w:cstheme="majorHAnsi"/>
          <w:u w:val="single"/>
        </w:rPr>
        <w:t>giving terrorists a base</w:t>
      </w:r>
      <w:r w:rsidRPr="00E62B06">
        <w:rPr>
          <w:rFonts w:asciiTheme="majorHAnsi" w:hAnsiTheme="majorHAnsi" w:cstheme="majorHAnsi"/>
          <w:sz w:val="16"/>
        </w:rPr>
        <w:t xml:space="preserve"> from which to attack the United States </w:t>
      </w:r>
      <w:r w:rsidRPr="00E62B06">
        <w:rPr>
          <w:rFonts w:asciiTheme="majorHAnsi" w:hAnsiTheme="majorHAnsi" w:cstheme="majorHAnsi"/>
          <w:u w:val="single"/>
        </w:rPr>
        <w:t>suggests otherwise</w:t>
      </w:r>
      <w:r w:rsidRPr="00E62B06">
        <w:rPr>
          <w:rFonts w:asciiTheme="majorHAnsi" w:hAnsiTheme="majorHAnsi" w:cstheme="majorHAnsi"/>
          <w:sz w:val="16"/>
        </w:rPr>
        <w:t xml:space="preserve">. President </w:t>
      </w:r>
      <w:r w:rsidRPr="00E62B06">
        <w:rPr>
          <w:rFonts w:asciiTheme="majorHAnsi" w:hAnsiTheme="majorHAnsi" w:cstheme="majorHAnsi"/>
          <w:highlight w:val="cyan"/>
          <w:u w:val="single"/>
        </w:rPr>
        <w:t>Trump’s</w:t>
      </w:r>
      <w:r w:rsidRPr="00E62B06">
        <w:rPr>
          <w:rFonts w:asciiTheme="majorHAnsi" w:hAnsiTheme="majorHAnsi" w:cstheme="majorHAnsi"/>
          <w:sz w:val="16"/>
        </w:rPr>
        <w:t xml:space="preserve"> choice of </w:t>
      </w:r>
      <w:r w:rsidRPr="00E62B06">
        <w:rPr>
          <w:rFonts w:asciiTheme="majorHAnsi" w:hAnsiTheme="majorHAnsi" w:cstheme="majorHAnsi"/>
          <w:highlight w:val="cyan"/>
          <w:u w:val="single"/>
        </w:rPr>
        <w:t>leadership</w:t>
      </w:r>
      <w:r w:rsidRPr="00E62B06">
        <w:rPr>
          <w:rFonts w:asciiTheme="majorHAnsi" w:hAnsiTheme="majorHAnsi" w:cstheme="majorHAnsi"/>
          <w:sz w:val="16"/>
        </w:rPr>
        <w:t xml:space="preserve"> has </w:t>
      </w:r>
      <w:r w:rsidRPr="00E62B06">
        <w:rPr>
          <w:rFonts w:asciiTheme="majorHAnsi" w:hAnsiTheme="majorHAnsi" w:cstheme="majorHAnsi"/>
          <w:highlight w:val="cyan"/>
          <w:u w:val="single"/>
        </w:rPr>
        <w:t>reinforced this</w:t>
      </w:r>
      <w:r w:rsidRPr="00E62B06">
        <w:rPr>
          <w:rFonts w:asciiTheme="majorHAnsi" w:hAnsiTheme="majorHAnsi" w:cstheme="majorHAnsi"/>
          <w:sz w:val="16"/>
        </w:rPr>
        <w:t xml:space="preserve"> trend. The </w:t>
      </w:r>
      <w:r w:rsidRPr="00E62B06">
        <w:rPr>
          <w:rFonts w:asciiTheme="majorHAnsi" w:hAnsiTheme="majorHAnsi" w:cstheme="majorHAnsi"/>
          <w:u w:val="single"/>
        </w:rPr>
        <w:t>incoming leaders</w:t>
      </w:r>
      <w:r w:rsidRPr="00E62B06">
        <w:rPr>
          <w:rFonts w:asciiTheme="majorHAnsi" w:hAnsiTheme="majorHAnsi" w:cstheme="majorHAnsi"/>
          <w:sz w:val="16"/>
        </w:rPr>
        <w:t xml:space="preserve"> of national security departments </w:t>
      </w:r>
      <w:r w:rsidRPr="00E62B06">
        <w:rPr>
          <w:rFonts w:asciiTheme="majorHAnsi" w:hAnsiTheme="majorHAnsi" w:cstheme="majorHAnsi"/>
          <w:u w:val="single"/>
        </w:rPr>
        <w:t>often arrive intent on instituting dramatic strategic changes.</w:t>
      </w:r>
      <w:r w:rsidRPr="00E62B06">
        <w:rPr>
          <w:rFonts w:asciiTheme="majorHAnsi" w:hAnsiTheme="majorHAnsi" w:cstheme="majorHAnsi"/>
          <w:sz w:val="16"/>
        </w:rPr>
        <w:t xml:space="preserve"> Sometimes they even succeed in some aspects, a notable example being the changes in immigration policy instituted by the Trump administration’s Departments of Justice and Homeland Security to date.14 President </w:t>
      </w:r>
      <w:r w:rsidRPr="00E62B06">
        <w:rPr>
          <w:rFonts w:asciiTheme="majorHAnsi" w:hAnsiTheme="majorHAnsi" w:cstheme="majorHAnsi"/>
          <w:highlight w:val="cyan"/>
          <w:u w:val="single"/>
        </w:rPr>
        <w:t>Trump chose</w:t>
      </w:r>
      <w:r w:rsidRPr="00E62B06">
        <w:rPr>
          <w:rFonts w:asciiTheme="majorHAnsi" w:hAnsiTheme="majorHAnsi" w:cstheme="majorHAnsi"/>
          <w:u w:val="single"/>
        </w:rPr>
        <w:t>,</w:t>
      </w:r>
      <w:r w:rsidRPr="00E62B06">
        <w:rPr>
          <w:rFonts w:asciiTheme="majorHAnsi" w:hAnsiTheme="majorHAnsi" w:cstheme="majorHAnsi"/>
          <w:sz w:val="16"/>
        </w:rPr>
        <w:t xml:space="preserve"> however, </w:t>
      </w:r>
      <w:r w:rsidRPr="00E62B06">
        <w:rPr>
          <w:rFonts w:asciiTheme="majorHAnsi" w:hAnsiTheme="majorHAnsi" w:cstheme="majorHAnsi"/>
          <w:u w:val="single"/>
        </w:rPr>
        <w:t xml:space="preserve">to install three distinguished career </w:t>
      </w:r>
      <w:r w:rsidRPr="00E62B06">
        <w:rPr>
          <w:rFonts w:asciiTheme="majorHAnsi" w:hAnsiTheme="majorHAnsi" w:cstheme="majorHAnsi"/>
          <w:highlight w:val="cyan"/>
          <w:u w:val="single"/>
        </w:rPr>
        <w:t>military personnel</w:t>
      </w:r>
      <w:r w:rsidRPr="00E62B06">
        <w:rPr>
          <w:rFonts w:asciiTheme="majorHAnsi" w:hAnsiTheme="majorHAnsi" w:cstheme="majorHAnsi"/>
          <w:sz w:val="16"/>
        </w:rPr>
        <w:t xml:space="preserve"> at the apex of his administration: Lt Gen H. R. McMaster as his second National Security Advisor, Gen James Mattis as secretary of Defense, and Gen John F. Kelly, initially as secretary of Homeland Defense and now chief of staff. Their extensive and distinguished military careers socialized them to view strategic challenges from a pragmatic, operational perspective rather than a dogmatic one. McMaster’s studious personal manner reputedly grated the president, eventually leading to his departure. But if reports are to be believed, President Trump regards Mattis and Kelly as credible and authoritative to the point where he routinely delegates strategy to them.15 It is not surprising, therefore, to discover that they reputedly favor institutionally and culturally embedded conventions, abjuring many of the president’s more radical proposals (as McMaster did) when it comes to force deployment.16 In effect, they recognize the contextual factors that operate in differing theaters of war—such as Secretary Mattis’ insistence on sustaining troop deployments in Eastern Europe—that often reinforce the propensity for continuity.17 Commentators, such as George Will, expressed an early concern that Trump’s third national security advisor, John </w:t>
      </w:r>
      <w:r w:rsidRPr="00E62B06">
        <w:rPr>
          <w:rFonts w:asciiTheme="majorHAnsi" w:hAnsiTheme="majorHAnsi" w:cstheme="majorHAnsi"/>
          <w:sz w:val="16"/>
        </w:rPr>
        <w:lastRenderedPageBreak/>
        <w:t xml:space="preserve">Bolton, may adopt a more aggressive approach to force deployment.18 At this point, however, </w:t>
      </w:r>
      <w:r w:rsidRPr="00E62B06">
        <w:rPr>
          <w:rFonts w:asciiTheme="majorHAnsi" w:hAnsiTheme="majorHAnsi" w:cstheme="majorHAnsi"/>
          <w:highlight w:val="cyan"/>
          <w:u w:val="single"/>
        </w:rPr>
        <w:t xml:space="preserve">there is </w:t>
      </w:r>
      <w:r w:rsidRPr="00E62B06">
        <w:rPr>
          <w:rFonts w:asciiTheme="majorHAnsi" w:hAnsiTheme="majorHAnsi" w:cstheme="majorHAnsi"/>
          <w:b/>
          <w:highlight w:val="cyan"/>
          <w:u w:val="single"/>
          <w:bdr w:val="single" w:sz="8" w:space="0" w:color="auto"/>
        </w:rPr>
        <w:t>no ev</w:t>
      </w:r>
      <w:r w:rsidRPr="00E62B06">
        <w:rPr>
          <w:rFonts w:asciiTheme="majorHAnsi" w:hAnsiTheme="majorHAnsi" w:cstheme="majorHAnsi"/>
          <w:b/>
          <w:u w:val="single"/>
          <w:bdr w:val="single" w:sz="8" w:space="0" w:color="auto"/>
        </w:rPr>
        <w:t>idence</w:t>
      </w:r>
      <w:r w:rsidRPr="00E62B06">
        <w:rPr>
          <w:rFonts w:asciiTheme="majorHAnsi" w:hAnsiTheme="majorHAnsi" w:cstheme="majorHAnsi"/>
          <w:sz w:val="16"/>
        </w:rPr>
        <w:t xml:space="preserve"> by which </w:t>
      </w:r>
      <w:r w:rsidRPr="00E62B06">
        <w:rPr>
          <w:rFonts w:asciiTheme="majorHAnsi" w:hAnsiTheme="majorHAnsi" w:cstheme="majorHAnsi"/>
          <w:highlight w:val="cyan"/>
          <w:u w:val="single"/>
        </w:rPr>
        <w:t>to measure</w:t>
      </w:r>
      <w:r w:rsidRPr="00E62B06">
        <w:rPr>
          <w:rFonts w:asciiTheme="majorHAnsi" w:hAnsiTheme="majorHAnsi" w:cstheme="majorHAnsi"/>
          <w:u w:val="single"/>
        </w:rPr>
        <w:t xml:space="preserve"> the </w:t>
      </w:r>
      <w:r w:rsidRPr="00E62B06">
        <w:rPr>
          <w:rFonts w:asciiTheme="majorHAnsi" w:hAnsiTheme="majorHAnsi" w:cstheme="majorHAnsi"/>
          <w:highlight w:val="cyan"/>
          <w:u w:val="single"/>
        </w:rPr>
        <w:t xml:space="preserve">relationship between </w:t>
      </w:r>
      <w:r w:rsidRPr="00E62B06">
        <w:rPr>
          <w:rFonts w:asciiTheme="majorHAnsi" w:hAnsiTheme="majorHAnsi" w:cstheme="majorHAnsi"/>
          <w:b/>
          <w:highlight w:val="cyan"/>
          <w:u w:val="single"/>
          <w:bdr w:val="single" w:sz="8" w:space="0" w:color="auto"/>
        </w:rPr>
        <w:t>Bolton’s</w:t>
      </w:r>
      <w:r w:rsidRPr="00E62B06">
        <w:rPr>
          <w:rFonts w:asciiTheme="majorHAnsi" w:hAnsiTheme="majorHAnsi" w:cstheme="majorHAnsi"/>
          <w:b/>
          <w:u w:val="single"/>
          <w:bdr w:val="single" w:sz="8" w:space="0" w:color="auto"/>
        </w:rPr>
        <w:t xml:space="preserve"> fiery </w:t>
      </w:r>
      <w:r w:rsidRPr="00E62B06">
        <w:rPr>
          <w:rFonts w:asciiTheme="majorHAnsi" w:hAnsiTheme="majorHAnsi" w:cstheme="majorHAnsi"/>
          <w:b/>
          <w:highlight w:val="cyan"/>
          <w:u w:val="single"/>
          <w:bdr w:val="single" w:sz="8" w:space="0" w:color="auto"/>
        </w:rPr>
        <w:t>rhetoric</w:t>
      </w:r>
      <w:r w:rsidRPr="00E62B06">
        <w:rPr>
          <w:rFonts w:asciiTheme="majorHAnsi" w:hAnsiTheme="majorHAnsi" w:cstheme="majorHAnsi"/>
          <w:highlight w:val="cyan"/>
          <w:u w:val="single"/>
        </w:rPr>
        <w:t xml:space="preserve"> and</w:t>
      </w:r>
      <w:r w:rsidRPr="00E62B06">
        <w:rPr>
          <w:rFonts w:asciiTheme="majorHAnsi" w:hAnsiTheme="majorHAnsi" w:cstheme="majorHAnsi"/>
          <w:sz w:val="16"/>
        </w:rPr>
        <w:t xml:space="preserve"> his </w:t>
      </w:r>
      <w:r w:rsidRPr="00E62B06">
        <w:rPr>
          <w:rFonts w:asciiTheme="majorHAnsi" w:hAnsiTheme="majorHAnsi" w:cstheme="majorHAnsi"/>
          <w:b/>
          <w:highlight w:val="cyan"/>
          <w:u w:val="single"/>
          <w:bdr w:val="single" w:sz="8" w:space="0" w:color="auto"/>
        </w:rPr>
        <w:t>prescriptions</w:t>
      </w:r>
      <w:r w:rsidRPr="00E62B06">
        <w:rPr>
          <w:rFonts w:asciiTheme="majorHAnsi" w:hAnsiTheme="majorHAnsi" w:cstheme="majorHAnsi"/>
          <w:u w:val="single"/>
        </w:rPr>
        <w:t xml:space="preserve"> when it comes to deployments.</w:t>
      </w:r>
      <w:r w:rsidRPr="00E62B06">
        <w:rPr>
          <w:rFonts w:asciiTheme="majorHAnsi" w:hAnsiTheme="majorHAnsi" w:cstheme="majorHAnsi"/>
          <w:sz w:val="16"/>
        </w:rPr>
        <w:t xml:space="preserve"> Time will tell if Bolton will be willing and able to impose new deployment patterns on both his more cautious colleagues and a possibly recalcitrant bureaucratic apparatus. Thus, </w:t>
      </w:r>
      <w:r w:rsidRPr="00E62B06">
        <w:rPr>
          <w:rFonts w:asciiTheme="majorHAnsi" w:hAnsiTheme="majorHAnsi" w:cstheme="majorHAnsi"/>
          <w:u w:val="single"/>
        </w:rPr>
        <w:t>while sounding a cautious note</w:t>
      </w:r>
      <w:r w:rsidRPr="00E62B06">
        <w:rPr>
          <w:rFonts w:asciiTheme="majorHAnsi" w:hAnsiTheme="majorHAnsi" w:cstheme="majorHAnsi"/>
          <w:sz w:val="16"/>
        </w:rPr>
        <w:t xml:space="preserve">, the </w:t>
      </w:r>
      <w:r w:rsidRPr="00E62B06">
        <w:rPr>
          <w:rFonts w:asciiTheme="majorHAnsi" w:hAnsiTheme="majorHAnsi" w:cstheme="majorHAnsi"/>
          <w:u w:val="single"/>
        </w:rPr>
        <w:t>available evidence</w:t>
      </w:r>
      <w:r w:rsidRPr="00E62B06">
        <w:rPr>
          <w:rFonts w:asciiTheme="majorHAnsi" w:hAnsiTheme="majorHAnsi" w:cstheme="majorHAnsi"/>
          <w:sz w:val="16"/>
        </w:rPr>
        <w:t xml:space="preserve"> to date has </w:t>
      </w:r>
      <w:r w:rsidRPr="00E62B06">
        <w:rPr>
          <w:rFonts w:asciiTheme="majorHAnsi" w:hAnsiTheme="majorHAnsi" w:cstheme="majorHAnsi"/>
          <w:u w:val="single"/>
        </w:rPr>
        <w:t>generated an ironic paradox in</w:t>
      </w:r>
      <w:r w:rsidRPr="00E62B06">
        <w:rPr>
          <w:rFonts w:asciiTheme="majorHAnsi" w:hAnsiTheme="majorHAnsi" w:cstheme="majorHAnsi"/>
          <w:sz w:val="16"/>
        </w:rPr>
        <w:t xml:space="preserve"> President </w:t>
      </w:r>
      <w:r w:rsidRPr="00E62B06">
        <w:rPr>
          <w:rFonts w:asciiTheme="majorHAnsi" w:hAnsiTheme="majorHAnsi" w:cstheme="majorHAnsi"/>
          <w:u w:val="single"/>
        </w:rPr>
        <w:t xml:space="preserve">Trump’s case. </w:t>
      </w:r>
      <w:r w:rsidRPr="00E62B06">
        <w:rPr>
          <w:rFonts w:asciiTheme="majorHAnsi" w:hAnsiTheme="majorHAnsi" w:cstheme="majorHAnsi"/>
          <w:highlight w:val="cyan"/>
          <w:u w:val="single"/>
        </w:rPr>
        <w:t xml:space="preserve">The </w:t>
      </w:r>
      <w:r w:rsidRPr="00E62B06">
        <w:rPr>
          <w:rFonts w:asciiTheme="majorHAnsi" w:hAnsiTheme="majorHAnsi" w:cstheme="majorHAnsi"/>
          <w:b/>
          <w:highlight w:val="cyan"/>
          <w:u w:val="single"/>
          <w:bdr w:val="single" w:sz="8" w:space="0" w:color="auto"/>
        </w:rPr>
        <w:t>vacuum</w:t>
      </w:r>
      <w:r w:rsidRPr="00E62B06">
        <w:rPr>
          <w:rFonts w:asciiTheme="majorHAnsi" w:hAnsiTheme="majorHAnsi" w:cstheme="majorHAnsi"/>
          <w:u w:val="single"/>
        </w:rPr>
        <w:t xml:space="preserve"> created </w:t>
      </w:r>
      <w:r w:rsidRPr="00E62B06">
        <w:rPr>
          <w:rFonts w:asciiTheme="majorHAnsi" w:hAnsiTheme="majorHAnsi" w:cstheme="majorHAnsi"/>
          <w:highlight w:val="cyan"/>
          <w:u w:val="single"/>
        </w:rPr>
        <w:t>by</w:t>
      </w:r>
      <w:r w:rsidRPr="00E62B06">
        <w:rPr>
          <w:rFonts w:asciiTheme="majorHAnsi" w:hAnsiTheme="majorHAnsi" w:cstheme="majorHAnsi"/>
          <w:u w:val="single"/>
        </w:rPr>
        <w:t xml:space="preserve"> his administration’s </w:t>
      </w:r>
      <w:r w:rsidRPr="00E62B06">
        <w:rPr>
          <w:rFonts w:asciiTheme="majorHAnsi" w:hAnsiTheme="majorHAnsi" w:cstheme="majorHAnsi"/>
          <w:highlight w:val="cyan"/>
          <w:u w:val="single"/>
        </w:rPr>
        <w:t>lack of senior appointments</w:t>
      </w:r>
      <w:r w:rsidRPr="00E62B06">
        <w:rPr>
          <w:rFonts w:asciiTheme="majorHAnsi" w:hAnsiTheme="majorHAnsi" w:cstheme="majorHAnsi"/>
          <w:u w:val="single"/>
        </w:rPr>
        <w:t>, coupled with</w:t>
      </w:r>
      <w:r w:rsidRPr="00E62B06">
        <w:rPr>
          <w:rFonts w:asciiTheme="majorHAnsi" w:hAnsiTheme="majorHAnsi" w:cstheme="majorHAnsi"/>
          <w:sz w:val="16"/>
        </w:rPr>
        <w:t xml:space="preserve"> the </w:t>
      </w:r>
      <w:r w:rsidRPr="00E62B06">
        <w:rPr>
          <w:rFonts w:asciiTheme="majorHAnsi" w:hAnsiTheme="majorHAnsi" w:cstheme="majorHAnsi"/>
          <w:u w:val="single"/>
        </w:rPr>
        <w:t xml:space="preserve">training of many </w:t>
      </w:r>
      <w:r w:rsidRPr="00E62B06">
        <w:rPr>
          <w:rFonts w:asciiTheme="majorHAnsi" w:hAnsiTheme="majorHAnsi" w:cstheme="majorHAnsi"/>
          <w:sz w:val="16"/>
        </w:rPr>
        <w:t xml:space="preserve">of those </w:t>
      </w:r>
      <w:r w:rsidRPr="00E62B06">
        <w:rPr>
          <w:rFonts w:asciiTheme="majorHAnsi" w:hAnsiTheme="majorHAnsi" w:cstheme="majorHAnsi"/>
          <w:u w:val="single"/>
        </w:rPr>
        <w:t>he</w:t>
      </w:r>
      <w:r w:rsidRPr="00E62B06">
        <w:rPr>
          <w:rFonts w:asciiTheme="majorHAnsi" w:hAnsiTheme="majorHAnsi" w:cstheme="majorHAnsi"/>
          <w:sz w:val="16"/>
        </w:rPr>
        <w:t xml:space="preserve"> has </w:t>
      </w:r>
      <w:r w:rsidRPr="00E62B06">
        <w:rPr>
          <w:rFonts w:asciiTheme="majorHAnsi" w:hAnsiTheme="majorHAnsi" w:cstheme="majorHAnsi"/>
          <w:u w:val="single"/>
        </w:rPr>
        <w:t xml:space="preserve">appointed to leadership roles, </w:t>
      </w:r>
      <w:r w:rsidRPr="00E62B06">
        <w:rPr>
          <w:rFonts w:asciiTheme="majorHAnsi" w:hAnsiTheme="majorHAnsi" w:cstheme="majorHAnsi"/>
          <w:sz w:val="16"/>
        </w:rPr>
        <w:t xml:space="preserve">has </w:t>
      </w:r>
      <w:r w:rsidRPr="00E62B06">
        <w:rPr>
          <w:rFonts w:asciiTheme="majorHAnsi" w:hAnsiTheme="majorHAnsi" w:cstheme="majorHAnsi"/>
          <w:u w:val="single"/>
        </w:rPr>
        <w:t xml:space="preserve">collectively </w:t>
      </w:r>
      <w:r w:rsidRPr="00E62B06">
        <w:rPr>
          <w:rFonts w:asciiTheme="majorHAnsi" w:hAnsiTheme="majorHAnsi" w:cstheme="majorHAnsi"/>
          <w:b/>
          <w:highlight w:val="cyan"/>
          <w:u w:val="single"/>
          <w:bdr w:val="single" w:sz="8" w:space="0" w:color="auto"/>
        </w:rPr>
        <w:t>reinforced</w:t>
      </w:r>
      <w:r w:rsidRPr="00E62B06">
        <w:rPr>
          <w:rFonts w:asciiTheme="majorHAnsi" w:hAnsiTheme="majorHAnsi" w:cstheme="majorHAnsi"/>
          <w:u w:val="single"/>
        </w:rPr>
        <w:t xml:space="preserve"> the </w:t>
      </w:r>
      <w:r w:rsidRPr="00E62B06">
        <w:rPr>
          <w:rFonts w:asciiTheme="majorHAnsi" w:hAnsiTheme="majorHAnsi" w:cstheme="majorHAnsi"/>
          <w:b/>
          <w:highlight w:val="cyan"/>
          <w:u w:val="single"/>
          <w:bdr w:val="single" w:sz="8" w:space="0" w:color="auto"/>
        </w:rPr>
        <w:t>natural tendency</w:t>
      </w:r>
      <w:r w:rsidRPr="00E62B06">
        <w:rPr>
          <w:rFonts w:asciiTheme="majorHAnsi" w:hAnsiTheme="majorHAnsi" w:cstheme="majorHAnsi"/>
          <w:highlight w:val="cyan"/>
          <w:u w:val="single"/>
        </w:rPr>
        <w:t xml:space="preserve"> to be circumspect</w:t>
      </w:r>
      <w:r w:rsidRPr="00E62B06">
        <w:rPr>
          <w:rFonts w:asciiTheme="majorHAnsi" w:hAnsiTheme="majorHAnsi" w:cstheme="majorHAnsi"/>
          <w:sz w:val="16"/>
        </w:rPr>
        <w:t xml:space="preserve"> in </w:t>
      </w:r>
      <w:r w:rsidRPr="00E62B06">
        <w:rPr>
          <w:rFonts w:asciiTheme="majorHAnsi" w:hAnsiTheme="majorHAnsi" w:cstheme="majorHAnsi"/>
          <w:highlight w:val="cyan"/>
          <w:u w:val="single"/>
        </w:rPr>
        <w:t>instigating any major</w:t>
      </w:r>
      <w:r w:rsidRPr="00E62B06">
        <w:rPr>
          <w:rFonts w:asciiTheme="majorHAnsi" w:hAnsiTheme="majorHAnsi" w:cstheme="majorHAnsi"/>
          <w:u w:val="single"/>
        </w:rPr>
        <w:t xml:space="preserve"> operational </w:t>
      </w:r>
      <w:r w:rsidRPr="00E62B06">
        <w:rPr>
          <w:rFonts w:asciiTheme="majorHAnsi" w:hAnsiTheme="majorHAnsi" w:cstheme="majorHAnsi"/>
          <w:highlight w:val="cyan"/>
          <w:u w:val="single"/>
        </w:rPr>
        <w:t>changes</w:t>
      </w:r>
      <w:r w:rsidRPr="00E62B06">
        <w:rPr>
          <w:rFonts w:asciiTheme="majorHAnsi" w:hAnsiTheme="majorHAnsi" w:cstheme="majorHAnsi"/>
          <w:u w:val="single"/>
        </w:rPr>
        <w:t>.</w:t>
      </w:r>
    </w:p>
    <w:p w:rsidR="00663CB0" w:rsidRPr="00E62B06" w:rsidRDefault="00663CB0" w:rsidP="00663CB0">
      <w:pPr>
        <w:pStyle w:val="Heading4"/>
        <w:rPr>
          <w:rFonts w:asciiTheme="majorHAnsi" w:hAnsiTheme="majorHAnsi" w:cstheme="majorHAnsi"/>
        </w:rPr>
      </w:pPr>
      <w:r w:rsidRPr="00E62B06">
        <w:rPr>
          <w:rFonts w:asciiTheme="majorHAnsi" w:hAnsiTheme="majorHAnsi" w:cstheme="majorHAnsi"/>
        </w:rPr>
        <w:t xml:space="preserve">No Trump crisis instability impact---crises </w:t>
      </w:r>
      <w:r w:rsidRPr="00E62B06">
        <w:rPr>
          <w:rFonts w:asciiTheme="majorHAnsi" w:hAnsiTheme="majorHAnsi" w:cstheme="majorHAnsi"/>
          <w:u w:val="single"/>
        </w:rPr>
        <w:t>won’t happen</w:t>
      </w:r>
      <w:r w:rsidRPr="00E62B06">
        <w:rPr>
          <w:rFonts w:asciiTheme="majorHAnsi" w:hAnsiTheme="majorHAnsi" w:cstheme="majorHAnsi"/>
        </w:rPr>
        <w:t xml:space="preserve">, adversaries </w:t>
      </w:r>
      <w:r w:rsidRPr="00E62B06">
        <w:rPr>
          <w:rFonts w:asciiTheme="majorHAnsi" w:hAnsiTheme="majorHAnsi" w:cstheme="majorHAnsi"/>
          <w:u w:val="single"/>
        </w:rPr>
        <w:t>won’t escalate</w:t>
      </w:r>
      <w:r w:rsidRPr="00E62B06">
        <w:rPr>
          <w:rFonts w:asciiTheme="majorHAnsi" w:hAnsiTheme="majorHAnsi" w:cstheme="majorHAnsi"/>
        </w:rPr>
        <w:t xml:space="preserve"> them</w:t>
      </w:r>
    </w:p>
    <w:p w:rsidR="00663CB0" w:rsidRPr="00E62B06" w:rsidRDefault="00663CB0" w:rsidP="00663CB0">
      <w:pPr>
        <w:rPr>
          <w:rFonts w:asciiTheme="majorHAnsi" w:hAnsiTheme="majorHAnsi" w:cstheme="majorHAnsi"/>
        </w:rPr>
      </w:pPr>
      <w:r w:rsidRPr="00E62B06">
        <w:rPr>
          <w:rStyle w:val="Style13ptBold"/>
          <w:rFonts w:asciiTheme="majorHAnsi" w:hAnsiTheme="majorHAnsi" w:cstheme="majorHAnsi"/>
        </w:rPr>
        <w:t>Drezner 17 [Daniel</w:t>
      </w:r>
      <w:r w:rsidRPr="00E62B06">
        <w:rPr>
          <w:rFonts w:asciiTheme="majorHAnsi" w:hAnsiTheme="majorHAnsi" w:cstheme="majorHAnsi"/>
        </w:rPr>
        <w:t xml:space="preserve">, professor of international politics at the Fletcher School of Law and Diplomacy at Tufts University, 7/26/17, “Why Donald Trump might not face a foreign policy crisis anytime soon,” </w:t>
      </w:r>
      <w:hyperlink r:id="rId13" w:history="1">
        <w:r w:rsidRPr="00E62B06">
          <w:rPr>
            <w:rStyle w:val="Hyperlink"/>
            <w:rFonts w:asciiTheme="majorHAnsi" w:hAnsiTheme="majorHAnsi" w:cstheme="majorHAnsi"/>
          </w:rPr>
          <w:t>https://www.washingtonpost.com/news/posteverything/wp/2017/07/26/why-we-might-not-have-to-worry-about-how-donald-trump-will-handle-a-foreign-policy-crisis/?utm_term=.2651039a316b</w:t>
        </w:r>
      </w:hyperlink>
      <w:r w:rsidRPr="00E62B06">
        <w:rPr>
          <w:rStyle w:val="Hyperlink"/>
          <w:rFonts w:asciiTheme="majorHAnsi" w:hAnsiTheme="majorHAnsi" w:cstheme="majorHAnsi"/>
        </w:rPr>
        <w:t>]</w:t>
      </w:r>
    </w:p>
    <w:p w:rsidR="00663CB0" w:rsidRPr="00E62B06" w:rsidRDefault="00663CB0" w:rsidP="00663CB0">
      <w:pPr>
        <w:rPr>
          <w:rFonts w:asciiTheme="majorHAnsi" w:hAnsiTheme="majorHAnsi" w:cstheme="majorHAnsi"/>
          <w:sz w:val="16"/>
        </w:rPr>
      </w:pPr>
      <w:r w:rsidRPr="00E62B06">
        <w:rPr>
          <w:rFonts w:asciiTheme="majorHAnsi" w:hAnsiTheme="majorHAnsi" w:cstheme="majorHAnsi"/>
          <w:sz w:val="16"/>
        </w:rPr>
        <w:t xml:space="preserve">In light of the insanity of this week, GOP operative Rick Wilson asks </w:t>
      </w:r>
      <w:r w:rsidRPr="00E62B06">
        <w:rPr>
          <w:rStyle w:val="StyleUnderline"/>
          <w:rFonts w:asciiTheme="majorHAnsi" w:hAnsiTheme="majorHAnsi" w:cstheme="majorHAnsi"/>
        </w:rPr>
        <w:t>the question</w:t>
      </w:r>
      <w:r w:rsidRPr="00E62B06">
        <w:rPr>
          <w:rFonts w:asciiTheme="majorHAnsi" w:hAnsiTheme="majorHAnsi" w:cstheme="majorHAnsi"/>
          <w:sz w:val="16"/>
        </w:rPr>
        <w:t xml:space="preserve"> that international relations </w:t>
      </w:r>
      <w:r w:rsidRPr="00E62B06">
        <w:rPr>
          <w:rStyle w:val="StyleUnderline"/>
          <w:rFonts w:asciiTheme="majorHAnsi" w:hAnsiTheme="majorHAnsi" w:cstheme="majorHAnsi"/>
        </w:rPr>
        <w:t>experts</w:t>
      </w:r>
      <w:r w:rsidRPr="00E62B06">
        <w:rPr>
          <w:rFonts w:asciiTheme="majorHAnsi" w:hAnsiTheme="majorHAnsi" w:cstheme="majorHAnsi"/>
          <w:sz w:val="16"/>
        </w:rPr>
        <w:t xml:space="preserve"> like me </w:t>
      </w:r>
      <w:r w:rsidRPr="00E62B06">
        <w:rPr>
          <w:rStyle w:val="StyleUnderline"/>
          <w:rFonts w:asciiTheme="majorHAnsi" w:hAnsiTheme="majorHAnsi" w:cstheme="majorHAnsi"/>
        </w:rPr>
        <w:t>have been asking</w:t>
      </w:r>
      <w:r w:rsidRPr="00E62B06">
        <w:rPr>
          <w:rFonts w:asciiTheme="majorHAnsi" w:hAnsiTheme="majorHAnsi" w:cstheme="majorHAnsi"/>
          <w:sz w:val="16"/>
        </w:rPr>
        <w:t xml:space="preserve"> since January: </w:t>
      </w:r>
      <w:r w:rsidRPr="00E62B06">
        <w:rPr>
          <w:rStyle w:val="StyleUnderline"/>
          <w:rFonts w:asciiTheme="majorHAnsi" w:hAnsiTheme="majorHAnsi" w:cstheme="majorHAnsi"/>
          <w:highlight w:val="cyan"/>
        </w:rPr>
        <w:t>Imagine</w:t>
      </w:r>
      <w:r w:rsidRPr="00E62B06">
        <w:rPr>
          <w:rFonts w:asciiTheme="majorHAnsi" w:hAnsiTheme="majorHAnsi" w:cstheme="majorHAnsi"/>
          <w:sz w:val="16"/>
        </w:rPr>
        <w:t xml:space="preserve"> what happens </w:t>
      </w:r>
      <w:r w:rsidRPr="00E62B06">
        <w:rPr>
          <w:rStyle w:val="StyleUnderline"/>
          <w:rFonts w:asciiTheme="majorHAnsi" w:hAnsiTheme="majorHAnsi" w:cstheme="majorHAnsi"/>
        </w:rPr>
        <w:t xml:space="preserve">when we face </w:t>
      </w:r>
      <w:r w:rsidRPr="00E62B06">
        <w:rPr>
          <w:rStyle w:val="StyleUnderline"/>
          <w:rFonts w:asciiTheme="majorHAnsi" w:hAnsiTheme="majorHAnsi" w:cstheme="majorHAnsi"/>
          <w:highlight w:val="cyan"/>
        </w:rPr>
        <w:t xml:space="preserve">an </w:t>
      </w:r>
      <w:r w:rsidRPr="00E62B06">
        <w:rPr>
          <w:rStyle w:val="Emphasis"/>
          <w:rFonts w:asciiTheme="majorHAnsi" w:hAnsiTheme="majorHAnsi" w:cstheme="majorHAnsi"/>
          <w:highlight w:val="cyan"/>
        </w:rPr>
        <w:t>actual</w:t>
      </w:r>
      <w:r w:rsidRPr="00E62B06">
        <w:rPr>
          <w:rStyle w:val="Emphasis"/>
          <w:rFonts w:asciiTheme="majorHAnsi" w:hAnsiTheme="majorHAnsi" w:cstheme="majorHAnsi"/>
        </w:rPr>
        <w:t xml:space="preserve"> international </w:t>
      </w:r>
      <w:r w:rsidRPr="00E62B06">
        <w:rPr>
          <w:rStyle w:val="Emphasis"/>
          <w:rFonts w:asciiTheme="majorHAnsi" w:hAnsiTheme="majorHAnsi" w:cstheme="majorHAnsi"/>
          <w:highlight w:val="cyan"/>
        </w:rPr>
        <w:t>crisis</w:t>
      </w:r>
      <w:r w:rsidRPr="00E62B06">
        <w:rPr>
          <w:rFonts w:asciiTheme="majorHAnsi" w:hAnsiTheme="majorHAnsi" w:cstheme="majorHAnsi"/>
          <w:sz w:val="16"/>
        </w:rPr>
        <w:t xml:space="preserve">, a </w:t>
      </w:r>
      <w:r w:rsidRPr="00E62B06">
        <w:rPr>
          <w:rStyle w:val="StyleUnderline"/>
          <w:rFonts w:asciiTheme="majorHAnsi" w:hAnsiTheme="majorHAnsi" w:cstheme="majorHAnsi"/>
        </w:rPr>
        <w:t>major attack, or a natural disaster</w:t>
      </w:r>
      <w:r w:rsidRPr="00E62B06">
        <w:rPr>
          <w:rFonts w:asciiTheme="majorHAnsi" w:hAnsiTheme="majorHAnsi" w:cstheme="majorHAnsi"/>
          <w:sz w:val="16"/>
        </w:rPr>
        <w:t xml:space="preserve">. The hard-working staff here at Spoiler Alerts has been worrying about this for the past six months. But it is worth noting that </w:t>
      </w:r>
      <w:r w:rsidRPr="00E62B06">
        <w:rPr>
          <w:rStyle w:val="Emphasis"/>
          <w:rFonts w:asciiTheme="majorHAnsi" w:hAnsiTheme="majorHAnsi" w:cstheme="majorHAnsi"/>
          <w:highlight w:val="cyan"/>
        </w:rPr>
        <w:t>this dog has not barked</w:t>
      </w:r>
      <w:r w:rsidRPr="00E62B06">
        <w:rPr>
          <w:rStyle w:val="StyleUnderline"/>
          <w:rFonts w:asciiTheme="majorHAnsi" w:hAnsiTheme="majorHAnsi" w:cstheme="majorHAnsi"/>
        </w:rPr>
        <w:t>. So far there</w:t>
      </w:r>
      <w:r w:rsidRPr="00E62B06">
        <w:rPr>
          <w:rFonts w:asciiTheme="majorHAnsi" w:hAnsiTheme="majorHAnsi" w:cstheme="majorHAnsi"/>
          <w:sz w:val="16"/>
        </w:rPr>
        <w:t xml:space="preserve"> really </w:t>
      </w:r>
      <w:r w:rsidRPr="00E62B06">
        <w:rPr>
          <w:rStyle w:val="StyleUnderline"/>
          <w:rFonts w:asciiTheme="majorHAnsi" w:hAnsiTheme="majorHAnsi" w:cstheme="majorHAnsi"/>
        </w:rPr>
        <w:t>hasn’t been a major foreign policy crisis</w:t>
      </w:r>
      <w:r w:rsidRPr="00E62B06">
        <w:rPr>
          <w:rFonts w:asciiTheme="majorHAnsi" w:hAnsiTheme="majorHAnsi" w:cstheme="majorHAnsi"/>
          <w:sz w:val="16"/>
        </w:rPr>
        <w:t xml:space="preserve">. Oh, </w:t>
      </w:r>
      <w:r w:rsidRPr="00E62B06">
        <w:rPr>
          <w:rStyle w:val="StyleUnderline"/>
          <w:rFonts w:asciiTheme="majorHAnsi" w:hAnsiTheme="majorHAnsi" w:cstheme="majorHAnsi"/>
          <w:highlight w:val="cyan"/>
        </w:rPr>
        <w:t>sure, North Korea has been North Korea</w:t>
      </w:r>
      <w:r w:rsidRPr="00E62B06">
        <w:rPr>
          <w:rFonts w:asciiTheme="majorHAnsi" w:hAnsiTheme="majorHAnsi" w:cstheme="majorHAnsi"/>
          <w:sz w:val="16"/>
        </w:rPr>
        <w:t xml:space="preserve">. That is also the area of policy where the Trump administration has been the most conventional. The </w:t>
      </w:r>
      <w:r w:rsidRPr="00E62B06">
        <w:rPr>
          <w:rStyle w:val="StyleUnderline"/>
          <w:rFonts w:asciiTheme="majorHAnsi" w:hAnsiTheme="majorHAnsi" w:cstheme="majorHAnsi"/>
        </w:rPr>
        <w:t>Qatar</w:t>
      </w:r>
      <w:r w:rsidRPr="00E62B06">
        <w:rPr>
          <w:rFonts w:asciiTheme="majorHAnsi" w:hAnsiTheme="majorHAnsi" w:cstheme="majorHAnsi"/>
          <w:sz w:val="16"/>
        </w:rPr>
        <w:t xml:space="preserve"> situation </w:t>
      </w:r>
      <w:r w:rsidRPr="00E62B06">
        <w:rPr>
          <w:rStyle w:val="StyleUnderline"/>
          <w:rFonts w:asciiTheme="majorHAnsi" w:hAnsiTheme="majorHAnsi" w:cstheme="majorHAnsi"/>
        </w:rPr>
        <w:t>has been handled</w:t>
      </w:r>
      <w:r w:rsidRPr="00E62B06">
        <w:rPr>
          <w:rFonts w:asciiTheme="majorHAnsi" w:hAnsiTheme="majorHAnsi" w:cstheme="majorHAnsi"/>
          <w:sz w:val="16"/>
        </w:rPr>
        <w:t xml:space="preserve"> very </w:t>
      </w:r>
      <w:r w:rsidRPr="00E62B06">
        <w:rPr>
          <w:rStyle w:val="StyleUnderline"/>
          <w:rFonts w:asciiTheme="majorHAnsi" w:hAnsiTheme="majorHAnsi" w:cstheme="majorHAnsi"/>
        </w:rPr>
        <w:t xml:space="preserve">poorly, </w:t>
      </w:r>
      <w:r w:rsidRPr="00E62B06">
        <w:rPr>
          <w:rStyle w:val="StyleUnderline"/>
          <w:rFonts w:asciiTheme="majorHAnsi" w:hAnsiTheme="majorHAnsi" w:cstheme="majorHAnsi"/>
          <w:highlight w:val="cyan"/>
        </w:rPr>
        <w:t>but</w:t>
      </w:r>
      <w:r w:rsidRPr="00E62B06">
        <w:rPr>
          <w:rFonts w:asciiTheme="majorHAnsi" w:hAnsiTheme="majorHAnsi" w:cstheme="majorHAnsi"/>
          <w:sz w:val="16"/>
        </w:rPr>
        <w:t xml:space="preserve"> — with sincere apologies to the Qataris — this </w:t>
      </w:r>
      <w:r w:rsidRPr="00E62B06">
        <w:rPr>
          <w:rStyle w:val="StyleUnderline"/>
          <w:rFonts w:asciiTheme="majorHAnsi" w:hAnsiTheme="majorHAnsi" w:cstheme="majorHAnsi"/>
        </w:rPr>
        <w:t>does not</w:t>
      </w:r>
      <w:r w:rsidRPr="00E62B06">
        <w:rPr>
          <w:rFonts w:asciiTheme="majorHAnsi" w:hAnsiTheme="majorHAnsi" w:cstheme="majorHAnsi"/>
          <w:sz w:val="16"/>
        </w:rPr>
        <w:t xml:space="preserve"> yet </w:t>
      </w:r>
      <w:r w:rsidRPr="00E62B06">
        <w:rPr>
          <w:rStyle w:val="StyleUnderline"/>
          <w:rFonts w:asciiTheme="majorHAnsi" w:hAnsiTheme="majorHAnsi" w:cstheme="majorHAnsi"/>
        </w:rPr>
        <w:t>rise to the level of major foreign policy crisis</w:t>
      </w:r>
      <w:r w:rsidRPr="00E62B06">
        <w:rPr>
          <w:rFonts w:asciiTheme="majorHAnsi" w:hAnsiTheme="majorHAnsi" w:cstheme="majorHAnsi"/>
          <w:sz w:val="16"/>
        </w:rPr>
        <w:t xml:space="preserve">. Do not get me wrong. The </w:t>
      </w:r>
      <w:r w:rsidRPr="00E62B06">
        <w:rPr>
          <w:rStyle w:val="StyleUnderline"/>
          <w:rFonts w:asciiTheme="majorHAnsi" w:hAnsiTheme="majorHAnsi" w:cstheme="majorHAnsi"/>
          <w:highlight w:val="cyan"/>
        </w:rPr>
        <w:t>Trump</w:t>
      </w:r>
      <w:r w:rsidRPr="00E62B06">
        <w:rPr>
          <w:rFonts w:asciiTheme="majorHAnsi" w:hAnsiTheme="majorHAnsi" w:cstheme="majorHAnsi"/>
          <w:sz w:val="16"/>
        </w:rPr>
        <w:t xml:space="preserve"> administration has created a lot of its own crises, but the truth is that it </w:t>
      </w:r>
      <w:r w:rsidRPr="00E62B06">
        <w:rPr>
          <w:rStyle w:val="StyleUnderline"/>
          <w:rFonts w:asciiTheme="majorHAnsi" w:hAnsiTheme="majorHAnsi" w:cstheme="majorHAnsi"/>
          <w:highlight w:val="cyan"/>
        </w:rPr>
        <w:t>has not had</w:t>
      </w:r>
      <w:r w:rsidRPr="00E62B06">
        <w:rPr>
          <w:rStyle w:val="StyleUnderline"/>
          <w:rFonts w:asciiTheme="majorHAnsi" w:hAnsiTheme="majorHAnsi" w:cstheme="majorHAnsi"/>
        </w:rPr>
        <w:t xml:space="preserve"> to handle </w:t>
      </w:r>
      <w:r w:rsidRPr="00E62B06">
        <w:rPr>
          <w:rStyle w:val="StyleUnderline"/>
          <w:rFonts w:asciiTheme="majorHAnsi" w:hAnsiTheme="majorHAnsi" w:cstheme="majorHAnsi"/>
          <w:highlight w:val="cyan"/>
        </w:rPr>
        <w:t xml:space="preserve">any crisis </w:t>
      </w:r>
      <w:r w:rsidRPr="00E62B06">
        <w:rPr>
          <w:rStyle w:val="Emphasis"/>
          <w:rFonts w:asciiTheme="majorHAnsi" w:hAnsiTheme="majorHAnsi" w:cstheme="majorHAnsi"/>
          <w:highlight w:val="cyan"/>
        </w:rPr>
        <w:t>instigated by a</w:t>
      </w:r>
      <w:r w:rsidRPr="00E62B06">
        <w:rPr>
          <w:rStyle w:val="Emphasis"/>
          <w:rFonts w:asciiTheme="majorHAnsi" w:hAnsiTheme="majorHAnsi" w:cstheme="majorHAnsi"/>
        </w:rPr>
        <w:t xml:space="preserve"> foreign </w:t>
      </w:r>
      <w:r w:rsidRPr="00E62B06">
        <w:rPr>
          <w:rStyle w:val="Emphasis"/>
          <w:rFonts w:asciiTheme="majorHAnsi" w:hAnsiTheme="majorHAnsi" w:cstheme="majorHAnsi"/>
          <w:highlight w:val="cyan"/>
        </w:rPr>
        <w:t>adversary</w:t>
      </w:r>
      <w:r w:rsidRPr="00E62B06">
        <w:rPr>
          <w:rFonts w:asciiTheme="majorHAnsi" w:hAnsiTheme="majorHAnsi" w:cstheme="majorHAnsi"/>
          <w:sz w:val="16"/>
        </w:rPr>
        <w:t xml:space="preserve">. </w:t>
      </w:r>
      <w:r w:rsidRPr="00E62B06">
        <w:rPr>
          <w:rStyle w:val="StyleUnderline"/>
          <w:rFonts w:asciiTheme="majorHAnsi" w:hAnsiTheme="majorHAnsi" w:cstheme="majorHAnsi"/>
        </w:rPr>
        <w:t>I</w:t>
      </w:r>
      <w:r w:rsidRPr="00E62B06">
        <w:rPr>
          <w:rFonts w:asciiTheme="majorHAnsi" w:hAnsiTheme="majorHAnsi" w:cstheme="majorHAnsi"/>
          <w:sz w:val="16"/>
        </w:rPr>
        <w:t xml:space="preserve"> am beginning to </w:t>
      </w:r>
      <w:r w:rsidRPr="00E62B06">
        <w:rPr>
          <w:rStyle w:val="StyleUnderline"/>
          <w:rFonts w:asciiTheme="majorHAnsi" w:hAnsiTheme="majorHAnsi" w:cstheme="majorHAnsi"/>
        </w:rPr>
        <w:t xml:space="preserve">wonder if </w:t>
      </w:r>
      <w:r w:rsidRPr="00E62B06">
        <w:rPr>
          <w:rStyle w:val="StyleUnderline"/>
          <w:rFonts w:asciiTheme="majorHAnsi" w:hAnsiTheme="majorHAnsi" w:cstheme="majorHAnsi"/>
          <w:highlight w:val="cyan"/>
        </w:rPr>
        <w:t xml:space="preserve">this is </w:t>
      </w:r>
      <w:r w:rsidRPr="00E62B06">
        <w:rPr>
          <w:rStyle w:val="Emphasis"/>
          <w:rFonts w:asciiTheme="majorHAnsi" w:hAnsiTheme="majorHAnsi" w:cstheme="majorHAnsi"/>
          <w:highlight w:val="cyan"/>
        </w:rPr>
        <w:t>intentional</w:t>
      </w:r>
      <w:r w:rsidRPr="00E62B06">
        <w:rPr>
          <w:rFonts w:asciiTheme="majorHAnsi" w:hAnsiTheme="majorHAnsi" w:cstheme="majorHAnsi"/>
          <w:sz w:val="16"/>
        </w:rPr>
        <w:t xml:space="preserve">. This column falls under the category of “ideas that I am not even sure I totally buy but are worth pondering.” </w:t>
      </w:r>
      <w:r w:rsidRPr="00E62B06">
        <w:rPr>
          <w:rStyle w:val="StyleUnderline"/>
          <w:rFonts w:asciiTheme="majorHAnsi" w:hAnsiTheme="majorHAnsi" w:cstheme="majorHAnsi"/>
        </w:rPr>
        <w:t>It</w:t>
      </w:r>
      <w:r w:rsidRPr="00E62B06">
        <w:rPr>
          <w:rFonts w:asciiTheme="majorHAnsi" w:hAnsiTheme="majorHAnsi" w:cstheme="majorHAnsi"/>
          <w:sz w:val="16"/>
        </w:rPr>
        <w:t xml:space="preserve"> certainly </w:t>
      </w:r>
      <w:r w:rsidRPr="00E62B06">
        <w:rPr>
          <w:rStyle w:val="StyleUnderline"/>
          <w:rFonts w:asciiTheme="majorHAnsi" w:hAnsiTheme="majorHAnsi" w:cstheme="majorHAnsi"/>
        </w:rPr>
        <w:t>seems</w:t>
      </w:r>
      <w:r w:rsidRPr="00E62B06">
        <w:rPr>
          <w:rFonts w:asciiTheme="majorHAnsi" w:hAnsiTheme="majorHAnsi" w:cstheme="majorHAnsi"/>
          <w:sz w:val="16"/>
        </w:rPr>
        <w:t xml:space="preserve"> that </w:t>
      </w:r>
      <w:r w:rsidRPr="00E62B06">
        <w:rPr>
          <w:rStyle w:val="StyleUnderline"/>
          <w:rFonts w:asciiTheme="majorHAnsi" w:hAnsiTheme="majorHAnsi" w:cstheme="majorHAnsi"/>
        </w:rPr>
        <w:t>adversaries should be eager to trigger a crisis when the U</w:t>
      </w:r>
      <w:r w:rsidRPr="00E62B06">
        <w:rPr>
          <w:rFonts w:asciiTheme="majorHAnsi" w:hAnsiTheme="majorHAnsi" w:cstheme="majorHAnsi"/>
          <w:sz w:val="16"/>
        </w:rPr>
        <w:t xml:space="preserve">nited </w:t>
      </w:r>
      <w:r w:rsidRPr="00E62B06">
        <w:rPr>
          <w:rStyle w:val="StyleUnderline"/>
          <w:rFonts w:asciiTheme="majorHAnsi" w:hAnsiTheme="majorHAnsi" w:cstheme="majorHAnsi"/>
        </w:rPr>
        <w:t>S</w:t>
      </w:r>
      <w:r w:rsidRPr="00E62B06">
        <w:rPr>
          <w:rFonts w:asciiTheme="majorHAnsi" w:hAnsiTheme="majorHAnsi" w:cstheme="majorHAnsi"/>
          <w:sz w:val="16"/>
        </w:rPr>
        <w:t xml:space="preserve">tates </w:t>
      </w:r>
      <w:r w:rsidRPr="00E62B06">
        <w:rPr>
          <w:rStyle w:val="StyleUnderline"/>
          <w:rFonts w:asciiTheme="majorHAnsi" w:hAnsiTheme="majorHAnsi" w:cstheme="majorHAnsi"/>
        </w:rPr>
        <w:t>is in</w:t>
      </w:r>
      <w:r w:rsidRPr="00E62B06">
        <w:rPr>
          <w:rFonts w:asciiTheme="majorHAnsi" w:hAnsiTheme="majorHAnsi" w:cstheme="majorHAnsi"/>
          <w:sz w:val="16"/>
        </w:rPr>
        <w:t xml:space="preserve"> as much </w:t>
      </w:r>
      <w:r w:rsidRPr="00E62B06">
        <w:rPr>
          <w:rStyle w:val="StyleUnderline"/>
          <w:rFonts w:asciiTheme="majorHAnsi" w:hAnsiTheme="majorHAnsi" w:cstheme="majorHAnsi"/>
        </w:rPr>
        <w:t>turmoil</w:t>
      </w:r>
      <w:r w:rsidRPr="00E62B06">
        <w:rPr>
          <w:rFonts w:asciiTheme="majorHAnsi" w:hAnsiTheme="majorHAnsi" w:cstheme="majorHAnsi"/>
          <w:sz w:val="16"/>
        </w:rPr>
        <w:t xml:space="preserve"> as it is right now. </w:t>
      </w:r>
      <w:r w:rsidRPr="00E62B06">
        <w:rPr>
          <w:rStyle w:val="StyleUnderline"/>
          <w:rFonts w:asciiTheme="majorHAnsi" w:hAnsiTheme="majorHAnsi" w:cstheme="majorHAnsi"/>
        </w:rPr>
        <w:t>But</w:t>
      </w:r>
      <w:r w:rsidRPr="00E62B06">
        <w:rPr>
          <w:rFonts w:asciiTheme="majorHAnsi" w:hAnsiTheme="majorHAnsi" w:cstheme="majorHAnsi"/>
          <w:sz w:val="16"/>
        </w:rPr>
        <w:t xml:space="preserve"> there is another way to think about this. </w:t>
      </w:r>
      <w:r w:rsidRPr="00E62B06">
        <w:rPr>
          <w:rStyle w:val="StyleUnderline"/>
          <w:rFonts w:asciiTheme="majorHAnsi" w:hAnsiTheme="majorHAnsi" w:cstheme="majorHAnsi"/>
          <w:highlight w:val="cyan"/>
        </w:rPr>
        <w:t>If the U</w:t>
      </w:r>
      <w:r w:rsidRPr="00E62B06">
        <w:rPr>
          <w:rFonts w:asciiTheme="majorHAnsi" w:hAnsiTheme="majorHAnsi" w:cstheme="majorHAnsi"/>
          <w:sz w:val="16"/>
        </w:rPr>
        <w:t xml:space="preserve">nited </w:t>
      </w:r>
      <w:r w:rsidRPr="00E62B06">
        <w:rPr>
          <w:rStyle w:val="StyleUnderline"/>
          <w:rFonts w:asciiTheme="majorHAnsi" w:hAnsiTheme="majorHAnsi" w:cstheme="majorHAnsi"/>
          <w:highlight w:val="cyan"/>
        </w:rPr>
        <w:t>S</w:t>
      </w:r>
      <w:r w:rsidRPr="00E62B06">
        <w:rPr>
          <w:rFonts w:asciiTheme="majorHAnsi" w:hAnsiTheme="majorHAnsi" w:cstheme="majorHAnsi"/>
          <w:sz w:val="16"/>
        </w:rPr>
        <w:t xml:space="preserve">tates </w:t>
      </w:r>
      <w:r w:rsidRPr="00E62B06">
        <w:rPr>
          <w:rStyle w:val="StyleUnderline"/>
          <w:rFonts w:asciiTheme="majorHAnsi" w:hAnsiTheme="majorHAnsi" w:cstheme="majorHAnsi"/>
          <w:highlight w:val="cyan"/>
        </w:rPr>
        <w:t>is</w:t>
      </w:r>
      <w:r w:rsidRPr="00E62B06">
        <w:rPr>
          <w:rStyle w:val="StyleUnderline"/>
          <w:rFonts w:asciiTheme="majorHAnsi" w:hAnsiTheme="majorHAnsi" w:cstheme="majorHAnsi"/>
        </w:rPr>
        <w:t xml:space="preserve"> busy</w:t>
      </w:r>
      <w:r w:rsidRPr="00E62B06">
        <w:rPr>
          <w:rFonts w:asciiTheme="majorHAnsi" w:hAnsiTheme="majorHAnsi" w:cstheme="majorHAnsi"/>
          <w:sz w:val="16"/>
        </w:rPr>
        <w:t xml:space="preserve"> tearing itself apart and </w:t>
      </w:r>
      <w:r w:rsidRPr="00E62B06">
        <w:rPr>
          <w:rStyle w:val="StyleUnderline"/>
          <w:rFonts w:asciiTheme="majorHAnsi" w:hAnsiTheme="majorHAnsi" w:cstheme="majorHAnsi"/>
          <w:highlight w:val="cyan"/>
        </w:rPr>
        <w:t>weakening its long-term</w:t>
      </w:r>
      <w:r w:rsidRPr="00E62B06">
        <w:rPr>
          <w:rStyle w:val="StyleUnderline"/>
          <w:rFonts w:asciiTheme="majorHAnsi" w:hAnsiTheme="majorHAnsi" w:cstheme="majorHAnsi"/>
        </w:rPr>
        <w:t xml:space="preserve"> foundations of </w:t>
      </w:r>
      <w:r w:rsidRPr="00E62B06">
        <w:rPr>
          <w:rStyle w:val="StyleUnderline"/>
          <w:rFonts w:asciiTheme="majorHAnsi" w:hAnsiTheme="majorHAnsi" w:cstheme="majorHAnsi"/>
          <w:highlight w:val="cyan"/>
        </w:rPr>
        <w:t>power</w:t>
      </w:r>
      <w:r w:rsidRPr="00E62B06">
        <w:rPr>
          <w:rFonts w:asciiTheme="majorHAnsi" w:hAnsiTheme="majorHAnsi" w:cstheme="majorHAnsi"/>
          <w:sz w:val="16"/>
          <w:highlight w:val="cyan"/>
        </w:rPr>
        <w:t xml:space="preserve">, </w:t>
      </w:r>
      <w:r w:rsidRPr="00E62B06">
        <w:rPr>
          <w:rStyle w:val="Emphasis"/>
          <w:rFonts w:asciiTheme="majorHAnsi" w:hAnsiTheme="majorHAnsi" w:cstheme="majorHAnsi"/>
          <w:highlight w:val="cyan"/>
        </w:rPr>
        <w:t>why strike now when striking later improves the odds?</w:t>
      </w:r>
      <w:r w:rsidRPr="00E62B06">
        <w:rPr>
          <w:rFonts w:asciiTheme="majorHAnsi" w:hAnsiTheme="majorHAnsi" w:cstheme="majorHAnsi"/>
          <w:sz w:val="16"/>
        </w:rPr>
        <w:t xml:space="preserve"> With every passing day, the hegemon manages to self-destruct just a little bit more. With this dynamic, patience is a virtue. </w:t>
      </w:r>
      <w:r w:rsidRPr="00E62B06">
        <w:rPr>
          <w:rStyle w:val="StyleUnderline"/>
          <w:rFonts w:asciiTheme="majorHAnsi" w:hAnsiTheme="majorHAnsi" w:cstheme="majorHAnsi"/>
          <w:highlight w:val="cyan"/>
        </w:rPr>
        <w:t>For</w:t>
      </w:r>
      <w:r w:rsidRPr="00E62B06">
        <w:rPr>
          <w:rFonts w:asciiTheme="majorHAnsi" w:hAnsiTheme="majorHAnsi" w:cstheme="majorHAnsi"/>
          <w:sz w:val="16"/>
        </w:rPr>
        <w:t xml:space="preserve"> U.S. </w:t>
      </w:r>
      <w:r w:rsidRPr="00E62B06">
        <w:rPr>
          <w:rStyle w:val="StyleUnderline"/>
          <w:rFonts w:asciiTheme="majorHAnsi" w:hAnsiTheme="majorHAnsi" w:cstheme="majorHAnsi"/>
          <w:highlight w:val="cyan"/>
        </w:rPr>
        <w:t>adversaries, triggering a</w:t>
      </w:r>
      <w:r w:rsidRPr="00E62B06">
        <w:rPr>
          <w:rStyle w:val="StyleUnderline"/>
          <w:rFonts w:asciiTheme="majorHAnsi" w:hAnsiTheme="majorHAnsi" w:cstheme="majorHAnsi"/>
        </w:rPr>
        <w:t xml:space="preserve"> foreign policy </w:t>
      </w:r>
      <w:r w:rsidRPr="00E62B06">
        <w:rPr>
          <w:rStyle w:val="StyleUnderline"/>
          <w:rFonts w:asciiTheme="majorHAnsi" w:hAnsiTheme="majorHAnsi" w:cstheme="majorHAnsi"/>
          <w:highlight w:val="cyan"/>
        </w:rPr>
        <w:t>crisis risks</w:t>
      </w:r>
      <w:r w:rsidRPr="00E62B06">
        <w:rPr>
          <w:rFonts w:asciiTheme="majorHAnsi" w:hAnsiTheme="majorHAnsi" w:cstheme="majorHAnsi"/>
          <w:sz w:val="16"/>
        </w:rPr>
        <w:t xml:space="preserve"> doing </w:t>
      </w:r>
      <w:r w:rsidRPr="00E62B06">
        <w:rPr>
          <w:rStyle w:val="Emphasis"/>
          <w:rFonts w:asciiTheme="majorHAnsi" w:hAnsiTheme="majorHAnsi" w:cstheme="majorHAnsi"/>
        </w:rPr>
        <w:t>the one thing</w:t>
      </w:r>
      <w:r w:rsidRPr="00E62B06">
        <w:rPr>
          <w:rFonts w:asciiTheme="majorHAnsi" w:hAnsiTheme="majorHAnsi" w:cstheme="majorHAnsi"/>
          <w:sz w:val="16"/>
        </w:rPr>
        <w:t xml:space="preserve"> that the </w:t>
      </w:r>
      <w:r w:rsidRPr="00E62B06">
        <w:rPr>
          <w:rStyle w:val="StyleUnderline"/>
          <w:rFonts w:asciiTheme="majorHAnsi" w:hAnsiTheme="majorHAnsi" w:cstheme="majorHAnsi"/>
        </w:rPr>
        <w:t>Trump</w:t>
      </w:r>
      <w:r w:rsidRPr="00E62B06">
        <w:rPr>
          <w:rFonts w:asciiTheme="majorHAnsi" w:hAnsiTheme="majorHAnsi" w:cstheme="majorHAnsi"/>
          <w:sz w:val="16"/>
        </w:rPr>
        <w:t xml:space="preserve"> administration </w:t>
      </w:r>
      <w:r w:rsidRPr="00E62B06">
        <w:rPr>
          <w:rStyle w:val="StyleUnderline"/>
          <w:rFonts w:asciiTheme="majorHAnsi" w:hAnsiTheme="majorHAnsi" w:cstheme="majorHAnsi"/>
        </w:rPr>
        <w:t>has</w:t>
      </w:r>
      <w:r w:rsidRPr="00E62B06">
        <w:rPr>
          <w:rFonts w:asciiTheme="majorHAnsi" w:hAnsiTheme="majorHAnsi" w:cstheme="majorHAnsi"/>
          <w:sz w:val="16"/>
        </w:rPr>
        <w:t xml:space="preserve"> abjectly </w:t>
      </w:r>
      <w:r w:rsidRPr="00E62B06">
        <w:rPr>
          <w:rStyle w:val="StyleUnderline"/>
          <w:rFonts w:asciiTheme="majorHAnsi" w:hAnsiTheme="majorHAnsi" w:cstheme="majorHAnsi"/>
        </w:rPr>
        <w:t xml:space="preserve">failed </w:t>
      </w:r>
      <w:r w:rsidRPr="00E62B06">
        <w:rPr>
          <w:rStyle w:val="StyleUnderline"/>
          <w:rFonts w:asciiTheme="majorHAnsi" w:hAnsiTheme="majorHAnsi" w:cstheme="majorHAnsi"/>
          <w:highlight w:val="cyan"/>
        </w:rPr>
        <w:t>to</w:t>
      </w:r>
      <w:r w:rsidRPr="00E62B06">
        <w:rPr>
          <w:rStyle w:val="StyleUnderline"/>
          <w:rFonts w:asciiTheme="majorHAnsi" w:hAnsiTheme="majorHAnsi" w:cstheme="majorHAnsi"/>
        </w:rPr>
        <w:t xml:space="preserve"> do</w:t>
      </w:r>
      <w:r w:rsidRPr="00E62B06">
        <w:rPr>
          <w:rFonts w:asciiTheme="majorHAnsi" w:hAnsiTheme="majorHAnsi" w:cstheme="majorHAnsi"/>
          <w:sz w:val="16"/>
        </w:rPr>
        <w:t xml:space="preserve"> in its first six months: </w:t>
      </w:r>
      <w:r w:rsidRPr="00E62B06">
        <w:rPr>
          <w:rStyle w:val="Emphasis"/>
          <w:rFonts w:asciiTheme="majorHAnsi" w:hAnsiTheme="majorHAnsi" w:cstheme="majorHAnsi"/>
          <w:highlight w:val="cyan"/>
        </w:rPr>
        <w:t>rally Americans around the flag</w:t>
      </w:r>
      <w:r w:rsidRPr="00E62B06">
        <w:rPr>
          <w:rStyle w:val="StyleUnderline"/>
          <w:rFonts w:asciiTheme="majorHAnsi" w:hAnsiTheme="majorHAnsi" w:cstheme="majorHAnsi"/>
          <w:highlight w:val="cyan"/>
        </w:rPr>
        <w:t>. The U</w:t>
      </w:r>
      <w:r w:rsidRPr="00E62B06">
        <w:rPr>
          <w:rFonts w:asciiTheme="majorHAnsi" w:hAnsiTheme="majorHAnsi" w:cstheme="majorHAnsi"/>
          <w:sz w:val="16"/>
        </w:rPr>
        <w:t xml:space="preserve">nited </w:t>
      </w:r>
      <w:r w:rsidRPr="00E62B06">
        <w:rPr>
          <w:rStyle w:val="StyleUnderline"/>
          <w:rFonts w:asciiTheme="majorHAnsi" w:hAnsiTheme="majorHAnsi" w:cstheme="majorHAnsi"/>
          <w:highlight w:val="cyan"/>
        </w:rPr>
        <w:t>S</w:t>
      </w:r>
      <w:r w:rsidRPr="00E62B06">
        <w:rPr>
          <w:rFonts w:asciiTheme="majorHAnsi" w:hAnsiTheme="majorHAnsi" w:cstheme="majorHAnsi"/>
          <w:sz w:val="16"/>
        </w:rPr>
        <w:t xml:space="preserve">tates </w:t>
      </w:r>
      <w:r w:rsidRPr="00E62B06">
        <w:rPr>
          <w:rStyle w:val="StyleUnderline"/>
          <w:rFonts w:asciiTheme="majorHAnsi" w:hAnsiTheme="majorHAnsi" w:cstheme="majorHAnsi"/>
          <w:highlight w:val="cyan"/>
        </w:rPr>
        <w:t xml:space="preserve">retains </w:t>
      </w:r>
      <w:r w:rsidRPr="00E62B06">
        <w:rPr>
          <w:rStyle w:val="Emphasis"/>
          <w:rFonts w:asciiTheme="majorHAnsi" w:hAnsiTheme="majorHAnsi" w:cstheme="majorHAnsi"/>
          <w:highlight w:val="cyan"/>
        </w:rPr>
        <w:t>formidable resources</w:t>
      </w:r>
      <w:r w:rsidRPr="00E62B06">
        <w:rPr>
          <w:rStyle w:val="StyleUnderline"/>
          <w:rFonts w:asciiTheme="majorHAnsi" w:hAnsiTheme="majorHAnsi" w:cstheme="majorHAnsi"/>
          <w:highlight w:val="cyan"/>
        </w:rPr>
        <w:t>. The last thing a</w:t>
      </w:r>
      <w:r w:rsidRPr="00E62B06">
        <w:rPr>
          <w:rStyle w:val="StyleUnderline"/>
          <w:rFonts w:asciiTheme="majorHAnsi" w:hAnsiTheme="majorHAnsi" w:cstheme="majorHAnsi"/>
        </w:rPr>
        <w:t xml:space="preserve">ny </w:t>
      </w:r>
      <w:r w:rsidRPr="00E62B06">
        <w:rPr>
          <w:rStyle w:val="StyleUnderline"/>
          <w:rFonts w:asciiTheme="majorHAnsi" w:hAnsiTheme="majorHAnsi" w:cstheme="majorHAnsi"/>
          <w:highlight w:val="cyan"/>
        </w:rPr>
        <w:t xml:space="preserve">rival wants is to </w:t>
      </w:r>
      <w:r w:rsidRPr="00E62B06">
        <w:rPr>
          <w:rStyle w:val="Emphasis"/>
          <w:rFonts w:asciiTheme="majorHAnsi" w:hAnsiTheme="majorHAnsi" w:cstheme="majorHAnsi"/>
          <w:highlight w:val="cyan"/>
        </w:rPr>
        <w:t>renew America’s focus</w:t>
      </w:r>
      <w:r w:rsidRPr="00E62B06">
        <w:rPr>
          <w:rStyle w:val="Emphasis"/>
          <w:rFonts w:asciiTheme="majorHAnsi" w:hAnsiTheme="majorHAnsi" w:cstheme="majorHAnsi"/>
        </w:rPr>
        <w:t xml:space="preserve"> and purpose</w:t>
      </w:r>
      <w:r w:rsidRPr="00E62B06">
        <w:rPr>
          <w:rStyle w:val="StyleUnderline"/>
          <w:rFonts w:asciiTheme="majorHAnsi" w:hAnsiTheme="majorHAnsi" w:cstheme="majorHAnsi"/>
        </w:rPr>
        <w:t>. Doing nothing is easier</w:t>
      </w:r>
      <w:r w:rsidRPr="00E62B06">
        <w:rPr>
          <w:rFonts w:asciiTheme="majorHAnsi" w:hAnsiTheme="majorHAnsi" w:cstheme="majorHAnsi"/>
          <w:sz w:val="16"/>
        </w:rPr>
        <w:t xml:space="preserve">. If the United States continues on its current trajectory, then a future conflict looks far more promising than a current conflict. To be sure, an enervated United States will not encourage all foreign actors to not start a crisis. Smaller, more threatened actors such as the Islamic State, al-Qaeda or North Korea couldn’t care less about America’s internal divisions. And neither natural disasters nor asset markets will be deterred by the current dysfunction of the executive branch. A crisis could be instigated any day now. </w:t>
      </w:r>
      <w:r w:rsidRPr="00E62B06">
        <w:rPr>
          <w:rStyle w:val="StyleUnderline"/>
          <w:rFonts w:asciiTheme="majorHAnsi" w:hAnsiTheme="majorHAnsi" w:cstheme="majorHAnsi"/>
          <w:highlight w:val="cyan"/>
        </w:rPr>
        <w:t>For great or middle powers</w:t>
      </w:r>
      <w:r w:rsidRPr="00E62B06">
        <w:rPr>
          <w:rFonts w:asciiTheme="majorHAnsi" w:hAnsiTheme="majorHAnsi" w:cstheme="majorHAnsi"/>
          <w:sz w:val="16"/>
        </w:rPr>
        <w:t xml:space="preserve">, however, </w:t>
      </w:r>
      <w:r w:rsidRPr="00E62B06">
        <w:rPr>
          <w:rStyle w:val="StyleUnderline"/>
          <w:rFonts w:asciiTheme="majorHAnsi" w:hAnsiTheme="majorHAnsi" w:cstheme="majorHAnsi"/>
        </w:rPr>
        <w:t>the calculus might be</w:t>
      </w:r>
      <w:r w:rsidRPr="00E62B06">
        <w:rPr>
          <w:rFonts w:asciiTheme="majorHAnsi" w:hAnsiTheme="majorHAnsi" w:cstheme="majorHAnsi"/>
          <w:sz w:val="16"/>
        </w:rPr>
        <w:t xml:space="preserve"> different. </w:t>
      </w:r>
      <w:r w:rsidRPr="00E62B06">
        <w:rPr>
          <w:rStyle w:val="StyleUnderline"/>
          <w:rFonts w:asciiTheme="majorHAnsi" w:hAnsiTheme="majorHAnsi" w:cstheme="majorHAnsi"/>
        </w:rPr>
        <w:t>There is no evidence</w:t>
      </w:r>
      <w:r w:rsidRPr="00E62B06">
        <w:rPr>
          <w:rFonts w:asciiTheme="majorHAnsi" w:hAnsiTheme="majorHAnsi" w:cstheme="majorHAnsi"/>
          <w:sz w:val="16"/>
        </w:rPr>
        <w:t xml:space="preserve"> that </w:t>
      </w:r>
      <w:r w:rsidRPr="00E62B06">
        <w:rPr>
          <w:rStyle w:val="StyleUnderline"/>
          <w:rFonts w:asciiTheme="majorHAnsi" w:hAnsiTheme="majorHAnsi" w:cstheme="majorHAnsi"/>
        </w:rPr>
        <w:t>the Trump administration is getting its act together</w:t>
      </w:r>
      <w:r w:rsidRPr="00E62B06">
        <w:rPr>
          <w:rFonts w:asciiTheme="majorHAnsi" w:hAnsiTheme="majorHAnsi" w:cstheme="majorHAnsi"/>
          <w:sz w:val="16"/>
        </w:rPr>
        <w:t xml:space="preserve">. Indeed, Trump’s disenchantment with his secretary of state, national security adviser and attorney general suggests even more discord to come. </w:t>
      </w:r>
      <w:r w:rsidRPr="00E62B06">
        <w:rPr>
          <w:rStyle w:val="StyleUnderline"/>
          <w:rFonts w:asciiTheme="majorHAnsi" w:hAnsiTheme="majorHAnsi" w:cstheme="majorHAnsi"/>
          <w:highlight w:val="cyan"/>
        </w:rPr>
        <w:t>An American rival</w:t>
      </w:r>
      <w:r w:rsidRPr="00E62B06">
        <w:rPr>
          <w:rFonts w:asciiTheme="majorHAnsi" w:hAnsiTheme="majorHAnsi" w:cstheme="majorHAnsi"/>
          <w:sz w:val="16"/>
        </w:rPr>
        <w:t xml:space="preserve"> in world politics who has a decent shadow of the future </w:t>
      </w:r>
      <w:r w:rsidRPr="00E62B06">
        <w:rPr>
          <w:rStyle w:val="StyleUnderline"/>
          <w:rFonts w:asciiTheme="majorHAnsi" w:hAnsiTheme="majorHAnsi" w:cstheme="majorHAnsi"/>
          <w:highlight w:val="cyan"/>
        </w:rPr>
        <w:t>might</w:t>
      </w:r>
      <w:r w:rsidRPr="00E62B06">
        <w:rPr>
          <w:rFonts w:asciiTheme="majorHAnsi" w:hAnsiTheme="majorHAnsi" w:cstheme="majorHAnsi"/>
          <w:sz w:val="16"/>
        </w:rPr>
        <w:t xml:space="preserve"> look at what Trump is doing and </w:t>
      </w:r>
      <w:r w:rsidRPr="00E62B06">
        <w:rPr>
          <w:rStyle w:val="Emphasis"/>
          <w:rFonts w:asciiTheme="majorHAnsi" w:hAnsiTheme="majorHAnsi" w:cstheme="majorHAnsi"/>
          <w:highlight w:val="cyan"/>
        </w:rPr>
        <w:t>prefer acting later to acting now</w:t>
      </w:r>
      <w:r w:rsidRPr="00E62B06">
        <w:rPr>
          <w:rStyle w:val="StyleUnderline"/>
          <w:rFonts w:asciiTheme="majorHAnsi" w:hAnsiTheme="majorHAnsi" w:cstheme="majorHAnsi"/>
          <w:highlight w:val="cyan"/>
        </w:rPr>
        <w:t>. Let the chaos muppet continue</w:t>
      </w:r>
      <w:r w:rsidRPr="00E62B06">
        <w:rPr>
          <w:rStyle w:val="StyleUnderline"/>
          <w:rFonts w:asciiTheme="majorHAnsi" w:hAnsiTheme="majorHAnsi" w:cstheme="majorHAnsi"/>
        </w:rPr>
        <w:t xml:space="preserve"> to wreak his carnage</w:t>
      </w:r>
      <w:r w:rsidRPr="00E62B06">
        <w:rPr>
          <w:rFonts w:asciiTheme="majorHAnsi" w:hAnsiTheme="majorHAnsi" w:cstheme="majorHAnsi"/>
          <w:sz w:val="16"/>
        </w:rPr>
        <w:t>.</w:t>
      </w:r>
    </w:p>
    <w:p w:rsidR="00663CB0" w:rsidRPr="00E62B06" w:rsidRDefault="00663CB0" w:rsidP="00227C96">
      <w:pPr>
        <w:rPr>
          <w:rFonts w:asciiTheme="majorHAnsi" w:hAnsiTheme="majorHAnsi" w:cstheme="majorHAnsi"/>
          <w:sz w:val="14"/>
        </w:rPr>
      </w:pPr>
    </w:p>
    <w:p w:rsidR="00227C96" w:rsidRPr="00E62B06" w:rsidRDefault="004E6FFC" w:rsidP="004E6FFC">
      <w:pPr>
        <w:pStyle w:val="Heading3"/>
        <w:rPr>
          <w:rFonts w:asciiTheme="majorHAnsi" w:hAnsiTheme="majorHAnsi" w:cstheme="majorHAnsi"/>
        </w:rPr>
      </w:pPr>
      <w:r w:rsidRPr="00E62B06">
        <w:rPr>
          <w:rFonts w:asciiTheme="majorHAnsi" w:hAnsiTheme="majorHAnsi" w:cstheme="majorHAnsi"/>
        </w:rPr>
        <w:lastRenderedPageBreak/>
        <w:t>UN Checks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great-power war – the UN checks</w:t>
      </w:r>
    </w:p>
    <w:p w:rsidR="00227C96" w:rsidRPr="00E62B06" w:rsidRDefault="00227C96" w:rsidP="00227C96">
      <w:pPr>
        <w:rPr>
          <w:rFonts w:asciiTheme="majorHAnsi" w:hAnsiTheme="majorHAnsi" w:cstheme="majorHAnsi"/>
        </w:rPr>
      </w:pPr>
      <w:r w:rsidRPr="00E62B06">
        <w:rPr>
          <w:rFonts w:asciiTheme="majorHAnsi" w:hAnsiTheme="majorHAnsi" w:cstheme="majorHAnsi"/>
        </w:rPr>
        <w:t>*ALSO SPECIFIC ABOUT UKRAINE*</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Richard </w:t>
      </w:r>
      <w:r w:rsidRPr="00E62B06">
        <w:rPr>
          <w:rStyle w:val="Style13ptBold"/>
          <w:rFonts w:asciiTheme="majorHAnsi" w:hAnsiTheme="majorHAnsi" w:cstheme="majorHAnsi"/>
        </w:rPr>
        <w:t>Gowan</w:t>
      </w:r>
      <w:r w:rsidRPr="00E62B06">
        <w:rPr>
          <w:rFonts w:asciiTheme="majorHAnsi" w:hAnsiTheme="majorHAnsi" w:cstheme="majorHAnsi"/>
        </w:rPr>
        <w:t>, 12-7-20</w:t>
      </w:r>
      <w:r w:rsidRPr="00E62B06">
        <w:rPr>
          <w:rStyle w:val="Style13ptBold"/>
          <w:rFonts w:asciiTheme="majorHAnsi" w:hAnsiTheme="majorHAnsi" w:cstheme="majorHAnsi"/>
        </w:rPr>
        <w:t>17</w:t>
      </w:r>
      <w:r w:rsidRPr="00E62B06">
        <w:rPr>
          <w:rFonts w:asciiTheme="majorHAnsi" w:hAnsiTheme="majorHAnsi" w:cstheme="majorHAnsi"/>
        </w:rPr>
        <w:t>, an associate fellow at the European Council on Foreign Relations and nonresident fellow at NYU’s Center on International Cooperation; The Risk of Great-Power War Is Rising. Is the U.N. Ready?; No Publication; https://www.worldpoliticsreview.com/articles/24070/the-risk-of-great-power-war-is-rising-is-the-u-n-ready //Frese</w:t>
      </w:r>
    </w:p>
    <w:p w:rsidR="00227C96" w:rsidRPr="00E62B06" w:rsidRDefault="00227C96" w:rsidP="00227C96">
      <w:pPr>
        <w:rPr>
          <w:rFonts w:asciiTheme="majorHAnsi" w:hAnsiTheme="majorHAnsi" w:cstheme="majorHAnsi"/>
          <w:b/>
          <w:u w:val="single"/>
        </w:rPr>
      </w:pPr>
      <w:r w:rsidRPr="00E62B06">
        <w:rPr>
          <w:rStyle w:val="Emphasis"/>
          <w:rFonts w:asciiTheme="majorHAnsi" w:hAnsiTheme="majorHAnsi" w:cstheme="majorHAnsi"/>
        </w:rPr>
        <w:t>Great-power war is back on the global agenda</w:t>
      </w:r>
      <w:r w:rsidRPr="00E62B06">
        <w:rPr>
          <w:rFonts w:asciiTheme="majorHAnsi" w:hAnsiTheme="majorHAnsi" w:cstheme="majorHAnsi"/>
          <w:sz w:val="16"/>
        </w:rPr>
        <w:t xml:space="preserve">. </w:t>
      </w:r>
      <w:r w:rsidRPr="00E62B06">
        <w:rPr>
          <w:rStyle w:val="StyleUnderline"/>
          <w:rFonts w:asciiTheme="majorHAnsi" w:hAnsiTheme="majorHAnsi" w:cstheme="majorHAnsi"/>
        </w:rPr>
        <w:t>What can international peacemakers do about it?</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 xml:space="preserve">The Pentagon’s recently released National Defense Strategy declares that </w:t>
      </w:r>
      <w:r w:rsidRPr="00E62B06">
        <w:rPr>
          <w:rStyle w:val="Emphasis"/>
          <w:rFonts w:asciiTheme="majorHAnsi" w:hAnsiTheme="majorHAnsi" w:cstheme="majorHAnsi"/>
        </w:rPr>
        <w:t>the U.S. should concentrate more on strategic competition with China and Russia than on terrorism</w:t>
      </w:r>
      <w:r w:rsidRPr="00E62B06">
        <w:rPr>
          <w:rFonts w:asciiTheme="majorHAnsi" w:hAnsiTheme="majorHAnsi" w:cstheme="majorHAnsi"/>
          <w:sz w:val="16"/>
        </w:rPr>
        <w:t xml:space="preserve">. The latest edition of </w:t>
      </w:r>
      <w:r w:rsidRPr="00E62B06">
        <w:rPr>
          <w:rStyle w:val="StyleUnderline"/>
          <w:rFonts w:asciiTheme="majorHAnsi" w:hAnsiTheme="majorHAnsi" w:cstheme="majorHAnsi"/>
        </w:rPr>
        <w:t>The Economist, a bellwether of liberal internationalist thought, focuses on the risk of a major-power war</w:t>
      </w:r>
      <w:r w:rsidRPr="00E62B06">
        <w:rPr>
          <w:rFonts w:asciiTheme="majorHAnsi" w:hAnsiTheme="majorHAnsi" w:cstheme="majorHAnsi"/>
          <w:sz w:val="16"/>
        </w:rPr>
        <w:t>. False nuclear alerts sparked panic in Hawaii and Japan earlier this month.</w:t>
      </w:r>
    </w:p>
    <w:p w:rsidR="00227C96" w:rsidRPr="00E62B06" w:rsidRDefault="00227C96" w:rsidP="00227C96">
      <w:pPr>
        <w:rPr>
          <w:rStyle w:val="Emphasis"/>
          <w:rFonts w:asciiTheme="majorHAnsi" w:hAnsiTheme="majorHAnsi" w:cstheme="majorHAnsi"/>
        </w:rPr>
      </w:pPr>
      <w:r w:rsidRPr="00E62B06">
        <w:rPr>
          <w:rStyle w:val="StyleUnderline"/>
          <w:rFonts w:asciiTheme="majorHAnsi" w:hAnsiTheme="majorHAnsi" w:cstheme="majorHAnsi"/>
        </w:rPr>
        <w:t>Western military types fear that they are out of sync with these threats</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U.S. commanders are telling their troops to get ready for a big war. Their European allies wonder if their threadbare armed forces are </w:t>
      </w:r>
      <w:r w:rsidRPr="00E62B06">
        <w:rPr>
          <w:rStyle w:val="Emphasis"/>
          <w:rFonts w:asciiTheme="majorHAnsi" w:hAnsiTheme="majorHAnsi" w:cstheme="majorHAnsi"/>
        </w:rPr>
        <w:t>ready to tackle a Russian attack</w:t>
      </w:r>
      <w:r w:rsidRPr="00E62B06">
        <w:rPr>
          <w:rFonts w:asciiTheme="majorHAnsi" w:hAnsiTheme="majorHAnsi" w:cstheme="majorHAnsi"/>
          <w:sz w:val="16"/>
        </w:rPr>
        <w:t xml:space="preserve">. But </w:t>
      </w:r>
      <w:r w:rsidRPr="00E62B06">
        <w:rPr>
          <w:rStyle w:val="StyleUnderline"/>
          <w:rFonts w:asciiTheme="majorHAnsi" w:hAnsiTheme="majorHAnsi" w:cstheme="majorHAnsi"/>
        </w:rPr>
        <w:t xml:space="preserve">if the world’s warriors are preparing for war, </w:t>
      </w:r>
      <w:r w:rsidRPr="00E62B06">
        <w:rPr>
          <w:rStyle w:val="Emphasis"/>
          <w:rFonts w:asciiTheme="majorHAnsi" w:hAnsiTheme="majorHAnsi" w:cstheme="majorHAnsi"/>
        </w:rPr>
        <w:t>are peacemakers keeping pace?</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Over the past two decades, international organizations like </w:t>
      </w:r>
      <w:r w:rsidRPr="00E62B06">
        <w:rPr>
          <w:rStyle w:val="StyleUnderline"/>
          <w:rFonts w:asciiTheme="majorHAnsi" w:hAnsiTheme="majorHAnsi" w:cstheme="majorHAnsi"/>
        </w:rPr>
        <w:t xml:space="preserve">the United Nations have focused on local wars in Africa and the Middle East </w:t>
      </w:r>
      <w:r w:rsidRPr="00E62B06">
        <w:rPr>
          <w:rStyle w:val="Emphasis"/>
          <w:rFonts w:asciiTheme="majorHAnsi" w:hAnsiTheme="majorHAnsi" w:cstheme="majorHAnsi"/>
        </w:rPr>
        <w:t>rather than the risk of a great-power conflagration</w:t>
      </w:r>
      <w:r w:rsidRPr="00E62B06">
        <w:rPr>
          <w:rFonts w:asciiTheme="majorHAnsi" w:hAnsiTheme="majorHAnsi" w:cstheme="majorHAnsi"/>
          <w:sz w:val="16"/>
        </w:rPr>
        <w:t xml:space="preserve">. </w:t>
      </w:r>
      <w:r w:rsidRPr="00E62B06">
        <w:rPr>
          <w:rStyle w:val="StyleUnderline"/>
          <w:rFonts w:asciiTheme="majorHAnsi" w:hAnsiTheme="majorHAnsi" w:cstheme="majorHAnsi"/>
        </w:rPr>
        <w:t>The conflicts in Syria and Ukraine have spurred international officials to question their priorities</w:t>
      </w:r>
      <w:r w:rsidRPr="00E62B06">
        <w:rPr>
          <w:rFonts w:asciiTheme="majorHAnsi" w:hAnsiTheme="majorHAnsi" w:cstheme="majorHAnsi"/>
          <w:sz w:val="16"/>
        </w:rPr>
        <w:t>. But they still have to devote large chunks of their time to the daily horrors of lesser-known conflicts like that in the Central African Republic.</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6"/>
        </w:rPr>
        <w:t xml:space="preserve">This is important work, but </w:t>
      </w:r>
      <w:r w:rsidRPr="00E62B06">
        <w:rPr>
          <w:rStyle w:val="StyleUnderline"/>
          <w:rFonts w:asciiTheme="majorHAnsi" w:hAnsiTheme="majorHAnsi" w:cstheme="majorHAnsi"/>
        </w:rPr>
        <w:t>the U.N. could aspire to do more</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During the Cold War, </w:t>
      </w:r>
      <w:r w:rsidRPr="00E62B06">
        <w:rPr>
          <w:rStyle w:val="Emphasis"/>
          <w:rFonts w:asciiTheme="majorHAnsi" w:hAnsiTheme="majorHAnsi" w:cstheme="majorHAnsi"/>
        </w:rPr>
        <w:t>it was closely engaged in resolving serious big-power confrontations</w:t>
      </w:r>
      <w:r w:rsidRPr="00E62B06">
        <w:rPr>
          <w:rStyle w:val="StyleUnderline"/>
          <w:rFonts w:asciiTheme="majorHAnsi" w:hAnsiTheme="majorHAnsi" w:cstheme="majorHAnsi"/>
        </w:rPr>
        <w:t xml:space="preserve"> such as the Suez and Cuba crises. In the 1980s and 1990s, </w:t>
      </w:r>
      <w:r w:rsidRPr="00E62B06">
        <w:rPr>
          <w:rStyle w:val="Emphasis"/>
          <w:rFonts w:asciiTheme="majorHAnsi" w:hAnsiTheme="majorHAnsi" w:cstheme="majorHAnsi"/>
        </w:rPr>
        <w:t>it helped Russia exit Afghanistan and deployed peacekeepers to end Cold War proxy conflicts</w:t>
      </w:r>
      <w:r w:rsidRPr="00E62B06">
        <w:rPr>
          <w:rFonts w:asciiTheme="majorHAnsi" w:hAnsiTheme="majorHAnsi" w:cstheme="majorHAnsi"/>
          <w:sz w:val="16"/>
        </w:rPr>
        <w:t xml:space="preserve"> as far apart as Central America and Cambodia. </w:t>
      </w:r>
      <w:r w:rsidRPr="00E62B06">
        <w:rPr>
          <w:rStyle w:val="StyleUnderline"/>
          <w:rFonts w:asciiTheme="majorHAnsi" w:hAnsiTheme="majorHAnsi" w:cstheme="majorHAnsi"/>
        </w:rPr>
        <w:t xml:space="preserve">Even though the U.N. was frequently unable to solve East-West confrontations, </w:t>
      </w:r>
      <w:r w:rsidRPr="00E62B06">
        <w:rPr>
          <w:rStyle w:val="Emphasis"/>
          <w:rFonts w:asciiTheme="majorHAnsi" w:hAnsiTheme="majorHAnsi" w:cstheme="majorHAnsi"/>
        </w:rPr>
        <w:t>its track record for easing big-power tensions was much better than its critics now recall</w:t>
      </w:r>
      <w:r w:rsidRPr="00E62B06">
        <w:rPr>
          <w:rStyle w:val="StyleUnderline"/>
          <w:rFonts w:asciiTheme="majorHAnsi" w:hAnsiTheme="majorHAnsi" w:cstheme="majorHAnsi"/>
        </w:rPr>
        <w:t>.</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What is odd is that U.N. officials no longer lay claim to this tradition of fixing major-power standoffs.</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When Russian President Vladimir Putin suggested that he would be open to a U.N. peace operation in the Ukraine</w:t>
      </w:r>
      <w:r w:rsidRPr="00E62B06">
        <w:rPr>
          <w:rFonts w:asciiTheme="majorHAnsi" w:hAnsiTheme="majorHAnsi" w:cstheme="majorHAnsi"/>
          <w:sz w:val="16"/>
        </w:rPr>
        <w:t xml:space="preserve"> last September, </w:t>
      </w:r>
      <w:r w:rsidRPr="00E62B06">
        <w:rPr>
          <w:rStyle w:val="StyleUnderline"/>
          <w:rFonts w:asciiTheme="majorHAnsi" w:hAnsiTheme="majorHAnsi" w:cstheme="majorHAnsi"/>
        </w:rPr>
        <w:t>the Trump administration and its European allies decided to negotiate seriously with Moscow</w:t>
      </w:r>
      <w:r w:rsidRPr="00E62B06">
        <w:rPr>
          <w:rFonts w:asciiTheme="majorHAnsi" w:hAnsiTheme="majorHAnsi" w:cstheme="majorHAnsi"/>
          <w:sz w:val="16"/>
        </w:rPr>
        <w:t>. By contrast, U.N. officials in New York were horrified, with staff worrying that they would be set up to fail.</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Their nerves are understandable. Moscow and the U.S. have repeatedly misused the U.N. over the Syrian war, pushing the organization to host peace talks that have gone nowhere. China has shrugged off Security Council efforts to resolve the Rohingya crisis in Myanmar. The Trump administration’s default attitude to the U.N. is contempt. There is little reason to think the institution can ease global tensions.</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From Pyongyang to eastern Ukraine, </w:t>
      </w:r>
      <w:r w:rsidRPr="00E62B06">
        <w:rPr>
          <w:rStyle w:val="StyleUnderline"/>
          <w:rFonts w:asciiTheme="majorHAnsi" w:hAnsiTheme="majorHAnsi" w:cstheme="majorHAnsi"/>
        </w:rPr>
        <w:t>U.N. engagement may be the best of all the bad options for averting worsening major-power conflicts</w:t>
      </w:r>
      <w:r w:rsidRPr="00E62B06">
        <w:rPr>
          <w:rFonts w:asciiTheme="majorHAnsi" w:hAnsiTheme="majorHAnsi" w:cstheme="majorHAnsi"/>
          <w:sz w:val="16"/>
        </w:rPr>
        <w:t>.</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 xml:space="preserve">Yet </w:t>
      </w:r>
      <w:r w:rsidRPr="00E62B06">
        <w:rPr>
          <w:rStyle w:val="Emphasis"/>
          <w:rFonts w:asciiTheme="majorHAnsi" w:hAnsiTheme="majorHAnsi" w:cstheme="majorHAnsi"/>
        </w:rPr>
        <w:t>the U.N. might just have a real role to play in defusing the tensions that threaten to lead to major war</w:t>
      </w:r>
      <w:r w:rsidRPr="00E62B06">
        <w:rPr>
          <w:rStyle w:val="StyleUnderline"/>
          <w:rFonts w:asciiTheme="majorHAnsi" w:hAnsiTheme="majorHAnsi" w:cstheme="majorHAnsi"/>
        </w:rPr>
        <w:t>.</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Perhaps because there is simply no better option, China and the U.S. have worked together surprisingly closely in the Security Council on sanctions on North Korea. Last month, the U.N.’s top political official, J</w:t>
      </w:r>
      <w:r w:rsidRPr="00E62B06">
        <w:rPr>
          <w:rStyle w:val="StyleUnderline"/>
          <w:rFonts w:asciiTheme="majorHAnsi" w:hAnsiTheme="majorHAnsi" w:cstheme="majorHAnsi"/>
        </w:rPr>
        <w:t xml:space="preserve">effrey Feltman, visited Pyongyang to talk about reopening crisis-management channels. This was a rare moment for the U.N., showing that it can play in </w:t>
      </w:r>
      <w:r w:rsidRPr="00E62B06">
        <w:rPr>
          <w:rStyle w:val="StyleUnderline"/>
          <w:rFonts w:asciiTheme="majorHAnsi" w:hAnsiTheme="majorHAnsi" w:cstheme="majorHAnsi"/>
        </w:rPr>
        <w:lastRenderedPageBreak/>
        <w:t>the diplomatic big leagues and even has unique capabilities to do so</w:t>
      </w:r>
      <w:r w:rsidRPr="00E62B06">
        <w:rPr>
          <w:rFonts w:asciiTheme="majorHAnsi" w:hAnsiTheme="majorHAnsi" w:cstheme="majorHAnsi"/>
          <w:sz w:val="16"/>
        </w:rPr>
        <w:t xml:space="preserve">: Feltman is a former U.S. ambassador and Washington insider, but </w:t>
      </w:r>
      <w:r w:rsidRPr="00E62B06">
        <w:rPr>
          <w:rStyle w:val="StyleUnderline"/>
          <w:rFonts w:asciiTheme="majorHAnsi" w:hAnsiTheme="majorHAnsi" w:cstheme="majorHAnsi"/>
        </w:rPr>
        <w:t xml:space="preserve">his U.N. cover allowed all sides to claim </w:t>
      </w:r>
      <w:r w:rsidRPr="00E62B06">
        <w:rPr>
          <w:rStyle w:val="Emphasis"/>
          <w:rFonts w:asciiTheme="majorHAnsi" w:hAnsiTheme="majorHAnsi" w:cstheme="majorHAnsi"/>
        </w:rPr>
        <w:t>he was just an international civil servant</w:t>
      </w:r>
      <w:r w:rsidRPr="00E62B06">
        <w:rPr>
          <w:rFonts w:asciiTheme="majorHAnsi" w:hAnsiTheme="majorHAnsi" w:cstheme="majorHAnsi"/>
          <w:sz w:val="16"/>
        </w:rPr>
        <w:t>.</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It is still not clear what Feltman achieved in North Korea. U.S. sources have implied that he made little progress. South Korean diplomats suggest he helped foster new talks with Pyongyang. U.N. officials hint that he found the North Koreans more reasonable than expected. Whatever the truth of the matter, </w:t>
      </w:r>
      <w:r w:rsidRPr="00E62B06">
        <w:rPr>
          <w:rStyle w:val="StyleUnderline"/>
          <w:rFonts w:asciiTheme="majorHAnsi" w:hAnsiTheme="majorHAnsi" w:cstheme="majorHAnsi"/>
        </w:rPr>
        <w:t xml:space="preserve">here was a U.N. representative </w:t>
      </w:r>
      <w:r w:rsidRPr="00E62B06">
        <w:rPr>
          <w:rStyle w:val="Emphasis"/>
          <w:rFonts w:asciiTheme="majorHAnsi" w:hAnsiTheme="majorHAnsi" w:cstheme="majorHAnsi"/>
        </w:rPr>
        <w:t>who could probe a first-order international crisis in a way nobody else could.</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 xml:space="preserve">On a much larger scale, the U.N. </w:t>
      </w:r>
      <w:r w:rsidRPr="00E62B06">
        <w:rPr>
          <w:rStyle w:val="Emphasis"/>
          <w:rFonts w:asciiTheme="majorHAnsi" w:hAnsiTheme="majorHAnsi" w:cstheme="majorHAnsi"/>
        </w:rPr>
        <w:t>could help defuse the Ukrainian crisis at some stage down the road</w:t>
      </w:r>
      <w:r w:rsidRPr="00E62B06">
        <w:rPr>
          <w:rFonts w:asciiTheme="majorHAnsi" w:hAnsiTheme="majorHAnsi" w:cstheme="majorHAnsi"/>
          <w:sz w:val="16"/>
        </w:rPr>
        <w:t xml:space="preserve">. There is still little chance of a blue-helmet mission in the war-torn east of Ukraine in the near future, and Crimea remains off limits. </w:t>
      </w:r>
      <w:r w:rsidRPr="00E62B06">
        <w:rPr>
          <w:rStyle w:val="StyleUnderline"/>
          <w:rFonts w:asciiTheme="majorHAnsi" w:hAnsiTheme="majorHAnsi" w:cstheme="majorHAnsi"/>
        </w:rPr>
        <w:t>Talks between Russia and the U.S. on peacekeeping options have revealed more splits than common ground</w:t>
      </w:r>
      <w:r w:rsidRPr="00E62B06">
        <w:rPr>
          <w:rFonts w:asciiTheme="majorHAnsi" w:hAnsiTheme="majorHAnsi" w:cstheme="majorHAnsi"/>
          <w:sz w:val="16"/>
        </w:rPr>
        <w:t xml:space="preserve">. Yet, as I argue in a new paper for the Hudson Institute out this week, </w:t>
      </w:r>
      <w:r w:rsidRPr="00E62B06">
        <w:rPr>
          <w:rStyle w:val="StyleUnderline"/>
          <w:rFonts w:asciiTheme="majorHAnsi" w:hAnsiTheme="majorHAnsi" w:cstheme="majorHAnsi"/>
        </w:rPr>
        <w:t xml:space="preserve">a U.N. force may ultimately still be </w:t>
      </w:r>
      <w:r w:rsidRPr="00E62B06">
        <w:rPr>
          <w:rStyle w:val="Emphasis"/>
          <w:rFonts w:asciiTheme="majorHAnsi" w:hAnsiTheme="majorHAnsi" w:cstheme="majorHAnsi"/>
        </w:rPr>
        <w:t>the only viable option</w:t>
      </w:r>
      <w:r w:rsidRPr="00E62B06">
        <w:rPr>
          <w:rStyle w:val="StyleUnderline"/>
          <w:rFonts w:asciiTheme="majorHAnsi" w:hAnsiTheme="majorHAnsi" w:cstheme="majorHAnsi"/>
        </w:rPr>
        <w:t xml:space="preserve"> for ending the bloody war in eastern Ukraine</w:t>
      </w:r>
      <w:r w:rsidRPr="00E62B06">
        <w:rPr>
          <w:rFonts w:asciiTheme="majorHAnsi" w:hAnsiTheme="majorHAnsi" w:cstheme="majorHAnsi"/>
          <w:sz w:val="16"/>
        </w:rPr>
        <w:t xml:space="preserve">. </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The U.N. cannot force its way into areas held by pro-Moscow forces since 2014. But it could send troops to oversee a gradual process to disarm the separatists, secure Ukraine’s border with Russia and manage local elections to reunify the breakaway regions with the rest of Ukraine. This would only be feasible if Moscow gave tacit support to the peacekeepers. Yet a comparative study of previous U.N. missions in the Balkans, East Timor and Lebanon suggests that a blue-helmet mission might just succeed.</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This would not be an easy process. The danger of failure would be high. European countries such as Sweden and Finland, which are outside NATO but trusted in Brussels, would have to send troops. But if such a mission ever became a semi-realistic option politically, the U.N. would have no choice but to go for it. </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 xml:space="preserve">Nobody thinks that the U.N. is optimally designed to fix the Korean or Ukrainian situations, any more than it was ready to address Syria. But U.N. diplomacy is not about doing the best thing. </w:t>
      </w:r>
      <w:r w:rsidRPr="00E62B06">
        <w:rPr>
          <w:rStyle w:val="Emphasis"/>
          <w:rFonts w:asciiTheme="majorHAnsi" w:hAnsiTheme="majorHAnsi" w:cstheme="majorHAnsi"/>
        </w:rPr>
        <w:t>It is about doing the least-worst thing</w:t>
      </w:r>
      <w:r w:rsidRPr="00E62B06">
        <w:rPr>
          <w:rFonts w:asciiTheme="majorHAnsi" w:hAnsiTheme="majorHAnsi" w:cstheme="majorHAnsi"/>
          <w:sz w:val="16"/>
        </w:rPr>
        <w:t>. From Pyongyang to eastern Ukraine, some U.N. engagement may be the best of all the bad options for averting worsening major-power conflicts.</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This is certainly a daunting situation for U.N. officials. But it is not one they can avoid or, if they are serious about promoting international peace and security, try to duck. It is time for the world’s peacemakers to adapt to the acute risk of great-power conflicts that could undermine the U.N., to say nothing of their impact on the world.</w:t>
      </w:r>
    </w:p>
    <w:p w:rsidR="00227C96" w:rsidRPr="00E62B06" w:rsidRDefault="00227C96" w:rsidP="004E6FFC">
      <w:pPr>
        <w:rPr>
          <w:rFonts w:asciiTheme="majorHAnsi" w:hAnsiTheme="majorHAnsi" w:cstheme="majorHAnsi"/>
          <w:sz w:val="16"/>
        </w:rPr>
      </w:pPr>
      <w:r w:rsidRPr="00E62B06">
        <w:rPr>
          <w:rFonts w:asciiTheme="majorHAnsi" w:hAnsiTheme="majorHAnsi" w:cstheme="majorHAnsi"/>
        </w:rPr>
        <w:t xml:space="preserve">   </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War –</w:t>
      </w:r>
      <w:r w:rsidR="004E6FFC" w:rsidRPr="00E62B06">
        <w:rPr>
          <w:rFonts w:asciiTheme="majorHAnsi" w:hAnsiTheme="majorHAnsi" w:cstheme="majorHAnsi"/>
        </w:rPr>
        <w:t xml:space="preserve"> </w:t>
      </w:r>
      <w:r w:rsidRPr="00E62B06">
        <w:rPr>
          <w:rFonts w:asciiTheme="majorHAnsi" w:hAnsiTheme="majorHAnsi" w:cstheme="majorHAnsi"/>
        </w:rPr>
        <w:t>Deterrence</w:t>
      </w:r>
      <w:r w:rsidR="004E6FFC" w:rsidRPr="00E62B06">
        <w:rPr>
          <w:rFonts w:asciiTheme="majorHAnsi" w:hAnsiTheme="majorHAnsi" w:cstheme="majorHAnsi"/>
        </w:rPr>
        <w:t xml:space="preserve"> Checks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Nuclear deterrence has worked for the past century, and the most war prone states pale in comparison to those in the 1900s</w:t>
      </w:r>
    </w:p>
    <w:p w:rsidR="00227C96" w:rsidRPr="00E62B06" w:rsidRDefault="00227C96" w:rsidP="00227C96">
      <w:pPr>
        <w:rPr>
          <w:rStyle w:val="Style13ptBold"/>
          <w:rFonts w:asciiTheme="majorHAnsi" w:hAnsiTheme="majorHAnsi" w:cstheme="majorHAnsi"/>
        </w:rPr>
      </w:pPr>
      <w:r w:rsidRPr="00E62B06">
        <w:rPr>
          <w:rStyle w:val="Style13ptBold"/>
          <w:rFonts w:asciiTheme="majorHAnsi" w:hAnsiTheme="majorHAnsi" w:cstheme="majorHAnsi"/>
        </w:rPr>
        <w:t>Tepperman, 9 [Jonathan,  Editor in Chief of Foreign Policy magazine, 8/28/09, “HOW NUCLEAR WEAPONS CAN KEEP YOU SAFE”, Newsweek, Accessed at: https://www.newsweek.com/how-nuclear-weapons-can-keep-you-safe-78907] KKL</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A growing and compelling body of research suggests that </w:t>
      </w:r>
      <w:r w:rsidRPr="00E62B06">
        <w:rPr>
          <w:rStyle w:val="StyleUnderline"/>
          <w:rFonts w:asciiTheme="majorHAnsi" w:hAnsiTheme="majorHAnsi" w:cstheme="majorHAnsi"/>
        </w:rPr>
        <w:t>nuclear weapons</w:t>
      </w:r>
      <w:r w:rsidRPr="00E62B06">
        <w:rPr>
          <w:rFonts w:asciiTheme="majorHAnsi" w:hAnsiTheme="majorHAnsi" w:cstheme="majorHAnsi"/>
          <w:sz w:val="16"/>
        </w:rPr>
        <w:t xml:space="preserve"> may not, in fact, make the world more dangerous, as Obama and most people assume. The bomb may actually</w:t>
      </w:r>
      <w:r w:rsidRPr="00E62B06">
        <w:rPr>
          <w:rStyle w:val="StyleUnderline"/>
          <w:rFonts w:asciiTheme="majorHAnsi" w:hAnsiTheme="majorHAnsi" w:cstheme="majorHAnsi"/>
        </w:rPr>
        <w:t xml:space="preserve"> make us safer.</w:t>
      </w:r>
      <w:r w:rsidRPr="00E62B06">
        <w:rPr>
          <w:rFonts w:asciiTheme="majorHAnsi" w:hAnsiTheme="majorHAnsi" w:cstheme="majorHAnsi"/>
          <w:sz w:val="16"/>
        </w:rPr>
        <w:t xml:space="preserve">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w:t>
      </w:r>
      <w:r w:rsidRPr="00E62B06">
        <w:rPr>
          <w:rStyle w:val="StyleUnderline"/>
          <w:rFonts w:asciiTheme="majorHAnsi" w:hAnsiTheme="majorHAnsi" w:cstheme="majorHAnsi"/>
        </w:rPr>
        <w:t xml:space="preserve"> There are more important measures the U.S. government can and should take to make the real world safer, and these mustn't be ignored in the name of a dreamy ideal (a nuke-free planet) that's both unrealistic and possibly undesirable. </w:t>
      </w:r>
      <w:r w:rsidRPr="00E62B06">
        <w:rPr>
          <w:rFonts w:asciiTheme="majorHAnsi" w:hAnsiTheme="majorHAnsi" w:cstheme="majorHAnsi"/>
          <w:sz w:val="16"/>
        </w:rPr>
        <w:t xml:space="preserve">The argument that nuclear weapons can be agents of peace as well as destruction rests on two deceptively simple observations. First, </w:t>
      </w:r>
      <w:r w:rsidRPr="00E62B06">
        <w:rPr>
          <w:rStyle w:val="StyleUnderline"/>
          <w:rFonts w:asciiTheme="majorHAnsi" w:hAnsiTheme="majorHAnsi" w:cstheme="majorHAnsi"/>
        </w:rPr>
        <w:t>nuclear weapons have not been used since 1945</w:t>
      </w:r>
      <w:r w:rsidRPr="00E62B06">
        <w:rPr>
          <w:rFonts w:asciiTheme="majorHAnsi" w:hAnsiTheme="majorHAnsi" w:cstheme="majorHAnsi"/>
          <w:sz w:val="16"/>
        </w:rPr>
        <w:t>. Second</w:t>
      </w:r>
      <w:r w:rsidRPr="00E62B06">
        <w:rPr>
          <w:rStyle w:val="StyleUnderline"/>
          <w:rFonts w:asciiTheme="majorHAnsi" w:hAnsiTheme="majorHAnsi" w:cstheme="majorHAnsi"/>
        </w:rPr>
        <w:t>, there's never been a nuclear, or even a nonnuclear, war between two states that possess them.</w:t>
      </w:r>
      <w:r w:rsidRPr="00E62B06">
        <w:rPr>
          <w:rFonts w:asciiTheme="majorHAnsi" w:hAnsiTheme="majorHAnsi" w:cstheme="majorHAnsi"/>
          <w:sz w:val="16"/>
        </w:rPr>
        <w:t xml:space="preserve"> Just stop for a second and think about that: it's hard to overstate how remarkable it is, especially given the singular viciousness of the 20th century. As Kenneth </w:t>
      </w:r>
      <w:r w:rsidRPr="00E62B06">
        <w:rPr>
          <w:rStyle w:val="StyleUnderline"/>
          <w:rFonts w:asciiTheme="majorHAnsi" w:hAnsiTheme="majorHAnsi" w:cstheme="majorHAnsi"/>
        </w:rPr>
        <w:t>Waltz, the leading</w:t>
      </w:r>
      <w:r w:rsidRPr="00E62B06">
        <w:rPr>
          <w:rFonts w:asciiTheme="majorHAnsi" w:hAnsiTheme="majorHAnsi" w:cstheme="majorHAnsi"/>
          <w:sz w:val="16"/>
        </w:rPr>
        <w:t xml:space="preserve"> "nuclear optimist" and a </w:t>
      </w:r>
      <w:r w:rsidRPr="00E62B06">
        <w:rPr>
          <w:rStyle w:val="StyleUnderline"/>
          <w:rFonts w:asciiTheme="majorHAnsi" w:hAnsiTheme="majorHAnsi" w:cstheme="majorHAnsi"/>
        </w:rPr>
        <w:t xml:space="preserve">professor emeritus of political science at UC Berkeley puts it, "We now have 64 years of experience since Hiroshima. It's striking and against all historical precedent that for that substantial period, there has not been any war among nuclear states." </w:t>
      </w:r>
      <w:r w:rsidRPr="00E62B06">
        <w:rPr>
          <w:rFonts w:asciiTheme="majorHAnsi" w:hAnsiTheme="majorHAnsi" w:cstheme="majorHAnsi"/>
          <w:sz w:val="16"/>
        </w:rPr>
        <w:t xml:space="preserve">To understand why—and why </w:t>
      </w:r>
      <w:r w:rsidRPr="00E62B06">
        <w:rPr>
          <w:rStyle w:val="StyleUnderline"/>
          <w:rFonts w:asciiTheme="majorHAnsi" w:hAnsiTheme="majorHAnsi" w:cstheme="majorHAnsi"/>
        </w:rPr>
        <w:t>the next 64 years are likely to play out the same way—</w:t>
      </w:r>
      <w:r w:rsidRPr="00E62B06">
        <w:rPr>
          <w:rFonts w:asciiTheme="majorHAnsi" w:hAnsiTheme="majorHAnsi" w:cstheme="majorHAnsi"/>
          <w:sz w:val="16"/>
        </w:rPr>
        <w:t xml:space="preserve">you need to start by recognizing that </w:t>
      </w:r>
      <w:r w:rsidRPr="00E62B06">
        <w:rPr>
          <w:rStyle w:val="StyleUnderline"/>
          <w:rFonts w:asciiTheme="majorHAnsi" w:hAnsiTheme="majorHAnsi" w:cstheme="majorHAnsi"/>
        </w:rPr>
        <w:t>all states are rational on some basic level. Their leaders may be stupid, petty, venal, even evil, but they tend to do things only when they're pretty sure they can get away with them</w:t>
      </w:r>
      <w:r w:rsidRPr="00E62B06">
        <w:rPr>
          <w:rFonts w:asciiTheme="majorHAnsi" w:hAnsiTheme="majorHAnsi" w:cstheme="majorHAnsi"/>
          <w:sz w:val="16"/>
        </w:rPr>
        <w:t>. Take war: a country will start a fight only when it's almost certain it can get what it wants at an acceptable price. N</w:t>
      </w:r>
      <w:r w:rsidRPr="00E62B06">
        <w:rPr>
          <w:rStyle w:val="StyleUnderline"/>
          <w:rFonts w:asciiTheme="majorHAnsi" w:hAnsiTheme="majorHAnsi" w:cstheme="majorHAnsi"/>
        </w:rPr>
        <w:t xml:space="preserve">ot even Hitler or Saddam waged wars they didn't think they could win. </w:t>
      </w:r>
      <w:r w:rsidRPr="00E62B06">
        <w:rPr>
          <w:rFonts w:asciiTheme="majorHAnsi" w:hAnsiTheme="majorHAnsi" w:cstheme="majorHAnsi"/>
          <w:sz w:val="16"/>
        </w:rPr>
        <w:t xml:space="preserve">The problem historically has been that leaders often make the wrong gamble and underestimate the other side—and millions of innocents pay the price. Nuclear weapons change all that by making the costs of war obvious, inevitable, and unacceptable. Suddenly, </w:t>
      </w:r>
      <w:r w:rsidRPr="00E62B06">
        <w:rPr>
          <w:rStyle w:val="StyleUnderline"/>
          <w:rFonts w:asciiTheme="majorHAnsi" w:hAnsiTheme="majorHAnsi" w:cstheme="majorHAnsi"/>
        </w:rPr>
        <w:t>when both sides have the ability to turn the other to ashes with the push of a button</w:t>
      </w:r>
      <w:r w:rsidRPr="00E62B06">
        <w:rPr>
          <w:rFonts w:asciiTheme="majorHAnsi" w:hAnsiTheme="majorHAnsi" w:cstheme="majorHAnsi"/>
          <w:sz w:val="16"/>
        </w:rPr>
        <w:t xml:space="preserve">—and everybody knows it—the basic math shifts. </w:t>
      </w:r>
      <w:r w:rsidRPr="00E62B06">
        <w:rPr>
          <w:rStyle w:val="StyleUnderline"/>
          <w:rFonts w:asciiTheme="majorHAnsi" w:hAnsiTheme="majorHAnsi" w:cstheme="majorHAnsi"/>
        </w:rPr>
        <w:t>Even the craziest tin-pot dictator is forced to accept that war with a nuclear state is unwinnable and thus not worth the effort</w:t>
      </w:r>
      <w:r w:rsidRPr="00E62B06">
        <w:rPr>
          <w:rFonts w:asciiTheme="majorHAnsi" w:hAnsiTheme="majorHAnsi" w:cstheme="majorHAnsi"/>
          <w:sz w:val="16"/>
        </w:rPr>
        <w:t xml:space="preserve">. As Waltz puts it, "Why fight if you can't win and might lose everything?" Why indeed? The iron logic of </w:t>
      </w:r>
      <w:r w:rsidRPr="00E62B06">
        <w:rPr>
          <w:rStyle w:val="StyleUnderline"/>
          <w:rFonts w:asciiTheme="majorHAnsi" w:hAnsiTheme="majorHAnsi" w:cstheme="majorHAnsi"/>
        </w:rPr>
        <w:t>deterrence and mutually assured destruction is so compelling, it's led to what's known as the nuclear peace: the virtually unprecedented stretch since the end of World War II in which all the world's major powers have avoided coming to blows</w:t>
      </w:r>
      <w:r w:rsidRPr="00E62B06">
        <w:rPr>
          <w:rFonts w:asciiTheme="majorHAnsi" w:hAnsiTheme="majorHAnsi" w:cstheme="majorHAnsi"/>
          <w:sz w:val="16"/>
        </w:rPr>
        <w:t xml:space="preserve">. They did fight </w:t>
      </w:r>
      <w:r w:rsidRPr="00E62B06">
        <w:rPr>
          <w:rStyle w:val="StyleUnderline"/>
          <w:rFonts w:asciiTheme="majorHAnsi" w:hAnsiTheme="majorHAnsi" w:cstheme="majorHAnsi"/>
        </w:rPr>
        <w:t xml:space="preserve">proxy wars, </w:t>
      </w:r>
      <w:r w:rsidRPr="00E62B06">
        <w:rPr>
          <w:rFonts w:asciiTheme="majorHAnsi" w:hAnsiTheme="majorHAnsi" w:cstheme="majorHAnsi"/>
          <w:sz w:val="16"/>
        </w:rPr>
        <w:t xml:space="preserve">ranging from Korea to Vietnam to Angola to Latin America. But these </w:t>
      </w:r>
      <w:r w:rsidRPr="00E62B06">
        <w:rPr>
          <w:rStyle w:val="StyleUnderline"/>
          <w:rFonts w:asciiTheme="majorHAnsi" w:hAnsiTheme="majorHAnsi" w:cstheme="majorHAnsi"/>
        </w:rPr>
        <w:t xml:space="preserve">never matched the furious destruction of full-on, great-power war </w:t>
      </w:r>
      <w:r w:rsidRPr="00E62B06">
        <w:rPr>
          <w:rFonts w:asciiTheme="majorHAnsi" w:hAnsiTheme="majorHAnsi" w:cstheme="majorHAnsi"/>
          <w:sz w:val="16"/>
        </w:rPr>
        <w:t xml:space="preserve">(World War II alone was responsible for some 50 million to 70 million deaths). And since the end of the Cold War, such </w:t>
      </w:r>
      <w:r w:rsidRPr="00E62B06">
        <w:rPr>
          <w:rStyle w:val="StyleUnderline"/>
          <w:rFonts w:asciiTheme="majorHAnsi" w:hAnsiTheme="majorHAnsi" w:cstheme="majorHAnsi"/>
        </w:rPr>
        <w:t>bloodshed has declined precipitously.</w:t>
      </w:r>
      <w:r w:rsidRPr="00E62B06">
        <w:rPr>
          <w:rFonts w:asciiTheme="majorHAnsi" w:hAnsiTheme="majorHAnsi" w:cstheme="majorHAnsi"/>
          <w:sz w:val="16"/>
        </w:rPr>
        <w:t xml:space="preserve"> Meanwhile, the </w:t>
      </w:r>
      <w:r w:rsidRPr="00E62B06">
        <w:rPr>
          <w:rStyle w:val="StyleUnderline"/>
          <w:rFonts w:asciiTheme="majorHAnsi" w:hAnsiTheme="majorHAnsi" w:cstheme="majorHAnsi"/>
        </w:rPr>
        <w:t xml:space="preserve">nuclear powers have scrupulously avoided direct combat, and there's very good reason to think they always will. </w:t>
      </w:r>
      <w:r w:rsidRPr="00E62B06">
        <w:rPr>
          <w:rFonts w:asciiTheme="majorHAnsi" w:hAnsiTheme="majorHAnsi" w:cstheme="majorHAnsi"/>
          <w:sz w:val="16"/>
        </w:rPr>
        <w:t xml:space="preserve">There have been some near misses, but a close look at these cases is fundamentally reassuring—because in each instance, very different leaders all came to the same safe conclusion. </w:t>
      </w:r>
      <w:r w:rsidRPr="00E62B06">
        <w:rPr>
          <w:rStyle w:val="StyleUnderline"/>
          <w:rFonts w:asciiTheme="majorHAnsi" w:hAnsiTheme="majorHAnsi" w:cstheme="majorHAnsi"/>
        </w:rPr>
        <w:t>Take the mother of all nuclear standoffs: the Cuban missile crisis</w:t>
      </w:r>
      <w:r w:rsidRPr="00E62B06">
        <w:rPr>
          <w:rFonts w:asciiTheme="majorHAnsi" w:hAnsiTheme="majorHAnsi" w:cstheme="majorHAnsi"/>
          <w:sz w:val="16"/>
        </w:rPr>
        <w:t>. For 13 days in October 1962, the United States and the Soviet Union each threatened the other with destruction.</w:t>
      </w:r>
      <w:r w:rsidRPr="00E62B06">
        <w:rPr>
          <w:rStyle w:val="StyleUnderline"/>
          <w:rFonts w:asciiTheme="majorHAnsi" w:hAnsiTheme="majorHAnsi" w:cstheme="majorHAnsi"/>
        </w:rPr>
        <w:t xml:space="preserve"> But both countries soon stepped back from the brink when they recognized that</w:t>
      </w:r>
      <w:r w:rsidRPr="00E62B06">
        <w:rPr>
          <w:rFonts w:asciiTheme="majorHAnsi" w:hAnsiTheme="majorHAnsi" w:cstheme="majorHAnsi"/>
          <w:sz w:val="16"/>
        </w:rPr>
        <w:t xml:space="preserve"> a war would have meant curtains for everyone. As important as the fact that they did is the reason why: Soviet leader Nikita Khrushchev's aide Fyodor Burlatsky said later on, </w:t>
      </w:r>
      <w:r w:rsidRPr="00E62B06">
        <w:rPr>
          <w:rStyle w:val="StyleUnderline"/>
          <w:rFonts w:asciiTheme="majorHAnsi" w:hAnsiTheme="majorHAnsi" w:cstheme="majorHAnsi"/>
        </w:rPr>
        <w:t xml:space="preserve">"It is impossible to win a nuclear war, </w:t>
      </w:r>
      <w:r w:rsidRPr="00E62B06">
        <w:rPr>
          <w:rFonts w:asciiTheme="majorHAnsi" w:hAnsiTheme="majorHAnsi" w:cstheme="majorHAnsi"/>
          <w:sz w:val="16"/>
        </w:rPr>
        <w:t xml:space="preserve">and both sides realized that, maybe for the first time." </w:t>
      </w:r>
      <w:r w:rsidRPr="00E62B06">
        <w:rPr>
          <w:rStyle w:val="StyleUnderline"/>
          <w:rFonts w:asciiTheme="majorHAnsi" w:hAnsiTheme="majorHAnsi" w:cstheme="majorHAnsi"/>
        </w:rPr>
        <w:t>The record since then shows the same pattern repeating: nuclear-armed enemies slide toward war, then pull back, always for the same reasons. The best recent example is India and Pakistan,</w:t>
      </w:r>
      <w:r w:rsidRPr="00E62B06">
        <w:rPr>
          <w:rFonts w:asciiTheme="majorHAnsi" w:hAnsiTheme="majorHAnsi" w:cstheme="majorHAnsi"/>
          <w:sz w:val="16"/>
        </w:rPr>
        <w:t xml:space="preserve"> which fought three bloody wars after independence before </w:t>
      </w:r>
      <w:r w:rsidRPr="00E62B06">
        <w:rPr>
          <w:rFonts w:asciiTheme="majorHAnsi" w:hAnsiTheme="majorHAnsi" w:cstheme="majorHAnsi"/>
          <w:sz w:val="16"/>
        </w:rPr>
        <w:lastRenderedPageBreak/>
        <w:t>acquiring their own nukes in 1998.</w:t>
      </w:r>
      <w:r w:rsidRPr="00E62B06">
        <w:rPr>
          <w:rStyle w:val="StyleUnderline"/>
          <w:rFonts w:asciiTheme="majorHAnsi" w:hAnsiTheme="majorHAnsi" w:cstheme="majorHAnsi"/>
        </w:rPr>
        <w:t xml:space="preserve"> Getting their hands on weapons of mass destruction didn't do anything to lessen their animosity. But it did dramatically mellow their behavior.</w:t>
      </w:r>
      <w:r w:rsidRPr="00E62B06">
        <w:rPr>
          <w:rFonts w:asciiTheme="majorHAnsi" w:hAnsiTheme="majorHAnsi" w:cstheme="majorHAnsi"/>
          <w:sz w:val="16"/>
        </w:rPr>
        <w:t xml:space="preserve"> Since acquiring atomic weapons, the two sides have never fought another war, despite severe provocations (like Pakistani-based terrorist attacks on India in 2001 and 2008). </w:t>
      </w:r>
      <w:r w:rsidRPr="00E62B06">
        <w:rPr>
          <w:rStyle w:val="StyleUnderline"/>
          <w:rFonts w:asciiTheme="majorHAnsi" w:hAnsiTheme="majorHAnsi" w:cstheme="majorHAnsi"/>
        </w:rPr>
        <w:t>They have skirmished once</w:t>
      </w:r>
      <w:r w:rsidRPr="00E62B06">
        <w:rPr>
          <w:rFonts w:asciiTheme="majorHAnsi" w:hAnsiTheme="majorHAnsi" w:cstheme="majorHAnsi"/>
          <w:sz w:val="16"/>
        </w:rPr>
        <w:t xml:space="preserve">. But during that flare-up, in Kashmir in 1999, both countries were careful to keep the fighting limited and to avoid threatening the other's vital interests. Sumit Ganguly, an Indiana University professor and coauthor of the forthcoming India, Pakistan, and the Bomb, has found that </w:t>
      </w:r>
      <w:r w:rsidRPr="00E62B06">
        <w:rPr>
          <w:rStyle w:val="StyleUnderline"/>
          <w:rFonts w:asciiTheme="majorHAnsi" w:hAnsiTheme="majorHAnsi" w:cstheme="majorHAnsi"/>
        </w:rPr>
        <w:t xml:space="preserve">on both sides, officials' thinking was strikingly similar to that of the Russians and Americans in 1962. </w:t>
      </w:r>
      <w:r w:rsidRPr="00E62B06">
        <w:rPr>
          <w:rFonts w:asciiTheme="majorHAnsi" w:hAnsiTheme="majorHAnsi" w:cstheme="majorHAnsi"/>
          <w:sz w:val="16"/>
        </w:rPr>
        <w:t xml:space="preserve">The prospect of war brought Delhi and Islamabad face to face with a nuclear holocaust, and leaders in each country did what they had to do to avoid it. </w:t>
      </w:r>
      <w:r w:rsidRPr="00E62B06">
        <w:rPr>
          <w:rStyle w:val="StyleUnderline"/>
          <w:rFonts w:asciiTheme="majorHAnsi" w:hAnsiTheme="majorHAnsi" w:cstheme="majorHAnsi"/>
        </w:rPr>
        <w:t>Nuclear pessimists</w:t>
      </w:r>
      <w:r w:rsidRPr="00E62B06">
        <w:rPr>
          <w:rFonts w:asciiTheme="majorHAnsi" w:hAnsiTheme="majorHAnsi" w:cstheme="majorHAnsi"/>
          <w:sz w:val="16"/>
        </w:rPr>
        <w:t>—and there are many—</w:t>
      </w:r>
      <w:r w:rsidRPr="00E62B06">
        <w:rPr>
          <w:rStyle w:val="StyleUnderline"/>
          <w:rFonts w:asciiTheme="majorHAnsi" w:hAnsiTheme="majorHAnsi" w:cstheme="majorHAnsi"/>
        </w:rPr>
        <w:t>insist that even if this pattern has held in the past, it's crazy to rely on it in the future,</w:t>
      </w:r>
      <w:r w:rsidRPr="00E62B06">
        <w:rPr>
          <w:rFonts w:asciiTheme="majorHAnsi" w:hAnsiTheme="majorHAnsi" w:cstheme="majorHAnsi"/>
          <w:sz w:val="16"/>
        </w:rPr>
        <w:t xml:space="preserve"> for several reasons. The first is that today's nuclear wannabes are so completely unhinged, you'd be mad to trust them with a bomb. Take the sybaritic Kim Jong Il,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there's no deterring rogues. But </w:t>
      </w:r>
      <w:r w:rsidRPr="00E62B06">
        <w:rPr>
          <w:rStyle w:val="StyleUnderline"/>
          <w:rFonts w:asciiTheme="majorHAnsi" w:hAnsiTheme="majorHAnsi" w:cstheme="majorHAnsi"/>
        </w:rPr>
        <w:t>are Kim and Ahmadinejad really scarier and crazier than were Stalin and Mao</w:t>
      </w:r>
      <w:r w:rsidRPr="00E62B06">
        <w:rPr>
          <w:rFonts w:asciiTheme="majorHAnsi" w:hAnsiTheme="majorHAnsi" w:cstheme="majorHAnsi"/>
          <w:sz w:val="16"/>
        </w:rPr>
        <w:t xml:space="preserve">? It might look that way from Seoul or Tel Aviv, but history says otherwise. </w:t>
      </w:r>
      <w:r w:rsidRPr="00E62B06">
        <w:rPr>
          <w:rStyle w:val="StyleUnderline"/>
          <w:rFonts w:asciiTheme="majorHAnsi" w:hAnsiTheme="majorHAnsi" w:cstheme="majorHAnsi"/>
        </w:rPr>
        <w:t>Khrushchev, remember, threatened to "bury" the United States, and in 1957, Mao blithely declared that a nuclear war with America wouldn't be so bad because even "if half of mankind died</w:t>
      </w:r>
      <w:r w:rsidRPr="00E62B06">
        <w:rPr>
          <w:rFonts w:asciiTheme="majorHAnsi" w:hAnsiTheme="majorHAnsi" w:cstheme="majorHAnsi"/>
          <w:sz w:val="16"/>
        </w:rPr>
        <w:t xml:space="preserve"> … the whole world would become socialist." </w:t>
      </w:r>
      <w:r w:rsidRPr="00E62B06">
        <w:rPr>
          <w:rStyle w:val="StyleUnderline"/>
          <w:rFonts w:asciiTheme="majorHAnsi" w:hAnsiTheme="majorHAnsi" w:cstheme="majorHAnsi"/>
        </w:rPr>
        <w:t>Pyongyang and Tehran support terrorism—but so did Moscow and Beijing.</w:t>
      </w:r>
      <w:r w:rsidRPr="00E62B06">
        <w:rPr>
          <w:rFonts w:asciiTheme="majorHAnsi" w:hAnsiTheme="majorHAnsi" w:cstheme="majorHAnsi"/>
          <w:sz w:val="16"/>
        </w:rPr>
        <w:t xml:space="preserve"> And as for seeming suicidal, Michael Desch of the University of Notre Dame points out that </w:t>
      </w:r>
      <w:r w:rsidRPr="00E62B06">
        <w:rPr>
          <w:rStyle w:val="StyleUnderline"/>
          <w:rFonts w:asciiTheme="majorHAnsi" w:hAnsiTheme="majorHAnsi" w:cstheme="majorHAnsi"/>
        </w:rPr>
        <w:t xml:space="preserve">Stalin and Mao are the real record holders here: both were responsible for the deaths of some 20 million of their own citizens. </w:t>
      </w:r>
      <w:r w:rsidRPr="00E62B06">
        <w:rPr>
          <w:rFonts w:asciiTheme="majorHAnsi" w:hAnsiTheme="majorHAnsi" w:cstheme="majorHAnsi"/>
          <w:sz w:val="16"/>
        </w:rPr>
        <w:t xml:space="preserve">Yet </w:t>
      </w:r>
      <w:r w:rsidRPr="00E62B06">
        <w:rPr>
          <w:rStyle w:val="StyleUnderline"/>
          <w:rFonts w:asciiTheme="majorHAnsi" w:hAnsiTheme="majorHAnsi" w:cstheme="majorHAnsi"/>
        </w:rPr>
        <w:t>when push came to shove, their regimes balked at nuclear suicide, and so would today's international bogeymen.</w:t>
      </w:r>
      <w:r w:rsidRPr="00E62B06">
        <w:rPr>
          <w:rFonts w:asciiTheme="majorHAnsi" w:hAnsiTheme="majorHAnsi" w:cstheme="majorHAnsi"/>
          <w:sz w:val="16"/>
        </w:rPr>
        <w:t xml:space="preserve"> For all of Ahmadinejad's antics, his power is limited, and the clerical regime has always proved rational and pragmatic when its life is on the line. Revolutionary </w:t>
      </w:r>
      <w:r w:rsidRPr="00E62B06">
        <w:rPr>
          <w:rStyle w:val="StyleUnderline"/>
          <w:rFonts w:asciiTheme="majorHAnsi" w:hAnsiTheme="majorHAnsi" w:cstheme="majorHAnsi"/>
        </w:rPr>
        <w:t xml:space="preserve">Iran has never started a war, has done deals with both Washington and Jerusalem, and sued for peace </w:t>
      </w:r>
      <w:r w:rsidRPr="00E62B06">
        <w:rPr>
          <w:rFonts w:asciiTheme="majorHAnsi" w:hAnsiTheme="majorHAnsi" w:cstheme="majorHAnsi"/>
          <w:sz w:val="16"/>
        </w:rPr>
        <w:t xml:space="preserve">in its war with Iraq (which Saddam started) </w:t>
      </w:r>
      <w:r w:rsidRPr="00E62B06">
        <w:rPr>
          <w:rStyle w:val="StyleUnderline"/>
          <w:rFonts w:asciiTheme="majorHAnsi" w:hAnsiTheme="majorHAnsi" w:cstheme="majorHAnsi"/>
        </w:rPr>
        <w:t>once it realized it couldn't win. North Korea,</w:t>
      </w:r>
      <w:r w:rsidRPr="00E62B06">
        <w:rPr>
          <w:rFonts w:asciiTheme="majorHAnsi" w:hAnsiTheme="majorHAnsi" w:cstheme="majorHAnsi"/>
          <w:sz w:val="16"/>
        </w:rPr>
        <w:t xml:space="preserve"> meanwhile,</w:t>
      </w:r>
      <w:r w:rsidRPr="00E62B06">
        <w:rPr>
          <w:rStyle w:val="StyleUnderline"/>
          <w:rFonts w:asciiTheme="majorHAnsi" w:hAnsiTheme="majorHAnsi" w:cstheme="majorHAnsi"/>
        </w:rPr>
        <w:t xml:space="preserve"> is a tiny, impoverished, family-run country with a history of being invaded</w:t>
      </w:r>
      <w:r w:rsidRPr="00E62B06">
        <w:rPr>
          <w:rFonts w:asciiTheme="majorHAnsi" w:hAnsiTheme="majorHAnsi" w:cstheme="majorHAnsi"/>
          <w:sz w:val="16"/>
        </w:rPr>
        <w:t xml:space="preserve">; its overwhelming preoccupation is survival, and </w:t>
      </w:r>
      <w:r w:rsidRPr="00E62B06">
        <w:rPr>
          <w:rStyle w:val="StyleUnderline"/>
          <w:rFonts w:asciiTheme="majorHAnsi" w:hAnsiTheme="majorHAnsi" w:cstheme="majorHAnsi"/>
        </w:rPr>
        <w:t>every time it becomes more belligerent it reverses itself a few months later</w:t>
      </w:r>
      <w:r w:rsidRPr="00E62B06">
        <w:rPr>
          <w:rFonts w:asciiTheme="majorHAnsi" w:hAnsiTheme="majorHAnsi" w:cstheme="majorHAnsi"/>
          <w:sz w:val="16"/>
        </w:rPr>
        <w:t xml:space="preserve"> (witness last week, when Pyongyang told Seoul and Washington it was ready to return to the bargaining table). These countries may be brutally oppressive, but nothing in their behavior suggests they have a death wish.</w:t>
      </w:r>
    </w:p>
    <w:p w:rsidR="00591963" w:rsidRPr="00E62B06" w:rsidRDefault="00591963" w:rsidP="00591963">
      <w:pPr>
        <w:pStyle w:val="Heading3"/>
        <w:rPr>
          <w:rFonts w:asciiTheme="majorHAnsi" w:hAnsiTheme="majorHAnsi" w:cstheme="majorHAnsi"/>
        </w:rPr>
      </w:pPr>
      <w:r w:rsidRPr="00E62B06">
        <w:rPr>
          <w:rFonts w:asciiTheme="majorHAnsi" w:hAnsiTheme="majorHAnsi" w:cstheme="majorHAnsi"/>
        </w:rPr>
        <w:lastRenderedPageBreak/>
        <w:t>No Nuclear War – Generic</w:t>
      </w:r>
    </w:p>
    <w:p w:rsidR="00591963" w:rsidRPr="00E62B06" w:rsidRDefault="00591963" w:rsidP="00591963">
      <w:pPr>
        <w:pStyle w:val="Heading4"/>
        <w:rPr>
          <w:rFonts w:asciiTheme="majorHAnsi" w:hAnsiTheme="majorHAnsi" w:cstheme="majorHAnsi"/>
        </w:rPr>
      </w:pPr>
      <w:r w:rsidRPr="00E62B06">
        <w:rPr>
          <w:rFonts w:asciiTheme="majorHAnsi" w:hAnsiTheme="majorHAnsi" w:cstheme="majorHAnsi"/>
        </w:rPr>
        <w:t>Risk of nuclear war is extremely low – there are myriad barriers and checks against unilateral action, misinterpretation and technical errors</w:t>
      </w:r>
    </w:p>
    <w:p w:rsidR="00591963" w:rsidRPr="00E62B06" w:rsidRDefault="00591963" w:rsidP="00591963">
      <w:pPr>
        <w:rPr>
          <w:rStyle w:val="Style13ptBold"/>
          <w:rFonts w:asciiTheme="majorHAnsi" w:hAnsiTheme="majorHAnsi" w:cstheme="majorHAnsi"/>
          <w:b w:val="0"/>
        </w:rPr>
      </w:pPr>
      <w:r w:rsidRPr="00E62B06">
        <w:rPr>
          <w:rStyle w:val="Style13ptBold"/>
          <w:rFonts w:asciiTheme="majorHAnsi" w:hAnsiTheme="majorHAnsi" w:cstheme="majorHAnsi"/>
        </w:rPr>
        <w:t xml:space="preserve">Dealie and Mauroni 15 [Mel, associate professor at the Air Command and Staff College, PhD in American History from UNC-Chapel Hill, and Al, Director of the U.S. Air Force Center for Strategic Deterrence Studies at Maxwell Air Force Base, Alabama, “The Need for Nuclear Alerts,” 5/6/15, War on the Rocks,  accessed at: </w:t>
      </w:r>
      <w:hyperlink r:id="rId14" w:history="1">
        <w:r w:rsidRPr="00E62B06">
          <w:rPr>
            <w:rStyle w:val="Style13ptBold"/>
            <w:rFonts w:asciiTheme="majorHAnsi" w:hAnsiTheme="majorHAnsi" w:cstheme="majorHAnsi"/>
          </w:rPr>
          <w:t>https://warontherocks.com/2015/05/the-need-for-nuclear-alerts/</w:t>
        </w:r>
      </w:hyperlink>
      <w:r w:rsidRPr="00E62B06">
        <w:rPr>
          <w:rStyle w:val="Style13ptBold"/>
          <w:rFonts w:asciiTheme="majorHAnsi" w:hAnsiTheme="majorHAnsi" w:cstheme="majorHAnsi"/>
        </w:rPr>
        <w:t xml:space="preserve">] KKL </w:t>
      </w:r>
    </w:p>
    <w:p w:rsidR="00591963" w:rsidRPr="00E62B06" w:rsidRDefault="00591963" w:rsidP="00591963">
      <w:pPr>
        <w:rPr>
          <w:rFonts w:asciiTheme="majorHAnsi" w:hAnsiTheme="majorHAnsi" w:cstheme="majorHAnsi"/>
          <w:sz w:val="16"/>
        </w:rPr>
      </w:pPr>
      <w:r w:rsidRPr="00E62B06">
        <w:rPr>
          <w:rFonts w:asciiTheme="majorHAnsi" w:hAnsiTheme="majorHAnsi" w:cstheme="majorHAnsi"/>
          <w:sz w:val="16"/>
        </w:rPr>
        <w:t>While nuclear-alerted missiles provide strategic stability,</w:t>
      </w:r>
      <w:r w:rsidRPr="00E62B06">
        <w:rPr>
          <w:rStyle w:val="StyleUnderline"/>
          <w:rFonts w:asciiTheme="majorHAnsi" w:hAnsiTheme="majorHAnsi" w:cstheme="majorHAnsi"/>
        </w:rPr>
        <w:t xml:space="preserve"> the argument against them continues to rest on deliberate falsehoods. The first involves</w:t>
      </w:r>
      <w:r w:rsidRPr="00E62B06">
        <w:rPr>
          <w:rFonts w:asciiTheme="majorHAnsi" w:hAnsiTheme="majorHAnsi" w:cstheme="majorHAnsi"/>
          <w:sz w:val="16"/>
        </w:rPr>
        <w:t xml:space="preserve"> the false notion of </w:t>
      </w:r>
      <w:r w:rsidRPr="00E62B06">
        <w:rPr>
          <w:rStyle w:val="StyleUnderline"/>
          <w:rFonts w:asciiTheme="majorHAnsi" w:hAnsiTheme="majorHAnsi" w:cstheme="majorHAnsi"/>
        </w:rPr>
        <w:t>a “hair-trigger.” The second is that a high-alert status opens the door to a nuclear accident</w:t>
      </w:r>
      <w:r w:rsidRPr="00E62B06">
        <w:rPr>
          <w:rFonts w:asciiTheme="majorHAnsi" w:hAnsiTheme="majorHAnsi" w:cstheme="majorHAnsi"/>
          <w:sz w:val="16"/>
        </w:rPr>
        <w:t xml:space="preserve"> or incident. And</w:t>
      </w:r>
      <w:r w:rsidRPr="00E62B06">
        <w:rPr>
          <w:rStyle w:val="StyleUnderline"/>
          <w:rFonts w:asciiTheme="majorHAnsi" w:hAnsiTheme="majorHAnsi" w:cstheme="majorHAnsi"/>
        </w:rPr>
        <w:t xml:space="preserve"> the third is that high-alert makes it </w:t>
      </w:r>
      <w:r w:rsidRPr="00E62B06">
        <w:rPr>
          <w:rFonts w:asciiTheme="majorHAnsi" w:hAnsiTheme="majorHAnsi" w:cstheme="majorHAnsi"/>
          <w:sz w:val="16"/>
        </w:rPr>
        <w:t xml:space="preserve">far </w:t>
      </w:r>
      <w:r w:rsidRPr="00E62B06">
        <w:rPr>
          <w:rStyle w:val="StyleUnderline"/>
          <w:rFonts w:asciiTheme="majorHAnsi" w:hAnsiTheme="majorHAnsi" w:cstheme="majorHAnsi"/>
        </w:rPr>
        <w:t>more likely that a misinterpretation between world leaders or military forces could lead to a nuclear exchange.</w:t>
      </w:r>
      <w:r w:rsidRPr="00E62B06">
        <w:rPr>
          <w:rFonts w:asciiTheme="majorHAnsi" w:hAnsiTheme="majorHAnsi" w:cstheme="majorHAnsi"/>
          <w:sz w:val="16"/>
        </w:rPr>
        <w:t xml:space="preserve"> All three arguments are full of holes. </w:t>
      </w:r>
      <w:r w:rsidRPr="00E62B06">
        <w:rPr>
          <w:rStyle w:val="StyleUnderline"/>
          <w:rFonts w:asciiTheme="majorHAnsi" w:hAnsiTheme="majorHAnsi" w:cstheme="majorHAnsi"/>
        </w:rPr>
        <w:t>There is no “hair-trigger” alert. The U.S. military has maintained an unblemished safety record for 25 years.* And constant communications</w:t>
      </w:r>
      <w:r w:rsidRPr="00E62B06">
        <w:rPr>
          <w:rFonts w:asciiTheme="majorHAnsi" w:hAnsiTheme="majorHAnsi" w:cstheme="majorHAnsi"/>
          <w:sz w:val="16"/>
        </w:rPr>
        <w:t xml:space="preserve"> between the United States and Russia </w:t>
      </w:r>
      <w:r w:rsidRPr="00E62B06">
        <w:rPr>
          <w:rStyle w:val="StyleUnderline"/>
          <w:rFonts w:asciiTheme="majorHAnsi" w:hAnsiTheme="majorHAnsi" w:cstheme="majorHAnsi"/>
        </w:rPr>
        <w:t xml:space="preserve">dramatically reduce the possibility of such misinterpretations. </w:t>
      </w:r>
      <w:r w:rsidRPr="00E62B06">
        <w:rPr>
          <w:rFonts w:asciiTheme="majorHAnsi" w:hAnsiTheme="majorHAnsi" w:cstheme="majorHAnsi"/>
          <w:sz w:val="16"/>
        </w:rPr>
        <w:t>What Hair-Trigger? One of the arguments presented against alert is that these missiles are on</w:t>
      </w:r>
      <w:r w:rsidRPr="00E62B06">
        <w:rPr>
          <w:rStyle w:val="StyleUnderline"/>
          <w:rFonts w:asciiTheme="majorHAnsi" w:hAnsiTheme="majorHAnsi" w:cstheme="majorHAnsi"/>
        </w:rPr>
        <w:t xml:space="preserve"> a “hair-trigger</w:t>
      </w:r>
      <w:r w:rsidRPr="00E62B06">
        <w:rPr>
          <w:rFonts w:asciiTheme="majorHAnsi" w:hAnsiTheme="majorHAnsi" w:cstheme="majorHAnsi"/>
          <w:sz w:val="16"/>
        </w:rPr>
        <w:t xml:space="preserve">” — a term used seven times in the Global Zero report. This gives the </w:t>
      </w:r>
      <w:r w:rsidRPr="00E62B06">
        <w:rPr>
          <w:rStyle w:val="StyleUnderline"/>
          <w:rFonts w:asciiTheme="majorHAnsi" w:hAnsiTheme="majorHAnsi" w:cstheme="majorHAnsi"/>
        </w:rPr>
        <w:t>impression</w:t>
      </w:r>
      <w:r w:rsidRPr="00E62B06">
        <w:rPr>
          <w:rFonts w:asciiTheme="majorHAnsi" w:hAnsiTheme="majorHAnsi" w:cstheme="majorHAnsi"/>
          <w:sz w:val="16"/>
        </w:rPr>
        <w:t xml:space="preserve"> that missiles stand at the ready and all a launch officer has to do is press some red button and nuclear Armageddon occurs. As Gen. Cartwright understands better than almost anyone, this </w:t>
      </w:r>
      <w:r w:rsidRPr="00E62B06">
        <w:rPr>
          <w:rStyle w:val="StyleUnderline"/>
          <w:rFonts w:asciiTheme="majorHAnsi" w:hAnsiTheme="majorHAnsi" w:cstheme="majorHAnsi"/>
        </w:rPr>
        <w:t>is utterly ridiculous</w:t>
      </w:r>
      <w:r w:rsidRPr="00E62B06">
        <w:rPr>
          <w:rFonts w:asciiTheme="majorHAnsi" w:hAnsiTheme="majorHAnsi" w:cstheme="majorHAnsi"/>
          <w:sz w:val="16"/>
        </w:rPr>
        <w:t xml:space="preserve">. First, </w:t>
      </w:r>
      <w:r w:rsidRPr="00E62B06">
        <w:rPr>
          <w:rStyle w:val="StyleUnderline"/>
          <w:rFonts w:asciiTheme="majorHAnsi" w:hAnsiTheme="majorHAnsi" w:cstheme="majorHAnsi"/>
        </w:rPr>
        <w:t xml:space="preserve">the president is the only person authorized to order the release of a nuclear weapon. The suggestion that the president has less than a few minutes to make a decision for a full-out strategic response based on a tenuous launch warning is a straw man. There is no demand for the president to make a decision within minutes — if there is any doubt, the decision could be to wait until there is clear evidence prior </w:t>
      </w:r>
      <w:r w:rsidRPr="00E62B06">
        <w:rPr>
          <w:rFonts w:asciiTheme="majorHAnsi" w:hAnsiTheme="majorHAnsi" w:cstheme="majorHAnsi"/>
          <w:sz w:val="16"/>
        </w:rPr>
        <w:t>to any retaliation. Secondly,</w:t>
      </w:r>
      <w:r w:rsidRPr="00E62B06">
        <w:rPr>
          <w:rStyle w:val="StyleUnderline"/>
          <w:rFonts w:asciiTheme="majorHAnsi" w:hAnsiTheme="majorHAnsi" w:cstheme="majorHAnsi"/>
        </w:rPr>
        <w:t xml:space="preserve"> no one individual can launch a nuclear missile</w:t>
      </w:r>
      <w:r w:rsidRPr="00E62B06">
        <w:rPr>
          <w:rFonts w:asciiTheme="majorHAnsi" w:hAnsiTheme="majorHAnsi" w:cstheme="majorHAnsi"/>
          <w:sz w:val="16"/>
        </w:rPr>
        <w:t xml:space="preserve">. As with all things in nuclear operations, </w:t>
      </w:r>
      <w:r w:rsidRPr="00E62B06">
        <w:rPr>
          <w:rStyle w:val="StyleUnderline"/>
          <w:rFonts w:asciiTheme="majorHAnsi" w:hAnsiTheme="majorHAnsi" w:cstheme="majorHAnsi"/>
        </w:rPr>
        <w:t>two people must give consent (aside from</w:t>
      </w:r>
      <w:r w:rsidRPr="00E62B06">
        <w:rPr>
          <w:rFonts w:asciiTheme="majorHAnsi" w:hAnsiTheme="majorHAnsi" w:cstheme="majorHAnsi"/>
          <w:sz w:val="16"/>
        </w:rPr>
        <w:t>, of course, t</w:t>
      </w:r>
      <w:r w:rsidRPr="00E62B06">
        <w:rPr>
          <w:rStyle w:val="StyleUnderline"/>
          <w:rFonts w:asciiTheme="majorHAnsi" w:hAnsiTheme="majorHAnsi" w:cstheme="majorHAnsi"/>
        </w:rPr>
        <w:t>he president</w:t>
      </w:r>
      <w:r w:rsidRPr="00E62B06">
        <w:rPr>
          <w:rFonts w:asciiTheme="majorHAnsi" w:hAnsiTheme="majorHAnsi" w:cstheme="majorHAnsi"/>
          <w:sz w:val="16"/>
        </w:rPr>
        <w:t xml:space="preserve">) before an action can occur. </w:t>
      </w:r>
      <w:r w:rsidRPr="00E62B06">
        <w:rPr>
          <w:rStyle w:val="StyleUnderline"/>
          <w:rFonts w:asciiTheme="majorHAnsi" w:hAnsiTheme="majorHAnsi" w:cstheme="majorHAnsi"/>
        </w:rPr>
        <w:t>No one person has knowledge of all nuclear codes; therefore, an insider threat is mitigated</w:t>
      </w:r>
      <w:r w:rsidRPr="00E62B06">
        <w:rPr>
          <w:rFonts w:asciiTheme="majorHAnsi" w:hAnsiTheme="majorHAnsi" w:cstheme="majorHAnsi"/>
          <w:sz w:val="16"/>
        </w:rPr>
        <w:t>. Furthermore</w:t>
      </w:r>
      <w:r w:rsidRPr="00E62B06">
        <w:rPr>
          <w:rStyle w:val="StyleUnderline"/>
          <w:rFonts w:asciiTheme="majorHAnsi" w:hAnsiTheme="majorHAnsi" w:cstheme="majorHAnsi"/>
        </w:rPr>
        <w:t>, crews are directed by relatively short encrypted messages</w:t>
      </w:r>
      <w:r w:rsidRPr="00E62B06">
        <w:rPr>
          <w:rFonts w:asciiTheme="majorHAnsi" w:hAnsiTheme="majorHAnsi" w:cstheme="majorHAnsi"/>
          <w:sz w:val="16"/>
        </w:rPr>
        <w:t>. While the notion of hacking into the nuclear command and control system would make for a great Hollywood movie, the truth is that</w:t>
      </w:r>
      <w:r w:rsidRPr="00E62B06">
        <w:rPr>
          <w:rStyle w:val="StyleUnderline"/>
          <w:rFonts w:asciiTheme="majorHAnsi" w:hAnsiTheme="majorHAnsi" w:cstheme="majorHAnsi"/>
        </w:rPr>
        <w:t xml:space="preserve"> all messages go through sophisticated levels of encryption so it would be impossible to duplicate an actual message.</w:t>
      </w:r>
      <w:r w:rsidRPr="00E62B06">
        <w:rPr>
          <w:rFonts w:asciiTheme="majorHAnsi" w:hAnsiTheme="majorHAnsi" w:cstheme="majorHAnsi"/>
          <w:sz w:val="16"/>
        </w:rPr>
        <w:t xml:space="preserve"> While the ICBM force has had some bad press recently, </w:t>
      </w:r>
      <w:r w:rsidRPr="00E62B06">
        <w:rPr>
          <w:rStyle w:val="StyleUnderline"/>
          <w:rFonts w:asciiTheme="majorHAnsi" w:hAnsiTheme="majorHAnsi" w:cstheme="majorHAnsi"/>
        </w:rPr>
        <w:t xml:space="preserve">none of the infractions ever compromised </w:t>
      </w:r>
      <w:r w:rsidRPr="00E62B06">
        <w:rPr>
          <w:rFonts w:asciiTheme="majorHAnsi" w:hAnsiTheme="majorHAnsi" w:cstheme="majorHAnsi"/>
          <w:sz w:val="16"/>
        </w:rPr>
        <w:t>the</w:t>
      </w:r>
      <w:r w:rsidRPr="00E62B06">
        <w:rPr>
          <w:rStyle w:val="StyleUnderline"/>
          <w:rFonts w:asciiTheme="majorHAnsi" w:hAnsiTheme="majorHAnsi" w:cstheme="majorHAnsi"/>
        </w:rPr>
        <w:t xml:space="preserve"> integrity of </w:t>
      </w:r>
      <w:r w:rsidRPr="00E62B06">
        <w:rPr>
          <w:rFonts w:asciiTheme="majorHAnsi" w:hAnsiTheme="majorHAnsi" w:cstheme="majorHAnsi"/>
          <w:sz w:val="16"/>
        </w:rPr>
        <w:t>the launch codes or</w:t>
      </w:r>
      <w:r w:rsidRPr="00E62B06">
        <w:rPr>
          <w:rStyle w:val="StyleUnderline"/>
          <w:rFonts w:asciiTheme="majorHAnsi" w:hAnsiTheme="majorHAnsi" w:cstheme="majorHAnsi"/>
        </w:rPr>
        <w:t xml:space="preserve"> the nuclear command structure. </w:t>
      </w:r>
      <w:r w:rsidRPr="00E62B06">
        <w:rPr>
          <w:rFonts w:asciiTheme="majorHAnsi" w:hAnsiTheme="majorHAnsi" w:cstheme="majorHAnsi"/>
          <w:sz w:val="16"/>
        </w:rPr>
        <w:t xml:space="preserve">The Global Zero report states that the risk of the outbreak of nuclear conflict has not decreased proportionally with the significant reductions of nuclear weapons since the height of the Cold War. They insist that a “hair-trigger” alert could result in a nuclear exchange during this period of high acrimony on the international stage. By doing so, they ignore geopolitical context. While tensions between the United States and Russia are undoubtedly higher than we’d like, we are not facing anything approaching the massive competition for global dominance that was the Cold War and the tensions that came along with it. This argument and the others advanced by Global Zero commission reveal their effort as just another excuse for taking nuclear weapon systems offline. The Accident Red Herring </w:t>
      </w:r>
      <w:r w:rsidRPr="00E62B06">
        <w:rPr>
          <w:rStyle w:val="StyleUnderline"/>
          <w:rFonts w:asciiTheme="majorHAnsi" w:hAnsiTheme="majorHAnsi" w:cstheme="majorHAnsi"/>
        </w:rPr>
        <w:t>Another</w:t>
      </w:r>
      <w:r w:rsidRPr="00E62B06">
        <w:rPr>
          <w:rFonts w:asciiTheme="majorHAnsi" w:hAnsiTheme="majorHAnsi" w:cstheme="majorHAnsi"/>
          <w:sz w:val="16"/>
        </w:rPr>
        <w:t xml:space="preserve"> Global Zero </w:t>
      </w:r>
      <w:r w:rsidRPr="00E62B06">
        <w:rPr>
          <w:rStyle w:val="StyleUnderline"/>
          <w:rFonts w:asciiTheme="majorHAnsi" w:hAnsiTheme="majorHAnsi" w:cstheme="majorHAnsi"/>
        </w:rPr>
        <w:t>argument</w:t>
      </w:r>
      <w:r w:rsidRPr="00E62B06">
        <w:rPr>
          <w:rFonts w:asciiTheme="majorHAnsi" w:hAnsiTheme="majorHAnsi" w:cstheme="majorHAnsi"/>
          <w:sz w:val="16"/>
        </w:rPr>
        <w:t xml:space="preserve"> for eliminating the ICBMs and returning non-strategic nuclear weapons to the United States</w:t>
      </w:r>
      <w:r w:rsidRPr="00E62B06">
        <w:rPr>
          <w:rStyle w:val="StyleUnderline"/>
          <w:rFonts w:asciiTheme="majorHAnsi" w:hAnsiTheme="majorHAnsi" w:cstheme="majorHAnsi"/>
        </w:rPr>
        <w:t xml:space="preserve"> is that it would reduce nuclear incidents or accidents. </w:t>
      </w:r>
      <w:r w:rsidRPr="00E62B06">
        <w:rPr>
          <w:rFonts w:asciiTheme="majorHAnsi" w:hAnsiTheme="majorHAnsi" w:cstheme="majorHAnsi"/>
          <w:sz w:val="16"/>
        </w:rPr>
        <w:t>(An accident would be an unexpected error due to a failure of procedures such as an unauthorized launch or the loss of a nuclear weapon. An incident would be an intentional hostile event involving a nuclear weapon, facility, or component.)</w:t>
      </w:r>
      <w:r w:rsidRPr="00E62B06">
        <w:rPr>
          <w:rStyle w:val="StyleUnderline"/>
          <w:rFonts w:asciiTheme="majorHAnsi" w:hAnsiTheme="majorHAnsi" w:cstheme="majorHAnsi"/>
        </w:rPr>
        <w:t xml:space="preserve"> This is a red herring. There have been 32 known</w:t>
      </w:r>
      <w:r w:rsidRPr="00E62B06">
        <w:rPr>
          <w:rFonts w:asciiTheme="majorHAnsi" w:hAnsiTheme="majorHAnsi" w:cstheme="majorHAnsi"/>
          <w:sz w:val="16"/>
        </w:rPr>
        <w:t xml:space="preserve"> “broken arrows” </w:t>
      </w:r>
      <w:r w:rsidRPr="00E62B06">
        <w:rPr>
          <w:rStyle w:val="StyleUnderline"/>
          <w:rFonts w:asciiTheme="majorHAnsi" w:hAnsiTheme="majorHAnsi" w:cstheme="majorHAnsi"/>
        </w:rPr>
        <w:t>(accidents involving nuclear weapons) in the history of nuclear operations. The majority of these accidents involved aircraft carrying nuclear weapons, and a majority of those occurred in the 1960s</w:t>
      </w:r>
      <w:r w:rsidRPr="00E62B06">
        <w:rPr>
          <w:rFonts w:asciiTheme="majorHAnsi" w:hAnsiTheme="majorHAnsi" w:cstheme="majorHAnsi"/>
          <w:sz w:val="16"/>
        </w:rPr>
        <w:t xml:space="preserve"> when Strategic Air Command was flying airborne alert. A significant accident happened in 1980 when a dropped wrench socket hit a fuel line that eventually caused a liquid-fueled rocket to explode and jettison the nuclear warhead some 600 feet downrange.</w:t>
      </w:r>
      <w:r w:rsidRPr="00E62B06">
        <w:rPr>
          <w:rStyle w:val="StyleUnderline"/>
          <w:rFonts w:asciiTheme="majorHAnsi" w:hAnsiTheme="majorHAnsi" w:cstheme="majorHAnsi"/>
        </w:rPr>
        <w:t xml:space="preserve"> Today’s nuclear weapons are much more safe and secure than during the Cold War. The U.S. nuclear arsenal has no liquid-fueled rockets </w:t>
      </w:r>
      <w:r w:rsidRPr="00E62B06">
        <w:rPr>
          <w:rFonts w:asciiTheme="majorHAnsi" w:hAnsiTheme="majorHAnsi" w:cstheme="majorHAnsi"/>
          <w:sz w:val="16"/>
        </w:rPr>
        <w:t>(they are all solid fuel)</w:t>
      </w:r>
      <w:r w:rsidRPr="00E62B06">
        <w:rPr>
          <w:rStyle w:val="StyleUnderline"/>
          <w:rFonts w:asciiTheme="majorHAnsi" w:hAnsiTheme="majorHAnsi" w:cstheme="majorHAnsi"/>
        </w:rPr>
        <w:t xml:space="preserve"> and no bombers flying </w:t>
      </w:r>
      <w:r w:rsidRPr="00E62B06">
        <w:rPr>
          <w:rFonts w:asciiTheme="majorHAnsi" w:hAnsiTheme="majorHAnsi" w:cstheme="majorHAnsi"/>
          <w:sz w:val="16"/>
        </w:rPr>
        <w:t>on alert loaded with nuclear bombs. Misinterpreting Misinterpretations Finally,</w:t>
      </w:r>
      <w:r w:rsidRPr="00E62B06">
        <w:rPr>
          <w:rStyle w:val="StyleUnderline"/>
          <w:rFonts w:asciiTheme="majorHAnsi" w:hAnsiTheme="majorHAnsi" w:cstheme="majorHAnsi"/>
        </w:rPr>
        <w:t xml:space="preserve"> those who would de-alert the </w:t>
      </w:r>
      <w:r w:rsidRPr="00E62B06">
        <w:rPr>
          <w:rStyle w:val="StyleUnderline"/>
          <w:rFonts w:asciiTheme="majorHAnsi" w:hAnsiTheme="majorHAnsi" w:cstheme="majorHAnsi"/>
        </w:rPr>
        <w:lastRenderedPageBreak/>
        <w:t>nuclear force claim that the slightest misinterpretation could lead to a nuclear exchange. History refutes this</w:t>
      </w:r>
      <w:r w:rsidRPr="00E62B06">
        <w:rPr>
          <w:rFonts w:asciiTheme="majorHAnsi" w:hAnsiTheme="majorHAnsi" w:cstheme="majorHAnsi"/>
          <w:sz w:val="16"/>
        </w:rPr>
        <w:t xml:space="preserve"> claim as well. </w:t>
      </w:r>
      <w:r w:rsidRPr="00E62B06">
        <w:rPr>
          <w:rStyle w:val="StyleUnderline"/>
          <w:rFonts w:asciiTheme="majorHAnsi" w:hAnsiTheme="majorHAnsi" w:cstheme="majorHAnsi"/>
        </w:rPr>
        <w:t>During the Cold War, bomber and reconnaissance aircraft routinely penetrated the airspace of both sides. This was a commonly-accepted practice to test resolve, prod air defenses, and to signal displeasure</w:t>
      </w:r>
      <w:r w:rsidRPr="00E62B06">
        <w:rPr>
          <w:rFonts w:asciiTheme="majorHAnsi" w:hAnsiTheme="majorHAnsi" w:cstheme="majorHAnsi"/>
          <w:sz w:val="16"/>
        </w:rPr>
        <w:t xml:space="preserve"> with current policy or practices. Even</w:t>
      </w:r>
      <w:r w:rsidRPr="00E62B06">
        <w:rPr>
          <w:rStyle w:val="StyleUnderline"/>
          <w:rFonts w:asciiTheme="majorHAnsi" w:hAnsiTheme="majorHAnsi" w:cstheme="majorHAnsi"/>
        </w:rPr>
        <w:t xml:space="preserve"> today, Russian bombers enter U.S. and European airspace and U.S. reconnaissance planes loiter on the boundaries of Russia</w:t>
      </w:r>
      <w:r w:rsidRPr="00E62B06">
        <w:rPr>
          <w:rFonts w:asciiTheme="majorHAnsi" w:hAnsiTheme="majorHAnsi" w:cstheme="majorHAnsi"/>
          <w:sz w:val="16"/>
        </w:rPr>
        <w:t xml:space="preserve">. </w:t>
      </w:r>
      <w:r w:rsidRPr="00E62B06">
        <w:rPr>
          <w:rStyle w:val="StyleUnderline"/>
          <w:rFonts w:asciiTheme="majorHAnsi" w:hAnsiTheme="majorHAnsi" w:cstheme="majorHAnsi"/>
        </w:rPr>
        <w:t>The U</w:t>
      </w:r>
      <w:r w:rsidRPr="00E62B06">
        <w:rPr>
          <w:rFonts w:asciiTheme="majorHAnsi" w:hAnsiTheme="majorHAnsi" w:cstheme="majorHAnsi"/>
          <w:sz w:val="16"/>
        </w:rPr>
        <w:t xml:space="preserve">nited </w:t>
      </w:r>
      <w:r w:rsidRPr="00E62B06">
        <w:rPr>
          <w:rStyle w:val="StyleUnderline"/>
          <w:rFonts w:asciiTheme="majorHAnsi" w:hAnsiTheme="majorHAnsi" w:cstheme="majorHAnsi"/>
        </w:rPr>
        <w:t>S</w:t>
      </w:r>
      <w:r w:rsidRPr="00E62B06">
        <w:rPr>
          <w:rFonts w:asciiTheme="majorHAnsi" w:hAnsiTheme="majorHAnsi" w:cstheme="majorHAnsi"/>
          <w:sz w:val="16"/>
        </w:rPr>
        <w:t xml:space="preserve">tates </w:t>
      </w:r>
      <w:r w:rsidRPr="00E62B06">
        <w:rPr>
          <w:rStyle w:val="StyleUnderline"/>
          <w:rFonts w:asciiTheme="majorHAnsi" w:hAnsiTheme="majorHAnsi" w:cstheme="majorHAnsi"/>
        </w:rPr>
        <w:t xml:space="preserve">sends its B-2 Spirit bombers </w:t>
      </w:r>
      <w:r w:rsidRPr="00E62B06">
        <w:rPr>
          <w:rFonts w:asciiTheme="majorHAnsi" w:hAnsiTheme="majorHAnsi" w:cstheme="majorHAnsi"/>
          <w:sz w:val="16"/>
        </w:rPr>
        <w:t>to Europe and Southeast Asia</w:t>
      </w:r>
      <w:r w:rsidRPr="00E62B06">
        <w:rPr>
          <w:rStyle w:val="StyleUnderline"/>
          <w:rFonts w:asciiTheme="majorHAnsi" w:hAnsiTheme="majorHAnsi" w:cstheme="majorHAnsi"/>
        </w:rPr>
        <w:t xml:space="preserve"> to demonstrate political resolve.</w:t>
      </w:r>
      <w:r w:rsidRPr="00E62B06">
        <w:rPr>
          <w:rFonts w:asciiTheme="majorHAnsi" w:hAnsiTheme="majorHAnsi" w:cstheme="majorHAnsi"/>
          <w:sz w:val="16"/>
        </w:rPr>
        <w:t xml:space="preserve"> It did not lead to nuclear war in the past and it will not in the future, because political and military leaders recognize this for what it is — strategic messaging, not acts of war. </w:t>
      </w:r>
      <w:r w:rsidRPr="00E62B06">
        <w:rPr>
          <w:rStyle w:val="StyleUnderline"/>
          <w:rFonts w:asciiTheme="majorHAnsi" w:hAnsiTheme="majorHAnsi" w:cstheme="majorHAnsi"/>
        </w:rPr>
        <w:t xml:space="preserve">During the early days of George W. Bush’s administration, a Chinese fighter aircraft ran into a U.S. reconnaissance aircraft </w:t>
      </w:r>
      <w:r w:rsidRPr="00E62B06">
        <w:rPr>
          <w:rFonts w:asciiTheme="majorHAnsi" w:hAnsiTheme="majorHAnsi" w:cstheme="majorHAnsi"/>
          <w:sz w:val="16"/>
        </w:rPr>
        <w:t xml:space="preserve">forcing it to land on Hainan Island. </w:t>
      </w:r>
      <w:r w:rsidRPr="00E62B06">
        <w:rPr>
          <w:rStyle w:val="StyleUnderline"/>
          <w:rFonts w:asciiTheme="majorHAnsi" w:hAnsiTheme="majorHAnsi" w:cstheme="majorHAnsi"/>
        </w:rPr>
        <w:t xml:space="preserve">While this was an international incident between two nuclear-weapon states, it did not lead to nuclear war or even a change in </w:t>
      </w:r>
      <w:r w:rsidRPr="00E62B06">
        <w:rPr>
          <w:rFonts w:asciiTheme="majorHAnsi" w:hAnsiTheme="majorHAnsi" w:cstheme="majorHAnsi"/>
          <w:sz w:val="16"/>
        </w:rPr>
        <w:t xml:space="preserve">the </w:t>
      </w:r>
      <w:r w:rsidRPr="00E62B06">
        <w:rPr>
          <w:rStyle w:val="StyleUnderline"/>
          <w:rFonts w:asciiTheme="majorHAnsi" w:hAnsiTheme="majorHAnsi" w:cstheme="majorHAnsi"/>
        </w:rPr>
        <w:t>nuclear posture</w:t>
      </w:r>
      <w:r w:rsidRPr="00E62B06">
        <w:rPr>
          <w:rFonts w:asciiTheme="majorHAnsi" w:hAnsiTheme="majorHAnsi" w:cstheme="majorHAnsi"/>
          <w:sz w:val="16"/>
        </w:rPr>
        <w:t xml:space="preserve"> of both countries. Additionally, previous misinterpretations of launches did not lead to a nuclear exchange because both sides understand the importance of strategic context. </w:t>
      </w:r>
      <w:r w:rsidRPr="00E62B06">
        <w:rPr>
          <w:rStyle w:val="StyleUnderline"/>
          <w:rFonts w:asciiTheme="majorHAnsi" w:hAnsiTheme="majorHAnsi" w:cstheme="majorHAnsi"/>
        </w:rPr>
        <w:t xml:space="preserve">Some like to claim a false target on a radar screen, a fly landing on the scope, or some other fanciful scenario might happen that could cause an unauthorized nuclear first strike. </w:t>
      </w:r>
      <w:r w:rsidRPr="00E62B06">
        <w:rPr>
          <w:rFonts w:asciiTheme="majorHAnsi" w:hAnsiTheme="majorHAnsi" w:cstheme="majorHAnsi"/>
          <w:sz w:val="16"/>
        </w:rPr>
        <w:t>The Dr. Strangelove scenario of a Gen. Jack Ripper launching the nuclear fleet on an attack to preserve the United States’ “purity of essence” makes for great entertainment but is hardly based on fact. As noted above</w:t>
      </w:r>
      <w:r w:rsidRPr="00E62B06">
        <w:rPr>
          <w:rStyle w:val="StyleUnderline"/>
          <w:rFonts w:asciiTheme="majorHAnsi" w:hAnsiTheme="majorHAnsi" w:cstheme="majorHAnsi"/>
        </w:rPr>
        <w:t>, the president is the only person who can authorize a U.S. nuclear release and constant communications between the United States and Russia (through the White House “hot line,” the Nuclear Risk Reduction Center, the State Department, and the United Nations) work to prevent such scenarios</w:t>
      </w:r>
      <w:r w:rsidRPr="00E62B06">
        <w:rPr>
          <w:rFonts w:asciiTheme="majorHAnsi" w:hAnsiTheme="majorHAnsi" w:cstheme="majorHAnsi"/>
          <w:sz w:val="16"/>
        </w:rPr>
        <w:t>.</w:t>
      </w:r>
    </w:p>
    <w:p w:rsidR="00591963" w:rsidRPr="00E62B06" w:rsidRDefault="00591963" w:rsidP="00591963">
      <w:pPr>
        <w:pStyle w:val="Heading3"/>
        <w:rPr>
          <w:rFonts w:asciiTheme="majorHAnsi" w:hAnsiTheme="majorHAnsi" w:cstheme="majorHAnsi"/>
        </w:rPr>
      </w:pPr>
      <w:r w:rsidRPr="00E62B06">
        <w:rPr>
          <w:rFonts w:asciiTheme="majorHAnsi" w:hAnsiTheme="majorHAnsi" w:cstheme="majorHAnsi"/>
        </w:rPr>
        <w:lastRenderedPageBreak/>
        <w:t>No War – AT: Miscalc</w:t>
      </w:r>
    </w:p>
    <w:p w:rsidR="00591963" w:rsidRPr="00E62B06" w:rsidRDefault="00591963" w:rsidP="00591963">
      <w:pPr>
        <w:pStyle w:val="Heading4"/>
        <w:rPr>
          <w:rFonts w:asciiTheme="majorHAnsi" w:hAnsiTheme="majorHAnsi" w:cstheme="majorHAnsi"/>
        </w:rPr>
      </w:pPr>
      <w:r w:rsidRPr="00E62B06">
        <w:rPr>
          <w:rFonts w:asciiTheme="majorHAnsi" w:hAnsiTheme="majorHAnsi" w:cstheme="majorHAnsi"/>
        </w:rPr>
        <w:t xml:space="preserve">It's science fiction – miscalc and resulting escalation is impossible – </w:t>
      </w:r>
      <w:r w:rsidRPr="00E62B06">
        <w:rPr>
          <w:rFonts w:asciiTheme="majorHAnsi" w:hAnsiTheme="majorHAnsi" w:cstheme="majorHAnsi"/>
          <w:u w:val="single"/>
        </w:rPr>
        <w:t>empirics</w:t>
      </w:r>
      <w:r w:rsidRPr="00E62B06">
        <w:rPr>
          <w:rFonts w:asciiTheme="majorHAnsi" w:hAnsiTheme="majorHAnsi" w:cstheme="majorHAnsi"/>
        </w:rPr>
        <w:t xml:space="preserve">, </w:t>
      </w:r>
      <w:r w:rsidRPr="00E62B06">
        <w:rPr>
          <w:rFonts w:asciiTheme="majorHAnsi" w:hAnsiTheme="majorHAnsi" w:cstheme="majorHAnsi"/>
          <w:u w:val="single"/>
        </w:rPr>
        <w:t>technology</w:t>
      </w:r>
    </w:p>
    <w:p w:rsidR="00591963" w:rsidRPr="00E62B06" w:rsidRDefault="00591963" w:rsidP="00591963">
      <w:pPr>
        <w:rPr>
          <w:rStyle w:val="Style13ptBold"/>
          <w:rFonts w:asciiTheme="majorHAnsi" w:hAnsiTheme="majorHAnsi" w:cstheme="majorHAnsi"/>
        </w:rPr>
      </w:pPr>
      <w:r w:rsidRPr="00E62B06">
        <w:rPr>
          <w:rStyle w:val="Style13ptBold"/>
          <w:rFonts w:asciiTheme="majorHAnsi" w:hAnsiTheme="majorHAnsi" w:cstheme="majorHAnsi"/>
        </w:rPr>
        <w:t xml:space="preserve">Quinlan, 9 [Sir Michael, former British defence strategist, former Permanent Under-Secretary of State at the British Ministry of Defense, Professor @ Wimbledon College and Merton College, Oxford. Director of the Ditchley Foundation, Thinking About Nuclear Weapons: Principles, Problems, Prospects, 2009, Pg. 63-69, Google Books] KKL </w:t>
      </w:r>
    </w:p>
    <w:p w:rsidR="00591963" w:rsidRPr="00E62B06" w:rsidRDefault="00591963" w:rsidP="00591963">
      <w:pPr>
        <w:rPr>
          <w:rStyle w:val="StyleUnderline"/>
          <w:rFonts w:asciiTheme="majorHAnsi" w:hAnsiTheme="majorHAnsi" w:cstheme="majorHAnsi"/>
        </w:rPr>
      </w:pPr>
      <w:r w:rsidRPr="00E62B06">
        <w:rPr>
          <w:rFonts w:asciiTheme="majorHAnsi" w:hAnsiTheme="majorHAnsi" w:cstheme="majorHAnsi"/>
          <w:sz w:val="16"/>
        </w:rPr>
        <w:t xml:space="preserve"> Even if initial nuclear use did not quickly end the fighting, the </w:t>
      </w:r>
      <w:r w:rsidRPr="00E62B06">
        <w:rPr>
          <w:rStyle w:val="StyleUnderline"/>
          <w:rFonts w:asciiTheme="majorHAnsi" w:hAnsiTheme="majorHAnsi" w:cstheme="majorHAnsi"/>
        </w:rPr>
        <w:t xml:space="preserve">supposition of inexorable momentum in a developing exchange, with each side rushing to overreaction </w:t>
      </w:r>
      <w:r w:rsidRPr="00E62B06">
        <w:rPr>
          <w:rFonts w:asciiTheme="majorHAnsi" w:hAnsiTheme="majorHAnsi" w:cstheme="majorHAnsi"/>
          <w:sz w:val="16"/>
        </w:rPr>
        <w:t xml:space="preserve">amid confusion and uncertainty, </w:t>
      </w:r>
      <w:r w:rsidRPr="00E62B06">
        <w:rPr>
          <w:rStyle w:val="StyleUnderline"/>
          <w:rFonts w:asciiTheme="majorHAnsi" w:hAnsiTheme="majorHAnsi" w:cstheme="majorHAnsi"/>
        </w:rPr>
        <w:t>is implausible. It fails to consider what the situation of the decisionmakers would really be. Neither side could want escalation.</w:t>
      </w:r>
      <w:r w:rsidRPr="00E62B06">
        <w:rPr>
          <w:rFonts w:asciiTheme="majorHAnsi" w:hAnsiTheme="majorHAnsi" w:cstheme="majorHAnsi"/>
          <w:sz w:val="16"/>
        </w:rPr>
        <w:t xml:space="preserve"> Both would be appalled at what was going on. Both would be desperately looking for signs that the other was ready to call a halt. </w:t>
      </w:r>
      <w:r w:rsidRPr="00E62B06">
        <w:rPr>
          <w:rStyle w:val="StyleUnderline"/>
          <w:rFonts w:asciiTheme="majorHAnsi" w:hAnsiTheme="majorHAnsi" w:cstheme="majorHAnsi"/>
        </w:rPr>
        <w:t>Both</w:t>
      </w:r>
      <w:r w:rsidRPr="00E62B06">
        <w:rPr>
          <w:rFonts w:asciiTheme="majorHAnsi" w:hAnsiTheme="majorHAnsi" w:cstheme="majorHAnsi"/>
          <w:sz w:val="16"/>
        </w:rPr>
        <w:t xml:space="preserve">, given the capacity for evasion or concealment which modern delivery platforms and vehicles can possess, </w:t>
      </w:r>
      <w:r w:rsidRPr="00E62B06">
        <w:rPr>
          <w:rStyle w:val="StyleUnderline"/>
          <w:rFonts w:asciiTheme="majorHAnsi" w:hAnsiTheme="majorHAnsi" w:cstheme="majorHAnsi"/>
        </w:rPr>
        <w:t xml:space="preserve">could have in reserve significant forces invulnerable enough not to entail use-or-lose pressures. </w:t>
      </w:r>
      <w:r w:rsidRPr="00E62B06">
        <w:rPr>
          <w:rFonts w:asciiTheme="majorHAnsi" w:hAnsiTheme="majorHAnsi" w:cstheme="majorHAnsi"/>
          <w:sz w:val="16"/>
        </w:rPr>
        <w:t xml:space="preserve">(It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As a result, </w:t>
      </w:r>
      <w:r w:rsidRPr="00E62B06">
        <w:rPr>
          <w:rStyle w:val="StyleUnderline"/>
          <w:rFonts w:asciiTheme="majorHAnsi" w:hAnsiTheme="majorHAnsi" w:cstheme="majorHAnsi"/>
        </w:rPr>
        <w:t>neither side can have any predisposition to suppose,</w:t>
      </w:r>
      <w:r w:rsidRPr="00E62B06">
        <w:rPr>
          <w:rStyle w:val="Emphasis"/>
          <w:rFonts w:asciiTheme="majorHAnsi" w:hAnsiTheme="majorHAnsi" w:cstheme="majorHAnsi"/>
          <w:b w:val="0"/>
        </w:rPr>
        <w:t xml:space="preserve"> </w:t>
      </w:r>
      <w:r w:rsidRPr="00E62B06">
        <w:rPr>
          <w:rFonts w:asciiTheme="majorHAnsi" w:hAnsiTheme="majorHAnsi" w:cstheme="majorHAnsi"/>
          <w:sz w:val="16"/>
        </w:rPr>
        <w:t xml:space="preserve">in an ambiguous situation of fearful risk, </w:t>
      </w:r>
      <w:r w:rsidRPr="00E62B06">
        <w:rPr>
          <w:rStyle w:val="StyleUnderline"/>
          <w:rFonts w:asciiTheme="majorHAnsi" w:hAnsiTheme="majorHAnsi" w:cstheme="majorHAnsi"/>
        </w:rPr>
        <w:t xml:space="preserve">that the right course when in doubt is to go on copiously launching weapons. </w:t>
      </w:r>
      <w:r w:rsidRPr="00E62B06">
        <w:rPr>
          <w:rFonts w:asciiTheme="majorHAnsi" w:hAnsiTheme="majorHAnsi" w:cstheme="majorHAnsi"/>
          <w:sz w:val="16"/>
        </w:rPr>
        <w:t xml:space="preserve">And none of this analysis rests on any presumption of highly subtle or pre-concerted rationality. The rationality required is plain. The argument is reinforced if we consider the possible reasoning of an aggressor at a more dispassionate level. </w:t>
      </w:r>
      <w:r w:rsidRPr="00E62B06">
        <w:rPr>
          <w:rStyle w:val="StyleUnderline"/>
          <w:rFonts w:asciiTheme="majorHAnsi" w:hAnsiTheme="majorHAnsi" w:cstheme="majorHAnsi"/>
        </w:rPr>
        <w:t>Any substantial nuclear armoury can inflict destruction outweighing any possible prize that aggression could hope to seize. A state attacking the possessor of such an armoury must</w:t>
      </w:r>
      <w:r w:rsidRPr="00E62B06">
        <w:rPr>
          <w:rFonts w:asciiTheme="majorHAnsi" w:hAnsiTheme="majorHAnsi" w:cstheme="majorHAnsi"/>
          <w:sz w:val="16"/>
        </w:rPr>
        <w:t xml:space="preserve"> therefore</w:t>
      </w:r>
      <w:r w:rsidRPr="00E62B06">
        <w:rPr>
          <w:rStyle w:val="StyleUnderline"/>
          <w:rFonts w:asciiTheme="majorHAnsi" w:hAnsiTheme="majorHAnsi" w:cstheme="majorHAnsi"/>
        </w:rPr>
        <w:t xml:space="preserve"> be doing so </w:t>
      </w:r>
      <w:r w:rsidRPr="00E62B06">
        <w:rPr>
          <w:rFonts w:asciiTheme="majorHAnsi" w:hAnsiTheme="majorHAnsi" w:cstheme="majorHAnsi"/>
          <w:sz w:val="16"/>
        </w:rPr>
        <w:t>(once given that it cannot count upon destroying the armoury pre-emptively) on a judgement th</w:t>
      </w:r>
      <w:r w:rsidRPr="00E62B06">
        <w:rPr>
          <w:rStyle w:val="StyleUnderline"/>
          <w:rFonts w:asciiTheme="majorHAnsi" w:hAnsiTheme="majorHAnsi" w:cstheme="majorHAnsi"/>
        </w:rPr>
        <w:t xml:space="preserve">at the possessor would be found lacking in the will to use it. </w:t>
      </w:r>
      <w:r w:rsidRPr="00E62B06">
        <w:rPr>
          <w:rFonts w:asciiTheme="majorHAnsi" w:hAnsiTheme="majorHAnsi" w:cstheme="majorHAnsi"/>
          <w:sz w:val="16"/>
        </w:rPr>
        <w:t xml:space="preserve">If the attacked possessor used nuclear weapons, whether first or in response to the aggressor's own first use, this judgement would begin to look dangerously precarious. </w:t>
      </w:r>
      <w:r w:rsidRPr="00E62B06">
        <w:rPr>
          <w:rStyle w:val="StyleUnderline"/>
          <w:rFonts w:asciiTheme="majorHAnsi" w:hAnsiTheme="majorHAnsi" w:cstheme="majorHAnsi"/>
        </w:rPr>
        <w:t xml:space="preserve">There must be at least a substantial possibility of the aggressor leaders' concluding that their initial judgement had been mistaken—that the risks were after all greater than whatever prize they had been seeking, and that for their own country's survival they must call off the aggression. </w:t>
      </w:r>
      <w:r w:rsidRPr="00E62B06">
        <w:rPr>
          <w:rFonts w:asciiTheme="majorHAnsi" w:hAnsiTheme="majorHAnsi" w:cstheme="majorHAnsi"/>
          <w:sz w:val="16"/>
        </w:rPr>
        <w:t xml:space="preserve">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w:t>
      </w:r>
      <w:r w:rsidRPr="00E62B06">
        <w:rPr>
          <w:rStyle w:val="StyleUnderline"/>
          <w:rFonts w:asciiTheme="majorHAnsi" w:hAnsiTheme="majorHAnsi" w:cstheme="majorHAnsi"/>
        </w:rPr>
        <w:t>An aggressor state would itself be at huge risk if nuclear war developed, as its leaders would know.</w:t>
      </w:r>
      <w:r w:rsidRPr="00E62B06">
        <w:rPr>
          <w:rFonts w:asciiTheme="majorHAnsi" w:hAnsiTheme="majorHAnsi" w:cstheme="majorHAnsi"/>
          <w:sz w:val="16"/>
        </w:rPr>
        <w:t xml:space="preserve"> It may be argued that a policy which abandons hope of physically defeating the enemy and simply hopes to get him to desist is pure gamble, a matter of who blinks first; and that the political and moral nature of most likely aggressors, almost ex hypothesis, makes them the less likely to blink. One response to this is to ask what is the alternative—it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11 vital interests have been defined in a way that is clear, and also clearly not overlapping or incompatible with those of the adversary, a credible basis has been laid for the likelihood of greater resolve in resistance. </w:t>
      </w:r>
      <w:r w:rsidRPr="00E62B06">
        <w:rPr>
          <w:rStyle w:val="StyleUnderline"/>
          <w:rFonts w:asciiTheme="majorHAnsi" w:hAnsiTheme="majorHAnsi" w:cstheme="majorHAnsi"/>
        </w:rPr>
        <w:t>It was</w:t>
      </w:r>
      <w:r w:rsidRPr="00E62B06">
        <w:rPr>
          <w:rFonts w:asciiTheme="majorHAnsi" w:hAnsiTheme="majorHAnsi" w:cstheme="majorHAnsi"/>
          <w:sz w:val="16"/>
        </w:rPr>
        <w:t xml:space="preserve"> also sometimes </w:t>
      </w:r>
      <w:r w:rsidRPr="00E62B06">
        <w:rPr>
          <w:rStyle w:val="StyleUnderline"/>
          <w:rFonts w:asciiTheme="majorHAnsi" w:hAnsiTheme="majorHAnsi" w:cstheme="majorHAnsi"/>
        </w:rPr>
        <w:t>suggested</w:t>
      </w:r>
      <w:r w:rsidRPr="00E62B06">
        <w:rPr>
          <w:rFonts w:asciiTheme="majorHAnsi" w:hAnsiTheme="majorHAnsi" w:cstheme="majorHAnsi"/>
          <w:sz w:val="16"/>
        </w:rPr>
        <w:t xml:space="preserve"> by critics that</w:t>
      </w:r>
      <w:r w:rsidRPr="00E62B06">
        <w:rPr>
          <w:rStyle w:val="StyleUnderline"/>
          <w:rFonts w:asciiTheme="majorHAnsi" w:hAnsiTheme="majorHAnsi" w:cstheme="majorHAnsi"/>
        </w:rPr>
        <w:t xml:space="preserve"> whatever might be indicated by theoretical discussion of political will and interests, the military environment of nuclear warfare</w:t>
      </w:r>
      <w:r w:rsidRPr="00E62B06">
        <w:rPr>
          <w:rFonts w:asciiTheme="majorHAnsi" w:hAnsiTheme="majorHAnsi" w:cstheme="majorHAnsi"/>
          <w:sz w:val="16"/>
        </w:rPr>
        <w:t>—particularly difficulties of communication and control—</w:t>
      </w:r>
      <w:r w:rsidRPr="00E62B06">
        <w:rPr>
          <w:rStyle w:val="StyleUnderline"/>
          <w:rFonts w:asciiTheme="majorHAnsi" w:hAnsiTheme="majorHAnsi" w:cstheme="majorHAnsi"/>
        </w:rPr>
        <w:t xml:space="preserve">would drive escalation with overwhelming probability to the limit. But it is obscure why matters should be regarded as inevitably so for every possible level and setting of action. Even if the history of war suggested (as it scarcely does) that military decision-makers </w:t>
      </w:r>
      <w:r w:rsidRPr="00E62B06">
        <w:rPr>
          <w:rFonts w:asciiTheme="majorHAnsi" w:hAnsiTheme="majorHAnsi" w:cstheme="majorHAnsi"/>
          <w:sz w:val="16"/>
        </w:rPr>
        <w:t>are mostly apt to</w:t>
      </w:r>
      <w:r w:rsidRPr="00E62B06">
        <w:rPr>
          <w:rStyle w:val="StyleUnderline"/>
          <w:rFonts w:asciiTheme="majorHAnsi" w:hAnsiTheme="majorHAnsi" w:cstheme="majorHAnsi"/>
        </w:rPr>
        <w:t xml:space="preserve"> work on the principle 'When in doubt, lash out', the nuclear revolution creates an utterly new situation.</w:t>
      </w:r>
      <w:r w:rsidRPr="00E62B06">
        <w:rPr>
          <w:rFonts w:asciiTheme="majorHAnsi" w:hAnsiTheme="majorHAnsi" w:cstheme="majorHAnsi"/>
          <w:sz w:val="16"/>
        </w:rPr>
        <w:t xml:space="preserve"> The pervasive reality, always plain to both </w:t>
      </w:r>
      <w:r w:rsidRPr="00E62B06">
        <w:rPr>
          <w:rFonts w:asciiTheme="majorHAnsi" w:hAnsiTheme="majorHAnsi" w:cstheme="majorHAnsi"/>
          <w:sz w:val="16"/>
        </w:rPr>
        <w:lastRenderedPageBreak/>
        <w:t xml:space="preserve">sides during the cold war, is 'If this goes on to the end, we are all ruined'. </w:t>
      </w:r>
      <w:r w:rsidRPr="00E62B06">
        <w:rPr>
          <w:rStyle w:val="StyleUnderline"/>
          <w:rFonts w:asciiTheme="majorHAnsi" w:hAnsiTheme="majorHAnsi" w:cstheme="majorHAnsi"/>
        </w:rPr>
        <w:t>Given that inexorable escalation would mean catastrophe for both, it would be perverse to suppose them permanently incapable of framing arrangements which avoid it</w:t>
      </w:r>
      <w:r w:rsidRPr="00E62B06">
        <w:rPr>
          <w:rFonts w:asciiTheme="majorHAnsi" w:hAnsiTheme="majorHAnsi" w:cstheme="majorHAnsi"/>
          <w:sz w:val="16"/>
        </w:rPr>
        <w:t xml:space="preserve">. As page 16 has noted, NATO gave its military commanders no widespread delegated authority, in peace or war, to launch nuclear weapons without specific political direction. </w:t>
      </w:r>
      <w:r w:rsidRPr="00E62B06">
        <w:rPr>
          <w:rStyle w:val="StyleUnderline"/>
          <w:rFonts w:asciiTheme="majorHAnsi" w:hAnsiTheme="majorHAnsi" w:cstheme="majorHAnsi"/>
        </w:rPr>
        <w:t xml:space="preserve">Many types of weapon moreover had physical safeguards such as PALs incorporated to reinforce organizational ones. There were multiple communication and control systems for passing information, orders, and prohibitions. </w:t>
      </w:r>
      <w:r w:rsidRPr="00E62B06">
        <w:rPr>
          <w:rFonts w:asciiTheme="majorHAnsi" w:hAnsiTheme="majorHAnsi" w:cstheme="majorHAnsi"/>
          <w:sz w:val="16"/>
        </w:rPr>
        <w:t xml:space="preserve">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it remained possible to operate on a general fail-safe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armoury of its own. But the companion truth is that, as page 47 has noted, the risk of escalation is an inescapable burden also upon the aggressor. </w:t>
      </w:r>
      <w:r w:rsidRPr="00E62B06">
        <w:rPr>
          <w:rStyle w:val="StyleUnderline"/>
          <w:rFonts w:asciiTheme="majorHAnsi" w:hAnsiTheme="majorHAnsi" w:cstheme="majorHAnsi"/>
        </w:rPr>
        <w:t xml:space="preserve">The exploitation of that burden is the crucial route, if conflict does break out, for managing it to a tolerable outcome—the only route, indeed, intermediate between surrender and </w:t>
      </w:r>
      <w:r w:rsidRPr="00E62B06">
        <w:rPr>
          <w:rFonts w:asciiTheme="majorHAnsi" w:hAnsiTheme="majorHAnsi" w:cstheme="majorHAnsi"/>
          <w:sz w:val="16"/>
        </w:rPr>
        <w:t xml:space="preserve">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w:t>
      </w:r>
      <w:r w:rsidRPr="00E62B06">
        <w:rPr>
          <w:rStyle w:val="StyleUnderline"/>
          <w:rFonts w:asciiTheme="majorHAnsi" w:hAnsiTheme="majorHAnsi" w:cstheme="majorHAnsi"/>
        </w:rPr>
        <w:t>Critics</w:t>
      </w:r>
      <w:r w:rsidRPr="00E62B06">
        <w:rPr>
          <w:rFonts w:asciiTheme="majorHAnsi" w:hAnsiTheme="majorHAnsi" w:cstheme="majorHAnsi"/>
          <w:sz w:val="16"/>
        </w:rPr>
        <w:t xml:space="preserve"> have nevertheless from time to time </w:t>
      </w:r>
      <w:r w:rsidRPr="00E62B06">
        <w:rPr>
          <w:rStyle w:val="StyleUnderline"/>
          <w:rFonts w:asciiTheme="majorHAnsi" w:hAnsiTheme="majorHAnsi" w:cstheme="majorHAnsi"/>
        </w:rPr>
        <w:t xml:space="preserve">argued that the possibility of accident involving nuclear weapons is so substantial </w:t>
      </w:r>
      <w:r w:rsidRPr="00E62B06">
        <w:rPr>
          <w:rFonts w:asciiTheme="majorHAnsi" w:hAnsiTheme="majorHAnsi" w:cstheme="majorHAnsi"/>
          <w:sz w:val="16"/>
        </w:rPr>
        <w:t xml:space="preserve">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w:t>
      </w:r>
      <w:r w:rsidRPr="00E62B06">
        <w:rPr>
          <w:rStyle w:val="StyleUnderline"/>
          <w:rFonts w:asciiTheme="majorHAnsi" w:hAnsiTheme="majorHAnsi" w:cstheme="majorHAnsi"/>
        </w:rPr>
        <w:t xml:space="preserve">No event that is physically possible can be said to be of absolutely zero probability </w:t>
      </w:r>
      <w:r w:rsidRPr="00E62B06">
        <w:rPr>
          <w:rFonts w:asciiTheme="majorHAnsi" w:hAnsiTheme="majorHAnsi" w:cstheme="majorHAnsi"/>
          <w:sz w:val="16"/>
        </w:rPr>
        <w:t xml:space="preserve">(just as at an opposite extreme it is absurd to claim, as has been heard from distinguished figures, that nuclear-weapon use can be guaranteed to happen within some finite future span despite not having happened for over sixty years). </w:t>
      </w:r>
      <w:r w:rsidRPr="00E62B06">
        <w:rPr>
          <w:rStyle w:val="StyleUnderline"/>
          <w:rFonts w:asciiTheme="majorHAnsi" w:hAnsiTheme="majorHAnsi" w:cstheme="majorHAnsi"/>
        </w:rPr>
        <w:t xml:space="preserve">But human affairs cannot be managed to the standard of </w:t>
      </w:r>
      <w:r w:rsidRPr="00E62B06">
        <w:rPr>
          <w:rFonts w:asciiTheme="majorHAnsi" w:hAnsiTheme="majorHAnsi" w:cstheme="majorHAnsi"/>
          <w:sz w:val="16"/>
        </w:rPr>
        <w:t xml:space="preserve">either zero or total </w:t>
      </w:r>
      <w:r w:rsidRPr="00E62B06">
        <w:rPr>
          <w:rStyle w:val="StyleUnderline"/>
          <w:rFonts w:asciiTheme="majorHAnsi" w:hAnsiTheme="majorHAnsi" w:cstheme="majorHAnsi"/>
        </w:rPr>
        <w:t>probability</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We have to assess levels between </w:t>
      </w:r>
      <w:r w:rsidRPr="00E62B06">
        <w:rPr>
          <w:rFonts w:asciiTheme="majorHAnsi" w:hAnsiTheme="majorHAnsi" w:cstheme="majorHAnsi"/>
          <w:sz w:val="16"/>
        </w:rPr>
        <w:t>those</w:t>
      </w:r>
      <w:r w:rsidRPr="00E62B06">
        <w:rPr>
          <w:rStyle w:val="StyleUnderline"/>
          <w:rFonts w:asciiTheme="majorHAnsi" w:hAnsiTheme="majorHAnsi" w:cstheme="majorHAnsi"/>
        </w:rPr>
        <w:t xml:space="preserve"> theoretical limits and weigh their reality and implications against other factors, in security planning as in everyday life. There have</w:t>
      </w:r>
      <w:r w:rsidRPr="00E62B06">
        <w:rPr>
          <w:rFonts w:asciiTheme="majorHAnsi" w:hAnsiTheme="majorHAnsi" w:cstheme="majorHAnsi"/>
          <w:sz w:val="16"/>
        </w:rPr>
        <w:t xml:space="preserve"> certainly </w:t>
      </w:r>
      <w:r w:rsidRPr="00E62B06">
        <w:rPr>
          <w:rStyle w:val="StyleUnderline"/>
          <w:rFonts w:asciiTheme="majorHAnsi" w:hAnsiTheme="majorHAnsi" w:cstheme="majorHAnsi"/>
        </w:rPr>
        <w:t>been</w:t>
      </w:r>
      <w:r w:rsidRPr="00E62B06">
        <w:rPr>
          <w:rFonts w:asciiTheme="majorHAnsi" w:hAnsiTheme="majorHAnsi" w:cstheme="majorHAnsi"/>
          <w:sz w:val="16"/>
        </w:rPr>
        <w:t>, across the decades since 1945, many known</w:t>
      </w:r>
      <w:r w:rsidRPr="00E62B06">
        <w:rPr>
          <w:rStyle w:val="StyleUnderline"/>
          <w:rFonts w:asciiTheme="majorHAnsi" w:hAnsiTheme="majorHAnsi" w:cstheme="majorHAnsi"/>
        </w:rPr>
        <w:t xml:space="preserve"> accidents involving nuclear weapons,</w:t>
      </w:r>
      <w:r w:rsidRPr="00E62B06">
        <w:rPr>
          <w:rFonts w:asciiTheme="majorHAnsi" w:hAnsiTheme="majorHAnsi" w:cstheme="majorHAnsi"/>
          <w:sz w:val="16"/>
        </w:rPr>
        <w:t xml:space="preserve"> from transporters skidding off roads to bomber aircraft crashing with or accidentally dropping the weapons they carried (in past days when such carriage was a frequent feature of readiness arrangements—it no longer is). A few of these accidents may have released into the nearby environment highly toxic material. </w:t>
      </w:r>
      <w:r w:rsidRPr="00E62B06">
        <w:rPr>
          <w:rStyle w:val="StyleUnderline"/>
          <w:rFonts w:asciiTheme="majorHAnsi" w:hAnsiTheme="majorHAnsi" w:cstheme="majorHAnsi"/>
        </w:rPr>
        <w:t>None</w:t>
      </w:r>
      <w:r w:rsidRPr="00E62B06">
        <w:rPr>
          <w:rFonts w:asciiTheme="majorHAnsi" w:hAnsiTheme="majorHAnsi" w:cstheme="majorHAnsi"/>
          <w:sz w:val="16"/>
        </w:rPr>
        <w:t xml:space="preserve"> however has </w:t>
      </w:r>
      <w:r w:rsidRPr="00E62B06">
        <w:rPr>
          <w:rStyle w:val="StyleUnderline"/>
          <w:rFonts w:asciiTheme="majorHAnsi" w:hAnsiTheme="majorHAnsi" w:cstheme="majorHAnsi"/>
        </w:rPr>
        <w:t>entailed a nuclear detonation</w:t>
      </w:r>
      <w:r w:rsidRPr="00E62B06">
        <w:rPr>
          <w:rFonts w:asciiTheme="majorHAnsi" w:hAnsiTheme="majorHAnsi" w:cstheme="majorHAnsi"/>
          <w:sz w:val="16"/>
        </w:rPr>
        <w:t xml:space="preserve">. Some commentators suggest that this reflects bizarrely good fortune amid such massive activity and deployment over so many years. </w:t>
      </w:r>
      <w:r w:rsidRPr="00E62B06">
        <w:rPr>
          <w:rStyle w:val="StyleUnderline"/>
          <w:rFonts w:asciiTheme="majorHAnsi" w:hAnsiTheme="majorHAnsi" w:cstheme="majorHAnsi"/>
        </w:rPr>
        <w:t xml:space="preserve">A more rational deduction from the facts of this long experience would however be that the probability of any accident triggering a nuclear explosion is extremely low. </w:t>
      </w:r>
      <w:r w:rsidRPr="00E62B06">
        <w:rPr>
          <w:rFonts w:asciiTheme="majorHAnsi" w:hAnsiTheme="majorHAnsi" w:cstheme="majorHAnsi"/>
          <w:sz w:val="16"/>
        </w:rPr>
        <w:t>It might be further noted that the</w:t>
      </w:r>
      <w:r w:rsidRPr="00E62B06">
        <w:rPr>
          <w:rStyle w:val="StyleUnderline"/>
          <w:rFonts w:asciiTheme="majorHAnsi" w:hAnsiTheme="majorHAnsi" w:cstheme="majorHAnsi"/>
        </w:rPr>
        <w:t xml:space="preserve"> mechanisms needed to set off such an explosion are technically demanding, and that </w:t>
      </w:r>
      <w:r w:rsidRPr="00E62B06">
        <w:rPr>
          <w:rFonts w:asciiTheme="majorHAnsi" w:hAnsiTheme="majorHAnsi" w:cstheme="majorHAnsi"/>
          <w:sz w:val="16"/>
        </w:rPr>
        <w:t>in a large number of ways</w:t>
      </w:r>
      <w:r w:rsidRPr="00E62B06">
        <w:rPr>
          <w:rStyle w:val="StyleUnderline"/>
          <w:rFonts w:asciiTheme="majorHAnsi" w:hAnsiTheme="majorHAnsi" w:cstheme="majorHAnsi"/>
        </w:rPr>
        <w:t xml:space="preserve"> the past sixty years have seen extensive improvements in safety arrangements for both the design and </w:t>
      </w:r>
      <w:r w:rsidRPr="00E62B06">
        <w:rPr>
          <w:rStyle w:val="StyleUnderline"/>
          <w:rFonts w:asciiTheme="majorHAnsi" w:hAnsiTheme="majorHAnsi" w:cstheme="majorHAnsi"/>
        </w:rPr>
        <w:lastRenderedPageBreak/>
        <w:t>the handling of weapons</w:t>
      </w:r>
      <w:r w:rsidRPr="00E62B06">
        <w:rPr>
          <w:rFonts w:asciiTheme="majorHAnsi" w:hAnsiTheme="majorHAnsi" w:cstheme="majorHAnsi"/>
          <w:sz w:val="16"/>
        </w:rPr>
        <w:t xml:space="preserve">. It is undoubtedly possible to see respects in which, after the cold war, some of the factors bearing upon risk may be new or more adverse; but some are now plainly less so. </w:t>
      </w:r>
      <w:r w:rsidRPr="00E62B06">
        <w:rPr>
          <w:rStyle w:val="StyleUnderline"/>
          <w:rFonts w:asciiTheme="majorHAnsi" w:hAnsiTheme="majorHAnsi" w:cstheme="majorHAnsi"/>
        </w:rPr>
        <w:t>The years which the world has come through entirely without accidental or unauthorized detonation have included early decades in which knowledge was sketchier, precautions were less developed, and weapon designs were less ultra-safe</w:t>
      </w:r>
      <w:r w:rsidRPr="00E62B06">
        <w:rPr>
          <w:rFonts w:asciiTheme="majorHAnsi" w:hAnsiTheme="majorHAnsi" w:cstheme="majorHAnsi"/>
          <w:sz w:val="16"/>
        </w:rPr>
        <w:t xml:space="preserve"> than they later became, as well as substantial periods in which weapon numbers were larger, deployments more widespread and diverse, movements more frequent, and several aspects of doctrine and readiness arrangements more tense. </w:t>
      </w:r>
      <w:r w:rsidRPr="00E62B06">
        <w:rPr>
          <w:rStyle w:val="StyleUnderline"/>
          <w:rFonts w:asciiTheme="majorHAnsi" w:hAnsiTheme="majorHAnsi" w:cstheme="majorHAnsi"/>
        </w:rPr>
        <w:t>Similar considerations apply to the hypothesis of nuclear war being mistakenly triggered by false alarm</w:t>
      </w:r>
      <w:r w:rsidRPr="00E62B06">
        <w:rPr>
          <w:rFonts w:asciiTheme="majorHAnsi" w:hAnsiTheme="majorHAnsi" w:cstheme="majorHAnsi"/>
          <w:sz w:val="16"/>
        </w:rPr>
        <w:t xml:space="preserve">. Critics again point to the fact, as it is understood, of numerous occasions when initial steps in alert sequences for US nuclear forces were embarked upon, or at least called for, by indicators mistaken or misconstrued. In none of these instances, it is accepted, did matters get at all near to nuclear launch—extraordinary good fortune again, critics have suggested. But </w:t>
      </w:r>
      <w:r w:rsidRPr="00E62B06">
        <w:rPr>
          <w:rStyle w:val="StyleUnderline"/>
          <w:rFonts w:asciiTheme="majorHAnsi" w:hAnsiTheme="majorHAnsi" w:cstheme="majorHAnsi"/>
        </w:rPr>
        <w:t xml:space="preserve">the rival and more logical inference from hundreds of events stretching over sixty years of experience presents itself once more: that the probability of initial misinterpretation leading far towards mistaken launch is remote. Precisely because </w:t>
      </w:r>
      <w:r w:rsidRPr="00E62B06">
        <w:rPr>
          <w:rFonts w:asciiTheme="majorHAnsi" w:hAnsiTheme="majorHAnsi" w:cstheme="majorHAnsi"/>
          <w:sz w:val="16"/>
        </w:rPr>
        <w:t xml:space="preserve">any </w:t>
      </w:r>
      <w:r w:rsidRPr="00E62B06">
        <w:rPr>
          <w:rStyle w:val="StyleUnderline"/>
          <w:rFonts w:asciiTheme="majorHAnsi" w:hAnsiTheme="majorHAnsi" w:cstheme="majorHAnsi"/>
        </w:rPr>
        <w:t xml:space="preserve">nuclear-weapon possessor recognizes the vast gravity of any launch, release sequences have many steps, and human decision is repeatedly interposed as well as capping the sequences. To convey that because a first step </w:t>
      </w:r>
      <w:r w:rsidRPr="00E62B06">
        <w:rPr>
          <w:rFonts w:asciiTheme="majorHAnsi" w:hAnsiTheme="majorHAnsi" w:cstheme="majorHAnsi"/>
          <w:sz w:val="16"/>
        </w:rPr>
        <w:t xml:space="preserve">was prompted </w:t>
      </w:r>
      <w:r w:rsidRPr="00E62B06">
        <w:rPr>
          <w:rStyle w:val="StyleUnderline"/>
          <w:rFonts w:asciiTheme="majorHAnsi" w:hAnsiTheme="majorHAnsi" w:cstheme="majorHAnsi"/>
        </w:rPr>
        <w:t>the world</w:t>
      </w:r>
      <w:r w:rsidRPr="00E62B06">
        <w:rPr>
          <w:rFonts w:asciiTheme="majorHAnsi" w:hAnsiTheme="majorHAnsi" w:cstheme="majorHAnsi"/>
          <w:sz w:val="16"/>
        </w:rPr>
        <w:t xml:space="preserve"> somehow </w:t>
      </w:r>
      <w:r w:rsidRPr="00E62B06">
        <w:rPr>
          <w:rStyle w:val="StyleUnderline"/>
          <w:rFonts w:asciiTheme="majorHAnsi" w:hAnsiTheme="majorHAnsi" w:cstheme="majorHAnsi"/>
        </w:rPr>
        <w:t>came close to accidental nuclear war is wild hyperbole, rather like asserting, when a tennis champion has lost his opening service game, that he was nearly beaten in straight sets. History anyway scarcely offers any ready example of major war started by accident even before the nuclear revolution imposed an order-of-magnitude increase in caution</w:t>
      </w:r>
      <w:r w:rsidRPr="00E62B06">
        <w:rPr>
          <w:rFonts w:asciiTheme="majorHAnsi" w:hAnsiTheme="majorHAnsi" w:cstheme="majorHAnsi"/>
          <w:sz w:val="16"/>
        </w:rPr>
        <w:t xml:space="preserve">. It was occasionally conjectured that nuclear war might be triggered by the real but accidental or </w:t>
      </w:r>
      <w:r w:rsidRPr="00E62B06">
        <w:rPr>
          <w:rStyle w:val="StyleUnderline"/>
          <w:rFonts w:asciiTheme="majorHAnsi" w:hAnsiTheme="majorHAnsi" w:cstheme="majorHAnsi"/>
        </w:rPr>
        <w:t xml:space="preserve">unauthorized launch </w:t>
      </w:r>
      <w:r w:rsidRPr="00E62B06">
        <w:rPr>
          <w:rFonts w:asciiTheme="majorHAnsi" w:hAnsiTheme="majorHAnsi" w:cstheme="majorHAnsi"/>
          <w:sz w:val="16"/>
        </w:rPr>
        <w:t xml:space="preserve">of a strategic nuclear-weapon delivery system in the direction of a potential adversary. No such launch is known to have occurred in over sixty years. </w:t>
      </w:r>
      <w:r w:rsidRPr="00E62B06">
        <w:rPr>
          <w:rStyle w:val="StyleUnderline"/>
          <w:rFonts w:asciiTheme="majorHAnsi" w:hAnsiTheme="majorHAnsi" w:cstheme="majorHAnsi"/>
        </w:rPr>
        <w:t xml:space="preserve">The probability </w:t>
      </w:r>
      <w:r w:rsidRPr="00E62B06">
        <w:rPr>
          <w:rFonts w:asciiTheme="majorHAnsi" w:hAnsiTheme="majorHAnsi" w:cstheme="majorHAnsi"/>
          <w:sz w:val="16"/>
        </w:rPr>
        <w:t xml:space="preserve">of it </w:t>
      </w:r>
      <w:r w:rsidRPr="00E62B06">
        <w:rPr>
          <w:rStyle w:val="StyleUnderline"/>
          <w:rFonts w:asciiTheme="majorHAnsi" w:hAnsiTheme="majorHAnsi" w:cstheme="majorHAnsi"/>
        </w:rPr>
        <w:t xml:space="preserve">is </w:t>
      </w:r>
      <w:r w:rsidRPr="00E62B06">
        <w:rPr>
          <w:rFonts w:asciiTheme="majorHAnsi" w:hAnsiTheme="majorHAnsi" w:cstheme="majorHAnsi"/>
          <w:sz w:val="16"/>
        </w:rPr>
        <w:t>therefore</w:t>
      </w:r>
      <w:r w:rsidRPr="00E62B06">
        <w:rPr>
          <w:rStyle w:val="StyleUnderline"/>
          <w:rFonts w:asciiTheme="majorHAnsi" w:hAnsiTheme="majorHAnsi" w:cstheme="majorHAnsi"/>
        </w:rPr>
        <w:t xml:space="preserve"> very low. But even if it did happen, the further hypothesis of its initiating a general nuclear exchange is far-fetched. It fails to consider the real situation of decision-makers, </w:t>
      </w:r>
      <w:r w:rsidRPr="00E62B06">
        <w:rPr>
          <w:rFonts w:asciiTheme="majorHAnsi" w:hAnsiTheme="majorHAnsi" w:cstheme="majorHAnsi"/>
          <w:sz w:val="16"/>
        </w:rPr>
        <w:t xml:space="preserve">as pages 63-4 have brought out. </w:t>
      </w:r>
      <w:r w:rsidRPr="00E62B06">
        <w:rPr>
          <w:rStyle w:val="StyleUnderline"/>
          <w:rFonts w:asciiTheme="majorHAnsi" w:hAnsiTheme="majorHAnsi" w:cstheme="majorHAnsi"/>
        </w:rPr>
        <w:t xml:space="preserve">The notion that cosmic holocaust might be mistakenly precipitated in this way belongs to science fiction. </w:t>
      </w:r>
    </w:p>
    <w:p w:rsidR="00591963" w:rsidRPr="00E62B06" w:rsidRDefault="00591963" w:rsidP="00591963">
      <w:pPr>
        <w:pStyle w:val="Heading4"/>
        <w:rPr>
          <w:rFonts w:asciiTheme="majorHAnsi" w:hAnsiTheme="majorHAnsi" w:cstheme="majorHAnsi"/>
        </w:rPr>
      </w:pPr>
      <w:r w:rsidRPr="00E62B06">
        <w:rPr>
          <w:rFonts w:asciiTheme="majorHAnsi" w:hAnsiTheme="majorHAnsi" w:cstheme="majorHAnsi"/>
        </w:rPr>
        <w:t xml:space="preserve">A litany of barriers check accidental or deliberate misuse – there’s no risk of miscalculation </w:t>
      </w:r>
    </w:p>
    <w:p w:rsidR="00591963" w:rsidRPr="00E62B06" w:rsidRDefault="00591963" w:rsidP="00591963">
      <w:pPr>
        <w:rPr>
          <w:rFonts w:asciiTheme="majorHAnsi" w:hAnsiTheme="majorHAnsi" w:cstheme="majorHAnsi"/>
          <w:bCs/>
          <w:sz w:val="20"/>
        </w:rPr>
      </w:pPr>
      <w:r w:rsidRPr="00E62B06">
        <w:rPr>
          <w:rStyle w:val="Style13ptBold"/>
          <w:rFonts w:asciiTheme="majorHAnsi" w:hAnsiTheme="majorHAnsi" w:cstheme="majorHAnsi"/>
        </w:rPr>
        <w:t xml:space="preserve">Kehler 17 [Robert, Former Commander at the U.S. Strategic Command Base in Offutt, 11/14/17,  “Statement of General C. Robert Kehler United States Air Force (Retired) Before the Senate Foreign Relations Committee,” Senate Testimony, </w:t>
      </w:r>
      <w:hyperlink r:id="rId15" w:history="1">
        <w:r w:rsidRPr="00E62B06">
          <w:rPr>
            <w:rStyle w:val="Hyperlink"/>
            <w:rFonts w:asciiTheme="majorHAnsi" w:hAnsiTheme="majorHAnsi" w:cstheme="majorHAnsi"/>
            <w:sz w:val="20"/>
          </w:rPr>
          <w:t>https://www.foreign.senate.gov/imo/media/doc/111417_Kehler_Testimony.pdf</w:t>
        </w:r>
      </w:hyperlink>
      <w:r w:rsidRPr="00E62B06">
        <w:rPr>
          <w:rStyle w:val="Style13ptBold"/>
          <w:rFonts w:asciiTheme="majorHAnsi" w:hAnsiTheme="majorHAnsi" w:cstheme="majorHAnsi"/>
        </w:rPr>
        <w:t>] KKL</w:t>
      </w:r>
    </w:p>
    <w:p w:rsidR="00591963" w:rsidRPr="00E62B06" w:rsidRDefault="00591963" w:rsidP="00591963">
      <w:pPr>
        <w:rPr>
          <w:rFonts w:asciiTheme="majorHAnsi" w:hAnsiTheme="majorHAnsi" w:cstheme="majorHAnsi"/>
          <w:sz w:val="14"/>
        </w:rPr>
      </w:pPr>
      <w:r w:rsidRPr="00E62B06">
        <w:rPr>
          <w:rStyle w:val="StyleUnderline"/>
          <w:rFonts w:asciiTheme="majorHAnsi" w:hAnsiTheme="majorHAnsi" w:cstheme="majorHAnsi"/>
        </w:rPr>
        <w:t>The U</w:t>
      </w:r>
      <w:r w:rsidRPr="00E62B06">
        <w:rPr>
          <w:rFonts w:asciiTheme="majorHAnsi" w:hAnsiTheme="majorHAnsi" w:cstheme="majorHAnsi"/>
          <w:sz w:val="14"/>
        </w:rPr>
        <w:t xml:space="preserve">nited </w:t>
      </w:r>
      <w:r w:rsidRPr="00E62B06">
        <w:rPr>
          <w:rStyle w:val="StyleUnderline"/>
          <w:rFonts w:asciiTheme="majorHAnsi" w:hAnsiTheme="majorHAnsi" w:cstheme="majorHAnsi"/>
        </w:rPr>
        <w:t>S</w:t>
      </w:r>
      <w:r w:rsidRPr="00E62B06">
        <w:rPr>
          <w:rFonts w:asciiTheme="majorHAnsi" w:hAnsiTheme="majorHAnsi" w:cstheme="majorHAnsi"/>
          <w:sz w:val="14"/>
        </w:rPr>
        <w:t xml:space="preserve">tates now </w:t>
      </w:r>
      <w:r w:rsidRPr="00E62B06">
        <w:rPr>
          <w:rStyle w:val="StyleUnderline"/>
          <w:rFonts w:asciiTheme="majorHAnsi" w:hAnsiTheme="majorHAnsi" w:cstheme="majorHAnsi"/>
        </w:rPr>
        <w:t>faces far more complex security problems</w:t>
      </w:r>
      <w:r w:rsidRPr="00E62B06">
        <w:rPr>
          <w:rFonts w:asciiTheme="majorHAnsi" w:hAnsiTheme="majorHAnsi" w:cstheme="majorHAnsi"/>
          <w:sz w:val="14"/>
        </w:rPr>
        <w:t xml:space="preserve"> and greater uncertainty </w:t>
      </w:r>
      <w:r w:rsidRPr="00E62B06">
        <w:rPr>
          <w:rStyle w:val="StyleUnderline"/>
          <w:rFonts w:asciiTheme="majorHAnsi" w:hAnsiTheme="majorHAnsi" w:cstheme="majorHAnsi"/>
        </w:rPr>
        <w:t xml:space="preserve">than it did during the Cold War. Threats to our security are </w:t>
      </w:r>
      <w:r w:rsidRPr="00E62B06">
        <w:rPr>
          <w:rStyle w:val="Emphasis"/>
          <w:rFonts w:asciiTheme="majorHAnsi" w:hAnsiTheme="majorHAnsi" w:cstheme="majorHAnsi"/>
          <w:b w:val="0"/>
        </w:rPr>
        <w:t>diverse</w:t>
      </w:r>
      <w:r w:rsidRPr="00E62B06">
        <w:rPr>
          <w:rStyle w:val="StyleUnderline"/>
          <w:rFonts w:asciiTheme="majorHAnsi" w:hAnsiTheme="majorHAnsi" w:cstheme="majorHAnsi"/>
        </w:rPr>
        <w:t>, can arrive</w:t>
      </w:r>
      <w:r w:rsidRPr="00E62B06">
        <w:rPr>
          <w:rFonts w:asciiTheme="majorHAnsi" w:hAnsiTheme="majorHAnsi" w:cstheme="majorHAnsi"/>
          <w:sz w:val="14"/>
        </w:rPr>
        <w:t xml:space="preserve"> at our doorsteps </w:t>
      </w:r>
      <w:r w:rsidRPr="00E62B06">
        <w:rPr>
          <w:rStyle w:val="Emphasis"/>
          <w:rFonts w:asciiTheme="majorHAnsi" w:hAnsiTheme="majorHAnsi" w:cstheme="majorHAnsi"/>
          <w:b w:val="0"/>
        </w:rPr>
        <w:t>quickly</w:t>
      </w:r>
      <w:r w:rsidRPr="00E62B06">
        <w:rPr>
          <w:rStyle w:val="StyleUnderline"/>
          <w:rFonts w:asciiTheme="majorHAnsi" w:hAnsiTheme="majorHAnsi" w:cstheme="majorHAnsi"/>
        </w:rPr>
        <w:t>, and</w:t>
      </w:r>
      <w:r w:rsidRPr="00E62B06">
        <w:rPr>
          <w:rFonts w:asciiTheme="majorHAnsi" w:hAnsiTheme="majorHAnsi" w:cstheme="majorHAnsi"/>
          <w:sz w:val="14"/>
        </w:rPr>
        <w:t xml:space="preserve"> can </w:t>
      </w:r>
      <w:r w:rsidRPr="00E62B06">
        <w:rPr>
          <w:rStyle w:val="StyleUnderline"/>
          <w:rFonts w:asciiTheme="majorHAnsi" w:hAnsiTheme="majorHAnsi" w:cstheme="majorHAnsi"/>
        </w:rPr>
        <w:t>range from small arms in</w:t>
      </w:r>
      <w:r w:rsidRPr="00E62B06">
        <w:rPr>
          <w:rFonts w:asciiTheme="majorHAnsi" w:hAnsiTheme="majorHAnsi" w:cstheme="majorHAnsi"/>
          <w:sz w:val="14"/>
        </w:rPr>
        <w:t xml:space="preserve"> the hands of </w:t>
      </w:r>
      <w:r w:rsidRPr="00E62B06">
        <w:rPr>
          <w:rStyle w:val="StyleUnderline"/>
          <w:rFonts w:asciiTheme="majorHAnsi" w:hAnsiTheme="majorHAnsi" w:cstheme="majorHAnsi"/>
        </w:rPr>
        <w:t>extremists to nuclear weapons</w:t>
      </w:r>
      <w:r w:rsidRPr="00E62B06">
        <w:rPr>
          <w:rFonts w:asciiTheme="majorHAnsi" w:hAnsiTheme="majorHAnsi" w:cstheme="majorHAnsi"/>
          <w:sz w:val="14"/>
        </w:rPr>
        <w:t xml:space="preserve"> in the hands </w:t>
      </w:r>
      <w:r w:rsidRPr="00E62B06">
        <w:rPr>
          <w:rStyle w:val="StyleUnderline"/>
          <w:rFonts w:asciiTheme="majorHAnsi" w:hAnsiTheme="majorHAnsi" w:cstheme="majorHAnsi"/>
        </w:rPr>
        <w:t>of</w:t>
      </w:r>
      <w:r w:rsidRPr="00E62B06">
        <w:rPr>
          <w:rFonts w:asciiTheme="majorHAnsi" w:hAnsiTheme="majorHAnsi" w:cstheme="majorHAnsi"/>
          <w:sz w:val="14"/>
        </w:rPr>
        <w:t xml:space="preserve"> hostile </w:t>
      </w:r>
      <w:r w:rsidRPr="00E62B06">
        <w:rPr>
          <w:rStyle w:val="StyleUnderline"/>
          <w:rFonts w:asciiTheme="majorHAnsi" w:hAnsiTheme="majorHAnsi" w:cstheme="majorHAnsi"/>
        </w:rPr>
        <w:t>foreign leaders. Yesterday’s regional battlefield is becoming</w:t>
      </w:r>
      <w:r w:rsidRPr="00E62B06">
        <w:rPr>
          <w:rFonts w:asciiTheme="majorHAnsi" w:hAnsiTheme="majorHAnsi" w:cstheme="majorHAnsi"/>
          <w:sz w:val="14"/>
        </w:rPr>
        <w:t xml:space="preserve"> tomorrow’s </w:t>
      </w:r>
      <w:r w:rsidRPr="00E62B06">
        <w:rPr>
          <w:rStyle w:val="Emphasis"/>
          <w:rFonts w:asciiTheme="majorHAnsi" w:hAnsiTheme="majorHAnsi" w:cstheme="majorHAnsi"/>
          <w:b w:val="0"/>
        </w:rPr>
        <w:t>global</w:t>
      </w:r>
      <w:r w:rsidRPr="00E62B06">
        <w:rPr>
          <w:rFonts w:asciiTheme="majorHAnsi" w:hAnsiTheme="majorHAnsi" w:cstheme="majorHAnsi"/>
          <w:sz w:val="14"/>
        </w:rPr>
        <w:t xml:space="preserve"> battle-space </w:t>
      </w:r>
      <w:r w:rsidRPr="00E62B06">
        <w:rPr>
          <w:rStyle w:val="StyleUnderline"/>
          <w:rFonts w:asciiTheme="majorHAnsi" w:hAnsiTheme="majorHAnsi" w:cstheme="majorHAnsi"/>
        </w:rPr>
        <w:t>where conflicts</w:t>
      </w:r>
      <w:r w:rsidRPr="00E62B06">
        <w:rPr>
          <w:rFonts w:asciiTheme="majorHAnsi" w:hAnsiTheme="majorHAnsi" w:cstheme="majorHAnsi"/>
          <w:sz w:val="14"/>
        </w:rPr>
        <w:t xml:space="preserve"> may </w:t>
      </w:r>
      <w:r w:rsidRPr="00E62B06">
        <w:rPr>
          <w:rStyle w:val="StyleUnderline"/>
          <w:rFonts w:asciiTheme="majorHAnsi" w:hAnsiTheme="majorHAnsi" w:cstheme="majorHAnsi"/>
        </w:rPr>
        <w:t>begin in cyberspace and</w:t>
      </w:r>
      <w:r w:rsidRPr="00E62B06">
        <w:rPr>
          <w:rFonts w:asciiTheme="majorHAnsi" w:hAnsiTheme="majorHAnsi" w:cstheme="majorHAnsi"/>
          <w:sz w:val="14"/>
        </w:rPr>
        <w:t xml:space="preserve"> quickly </w:t>
      </w:r>
      <w:r w:rsidRPr="00E62B06">
        <w:rPr>
          <w:rStyle w:val="StyleUnderline"/>
          <w:rFonts w:asciiTheme="majorHAnsi" w:hAnsiTheme="majorHAnsi" w:cstheme="majorHAnsi"/>
        </w:rPr>
        <w:t>extend to space</w:t>
      </w:r>
      <w:r w:rsidRPr="00E62B06">
        <w:rPr>
          <w:rFonts w:asciiTheme="majorHAnsi" w:hAnsiTheme="majorHAnsi" w:cstheme="majorHAnsi"/>
          <w:sz w:val="14"/>
        </w:rPr>
        <w:t xml:space="preserve">…most likely </w:t>
      </w:r>
      <w:r w:rsidRPr="00E62B06">
        <w:rPr>
          <w:rStyle w:val="StyleUnderline"/>
          <w:rFonts w:asciiTheme="majorHAnsi" w:hAnsiTheme="majorHAnsi" w:cstheme="majorHAnsi"/>
        </w:rPr>
        <w:t>before</w:t>
      </w:r>
      <w:r w:rsidRPr="00E62B06">
        <w:rPr>
          <w:rFonts w:asciiTheme="majorHAnsi" w:hAnsiTheme="majorHAnsi" w:cstheme="majorHAnsi"/>
          <w:sz w:val="14"/>
        </w:rPr>
        <w:t xml:space="preserve"> traditional </w:t>
      </w:r>
      <w:r w:rsidRPr="00E62B06">
        <w:rPr>
          <w:rStyle w:val="Emphasis"/>
          <w:rFonts w:asciiTheme="majorHAnsi" w:hAnsiTheme="majorHAnsi" w:cstheme="majorHAnsi"/>
          <w:b w:val="0"/>
        </w:rPr>
        <w:t>air</w:t>
      </w:r>
      <w:r w:rsidRPr="00E62B06">
        <w:rPr>
          <w:rStyle w:val="StyleUnderline"/>
          <w:rFonts w:asciiTheme="majorHAnsi" w:hAnsiTheme="majorHAnsi" w:cstheme="majorHAnsi"/>
        </w:rPr>
        <w:t xml:space="preserve">, </w:t>
      </w:r>
      <w:r w:rsidRPr="00E62B06">
        <w:rPr>
          <w:rStyle w:val="Emphasis"/>
          <w:rFonts w:asciiTheme="majorHAnsi" w:hAnsiTheme="majorHAnsi" w:cstheme="majorHAnsi"/>
          <w:b w:val="0"/>
        </w:rPr>
        <w:t>land</w:t>
      </w:r>
      <w:r w:rsidRPr="00E62B06">
        <w:rPr>
          <w:rStyle w:val="StyleUnderline"/>
          <w:rFonts w:asciiTheme="majorHAnsi" w:hAnsiTheme="majorHAnsi" w:cstheme="majorHAnsi"/>
        </w:rPr>
        <w:t>, and sea</w:t>
      </w:r>
      <w:r w:rsidRPr="00E62B06">
        <w:rPr>
          <w:rFonts w:asciiTheme="majorHAnsi" w:hAnsiTheme="majorHAnsi" w:cstheme="majorHAnsi"/>
          <w:sz w:val="14"/>
        </w:rPr>
        <w:t xml:space="preserve"> forces </w:t>
      </w:r>
      <w:r w:rsidRPr="00E62B06">
        <w:rPr>
          <w:rStyle w:val="StyleUnderline"/>
          <w:rFonts w:asciiTheme="majorHAnsi" w:hAnsiTheme="majorHAnsi" w:cstheme="majorHAnsi"/>
        </w:rPr>
        <w:t>are engaged</w:t>
      </w:r>
      <w:r w:rsidRPr="00E62B06">
        <w:rPr>
          <w:rFonts w:asciiTheme="majorHAnsi" w:hAnsiTheme="majorHAnsi" w:cstheme="majorHAnsi"/>
          <w:sz w:val="14"/>
        </w:rPr>
        <w:t xml:space="preserve">. Violent extremists continue to threaten us, and </w:t>
      </w:r>
      <w:r w:rsidRPr="00E62B06">
        <w:rPr>
          <w:rStyle w:val="StyleUnderline"/>
          <w:rFonts w:asciiTheme="majorHAnsi" w:hAnsiTheme="majorHAnsi" w:cstheme="majorHAnsi"/>
        </w:rPr>
        <w:t>we must remain vigilant to prevent</w:t>
      </w:r>
      <w:r w:rsidRPr="00E62B06">
        <w:rPr>
          <w:rFonts w:asciiTheme="majorHAnsi" w:hAnsiTheme="majorHAnsi" w:cstheme="majorHAnsi"/>
          <w:sz w:val="14"/>
        </w:rPr>
        <w:t xml:space="preserve"> the intersection of violent </w:t>
      </w:r>
      <w:r w:rsidRPr="00E62B06">
        <w:rPr>
          <w:rStyle w:val="StyleUnderline"/>
          <w:rFonts w:asciiTheme="majorHAnsi" w:hAnsiTheme="majorHAnsi" w:cstheme="majorHAnsi"/>
        </w:rPr>
        <w:t>extremism with w</w:t>
      </w:r>
      <w:r w:rsidRPr="00E62B06">
        <w:rPr>
          <w:rFonts w:asciiTheme="majorHAnsi" w:hAnsiTheme="majorHAnsi" w:cstheme="majorHAnsi"/>
          <w:sz w:val="14"/>
        </w:rPr>
        <w:t xml:space="preserve">eapons of </w:t>
      </w:r>
      <w:r w:rsidRPr="00E62B06">
        <w:rPr>
          <w:rStyle w:val="StyleUnderline"/>
          <w:rFonts w:asciiTheme="majorHAnsi" w:hAnsiTheme="majorHAnsi" w:cstheme="majorHAnsi"/>
        </w:rPr>
        <w:t>m</w:t>
      </w:r>
      <w:r w:rsidRPr="00E62B06">
        <w:rPr>
          <w:rFonts w:asciiTheme="majorHAnsi" w:hAnsiTheme="majorHAnsi" w:cstheme="majorHAnsi"/>
          <w:sz w:val="14"/>
        </w:rPr>
        <w:t xml:space="preserve">ass </w:t>
      </w:r>
      <w:r w:rsidRPr="00E62B06">
        <w:rPr>
          <w:rStyle w:val="StyleUnderline"/>
          <w:rFonts w:asciiTheme="majorHAnsi" w:hAnsiTheme="majorHAnsi" w:cstheme="majorHAnsi"/>
        </w:rPr>
        <w:t>d</w:t>
      </w:r>
      <w:r w:rsidRPr="00E62B06">
        <w:rPr>
          <w:rFonts w:asciiTheme="majorHAnsi" w:hAnsiTheme="majorHAnsi" w:cstheme="majorHAnsi"/>
          <w:sz w:val="14"/>
        </w:rPr>
        <w:t xml:space="preserve">estruction. </w:t>
      </w:r>
      <w:r w:rsidRPr="00E62B06">
        <w:rPr>
          <w:rStyle w:val="StyleUnderline"/>
          <w:rFonts w:asciiTheme="majorHAnsi" w:hAnsiTheme="majorHAnsi" w:cstheme="majorHAnsi"/>
        </w:rPr>
        <w:t xml:space="preserve">Russia's and North Korea's </w:t>
      </w:r>
      <w:r w:rsidRPr="00E62B06">
        <w:rPr>
          <w:rStyle w:val="Emphasis"/>
          <w:rFonts w:asciiTheme="majorHAnsi" w:hAnsiTheme="majorHAnsi" w:cstheme="majorHAnsi"/>
          <w:b w:val="0"/>
        </w:rPr>
        <w:t>explicit nuclear threats</w:t>
      </w:r>
      <w:r w:rsidRPr="00E62B06">
        <w:rPr>
          <w:rFonts w:asciiTheme="majorHAnsi" w:hAnsiTheme="majorHAnsi" w:cstheme="majorHAnsi"/>
          <w:sz w:val="14"/>
        </w:rPr>
        <w:t xml:space="preserve"> (to include the threat of nuclear firstuse) </w:t>
      </w:r>
      <w:r w:rsidRPr="00E62B06">
        <w:rPr>
          <w:rStyle w:val="StyleUnderline"/>
          <w:rFonts w:asciiTheme="majorHAnsi" w:hAnsiTheme="majorHAnsi" w:cstheme="majorHAnsi"/>
        </w:rPr>
        <w:t>remind us</w:t>
      </w:r>
      <w:r w:rsidRPr="00E62B06">
        <w:rPr>
          <w:rFonts w:asciiTheme="majorHAnsi" w:hAnsiTheme="majorHAnsi" w:cstheme="majorHAnsi"/>
          <w:sz w:val="14"/>
        </w:rPr>
        <w:t xml:space="preserve"> that nuclear </w:t>
      </w:r>
      <w:r w:rsidRPr="00E62B06">
        <w:rPr>
          <w:rStyle w:val="StyleUnderline"/>
          <w:rFonts w:asciiTheme="majorHAnsi" w:hAnsiTheme="majorHAnsi" w:cstheme="majorHAnsi"/>
        </w:rPr>
        <w:t>weapons are not gone, and</w:t>
      </w:r>
      <w:r w:rsidRPr="00E62B06">
        <w:rPr>
          <w:rFonts w:asciiTheme="majorHAnsi" w:hAnsiTheme="majorHAnsi" w:cstheme="majorHAnsi"/>
          <w:sz w:val="14"/>
        </w:rPr>
        <w:t xml:space="preserve"> it appears they </w:t>
      </w:r>
      <w:r w:rsidRPr="00E62B06">
        <w:rPr>
          <w:rStyle w:val="StyleUnderline"/>
          <w:rFonts w:asciiTheme="majorHAnsi" w:hAnsiTheme="majorHAnsi" w:cstheme="majorHAnsi"/>
        </w:rPr>
        <w:t>will not be eliminated</w:t>
      </w:r>
      <w:r w:rsidRPr="00E62B06">
        <w:rPr>
          <w:rFonts w:asciiTheme="majorHAnsi" w:hAnsiTheme="majorHAnsi" w:cstheme="majorHAnsi"/>
          <w:sz w:val="14"/>
        </w:rPr>
        <w:t xml:space="preserve"> from world affairs anytime </w:t>
      </w:r>
      <w:r w:rsidRPr="00E62B06">
        <w:rPr>
          <w:rStyle w:val="StyleUnderline"/>
          <w:rFonts w:asciiTheme="majorHAnsi" w:hAnsiTheme="majorHAnsi" w:cstheme="majorHAnsi"/>
        </w:rPr>
        <w:t xml:space="preserve">soon. Russia and China are </w:t>
      </w:r>
      <w:r w:rsidRPr="00E62B06">
        <w:rPr>
          <w:rStyle w:val="Emphasis"/>
          <w:rFonts w:asciiTheme="majorHAnsi" w:hAnsiTheme="majorHAnsi" w:cstheme="majorHAnsi"/>
          <w:b w:val="0"/>
        </w:rPr>
        <w:t>modernizing</w:t>
      </w:r>
      <w:r w:rsidRPr="00E62B06">
        <w:rPr>
          <w:rStyle w:val="StyleUnderline"/>
          <w:rFonts w:asciiTheme="majorHAnsi" w:hAnsiTheme="majorHAnsi" w:cstheme="majorHAnsi"/>
        </w:rPr>
        <w:t xml:space="preserve"> their</w:t>
      </w:r>
      <w:r w:rsidRPr="00E62B06">
        <w:rPr>
          <w:rFonts w:asciiTheme="majorHAnsi" w:hAnsiTheme="majorHAnsi" w:cstheme="majorHAnsi"/>
          <w:sz w:val="14"/>
        </w:rPr>
        <w:t xml:space="preserve"> nuclear </w:t>
      </w:r>
      <w:r w:rsidRPr="00E62B06">
        <w:rPr>
          <w:rStyle w:val="StyleUnderline"/>
          <w:rFonts w:asciiTheme="majorHAnsi" w:hAnsiTheme="majorHAnsi" w:cstheme="majorHAnsi"/>
        </w:rPr>
        <w:t>forces</w:t>
      </w:r>
      <w:r w:rsidRPr="00E62B06">
        <w:rPr>
          <w:rFonts w:asciiTheme="majorHAnsi" w:hAnsiTheme="majorHAnsi" w:cstheme="majorHAnsi"/>
          <w:sz w:val="14"/>
        </w:rPr>
        <w:t xml:space="preserve"> as the basis of strategies designed </w:t>
      </w:r>
      <w:r w:rsidRPr="00E62B06">
        <w:rPr>
          <w:rStyle w:val="StyleUnderline"/>
          <w:rFonts w:asciiTheme="majorHAnsi" w:hAnsiTheme="majorHAnsi" w:cstheme="majorHAnsi"/>
        </w:rPr>
        <w:t>to expand their positions at our expense and</w:t>
      </w:r>
      <w:r w:rsidRPr="00E62B06">
        <w:rPr>
          <w:rFonts w:asciiTheme="majorHAnsi" w:hAnsiTheme="majorHAnsi" w:cstheme="majorHAnsi"/>
          <w:sz w:val="14"/>
        </w:rPr>
        <w:t xml:space="preserve"> that of </w:t>
      </w:r>
      <w:r w:rsidRPr="00E62B06">
        <w:rPr>
          <w:rStyle w:val="StyleUnderline"/>
          <w:rFonts w:asciiTheme="majorHAnsi" w:hAnsiTheme="majorHAnsi" w:cstheme="majorHAnsi"/>
        </w:rPr>
        <w:t>our allies</w:t>
      </w:r>
      <w:r w:rsidRPr="00E62B06">
        <w:rPr>
          <w:rFonts w:asciiTheme="majorHAnsi" w:hAnsiTheme="majorHAnsi" w:cstheme="majorHAnsi"/>
          <w:sz w:val="14"/>
        </w:rPr>
        <w:t xml:space="preserve">. In addition, </w:t>
      </w:r>
      <w:r w:rsidRPr="00E62B06">
        <w:rPr>
          <w:rStyle w:val="StyleUnderline"/>
          <w:rFonts w:asciiTheme="majorHAnsi" w:hAnsiTheme="majorHAnsi" w:cstheme="majorHAnsi"/>
        </w:rPr>
        <w:t>North Korea's</w:t>
      </w:r>
      <w:r w:rsidRPr="00E62B06">
        <w:rPr>
          <w:rFonts w:asciiTheme="majorHAnsi" w:hAnsiTheme="majorHAnsi" w:cstheme="majorHAnsi"/>
          <w:sz w:val="14"/>
        </w:rPr>
        <w:t xml:space="preserve"> nuclear </w:t>
      </w:r>
      <w:r w:rsidRPr="00E62B06">
        <w:rPr>
          <w:rStyle w:val="StyleUnderline"/>
          <w:rFonts w:asciiTheme="majorHAnsi" w:hAnsiTheme="majorHAnsi" w:cstheme="majorHAnsi"/>
        </w:rPr>
        <w:t>capabilities</w:t>
      </w:r>
      <w:r w:rsidRPr="00E62B06">
        <w:rPr>
          <w:rFonts w:asciiTheme="majorHAnsi" w:hAnsiTheme="majorHAnsi" w:cstheme="majorHAnsi"/>
          <w:sz w:val="14"/>
        </w:rPr>
        <w:t xml:space="preserve"> now </w:t>
      </w:r>
      <w:r w:rsidRPr="00E62B06">
        <w:rPr>
          <w:rStyle w:val="Emphasis"/>
          <w:rFonts w:asciiTheme="majorHAnsi" w:hAnsiTheme="majorHAnsi" w:cstheme="majorHAnsi"/>
          <w:b w:val="0"/>
        </w:rPr>
        <w:t>threaten our regional allies</w:t>
      </w:r>
      <w:r w:rsidRPr="00E62B06">
        <w:rPr>
          <w:rStyle w:val="StyleUnderline"/>
          <w:rFonts w:asciiTheme="majorHAnsi" w:hAnsiTheme="majorHAnsi" w:cstheme="majorHAnsi"/>
        </w:rPr>
        <w:t xml:space="preserve"> and</w:t>
      </w:r>
      <w:r w:rsidRPr="00E62B06">
        <w:rPr>
          <w:rFonts w:asciiTheme="majorHAnsi" w:hAnsiTheme="majorHAnsi" w:cstheme="majorHAnsi"/>
          <w:sz w:val="14"/>
        </w:rPr>
        <w:t xml:space="preserve"> eventually </w:t>
      </w:r>
      <w:r w:rsidRPr="00E62B06">
        <w:rPr>
          <w:rStyle w:val="StyleUnderline"/>
          <w:rFonts w:asciiTheme="majorHAnsi" w:hAnsiTheme="majorHAnsi" w:cstheme="majorHAnsi"/>
        </w:rPr>
        <w:t xml:space="preserve">could threaten us directly. </w:t>
      </w:r>
      <w:r w:rsidRPr="00E62B06">
        <w:rPr>
          <w:rStyle w:val="Emphasis"/>
          <w:rFonts w:asciiTheme="majorHAnsi" w:hAnsiTheme="majorHAnsi" w:cstheme="majorHAnsi"/>
          <w:b w:val="0"/>
        </w:rPr>
        <w:t>India</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b w:val="0"/>
        </w:rPr>
        <w:t>Pakistan</w:t>
      </w:r>
      <w:r w:rsidRPr="00E62B06">
        <w:rPr>
          <w:rStyle w:val="StyleUnderline"/>
          <w:rFonts w:asciiTheme="majorHAnsi" w:hAnsiTheme="majorHAnsi" w:cstheme="majorHAnsi"/>
        </w:rPr>
        <w:t xml:space="preserve"> threaten</w:t>
      </w:r>
      <w:r w:rsidRPr="00E62B06">
        <w:rPr>
          <w:rFonts w:asciiTheme="majorHAnsi" w:hAnsiTheme="majorHAnsi" w:cstheme="majorHAnsi"/>
          <w:sz w:val="14"/>
        </w:rPr>
        <w:t xml:space="preserve"> nuclear </w:t>
      </w:r>
      <w:r w:rsidRPr="00E62B06">
        <w:rPr>
          <w:rStyle w:val="StyleUnderline"/>
          <w:rFonts w:asciiTheme="majorHAnsi" w:hAnsiTheme="majorHAnsi" w:cstheme="majorHAnsi"/>
        </w:rPr>
        <w:t xml:space="preserve">use in their disputes, and </w:t>
      </w:r>
      <w:r w:rsidRPr="00E62B06">
        <w:rPr>
          <w:rStyle w:val="Emphasis"/>
          <w:rFonts w:asciiTheme="majorHAnsi" w:hAnsiTheme="majorHAnsi" w:cstheme="majorHAnsi"/>
          <w:b w:val="0"/>
        </w:rPr>
        <w:t>Iran</w:t>
      </w:r>
      <w:r w:rsidRPr="00E62B06">
        <w:rPr>
          <w:rStyle w:val="StyleUnderline"/>
          <w:rFonts w:asciiTheme="majorHAnsi" w:hAnsiTheme="majorHAnsi" w:cstheme="majorHAnsi"/>
        </w:rPr>
        <w:t xml:space="preserve"> will remain </w:t>
      </w:r>
      <w:r w:rsidRPr="00E62B06">
        <w:rPr>
          <w:rFonts w:asciiTheme="majorHAnsi" w:hAnsiTheme="majorHAnsi" w:cstheme="majorHAnsi"/>
          <w:sz w:val="14"/>
        </w:rPr>
        <w:t xml:space="preserve">a country </w:t>
      </w:r>
      <w:r w:rsidRPr="00E62B06">
        <w:rPr>
          <w:rStyle w:val="StyleUnderline"/>
          <w:rFonts w:asciiTheme="majorHAnsi" w:hAnsiTheme="majorHAnsi" w:cstheme="majorHAnsi"/>
        </w:rPr>
        <w:t>of interest</w:t>
      </w:r>
      <w:r w:rsidRPr="00E62B06">
        <w:rPr>
          <w:rFonts w:asciiTheme="majorHAnsi" w:hAnsiTheme="majorHAnsi" w:cstheme="majorHAnsi"/>
          <w:sz w:val="14"/>
        </w:rPr>
        <w:t xml:space="preserve"> as time passes. Despite significant differences from the Cold War, </w:t>
      </w:r>
      <w:r w:rsidRPr="00E62B06">
        <w:rPr>
          <w:rStyle w:val="StyleUnderline"/>
          <w:rFonts w:asciiTheme="majorHAnsi" w:hAnsiTheme="majorHAnsi" w:cstheme="majorHAnsi"/>
        </w:rPr>
        <w:t>the ultimate paradox</w:t>
      </w:r>
      <w:r w:rsidRPr="00E62B06">
        <w:rPr>
          <w:rFonts w:asciiTheme="majorHAnsi" w:hAnsiTheme="majorHAnsi" w:cstheme="majorHAnsi"/>
          <w:sz w:val="14"/>
        </w:rPr>
        <w:t xml:space="preserve"> of the nuclear age </w:t>
      </w:r>
      <w:r w:rsidRPr="00E62B06">
        <w:rPr>
          <w:rStyle w:val="StyleUnderline"/>
          <w:rFonts w:asciiTheme="majorHAnsi" w:hAnsiTheme="majorHAnsi" w:cstheme="majorHAnsi"/>
        </w:rPr>
        <w:t>is still with us—to prevent</w:t>
      </w:r>
      <w:r w:rsidRPr="00E62B06">
        <w:rPr>
          <w:rFonts w:asciiTheme="majorHAnsi" w:hAnsiTheme="majorHAnsi" w:cstheme="majorHAnsi"/>
          <w:sz w:val="14"/>
        </w:rPr>
        <w:t xml:space="preserve"> the </w:t>
      </w:r>
      <w:r w:rsidRPr="00E62B06">
        <w:rPr>
          <w:rStyle w:val="StyleUnderline"/>
          <w:rFonts w:asciiTheme="majorHAnsi" w:hAnsiTheme="majorHAnsi" w:cstheme="majorHAnsi"/>
        </w:rPr>
        <w:t>use</w:t>
      </w:r>
      <w:r w:rsidRPr="00E62B06">
        <w:rPr>
          <w:rFonts w:asciiTheme="majorHAnsi" w:hAnsiTheme="majorHAnsi" w:cstheme="majorHAnsi"/>
          <w:sz w:val="14"/>
        </w:rPr>
        <w:t xml:space="preserve"> of nuclear weapons, </w:t>
      </w:r>
      <w:r w:rsidRPr="00E62B06">
        <w:rPr>
          <w:rStyle w:val="StyleUnderline"/>
          <w:rFonts w:asciiTheme="majorHAnsi" w:hAnsiTheme="majorHAnsi" w:cstheme="majorHAnsi"/>
        </w:rPr>
        <w:t xml:space="preserve">the US must remain </w:t>
      </w:r>
      <w:r w:rsidRPr="00E62B06">
        <w:rPr>
          <w:rStyle w:val="Emphasis"/>
          <w:rFonts w:asciiTheme="majorHAnsi" w:hAnsiTheme="majorHAnsi" w:cstheme="majorHAnsi"/>
          <w:b w:val="0"/>
        </w:rPr>
        <w:t>prepared to use</w:t>
      </w:r>
      <w:r w:rsidRPr="00E62B06">
        <w:rPr>
          <w:rFonts w:asciiTheme="majorHAnsi" w:hAnsiTheme="majorHAnsi" w:cstheme="majorHAnsi"/>
          <w:sz w:val="14"/>
        </w:rPr>
        <w:t xml:space="preserve"> them. Deterrence and US Nuclear Weapons </w:t>
      </w:r>
      <w:r w:rsidRPr="00E62B06">
        <w:rPr>
          <w:rStyle w:val="StyleUnderline"/>
          <w:rFonts w:asciiTheme="majorHAnsi" w:hAnsiTheme="majorHAnsi" w:cstheme="majorHAnsi"/>
        </w:rPr>
        <w:t>While the end of the Cold War allowed the US to diminish</w:t>
      </w:r>
      <w:r w:rsidRPr="00E62B06">
        <w:rPr>
          <w:rFonts w:asciiTheme="majorHAnsi" w:hAnsiTheme="majorHAnsi" w:cstheme="majorHAnsi"/>
          <w:sz w:val="14"/>
        </w:rPr>
        <w:t xml:space="preserve"> the role and prominence of </w:t>
      </w:r>
      <w:r w:rsidRPr="00E62B06">
        <w:rPr>
          <w:rStyle w:val="StyleUnderline"/>
          <w:rFonts w:asciiTheme="majorHAnsi" w:hAnsiTheme="majorHAnsi" w:cstheme="majorHAnsi"/>
        </w:rPr>
        <w:t>nuclear weapons in</w:t>
      </w:r>
      <w:r w:rsidRPr="00E62B06">
        <w:rPr>
          <w:rFonts w:asciiTheme="majorHAnsi" w:hAnsiTheme="majorHAnsi" w:cstheme="majorHAnsi"/>
          <w:sz w:val="14"/>
        </w:rPr>
        <w:t xml:space="preserve"> our </w:t>
      </w:r>
      <w:r w:rsidRPr="00E62B06">
        <w:rPr>
          <w:rStyle w:val="StyleUnderline"/>
          <w:rFonts w:asciiTheme="majorHAnsi" w:hAnsiTheme="majorHAnsi" w:cstheme="majorHAnsi"/>
        </w:rPr>
        <w:t>defense</w:t>
      </w:r>
      <w:r w:rsidRPr="00E62B06">
        <w:rPr>
          <w:rFonts w:asciiTheme="majorHAnsi" w:hAnsiTheme="majorHAnsi" w:cstheme="majorHAnsi"/>
          <w:sz w:val="14"/>
        </w:rPr>
        <w:t xml:space="preserve"> planning </w:t>
      </w:r>
      <w:r w:rsidRPr="00E62B06">
        <w:rPr>
          <w:rStyle w:val="StyleUnderline"/>
          <w:rFonts w:asciiTheme="majorHAnsi" w:hAnsiTheme="majorHAnsi" w:cstheme="majorHAnsi"/>
        </w:rPr>
        <w:t>and</w:t>
      </w:r>
      <w:r w:rsidRPr="00E62B06">
        <w:rPr>
          <w:rFonts w:asciiTheme="majorHAnsi" w:hAnsiTheme="majorHAnsi" w:cstheme="majorHAnsi"/>
          <w:sz w:val="14"/>
        </w:rPr>
        <w:t xml:space="preserve"> to dramatically </w:t>
      </w:r>
      <w:r w:rsidRPr="00E62B06">
        <w:rPr>
          <w:rStyle w:val="StyleUnderline"/>
          <w:rFonts w:asciiTheme="majorHAnsi" w:hAnsiTheme="majorHAnsi" w:cstheme="majorHAnsi"/>
        </w:rPr>
        <w:t>reduce</w:t>
      </w:r>
      <w:r w:rsidRPr="00E62B06">
        <w:rPr>
          <w:rFonts w:asciiTheme="majorHAnsi" w:hAnsiTheme="majorHAnsi" w:cstheme="majorHAnsi"/>
          <w:sz w:val="14"/>
        </w:rPr>
        <w:t xml:space="preserve"> both </w:t>
      </w:r>
      <w:r w:rsidRPr="00E62B06">
        <w:rPr>
          <w:rStyle w:val="StyleUnderline"/>
          <w:rFonts w:asciiTheme="majorHAnsi" w:hAnsiTheme="majorHAnsi" w:cstheme="majorHAnsi"/>
        </w:rPr>
        <w:t>the number</w:t>
      </w:r>
      <w:r w:rsidRPr="00E62B06">
        <w:rPr>
          <w:rFonts w:asciiTheme="majorHAnsi" w:hAnsiTheme="majorHAnsi" w:cstheme="majorHAnsi"/>
          <w:sz w:val="14"/>
        </w:rPr>
        <w:t xml:space="preserve"> of </w:t>
      </w:r>
      <w:r w:rsidRPr="00E62B06">
        <w:rPr>
          <w:rFonts w:asciiTheme="majorHAnsi" w:hAnsiTheme="majorHAnsi" w:cstheme="majorHAnsi"/>
          <w:sz w:val="14"/>
        </w:rPr>
        <w:lastRenderedPageBreak/>
        <w:t xml:space="preserve">deployed weapons </w:t>
      </w:r>
      <w:r w:rsidRPr="00E62B06">
        <w:rPr>
          <w:rStyle w:val="StyleUnderline"/>
          <w:rFonts w:asciiTheme="majorHAnsi" w:hAnsiTheme="majorHAnsi" w:cstheme="majorHAnsi"/>
        </w:rPr>
        <w:t>and</w:t>
      </w:r>
      <w:r w:rsidRPr="00E62B06">
        <w:rPr>
          <w:rFonts w:asciiTheme="majorHAnsi" w:hAnsiTheme="majorHAnsi" w:cstheme="majorHAnsi"/>
          <w:sz w:val="14"/>
        </w:rPr>
        <w:t xml:space="preserve"> the overall </w:t>
      </w:r>
      <w:r w:rsidRPr="00E62B06">
        <w:rPr>
          <w:rStyle w:val="StyleUnderline"/>
          <w:rFonts w:asciiTheme="majorHAnsi" w:hAnsiTheme="majorHAnsi" w:cstheme="majorHAnsi"/>
        </w:rPr>
        <w:t>size</w:t>
      </w:r>
      <w:r w:rsidRPr="00E62B06">
        <w:rPr>
          <w:rFonts w:asciiTheme="majorHAnsi" w:hAnsiTheme="majorHAnsi" w:cstheme="majorHAnsi"/>
          <w:sz w:val="14"/>
        </w:rPr>
        <w:t xml:space="preserve"> of the stockpile, </w:t>
      </w:r>
      <w:r w:rsidRPr="00E62B06">
        <w:rPr>
          <w:rStyle w:val="StyleUnderline"/>
          <w:rFonts w:asciiTheme="majorHAnsi" w:hAnsiTheme="majorHAnsi" w:cstheme="majorHAnsi"/>
        </w:rPr>
        <w:t>nuclear deterrence remains “</w:t>
      </w:r>
      <w:r w:rsidRPr="00E62B06">
        <w:rPr>
          <w:rStyle w:val="Emphasis"/>
          <w:rFonts w:asciiTheme="majorHAnsi" w:hAnsiTheme="majorHAnsi" w:cstheme="majorHAnsi"/>
          <w:b w:val="0"/>
        </w:rPr>
        <w:t>crucial</w:t>
      </w:r>
      <w:r w:rsidRPr="00E62B06">
        <w:rPr>
          <w:rStyle w:val="StyleUnderline"/>
          <w:rFonts w:asciiTheme="majorHAnsi" w:hAnsiTheme="majorHAnsi" w:cstheme="majorHAnsi"/>
        </w:rPr>
        <w:t xml:space="preserve"> to our nation’s defense and to </w:t>
      </w:r>
      <w:r w:rsidRPr="00E62B06">
        <w:rPr>
          <w:rStyle w:val="Emphasis"/>
          <w:rFonts w:asciiTheme="majorHAnsi" w:hAnsiTheme="majorHAnsi" w:cstheme="majorHAnsi"/>
          <w:b w:val="0"/>
        </w:rPr>
        <w:t>strategic stability</w:t>
      </w:r>
      <w:r w:rsidRPr="00E62B06">
        <w:rPr>
          <w:rStyle w:val="StyleUnderline"/>
          <w:rFonts w:asciiTheme="majorHAnsi" w:hAnsiTheme="majorHAnsi" w:cstheme="majorHAnsi"/>
        </w:rPr>
        <w:t>”</w:t>
      </w:r>
      <w:r w:rsidRPr="00E62B06">
        <w:rPr>
          <w:rFonts w:asciiTheme="majorHAnsi" w:hAnsiTheme="majorHAnsi" w:cstheme="majorHAnsi"/>
          <w:sz w:val="14"/>
        </w:rPr>
        <w:t xml:space="preserve">.i Although no longer needed to deter a conventional attack from the massed armored formations of the now extinct Soviet Union and Warsaw Pact, </w:t>
      </w:r>
      <w:r w:rsidRPr="00E62B06">
        <w:rPr>
          <w:rStyle w:val="StyleUnderline"/>
          <w:rFonts w:asciiTheme="majorHAnsi" w:hAnsiTheme="majorHAnsi" w:cstheme="majorHAnsi"/>
        </w:rPr>
        <w:t>nuclear weapons</w:t>
      </w:r>
      <w:r w:rsidRPr="00E62B06">
        <w:rPr>
          <w:rFonts w:asciiTheme="majorHAnsi" w:hAnsiTheme="majorHAnsi" w:cstheme="majorHAnsi"/>
          <w:sz w:val="14"/>
        </w:rPr>
        <w:t xml:space="preserve"> continue to </w:t>
      </w:r>
      <w:r w:rsidRPr="00E62B06">
        <w:rPr>
          <w:rStyle w:val="StyleUnderline"/>
          <w:rFonts w:asciiTheme="majorHAnsi" w:hAnsiTheme="majorHAnsi" w:cstheme="majorHAnsi"/>
        </w:rPr>
        <w:t>prevent</w:t>
      </w:r>
      <w:r w:rsidRPr="00E62B06">
        <w:rPr>
          <w:rFonts w:asciiTheme="majorHAnsi" w:hAnsiTheme="majorHAnsi" w:cstheme="majorHAnsi"/>
          <w:sz w:val="14"/>
        </w:rPr>
        <w:t xml:space="preserve"> both </w:t>
      </w:r>
      <w:r w:rsidRPr="00E62B06">
        <w:rPr>
          <w:rStyle w:val="StyleUnderline"/>
          <w:rFonts w:asciiTheme="majorHAnsi" w:hAnsiTheme="majorHAnsi" w:cstheme="majorHAnsi"/>
        </w:rPr>
        <w:t>the coercive and actual use of these</w:t>
      </w:r>
      <w:r w:rsidRPr="00E62B06">
        <w:rPr>
          <w:rFonts w:asciiTheme="majorHAnsi" w:hAnsiTheme="majorHAnsi" w:cstheme="majorHAnsi"/>
          <w:sz w:val="14"/>
        </w:rPr>
        <w:t xml:space="preserve"> weapons </w:t>
      </w:r>
      <w:r w:rsidRPr="00E62B06">
        <w:rPr>
          <w:rStyle w:val="StyleUnderline"/>
          <w:rFonts w:asciiTheme="majorHAnsi" w:hAnsiTheme="majorHAnsi" w:cstheme="majorHAnsi"/>
        </w:rPr>
        <w:t>against the US and its allies</w:t>
      </w:r>
      <w:r w:rsidRPr="00E62B06">
        <w:rPr>
          <w:rFonts w:asciiTheme="majorHAnsi" w:hAnsiTheme="majorHAnsi" w:cstheme="majorHAnsi"/>
          <w:sz w:val="14"/>
        </w:rPr>
        <w:t xml:space="preserve"> (their primary purpose), </w:t>
      </w:r>
      <w:r w:rsidRPr="00E62B06">
        <w:rPr>
          <w:rStyle w:val="StyleUnderline"/>
          <w:rFonts w:asciiTheme="majorHAnsi" w:hAnsiTheme="majorHAnsi" w:cstheme="majorHAnsi"/>
        </w:rPr>
        <w:t xml:space="preserve">constrain the </w:t>
      </w:r>
      <w:r w:rsidRPr="00E62B06">
        <w:rPr>
          <w:rStyle w:val="Emphasis"/>
          <w:rFonts w:asciiTheme="majorHAnsi" w:hAnsiTheme="majorHAnsi" w:cstheme="majorHAnsi"/>
          <w:b w:val="0"/>
        </w:rPr>
        <w:t>scope</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b w:val="0"/>
        </w:rPr>
        <w:t>scale</w:t>
      </w:r>
      <w:r w:rsidRPr="00E62B06">
        <w:rPr>
          <w:rStyle w:val="StyleUnderline"/>
          <w:rFonts w:asciiTheme="majorHAnsi" w:hAnsiTheme="majorHAnsi" w:cstheme="majorHAnsi"/>
        </w:rPr>
        <w:t xml:space="preserve"> of conflict, compel adversary leaders to consider</w:t>
      </w:r>
      <w:r w:rsidRPr="00E62B06">
        <w:rPr>
          <w:rFonts w:asciiTheme="majorHAnsi" w:hAnsiTheme="majorHAnsi" w:cstheme="majorHAnsi"/>
          <w:sz w:val="14"/>
        </w:rPr>
        <w:t xml:space="preserve"> the implications of their </w:t>
      </w:r>
      <w:r w:rsidRPr="00E62B06">
        <w:rPr>
          <w:rStyle w:val="StyleUnderline"/>
          <w:rFonts w:asciiTheme="majorHAnsi" w:hAnsiTheme="majorHAnsi" w:cstheme="majorHAnsi"/>
        </w:rPr>
        <w:t>actions before they act, and</w:t>
      </w:r>
      <w:r w:rsidRPr="00E62B06">
        <w:rPr>
          <w:rFonts w:asciiTheme="majorHAnsi" w:hAnsiTheme="majorHAnsi" w:cstheme="majorHAnsi"/>
          <w:sz w:val="14"/>
        </w:rPr>
        <w:t xml:space="preserve"> (via extended deterrence) </w:t>
      </w:r>
      <w:r w:rsidRPr="00E62B06">
        <w:rPr>
          <w:rStyle w:val="StyleUnderline"/>
          <w:rFonts w:asciiTheme="majorHAnsi" w:hAnsiTheme="majorHAnsi" w:cstheme="majorHAnsi"/>
        </w:rPr>
        <w:t>obviate the need for</w:t>
      </w:r>
      <w:r w:rsidRPr="00E62B06">
        <w:rPr>
          <w:rFonts w:asciiTheme="majorHAnsi" w:hAnsiTheme="majorHAnsi" w:cstheme="majorHAnsi"/>
          <w:sz w:val="14"/>
        </w:rPr>
        <w:t xml:space="preserve"> additional</w:t>
      </w:r>
      <w:r w:rsidRPr="00E62B06">
        <w:rPr>
          <w:rStyle w:val="StyleUnderline"/>
          <w:rFonts w:asciiTheme="majorHAnsi" w:hAnsiTheme="majorHAnsi" w:cstheme="majorHAnsi"/>
        </w:rPr>
        <w:t xml:space="preserve"> allies and partners to acquire their own</w:t>
      </w:r>
      <w:r w:rsidRPr="00E62B06">
        <w:rPr>
          <w:rFonts w:asciiTheme="majorHAnsi" w:hAnsiTheme="majorHAnsi" w:cstheme="majorHAnsi"/>
          <w:sz w:val="14"/>
        </w:rPr>
        <w:t xml:space="preserve">. Nuclear weapons are only one of many important instruments that must be orchestrated for maximum deterrent credibility and effect in the 21st Century; however, today </w:t>
      </w:r>
      <w:r w:rsidRPr="00E62B06">
        <w:rPr>
          <w:rStyle w:val="Emphasis"/>
          <w:rFonts w:asciiTheme="majorHAnsi" w:hAnsiTheme="majorHAnsi" w:cstheme="majorHAnsi"/>
          <w:b w:val="0"/>
        </w:rPr>
        <w:t>no other weapon</w:t>
      </w:r>
      <w:r w:rsidRPr="00E62B06">
        <w:rPr>
          <w:rStyle w:val="StyleUnderline"/>
          <w:rFonts w:asciiTheme="majorHAnsi" w:hAnsiTheme="majorHAnsi" w:cstheme="majorHAnsi"/>
        </w:rPr>
        <w:t xml:space="preserve"> can replace their deterrent value. To remain</w:t>
      </w:r>
      <w:r w:rsidRPr="00E62B06">
        <w:rPr>
          <w:rFonts w:asciiTheme="majorHAnsi" w:hAnsiTheme="majorHAnsi" w:cstheme="majorHAnsi"/>
          <w:sz w:val="14"/>
        </w:rPr>
        <w:t xml:space="preserve"> a </w:t>
      </w:r>
      <w:r w:rsidRPr="00E62B06">
        <w:rPr>
          <w:rStyle w:val="StyleUnderline"/>
          <w:rFonts w:asciiTheme="majorHAnsi" w:hAnsiTheme="majorHAnsi" w:cstheme="majorHAnsi"/>
        </w:rPr>
        <w:t>credible</w:t>
      </w:r>
      <w:r w:rsidRPr="00E62B06">
        <w:rPr>
          <w:rFonts w:asciiTheme="majorHAnsi" w:hAnsiTheme="majorHAnsi" w:cstheme="majorHAnsi"/>
          <w:sz w:val="14"/>
        </w:rPr>
        <w:t xml:space="preserve"> deterrent tool, </w:t>
      </w:r>
      <w:r w:rsidRPr="00E62B06">
        <w:rPr>
          <w:rStyle w:val="StyleUnderline"/>
          <w:rFonts w:asciiTheme="majorHAnsi" w:hAnsiTheme="majorHAnsi" w:cstheme="majorHAnsi"/>
        </w:rPr>
        <w:t xml:space="preserve">the US nuclear force must present </w:t>
      </w:r>
      <w:r w:rsidRPr="00E62B06">
        <w:rPr>
          <w:rStyle w:val="Emphasis"/>
          <w:rFonts w:asciiTheme="majorHAnsi" w:hAnsiTheme="majorHAnsi" w:cstheme="majorHAnsi"/>
          <w:b w:val="0"/>
        </w:rPr>
        <w:t>any would-be attacker</w:t>
      </w:r>
      <w:r w:rsidRPr="00E62B06">
        <w:rPr>
          <w:rStyle w:val="StyleUnderline"/>
          <w:rFonts w:asciiTheme="majorHAnsi" w:hAnsiTheme="majorHAnsi" w:cstheme="majorHAnsi"/>
        </w:rPr>
        <w:t xml:space="preserve"> with </w:t>
      </w:r>
      <w:r w:rsidRPr="00E62B06">
        <w:rPr>
          <w:rStyle w:val="Emphasis"/>
          <w:rFonts w:asciiTheme="majorHAnsi" w:hAnsiTheme="majorHAnsi" w:cstheme="majorHAnsi"/>
          <w:b w:val="0"/>
        </w:rPr>
        <w:t>little confidence</w:t>
      </w:r>
      <w:r w:rsidRPr="00E62B06">
        <w:rPr>
          <w:rStyle w:val="StyleUnderline"/>
          <w:rFonts w:asciiTheme="majorHAnsi" w:hAnsiTheme="majorHAnsi" w:cstheme="majorHAnsi"/>
        </w:rPr>
        <w:t xml:space="preserve"> of success and</w:t>
      </w:r>
      <w:r w:rsidRPr="00E62B06">
        <w:rPr>
          <w:rFonts w:asciiTheme="majorHAnsi" w:hAnsiTheme="majorHAnsi" w:cstheme="majorHAnsi"/>
          <w:sz w:val="14"/>
        </w:rPr>
        <w:t xml:space="preserve"> the </w:t>
      </w:r>
      <w:r w:rsidRPr="00E62B06">
        <w:rPr>
          <w:rStyle w:val="Emphasis"/>
          <w:rFonts w:asciiTheme="majorHAnsi" w:hAnsiTheme="majorHAnsi" w:cstheme="majorHAnsi"/>
          <w:b w:val="0"/>
        </w:rPr>
        <w:t>certainty</w:t>
      </w:r>
      <w:r w:rsidRPr="00E62B06">
        <w:rPr>
          <w:rStyle w:val="StyleUnderline"/>
          <w:rFonts w:asciiTheme="majorHAnsi" w:hAnsiTheme="majorHAnsi" w:cstheme="majorHAnsi"/>
        </w:rPr>
        <w:t xml:space="preserve"> of</w:t>
      </w:r>
      <w:r w:rsidRPr="00E62B06">
        <w:rPr>
          <w:rFonts w:asciiTheme="majorHAnsi" w:hAnsiTheme="majorHAnsi" w:cstheme="majorHAnsi"/>
          <w:sz w:val="14"/>
        </w:rPr>
        <w:t xml:space="preserve"> an </w:t>
      </w:r>
      <w:r w:rsidRPr="00E62B06">
        <w:rPr>
          <w:rStyle w:val="StyleUnderline"/>
          <w:rFonts w:asciiTheme="majorHAnsi" w:hAnsiTheme="majorHAnsi" w:cstheme="majorHAnsi"/>
        </w:rPr>
        <w:t>assured response against</w:t>
      </w:r>
      <w:r w:rsidRPr="00E62B06">
        <w:rPr>
          <w:rFonts w:asciiTheme="majorHAnsi" w:hAnsiTheme="majorHAnsi" w:cstheme="majorHAnsi"/>
          <w:sz w:val="14"/>
        </w:rPr>
        <w:t xml:space="preserve"> his </w:t>
      </w:r>
      <w:r w:rsidRPr="00E62B06">
        <w:rPr>
          <w:rStyle w:val="Emphasis"/>
          <w:rFonts w:asciiTheme="majorHAnsi" w:hAnsiTheme="majorHAnsi" w:cstheme="majorHAnsi"/>
          <w:b w:val="0"/>
        </w:rPr>
        <w:t>highest value targets</w:t>
      </w:r>
      <w:r w:rsidRPr="00E62B06">
        <w:rPr>
          <w:rFonts w:asciiTheme="majorHAnsi" w:hAnsiTheme="majorHAnsi" w:cstheme="majorHAnsi"/>
          <w:sz w:val="14"/>
        </w:rPr>
        <w:t xml:space="preserve">. Therefore, </w:t>
      </w:r>
      <w:r w:rsidRPr="00E62B06">
        <w:rPr>
          <w:rStyle w:val="StyleUnderline"/>
          <w:rFonts w:asciiTheme="majorHAnsi" w:hAnsiTheme="majorHAnsi" w:cstheme="majorHAnsi"/>
        </w:rPr>
        <w:t>the US must continue to</w:t>
      </w:r>
      <w:r w:rsidRPr="00E62B06">
        <w:rPr>
          <w:rFonts w:asciiTheme="majorHAnsi" w:hAnsiTheme="majorHAnsi" w:cstheme="majorHAnsi"/>
          <w:sz w:val="14"/>
        </w:rPr>
        <w:t xml:space="preserve"> take the necessary steps to </w:t>
      </w:r>
      <w:r w:rsidRPr="00E62B06">
        <w:rPr>
          <w:rStyle w:val="StyleUnderline"/>
          <w:rFonts w:asciiTheme="majorHAnsi" w:hAnsiTheme="majorHAnsi" w:cstheme="majorHAnsi"/>
        </w:rPr>
        <w:t>field a modern nuclear force that presents</w:t>
      </w:r>
      <w:r w:rsidRPr="00E62B06">
        <w:rPr>
          <w:rFonts w:asciiTheme="majorHAnsi" w:hAnsiTheme="majorHAnsi" w:cstheme="majorHAnsi"/>
          <w:sz w:val="14"/>
        </w:rPr>
        <w:t xml:space="preserve"> an adversary with </w:t>
      </w:r>
      <w:r w:rsidRPr="00E62B06">
        <w:rPr>
          <w:rStyle w:val="Emphasis"/>
          <w:rFonts w:asciiTheme="majorHAnsi" w:hAnsiTheme="majorHAnsi" w:cstheme="majorHAnsi"/>
          <w:b w:val="0"/>
        </w:rPr>
        <w:t>insurmountable</w:t>
      </w:r>
      <w:r w:rsidRPr="00E62B06">
        <w:rPr>
          <w:rStyle w:val="StyleUnderline"/>
          <w:rFonts w:asciiTheme="majorHAnsi" w:hAnsiTheme="majorHAnsi" w:cstheme="majorHAnsi"/>
        </w:rPr>
        <w:t xml:space="preserve"> attack and defensive</w:t>
      </w:r>
      <w:r w:rsidRPr="00E62B06">
        <w:rPr>
          <w:rFonts w:asciiTheme="majorHAnsi" w:hAnsiTheme="majorHAnsi" w:cstheme="majorHAnsi"/>
          <w:sz w:val="14"/>
        </w:rPr>
        <w:t xml:space="preserve"> problems, </w:t>
      </w:r>
      <w:r w:rsidRPr="00E62B06">
        <w:rPr>
          <w:rStyle w:val="StyleUnderline"/>
          <w:rFonts w:asciiTheme="majorHAnsi" w:hAnsiTheme="majorHAnsi" w:cstheme="majorHAnsi"/>
        </w:rPr>
        <w:t>demonstrates resolve</w:t>
      </w:r>
      <w:r w:rsidRPr="00E62B06">
        <w:rPr>
          <w:rFonts w:asciiTheme="majorHAnsi" w:hAnsiTheme="majorHAnsi" w:cstheme="majorHAnsi"/>
          <w:sz w:val="14"/>
        </w:rPr>
        <w:t xml:space="preserve"> and commitment </w:t>
      </w:r>
      <w:r w:rsidRPr="00E62B06">
        <w:rPr>
          <w:rStyle w:val="StyleUnderline"/>
          <w:rFonts w:asciiTheme="majorHAnsi" w:hAnsiTheme="majorHAnsi" w:cstheme="majorHAnsi"/>
        </w:rPr>
        <w:t>to</w:t>
      </w:r>
      <w:r w:rsidRPr="00E62B06">
        <w:rPr>
          <w:rFonts w:asciiTheme="majorHAnsi" w:hAnsiTheme="majorHAnsi" w:cstheme="majorHAnsi"/>
          <w:sz w:val="14"/>
        </w:rPr>
        <w:t xml:space="preserve"> allied </w:t>
      </w:r>
      <w:r w:rsidRPr="00E62B06">
        <w:rPr>
          <w:rStyle w:val="StyleUnderline"/>
          <w:rFonts w:asciiTheme="majorHAnsi" w:hAnsiTheme="majorHAnsi" w:cstheme="majorHAnsi"/>
        </w:rPr>
        <w:t>security guarantees, provides</w:t>
      </w:r>
      <w:r w:rsidRPr="00E62B06">
        <w:rPr>
          <w:rFonts w:asciiTheme="majorHAnsi" w:hAnsiTheme="majorHAnsi" w:cstheme="majorHAnsi"/>
          <w:sz w:val="14"/>
        </w:rPr>
        <w:t xml:space="preserve"> the president with </w:t>
      </w:r>
      <w:r w:rsidRPr="00E62B06">
        <w:rPr>
          <w:rStyle w:val="StyleUnderline"/>
          <w:rFonts w:asciiTheme="majorHAnsi" w:hAnsiTheme="majorHAnsi" w:cstheme="majorHAnsi"/>
        </w:rPr>
        <w:t>a range of options to deal with crisis</w:t>
      </w:r>
      <w:r w:rsidRPr="00E62B06">
        <w:rPr>
          <w:rFonts w:asciiTheme="majorHAnsi" w:hAnsiTheme="majorHAnsi" w:cstheme="majorHAnsi"/>
          <w:sz w:val="14"/>
        </w:rPr>
        <w:t xml:space="preserve"> or conflict, </w:t>
      </w:r>
      <w:r w:rsidRPr="00E62B06">
        <w:rPr>
          <w:rStyle w:val="StyleUnderline"/>
          <w:rFonts w:asciiTheme="majorHAnsi" w:hAnsiTheme="majorHAnsi" w:cstheme="majorHAnsi"/>
        </w:rPr>
        <w:t xml:space="preserve">and serves as an effective hedge against </w:t>
      </w:r>
      <w:r w:rsidRPr="00E62B06">
        <w:rPr>
          <w:rStyle w:val="Emphasis"/>
          <w:rFonts w:asciiTheme="majorHAnsi" w:hAnsiTheme="majorHAnsi" w:cstheme="majorHAnsi"/>
          <w:b w:val="0"/>
        </w:rPr>
        <w:t>technical failures</w:t>
      </w:r>
      <w:r w:rsidRPr="00E62B06">
        <w:rPr>
          <w:rStyle w:val="StyleUnderline"/>
          <w:rFonts w:asciiTheme="majorHAnsi" w:hAnsiTheme="majorHAnsi" w:cstheme="majorHAnsi"/>
        </w:rPr>
        <w:t xml:space="preserve"> or</w:t>
      </w:r>
      <w:r w:rsidRPr="00E62B06">
        <w:rPr>
          <w:rFonts w:asciiTheme="majorHAnsi" w:hAnsiTheme="majorHAnsi" w:cstheme="majorHAnsi"/>
          <w:sz w:val="14"/>
        </w:rPr>
        <w:t xml:space="preserve"> geopolitical </w:t>
      </w:r>
      <w:r w:rsidRPr="00E62B06">
        <w:rPr>
          <w:rStyle w:val="StyleUnderline"/>
          <w:rFonts w:asciiTheme="majorHAnsi" w:hAnsiTheme="majorHAnsi" w:cstheme="majorHAnsi"/>
        </w:rPr>
        <w:t>uncertainty. Central to this force is an upgraded</w:t>
      </w:r>
      <w:r w:rsidRPr="00E62B06">
        <w:rPr>
          <w:rFonts w:asciiTheme="majorHAnsi" w:hAnsiTheme="majorHAnsi" w:cstheme="majorHAnsi"/>
          <w:sz w:val="14"/>
        </w:rPr>
        <w:t xml:space="preserve"> nuclear </w:t>
      </w:r>
      <w:r w:rsidRPr="00E62B06">
        <w:rPr>
          <w:rStyle w:val="Emphasis"/>
          <w:rFonts w:asciiTheme="majorHAnsi" w:hAnsiTheme="majorHAnsi" w:cstheme="majorHAnsi"/>
          <w:b w:val="0"/>
        </w:rPr>
        <w:t>command, control, and communications</w:t>
      </w:r>
      <w:r w:rsidRPr="00E62B06">
        <w:rPr>
          <w:rFonts w:asciiTheme="majorHAnsi" w:hAnsiTheme="majorHAnsi" w:cstheme="majorHAnsi"/>
          <w:sz w:val="14"/>
        </w:rPr>
        <w:t xml:space="preserve"> (NC3) </w:t>
      </w:r>
      <w:r w:rsidRPr="00E62B06">
        <w:rPr>
          <w:rStyle w:val="StyleUnderline"/>
          <w:rFonts w:asciiTheme="majorHAnsi" w:hAnsiTheme="majorHAnsi" w:cstheme="majorHAnsi"/>
        </w:rPr>
        <w:t>system that ensures the president</w:t>
      </w:r>
      <w:r w:rsidRPr="00E62B06">
        <w:rPr>
          <w:rFonts w:asciiTheme="majorHAnsi" w:hAnsiTheme="majorHAnsi" w:cstheme="majorHAnsi"/>
          <w:sz w:val="14"/>
        </w:rPr>
        <w:t xml:space="preserve"> always </w:t>
      </w:r>
      <w:r w:rsidRPr="00E62B06">
        <w:rPr>
          <w:rStyle w:val="StyleUnderline"/>
          <w:rFonts w:asciiTheme="majorHAnsi" w:hAnsiTheme="majorHAnsi" w:cstheme="majorHAnsi"/>
        </w:rPr>
        <w:t>remains linked to</w:t>
      </w:r>
      <w:r w:rsidRPr="00E62B06">
        <w:rPr>
          <w:rFonts w:asciiTheme="majorHAnsi" w:hAnsiTheme="majorHAnsi" w:cstheme="majorHAnsi"/>
          <w:sz w:val="14"/>
        </w:rPr>
        <w:t xml:space="preserve"> his </w:t>
      </w:r>
      <w:r w:rsidRPr="00E62B06">
        <w:rPr>
          <w:rStyle w:val="StyleUnderline"/>
          <w:rFonts w:asciiTheme="majorHAnsi" w:hAnsiTheme="majorHAnsi" w:cstheme="majorHAnsi"/>
        </w:rPr>
        <w:t>critical advisors and</w:t>
      </w:r>
      <w:r w:rsidRPr="00E62B06">
        <w:rPr>
          <w:rFonts w:asciiTheme="majorHAnsi" w:hAnsiTheme="majorHAnsi" w:cstheme="majorHAnsi"/>
          <w:sz w:val="14"/>
        </w:rPr>
        <w:t xml:space="preserve"> the </w:t>
      </w:r>
      <w:r w:rsidRPr="00E62B06">
        <w:rPr>
          <w:rStyle w:val="StyleUnderline"/>
          <w:rFonts w:asciiTheme="majorHAnsi" w:hAnsiTheme="majorHAnsi" w:cstheme="majorHAnsi"/>
        </w:rPr>
        <w:t>nuclear forces</w:t>
      </w:r>
      <w:r w:rsidRPr="00E62B06">
        <w:rPr>
          <w:rFonts w:asciiTheme="majorHAnsi" w:hAnsiTheme="majorHAnsi" w:cstheme="majorHAnsi"/>
          <w:sz w:val="14"/>
        </w:rPr>
        <w:t xml:space="preserve"> for positive control. Nuclear </w:t>
      </w:r>
      <w:r w:rsidRPr="00E62B06">
        <w:rPr>
          <w:rStyle w:val="StyleUnderline"/>
          <w:rFonts w:asciiTheme="majorHAnsi" w:hAnsiTheme="majorHAnsi" w:cstheme="majorHAnsi"/>
        </w:rPr>
        <w:t>Command and Control</w:t>
      </w:r>
      <w:r w:rsidRPr="00E62B06">
        <w:rPr>
          <w:rFonts w:asciiTheme="majorHAnsi" w:hAnsiTheme="majorHAnsi" w:cstheme="majorHAnsi"/>
          <w:sz w:val="14"/>
        </w:rPr>
        <w:t xml:space="preserve"> (NC2) US nuclear forces </w:t>
      </w:r>
      <w:r w:rsidRPr="00E62B06">
        <w:rPr>
          <w:rStyle w:val="StyleUnderline"/>
          <w:rFonts w:asciiTheme="majorHAnsi" w:hAnsiTheme="majorHAnsi" w:cstheme="majorHAnsi"/>
        </w:rPr>
        <w:t xml:space="preserve">operate under </w:t>
      </w:r>
      <w:r w:rsidRPr="00E62B06">
        <w:rPr>
          <w:rStyle w:val="Emphasis"/>
          <w:rFonts w:asciiTheme="majorHAnsi" w:hAnsiTheme="majorHAnsi" w:cstheme="majorHAnsi"/>
          <w:b w:val="0"/>
        </w:rPr>
        <w:t>strict civilian control</w:t>
      </w:r>
      <w:r w:rsidRPr="00E62B06">
        <w:rPr>
          <w:rStyle w:val="StyleUnderline"/>
          <w:rFonts w:asciiTheme="majorHAnsi" w:hAnsiTheme="majorHAnsi" w:cstheme="majorHAnsi"/>
        </w:rPr>
        <w:t xml:space="preserve">. Only the President </w:t>
      </w:r>
      <w:r w:rsidRPr="00E62B06">
        <w:rPr>
          <w:rFonts w:asciiTheme="majorHAnsi" w:hAnsiTheme="majorHAnsi" w:cstheme="majorHAnsi"/>
          <w:sz w:val="14"/>
        </w:rPr>
        <w:t xml:space="preserve">of the United States </w:t>
      </w:r>
      <w:r w:rsidRPr="00E62B06">
        <w:rPr>
          <w:rStyle w:val="StyleUnderline"/>
          <w:rFonts w:asciiTheme="majorHAnsi" w:hAnsiTheme="majorHAnsi" w:cstheme="majorHAnsi"/>
        </w:rPr>
        <w:t>can authorize</w:t>
      </w:r>
      <w:r w:rsidRPr="00E62B06">
        <w:rPr>
          <w:rFonts w:asciiTheme="majorHAnsi" w:hAnsiTheme="majorHAnsi" w:cstheme="majorHAnsi"/>
          <w:sz w:val="14"/>
        </w:rPr>
        <w:t xml:space="preserve"> the </w:t>
      </w:r>
      <w:r w:rsidRPr="00E62B06">
        <w:rPr>
          <w:rStyle w:val="StyleUnderline"/>
          <w:rFonts w:asciiTheme="majorHAnsi" w:hAnsiTheme="majorHAnsi" w:cstheme="majorHAnsi"/>
        </w:rPr>
        <w:t>use</w:t>
      </w:r>
      <w:r w:rsidRPr="00E62B06">
        <w:rPr>
          <w:rFonts w:asciiTheme="majorHAnsi" w:hAnsiTheme="majorHAnsi" w:cstheme="majorHAnsi"/>
          <w:sz w:val="14"/>
        </w:rPr>
        <w:t xml:space="preserve"> of US nuclear weapons, </w:t>
      </w:r>
      <w:r w:rsidRPr="00E62B06">
        <w:rPr>
          <w:rStyle w:val="StyleUnderline"/>
          <w:rFonts w:asciiTheme="majorHAnsi" w:hAnsiTheme="majorHAnsi" w:cstheme="majorHAnsi"/>
        </w:rPr>
        <w:t>and the President’s ability to exercise that authority</w:t>
      </w:r>
      <w:r w:rsidRPr="00E62B06">
        <w:rPr>
          <w:rFonts w:asciiTheme="majorHAnsi" w:hAnsiTheme="majorHAnsi" w:cstheme="majorHAnsi"/>
          <w:sz w:val="14"/>
        </w:rPr>
        <w:t xml:space="preserve"> and direction </w:t>
      </w:r>
      <w:r w:rsidRPr="00E62B06">
        <w:rPr>
          <w:rStyle w:val="StyleUnderline"/>
          <w:rFonts w:asciiTheme="majorHAnsi" w:hAnsiTheme="majorHAnsi" w:cstheme="majorHAnsi"/>
        </w:rPr>
        <w:t xml:space="preserve">is ensured by the </w:t>
      </w:r>
      <w:r w:rsidRPr="00E62B06">
        <w:rPr>
          <w:rStyle w:val="Emphasis"/>
          <w:rFonts w:asciiTheme="majorHAnsi" w:hAnsiTheme="majorHAnsi" w:cstheme="majorHAnsi"/>
          <w:b w:val="0"/>
        </w:rPr>
        <w:t>people</w:t>
      </w:r>
      <w:r w:rsidRPr="00E62B06">
        <w:rPr>
          <w:rStyle w:val="StyleUnderline"/>
          <w:rFonts w:asciiTheme="majorHAnsi" w:hAnsiTheme="majorHAnsi" w:cstheme="majorHAnsi"/>
        </w:rPr>
        <w:t xml:space="preserve">, </w:t>
      </w:r>
      <w:r w:rsidRPr="00E62B06">
        <w:rPr>
          <w:rStyle w:val="Emphasis"/>
          <w:rFonts w:asciiTheme="majorHAnsi" w:hAnsiTheme="majorHAnsi" w:cstheme="majorHAnsi"/>
          <w:b w:val="0"/>
        </w:rPr>
        <w:t>procedures</w:t>
      </w:r>
      <w:r w:rsidRPr="00E62B06">
        <w:rPr>
          <w:rStyle w:val="StyleUnderline"/>
          <w:rFonts w:asciiTheme="majorHAnsi" w:hAnsiTheme="majorHAnsi" w:cstheme="majorHAnsi"/>
        </w:rPr>
        <w:t xml:space="preserve">, </w:t>
      </w:r>
      <w:r w:rsidRPr="00E62B06">
        <w:rPr>
          <w:rStyle w:val="Emphasis"/>
          <w:rFonts w:asciiTheme="majorHAnsi" w:hAnsiTheme="majorHAnsi" w:cstheme="majorHAnsi"/>
          <w:b w:val="0"/>
        </w:rPr>
        <w:t>facilities</w:t>
      </w:r>
      <w:r w:rsidRPr="00E62B06">
        <w:rPr>
          <w:rStyle w:val="StyleUnderline"/>
          <w:rFonts w:asciiTheme="majorHAnsi" w:hAnsiTheme="majorHAnsi" w:cstheme="majorHAnsi"/>
        </w:rPr>
        <w:t xml:space="preserve">, </w:t>
      </w:r>
      <w:r w:rsidRPr="00E62B06">
        <w:rPr>
          <w:rStyle w:val="Emphasis"/>
          <w:rFonts w:asciiTheme="majorHAnsi" w:hAnsiTheme="majorHAnsi" w:cstheme="majorHAnsi"/>
          <w:b w:val="0"/>
        </w:rPr>
        <w:t>equipment</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b w:val="0"/>
        </w:rPr>
        <w:t>communications</w:t>
      </w:r>
      <w:r w:rsidRPr="00E62B06">
        <w:rPr>
          <w:rFonts w:asciiTheme="majorHAnsi" w:hAnsiTheme="majorHAnsi" w:cstheme="majorHAnsi"/>
          <w:sz w:val="14"/>
        </w:rPr>
        <w:t xml:space="preserve"> capabilities </w:t>
      </w:r>
      <w:r w:rsidRPr="00E62B06">
        <w:rPr>
          <w:rStyle w:val="StyleUnderline"/>
          <w:rFonts w:asciiTheme="majorHAnsi" w:hAnsiTheme="majorHAnsi" w:cstheme="majorHAnsi"/>
        </w:rPr>
        <w:t>that comprise the</w:t>
      </w:r>
      <w:r w:rsidRPr="00E62B06">
        <w:rPr>
          <w:rFonts w:asciiTheme="majorHAnsi" w:hAnsiTheme="majorHAnsi" w:cstheme="majorHAnsi"/>
          <w:sz w:val="14"/>
        </w:rPr>
        <w:t xml:space="preserve"> Nuclear Command and Control </w:t>
      </w:r>
      <w:r w:rsidRPr="00E62B06">
        <w:rPr>
          <w:rStyle w:val="StyleUnderline"/>
          <w:rFonts w:asciiTheme="majorHAnsi" w:hAnsiTheme="majorHAnsi" w:cstheme="majorHAnsi"/>
        </w:rPr>
        <w:t xml:space="preserve">System (NCCS). The NCCS has been designed with </w:t>
      </w:r>
      <w:r w:rsidRPr="00E62B06">
        <w:rPr>
          <w:rStyle w:val="Emphasis"/>
          <w:rFonts w:asciiTheme="majorHAnsi" w:hAnsiTheme="majorHAnsi" w:cstheme="majorHAnsi"/>
          <w:b w:val="0"/>
        </w:rPr>
        <w:t>resilience</w:t>
      </w:r>
      <w:r w:rsidRPr="00E62B06">
        <w:rPr>
          <w:rStyle w:val="StyleUnderline"/>
          <w:rFonts w:asciiTheme="majorHAnsi" w:hAnsiTheme="majorHAnsi" w:cstheme="majorHAnsi"/>
        </w:rPr>
        <w:t xml:space="preserve">, </w:t>
      </w:r>
      <w:r w:rsidRPr="00E62B06">
        <w:rPr>
          <w:rStyle w:val="Emphasis"/>
          <w:rFonts w:asciiTheme="majorHAnsi" w:hAnsiTheme="majorHAnsi" w:cstheme="majorHAnsi"/>
          <w:b w:val="0"/>
        </w:rPr>
        <w:t>redundancy</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b w:val="0"/>
        </w:rPr>
        <w:t>survivability</w:t>
      </w:r>
      <w:r w:rsidRPr="00E62B06">
        <w:rPr>
          <w:rStyle w:val="StyleUnderline"/>
          <w:rFonts w:asciiTheme="majorHAnsi" w:hAnsiTheme="majorHAnsi" w:cstheme="majorHAnsi"/>
        </w:rPr>
        <w:t xml:space="preserve"> to ensure</w:t>
      </w:r>
      <w:r w:rsidRPr="00E62B06">
        <w:rPr>
          <w:rFonts w:asciiTheme="majorHAnsi" w:hAnsiTheme="majorHAnsi" w:cstheme="majorHAnsi"/>
          <w:sz w:val="14"/>
        </w:rPr>
        <w:t xml:space="preserve"> that </w:t>
      </w:r>
      <w:r w:rsidRPr="00E62B06">
        <w:rPr>
          <w:rStyle w:val="StyleUnderline"/>
          <w:rFonts w:asciiTheme="majorHAnsi" w:hAnsiTheme="majorHAnsi" w:cstheme="majorHAnsi"/>
        </w:rPr>
        <w:t>an adversary cannot</w:t>
      </w:r>
      <w:r w:rsidRPr="00E62B06">
        <w:rPr>
          <w:rFonts w:asciiTheme="majorHAnsi" w:hAnsiTheme="majorHAnsi" w:cstheme="majorHAnsi"/>
          <w:sz w:val="14"/>
        </w:rPr>
        <w:t xml:space="preserve"> hope to </w:t>
      </w:r>
      <w:r w:rsidRPr="00E62B06">
        <w:rPr>
          <w:rStyle w:val="StyleUnderline"/>
          <w:rFonts w:asciiTheme="majorHAnsi" w:hAnsiTheme="majorHAnsi" w:cstheme="majorHAnsi"/>
        </w:rPr>
        <w:t>neutralize our deterrent by</w:t>
      </w:r>
      <w:r w:rsidRPr="00E62B06">
        <w:rPr>
          <w:rFonts w:asciiTheme="majorHAnsi" w:hAnsiTheme="majorHAnsi" w:cstheme="majorHAnsi"/>
          <w:sz w:val="14"/>
        </w:rPr>
        <w:t xml:space="preserve"> successfully attacking </w:t>
      </w:r>
      <w:r w:rsidRPr="00E62B06">
        <w:rPr>
          <w:rStyle w:val="StyleUnderline"/>
          <w:rFonts w:asciiTheme="majorHAnsi" w:hAnsiTheme="majorHAnsi" w:cstheme="majorHAnsi"/>
        </w:rPr>
        <w:t>any of its elements and</w:t>
      </w:r>
      <w:r w:rsidRPr="00E62B06">
        <w:rPr>
          <w:rFonts w:asciiTheme="majorHAnsi" w:hAnsiTheme="majorHAnsi" w:cstheme="majorHAnsi"/>
          <w:sz w:val="14"/>
        </w:rPr>
        <w:t xml:space="preserve"> thereby </w:t>
      </w:r>
      <w:r w:rsidRPr="00E62B06">
        <w:rPr>
          <w:rStyle w:val="StyleUnderline"/>
          <w:rFonts w:asciiTheme="majorHAnsi" w:hAnsiTheme="majorHAnsi" w:cstheme="majorHAnsi"/>
        </w:rPr>
        <w:t>“disconnecting” the President</w:t>
      </w:r>
      <w:r w:rsidRPr="00E62B06">
        <w:rPr>
          <w:rFonts w:asciiTheme="majorHAnsi" w:hAnsiTheme="majorHAnsi" w:cstheme="majorHAnsi"/>
          <w:sz w:val="14"/>
        </w:rPr>
        <w:t xml:space="preserve"> and other civilian and military leaders </w:t>
      </w:r>
      <w:r w:rsidRPr="00E62B06">
        <w:rPr>
          <w:rStyle w:val="StyleUnderline"/>
          <w:rFonts w:asciiTheme="majorHAnsi" w:hAnsiTheme="majorHAnsi" w:cstheme="majorHAnsi"/>
        </w:rPr>
        <w:t>from</w:t>
      </w:r>
      <w:r w:rsidRPr="00E62B06">
        <w:rPr>
          <w:rFonts w:asciiTheme="majorHAnsi" w:hAnsiTheme="majorHAnsi" w:cstheme="majorHAnsi"/>
          <w:sz w:val="14"/>
        </w:rPr>
        <w:t xml:space="preserve"> one another or from the </w:t>
      </w:r>
      <w:r w:rsidRPr="00E62B06">
        <w:rPr>
          <w:rStyle w:val="StyleUnderline"/>
          <w:rFonts w:asciiTheme="majorHAnsi" w:hAnsiTheme="majorHAnsi" w:cstheme="majorHAnsi"/>
        </w:rPr>
        <w:t>nuclear forces</w:t>
      </w:r>
      <w:r w:rsidRPr="00E62B06">
        <w:rPr>
          <w:rFonts w:asciiTheme="majorHAnsi" w:hAnsiTheme="majorHAnsi" w:cstheme="majorHAnsi"/>
          <w:sz w:val="14"/>
        </w:rPr>
        <w:t xml:space="preserve">—even in the most stressing scenarios. </w:t>
      </w:r>
      <w:r w:rsidRPr="00E62B06">
        <w:rPr>
          <w:rStyle w:val="StyleUnderline"/>
          <w:rFonts w:asciiTheme="majorHAnsi" w:hAnsiTheme="majorHAnsi" w:cstheme="majorHAnsi"/>
        </w:rPr>
        <w:t>These features enhance deterrence and</w:t>
      </w:r>
      <w:r w:rsidRPr="00E62B06">
        <w:rPr>
          <w:rFonts w:asciiTheme="majorHAnsi" w:hAnsiTheme="majorHAnsi" w:cstheme="majorHAnsi"/>
          <w:sz w:val="14"/>
        </w:rPr>
        <w:t xml:space="preserve"> contribute to crisis </w:t>
      </w:r>
      <w:r w:rsidRPr="00E62B06">
        <w:rPr>
          <w:rStyle w:val="StyleUnderline"/>
          <w:rFonts w:asciiTheme="majorHAnsi" w:hAnsiTheme="majorHAnsi" w:cstheme="majorHAnsi"/>
        </w:rPr>
        <w:t>stability. NCCS capabilities and procedures</w:t>
      </w:r>
      <w:r w:rsidRPr="00E62B06">
        <w:rPr>
          <w:rFonts w:asciiTheme="majorHAnsi" w:hAnsiTheme="majorHAnsi" w:cstheme="majorHAnsi"/>
          <w:sz w:val="14"/>
        </w:rPr>
        <w:t xml:space="preserve"> are designed to </w:t>
      </w:r>
      <w:r w:rsidRPr="00E62B06">
        <w:rPr>
          <w:rStyle w:val="StyleUnderline"/>
          <w:rFonts w:asciiTheme="majorHAnsi" w:hAnsiTheme="majorHAnsi" w:cstheme="majorHAnsi"/>
        </w:rPr>
        <w:t>enable the authorized use</w:t>
      </w:r>
      <w:r w:rsidRPr="00E62B06">
        <w:rPr>
          <w:rFonts w:asciiTheme="majorHAnsi" w:hAnsiTheme="majorHAnsi" w:cstheme="majorHAnsi"/>
          <w:sz w:val="14"/>
        </w:rPr>
        <w:t xml:space="preserve"> of nuclear weapons </w:t>
      </w:r>
      <w:r w:rsidRPr="00E62B06">
        <w:rPr>
          <w:rStyle w:val="StyleUnderline"/>
          <w:rFonts w:asciiTheme="majorHAnsi" w:hAnsiTheme="majorHAnsi" w:cstheme="majorHAnsi"/>
        </w:rPr>
        <w:t>while</w:t>
      </w:r>
      <w:r w:rsidRPr="00E62B06">
        <w:rPr>
          <w:rFonts w:asciiTheme="majorHAnsi" w:hAnsiTheme="majorHAnsi" w:cstheme="majorHAnsi"/>
          <w:sz w:val="14"/>
        </w:rPr>
        <w:t xml:space="preserve"> also </w:t>
      </w:r>
      <w:r w:rsidRPr="00E62B06">
        <w:rPr>
          <w:rStyle w:val="Emphasis"/>
          <w:rFonts w:asciiTheme="majorHAnsi" w:hAnsiTheme="majorHAnsi" w:cstheme="majorHAnsi"/>
          <w:b w:val="0"/>
        </w:rPr>
        <w:t>preventing their unauthorized, accidental, or inadvertent</w:t>
      </w:r>
      <w:r w:rsidRPr="00E62B06">
        <w:rPr>
          <w:rStyle w:val="StyleUnderline"/>
          <w:rFonts w:asciiTheme="majorHAnsi" w:hAnsiTheme="majorHAnsi" w:cstheme="majorHAnsi"/>
        </w:rPr>
        <w:t xml:space="preserve"> use. Operations</w:t>
      </w:r>
      <w:r w:rsidRPr="00E62B06">
        <w:rPr>
          <w:rFonts w:asciiTheme="majorHAnsi" w:hAnsiTheme="majorHAnsi" w:cstheme="majorHAnsi"/>
          <w:sz w:val="14"/>
        </w:rPr>
        <w:t xml:space="preserve"> and activities involving US nuclear weapons </w:t>
      </w:r>
      <w:r w:rsidRPr="00E62B06">
        <w:rPr>
          <w:rStyle w:val="StyleUnderline"/>
          <w:rFonts w:asciiTheme="majorHAnsi" w:hAnsiTheme="majorHAnsi" w:cstheme="majorHAnsi"/>
        </w:rPr>
        <w:t xml:space="preserve">are surrounded by </w:t>
      </w:r>
      <w:r w:rsidRPr="00E62B06">
        <w:rPr>
          <w:rStyle w:val="Emphasis"/>
          <w:rFonts w:asciiTheme="majorHAnsi" w:hAnsiTheme="majorHAnsi" w:cstheme="majorHAnsi"/>
          <w:b w:val="0"/>
        </w:rPr>
        <w:t>layers of safeguards</w:t>
      </w:r>
      <w:r w:rsidRPr="00E62B06">
        <w:rPr>
          <w:rFonts w:asciiTheme="majorHAnsi" w:hAnsiTheme="majorHAnsi" w:cstheme="majorHAnsi"/>
          <w:sz w:val="14"/>
        </w:rPr>
        <w:t xml:space="preserve">. While </w:t>
      </w:r>
      <w:r w:rsidRPr="00E62B06">
        <w:rPr>
          <w:rStyle w:val="StyleUnderline"/>
          <w:rFonts w:asciiTheme="majorHAnsi" w:hAnsiTheme="majorHAnsi" w:cstheme="majorHAnsi"/>
        </w:rPr>
        <w:t>many</w:t>
      </w:r>
      <w:r w:rsidRPr="00E62B06">
        <w:rPr>
          <w:rFonts w:asciiTheme="majorHAnsi" w:hAnsiTheme="majorHAnsi" w:cstheme="majorHAnsi"/>
          <w:sz w:val="14"/>
        </w:rPr>
        <w:t xml:space="preserve"> of the </w:t>
      </w:r>
      <w:r w:rsidRPr="00E62B06">
        <w:rPr>
          <w:rStyle w:val="StyleUnderline"/>
          <w:rFonts w:asciiTheme="majorHAnsi" w:hAnsiTheme="majorHAnsi" w:cstheme="majorHAnsi"/>
        </w:rPr>
        <w:t>specifics are</w:t>
      </w:r>
      <w:r w:rsidRPr="00E62B06">
        <w:rPr>
          <w:rFonts w:asciiTheme="majorHAnsi" w:hAnsiTheme="majorHAnsi" w:cstheme="majorHAnsi"/>
          <w:sz w:val="14"/>
        </w:rPr>
        <w:t xml:space="preserve"> highly </w:t>
      </w:r>
      <w:r w:rsidRPr="00E62B06">
        <w:rPr>
          <w:rStyle w:val="StyleUnderline"/>
          <w:rFonts w:asciiTheme="majorHAnsi" w:hAnsiTheme="majorHAnsi" w:cstheme="majorHAnsi"/>
        </w:rPr>
        <w:t xml:space="preserve">classified, general methods range from </w:t>
      </w:r>
      <w:r w:rsidRPr="00E62B06">
        <w:rPr>
          <w:rStyle w:val="Emphasis"/>
          <w:rFonts w:asciiTheme="majorHAnsi" w:hAnsiTheme="majorHAnsi" w:cstheme="majorHAnsi"/>
          <w:b w:val="0"/>
        </w:rPr>
        <w:t>personnel screening</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b w:val="0"/>
        </w:rPr>
        <w:t>monitoring</w:t>
      </w:r>
      <w:r w:rsidRPr="00E62B06">
        <w:rPr>
          <w:rStyle w:val="StyleUnderline"/>
          <w:rFonts w:asciiTheme="majorHAnsi" w:hAnsiTheme="majorHAnsi" w:cstheme="majorHAnsi"/>
        </w:rPr>
        <w:t xml:space="preserve"> to</w:t>
      </w:r>
      <w:r w:rsidRPr="00E62B06">
        <w:rPr>
          <w:rFonts w:asciiTheme="majorHAnsi" w:hAnsiTheme="majorHAnsi" w:cstheme="majorHAnsi"/>
          <w:sz w:val="14"/>
        </w:rPr>
        <w:t xml:space="preserve"> codes and </w:t>
      </w:r>
      <w:r w:rsidRPr="00E62B06">
        <w:rPr>
          <w:rStyle w:val="StyleUnderline"/>
          <w:rFonts w:asciiTheme="majorHAnsi" w:hAnsiTheme="majorHAnsi" w:cstheme="majorHAnsi"/>
        </w:rPr>
        <w:t>use controls</w:t>
      </w:r>
      <w:r w:rsidRPr="00E62B06">
        <w:rPr>
          <w:rFonts w:asciiTheme="majorHAnsi" w:hAnsiTheme="majorHAnsi" w:cstheme="majorHAnsi"/>
          <w:sz w:val="14"/>
        </w:rPr>
        <w:t>. In addition</w:t>
      </w:r>
      <w:r w:rsidRPr="00E62B06">
        <w:rPr>
          <w:rFonts w:asciiTheme="majorHAnsi" w:hAnsiTheme="majorHAnsi" w:cstheme="majorHAnsi"/>
          <w:sz w:val="14"/>
          <w:szCs w:val="16"/>
        </w:rPr>
        <w:t xml:space="preserve">, </w:t>
      </w:r>
      <w:r w:rsidRPr="00E62B06">
        <w:rPr>
          <w:rStyle w:val="StyleUnderline"/>
          <w:rFonts w:asciiTheme="majorHAnsi" w:hAnsiTheme="majorHAnsi" w:cstheme="majorHAnsi"/>
        </w:rPr>
        <w:t>sensors and communications links</w:t>
      </w:r>
      <w:r w:rsidRPr="00E62B06">
        <w:rPr>
          <w:rFonts w:asciiTheme="majorHAnsi" w:hAnsiTheme="majorHAnsi" w:cstheme="majorHAnsi"/>
          <w:sz w:val="14"/>
        </w:rPr>
        <w:t xml:space="preserve"> that contribute to nuclear decision making </w:t>
      </w:r>
      <w:r w:rsidRPr="00E62B06">
        <w:rPr>
          <w:rStyle w:val="StyleUnderline"/>
          <w:rFonts w:asciiTheme="majorHAnsi" w:hAnsiTheme="majorHAnsi" w:cstheme="majorHAnsi"/>
        </w:rPr>
        <w:t xml:space="preserve">are </w:t>
      </w:r>
      <w:r w:rsidRPr="00E62B06">
        <w:rPr>
          <w:rStyle w:val="Emphasis"/>
          <w:rFonts w:asciiTheme="majorHAnsi" w:hAnsiTheme="majorHAnsi" w:cstheme="majorHAnsi"/>
          <w:b w:val="0"/>
        </w:rPr>
        <w:t>specially certified</w:t>
      </w:r>
      <w:r w:rsidRPr="00E62B06">
        <w:rPr>
          <w:rStyle w:val="StyleUnderline"/>
          <w:rFonts w:asciiTheme="majorHAnsi" w:hAnsiTheme="majorHAnsi" w:cstheme="majorHAnsi"/>
        </w:rPr>
        <w:t>, and tests</w:t>
      </w:r>
      <w:r w:rsidRPr="00E62B06">
        <w:rPr>
          <w:rFonts w:asciiTheme="majorHAnsi" w:hAnsiTheme="majorHAnsi" w:cstheme="majorHAnsi"/>
          <w:sz w:val="14"/>
        </w:rPr>
        <w:t xml:space="preserve"> and exercises are </w:t>
      </w:r>
      <w:r w:rsidRPr="00E62B06">
        <w:rPr>
          <w:rStyle w:val="StyleUnderline"/>
          <w:rFonts w:asciiTheme="majorHAnsi" w:hAnsiTheme="majorHAnsi" w:cstheme="majorHAnsi"/>
        </w:rPr>
        <w:t>frequently held to validate</w:t>
      </w:r>
      <w:r w:rsidRPr="00E62B06">
        <w:rPr>
          <w:rFonts w:asciiTheme="majorHAnsi" w:hAnsiTheme="majorHAnsi" w:cstheme="majorHAnsi"/>
          <w:sz w:val="14"/>
        </w:rPr>
        <w:t xml:space="preserve"> the performance of both </w:t>
      </w:r>
      <w:r w:rsidRPr="00E62B06">
        <w:rPr>
          <w:rStyle w:val="StyleUnderline"/>
          <w:rFonts w:asciiTheme="majorHAnsi" w:hAnsiTheme="majorHAnsi" w:cstheme="majorHAnsi"/>
        </w:rPr>
        <w:t>systems and people</w:t>
      </w:r>
      <w:r w:rsidRPr="00E62B06">
        <w:rPr>
          <w:rFonts w:asciiTheme="majorHAnsi" w:hAnsiTheme="majorHAnsi" w:cstheme="majorHAnsi"/>
          <w:sz w:val="14"/>
        </w:rPr>
        <w:t xml:space="preserve">. Before I retired in late 2013, </w:t>
      </w:r>
      <w:r w:rsidRPr="00E62B06">
        <w:rPr>
          <w:rStyle w:val="StyleUnderline"/>
          <w:rFonts w:asciiTheme="majorHAnsi" w:hAnsiTheme="majorHAnsi" w:cstheme="majorHAnsi"/>
        </w:rPr>
        <w:t>we had</w:t>
      </w:r>
      <w:r w:rsidRPr="00E62B06">
        <w:rPr>
          <w:rFonts w:asciiTheme="majorHAnsi" w:hAnsiTheme="majorHAnsi" w:cstheme="majorHAnsi"/>
          <w:sz w:val="14"/>
        </w:rPr>
        <w:t xml:space="preserve"> also </w:t>
      </w:r>
      <w:r w:rsidRPr="00E62B06">
        <w:rPr>
          <w:rStyle w:val="StyleUnderline"/>
          <w:rFonts w:asciiTheme="majorHAnsi" w:hAnsiTheme="majorHAnsi" w:cstheme="majorHAnsi"/>
        </w:rPr>
        <w:t>begun to evaluate networks</w:t>
      </w:r>
      <w:r w:rsidRPr="00E62B06">
        <w:rPr>
          <w:rFonts w:asciiTheme="majorHAnsi" w:hAnsiTheme="majorHAnsi" w:cstheme="majorHAnsi"/>
          <w:sz w:val="14"/>
        </w:rPr>
        <w:t xml:space="preserve"> and systems </w:t>
      </w:r>
      <w:r w:rsidRPr="00E62B06">
        <w:rPr>
          <w:rStyle w:val="StyleUnderline"/>
          <w:rFonts w:asciiTheme="majorHAnsi" w:hAnsiTheme="majorHAnsi" w:cstheme="majorHAnsi"/>
        </w:rPr>
        <w:t>for</w:t>
      </w:r>
      <w:r w:rsidRPr="00E62B06">
        <w:rPr>
          <w:rFonts w:asciiTheme="majorHAnsi" w:hAnsiTheme="majorHAnsi" w:cstheme="majorHAnsi"/>
          <w:sz w:val="14"/>
        </w:rPr>
        <w:t xml:space="preserve"> potential or actual </w:t>
      </w:r>
      <w:r w:rsidRPr="00E62B06">
        <w:rPr>
          <w:rStyle w:val="StyleUnderline"/>
          <w:rFonts w:asciiTheme="majorHAnsi" w:hAnsiTheme="majorHAnsi" w:cstheme="majorHAnsi"/>
        </w:rPr>
        <w:t>cyber intrusions</w:t>
      </w:r>
      <w:r w:rsidRPr="00E62B06">
        <w:rPr>
          <w:rFonts w:asciiTheme="majorHAnsi" w:hAnsiTheme="majorHAnsi" w:cstheme="majorHAnsi"/>
          <w:sz w:val="14"/>
        </w:rPr>
        <w:t xml:space="preserve">. Other factors contribute to the prevention of unauthorized, inadvertent, or accidental use. </w:t>
      </w:r>
      <w:r w:rsidRPr="00E62B06">
        <w:rPr>
          <w:rStyle w:val="StyleUnderline"/>
          <w:rFonts w:asciiTheme="majorHAnsi" w:hAnsiTheme="majorHAnsi" w:cstheme="majorHAnsi"/>
        </w:rPr>
        <w:t>“Today’s triad of nuclear forces is far smaller and postured</w:t>
      </w:r>
      <w:r w:rsidRPr="00E62B06">
        <w:rPr>
          <w:rFonts w:asciiTheme="majorHAnsi" w:hAnsiTheme="majorHAnsi" w:cstheme="majorHAnsi"/>
          <w:sz w:val="14"/>
        </w:rPr>
        <w:t xml:space="preserve"> much </w:t>
      </w:r>
      <w:r w:rsidRPr="00E62B06">
        <w:rPr>
          <w:rStyle w:val="StyleUnderline"/>
          <w:rFonts w:asciiTheme="majorHAnsi" w:hAnsiTheme="majorHAnsi" w:cstheme="majorHAnsi"/>
        </w:rPr>
        <w:t>less aggressively than its Cold War ancestor”</w:t>
      </w:r>
      <w:r w:rsidRPr="00E62B06">
        <w:rPr>
          <w:rFonts w:asciiTheme="majorHAnsi" w:hAnsiTheme="majorHAnsi" w:cstheme="majorHAnsi"/>
          <w:sz w:val="14"/>
        </w:rPr>
        <w:t xml:space="preserve">. ii Not only are the </w:t>
      </w:r>
      <w:r w:rsidRPr="00E62B06">
        <w:rPr>
          <w:rStyle w:val="StyleUnderline"/>
          <w:rFonts w:asciiTheme="majorHAnsi" w:hAnsiTheme="majorHAnsi" w:cstheme="majorHAnsi"/>
        </w:rPr>
        <w:t>long-range bombers and</w:t>
      </w:r>
      <w:r w:rsidRPr="00E62B06">
        <w:rPr>
          <w:rFonts w:asciiTheme="majorHAnsi" w:hAnsiTheme="majorHAnsi" w:cstheme="majorHAnsi"/>
          <w:sz w:val="14"/>
        </w:rPr>
        <w:t xml:space="preserve"> supporting </w:t>
      </w:r>
      <w:r w:rsidRPr="00E62B06">
        <w:rPr>
          <w:rStyle w:val="StyleUnderline"/>
          <w:rFonts w:asciiTheme="majorHAnsi" w:hAnsiTheme="majorHAnsi" w:cstheme="majorHAnsi"/>
        </w:rPr>
        <w:t xml:space="preserve">aerial tankers </w:t>
      </w:r>
      <w:r w:rsidRPr="00E62B06">
        <w:rPr>
          <w:rStyle w:val="Emphasis"/>
          <w:rFonts w:asciiTheme="majorHAnsi" w:hAnsiTheme="majorHAnsi" w:cstheme="majorHAnsi"/>
          <w:b w:val="0"/>
        </w:rPr>
        <w:t>no longer loaded</w:t>
      </w:r>
      <w:r w:rsidRPr="00E62B06">
        <w:rPr>
          <w:rFonts w:asciiTheme="majorHAnsi" w:hAnsiTheme="majorHAnsi" w:cstheme="majorHAnsi"/>
          <w:sz w:val="14"/>
        </w:rPr>
        <w:t xml:space="preserve"> and poised to take off with nuclear weapons </w:t>
      </w:r>
      <w:r w:rsidRPr="00E62B06">
        <w:rPr>
          <w:rStyle w:val="StyleUnderline"/>
          <w:rFonts w:asciiTheme="majorHAnsi" w:hAnsiTheme="majorHAnsi" w:cstheme="majorHAnsi"/>
        </w:rPr>
        <w:t>(unless ordered back into</w:t>
      </w:r>
      <w:r w:rsidRPr="00E62B06">
        <w:rPr>
          <w:rFonts w:asciiTheme="majorHAnsi" w:hAnsiTheme="majorHAnsi" w:cstheme="majorHAnsi"/>
          <w:sz w:val="14"/>
        </w:rPr>
        <w:t xml:space="preserve"> a </w:t>
      </w:r>
      <w:r w:rsidRPr="00E62B06">
        <w:rPr>
          <w:rStyle w:val="StyleUnderline"/>
          <w:rFonts w:asciiTheme="majorHAnsi" w:hAnsiTheme="majorHAnsi" w:cstheme="majorHAnsi"/>
        </w:rPr>
        <w:t>nuclear alert</w:t>
      </w:r>
      <w:r w:rsidRPr="00E62B06">
        <w:rPr>
          <w:rFonts w:asciiTheme="majorHAnsi" w:hAnsiTheme="majorHAnsi" w:cstheme="majorHAnsi"/>
          <w:sz w:val="14"/>
        </w:rPr>
        <w:t xml:space="preserve"> configuration), </w:t>
      </w:r>
      <w:r w:rsidRPr="00E62B06">
        <w:rPr>
          <w:rStyle w:val="StyleUnderline"/>
          <w:rFonts w:asciiTheme="majorHAnsi" w:hAnsiTheme="majorHAnsi" w:cstheme="majorHAnsi"/>
        </w:rPr>
        <w:t>but ballistic missiles are aimed at</w:t>
      </w:r>
      <w:r w:rsidRPr="00E62B06">
        <w:rPr>
          <w:rFonts w:asciiTheme="majorHAnsi" w:hAnsiTheme="majorHAnsi" w:cstheme="majorHAnsi"/>
          <w:sz w:val="14"/>
        </w:rPr>
        <w:t xml:space="preserve"> open areas of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b w:val="0"/>
        </w:rPr>
        <w:t>ocean</w:t>
      </w:r>
      <w:r w:rsidRPr="00E62B06">
        <w:rPr>
          <w:rFonts w:asciiTheme="majorHAnsi" w:hAnsiTheme="majorHAnsi" w:cstheme="majorHAnsi"/>
          <w:sz w:val="14"/>
        </w:rPr>
        <w:t xml:space="preserve">. Also, </w:t>
      </w:r>
      <w:r w:rsidRPr="00E62B06">
        <w:rPr>
          <w:rStyle w:val="StyleUnderline"/>
          <w:rFonts w:asciiTheme="majorHAnsi" w:hAnsiTheme="majorHAnsi" w:cstheme="majorHAnsi"/>
        </w:rPr>
        <w:t>while</w:t>
      </w:r>
      <w:r w:rsidRPr="00E62B06">
        <w:rPr>
          <w:rFonts w:asciiTheme="majorHAnsi" w:hAnsiTheme="majorHAnsi" w:cstheme="majorHAnsi"/>
          <w:sz w:val="14"/>
        </w:rPr>
        <w:t xml:space="preserve"> the possibility of </w:t>
      </w:r>
      <w:r w:rsidRPr="00E62B06">
        <w:rPr>
          <w:rStyle w:val="StyleUnderline"/>
          <w:rFonts w:asciiTheme="majorHAnsi" w:hAnsiTheme="majorHAnsi" w:cstheme="majorHAnsi"/>
        </w:rPr>
        <w:t>a massive surprise nuclear attack still exists</w:t>
      </w:r>
      <w:r w:rsidRPr="00E62B06">
        <w:rPr>
          <w:rFonts w:asciiTheme="majorHAnsi" w:hAnsiTheme="majorHAnsi" w:cstheme="majorHAnsi"/>
          <w:sz w:val="14"/>
        </w:rPr>
        <w:t xml:space="preserve"> (and must be deterred), </w:t>
      </w:r>
      <w:r w:rsidRPr="00E62B06">
        <w:rPr>
          <w:rStyle w:val="Emphasis"/>
          <w:rFonts w:asciiTheme="majorHAnsi" w:hAnsiTheme="majorHAnsi" w:cstheme="majorHAnsi"/>
          <w:b w:val="0"/>
        </w:rPr>
        <w:t>decision time is longer</w:t>
      </w:r>
      <w:r w:rsidRPr="00E62B06">
        <w:rPr>
          <w:rStyle w:val="StyleUnderline"/>
          <w:rFonts w:asciiTheme="majorHAnsi" w:hAnsiTheme="majorHAnsi" w:cstheme="majorHAnsi"/>
        </w:rPr>
        <w:t xml:space="preserve"> in many other</w:t>
      </w:r>
      <w:r w:rsidRPr="00E62B06">
        <w:rPr>
          <w:rFonts w:asciiTheme="majorHAnsi" w:hAnsiTheme="majorHAnsi" w:cstheme="majorHAnsi"/>
          <w:sz w:val="14"/>
          <w:szCs w:val="16"/>
        </w:rPr>
        <w:t xml:space="preserve"> </w:t>
      </w:r>
      <w:r w:rsidRPr="00E62B06">
        <w:rPr>
          <w:rFonts w:asciiTheme="majorHAnsi" w:hAnsiTheme="majorHAnsi" w:cstheme="majorHAnsi"/>
          <w:sz w:val="14"/>
        </w:rPr>
        <w:t xml:space="preserve">potential nuclear </w:t>
      </w:r>
      <w:r w:rsidRPr="00E62B06">
        <w:rPr>
          <w:rStyle w:val="StyleUnderline"/>
          <w:rFonts w:asciiTheme="majorHAnsi" w:hAnsiTheme="majorHAnsi" w:cstheme="majorHAnsi"/>
        </w:rPr>
        <w:t>scenarios that may prove</w:t>
      </w:r>
      <w:r w:rsidRPr="00E62B06">
        <w:rPr>
          <w:rFonts w:asciiTheme="majorHAnsi" w:hAnsiTheme="majorHAnsi" w:cstheme="majorHAnsi"/>
          <w:sz w:val="14"/>
        </w:rPr>
        <w:t xml:space="preserve"> more </w:t>
      </w:r>
      <w:r w:rsidRPr="00E62B06">
        <w:rPr>
          <w:rStyle w:val="StyleUnderline"/>
          <w:rFonts w:asciiTheme="majorHAnsi" w:hAnsiTheme="majorHAnsi" w:cstheme="majorHAnsi"/>
        </w:rPr>
        <w:t>likely in today’s</w:t>
      </w:r>
      <w:r w:rsidRPr="00E62B06">
        <w:rPr>
          <w:rFonts w:asciiTheme="majorHAnsi" w:hAnsiTheme="majorHAnsi" w:cstheme="majorHAnsi"/>
          <w:sz w:val="14"/>
        </w:rPr>
        <w:t xml:space="preserve"> global </w:t>
      </w:r>
      <w:r w:rsidRPr="00E62B06">
        <w:rPr>
          <w:rStyle w:val="StyleUnderline"/>
          <w:rFonts w:asciiTheme="majorHAnsi" w:hAnsiTheme="majorHAnsi" w:cstheme="majorHAnsi"/>
        </w:rPr>
        <w:t>security environment</w:t>
      </w:r>
      <w:r w:rsidRPr="00E62B06">
        <w:rPr>
          <w:rFonts w:asciiTheme="majorHAnsi" w:hAnsiTheme="majorHAnsi" w:cstheme="majorHAnsi"/>
          <w:sz w:val="14"/>
        </w:rPr>
        <w:t xml:space="preserve">. As I mentioned earlier, the decision to employ nuclear weapons is a political decision requiring an explicit order from the President. </w:t>
      </w:r>
      <w:r w:rsidRPr="00E62B06">
        <w:rPr>
          <w:rStyle w:val="StyleUnderline"/>
          <w:rFonts w:asciiTheme="majorHAnsi" w:hAnsiTheme="majorHAnsi" w:cstheme="majorHAnsi"/>
        </w:rPr>
        <w:t>The process includes “</w:t>
      </w:r>
      <w:r w:rsidRPr="00E62B06">
        <w:rPr>
          <w:rStyle w:val="Emphasis"/>
          <w:rFonts w:asciiTheme="majorHAnsi" w:hAnsiTheme="majorHAnsi" w:cstheme="majorHAnsi"/>
          <w:b w:val="0"/>
        </w:rPr>
        <w:t>assessment</w:t>
      </w:r>
      <w:r w:rsidRPr="00E62B06">
        <w:rPr>
          <w:rStyle w:val="StyleUnderline"/>
          <w:rFonts w:asciiTheme="majorHAnsi" w:hAnsiTheme="majorHAnsi" w:cstheme="majorHAnsi"/>
        </w:rPr>
        <w:t xml:space="preserve">, </w:t>
      </w:r>
      <w:r w:rsidRPr="00E62B06">
        <w:rPr>
          <w:rStyle w:val="Emphasis"/>
          <w:rFonts w:asciiTheme="majorHAnsi" w:hAnsiTheme="majorHAnsi" w:cstheme="majorHAnsi"/>
          <w:b w:val="0"/>
        </w:rPr>
        <w:t>review</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b w:val="0"/>
        </w:rPr>
        <w:t>consultation</w:t>
      </w:r>
      <w:r w:rsidRPr="00E62B06">
        <w:rPr>
          <w:rFonts w:asciiTheme="majorHAnsi" w:hAnsiTheme="majorHAnsi" w:cstheme="majorHAnsi"/>
          <w:sz w:val="14"/>
        </w:rPr>
        <w:t xml:space="preserve">…(via) secure phone and video conferencing </w:t>
      </w:r>
      <w:r w:rsidRPr="00E62B06">
        <w:rPr>
          <w:rStyle w:val="StyleUnderline"/>
          <w:rFonts w:asciiTheme="majorHAnsi" w:hAnsiTheme="majorHAnsi" w:cstheme="majorHAnsi"/>
        </w:rPr>
        <w:t xml:space="preserve">to enable the President to consult with </w:t>
      </w:r>
      <w:r w:rsidRPr="00E62B06">
        <w:rPr>
          <w:rFonts w:asciiTheme="majorHAnsi" w:hAnsiTheme="majorHAnsi" w:cstheme="majorHAnsi"/>
          <w:sz w:val="14"/>
        </w:rPr>
        <w:t xml:space="preserve">his senior </w:t>
      </w:r>
      <w:r w:rsidRPr="00E62B06">
        <w:rPr>
          <w:rStyle w:val="StyleUnderline"/>
          <w:rFonts w:asciiTheme="majorHAnsi" w:hAnsiTheme="majorHAnsi" w:cstheme="majorHAnsi"/>
        </w:rPr>
        <w:t>advisors</w:t>
      </w:r>
      <w:r w:rsidRPr="00E62B06">
        <w:rPr>
          <w:rFonts w:asciiTheme="majorHAnsi" w:hAnsiTheme="majorHAnsi" w:cstheme="majorHAnsi"/>
          <w:sz w:val="14"/>
        </w:rPr>
        <w:t xml:space="preserve">, including the Secretary of Defense and other military commanders.”iii </w:t>
      </w:r>
      <w:r w:rsidRPr="00E62B06">
        <w:rPr>
          <w:rStyle w:val="StyleUnderline"/>
          <w:rFonts w:asciiTheme="majorHAnsi" w:hAnsiTheme="majorHAnsi" w:cstheme="majorHAnsi"/>
        </w:rPr>
        <w:t>Once a decision is reached, the order is</w:t>
      </w:r>
      <w:r w:rsidRPr="00E62B06">
        <w:rPr>
          <w:rFonts w:asciiTheme="majorHAnsi" w:hAnsiTheme="majorHAnsi" w:cstheme="majorHAnsi"/>
          <w:sz w:val="14"/>
        </w:rPr>
        <w:t xml:space="preserve"> prepared and </w:t>
      </w:r>
      <w:r w:rsidRPr="00E62B06">
        <w:rPr>
          <w:rStyle w:val="StyleUnderline"/>
          <w:rFonts w:asciiTheme="majorHAnsi" w:hAnsiTheme="majorHAnsi" w:cstheme="majorHAnsi"/>
        </w:rPr>
        <w:t>transmitted</w:t>
      </w:r>
      <w:r w:rsidRPr="00E62B06">
        <w:rPr>
          <w:rFonts w:asciiTheme="majorHAnsi" w:hAnsiTheme="majorHAnsi" w:cstheme="majorHAnsi"/>
          <w:sz w:val="14"/>
        </w:rPr>
        <w:t xml:space="preserve"> to the forces using “procedures…equipment, and communications that ensure the President’s nuclear control orders are received and properly implemented…”.iv </w:t>
      </w:r>
      <w:r w:rsidRPr="00E62B06">
        <w:rPr>
          <w:rStyle w:val="StyleUnderline"/>
          <w:rFonts w:asciiTheme="majorHAnsi" w:hAnsiTheme="majorHAnsi" w:cstheme="majorHAnsi"/>
        </w:rPr>
        <w:t>The law of war governs</w:t>
      </w:r>
      <w:r w:rsidRPr="00E62B06">
        <w:rPr>
          <w:rFonts w:asciiTheme="majorHAnsi" w:hAnsiTheme="majorHAnsi" w:cstheme="majorHAnsi"/>
          <w:sz w:val="14"/>
        </w:rPr>
        <w:t xml:space="preserve"> the use of US </w:t>
      </w:r>
      <w:r w:rsidRPr="00E62B06">
        <w:rPr>
          <w:rStyle w:val="StyleUnderline"/>
          <w:rFonts w:asciiTheme="majorHAnsi" w:hAnsiTheme="majorHAnsi" w:cstheme="majorHAnsi"/>
        </w:rPr>
        <w:t>nuclear weapons. Nuclear options</w:t>
      </w:r>
      <w:r w:rsidRPr="00E62B06">
        <w:rPr>
          <w:rFonts w:asciiTheme="majorHAnsi" w:hAnsiTheme="majorHAnsi" w:cstheme="majorHAnsi"/>
          <w:sz w:val="14"/>
        </w:rPr>
        <w:t xml:space="preserve"> and orders </w:t>
      </w:r>
      <w:r w:rsidRPr="00E62B06">
        <w:rPr>
          <w:rStyle w:val="StyleUnderline"/>
          <w:rFonts w:asciiTheme="majorHAnsi" w:hAnsiTheme="majorHAnsi" w:cstheme="majorHAnsi"/>
        </w:rPr>
        <w:t>are no different</w:t>
      </w:r>
      <w:r w:rsidRPr="00E62B06">
        <w:rPr>
          <w:rFonts w:asciiTheme="majorHAnsi" w:hAnsiTheme="majorHAnsi" w:cstheme="majorHAnsi"/>
          <w:sz w:val="14"/>
        </w:rPr>
        <w:t xml:space="preserve"> in this regard </w:t>
      </w:r>
      <w:r w:rsidRPr="00E62B06">
        <w:rPr>
          <w:rStyle w:val="StyleUnderline"/>
          <w:rFonts w:asciiTheme="majorHAnsi" w:hAnsiTheme="majorHAnsi" w:cstheme="majorHAnsi"/>
        </w:rPr>
        <w:t>than any other weapon.</w:t>
      </w:r>
      <w:r w:rsidRPr="00E62B06">
        <w:rPr>
          <w:rFonts w:asciiTheme="majorHAnsi" w:hAnsiTheme="majorHAnsi" w:cstheme="majorHAnsi"/>
          <w:sz w:val="14"/>
        </w:rPr>
        <w:t xml:space="preserve"> Here, US policy as articulated in the 2010 Nuclear Posture Review (NPR) provided important context regarding the consideration of US nuclear use (i.e., extreme circumstances when vital national interests are at stake). The 2010 NPR also restated the “negative security guarantee” (i.e., the US will not consider using nuclear weapons against any non-nuclear weapons state that is party to the Nuclear Nonproliferation Treaty and in compliance with their nonproliferation obligations). In addition, </w:t>
      </w:r>
      <w:r w:rsidRPr="00E62B06">
        <w:rPr>
          <w:rStyle w:val="StyleUnderline"/>
          <w:rFonts w:asciiTheme="majorHAnsi" w:hAnsiTheme="majorHAnsi" w:cstheme="majorHAnsi"/>
        </w:rPr>
        <w:t xml:space="preserve">the legal principles of military </w:t>
      </w:r>
      <w:r w:rsidRPr="00E62B06">
        <w:rPr>
          <w:rStyle w:val="Emphasis"/>
          <w:rFonts w:asciiTheme="majorHAnsi" w:hAnsiTheme="majorHAnsi" w:cstheme="majorHAnsi"/>
          <w:b w:val="0"/>
        </w:rPr>
        <w:t>necessity</w:t>
      </w:r>
      <w:r w:rsidRPr="00E62B06">
        <w:rPr>
          <w:rStyle w:val="StyleUnderline"/>
          <w:rFonts w:asciiTheme="majorHAnsi" w:hAnsiTheme="majorHAnsi" w:cstheme="majorHAnsi"/>
        </w:rPr>
        <w:t xml:space="preserve">, </w:t>
      </w:r>
      <w:r w:rsidRPr="00E62B06">
        <w:rPr>
          <w:rStyle w:val="Emphasis"/>
          <w:rFonts w:asciiTheme="majorHAnsi" w:hAnsiTheme="majorHAnsi" w:cstheme="majorHAnsi"/>
          <w:b w:val="0"/>
        </w:rPr>
        <w:t>distinction</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b w:val="0"/>
        </w:rPr>
        <w:t>proportionality</w:t>
      </w:r>
      <w:r w:rsidRPr="00E62B06">
        <w:rPr>
          <w:rFonts w:asciiTheme="majorHAnsi" w:hAnsiTheme="majorHAnsi" w:cstheme="majorHAnsi"/>
          <w:sz w:val="14"/>
        </w:rPr>
        <w:t xml:space="preserve"> also </w:t>
      </w:r>
      <w:r w:rsidRPr="00E62B06">
        <w:rPr>
          <w:rStyle w:val="StyleUnderline"/>
          <w:rFonts w:asciiTheme="majorHAnsi" w:hAnsiTheme="majorHAnsi" w:cstheme="majorHAnsi"/>
        </w:rPr>
        <w:t>apply to nuclear plans</w:t>
      </w:r>
      <w:r w:rsidRPr="00E62B06">
        <w:rPr>
          <w:rFonts w:asciiTheme="majorHAnsi" w:hAnsiTheme="majorHAnsi" w:cstheme="majorHAnsi"/>
          <w:sz w:val="14"/>
        </w:rPr>
        <w:t xml:space="preserve">, operations, and decisions. </w:t>
      </w:r>
      <w:r w:rsidRPr="00E62B06">
        <w:rPr>
          <w:rStyle w:val="StyleUnderline"/>
          <w:rFonts w:asciiTheme="majorHAnsi" w:hAnsiTheme="majorHAnsi" w:cstheme="majorHAnsi"/>
        </w:rPr>
        <w:t xml:space="preserve">Legal advisors are </w:t>
      </w:r>
      <w:r w:rsidRPr="00E62B06">
        <w:rPr>
          <w:rStyle w:val="Emphasis"/>
          <w:rFonts w:asciiTheme="majorHAnsi" w:hAnsiTheme="majorHAnsi" w:cstheme="majorHAnsi"/>
          <w:b w:val="0"/>
        </w:rPr>
        <w:t>deeply involved</w:t>
      </w:r>
      <w:r w:rsidRPr="00E62B06">
        <w:rPr>
          <w:rFonts w:asciiTheme="majorHAnsi" w:hAnsiTheme="majorHAnsi" w:cstheme="majorHAnsi"/>
          <w:sz w:val="14"/>
        </w:rPr>
        <w:t xml:space="preserve"> with commanders </w:t>
      </w:r>
      <w:r w:rsidRPr="00E62B06">
        <w:rPr>
          <w:rStyle w:val="StyleUnderline"/>
          <w:rFonts w:asciiTheme="majorHAnsi" w:hAnsiTheme="majorHAnsi" w:cstheme="majorHAnsi"/>
        </w:rPr>
        <w:t xml:space="preserve">at all steps of </w:t>
      </w:r>
      <w:r w:rsidRPr="00E62B06">
        <w:rPr>
          <w:rFonts w:asciiTheme="majorHAnsi" w:hAnsiTheme="majorHAnsi" w:cstheme="majorHAnsi"/>
        </w:rPr>
        <w:t>the</w:t>
      </w:r>
      <w:r w:rsidRPr="00E62B06">
        <w:rPr>
          <w:rStyle w:val="StyleUnderline"/>
          <w:rFonts w:asciiTheme="majorHAnsi" w:hAnsiTheme="majorHAnsi" w:cstheme="majorHAnsi"/>
        </w:rPr>
        <w:t xml:space="preserve"> deliberate</w:t>
      </w:r>
      <w:r w:rsidRPr="00E62B06">
        <w:rPr>
          <w:rFonts w:asciiTheme="majorHAnsi" w:hAnsiTheme="majorHAnsi" w:cstheme="majorHAnsi"/>
          <w:sz w:val="14"/>
        </w:rPr>
        <w:t xml:space="preserve"> and crisis action </w:t>
      </w:r>
      <w:r w:rsidRPr="00E62B06">
        <w:rPr>
          <w:rStyle w:val="StyleUnderline"/>
          <w:rFonts w:asciiTheme="majorHAnsi" w:hAnsiTheme="majorHAnsi" w:cstheme="majorHAnsi"/>
        </w:rPr>
        <w:t>processes</w:t>
      </w:r>
      <w:r w:rsidRPr="00E62B06">
        <w:rPr>
          <w:rFonts w:asciiTheme="majorHAnsi" w:hAnsiTheme="majorHAnsi" w:cstheme="majorHAnsi"/>
          <w:sz w:val="14"/>
        </w:rPr>
        <w:t xml:space="preserve"> to offer perspective on how force is to be used as well as the decision to use force. </w:t>
      </w:r>
      <w:r w:rsidRPr="00E62B06">
        <w:rPr>
          <w:rStyle w:val="StyleUnderline"/>
          <w:rFonts w:asciiTheme="majorHAnsi" w:hAnsiTheme="majorHAnsi" w:cstheme="majorHAnsi"/>
        </w:rPr>
        <w:t>The decision to use</w:t>
      </w:r>
      <w:r w:rsidRPr="00E62B06">
        <w:rPr>
          <w:rFonts w:asciiTheme="majorHAnsi" w:hAnsiTheme="majorHAnsi" w:cstheme="majorHAnsi"/>
          <w:sz w:val="14"/>
        </w:rPr>
        <w:t xml:space="preserve"> nuclear weapons </w:t>
      </w:r>
      <w:r w:rsidRPr="00E62B06">
        <w:rPr>
          <w:rStyle w:val="StyleUnderline"/>
          <w:rFonts w:asciiTheme="majorHAnsi" w:hAnsiTheme="majorHAnsi" w:cstheme="majorHAnsi"/>
        </w:rPr>
        <w:t>is not an all or nothing</w:t>
      </w:r>
      <w:r w:rsidRPr="00E62B06">
        <w:rPr>
          <w:rFonts w:asciiTheme="majorHAnsi" w:hAnsiTheme="majorHAnsi" w:cstheme="majorHAnsi"/>
          <w:sz w:val="14"/>
        </w:rPr>
        <w:t xml:space="preserve"> </w:t>
      </w:r>
      <w:r w:rsidRPr="00E62B06">
        <w:rPr>
          <w:rFonts w:asciiTheme="majorHAnsi" w:hAnsiTheme="majorHAnsi" w:cstheme="majorHAnsi"/>
          <w:sz w:val="14"/>
        </w:rPr>
        <w:lastRenderedPageBreak/>
        <w:t xml:space="preserve">decision. Over the years, </w:t>
      </w:r>
      <w:r w:rsidRPr="00E62B06">
        <w:rPr>
          <w:rStyle w:val="StyleUnderline"/>
          <w:rFonts w:asciiTheme="majorHAnsi" w:hAnsiTheme="majorHAnsi" w:cstheme="majorHAnsi"/>
        </w:rPr>
        <w:t>successive Presidents</w:t>
      </w:r>
      <w:r w:rsidRPr="00E62B06">
        <w:rPr>
          <w:rFonts w:asciiTheme="majorHAnsi" w:hAnsiTheme="majorHAnsi" w:cstheme="majorHAnsi"/>
          <w:sz w:val="14"/>
        </w:rPr>
        <w:t xml:space="preserve"> have </w:t>
      </w:r>
      <w:r w:rsidRPr="00E62B06">
        <w:rPr>
          <w:rStyle w:val="StyleUnderline"/>
          <w:rFonts w:asciiTheme="majorHAnsi" w:hAnsiTheme="majorHAnsi" w:cstheme="majorHAnsi"/>
        </w:rPr>
        <w:t>directed the military to prepare a range of options</w:t>
      </w:r>
      <w:r w:rsidRPr="00E62B06">
        <w:rPr>
          <w:rFonts w:asciiTheme="majorHAnsi" w:hAnsiTheme="majorHAnsi" w:cstheme="majorHAnsi"/>
          <w:sz w:val="14"/>
        </w:rPr>
        <w:t xml:space="preserve"> designed </w:t>
      </w:r>
      <w:r w:rsidRPr="00E62B06">
        <w:rPr>
          <w:rStyle w:val="StyleUnderline"/>
          <w:rFonts w:asciiTheme="majorHAnsi" w:hAnsiTheme="majorHAnsi" w:cstheme="majorHAnsi"/>
        </w:rPr>
        <w:t xml:space="preserve">to provide </w:t>
      </w:r>
      <w:r w:rsidRPr="00E62B06">
        <w:rPr>
          <w:rStyle w:val="Emphasis"/>
          <w:rFonts w:asciiTheme="majorHAnsi" w:hAnsiTheme="majorHAnsi" w:cstheme="majorHAnsi"/>
          <w:b w:val="0"/>
        </w:rPr>
        <w:t>flexibility</w:t>
      </w:r>
      <w:r w:rsidRPr="00E62B06">
        <w:rPr>
          <w:rStyle w:val="StyleUnderline"/>
          <w:rFonts w:asciiTheme="majorHAnsi" w:hAnsiTheme="majorHAnsi" w:cstheme="majorHAnsi"/>
        </w:rPr>
        <w:t xml:space="preserve"> and</w:t>
      </w:r>
      <w:r w:rsidRPr="00E62B06">
        <w:rPr>
          <w:rFonts w:asciiTheme="majorHAnsi" w:hAnsiTheme="majorHAnsi" w:cstheme="majorHAnsi"/>
          <w:sz w:val="14"/>
        </w:rPr>
        <w:t xml:space="preserve"> to </w:t>
      </w:r>
      <w:r w:rsidRPr="00E62B06">
        <w:rPr>
          <w:rStyle w:val="StyleUnderline"/>
          <w:rFonts w:asciiTheme="majorHAnsi" w:hAnsiTheme="majorHAnsi" w:cstheme="majorHAnsi"/>
        </w:rPr>
        <w:t>improve</w:t>
      </w:r>
      <w:r w:rsidRPr="00E62B06">
        <w:rPr>
          <w:rFonts w:asciiTheme="majorHAnsi" w:hAnsiTheme="majorHAnsi" w:cstheme="majorHAnsi"/>
          <w:sz w:val="14"/>
        </w:rPr>
        <w:t xml:space="preserve"> the </w:t>
      </w:r>
      <w:r w:rsidRPr="00E62B06">
        <w:rPr>
          <w:rStyle w:val="StyleUnderline"/>
          <w:rFonts w:asciiTheme="majorHAnsi" w:hAnsiTheme="majorHAnsi" w:cstheme="majorHAnsi"/>
        </w:rPr>
        <w:t>likelihood of controlling escalation if deterrence fails. Options are clearly</w:t>
      </w:r>
      <w:r w:rsidRPr="00E62B06">
        <w:rPr>
          <w:rFonts w:asciiTheme="majorHAnsi" w:hAnsiTheme="majorHAnsi" w:cstheme="majorHAnsi"/>
          <w:sz w:val="14"/>
        </w:rPr>
        <w:t xml:space="preserve"> defined </w:t>
      </w:r>
      <w:r w:rsidRPr="00E62B06">
        <w:rPr>
          <w:rStyle w:val="StyleUnderline"/>
          <w:rFonts w:asciiTheme="majorHAnsi" w:hAnsiTheme="majorHAnsi" w:cstheme="majorHAnsi"/>
        </w:rPr>
        <w:t>in scope and duration and the President retains the ability to terminate nuclear operations when necessary</w:t>
      </w:r>
      <w:r w:rsidRPr="00E62B06">
        <w:rPr>
          <w:rFonts w:asciiTheme="majorHAnsi" w:hAnsiTheme="majorHAnsi" w:cstheme="majorHAnsi"/>
          <w:sz w:val="14"/>
        </w:rPr>
        <w:t xml:space="preserve">. Military </w:t>
      </w:r>
      <w:r w:rsidRPr="00E62B06">
        <w:rPr>
          <w:rStyle w:val="StyleUnderline"/>
          <w:rFonts w:asciiTheme="majorHAnsi" w:hAnsiTheme="majorHAnsi" w:cstheme="majorHAnsi"/>
        </w:rPr>
        <w:t xml:space="preserve">members are bound by the Uniform </w:t>
      </w:r>
      <w:r w:rsidRPr="00E62B06">
        <w:rPr>
          <w:rStyle w:val="Emphasis"/>
          <w:rFonts w:asciiTheme="majorHAnsi" w:hAnsiTheme="majorHAnsi" w:cstheme="majorHAnsi"/>
          <w:b w:val="0"/>
        </w:rPr>
        <w:t>Code of Military Justice</w:t>
      </w:r>
      <w:r w:rsidRPr="00E62B06">
        <w:rPr>
          <w:rFonts w:asciiTheme="majorHAnsi" w:hAnsiTheme="majorHAnsi" w:cstheme="majorHAnsi"/>
          <w:sz w:val="14"/>
        </w:rPr>
        <w:t xml:space="preserve"> (UCMJ) </w:t>
      </w:r>
      <w:r w:rsidRPr="00E62B06">
        <w:rPr>
          <w:rStyle w:val="StyleUnderline"/>
          <w:rFonts w:asciiTheme="majorHAnsi" w:hAnsiTheme="majorHAnsi" w:cstheme="majorHAnsi"/>
        </w:rPr>
        <w:t xml:space="preserve">to follow orders </w:t>
      </w:r>
      <w:r w:rsidRPr="00E62B06">
        <w:rPr>
          <w:rStyle w:val="Emphasis"/>
          <w:rFonts w:asciiTheme="majorHAnsi" w:hAnsiTheme="majorHAnsi" w:cstheme="majorHAnsi"/>
          <w:b w:val="0"/>
        </w:rPr>
        <w:t>provided they are legal</w:t>
      </w:r>
      <w:r w:rsidRPr="00E62B06">
        <w:rPr>
          <w:rStyle w:val="StyleUnderline"/>
          <w:rFonts w:asciiTheme="majorHAnsi" w:hAnsiTheme="majorHAnsi" w:cstheme="majorHAnsi"/>
        </w:rPr>
        <w:t xml:space="preserve"> and</w:t>
      </w:r>
      <w:r w:rsidRPr="00E62B06">
        <w:rPr>
          <w:rFonts w:asciiTheme="majorHAnsi" w:hAnsiTheme="majorHAnsi" w:cstheme="majorHAnsi"/>
          <w:sz w:val="14"/>
        </w:rPr>
        <w:t xml:space="preserve"> come </w:t>
      </w:r>
      <w:r w:rsidRPr="00E62B06">
        <w:rPr>
          <w:rStyle w:val="StyleUnderline"/>
          <w:rFonts w:asciiTheme="majorHAnsi" w:hAnsiTheme="majorHAnsi" w:cstheme="majorHAnsi"/>
        </w:rPr>
        <w:t>from appropriate</w:t>
      </w:r>
      <w:r w:rsidRPr="00E62B06">
        <w:rPr>
          <w:rFonts w:asciiTheme="majorHAnsi" w:hAnsiTheme="majorHAnsi" w:cstheme="majorHAnsi"/>
          <w:sz w:val="14"/>
        </w:rPr>
        <w:t xml:space="preserve"> command </w:t>
      </w:r>
      <w:r w:rsidRPr="00E62B06">
        <w:rPr>
          <w:rStyle w:val="StyleUnderline"/>
          <w:rFonts w:asciiTheme="majorHAnsi" w:hAnsiTheme="majorHAnsi" w:cstheme="majorHAnsi"/>
        </w:rPr>
        <w:t>authority. They are equally bound to</w:t>
      </w:r>
      <w:r w:rsidRPr="00E62B06">
        <w:rPr>
          <w:rFonts w:asciiTheme="majorHAnsi" w:hAnsiTheme="majorHAnsi" w:cstheme="majorHAnsi"/>
          <w:sz w:val="14"/>
        </w:rPr>
        <w:t xml:space="preserve"> question (and ultimately </w:t>
      </w:r>
      <w:r w:rsidRPr="00E62B06">
        <w:rPr>
          <w:rStyle w:val="Emphasis"/>
          <w:rFonts w:asciiTheme="majorHAnsi" w:hAnsiTheme="majorHAnsi" w:cstheme="majorHAnsi"/>
          <w:b w:val="0"/>
        </w:rPr>
        <w:t>refuse) illegal orders</w:t>
      </w:r>
      <w:r w:rsidRPr="00E62B06">
        <w:rPr>
          <w:rFonts w:asciiTheme="majorHAnsi" w:hAnsiTheme="majorHAnsi" w:cstheme="majorHAnsi"/>
          <w:sz w:val="14"/>
        </w:rPr>
        <w:t xml:space="preserve"> or those that do not come from appropriate authority. As the commander of US Strategic Command, I shared the responsibility with the Secretary of Defense, Chairman of the Joint Chiefs of Staff, and other senior military and civilian leaders to address and resolve any concerns and potential legal issues on behalf of the men and women in the nuclear operating forces during the decision process. It was our duty to pose the hard questions, if any, before proceeding with our military advice. </w:t>
      </w:r>
      <w:r w:rsidRPr="00E62B06">
        <w:rPr>
          <w:rStyle w:val="StyleUnderline"/>
          <w:rFonts w:asciiTheme="majorHAnsi" w:hAnsiTheme="majorHAnsi" w:cstheme="majorHAnsi"/>
        </w:rPr>
        <w:t>Nuclear crew members must have complete confidence</w:t>
      </w:r>
      <w:r w:rsidRPr="00E62B06">
        <w:rPr>
          <w:rFonts w:asciiTheme="majorHAnsi" w:hAnsiTheme="majorHAnsi" w:cstheme="majorHAnsi"/>
          <w:sz w:val="14"/>
        </w:rPr>
        <w:t xml:space="preserve"> that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b w:val="0"/>
        </w:rPr>
        <w:t>highest legal standards</w:t>
      </w:r>
      <w:r w:rsidRPr="00E62B06">
        <w:rPr>
          <w:rStyle w:val="StyleUnderline"/>
          <w:rFonts w:asciiTheme="majorHAnsi" w:hAnsiTheme="majorHAnsi" w:cstheme="majorHAnsi"/>
        </w:rPr>
        <w:t xml:space="preserve"> have been enforced from target selection to</w:t>
      </w:r>
      <w:r w:rsidRPr="00E62B06">
        <w:rPr>
          <w:rFonts w:asciiTheme="majorHAnsi" w:hAnsiTheme="majorHAnsi" w:cstheme="majorHAnsi"/>
          <w:sz w:val="14"/>
        </w:rPr>
        <w:t xml:space="preserve"> an employment </w:t>
      </w:r>
      <w:r w:rsidRPr="00E62B06">
        <w:rPr>
          <w:rStyle w:val="StyleUnderline"/>
          <w:rFonts w:asciiTheme="majorHAnsi" w:hAnsiTheme="majorHAnsi" w:cstheme="majorHAnsi"/>
        </w:rPr>
        <w:t>command</w:t>
      </w:r>
      <w:r w:rsidRPr="00E62B06">
        <w:rPr>
          <w:rFonts w:asciiTheme="majorHAnsi" w:hAnsiTheme="majorHAnsi" w:cstheme="majorHAnsi"/>
          <w:sz w:val="14"/>
        </w:rPr>
        <w:t xml:space="preserve"> by the President. Conclusion Mr. Chairman, I applaud your and the committee’s interest in these matters. However, I urge Congress to carefully consider the potential impacts to deterrence and extended deterrence that any potential changes to nuclear command and control might have. I also urge you to consider that </w:t>
      </w:r>
      <w:r w:rsidRPr="00E62B06">
        <w:rPr>
          <w:rStyle w:val="StyleUnderline"/>
          <w:rFonts w:asciiTheme="majorHAnsi" w:hAnsiTheme="majorHAnsi" w:cstheme="majorHAnsi"/>
        </w:rPr>
        <w:t>conflicting signals can result in loss of confidence, confusion</w:t>
      </w:r>
      <w:r w:rsidRPr="00E62B06">
        <w:rPr>
          <w:rFonts w:asciiTheme="majorHAnsi" w:hAnsiTheme="majorHAnsi" w:cstheme="majorHAnsi"/>
          <w:sz w:val="14"/>
        </w:rPr>
        <w:t xml:space="preserve">, or paralysis </w:t>
      </w:r>
      <w:r w:rsidRPr="00E62B06">
        <w:rPr>
          <w:rStyle w:val="StyleUnderline"/>
          <w:rFonts w:asciiTheme="majorHAnsi" w:hAnsiTheme="majorHAnsi" w:cstheme="majorHAnsi"/>
        </w:rPr>
        <w:t>in</w:t>
      </w:r>
      <w:r w:rsidRPr="00E62B06">
        <w:rPr>
          <w:rFonts w:asciiTheme="majorHAnsi" w:hAnsiTheme="majorHAnsi" w:cstheme="majorHAnsi"/>
          <w:sz w:val="14"/>
        </w:rPr>
        <w:t xml:space="preserve"> the </w:t>
      </w:r>
      <w:r w:rsidRPr="00E62B06">
        <w:rPr>
          <w:rStyle w:val="StyleUnderline"/>
          <w:rFonts w:asciiTheme="majorHAnsi" w:hAnsiTheme="majorHAnsi" w:cstheme="majorHAnsi"/>
        </w:rPr>
        <w:t>operating forces</w:t>
      </w:r>
      <w:r w:rsidRPr="00E62B06">
        <w:rPr>
          <w:rFonts w:asciiTheme="majorHAnsi" w:hAnsiTheme="majorHAnsi" w:cstheme="majorHAnsi"/>
          <w:sz w:val="14"/>
        </w:rPr>
        <w:t xml:space="preserve"> at a critical moment. </w:t>
      </w:r>
      <w:r w:rsidRPr="00E62B06">
        <w:rPr>
          <w:rStyle w:val="StyleUnderline"/>
          <w:rFonts w:asciiTheme="majorHAnsi" w:hAnsiTheme="majorHAnsi" w:cstheme="majorHAnsi"/>
        </w:rPr>
        <w:t>Some of the lapses in discipline</w:t>
      </w:r>
      <w:r w:rsidRPr="00E62B06">
        <w:rPr>
          <w:rFonts w:asciiTheme="majorHAnsi" w:hAnsiTheme="majorHAnsi" w:cstheme="majorHAnsi"/>
          <w:sz w:val="14"/>
        </w:rPr>
        <w:t xml:space="preserve"> and performance we saw in the nuclear forces several years ago </w:t>
      </w:r>
      <w:r w:rsidRPr="00E62B06">
        <w:rPr>
          <w:rStyle w:val="StyleUnderline"/>
          <w:rFonts w:asciiTheme="majorHAnsi" w:hAnsiTheme="majorHAnsi" w:cstheme="majorHAnsi"/>
        </w:rPr>
        <w:t xml:space="preserve">were attributed to </w:t>
      </w:r>
      <w:r w:rsidRPr="00E62B06">
        <w:rPr>
          <w:rStyle w:val="Emphasis"/>
          <w:rFonts w:asciiTheme="majorHAnsi" w:hAnsiTheme="majorHAnsi" w:cstheme="majorHAnsi"/>
          <w:b w:val="0"/>
        </w:rPr>
        <w:t>conflicting signals</w:t>
      </w:r>
      <w:r w:rsidRPr="00E62B06">
        <w:rPr>
          <w:rStyle w:val="StyleUnderline"/>
          <w:rFonts w:asciiTheme="majorHAnsi" w:hAnsiTheme="majorHAnsi" w:cstheme="majorHAnsi"/>
        </w:rPr>
        <w:t xml:space="preserve"> regarding </w:t>
      </w:r>
      <w:r w:rsidRPr="00E62B06">
        <w:rPr>
          <w:rFonts w:asciiTheme="majorHAnsi" w:hAnsiTheme="majorHAnsi" w:cstheme="majorHAnsi"/>
          <w:sz w:val="14"/>
        </w:rPr>
        <w:t xml:space="preserve">the importance of and </w:t>
      </w:r>
      <w:r w:rsidRPr="00E62B06">
        <w:rPr>
          <w:rStyle w:val="StyleUnderline"/>
          <w:rFonts w:asciiTheme="majorHAnsi" w:hAnsiTheme="majorHAnsi" w:cstheme="majorHAnsi"/>
        </w:rPr>
        <w:t>support for</w:t>
      </w:r>
      <w:r w:rsidRPr="00E62B06">
        <w:rPr>
          <w:rFonts w:asciiTheme="majorHAnsi" w:hAnsiTheme="majorHAnsi" w:cstheme="majorHAnsi"/>
          <w:sz w:val="14"/>
        </w:rPr>
        <w:t xml:space="preserve"> the </w:t>
      </w:r>
      <w:r w:rsidRPr="00E62B06">
        <w:rPr>
          <w:rStyle w:val="StyleUnderline"/>
          <w:rFonts w:asciiTheme="majorHAnsi" w:hAnsiTheme="majorHAnsi" w:cstheme="majorHAnsi"/>
        </w:rPr>
        <w:t xml:space="preserve">nuclear deterrence mission. </w:t>
      </w:r>
      <w:r w:rsidRPr="00E62B06">
        <w:rPr>
          <w:rStyle w:val="Emphasis"/>
          <w:rFonts w:asciiTheme="majorHAnsi" w:hAnsiTheme="majorHAnsi" w:cstheme="majorHAnsi"/>
          <w:b w:val="0"/>
        </w:rPr>
        <w:t>Clarity</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b w:val="0"/>
        </w:rPr>
        <w:t>commitment</w:t>
      </w:r>
      <w:r w:rsidRPr="00E62B06">
        <w:rPr>
          <w:rStyle w:val="StyleUnderline"/>
          <w:rFonts w:asciiTheme="majorHAnsi" w:hAnsiTheme="majorHAnsi" w:cstheme="majorHAnsi"/>
        </w:rPr>
        <w:t xml:space="preserve"> regarding nuclear</w:t>
      </w:r>
      <w:r w:rsidRPr="00E62B06">
        <w:rPr>
          <w:rFonts w:asciiTheme="majorHAnsi" w:hAnsiTheme="majorHAnsi" w:cstheme="majorHAnsi"/>
          <w:sz w:val="14"/>
        </w:rPr>
        <w:t xml:space="preserve"> weapons, their continued foundational role in US and allied </w:t>
      </w:r>
      <w:r w:rsidRPr="00E62B06">
        <w:rPr>
          <w:rStyle w:val="StyleUnderline"/>
          <w:rFonts w:asciiTheme="majorHAnsi" w:hAnsiTheme="majorHAnsi" w:cstheme="majorHAnsi"/>
        </w:rPr>
        <w:t>defense strategy</w:t>
      </w:r>
      <w:r w:rsidRPr="00E62B06">
        <w:rPr>
          <w:rFonts w:asciiTheme="majorHAnsi" w:hAnsiTheme="majorHAnsi" w:cstheme="majorHAnsi"/>
          <w:sz w:val="14"/>
        </w:rPr>
        <w:t xml:space="preserve">, and </w:t>
      </w:r>
      <w:r w:rsidRPr="00E62B06">
        <w:rPr>
          <w:rStyle w:val="StyleUnderline"/>
          <w:rFonts w:asciiTheme="majorHAnsi" w:hAnsiTheme="majorHAnsi" w:cstheme="majorHAnsi"/>
        </w:rPr>
        <w:t>confidence in</w:t>
      </w:r>
      <w:r w:rsidRPr="00E62B06">
        <w:rPr>
          <w:rFonts w:asciiTheme="majorHAnsi" w:hAnsiTheme="majorHAnsi" w:cstheme="majorHAnsi"/>
          <w:sz w:val="14"/>
        </w:rPr>
        <w:t xml:space="preserve"> our nuclear </w:t>
      </w:r>
      <w:r w:rsidRPr="00E62B06">
        <w:rPr>
          <w:rStyle w:val="StyleUnderline"/>
          <w:rFonts w:asciiTheme="majorHAnsi" w:hAnsiTheme="majorHAnsi" w:cstheme="majorHAnsi"/>
        </w:rPr>
        <w:t>command and control processes are as important</w:t>
      </w:r>
      <w:r w:rsidRPr="00E62B06">
        <w:rPr>
          <w:rFonts w:asciiTheme="majorHAnsi" w:hAnsiTheme="majorHAnsi" w:cstheme="majorHAnsi"/>
          <w:sz w:val="14"/>
        </w:rPr>
        <w:t xml:space="preserve"> now </w:t>
      </w:r>
      <w:r w:rsidRPr="00E62B06">
        <w:rPr>
          <w:rStyle w:val="StyleUnderline"/>
          <w:rFonts w:asciiTheme="majorHAnsi" w:hAnsiTheme="majorHAnsi" w:cstheme="majorHAnsi"/>
        </w:rPr>
        <w:t>as</w:t>
      </w:r>
      <w:r w:rsidRPr="00E62B06">
        <w:rPr>
          <w:rFonts w:asciiTheme="majorHAnsi" w:hAnsiTheme="majorHAnsi" w:cstheme="majorHAnsi"/>
          <w:sz w:val="14"/>
        </w:rPr>
        <w:t xml:space="preserve"> they ever were </w:t>
      </w:r>
      <w:r w:rsidRPr="00E62B06">
        <w:rPr>
          <w:rStyle w:val="StyleUnderline"/>
          <w:rFonts w:asciiTheme="majorHAnsi" w:hAnsiTheme="majorHAnsi" w:cstheme="majorHAnsi"/>
        </w:rPr>
        <w:t>during the Cold War. Deterrence credibility</w:t>
      </w:r>
      <w:r w:rsidRPr="00E62B06">
        <w:rPr>
          <w:rFonts w:asciiTheme="majorHAnsi" w:hAnsiTheme="majorHAnsi" w:cstheme="majorHAnsi"/>
          <w:sz w:val="14"/>
        </w:rPr>
        <w:t xml:space="preserve"> and national security </w:t>
      </w:r>
      <w:r w:rsidRPr="00E62B06">
        <w:rPr>
          <w:rStyle w:val="StyleUnderline"/>
          <w:rFonts w:asciiTheme="majorHAnsi" w:hAnsiTheme="majorHAnsi" w:cstheme="majorHAnsi"/>
        </w:rPr>
        <w:t>demand it</w:t>
      </w:r>
      <w:r w:rsidRPr="00E62B06">
        <w:rPr>
          <w:rFonts w:asciiTheme="majorHAnsi" w:hAnsiTheme="majorHAnsi" w:cstheme="majorHAnsi"/>
          <w:sz w:val="14"/>
        </w:rPr>
        <w:t>.</w:t>
      </w:r>
    </w:p>
    <w:p w:rsidR="00591963" w:rsidRPr="00E62B06" w:rsidRDefault="00591963" w:rsidP="00227C96">
      <w:pPr>
        <w:rPr>
          <w:rFonts w:asciiTheme="majorHAnsi" w:hAnsiTheme="majorHAnsi" w:cstheme="majorHAnsi"/>
          <w:sz w:val="16"/>
        </w:rPr>
      </w:pPr>
    </w:p>
    <w:p w:rsidR="00227C96" w:rsidRPr="00E62B06" w:rsidRDefault="004E6FFC" w:rsidP="004E6FFC">
      <w:pPr>
        <w:pStyle w:val="Heading2"/>
        <w:rPr>
          <w:rFonts w:asciiTheme="majorHAnsi" w:hAnsiTheme="majorHAnsi" w:cstheme="majorHAnsi"/>
        </w:rPr>
      </w:pPr>
      <w:r w:rsidRPr="00E62B06">
        <w:rPr>
          <w:rFonts w:asciiTheme="majorHAnsi" w:hAnsiTheme="majorHAnsi" w:cstheme="majorHAnsi"/>
        </w:rPr>
        <w:lastRenderedPageBreak/>
        <w:t>**AT: NoKo War**</w:t>
      </w:r>
    </w:p>
    <w:p w:rsidR="004C7969" w:rsidRPr="00E62B06" w:rsidRDefault="004C7969" w:rsidP="004C7969">
      <w:pPr>
        <w:pStyle w:val="Heading3"/>
        <w:rPr>
          <w:rFonts w:asciiTheme="majorHAnsi" w:hAnsiTheme="majorHAnsi" w:cstheme="majorHAnsi"/>
        </w:rPr>
      </w:pPr>
      <w:r w:rsidRPr="00E62B06">
        <w:rPr>
          <w:rFonts w:asciiTheme="majorHAnsi" w:hAnsiTheme="majorHAnsi" w:cstheme="majorHAnsi"/>
        </w:rPr>
        <w:lastRenderedPageBreak/>
        <w:t>Squo Checks</w:t>
      </w:r>
    </w:p>
    <w:p w:rsidR="004C7969" w:rsidRPr="00E62B06" w:rsidRDefault="004C7969" w:rsidP="004C7969">
      <w:pPr>
        <w:pStyle w:val="Heading4"/>
        <w:rPr>
          <w:rFonts w:asciiTheme="majorHAnsi" w:hAnsiTheme="majorHAnsi" w:cstheme="majorHAnsi"/>
        </w:rPr>
      </w:pPr>
      <w:r w:rsidRPr="00E62B06">
        <w:rPr>
          <w:rFonts w:asciiTheme="majorHAnsi" w:hAnsiTheme="majorHAnsi" w:cstheme="majorHAnsi"/>
        </w:rPr>
        <w:t xml:space="preserve">Even with new nuclear weapons production in North Korea, halting of testing means no risk of escalation, and denuclearization talks solve </w:t>
      </w:r>
    </w:p>
    <w:p w:rsidR="004C7969" w:rsidRPr="00E62B06" w:rsidRDefault="004C7969" w:rsidP="004C7969">
      <w:pPr>
        <w:rPr>
          <w:rFonts w:asciiTheme="majorHAnsi" w:hAnsiTheme="majorHAnsi" w:cstheme="majorHAnsi"/>
        </w:rPr>
      </w:pPr>
      <w:r w:rsidRPr="00E62B06">
        <w:rPr>
          <w:rFonts w:asciiTheme="majorHAnsi" w:hAnsiTheme="majorHAnsi" w:cstheme="majorHAnsi"/>
          <w:b/>
          <w:bCs/>
        </w:rPr>
        <w:t xml:space="preserve">Brunnstrom 2/12 </w:t>
      </w:r>
      <w:r w:rsidRPr="00E62B06">
        <w:rPr>
          <w:rFonts w:asciiTheme="majorHAnsi" w:hAnsiTheme="majorHAnsi" w:cstheme="majorHAnsi"/>
        </w:rPr>
        <w:t xml:space="preserve">(2-12-2019, David Brunnstrom is a journalist at Reuters, "North Korea may have made more nuclear bombs, but threat reduced:...", </w:t>
      </w:r>
      <w:hyperlink r:id="rId16" w:history="1">
        <w:r w:rsidRPr="00E62B06">
          <w:rPr>
            <w:rStyle w:val="Hyperlink"/>
            <w:rFonts w:asciiTheme="majorHAnsi" w:hAnsiTheme="majorHAnsi" w:cstheme="majorHAnsi"/>
          </w:rPr>
          <w:t>https://www.reuters.com/article/us-northkorea-usa-nuclear-study/north-korea-may-have-made-more-nuclear-bombs-but-threat-reduced-study-idUSKCN1Q10EL</w:t>
        </w:r>
      </w:hyperlink>
      <w:r w:rsidRPr="00E62B06">
        <w:rPr>
          <w:rFonts w:asciiTheme="majorHAnsi" w:hAnsiTheme="majorHAnsi" w:cstheme="majorHAnsi"/>
        </w:rPr>
        <w:t>) MT</w:t>
      </w:r>
    </w:p>
    <w:p w:rsidR="004C7969" w:rsidRPr="00E62B06" w:rsidRDefault="004C7969" w:rsidP="004C7969">
      <w:pPr>
        <w:rPr>
          <w:rFonts w:asciiTheme="majorHAnsi" w:hAnsiTheme="majorHAnsi" w:cstheme="majorHAnsi"/>
          <w:sz w:val="16"/>
        </w:rPr>
      </w:pPr>
      <w:r w:rsidRPr="00E62B06">
        <w:rPr>
          <w:rFonts w:asciiTheme="majorHAnsi" w:hAnsiTheme="majorHAnsi" w:cstheme="majorHAnsi"/>
          <w:sz w:val="16"/>
        </w:rPr>
        <w:t>WASHINGTON (Reuters) -</w:t>
      </w:r>
      <w:r w:rsidRPr="00E62B06">
        <w:rPr>
          <w:rStyle w:val="Emphasis"/>
          <w:rFonts w:asciiTheme="majorHAnsi" w:hAnsiTheme="majorHAnsi" w:cstheme="majorHAnsi"/>
        </w:rPr>
        <w:t xml:space="preserve"> North Korea has continued to produce bomb fuel</w:t>
      </w:r>
      <w:r w:rsidRPr="00E62B06">
        <w:rPr>
          <w:rStyle w:val="StyleUnderline"/>
          <w:rFonts w:asciiTheme="majorHAnsi" w:hAnsiTheme="majorHAnsi" w:cstheme="majorHAnsi"/>
        </w:rPr>
        <w:t xml:space="preserve"> while in denuclearization talks with the United States and may have produced enough in the past year to add as many as seven nuclear weapons to its arsenal, according to a study released just weeks before a planned second summit between the North Korean leader and U.S. President Donald Trump. However,</w:t>
      </w:r>
      <w:r w:rsidRPr="00E62B06">
        <w:rPr>
          <w:rStyle w:val="Emphasis"/>
          <w:rFonts w:asciiTheme="majorHAnsi" w:hAnsiTheme="majorHAnsi" w:cstheme="majorHAnsi"/>
        </w:rPr>
        <w:t xml:space="preserve"> the country’s freeze in nuclear and missile testing since 2017 mean that North Korea’s weapons program probably poses less of a threat than it did at the end of that year,</w:t>
      </w:r>
      <w:r w:rsidRPr="00E62B06">
        <w:rPr>
          <w:rStyle w:val="StyleUnderline"/>
          <w:rFonts w:asciiTheme="majorHAnsi" w:hAnsiTheme="majorHAnsi" w:cstheme="majorHAnsi"/>
        </w:rPr>
        <w:t xml:space="preserve"> the report by Stanford University’s Center for International Security and Cooperation found. </w:t>
      </w:r>
      <w:r w:rsidRPr="00E62B06">
        <w:rPr>
          <w:rFonts w:asciiTheme="majorHAnsi" w:hAnsiTheme="majorHAnsi" w:cstheme="majorHAnsi"/>
          <w:sz w:val="16"/>
        </w:rPr>
        <w:t xml:space="preserve">Siegfried Hecker, a former director of the U.S. Los Alamos weapons laboratory in New Mexico who is now at Stanford and was one of the report’s authors, told Reuters analysis of satellite imagery showed North Korea’s production of bomb fuel continued in 2018. He said spent fuel generated from operation of the 5 megawatt reactor at its main nuclear plant at Yongbyon from 2016-18 appeared to have been reprocessed starting in May and would have produced an estimated 5-8 kg of weapons-grade plutonium. </w:t>
      </w:r>
      <w:r w:rsidRPr="00E62B06">
        <w:rPr>
          <w:rStyle w:val="StyleUnderline"/>
          <w:rFonts w:asciiTheme="majorHAnsi" w:hAnsiTheme="majorHAnsi" w:cstheme="majorHAnsi"/>
        </w:rPr>
        <w:t xml:space="preserve">This combined with production of perhaps 150 kg of highly enriched uranium may have allowed North Korea to increase the number of weapons in its arsenal by between five and seven, the Stanford report said. </w:t>
      </w:r>
      <w:r w:rsidRPr="00E62B06">
        <w:rPr>
          <w:rFonts w:asciiTheme="majorHAnsi" w:hAnsiTheme="majorHAnsi" w:cstheme="majorHAnsi"/>
          <w:sz w:val="16"/>
        </w:rPr>
        <w:t xml:space="preserve">Hecker’s team had estimated the size of North Korea’s arsenal in 2017 at 30, bringing a possible current total of 37 weapons. U.S. intelligence is not certain how many nuclear warheads North Korea has. Last year, the Defense Intelligence Agency was at the high end with an estimate of about 50 nuclear warheads, while analysts have given a range of 20-60. </w:t>
      </w:r>
      <w:r w:rsidRPr="00E62B06">
        <w:rPr>
          <w:rStyle w:val="StyleUnderline"/>
          <w:rFonts w:asciiTheme="majorHAnsi" w:hAnsiTheme="majorHAnsi" w:cstheme="majorHAnsi"/>
        </w:rPr>
        <w:t xml:space="preserve">The Stanford report said that while North Korea was likely to have continued work on warhead miniaturization and to ensure they can stand up to delivery via intercontinental ballistic missiles, </w:t>
      </w:r>
      <w:r w:rsidRPr="00E62B06">
        <w:rPr>
          <w:rStyle w:val="Emphasis"/>
          <w:rFonts w:asciiTheme="majorHAnsi" w:hAnsiTheme="majorHAnsi" w:cstheme="majorHAnsi"/>
        </w:rPr>
        <w:t>the halt in testing greatly limited its ability to make such improvements.</w:t>
      </w:r>
      <w:r w:rsidRPr="00E62B06">
        <w:rPr>
          <w:rStyle w:val="StyleUnderline"/>
          <w:rFonts w:asciiTheme="majorHAnsi" w:hAnsiTheme="majorHAnsi" w:cstheme="majorHAnsi"/>
        </w:rPr>
        <w:t xml:space="preserve"> “They have continued the machinery to turn out plutonium and highly enriched uranium,” Hecker said, “but </w:t>
      </w:r>
      <w:r w:rsidRPr="00E62B06">
        <w:rPr>
          <w:rStyle w:val="Emphasis"/>
          <w:rFonts w:asciiTheme="majorHAnsi" w:hAnsiTheme="majorHAnsi" w:cstheme="majorHAnsi"/>
        </w:rPr>
        <w:t>it also depends on weaponization - the design, build and test and then the delivery</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“When they ended missile testing, those things rolled backwards. So when I look at the whole spectrum, to me North Korea ... is less dangerous today than it was at the end of 2017, in spite of the fact that they may have made another five to seven weapons worth of nuclear material.” </w:t>
      </w:r>
      <w:r w:rsidRPr="00E62B06">
        <w:rPr>
          <w:rStyle w:val="StyleUnderline"/>
          <w:rFonts w:asciiTheme="majorHAnsi" w:hAnsiTheme="majorHAnsi" w:cstheme="majorHAnsi"/>
        </w:rPr>
        <w:t>The Stanford experts said it was their assessment that “</w:t>
      </w:r>
      <w:r w:rsidRPr="00E62B06">
        <w:rPr>
          <w:rStyle w:val="Emphasis"/>
          <w:rFonts w:asciiTheme="majorHAnsi" w:hAnsiTheme="majorHAnsi" w:cstheme="majorHAnsi"/>
        </w:rPr>
        <w:t>North Korea cannot deliver a nuclear warhead with any measure of confidence to the U.S. mainland,”</w:t>
      </w:r>
      <w:r w:rsidRPr="00E62B06">
        <w:rPr>
          <w:rStyle w:val="StyleUnderline"/>
          <w:rFonts w:asciiTheme="majorHAnsi" w:hAnsiTheme="majorHAnsi" w:cstheme="majorHAnsi"/>
        </w:rPr>
        <w:t xml:space="preserve"> although Hecker said its nuclear weapons were a real threat to Japan and South Korea. Hecker said it was understandable that North Korea should have continued its weapons work, given that it had reached no specific agreement in the latest talks with the United States to stop that work. </w:t>
      </w:r>
      <w:r w:rsidRPr="00E62B06">
        <w:rPr>
          <w:rFonts w:asciiTheme="majorHAnsi" w:hAnsiTheme="majorHAnsi" w:cstheme="majorHAnsi"/>
          <w:sz w:val="16"/>
        </w:rPr>
        <w:t xml:space="preserve">U.S. Secretary State Mike Pompeo told Congress in July that North Korea was continuing to produce fuel for nuclear bombs in spite of its pledge to denuclearize, even as he argued - as he has continued to do - that the </w:t>
      </w:r>
      <w:r w:rsidRPr="00E62B06">
        <w:rPr>
          <w:rStyle w:val="Emphasis"/>
          <w:rFonts w:asciiTheme="majorHAnsi" w:hAnsiTheme="majorHAnsi" w:cstheme="majorHAnsi"/>
        </w:rPr>
        <w:t>Trump administration was making progress in talks with Pyongyang.</w:t>
      </w:r>
      <w:r w:rsidRPr="00E62B06">
        <w:rPr>
          <w:rFonts w:asciiTheme="majorHAnsi" w:hAnsiTheme="majorHAnsi" w:cstheme="majorHAnsi"/>
          <w:sz w:val="16"/>
        </w:rPr>
        <w:t xml:space="preserve"> North Korean leader Kim Jong Un pledged during an unprecedented first summit with Trump last June to work towards denuclearization of the Korean peninsula. There has been little concrete progress since, but in September, Kim expressed willingness to take steps, including the permanent dismantlement of nuclear facilities at Yongbyon, in return for “corresponding measures” by the United States. U.S. Special Representative for North Korea Stephen Biegun held three days of talks in Pyongyang last week to prepare for a second Trump-Kim summit due to be held in Hanoi on Feb. 27 and 28. He said before the talks they would include discussion of corresponding steps North Korea has demanded. Trump described those talks as “very productive” but the State Department has offered no sign of progress and Biegun and his counterpart have agreed to meet again before the summit.</w:t>
      </w:r>
    </w:p>
    <w:p w:rsidR="004C7969" w:rsidRPr="00E62B06" w:rsidRDefault="004C7969" w:rsidP="004C7969">
      <w:pPr>
        <w:rPr>
          <w:rFonts w:asciiTheme="majorHAnsi" w:hAnsiTheme="majorHAnsi" w:cstheme="majorHAnsi"/>
        </w:rPr>
      </w:pPr>
    </w:p>
    <w:p w:rsidR="004C7969" w:rsidRPr="00E62B06" w:rsidRDefault="004C7969" w:rsidP="004C7969">
      <w:pPr>
        <w:rPr>
          <w:rFonts w:asciiTheme="majorHAnsi" w:hAnsiTheme="majorHAnsi" w:cstheme="majorHAnsi"/>
        </w:rPr>
      </w:pPr>
    </w:p>
    <w:p w:rsidR="004C7969" w:rsidRPr="00E62B06" w:rsidRDefault="004C7969" w:rsidP="004C7969">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NoKo war</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North Korea escalation</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Kelly</w:t>
      </w:r>
      <w:r w:rsidRPr="00E62B06">
        <w:rPr>
          <w:rFonts w:asciiTheme="majorHAnsi" w:hAnsiTheme="majorHAnsi" w:cstheme="majorHAnsi"/>
        </w:rPr>
        <w:t>, 11-28-</w:t>
      </w:r>
      <w:r w:rsidRPr="00E62B06">
        <w:rPr>
          <w:rStyle w:val="Style13ptBold"/>
          <w:rFonts w:asciiTheme="majorHAnsi" w:hAnsiTheme="majorHAnsi" w:cstheme="majorHAnsi"/>
        </w:rPr>
        <w:t>17</w:t>
      </w:r>
      <w:r w:rsidRPr="00E62B06">
        <w:rPr>
          <w:rFonts w:asciiTheme="majorHAnsi" w:hAnsiTheme="majorHAnsi" w:cstheme="majorHAnsi"/>
        </w:rPr>
        <w:t xml:space="preserve">—professor of political science at Pusan National University (Robert, “WORLD WAR III WON’T BE BETWEEN A NUCLEAR NORTH KOREA AND TRUMP,” </w:t>
      </w:r>
      <w:hyperlink r:id="rId17" w:history="1">
        <w:r w:rsidRPr="00E62B06">
          <w:rPr>
            <w:rStyle w:val="Hyperlink"/>
            <w:rFonts w:asciiTheme="majorHAnsi" w:hAnsiTheme="majorHAnsi" w:cstheme="majorHAnsi"/>
          </w:rPr>
          <w:t>http://www.newsweek.com/world-war-3-nuclear-north-korea-trump-threats-724880</w:t>
        </w:r>
      </w:hyperlink>
      <w:r w:rsidRPr="00E62B06">
        <w:rPr>
          <w:rFonts w:asciiTheme="majorHAnsi" w:hAnsiTheme="majorHAnsi" w:cstheme="majorHAnsi"/>
        </w:rPr>
        <w:t>, dml)</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 xml:space="preserve">Now it appears </w:t>
      </w:r>
      <w:r w:rsidRPr="00E62B06">
        <w:rPr>
          <w:rStyle w:val="StyleUnderline"/>
          <w:rFonts w:asciiTheme="majorHAnsi" w:hAnsiTheme="majorHAnsi" w:cstheme="majorHAnsi"/>
          <w:highlight w:val="cyan"/>
        </w:rPr>
        <w:t>North Korea</w:t>
      </w:r>
      <w:r w:rsidRPr="00E62B06">
        <w:rPr>
          <w:rStyle w:val="StyleUnderline"/>
          <w:rFonts w:asciiTheme="majorHAnsi" w:hAnsiTheme="majorHAnsi" w:cstheme="majorHAnsi"/>
        </w:rPr>
        <w:t xml:space="preserve"> can </w:t>
      </w:r>
      <w:r w:rsidRPr="00E62B06">
        <w:rPr>
          <w:rStyle w:val="Emphasis"/>
          <w:rFonts w:asciiTheme="majorHAnsi" w:hAnsiTheme="majorHAnsi" w:cstheme="majorHAnsi"/>
        </w:rPr>
        <w:t>launch a missile all the way to North America</w:t>
      </w:r>
      <w:r w:rsidRPr="00E62B06">
        <w:rPr>
          <w:rStyle w:val="StyleUnderline"/>
          <w:rFonts w:asciiTheme="majorHAnsi" w:hAnsiTheme="majorHAnsi" w:cstheme="majorHAnsi"/>
        </w:rPr>
        <w:t>, and</w:t>
      </w:r>
      <w:r w:rsidRPr="00E62B06">
        <w:rPr>
          <w:rFonts w:asciiTheme="majorHAnsi" w:hAnsiTheme="majorHAnsi" w:cstheme="majorHAnsi"/>
          <w:sz w:val="16"/>
        </w:rPr>
        <w:t xml:space="preserve"> President Donald </w:t>
      </w:r>
      <w:r w:rsidRPr="00E62B06">
        <w:rPr>
          <w:rStyle w:val="StyleUnderline"/>
          <w:rFonts w:asciiTheme="majorHAnsi" w:hAnsiTheme="majorHAnsi" w:cstheme="majorHAnsi"/>
        </w:rPr>
        <w:t xml:space="preserve">Trump has </w:t>
      </w:r>
      <w:r w:rsidRPr="00E62B06">
        <w:rPr>
          <w:rStyle w:val="Emphasis"/>
          <w:rFonts w:asciiTheme="majorHAnsi" w:hAnsiTheme="majorHAnsi" w:cstheme="majorHAnsi"/>
        </w:rPr>
        <w:t>elevated the issue</w:t>
      </w:r>
      <w:r w:rsidRPr="00E62B06">
        <w:rPr>
          <w:rStyle w:val="StyleUnderline"/>
          <w:rFonts w:asciiTheme="majorHAnsi" w:hAnsiTheme="majorHAnsi" w:cstheme="majorHAnsi"/>
        </w:rPr>
        <w:t xml:space="preserve"> to one of his chief priorities</w:t>
      </w:r>
      <w:r w:rsidRPr="00E62B06">
        <w:rPr>
          <w:rFonts w:asciiTheme="majorHAnsi" w:hAnsiTheme="majorHAnsi" w:cstheme="majorHAnsi"/>
          <w:sz w:val="16"/>
        </w:rPr>
        <w:t xml:space="preserve">. He has used tough language against the North Koreans, at some points appearing to threaten a massive, possibly nuclear, strike. </w:t>
      </w:r>
      <w:r w:rsidRPr="00E62B06">
        <w:rPr>
          <w:rStyle w:val="StyleUnderline"/>
          <w:rFonts w:asciiTheme="majorHAnsi" w:hAnsiTheme="majorHAnsi" w:cstheme="majorHAnsi"/>
        </w:rPr>
        <w:t xml:space="preserve">This </w:t>
      </w:r>
      <w:r w:rsidRPr="00E62B06">
        <w:rPr>
          <w:rStyle w:val="StyleUnderline"/>
          <w:rFonts w:asciiTheme="majorHAnsi" w:hAnsiTheme="majorHAnsi" w:cstheme="majorHAnsi"/>
          <w:highlight w:val="cyan"/>
        </w:rPr>
        <w:t>has created</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much </w:t>
      </w:r>
      <w:r w:rsidRPr="00E62B06">
        <w:rPr>
          <w:rStyle w:val="Emphasis"/>
          <w:rFonts w:asciiTheme="majorHAnsi" w:hAnsiTheme="majorHAnsi" w:cstheme="majorHAnsi"/>
          <w:highlight w:val="cyan"/>
        </w:rPr>
        <w:t>alarmism</w:t>
      </w:r>
      <w:r w:rsidRPr="00E62B06">
        <w:rPr>
          <w:rStyle w:val="StyleUnderline"/>
          <w:rFonts w:asciiTheme="majorHAnsi" w:hAnsiTheme="majorHAnsi" w:cstheme="majorHAnsi"/>
          <w:highlight w:val="cyan"/>
        </w:rPr>
        <w:t xml:space="preserve"> and </w:t>
      </w:r>
      <w:r w:rsidRPr="00E62B06">
        <w:rPr>
          <w:rStyle w:val="Emphasis"/>
          <w:rFonts w:asciiTheme="majorHAnsi" w:hAnsiTheme="majorHAnsi" w:cstheme="majorHAnsi"/>
          <w:highlight w:val="cyan"/>
        </w:rPr>
        <w:t>paranoia</w:t>
      </w:r>
      <w:r w:rsidRPr="00E62B06">
        <w:rPr>
          <w:rStyle w:val="StyleUnderline"/>
          <w:rFonts w:asciiTheme="majorHAnsi" w:hAnsiTheme="majorHAnsi" w:cstheme="majorHAnsi"/>
          <w:highlight w:val="cyan"/>
        </w:rPr>
        <w:t xml:space="preserve"> that</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war is imminent</w:t>
      </w:r>
      <w:r w:rsidRPr="00E62B06">
        <w:rPr>
          <w:rStyle w:val="StyleUnderline"/>
          <w:rFonts w:asciiTheme="majorHAnsi" w:hAnsiTheme="majorHAnsi" w:cstheme="majorHAnsi"/>
        </w:rPr>
        <w:t xml:space="preserve">. But </w:t>
      </w:r>
      <w:r w:rsidRPr="00E62B06">
        <w:rPr>
          <w:rStyle w:val="StyleUnderline"/>
          <w:rFonts w:asciiTheme="majorHAnsi" w:hAnsiTheme="majorHAnsi" w:cstheme="majorHAnsi"/>
          <w:highlight w:val="cyan"/>
        </w:rPr>
        <w:t xml:space="preserve">there is </w:t>
      </w:r>
      <w:r w:rsidRPr="00E62B06">
        <w:rPr>
          <w:rStyle w:val="Emphasis"/>
          <w:rFonts w:asciiTheme="majorHAnsi" w:hAnsiTheme="majorHAnsi" w:cstheme="majorHAnsi"/>
          <w:highlight w:val="cyan"/>
        </w:rPr>
        <w:t>little empirical indication</w:t>
      </w:r>
      <w:r w:rsidRPr="00E62B06">
        <w:rPr>
          <w:rStyle w:val="StyleUnderline"/>
          <w:rFonts w:asciiTheme="majorHAnsi" w:hAnsiTheme="majorHAnsi" w:cstheme="majorHAnsi"/>
        </w:rPr>
        <w:t xml:space="preserve"> that this is so</w:t>
      </w:r>
      <w:r w:rsidRPr="00E62B06">
        <w:rPr>
          <w:rFonts w:asciiTheme="majorHAnsi" w:hAnsiTheme="majorHAnsi" w:cstheme="majorHAnsi"/>
          <w:sz w:val="16"/>
        </w:rPr>
        <w:t xml:space="preserve">. I live in South Korea, and while there is much rumor, </w:t>
      </w:r>
      <w:r w:rsidRPr="00E62B06">
        <w:rPr>
          <w:rStyle w:val="StyleUnderline"/>
          <w:rFonts w:asciiTheme="majorHAnsi" w:hAnsiTheme="majorHAnsi" w:cstheme="majorHAnsi"/>
          <w:highlight w:val="cyan"/>
        </w:rPr>
        <w:t xml:space="preserve">there has been </w:t>
      </w:r>
      <w:r w:rsidRPr="00E62B06">
        <w:rPr>
          <w:rStyle w:val="Emphasis"/>
          <w:rFonts w:asciiTheme="majorHAnsi" w:hAnsiTheme="majorHAnsi" w:cstheme="majorHAnsi"/>
          <w:highlight w:val="cyan"/>
        </w:rPr>
        <w:t>no new stationing</w:t>
      </w:r>
      <w:r w:rsidRPr="00E62B06">
        <w:rPr>
          <w:rFonts w:asciiTheme="majorHAnsi" w:hAnsiTheme="majorHAnsi" w:cstheme="majorHAnsi"/>
          <w:sz w:val="16"/>
        </w:rPr>
        <w:t xml:space="preserve"> here </w:t>
      </w:r>
      <w:r w:rsidRPr="00E62B06">
        <w:rPr>
          <w:rStyle w:val="StyleUnderline"/>
          <w:rFonts w:asciiTheme="majorHAnsi" w:hAnsiTheme="majorHAnsi" w:cstheme="majorHAnsi"/>
          <w:highlight w:val="cyan"/>
        </w:rPr>
        <w:t xml:space="preserve">of </w:t>
      </w:r>
      <w:r w:rsidRPr="00E62B06">
        <w:rPr>
          <w:rStyle w:val="Emphasis"/>
          <w:rFonts w:asciiTheme="majorHAnsi" w:hAnsiTheme="majorHAnsi" w:cstheme="majorHAnsi"/>
          <w:highlight w:val="cyan"/>
        </w:rPr>
        <w:t>major U.S. assets</w:t>
      </w:r>
      <w:r w:rsidRPr="00E62B06">
        <w:rPr>
          <w:rStyle w:val="StyleUnderline"/>
          <w:rFonts w:asciiTheme="majorHAnsi" w:hAnsiTheme="majorHAnsi" w:cstheme="majorHAnsi"/>
        </w:rPr>
        <w:t xml:space="preserve">. The military aircraft units </w:t>
      </w:r>
      <w:r w:rsidRPr="00E62B06">
        <w:rPr>
          <w:rStyle w:val="Emphasis"/>
          <w:rFonts w:asciiTheme="majorHAnsi" w:hAnsiTheme="majorHAnsi" w:cstheme="majorHAnsi"/>
        </w:rPr>
        <w:t>necessary for an airstrike</w:t>
      </w:r>
      <w:r w:rsidRPr="00E62B06">
        <w:rPr>
          <w:rStyle w:val="StyleUnderline"/>
          <w:rFonts w:asciiTheme="majorHAnsi" w:hAnsiTheme="majorHAnsi" w:cstheme="majorHAnsi"/>
        </w:rPr>
        <w:t xml:space="preserve"> are </w:t>
      </w:r>
      <w:r w:rsidRPr="00E62B06">
        <w:rPr>
          <w:rStyle w:val="Emphasis"/>
          <w:rFonts w:asciiTheme="majorHAnsi" w:hAnsiTheme="majorHAnsi" w:cstheme="majorHAnsi"/>
        </w:rPr>
        <w:t>not moving in</w:t>
      </w:r>
      <w:r w:rsidRPr="00E62B06">
        <w:rPr>
          <w:rStyle w:val="StyleUnderline"/>
          <w:rFonts w:asciiTheme="majorHAnsi" w:hAnsiTheme="majorHAnsi" w:cstheme="majorHAnsi"/>
        </w:rPr>
        <w:t xml:space="preserve">. The armada Trump threatened in the spring </w:t>
      </w:r>
      <w:r w:rsidRPr="00E62B06">
        <w:rPr>
          <w:rStyle w:val="Emphasis"/>
          <w:rFonts w:asciiTheme="majorHAnsi" w:hAnsiTheme="majorHAnsi" w:cstheme="majorHAnsi"/>
        </w:rPr>
        <w:t>still has not arrived</w:t>
      </w:r>
      <w:r w:rsidRPr="00E62B06">
        <w:rPr>
          <w:rStyle w:val="StyleUnderline"/>
          <w:rFonts w:asciiTheme="majorHAnsi" w:hAnsiTheme="majorHAnsi" w:cstheme="majorHAnsi"/>
        </w:rPr>
        <w:t xml:space="preserve">. Leaves of U.S. soldiers are </w:t>
      </w:r>
      <w:r w:rsidRPr="00E62B06">
        <w:rPr>
          <w:rStyle w:val="Emphasis"/>
          <w:rFonts w:asciiTheme="majorHAnsi" w:hAnsiTheme="majorHAnsi" w:cstheme="majorHAnsi"/>
        </w:rPr>
        <w:t>not being canceled</w:t>
      </w:r>
      <w:r w:rsidRPr="00E62B06">
        <w:rPr>
          <w:rStyle w:val="StyleUnderline"/>
          <w:rFonts w:asciiTheme="majorHAnsi" w:hAnsiTheme="majorHAnsi" w:cstheme="majorHAnsi"/>
        </w:rPr>
        <w:t xml:space="preserve">. Noncombatants are </w:t>
      </w:r>
      <w:r w:rsidRPr="00E62B06">
        <w:rPr>
          <w:rStyle w:val="Emphasis"/>
          <w:rFonts w:asciiTheme="majorHAnsi" w:hAnsiTheme="majorHAnsi" w:cstheme="majorHAnsi"/>
        </w:rPr>
        <w:t>not being evacuated</w:t>
      </w:r>
      <w:r w:rsidRPr="00E62B06">
        <w:rPr>
          <w:rFonts w:asciiTheme="majorHAnsi" w:hAnsiTheme="majorHAnsi" w:cstheme="majorHAnsi"/>
          <w:sz w:val="16"/>
        </w:rPr>
        <w:t xml:space="preserve">. In short, </w:t>
      </w:r>
      <w:r w:rsidRPr="00E62B06">
        <w:rPr>
          <w:rStyle w:val="StyleUnderline"/>
          <w:rFonts w:asciiTheme="majorHAnsi" w:hAnsiTheme="majorHAnsi" w:cstheme="majorHAnsi"/>
          <w:highlight w:val="cyan"/>
        </w:rPr>
        <w:t>a</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glaring gap</w:t>
      </w:r>
      <w:r w:rsidRPr="00E62B06">
        <w:rPr>
          <w:rStyle w:val="StyleUnderline"/>
          <w:rFonts w:asciiTheme="majorHAnsi" w:hAnsiTheme="majorHAnsi" w:cstheme="majorHAnsi"/>
          <w:highlight w:val="cyan"/>
        </w:rPr>
        <w:t xml:space="preserve"> has opened between</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highlight w:val="cyan"/>
        </w:rPr>
        <w:t>reality</w:t>
      </w:r>
      <w:r w:rsidRPr="00E62B06">
        <w:rPr>
          <w:rStyle w:val="StyleUnderline"/>
          <w:rFonts w:asciiTheme="majorHAnsi" w:hAnsiTheme="majorHAnsi" w:cstheme="majorHAnsi"/>
        </w:rPr>
        <w:t xml:space="preserve"> in South Korea </w:t>
      </w:r>
      <w:r w:rsidRPr="00E62B06">
        <w:rPr>
          <w:rStyle w:val="StyleUnderline"/>
          <w:rFonts w:asciiTheme="majorHAnsi" w:hAnsiTheme="majorHAnsi" w:cstheme="majorHAnsi"/>
          <w:highlight w:val="cyan"/>
        </w:rPr>
        <w:t>and Trump’s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warlike </w:t>
      </w:r>
      <w:r w:rsidRPr="00E62B06">
        <w:rPr>
          <w:rStyle w:val="Emphasis"/>
          <w:rFonts w:asciiTheme="majorHAnsi" w:hAnsiTheme="majorHAnsi" w:cstheme="majorHAnsi"/>
          <w:highlight w:val="cyan"/>
        </w:rPr>
        <w:t>rhetoric</w:t>
      </w:r>
      <w:r w:rsidRPr="00E62B06">
        <w:rPr>
          <w:rFonts w:asciiTheme="majorHAnsi" w:hAnsiTheme="majorHAnsi" w:cstheme="majorHAnsi"/>
          <w:sz w:val="16"/>
        </w:rPr>
        <w:t>.</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6"/>
        </w:rPr>
        <w:t xml:space="preserve">At some point, the Western media will catch on and begin to report </w:t>
      </w:r>
      <w:r w:rsidRPr="00E62B06">
        <w:rPr>
          <w:rStyle w:val="Emphasis"/>
          <w:rFonts w:asciiTheme="majorHAnsi" w:hAnsiTheme="majorHAnsi" w:cstheme="majorHAnsi"/>
          <w:highlight w:val="cyan"/>
        </w:rPr>
        <w:t>despite</w:t>
      </w:r>
      <w:r w:rsidRPr="00E62B06">
        <w:rPr>
          <w:rStyle w:val="Emphasis"/>
          <w:rFonts w:asciiTheme="majorHAnsi" w:hAnsiTheme="majorHAnsi" w:cstheme="majorHAnsi"/>
        </w:rPr>
        <w:t xml:space="preserve"> the Trumpian </w:t>
      </w:r>
      <w:r w:rsidRPr="00E62B06">
        <w:rPr>
          <w:rStyle w:val="Emphasis"/>
          <w:rFonts w:asciiTheme="majorHAnsi" w:hAnsiTheme="majorHAnsi" w:cstheme="majorHAnsi"/>
          <w:highlight w:val="cyan"/>
        </w:rPr>
        <w:t>bombast</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war is </w:t>
      </w:r>
      <w:r w:rsidRPr="00E62B06">
        <w:rPr>
          <w:rStyle w:val="Emphasis"/>
          <w:rFonts w:asciiTheme="majorHAnsi" w:hAnsiTheme="majorHAnsi" w:cstheme="majorHAnsi"/>
          <w:highlight w:val="cyan"/>
        </w:rPr>
        <w:t>unlikely</w:t>
      </w:r>
      <w:r w:rsidRPr="00E62B06">
        <w:rPr>
          <w:rFonts w:asciiTheme="majorHAnsi" w:hAnsiTheme="majorHAnsi" w:cstheme="majorHAnsi"/>
          <w:sz w:val="16"/>
        </w:rPr>
        <w:t xml:space="preserve">. Indeed, </w:t>
      </w:r>
      <w:r w:rsidRPr="00E62B06">
        <w:rPr>
          <w:rStyle w:val="StyleUnderline"/>
          <w:rFonts w:asciiTheme="majorHAnsi" w:hAnsiTheme="majorHAnsi" w:cstheme="majorHAnsi"/>
        </w:rPr>
        <w:t xml:space="preserve">the president recently </w:t>
      </w:r>
      <w:r w:rsidRPr="00E62B06">
        <w:rPr>
          <w:rStyle w:val="Emphasis"/>
          <w:rFonts w:asciiTheme="majorHAnsi" w:hAnsiTheme="majorHAnsi" w:cstheme="majorHAnsi"/>
        </w:rPr>
        <w:t>passed up his best chance</w:t>
      </w:r>
      <w:r w:rsidRPr="00E62B06">
        <w:rPr>
          <w:rStyle w:val="StyleUnderline"/>
          <w:rFonts w:asciiTheme="majorHAnsi" w:hAnsiTheme="majorHAnsi" w:cstheme="majorHAnsi"/>
        </w:rPr>
        <w:t xml:space="preserve"> to lay the public opinion groundwork for a strike</w:t>
      </w:r>
      <w:r w:rsidRPr="00E62B06">
        <w:rPr>
          <w:rFonts w:asciiTheme="majorHAnsi" w:hAnsiTheme="majorHAnsi" w:cstheme="majorHAnsi"/>
          <w:sz w:val="16"/>
        </w:rPr>
        <w:t xml:space="preserve"> in a speech to the parliament of South Korea. </w:t>
      </w:r>
      <w:r w:rsidRPr="00E62B06">
        <w:rPr>
          <w:rStyle w:val="StyleUnderline"/>
          <w:rFonts w:asciiTheme="majorHAnsi" w:hAnsiTheme="majorHAnsi" w:cstheme="majorHAnsi"/>
          <w:highlight w:val="cyan"/>
        </w:rPr>
        <w:t>South Korean coop</w:t>
      </w:r>
      <w:r w:rsidRPr="00E62B06">
        <w:rPr>
          <w:rStyle w:val="StyleUnderline"/>
          <w:rFonts w:asciiTheme="majorHAnsi" w:hAnsiTheme="majorHAnsi" w:cstheme="majorHAnsi"/>
        </w:rPr>
        <w:t xml:space="preserve">eration, if not open support, </w:t>
      </w:r>
      <w:r w:rsidRPr="00E62B06">
        <w:rPr>
          <w:rStyle w:val="StyleUnderline"/>
          <w:rFonts w:asciiTheme="majorHAnsi" w:hAnsiTheme="majorHAnsi" w:cstheme="majorHAnsi"/>
          <w:highlight w:val="cyan"/>
        </w:rPr>
        <w:t xml:space="preserve">is </w:t>
      </w:r>
      <w:r w:rsidRPr="00E62B06">
        <w:rPr>
          <w:rStyle w:val="Emphasis"/>
          <w:rFonts w:asciiTheme="majorHAnsi" w:hAnsiTheme="majorHAnsi" w:cstheme="majorHAnsi"/>
          <w:highlight w:val="cyan"/>
        </w:rPr>
        <w:t>vital for any</w:t>
      </w:r>
      <w:r w:rsidRPr="00E62B06">
        <w:rPr>
          <w:rStyle w:val="Emphasis"/>
          <w:rFonts w:asciiTheme="majorHAnsi" w:hAnsiTheme="majorHAnsi" w:cstheme="majorHAnsi"/>
        </w:rPr>
        <w:t xml:space="preserve"> such </w:t>
      </w:r>
      <w:r w:rsidRPr="00E62B06">
        <w:rPr>
          <w:rStyle w:val="Emphasis"/>
          <w:rFonts w:asciiTheme="majorHAnsi" w:hAnsiTheme="majorHAnsi" w:cstheme="majorHAnsi"/>
          <w:highlight w:val="cyan"/>
        </w:rPr>
        <w:t>strike</w:t>
      </w:r>
      <w:r w:rsidRPr="00E62B06">
        <w:rPr>
          <w:rFonts w:asciiTheme="majorHAnsi" w:hAnsiTheme="majorHAnsi" w:cstheme="majorHAnsi"/>
          <w:sz w:val="16"/>
        </w:rPr>
        <w:t xml:space="preserve">. Many of the necessary military assets are there, and South Koreans would bear the brunt of any Northern retaliation. </w:t>
      </w:r>
      <w:r w:rsidRPr="00E62B06">
        <w:rPr>
          <w:rStyle w:val="StyleUnderline"/>
          <w:rFonts w:asciiTheme="majorHAnsi" w:hAnsiTheme="majorHAnsi" w:cstheme="majorHAnsi"/>
        </w:rPr>
        <w:t xml:space="preserve">Yet Trump </w:t>
      </w:r>
      <w:r w:rsidRPr="00E62B06">
        <w:rPr>
          <w:rStyle w:val="Emphasis"/>
          <w:rFonts w:asciiTheme="majorHAnsi" w:hAnsiTheme="majorHAnsi" w:cstheme="majorHAnsi"/>
        </w:rPr>
        <w:t>did not use the opportunity</w:t>
      </w:r>
      <w:r w:rsidRPr="00E62B06">
        <w:rPr>
          <w:rStyle w:val="StyleUnderline"/>
          <w:rFonts w:asciiTheme="majorHAnsi" w:hAnsiTheme="majorHAnsi" w:cstheme="majorHAnsi"/>
        </w:rPr>
        <w:t xml:space="preserve"> to lobby for war or even a limited airstrike.</w:t>
      </w:r>
      <w:r w:rsidRPr="00E62B06">
        <w:rPr>
          <w:rFonts w:asciiTheme="majorHAnsi" w:hAnsiTheme="majorHAnsi" w:cstheme="majorHAnsi"/>
          <w:sz w:val="16"/>
        </w:rPr>
        <w:t xml:space="preserve"> Instead, he promoted the decades-old U.S. effort to contain, deter, isolate and sanction the North. </w:t>
      </w:r>
      <w:r w:rsidRPr="00E62B06">
        <w:rPr>
          <w:rStyle w:val="StyleUnderline"/>
          <w:rFonts w:asciiTheme="majorHAnsi" w:hAnsiTheme="majorHAnsi" w:cstheme="majorHAnsi"/>
        </w:rPr>
        <w:t xml:space="preserve">If Trump </w:t>
      </w:r>
      <w:r w:rsidRPr="00E62B06">
        <w:rPr>
          <w:rStyle w:val="Emphasis"/>
          <w:rFonts w:asciiTheme="majorHAnsi" w:hAnsiTheme="majorHAnsi" w:cstheme="majorHAnsi"/>
        </w:rPr>
        <w:t>isn’t bothering to sell an attack</w:t>
      </w:r>
      <w:r w:rsidRPr="00E62B06">
        <w:rPr>
          <w:rStyle w:val="StyleUnderline"/>
          <w:rFonts w:asciiTheme="majorHAnsi" w:hAnsiTheme="majorHAnsi" w:cstheme="majorHAnsi"/>
        </w:rPr>
        <w:t xml:space="preserve"> to the South, then the likelihood, </w:t>
      </w:r>
      <w:r w:rsidRPr="00E62B06">
        <w:rPr>
          <w:rStyle w:val="Emphasis"/>
          <w:rFonts w:asciiTheme="majorHAnsi" w:hAnsiTheme="majorHAnsi" w:cstheme="majorHAnsi"/>
          <w:highlight w:val="cyan"/>
        </w:rPr>
        <w:t>no matter what he says on Twitter</w:t>
      </w:r>
      <w:r w:rsidRPr="00E62B06">
        <w:rPr>
          <w:rStyle w:val="StyleUnderline"/>
          <w:rFonts w:asciiTheme="majorHAnsi" w:hAnsiTheme="majorHAnsi" w:cstheme="majorHAnsi"/>
        </w:rPr>
        <w:t xml:space="preserve">, is that </w:t>
      </w:r>
      <w:r w:rsidRPr="00E62B06">
        <w:rPr>
          <w:rStyle w:val="StyleUnderline"/>
          <w:rFonts w:asciiTheme="majorHAnsi" w:hAnsiTheme="majorHAnsi" w:cstheme="majorHAnsi"/>
          <w:highlight w:val="cyan"/>
        </w:rPr>
        <w:t xml:space="preserve">he </w:t>
      </w:r>
      <w:r w:rsidRPr="00E62B06">
        <w:rPr>
          <w:rStyle w:val="Emphasis"/>
          <w:rFonts w:asciiTheme="majorHAnsi" w:hAnsiTheme="majorHAnsi" w:cstheme="majorHAnsi"/>
          <w:highlight w:val="cyan"/>
        </w:rPr>
        <w:t>will not strike</w:t>
      </w:r>
      <w:r w:rsidRPr="00E62B06">
        <w:rPr>
          <w:rStyle w:val="StyleUnderline"/>
          <w:rFonts w:asciiTheme="majorHAnsi" w:hAnsiTheme="majorHAnsi" w:cstheme="majorHAnsi"/>
        </w:rPr>
        <w:t>.</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 xml:space="preserve">The reason, after </w:t>
      </w:r>
      <w:r w:rsidRPr="00E62B06">
        <w:rPr>
          <w:rStyle w:val="Emphasis"/>
          <w:rFonts w:asciiTheme="majorHAnsi" w:hAnsiTheme="majorHAnsi" w:cstheme="majorHAnsi"/>
        </w:rPr>
        <w:t>all the noise</w:t>
      </w:r>
      <w:r w:rsidRPr="00E62B06">
        <w:rPr>
          <w:rStyle w:val="StyleUnderline"/>
          <w:rFonts w:asciiTheme="majorHAnsi" w:hAnsiTheme="majorHAnsi" w:cstheme="majorHAnsi"/>
        </w:rPr>
        <w:t xml:space="preserve"> about how we </w:t>
      </w:r>
      <w:r w:rsidRPr="00E62B06">
        <w:rPr>
          <w:rStyle w:val="Emphasis"/>
          <w:rFonts w:asciiTheme="majorHAnsi" w:hAnsiTheme="majorHAnsi" w:cstheme="majorHAnsi"/>
        </w:rPr>
        <w:t>cannot tolerate a nuclear North Korea</w:t>
      </w:r>
      <w:r w:rsidRPr="00E62B06">
        <w:rPr>
          <w:rStyle w:val="StyleUnderline"/>
          <w:rFonts w:asciiTheme="majorHAnsi" w:hAnsiTheme="majorHAnsi" w:cstheme="majorHAnsi"/>
        </w:rPr>
        <w:t xml:space="preserve">, is that </w:t>
      </w:r>
      <w:r w:rsidRPr="00E62B06">
        <w:rPr>
          <w:rStyle w:val="Emphasis"/>
          <w:rFonts w:asciiTheme="majorHAnsi" w:hAnsiTheme="majorHAnsi" w:cstheme="majorHAnsi"/>
        </w:rPr>
        <w:t>we can</w:t>
      </w:r>
      <w:r w:rsidRPr="00E62B06">
        <w:rPr>
          <w:rStyle w:val="StyleUnderline"/>
          <w:rFonts w:asciiTheme="majorHAnsi" w:hAnsiTheme="majorHAnsi" w:cstheme="majorHAnsi"/>
        </w:rPr>
        <w:t>.</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For </w:t>
      </w:r>
      <w:r w:rsidRPr="00E62B06">
        <w:rPr>
          <w:rStyle w:val="Emphasis"/>
          <w:rFonts w:asciiTheme="majorHAnsi" w:hAnsiTheme="majorHAnsi" w:cstheme="majorHAnsi"/>
        </w:rPr>
        <w:t>many years</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the U</w:t>
      </w:r>
      <w:r w:rsidRPr="00E62B06">
        <w:rPr>
          <w:rStyle w:val="StyleUnderline"/>
          <w:rFonts w:asciiTheme="majorHAnsi" w:hAnsiTheme="majorHAnsi" w:cstheme="majorHAnsi"/>
        </w:rPr>
        <w:t xml:space="preserve">nited </w:t>
      </w:r>
      <w:r w:rsidRPr="00E62B06">
        <w:rPr>
          <w:rStyle w:val="StyleUnderline"/>
          <w:rFonts w:asciiTheme="majorHAnsi" w:hAnsiTheme="majorHAnsi" w:cstheme="majorHAnsi"/>
          <w:highlight w:val="cyan"/>
        </w:rPr>
        <w:t>S</w:t>
      </w:r>
      <w:r w:rsidRPr="00E62B06">
        <w:rPr>
          <w:rStyle w:val="StyleUnderline"/>
          <w:rFonts w:asciiTheme="majorHAnsi" w:hAnsiTheme="majorHAnsi" w:cstheme="majorHAnsi"/>
        </w:rPr>
        <w:t xml:space="preserve">tates </w:t>
      </w:r>
      <w:r w:rsidRPr="00E62B06">
        <w:rPr>
          <w:rStyle w:val="StyleUnderline"/>
          <w:rFonts w:asciiTheme="majorHAnsi" w:hAnsiTheme="majorHAnsi" w:cstheme="majorHAnsi"/>
          <w:highlight w:val="cyan"/>
        </w:rPr>
        <w:t>has put up</w:t>
      </w:r>
      <w:r w:rsidRPr="00E62B06">
        <w:rPr>
          <w:rStyle w:val="StyleUnderline"/>
          <w:rFonts w:asciiTheme="majorHAnsi" w:hAnsiTheme="majorHAnsi" w:cstheme="majorHAnsi"/>
        </w:rPr>
        <w:t xml:space="preserve"> with </w:t>
      </w:r>
      <w:r w:rsidRPr="00E62B06">
        <w:rPr>
          <w:rStyle w:val="Emphasis"/>
          <w:rFonts w:asciiTheme="majorHAnsi" w:hAnsiTheme="majorHAnsi" w:cstheme="majorHAnsi"/>
        </w:rPr>
        <w:t xml:space="preserve">three </w:t>
      </w:r>
      <w:r w:rsidRPr="00E62B06">
        <w:rPr>
          <w:rStyle w:val="Emphasis"/>
          <w:rFonts w:asciiTheme="majorHAnsi" w:hAnsiTheme="majorHAnsi" w:cstheme="majorHAnsi"/>
          <w:highlight w:val="cyan"/>
        </w:rPr>
        <w:t>other countries</w:t>
      </w:r>
      <w:r w:rsidRPr="00E62B06">
        <w:rPr>
          <w:rStyle w:val="StyleUnderline"/>
          <w:rFonts w:asciiTheme="majorHAnsi" w:hAnsiTheme="majorHAnsi" w:cstheme="majorHAnsi"/>
          <w:highlight w:val="cyan"/>
        </w:rPr>
        <w:t xml:space="preserve"> whom we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deeply </w:t>
      </w:r>
      <w:r w:rsidRPr="00E62B06">
        <w:rPr>
          <w:rStyle w:val="Emphasis"/>
          <w:rFonts w:asciiTheme="majorHAnsi" w:hAnsiTheme="majorHAnsi" w:cstheme="majorHAnsi"/>
          <w:highlight w:val="cyan"/>
        </w:rPr>
        <w:t>distrust</w:t>
      </w:r>
      <w:r w:rsidRPr="00E62B06">
        <w:rPr>
          <w:rStyle w:val="StyleUnderline"/>
          <w:rFonts w:asciiTheme="majorHAnsi" w:hAnsiTheme="majorHAnsi" w:cstheme="majorHAnsi"/>
        </w:rPr>
        <w:t>—</w:t>
      </w:r>
      <w:r w:rsidRPr="00E62B06">
        <w:rPr>
          <w:rStyle w:val="Emphasis"/>
          <w:rFonts w:asciiTheme="majorHAnsi" w:hAnsiTheme="majorHAnsi" w:cstheme="majorHAnsi"/>
        </w:rPr>
        <w:t>Russia</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China</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Pakistan</w:t>
      </w:r>
      <w:r w:rsidRPr="00E62B06">
        <w:rPr>
          <w:rStyle w:val="StyleUnderline"/>
          <w:rFonts w:asciiTheme="majorHAnsi" w:hAnsiTheme="majorHAnsi" w:cstheme="majorHAnsi"/>
        </w:rPr>
        <w:t>—</w:t>
      </w:r>
      <w:r w:rsidRPr="00E62B06">
        <w:rPr>
          <w:rStyle w:val="StyleUnderline"/>
          <w:rFonts w:asciiTheme="majorHAnsi" w:hAnsiTheme="majorHAnsi" w:cstheme="majorHAnsi"/>
          <w:highlight w:val="cyan"/>
        </w:rPr>
        <w:t>having nuclear weapons</w:t>
      </w:r>
      <w:r w:rsidRPr="00E62B06">
        <w:rPr>
          <w:rStyle w:val="StyleUnderline"/>
          <w:rFonts w:asciiTheme="majorHAnsi" w:hAnsiTheme="majorHAnsi" w:cstheme="majorHAnsi"/>
        </w:rPr>
        <w:t xml:space="preserve">. Only </w:t>
      </w:r>
      <w:r w:rsidRPr="00E62B06">
        <w:rPr>
          <w:rStyle w:val="Emphasis"/>
          <w:rFonts w:asciiTheme="majorHAnsi" w:hAnsiTheme="majorHAnsi" w:cstheme="majorHAnsi"/>
        </w:rPr>
        <w:t>once</w:t>
      </w:r>
      <w:r w:rsidRPr="00E62B06">
        <w:rPr>
          <w:rFonts w:asciiTheme="majorHAnsi" w:hAnsiTheme="majorHAnsi" w:cstheme="majorHAnsi"/>
          <w:sz w:val="16"/>
        </w:rPr>
        <w:t xml:space="preserve">, in Cuba in 1962, </w:t>
      </w:r>
      <w:r w:rsidRPr="00E62B06">
        <w:rPr>
          <w:rStyle w:val="StyleUnderline"/>
          <w:rFonts w:asciiTheme="majorHAnsi" w:hAnsiTheme="majorHAnsi" w:cstheme="majorHAnsi"/>
        </w:rPr>
        <w:t xml:space="preserve">did we consider blocking a nuclear expansion with military force. The result was the </w:t>
      </w:r>
      <w:r w:rsidRPr="00E62B06">
        <w:rPr>
          <w:rStyle w:val="Emphasis"/>
          <w:rFonts w:asciiTheme="majorHAnsi" w:hAnsiTheme="majorHAnsi" w:cstheme="majorHAnsi"/>
        </w:rPr>
        <w:t>terrifying Cuban Missile Crisis</w:t>
      </w:r>
      <w:r w:rsidRPr="00E62B06">
        <w:rPr>
          <w:rFonts w:asciiTheme="majorHAnsi" w:hAnsiTheme="majorHAnsi" w:cstheme="majorHAnsi"/>
          <w:sz w:val="16"/>
        </w:rPr>
        <w:t xml:space="preserve">. And while the U.S. arguably won that standoff, </w:t>
      </w:r>
      <w:r w:rsidRPr="00E62B06">
        <w:rPr>
          <w:rStyle w:val="StyleUnderline"/>
          <w:rFonts w:asciiTheme="majorHAnsi" w:hAnsiTheme="majorHAnsi" w:cstheme="majorHAnsi"/>
        </w:rPr>
        <w:t xml:space="preserve">it </w:t>
      </w:r>
      <w:r w:rsidRPr="00E62B06">
        <w:rPr>
          <w:rStyle w:val="Emphasis"/>
          <w:rFonts w:asciiTheme="majorHAnsi" w:hAnsiTheme="majorHAnsi" w:cstheme="majorHAnsi"/>
        </w:rPr>
        <w:t>so unnerved U.S. decision-makers</w:t>
      </w:r>
      <w:r w:rsidRPr="00E62B06">
        <w:rPr>
          <w:rStyle w:val="StyleUnderline"/>
          <w:rFonts w:asciiTheme="majorHAnsi" w:hAnsiTheme="majorHAnsi" w:cstheme="majorHAnsi"/>
        </w:rPr>
        <w:t xml:space="preserve">, as well as the </w:t>
      </w:r>
      <w:r w:rsidRPr="00E62B06">
        <w:rPr>
          <w:rStyle w:val="Emphasis"/>
          <w:rFonts w:asciiTheme="majorHAnsi" w:hAnsiTheme="majorHAnsi" w:cstheme="majorHAnsi"/>
        </w:rPr>
        <w:t>rest of the planet</w:t>
      </w:r>
      <w:r w:rsidRPr="00E62B06">
        <w:rPr>
          <w:rStyle w:val="StyleUnderline"/>
          <w:rFonts w:asciiTheme="majorHAnsi" w:hAnsiTheme="majorHAnsi" w:cstheme="majorHAnsi"/>
        </w:rPr>
        <w:t xml:space="preserve">, that it </w:t>
      </w:r>
      <w:r w:rsidRPr="00E62B06">
        <w:rPr>
          <w:rStyle w:val="Emphasis"/>
          <w:rFonts w:asciiTheme="majorHAnsi" w:hAnsiTheme="majorHAnsi" w:cstheme="majorHAnsi"/>
        </w:rPr>
        <w:t>never repeated the exercise</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When China developed nuclear missiles</w:t>
      </w:r>
      <w:r w:rsidRPr="00E62B06">
        <w:rPr>
          <w:rStyle w:val="StyleUnderline"/>
          <w:rFonts w:asciiTheme="majorHAnsi" w:hAnsiTheme="majorHAnsi" w:cstheme="majorHAnsi"/>
        </w:rPr>
        <w:t xml:space="preserve"> in the 1960s and ‘70s, </w:t>
      </w:r>
      <w:r w:rsidRPr="00E62B06">
        <w:rPr>
          <w:rStyle w:val="StyleUnderline"/>
          <w:rFonts w:asciiTheme="majorHAnsi" w:hAnsiTheme="majorHAnsi" w:cstheme="majorHAnsi"/>
          <w:highlight w:val="cyan"/>
        </w:rPr>
        <w:t xml:space="preserve">we </w:t>
      </w:r>
      <w:r w:rsidRPr="00E62B06">
        <w:rPr>
          <w:rStyle w:val="Emphasis"/>
          <w:rFonts w:asciiTheme="majorHAnsi" w:hAnsiTheme="majorHAnsi" w:cstheme="majorHAnsi"/>
          <w:highlight w:val="cyan"/>
        </w:rPr>
        <w:t>did not interfere</w:t>
      </w:r>
      <w:r w:rsidRPr="00E62B06">
        <w:rPr>
          <w:rFonts w:asciiTheme="majorHAnsi" w:hAnsiTheme="majorHAnsi" w:cstheme="majorHAnsi"/>
          <w:sz w:val="16"/>
        </w:rPr>
        <w:t xml:space="preserve">, even though China was going through the tumult of the Cultural Revolution. Similarly, </w:t>
      </w:r>
      <w:r w:rsidRPr="00E62B06">
        <w:rPr>
          <w:rStyle w:val="StyleUnderline"/>
          <w:rFonts w:asciiTheme="majorHAnsi" w:hAnsiTheme="majorHAnsi" w:cstheme="majorHAnsi"/>
        </w:rPr>
        <w:t xml:space="preserve">when Pakistan nuclearized in the 1990s, the U.S. </w:t>
      </w:r>
      <w:r w:rsidRPr="00E62B06">
        <w:rPr>
          <w:rStyle w:val="Emphasis"/>
          <w:rFonts w:asciiTheme="majorHAnsi" w:hAnsiTheme="majorHAnsi" w:cstheme="majorHAnsi"/>
        </w:rPr>
        <w:t>did not intervene</w:t>
      </w:r>
      <w:r w:rsidRPr="00E62B06">
        <w:rPr>
          <w:rFonts w:asciiTheme="majorHAnsi" w:hAnsiTheme="majorHAnsi" w:cstheme="majorHAnsi"/>
          <w:sz w:val="16"/>
        </w:rPr>
        <w:t>, even though Pakistan had, and still has, serious Islamic fundamentalism problems.</w:t>
      </w:r>
      <w:r w:rsidRPr="00E62B06">
        <w:rPr>
          <w:rStyle w:val="StyleUnderline"/>
          <w:rFonts w:asciiTheme="majorHAnsi" w:hAnsiTheme="majorHAnsi" w:cstheme="majorHAnsi"/>
        </w:rPr>
        <w:t xml:space="preserve">In </w:t>
      </w:r>
      <w:r w:rsidRPr="00E62B06">
        <w:rPr>
          <w:rStyle w:val="Emphasis"/>
          <w:rFonts w:asciiTheme="majorHAnsi" w:hAnsiTheme="majorHAnsi" w:cstheme="majorHAnsi"/>
        </w:rPr>
        <w:t>each instance</w:t>
      </w:r>
      <w:r w:rsidRPr="00E62B06">
        <w:rPr>
          <w:rStyle w:val="StyleUnderline"/>
          <w:rFonts w:asciiTheme="majorHAnsi" w:hAnsiTheme="majorHAnsi" w:cstheme="majorHAnsi"/>
        </w:rPr>
        <w:t xml:space="preserve">, a state in </w:t>
      </w:r>
      <w:r w:rsidRPr="00E62B06">
        <w:rPr>
          <w:rStyle w:val="Emphasis"/>
          <w:rFonts w:asciiTheme="majorHAnsi" w:hAnsiTheme="majorHAnsi" w:cstheme="majorHAnsi"/>
        </w:rPr>
        <w:t>deep ideological opposition</w:t>
      </w:r>
      <w:r w:rsidRPr="00E62B06">
        <w:rPr>
          <w:rStyle w:val="StyleUnderline"/>
          <w:rFonts w:asciiTheme="majorHAnsi" w:hAnsiTheme="majorHAnsi" w:cstheme="majorHAnsi"/>
        </w:rPr>
        <w:t xml:space="preserve"> to the U.S.</w:t>
      </w:r>
      <w:r w:rsidRPr="00E62B06">
        <w:rPr>
          <w:rFonts w:asciiTheme="majorHAnsi" w:hAnsiTheme="majorHAnsi" w:cstheme="majorHAnsi"/>
          <w:sz w:val="16"/>
        </w:rPr>
        <w:t>—Stalinist, Maoist and Islamic fundamentalist—</w:t>
      </w:r>
      <w:r w:rsidRPr="00E62B06">
        <w:rPr>
          <w:rStyle w:val="Emphasis"/>
          <w:rFonts w:asciiTheme="majorHAnsi" w:hAnsiTheme="majorHAnsi" w:cstheme="majorHAnsi"/>
        </w:rPr>
        <w:t>acquired nuclear weapons</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set off an anxious discussion</w:t>
      </w:r>
      <w:r w:rsidRPr="00E62B06">
        <w:rPr>
          <w:rStyle w:val="StyleUnderline"/>
          <w:rFonts w:asciiTheme="majorHAnsi" w:hAnsiTheme="majorHAnsi" w:cstheme="majorHAnsi"/>
        </w:rPr>
        <w:t xml:space="preserve"> in the U.S. about “</w:t>
      </w:r>
      <w:r w:rsidRPr="00E62B06">
        <w:rPr>
          <w:rStyle w:val="Emphasis"/>
          <w:rFonts w:asciiTheme="majorHAnsi" w:hAnsiTheme="majorHAnsi" w:cstheme="majorHAnsi"/>
        </w:rPr>
        <w:t>fanatics</w:t>
      </w:r>
      <w:r w:rsidRPr="00E62B06">
        <w:rPr>
          <w:rStyle w:val="StyleUnderline"/>
          <w:rFonts w:asciiTheme="majorHAnsi" w:hAnsiTheme="majorHAnsi" w:cstheme="majorHAnsi"/>
        </w:rPr>
        <w:t xml:space="preserve">” with the </w:t>
      </w:r>
      <w:r w:rsidRPr="00E62B06">
        <w:rPr>
          <w:rStyle w:val="Emphasis"/>
          <w:rFonts w:asciiTheme="majorHAnsi" w:hAnsiTheme="majorHAnsi" w:cstheme="majorHAnsi"/>
        </w:rPr>
        <w:t>world’s worst weapons</w:t>
      </w:r>
      <w:r w:rsidRPr="00E62B06">
        <w:rPr>
          <w:rStyle w:val="StyleUnderline"/>
          <w:rFonts w:asciiTheme="majorHAnsi" w:hAnsiTheme="majorHAnsi" w:cstheme="majorHAnsi"/>
        </w:rPr>
        <w:t xml:space="preserve">. Yet the alternatives were </w:t>
      </w:r>
      <w:r w:rsidRPr="00E62B06">
        <w:rPr>
          <w:rStyle w:val="Emphasis"/>
          <w:rFonts w:asciiTheme="majorHAnsi" w:hAnsiTheme="majorHAnsi" w:cstheme="majorHAnsi"/>
        </w:rPr>
        <w:t>even worse</w:t>
      </w:r>
      <w:r w:rsidRPr="00E62B06">
        <w:rPr>
          <w:rFonts w:asciiTheme="majorHAnsi" w:hAnsiTheme="majorHAnsi" w:cstheme="majorHAnsi"/>
          <w:sz w:val="16"/>
        </w:rPr>
        <w:t xml:space="preserve">. Airstrikes on China would have set the whole of East Asia ablaze; dropping Special Forces into Pakistan to hijack its weapons—an idea briefly considered—would have been a near-suicide mission; striking the “Islamic bomb” might have sparked a regional Muslim revolt. </w:t>
      </w:r>
      <w:r w:rsidRPr="00E62B06">
        <w:rPr>
          <w:rStyle w:val="StyleUnderline"/>
          <w:rFonts w:asciiTheme="majorHAnsi" w:hAnsiTheme="majorHAnsi" w:cstheme="majorHAnsi"/>
        </w:rPr>
        <w:t xml:space="preserve">In </w:t>
      </w:r>
      <w:r w:rsidRPr="00E62B06">
        <w:rPr>
          <w:rStyle w:val="Emphasis"/>
          <w:rFonts w:asciiTheme="majorHAnsi" w:hAnsiTheme="majorHAnsi" w:cstheme="majorHAnsi"/>
        </w:rPr>
        <w:t>all cases</w:t>
      </w:r>
      <w:r w:rsidRPr="00E62B06">
        <w:rPr>
          <w:rStyle w:val="StyleUnderline"/>
          <w:rFonts w:asciiTheme="majorHAnsi" w:hAnsiTheme="majorHAnsi" w:cstheme="majorHAnsi"/>
        </w:rPr>
        <w:t xml:space="preserve">, U.S. officials found the risks of action </w:t>
      </w:r>
      <w:r w:rsidRPr="00E62B06">
        <w:rPr>
          <w:rStyle w:val="Emphasis"/>
          <w:rFonts w:asciiTheme="majorHAnsi" w:hAnsiTheme="majorHAnsi" w:cstheme="majorHAnsi"/>
        </w:rPr>
        <w:t>outweighed</w:t>
      </w:r>
      <w:r w:rsidRPr="00E62B06">
        <w:rPr>
          <w:rStyle w:val="StyleUnderline"/>
          <w:rFonts w:asciiTheme="majorHAnsi" w:hAnsiTheme="majorHAnsi" w:cstheme="majorHAnsi"/>
        </w:rPr>
        <w:t xml:space="preserve"> by the risks of trying to manage the new status quo. </w:t>
      </w:r>
      <w:r w:rsidRPr="00E62B06">
        <w:rPr>
          <w:rStyle w:val="Emphasis"/>
          <w:rFonts w:asciiTheme="majorHAnsi" w:hAnsiTheme="majorHAnsi" w:cstheme="majorHAnsi"/>
          <w:highlight w:val="cyan"/>
        </w:rPr>
        <w:t>In time</w:t>
      </w:r>
      <w:r w:rsidRPr="00E62B06">
        <w:rPr>
          <w:rStyle w:val="StyleUnderline"/>
          <w:rFonts w:asciiTheme="majorHAnsi" w:hAnsiTheme="majorHAnsi" w:cstheme="majorHAnsi"/>
          <w:highlight w:val="cyan"/>
        </w:rPr>
        <w:t xml:space="preserve">, </w:t>
      </w:r>
      <w:r w:rsidRPr="00E62B06">
        <w:rPr>
          <w:rStyle w:val="Emphasis"/>
          <w:rFonts w:asciiTheme="majorHAnsi" w:hAnsiTheme="majorHAnsi" w:cstheme="majorHAnsi"/>
          <w:highlight w:val="cyan"/>
        </w:rPr>
        <w:t>Washington adapted</w:t>
      </w:r>
      <w:r w:rsidRPr="00E62B06">
        <w:rPr>
          <w:rStyle w:val="StyleUnderline"/>
          <w:rFonts w:asciiTheme="majorHAnsi" w:hAnsiTheme="majorHAnsi" w:cstheme="majorHAnsi"/>
          <w:highlight w:val="cyan"/>
        </w:rPr>
        <w:t>.</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highlight w:val="cyan"/>
        </w:rPr>
        <w:t>This is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almost certainly </w:t>
      </w:r>
      <w:r w:rsidRPr="00E62B06">
        <w:rPr>
          <w:rStyle w:val="Emphasis"/>
          <w:rFonts w:asciiTheme="majorHAnsi" w:hAnsiTheme="majorHAnsi" w:cstheme="majorHAnsi"/>
          <w:highlight w:val="cyan"/>
        </w:rPr>
        <w:t>what will happen</w:t>
      </w:r>
      <w:r w:rsidRPr="00E62B06">
        <w:rPr>
          <w:rStyle w:val="StyleUnderline"/>
          <w:rFonts w:asciiTheme="majorHAnsi" w:hAnsiTheme="majorHAnsi" w:cstheme="majorHAnsi"/>
          <w:highlight w:val="cyan"/>
        </w:rPr>
        <w:t xml:space="preserve"> with North Korea</w:t>
      </w:r>
      <w:r w:rsidRPr="00E62B06">
        <w:rPr>
          <w:rFonts w:asciiTheme="majorHAnsi" w:hAnsiTheme="majorHAnsi" w:cstheme="majorHAnsi"/>
          <w:sz w:val="16"/>
        </w:rPr>
        <w:t xml:space="preserve">. Once again, </w:t>
      </w:r>
      <w:r w:rsidRPr="00E62B06">
        <w:rPr>
          <w:rStyle w:val="StyleUnderline"/>
          <w:rFonts w:asciiTheme="majorHAnsi" w:hAnsiTheme="majorHAnsi" w:cstheme="majorHAnsi"/>
        </w:rPr>
        <w:t>“</w:t>
      </w:r>
      <w:r w:rsidRPr="00E62B06">
        <w:rPr>
          <w:rStyle w:val="Emphasis"/>
          <w:rFonts w:asciiTheme="majorHAnsi" w:hAnsiTheme="majorHAnsi" w:cstheme="majorHAnsi"/>
        </w:rPr>
        <w:t>fanatics</w:t>
      </w:r>
      <w:r w:rsidRPr="00E62B06">
        <w:rPr>
          <w:rStyle w:val="StyleUnderline"/>
          <w:rFonts w:asciiTheme="majorHAnsi" w:hAnsiTheme="majorHAnsi" w:cstheme="majorHAnsi"/>
        </w:rPr>
        <w:t>” have acquired the bomb</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and </w:t>
      </w:r>
      <w:r w:rsidRPr="00E62B06">
        <w:rPr>
          <w:rStyle w:val="Emphasis"/>
          <w:rFonts w:asciiTheme="majorHAnsi" w:hAnsiTheme="majorHAnsi" w:cstheme="majorHAnsi"/>
        </w:rPr>
        <w:t>nightmare scenarios of a nuclear war abound</w:t>
      </w:r>
      <w:r w:rsidRPr="00E62B06">
        <w:rPr>
          <w:rStyle w:val="StyleUnderline"/>
          <w:rFonts w:asciiTheme="majorHAnsi" w:hAnsiTheme="majorHAnsi" w:cstheme="majorHAnsi"/>
        </w:rPr>
        <w:t xml:space="preserve">. Yet </w:t>
      </w:r>
      <w:r w:rsidRPr="00E62B06">
        <w:rPr>
          <w:rStyle w:val="StyleUnderline"/>
          <w:rFonts w:asciiTheme="majorHAnsi" w:hAnsiTheme="majorHAnsi" w:cstheme="majorHAnsi"/>
          <w:highlight w:val="cyan"/>
        </w:rPr>
        <w:t xml:space="preserve">there is </w:t>
      </w:r>
      <w:r w:rsidRPr="00E62B06">
        <w:rPr>
          <w:rStyle w:val="Emphasis"/>
          <w:rFonts w:asciiTheme="majorHAnsi" w:hAnsiTheme="majorHAnsi" w:cstheme="majorHAnsi"/>
          <w:highlight w:val="cyan"/>
        </w:rPr>
        <w:t>little indication</w:t>
      </w:r>
      <w:r w:rsidRPr="00E62B06">
        <w:rPr>
          <w:rStyle w:val="StyleUnderline"/>
          <w:rFonts w:asciiTheme="majorHAnsi" w:hAnsiTheme="majorHAnsi" w:cstheme="majorHAnsi"/>
        </w:rPr>
        <w:t xml:space="preserve"> that the </w:t>
      </w:r>
      <w:r w:rsidRPr="00E62B06">
        <w:rPr>
          <w:rStyle w:val="StyleUnderline"/>
          <w:rFonts w:asciiTheme="majorHAnsi" w:hAnsiTheme="majorHAnsi" w:cstheme="majorHAnsi"/>
          <w:highlight w:val="cyan"/>
        </w:rPr>
        <w:t>North</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Koreans seek</w:t>
      </w:r>
      <w:r w:rsidRPr="00E62B06">
        <w:rPr>
          <w:rStyle w:val="StyleUnderline"/>
          <w:rFonts w:asciiTheme="majorHAnsi" w:hAnsiTheme="majorHAnsi" w:cstheme="majorHAnsi"/>
        </w:rPr>
        <w:t xml:space="preserve"> these </w:t>
      </w:r>
      <w:r w:rsidRPr="00E62B06">
        <w:rPr>
          <w:rStyle w:val="StyleUnderline"/>
          <w:rFonts w:asciiTheme="majorHAnsi" w:hAnsiTheme="majorHAnsi" w:cstheme="majorHAnsi"/>
          <w:highlight w:val="cyan"/>
        </w:rPr>
        <w:t xml:space="preserve">weapons for </w:t>
      </w:r>
      <w:r w:rsidRPr="00E62B06">
        <w:rPr>
          <w:rStyle w:val="Emphasis"/>
          <w:rFonts w:asciiTheme="majorHAnsi" w:hAnsiTheme="majorHAnsi" w:cstheme="majorHAnsi"/>
          <w:highlight w:val="cyan"/>
        </w:rPr>
        <w:t>offensive purposes</w:t>
      </w:r>
      <w:r w:rsidRPr="00E62B06">
        <w:rPr>
          <w:rStyle w:val="StyleUnderline"/>
          <w:rFonts w:asciiTheme="majorHAnsi" w:hAnsiTheme="majorHAnsi" w:cstheme="majorHAnsi"/>
        </w:rPr>
        <w:t xml:space="preserve">. Striking the U.S. with a nuclear weapon would </w:t>
      </w:r>
      <w:r w:rsidRPr="00E62B06">
        <w:rPr>
          <w:rStyle w:val="Emphasis"/>
          <w:rFonts w:asciiTheme="majorHAnsi" w:hAnsiTheme="majorHAnsi" w:cstheme="majorHAnsi"/>
        </w:rPr>
        <w:t>clearly lead to the North’s rapid destruction</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The Northern elite are </w:t>
      </w:r>
      <w:r w:rsidRPr="00E62B06">
        <w:rPr>
          <w:rStyle w:val="Emphasis"/>
          <w:rFonts w:asciiTheme="majorHAnsi" w:hAnsiTheme="majorHAnsi" w:cstheme="majorHAnsi"/>
          <w:highlight w:val="cyan"/>
        </w:rPr>
        <w:t>not suicidal</w:t>
      </w:r>
      <w:r w:rsidRPr="00E62B06">
        <w:rPr>
          <w:rFonts w:asciiTheme="majorHAnsi" w:hAnsiTheme="majorHAnsi" w:cstheme="majorHAnsi"/>
          <w:sz w:val="16"/>
        </w:rPr>
        <w:t xml:space="preserve">. Instead, it appears that </w:t>
      </w:r>
      <w:r w:rsidRPr="00E62B06">
        <w:rPr>
          <w:rStyle w:val="StyleUnderline"/>
          <w:rFonts w:asciiTheme="majorHAnsi" w:hAnsiTheme="majorHAnsi" w:cstheme="majorHAnsi"/>
        </w:rPr>
        <w:t xml:space="preserve">they </w:t>
      </w:r>
      <w:r w:rsidRPr="00E62B06">
        <w:rPr>
          <w:rStyle w:val="Emphasis"/>
          <w:rFonts w:asciiTheme="majorHAnsi" w:hAnsiTheme="majorHAnsi" w:cstheme="majorHAnsi"/>
        </w:rPr>
        <w:t>wish to survive</w:t>
      </w:r>
      <w:r w:rsidRPr="00E62B06">
        <w:rPr>
          <w:rFonts w:asciiTheme="majorHAnsi" w:hAnsiTheme="majorHAnsi" w:cstheme="majorHAnsi"/>
          <w:sz w:val="16"/>
        </w:rPr>
        <w:t>. They have pointed out that if Saddam Hussein or Muammar el-Qaddafi had had nuclear weapons, they would be alive today.</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 xml:space="preserve">There are strike </w:t>
      </w:r>
      <w:r w:rsidRPr="00E62B06">
        <w:rPr>
          <w:rStyle w:val="StyleUnderline"/>
          <w:rFonts w:asciiTheme="majorHAnsi" w:hAnsiTheme="majorHAnsi" w:cstheme="majorHAnsi"/>
          <w:highlight w:val="cyan"/>
        </w:rPr>
        <w:t>options</w:t>
      </w:r>
      <w:r w:rsidRPr="00E62B06">
        <w:rPr>
          <w:rStyle w:val="StyleUnderline"/>
          <w:rFonts w:asciiTheme="majorHAnsi" w:hAnsiTheme="majorHAnsi" w:cstheme="majorHAnsi"/>
        </w:rPr>
        <w:t>, but the possible consequences</w:t>
      </w:r>
      <w:r w:rsidRPr="00E62B06">
        <w:rPr>
          <w:rFonts w:asciiTheme="majorHAnsi" w:hAnsiTheme="majorHAnsi" w:cstheme="majorHAnsi"/>
          <w:sz w:val="16"/>
        </w:rPr>
        <w:t xml:space="preserve">, including a Sino-U.S. war and the regional use of nuclear weapons, </w:t>
      </w:r>
      <w:r w:rsidRPr="00E62B06">
        <w:rPr>
          <w:rStyle w:val="StyleUnderline"/>
          <w:rFonts w:asciiTheme="majorHAnsi" w:hAnsiTheme="majorHAnsi" w:cstheme="majorHAnsi"/>
        </w:rPr>
        <w:t xml:space="preserve">are </w:t>
      </w:r>
      <w:r w:rsidRPr="00E62B06">
        <w:rPr>
          <w:rStyle w:val="Emphasis"/>
          <w:rFonts w:asciiTheme="majorHAnsi" w:hAnsiTheme="majorHAnsi" w:cstheme="majorHAnsi"/>
        </w:rPr>
        <w:t>so dire</w:t>
      </w:r>
      <w:r w:rsidRPr="00E62B06">
        <w:rPr>
          <w:rStyle w:val="StyleUnderline"/>
          <w:rFonts w:asciiTheme="majorHAnsi" w:hAnsiTheme="majorHAnsi" w:cstheme="majorHAnsi"/>
        </w:rPr>
        <w:t xml:space="preserve"> that we have </w:t>
      </w:r>
      <w:r w:rsidRPr="00E62B06">
        <w:rPr>
          <w:rStyle w:val="Emphasis"/>
          <w:rFonts w:asciiTheme="majorHAnsi" w:hAnsiTheme="majorHAnsi" w:cstheme="majorHAnsi"/>
        </w:rPr>
        <w:t>always demurred</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The North has taken</w:t>
      </w:r>
      <w:r w:rsidRPr="00E62B06">
        <w:rPr>
          <w:rStyle w:val="StyleUnderline"/>
          <w:rFonts w:asciiTheme="majorHAnsi" w:hAnsiTheme="majorHAnsi" w:cstheme="majorHAnsi"/>
        </w:rPr>
        <w:t xml:space="preserve"> major </w:t>
      </w:r>
      <w:r w:rsidRPr="00E62B06">
        <w:rPr>
          <w:rStyle w:val="StyleUnderline"/>
          <w:rFonts w:asciiTheme="majorHAnsi" w:hAnsiTheme="majorHAnsi" w:cstheme="majorHAnsi"/>
          <w:highlight w:val="cyan"/>
        </w:rPr>
        <w:t>provocative actions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at </w:t>
      </w:r>
      <w:r w:rsidRPr="00E62B06">
        <w:rPr>
          <w:rStyle w:val="Emphasis"/>
          <w:rFonts w:asciiTheme="majorHAnsi" w:hAnsiTheme="majorHAnsi" w:cstheme="majorHAnsi"/>
        </w:rPr>
        <w:lastRenderedPageBreak/>
        <w:t xml:space="preserve">least </w:t>
      </w:r>
      <w:r w:rsidRPr="00E62B06">
        <w:rPr>
          <w:rStyle w:val="Emphasis"/>
          <w:rFonts w:asciiTheme="majorHAnsi" w:hAnsiTheme="majorHAnsi" w:cstheme="majorHAnsi"/>
          <w:highlight w:val="cyan"/>
        </w:rPr>
        <w:t>six times</w:t>
      </w:r>
      <w:r w:rsidRPr="00E62B06">
        <w:rPr>
          <w:rStyle w:val="StyleUnderline"/>
          <w:rFonts w:asciiTheme="majorHAnsi" w:hAnsiTheme="majorHAnsi" w:cstheme="majorHAnsi"/>
          <w:highlight w:val="cyan"/>
        </w:rPr>
        <w:t xml:space="preserve"> since 1968, and we have </w:t>
      </w:r>
      <w:r w:rsidRPr="00E62B06">
        <w:rPr>
          <w:rStyle w:val="Emphasis"/>
          <w:rFonts w:asciiTheme="majorHAnsi" w:hAnsiTheme="majorHAnsi" w:cstheme="majorHAnsi"/>
          <w:highlight w:val="cyan"/>
        </w:rPr>
        <w:t>never struck</w:t>
      </w:r>
      <w:r w:rsidRPr="00E62B06">
        <w:rPr>
          <w:rStyle w:val="Emphasis"/>
          <w:rFonts w:asciiTheme="majorHAnsi" w:hAnsiTheme="majorHAnsi" w:cstheme="majorHAnsi"/>
        </w:rPr>
        <w:t xml:space="preserve"> back</w:t>
      </w:r>
      <w:r w:rsidRPr="00E62B06">
        <w:rPr>
          <w:rFonts w:asciiTheme="majorHAnsi" w:hAnsiTheme="majorHAnsi" w:cstheme="majorHAnsi"/>
          <w:sz w:val="16"/>
        </w:rPr>
        <w:t>. The reasons then are the same as they are today: North Korea could devastate Seoul with conventional artillery in retaliation; North Korea has a defensive treaty with China; the North would immediately respond to any U.S. airstrike with human shields; North Korea has been tunneling in preparation for war for decades, requiring a U.S. air campaign so large it would effectively be a war—</w:t>
      </w:r>
      <w:r w:rsidRPr="00E62B06">
        <w:rPr>
          <w:rStyle w:val="StyleUnderline"/>
          <w:rFonts w:asciiTheme="majorHAnsi" w:hAnsiTheme="majorHAnsi" w:cstheme="majorHAnsi"/>
        </w:rPr>
        <w:t xml:space="preserve">there is </w:t>
      </w:r>
      <w:r w:rsidRPr="00E62B06">
        <w:rPr>
          <w:rStyle w:val="Emphasis"/>
          <w:rFonts w:asciiTheme="majorHAnsi" w:hAnsiTheme="majorHAnsi" w:cstheme="majorHAnsi"/>
        </w:rPr>
        <w:t>realistically no surgical strike option</w:t>
      </w:r>
      <w:r w:rsidRPr="00E62B06">
        <w:rPr>
          <w:rStyle w:val="StyleUnderline"/>
          <w:rFonts w:asciiTheme="majorHAnsi" w:hAnsiTheme="majorHAnsi" w:cstheme="majorHAnsi"/>
        </w:rPr>
        <w:t xml:space="preserve">; now that North Korea has nuclear weapons, it could respond to U.S. action by </w:t>
      </w:r>
      <w:r w:rsidRPr="00E62B06">
        <w:rPr>
          <w:rStyle w:val="Emphasis"/>
          <w:rFonts w:asciiTheme="majorHAnsi" w:hAnsiTheme="majorHAnsi" w:cstheme="majorHAnsi"/>
        </w:rPr>
        <w:t>using those weapons</w:t>
      </w:r>
      <w:r w:rsidRPr="00E62B06">
        <w:rPr>
          <w:rFonts w:asciiTheme="majorHAnsi" w:hAnsiTheme="majorHAnsi" w:cstheme="majorHAnsi"/>
          <w:sz w:val="16"/>
        </w:rPr>
        <w:t xml:space="preserve">.In brief, the risks associated with a U.S. strike on North Korea are high and have just gotten higher with the North’s progress on nuclear missiles. </w:t>
      </w:r>
      <w:r w:rsidRPr="00E62B06">
        <w:rPr>
          <w:rStyle w:val="StyleUnderline"/>
          <w:rFonts w:asciiTheme="majorHAnsi" w:hAnsiTheme="majorHAnsi" w:cstheme="majorHAnsi"/>
          <w:highlight w:val="cyan"/>
        </w:rPr>
        <w:t>Just as we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grudgingly </w:t>
      </w:r>
      <w:r w:rsidRPr="00E62B06">
        <w:rPr>
          <w:rStyle w:val="Emphasis"/>
          <w:rFonts w:asciiTheme="majorHAnsi" w:hAnsiTheme="majorHAnsi" w:cstheme="majorHAnsi"/>
          <w:highlight w:val="cyan"/>
        </w:rPr>
        <w:t>learned to live</w:t>
      </w:r>
      <w:r w:rsidRPr="00E62B06">
        <w:rPr>
          <w:rStyle w:val="StyleUnderline"/>
          <w:rFonts w:asciiTheme="majorHAnsi" w:hAnsiTheme="majorHAnsi" w:cstheme="majorHAnsi"/>
          <w:highlight w:val="cyan"/>
        </w:rPr>
        <w:t xml:space="preserve"> with </w:t>
      </w:r>
      <w:r w:rsidRPr="00E62B06">
        <w:rPr>
          <w:rStyle w:val="Emphasis"/>
          <w:rFonts w:asciiTheme="majorHAnsi" w:hAnsiTheme="majorHAnsi" w:cstheme="majorHAnsi"/>
          <w:highlight w:val="cyan"/>
        </w:rPr>
        <w:t>Soviet</w:t>
      </w:r>
      <w:r w:rsidRPr="00E62B06">
        <w:rPr>
          <w:rStyle w:val="StyleUnderline"/>
          <w:rFonts w:asciiTheme="majorHAnsi" w:hAnsiTheme="majorHAnsi" w:cstheme="majorHAnsi"/>
          <w:highlight w:val="cyan"/>
        </w:rPr>
        <w:t xml:space="preserve">, </w:t>
      </w:r>
      <w:r w:rsidRPr="00E62B06">
        <w:rPr>
          <w:rStyle w:val="Emphasis"/>
          <w:rFonts w:asciiTheme="majorHAnsi" w:hAnsiTheme="majorHAnsi" w:cstheme="majorHAnsi"/>
          <w:highlight w:val="cyan"/>
        </w:rPr>
        <w:t>Chinese</w:t>
      </w:r>
      <w:r w:rsidRPr="00E62B06">
        <w:rPr>
          <w:rStyle w:val="StyleUnderline"/>
          <w:rFonts w:asciiTheme="majorHAnsi" w:hAnsiTheme="majorHAnsi" w:cstheme="majorHAnsi"/>
          <w:highlight w:val="cyan"/>
        </w:rPr>
        <w:t xml:space="preserve"> and </w:t>
      </w:r>
      <w:r w:rsidRPr="00E62B06">
        <w:rPr>
          <w:rStyle w:val="Emphasis"/>
          <w:rFonts w:asciiTheme="majorHAnsi" w:hAnsiTheme="majorHAnsi" w:cstheme="majorHAnsi"/>
          <w:highlight w:val="cyan"/>
        </w:rPr>
        <w:t>Pakistani nuclearization</w:t>
      </w:r>
      <w:r w:rsidRPr="00E62B06">
        <w:rPr>
          <w:rFonts w:asciiTheme="majorHAnsi" w:hAnsiTheme="majorHAnsi" w:cstheme="majorHAnsi"/>
          <w:sz w:val="16"/>
        </w:rPr>
        <w:t xml:space="preserve">, I predict </w:t>
      </w:r>
      <w:r w:rsidRPr="00E62B06">
        <w:rPr>
          <w:rStyle w:val="StyleUnderline"/>
          <w:rFonts w:asciiTheme="majorHAnsi" w:hAnsiTheme="majorHAnsi" w:cstheme="majorHAnsi"/>
          <w:highlight w:val="cyan"/>
        </w:rPr>
        <w:t xml:space="preserve">we will </w:t>
      </w:r>
      <w:r w:rsidRPr="00E62B06">
        <w:rPr>
          <w:rStyle w:val="Emphasis"/>
          <w:rFonts w:asciiTheme="majorHAnsi" w:hAnsiTheme="majorHAnsi" w:cstheme="majorHAnsi"/>
          <w:highlight w:val="cyan"/>
        </w:rPr>
        <w:t>learn</w:t>
      </w:r>
      <w:r w:rsidRPr="00E62B06">
        <w:rPr>
          <w:rStyle w:val="Emphasis"/>
          <w:rFonts w:asciiTheme="majorHAnsi" w:hAnsiTheme="majorHAnsi" w:cstheme="majorHAnsi"/>
        </w:rPr>
        <w:t xml:space="preserve"> the same </w:t>
      </w:r>
      <w:r w:rsidRPr="00E62B06">
        <w:rPr>
          <w:rStyle w:val="Emphasis"/>
          <w:rFonts w:asciiTheme="majorHAnsi" w:hAnsiTheme="majorHAnsi" w:cstheme="majorHAnsi"/>
          <w:highlight w:val="cyan"/>
        </w:rPr>
        <w:t>with North Korea</w:t>
      </w:r>
      <w:r w:rsidRPr="00E62B06">
        <w:rPr>
          <w:rStyle w:val="StyleUnderline"/>
          <w:rFonts w:asciiTheme="majorHAnsi" w:hAnsiTheme="majorHAnsi" w:cstheme="majorHAnsi"/>
        </w:rPr>
        <w:t xml:space="preserve">—even if our leaders </w:t>
      </w:r>
      <w:r w:rsidRPr="00E62B06">
        <w:rPr>
          <w:rStyle w:val="Emphasis"/>
          <w:rFonts w:asciiTheme="majorHAnsi" w:hAnsiTheme="majorHAnsi" w:cstheme="majorHAnsi"/>
        </w:rPr>
        <w:t>will not admit it publicly</w:t>
      </w:r>
      <w:r w:rsidRPr="00E62B06">
        <w:rPr>
          <w:rStyle w:val="StyleUnderline"/>
          <w:rFonts w:asciiTheme="majorHAnsi" w:hAnsiTheme="majorHAnsi" w:cstheme="majorHAnsi"/>
        </w:rPr>
        <w:t xml:space="preserve"> for some time</w:t>
      </w:r>
      <w:r w:rsidRPr="00E62B06">
        <w:rPr>
          <w:rFonts w:asciiTheme="majorHAnsi" w:hAnsiTheme="majorHAnsi" w:cstheme="majorHAnsi"/>
          <w:sz w:val="16"/>
        </w:rPr>
        <w:t>.</w:t>
      </w:r>
    </w:p>
    <w:p w:rsidR="00227C96" w:rsidRPr="00E62B06" w:rsidRDefault="00227C96" w:rsidP="00227C96">
      <w:pPr>
        <w:pStyle w:val="Heading4"/>
        <w:rPr>
          <w:rFonts w:asciiTheme="majorHAnsi" w:hAnsiTheme="majorHAnsi" w:cstheme="majorHAnsi"/>
        </w:rPr>
      </w:pPr>
      <w:bookmarkStart w:id="0" w:name="_GoBack"/>
      <w:bookmarkEnd w:id="0"/>
      <w:r w:rsidRPr="00E62B06">
        <w:rPr>
          <w:rFonts w:asciiTheme="majorHAnsi" w:hAnsiTheme="majorHAnsi" w:cstheme="majorHAnsi"/>
        </w:rPr>
        <w:t xml:space="preserve">US hard and soft power means no korean war </w:t>
      </w:r>
    </w:p>
    <w:p w:rsidR="00227C96" w:rsidRPr="00E62B06" w:rsidRDefault="00227C96" w:rsidP="00227C96">
      <w:pPr>
        <w:rPr>
          <w:rStyle w:val="Style13ptBold"/>
          <w:rFonts w:asciiTheme="majorHAnsi" w:hAnsiTheme="majorHAnsi" w:cstheme="majorHAnsi"/>
        </w:rPr>
      </w:pPr>
      <w:r w:rsidRPr="00E62B06">
        <w:rPr>
          <w:rStyle w:val="Style13ptBold"/>
          <w:rFonts w:asciiTheme="majorHAnsi" w:hAnsiTheme="majorHAnsi" w:cstheme="majorHAnsi"/>
        </w:rPr>
        <w:t>Hilpert and Meier 18</w:t>
      </w:r>
    </w:p>
    <w:p w:rsidR="00227C96" w:rsidRPr="00E62B06" w:rsidRDefault="00227C96" w:rsidP="00227C96">
      <w:pPr>
        <w:rPr>
          <w:rStyle w:val="Style13ptBold"/>
          <w:rFonts w:asciiTheme="majorHAnsi" w:hAnsiTheme="majorHAnsi" w:cstheme="majorHAnsi"/>
          <w:b w:val="0"/>
          <w:bCs/>
          <w:sz w:val="16"/>
          <w:szCs w:val="16"/>
        </w:rPr>
      </w:pPr>
      <w:r w:rsidRPr="00E62B06">
        <w:rPr>
          <w:rStyle w:val="Style13ptBold"/>
          <w:rFonts w:asciiTheme="majorHAnsi" w:hAnsiTheme="majorHAnsi" w:cstheme="majorHAnsi"/>
          <w:sz w:val="16"/>
          <w:szCs w:val="16"/>
        </w:rPr>
        <w:t xml:space="preserve">(Haans and Oliver, Head and deputy head of Research Division at the german institute of international and security affairs, Stiftung Wissenschaft und Politik, swp-berlin.org, “facets of the North Korean conflict, </w:t>
      </w:r>
      <w:hyperlink r:id="rId18" w:history="1">
        <w:r w:rsidRPr="00E62B06">
          <w:rPr>
            <w:rStyle w:val="Hyperlink"/>
            <w:rFonts w:asciiTheme="majorHAnsi" w:hAnsiTheme="majorHAnsi" w:cstheme="majorHAnsi"/>
            <w:sz w:val="16"/>
            <w:szCs w:val="16"/>
          </w:rPr>
          <w:t>https://www.swp-berlin.org/en/publication/facets-of-the-north-korea-conflict/</w:t>
        </w:r>
      </w:hyperlink>
      <w:r w:rsidRPr="00E62B06">
        <w:rPr>
          <w:rStyle w:val="Style13ptBold"/>
          <w:rFonts w:asciiTheme="majorHAnsi" w:hAnsiTheme="majorHAnsi" w:cstheme="majorHAnsi"/>
          <w:sz w:val="16"/>
          <w:szCs w:val="16"/>
        </w:rPr>
        <w:t xml:space="preserve">, December 12 2018)//abaime </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u w:val="single"/>
        </w:rPr>
        <w:t>Since Donald Trump took office in January 2017, US policy towards North Korea has moved between extremes</w:t>
      </w:r>
      <w:r w:rsidRPr="00E62B06">
        <w:rPr>
          <w:rFonts w:asciiTheme="majorHAnsi" w:hAnsiTheme="majorHAnsi" w:cstheme="majorHAnsi"/>
          <w:sz w:val="16"/>
          <w:szCs w:val="16"/>
        </w:rPr>
        <w:t>. On the one hand, no American administration from Bill Clinton to Barack Obama had so openly threatened North Korea with preventative military strikes. On the other hand, before Trump, no other US president had taken the frankly courageous step of attending a summit meeting with a North Korean ruler.</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At the same time, the entire political spectrum of the United States remains mistrustful of the intentions of the North Korean leadership. The failure of past negotiations since the early 1990s has reinforced Washington’s impression that the Pyongyang regime is not seriously interested in abandoning its nuclear weapons and missile programme. This distrust also has historical roots. The USA and North Korea have been hostile to each other since the Korean War (1950–1953). While this war ranks far behind Viet­nam in the collective memory of the USA, it was nevertheless one of the “hardest and most casualty-heavy military conflicts in US history”.46 Although estimates of the number of victims of the Korean War vary widely, it is assumed that more than two million Koreans, 600,000 Chinese and 36,500 US soldiers died in the conflict.47</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t>The Korean peninsula’s influence on the USA and the latter’s significance for developments there stem not least from Washington’s considerable military potential in the region. As part of its bilateral security and defence agreements, the USA stationed around 28,500 soldiers in the Republic of Korea and almost 40,000 in Japan in 2017.48 Overall, the US Pacific Com­mand has over 375,000 soldiers and civilian forces in the India-Asia-Pacific region.49 In its Defence White Paper 2016, the South Korean Ministry of Defence estimated that in the event of a war with the North, the USA could send up to 690,000 soldiers, 160 war­ships and 2,000 aircraft.50</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t>The rapprochement between Seoul and Pyongyang, which culminated in an inter-Korean summit in April 2018, and the summit meeting between the heads of state of the USA and North Korea on 12 June 2018 have boosted hopes for a diplomatic solution to the con­flict over North Korea’s nuclear weapons and mis­sile programmes. For the time being</w:t>
      </w:r>
      <w:r w:rsidRPr="00E62B06">
        <w:rPr>
          <w:rFonts w:asciiTheme="majorHAnsi" w:hAnsiTheme="majorHAnsi" w:cstheme="majorHAnsi"/>
          <w:b/>
          <w:bCs/>
          <w:u w:val="single"/>
        </w:rPr>
        <w:t>, they have sig­nifi­cantly reduced the risk of war</w:t>
      </w:r>
      <w:r w:rsidRPr="00E62B06">
        <w:rPr>
          <w:rFonts w:asciiTheme="majorHAnsi" w:hAnsiTheme="majorHAnsi" w:cstheme="majorHAnsi"/>
          <w:u w:val="single"/>
        </w:rPr>
        <w:t>.</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War is unlikely---diplomacy solves</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Jonathan </w:t>
      </w:r>
      <w:r w:rsidRPr="00E62B06">
        <w:rPr>
          <w:rStyle w:val="Style13ptBold"/>
          <w:rFonts w:asciiTheme="majorHAnsi" w:hAnsiTheme="majorHAnsi" w:cstheme="majorHAnsi"/>
        </w:rPr>
        <w:t>Marshall 18</w:t>
      </w:r>
      <w:r w:rsidRPr="00E62B06">
        <w:rPr>
          <w:rFonts w:asciiTheme="majorHAnsi" w:hAnsiTheme="majorHAnsi" w:cstheme="majorHAnsi"/>
        </w:rPr>
        <w:t xml:space="preserve">, Marshall, an independent journalist and scholar, is author or coauthor of five books related to national security or international relations, including The Lebanese Connection: Corruption, Civil War, and the International Drug Traffic, “America Isn't on the Brink of Nuclear War—It Just Looks That Way.”, National Interest, Jan 10 2018, </w:t>
      </w:r>
      <w:hyperlink r:id="rId19" w:history="1">
        <w:r w:rsidRPr="00E62B06">
          <w:rPr>
            <w:rStyle w:val="Hyperlink"/>
            <w:rFonts w:asciiTheme="majorHAnsi" w:hAnsiTheme="majorHAnsi" w:cstheme="majorHAnsi"/>
          </w:rPr>
          <w:t>https://nationalinterest.org/feature/america-isnt-the-brink-nuclear-war%E2%80%94it-just-looks-way-24010</w:t>
        </w:r>
      </w:hyperlink>
      <w:r w:rsidRPr="00E62B06">
        <w:rPr>
          <w:rFonts w:asciiTheme="majorHAnsi" w:hAnsiTheme="majorHAnsi" w:cstheme="majorHAnsi"/>
        </w:rPr>
        <w:t xml:space="preserve"> //hh</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u w:val="single"/>
        </w:rPr>
        <w:t xml:space="preserve">By </w:t>
      </w:r>
      <w:r w:rsidRPr="00E62B06">
        <w:rPr>
          <w:rStyle w:val="Emphasis"/>
          <w:rFonts w:asciiTheme="majorHAnsi" w:hAnsiTheme="majorHAnsi" w:cstheme="majorHAnsi"/>
        </w:rPr>
        <w:t>declaring victory in his nuclear showdown with Washington</w:t>
      </w:r>
      <w:r w:rsidRPr="00E62B06">
        <w:rPr>
          <w:rFonts w:asciiTheme="majorHAnsi" w:hAnsiTheme="majorHAnsi" w:cstheme="majorHAnsi"/>
          <w:u w:val="single"/>
        </w:rPr>
        <w:t xml:space="preserve"> and offering an </w:t>
      </w:r>
      <w:r w:rsidRPr="00E62B06">
        <w:rPr>
          <w:rStyle w:val="Emphasis"/>
          <w:rFonts w:asciiTheme="majorHAnsi" w:hAnsiTheme="majorHAnsi" w:cstheme="majorHAnsi"/>
        </w:rPr>
        <w:t>olive branch to Seoul,</w:t>
      </w:r>
      <w:r w:rsidRPr="00E62B06">
        <w:rPr>
          <w:rFonts w:asciiTheme="majorHAnsi" w:hAnsiTheme="majorHAnsi" w:cstheme="majorHAnsi"/>
          <w:u w:val="single"/>
        </w:rPr>
        <w:t xml:space="preserve"> North Korean leader Kim Jong-un may just have </w:t>
      </w:r>
      <w:r w:rsidRPr="00E62B06">
        <w:rPr>
          <w:rStyle w:val="Emphasis"/>
          <w:rFonts w:asciiTheme="majorHAnsi" w:hAnsiTheme="majorHAnsi" w:cstheme="majorHAnsi"/>
        </w:rPr>
        <w:t xml:space="preserve">saved us all from nuclear war. </w:t>
      </w:r>
      <w:r w:rsidRPr="00E62B06">
        <w:rPr>
          <w:rFonts w:asciiTheme="majorHAnsi" w:hAnsiTheme="majorHAnsi" w:cstheme="majorHAnsi"/>
          <w:sz w:val="16"/>
        </w:rPr>
        <w:t xml:space="preserve">“We achieved the goal of completing our state nuclear force in 2017,” Kim claimed in a live TV broadcast as 2017 ended. “The United States can never fight a war against </w:t>
      </w:r>
      <w:r w:rsidRPr="00E62B06">
        <w:rPr>
          <w:rFonts w:asciiTheme="majorHAnsi" w:hAnsiTheme="majorHAnsi" w:cstheme="majorHAnsi"/>
          <w:sz w:val="16"/>
        </w:rPr>
        <w:lastRenderedPageBreak/>
        <w:t xml:space="preserve">me and our state. It should properly know that the whole territory of the U.S. is within the range of our nuclear strike . . . </w:t>
      </w:r>
      <w:r w:rsidRPr="00E62B06">
        <w:rPr>
          <w:rFonts w:asciiTheme="majorHAnsi" w:hAnsiTheme="majorHAnsi" w:cstheme="majorHAnsi"/>
          <w:u w:val="single"/>
        </w:rPr>
        <w:t xml:space="preserve">This is just a reality, not a threat. . . . These weapons will be used only if our security is threatened.” He also said that “the North and the South should no longer do anything that would aggravate the situation, and must exert efforts to ease military tensions and create a peaceful environment.” </w:t>
      </w:r>
      <w:r w:rsidRPr="00E62B06">
        <w:rPr>
          <w:rFonts w:asciiTheme="majorHAnsi" w:hAnsiTheme="majorHAnsi" w:cstheme="majorHAnsi"/>
          <w:sz w:val="16"/>
        </w:rPr>
        <w:t xml:space="preserve">Kim seems to have taken to heart the semi-serious proposal made a half century ago by Republican Sen. George Aiken of Vermont: to end the killing in Vietnam by announcing that the United States had won the war. If President Johnson had listened, hundreds of thousands of lives would have been saved in Indochina. Today, at least that many lives are at stake in North Asia and the United States as the Trump administration threatens to attack North Korea to prevent it from making further progress on its nuclear weapons program. “There easily could be a million deaths on the first day,” said Stanford University International Security Expert Scott Sagan. </w:t>
      </w:r>
      <w:r w:rsidRPr="00E62B06">
        <w:rPr>
          <w:rFonts w:asciiTheme="majorHAnsi" w:hAnsiTheme="majorHAnsi" w:cstheme="majorHAnsi"/>
          <w:u w:val="single"/>
        </w:rPr>
        <w:t xml:space="preserve">By declaring his nuclear force completed, however, Kim can, without losing face, </w:t>
      </w:r>
      <w:r w:rsidRPr="00E62B06">
        <w:rPr>
          <w:rStyle w:val="Emphasis"/>
          <w:rFonts w:asciiTheme="majorHAnsi" w:hAnsiTheme="majorHAnsi" w:cstheme="majorHAnsi"/>
        </w:rPr>
        <w:t>avoid conducting further missile tests that may trigger an all-out response from Washington</w:t>
      </w:r>
      <w:r w:rsidRPr="00E62B06">
        <w:rPr>
          <w:rFonts w:asciiTheme="majorHAnsi" w:hAnsiTheme="majorHAnsi" w:cstheme="majorHAnsi"/>
          <w:sz w:val="16"/>
        </w:rPr>
        <w:t xml:space="preserve">. And </w:t>
      </w:r>
      <w:r w:rsidRPr="00E62B06">
        <w:rPr>
          <w:rFonts w:asciiTheme="majorHAnsi" w:hAnsiTheme="majorHAnsi" w:cstheme="majorHAnsi"/>
          <w:u w:val="single"/>
        </w:rPr>
        <w:t xml:space="preserve">by letting U.S. officials assert that his nuclear capabilities aren’t quite as great as he claims, Kim has </w:t>
      </w:r>
      <w:r w:rsidRPr="00E62B06">
        <w:rPr>
          <w:rStyle w:val="Emphasis"/>
          <w:rFonts w:asciiTheme="majorHAnsi" w:hAnsiTheme="majorHAnsi" w:cstheme="majorHAnsi"/>
        </w:rPr>
        <w:t xml:space="preserve">given the United States the ability step back from the brink of war without losing credibility. </w:t>
      </w:r>
      <w:r w:rsidRPr="00E62B06">
        <w:rPr>
          <w:rFonts w:asciiTheme="majorHAnsi" w:hAnsiTheme="majorHAnsi" w:cstheme="majorHAnsi"/>
          <w:sz w:val="16"/>
        </w:rPr>
        <w:t xml:space="preserve">A 50/50 Chance of War Most Americans are preoccupied with making a living, getting through the holidays, or tuning out all the noisy political debates in Washington. They have little appreciation that the Korean standoff may be the closest the United States has come to nuclear war since the Cuban Missile Crisis of 1962. “We’re actually closer in my view, to a nuclear war with North Korea and in that region than we have ever been,” said Ret. Navy Adm. Michael Mullen, former chairman of the Joint Chiefs of Staff, only hours before Kim’s speech. Former CIA Director John Brennan said in October that the chances of war with North Korea were “too high,” as much as 1-in-4. Richard Haass, the president of the Council on Foreign Relations, has put those odds as high as 50/50. And President Trump’s foreign-policy adviser and golfing buddy, South Carolina Republican Sen. Lindsey Graham, said recently that if North Korea conducts another nuclear bomb test, then the odds that “we use the military option” rise to “70 percent.” </w:t>
      </w:r>
      <w:r w:rsidRPr="00E62B06">
        <w:rPr>
          <w:rFonts w:asciiTheme="majorHAnsi" w:hAnsiTheme="majorHAnsi" w:cstheme="majorHAnsi"/>
          <w:u w:val="single"/>
        </w:rPr>
        <w:t xml:space="preserve">Many other experts have also based their unnerving assessments on public declarations and private discussions with President Trump’s foreign-policy advisers, which all point in the same direction: the administration is seriously </w:t>
      </w:r>
      <w:r w:rsidRPr="00E62B06">
        <w:rPr>
          <w:rStyle w:val="Emphasis"/>
          <w:rFonts w:asciiTheme="majorHAnsi" w:hAnsiTheme="majorHAnsi" w:cstheme="majorHAnsi"/>
        </w:rPr>
        <w:t>gearing up to launch a preemptive war against North Korea</w:t>
      </w:r>
      <w:r w:rsidRPr="00E62B06">
        <w:rPr>
          <w:rFonts w:asciiTheme="majorHAnsi" w:hAnsiTheme="majorHAnsi" w:cstheme="majorHAnsi"/>
          <w:sz w:val="16"/>
        </w:rPr>
        <w:t xml:space="preserve">. Its aim is not to stop an imminent attack against the United States, but to prevent the possibility of North Korea launching a nuclear attack in the future—however improbable and suicidal that might be. “Our president has been really clear about this,” said National Security Adviser H. R. McMaster, Trump’s national-security adviser, on Fox News. “He is not going to permit this rogue regime, Kim Jong-un, to threaten the United States with a nuclear weapon. And so </w:t>
      </w:r>
      <w:r w:rsidRPr="00E62B06">
        <w:rPr>
          <w:rFonts w:asciiTheme="majorHAnsi" w:hAnsiTheme="majorHAnsi" w:cstheme="majorHAnsi"/>
          <w:u w:val="single"/>
        </w:rPr>
        <w:t>he is willing to do anything necessary to prevent that from happening</w:t>
      </w:r>
      <w:r w:rsidRPr="00E62B06">
        <w:rPr>
          <w:rFonts w:asciiTheme="majorHAnsi" w:hAnsiTheme="majorHAnsi" w:cstheme="majorHAnsi"/>
          <w:sz w:val="16"/>
        </w:rPr>
        <w:t xml:space="preserve">. . . . And so, all of our armed forces are getting to really a high, high degree of readiness for this mission.” Trump himself, of course, warned a few months ago that he would meet any further North Korean threats to the United States “with fire and fury like the world has never seen.” Additionally, he said in a tweet that “military solutions are now fully in place, locked and loaded, should North Korea act unwisely.” Trump seems to harbor the dangerous illusion that the military’s missile defenses will prevent North Korea from retaliating against the U.S. homeland if he orders such a “military solution.” He also appears to be unaware that North Korea could readily smuggle atomic bombs aboard container vessels into any large port in the United States and put at risk major U.S. cities—even without long-range missiles. Trump’s confidant, Graham, insists that Trump isn’t bluffing about preparing an all-out strike against North Korea’s nuclear program. “He has told me that. I believe him,” Graham said. “If thousands die, they’re going to die over there. They’re not going to die here. And he has told me that to my face.” On the other hand, </w:t>
      </w:r>
      <w:r w:rsidRPr="00E62B06">
        <w:rPr>
          <w:rFonts w:asciiTheme="majorHAnsi" w:hAnsiTheme="majorHAnsi" w:cstheme="majorHAnsi"/>
          <w:u w:val="single"/>
        </w:rPr>
        <w:t>even if Trump is bluffing, he runs the huge risk of having his bluff called by further North Korean nuclear or missile tests</w:t>
      </w:r>
      <w:r w:rsidRPr="00E62B06">
        <w:rPr>
          <w:rFonts w:asciiTheme="majorHAnsi" w:hAnsiTheme="majorHAnsi" w:cstheme="majorHAnsi"/>
          <w:sz w:val="16"/>
        </w:rPr>
        <w:t xml:space="preserve">. With his credibility at stake, and his popularity waning, “you get even more reasons to believe the president won’t back away from a military strike,” warns Colin Kahl, former national-security advisor to Vice President Joe Biden. </w:t>
      </w:r>
      <w:r w:rsidRPr="00E62B06">
        <w:rPr>
          <w:rStyle w:val="Emphasis"/>
          <w:rFonts w:asciiTheme="majorHAnsi" w:hAnsiTheme="majorHAnsi" w:cstheme="majorHAnsi"/>
        </w:rPr>
        <w:t xml:space="preserve">A Way out of War Fortunately, Kim’s latest speech, calling North Korea’s nuclear program complete, gives everyone a face-saving way out of war. </w:t>
      </w:r>
      <w:r w:rsidRPr="00E62B06">
        <w:rPr>
          <w:rFonts w:asciiTheme="majorHAnsi" w:hAnsiTheme="majorHAnsi" w:cstheme="majorHAnsi"/>
          <w:u w:val="single"/>
        </w:rPr>
        <w:t xml:space="preserve">Kim can credibly claim that North Korea’s successful Nov. 28 test of a Hwasong-15 intercontinental ballistic missile </w:t>
      </w:r>
      <w:r w:rsidRPr="00E62B06">
        <w:rPr>
          <w:rStyle w:val="Emphasis"/>
          <w:rFonts w:asciiTheme="majorHAnsi" w:hAnsiTheme="majorHAnsi" w:cstheme="majorHAnsi"/>
        </w:rPr>
        <w:t xml:space="preserve">demonstrated his ability deter the United States from overthrowing his regime. </w:t>
      </w:r>
      <w:r w:rsidRPr="00E62B06">
        <w:rPr>
          <w:rFonts w:asciiTheme="majorHAnsi" w:hAnsiTheme="majorHAnsi" w:cstheme="majorHAnsi"/>
          <w:u w:val="single"/>
        </w:rPr>
        <w:t>Meanwhile, the Trump administration can credibly claim that North Korea’s missile test didn’t quite demonstrate its operational capability to carry an intact nuclear warhead on a trajectory that could hit U.S. cities</w:t>
      </w:r>
      <w:r w:rsidRPr="00E62B06">
        <w:rPr>
          <w:rFonts w:asciiTheme="majorHAnsi" w:hAnsiTheme="majorHAnsi" w:cstheme="majorHAnsi"/>
          <w:sz w:val="16"/>
        </w:rPr>
        <w:t xml:space="preserve">. Secretary of Defense James Mattis said in mid-December that while forensic experts are still analyzing the data, North Korea “has not yet shown to be a capable threat against us right now.” In other words, </w:t>
      </w:r>
      <w:r w:rsidRPr="00E62B06">
        <w:rPr>
          <w:rStyle w:val="Emphasis"/>
          <w:rFonts w:asciiTheme="majorHAnsi" w:hAnsiTheme="majorHAnsi" w:cstheme="majorHAnsi"/>
        </w:rPr>
        <w:t xml:space="preserve">President Trump doesn’t have to launch a war to demonstrate his credibility. He can boast about having the bigger button without having to use it. </w:t>
      </w:r>
      <w:r w:rsidRPr="00E62B06">
        <w:rPr>
          <w:rFonts w:asciiTheme="majorHAnsi" w:hAnsiTheme="majorHAnsi" w:cstheme="majorHAnsi"/>
          <w:sz w:val="16"/>
        </w:rPr>
        <w:t xml:space="preserve">As a result, </w:t>
      </w:r>
      <w:r w:rsidRPr="00E62B06">
        <w:rPr>
          <w:rFonts w:asciiTheme="majorHAnsi" w:hAnsiTheme="majorHAnsi" w:cstheme="majorHAnsi"/>
          <w:u w:val="single"/>
        </w:rPr>
        <w:t>doors may reopen, likely through South Korea and China, for confidence-building talks</w:t>
      </w:r>
      <w:r w:rsidRPr="00E62B06">
        <w:rPr>
          <w:rFonts w:asciiTheme="majorHAnsi" w:hAnsiTheme="majorHAnsi" w:cstheme="majorHAnsi"/>
          <w:sz w:val="16"/>
        </w:rPr>
        <w:t xml:space="preserve">. These could include, as China has long urged, a freeze on further North Korean missile tests in exchange for a freeze on provocative U.S.-South Korean military exercises. </w:t>
      </w:r>
      <w:r w:rsidRPr="00E62B06">
        <w:rPr>
          <w:rStyle w:val="Emphasis"/>
          <w:rFonts w:asciiTheme="majorHAnsi" w:hAnsiTheme="majorHAnsi" w:cstheme="majorHAnsi"/>
        </w:rPr>
        <w:t>Both measures would dramatically reduce the all-too-real threat of conflict igniting unintentionally through some kind of military blunder</w:t>
      </w:r>
      <w:r w:rsidRPr="00E62B06">
        <w:rPr>
          <w:rFonts w:asciiTheme="majorHAnsi" w:hAnsiTheme="majorHAnsi" w:cstheme="majorHAnsi"/>
          <w:sz w:val="16"/>
        </w:rPr>
        <w:t xml:space="preserve">. The decision by President Trump and South Korean president Moon Jae-in to postpone military </w:t>
      </w:r>
      <w:r w:rsidRPr="00E62B06">
        <w:rPr>
          <w:rFonts w:asciiTheme="majorHAnsi" w:hAnsiTheme="majorHAnsi" w:cstheme="majorHAnsi"/>
          <w:sz w:val="16"/>
        </w:rPr>
        <w:lastRenderedPageBreak/>
        <w:t>exercises until after the Winter Olympics mark a major first step in that direction. The risks of war are still higher than they should be. But on the Korean Peninsula, at least, 2018 is off to a happy start.</w:t>
      </w:r>
    </w:p>
    <w:p w:rsidR="00227C96" w:rsidRPr="00E62B06" w:rsidRDefault="00227C96" w:rsidP="00227C96">
      <w:pPr>
        <w:rPr>
          <w:rFonts w:asciiTheme="majorHAnsi" w:hAnsiTheme="majorHAnsi" w:cstheme="majorHAnsi"/>
          <w:u w:val="single"/>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NoKo War Inevitable</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North Korea nuclear expansion inevitable – </w:t>
      </w:r>
    </w:p>
    <w:p w:rsidR="00227C96" w:rsidRPr="00E62B06" w:rsidRDefault="00227C96" w:rsidP="00227C96">
      <w:pPr>
        <w:rPr>
          <w:rStyle w:val="Style13ptBold"/>
          <w:rFonts w:asciiTheme="majorHAnsi" w:hAnsiTheme="majorHAnsi" w:cstheme="majorHAnsi"/>
          <w:b w:val="0"/>
          <w:bCs/>
        </w:rPr>
      </w:pPr>
      <w:r w:rsidRPr="00E62B06">
        <w:rPr>
          <w:rStyle w:val="Style13ptBold"/>
          <w:rFonts w:asciiTheme="majorHAnsi" w:hAnsiTheme="majorHAnsi" w:cstheme="majorHAnsi"/>
        </w:rPr>
        <w:t>Albert 18 [Eleanor, staff writer for the Council on Foreign Relations, “North Korea’s Military Capabilities” https://www.cfr.org/backgrounder/north-koreas-military-capabilities]//NH.</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The United States and its Asian allies regard </w:t>
      </w:r>
      <w:r w:rsidRPr="00E62B06">
        <w:rPr>
          <w:rFonts w:asciiTheme="majorHAnsi" w:hAnsiTheme="majorHAnsi" w:cstheme="majorHAnsi"/>
          <w:u w:val="single"/>
        </w:rPr>
        <w:t>North Korea as a grave security threat</w:t>
      </w:r>
      <w:r w:rsidRPr="00E62B06">
        <w:rPr>
          <w:rFonts w:asciiTheme="majorHAnsi" w:hAnsiTheme="majorHAnsi" w:cstheme="majorHAnsi"/>
        </w:rPr>
        <w:t xml:space="preserve">. </w:t>
      </w:r>
      <w:r w:rsidRPr="00E62B06">
        <w:rPr>
          <w:rFonts w:asciiTheme="majorHAnsi" w:hAnsiTheme="majorHAnsi" w:cstheme="majorHAnsi"/>
          <w:u w:val="single"/>
        </w:rPr>
        <w:t>It has one of the world’s largest conventional military forces, which, combined with its missile and nuclear tests and aggressive rhetoric, has aroused concern worldwide</w:t>
      </w:r>
      <w:r w:rsidRPr="00E62B06">
        <w:rPr>
          <w:rFonts w:asciiTheme="majorHAnsi" w:hAnsiTheme="majorHAnsi" w:cstheme="majorHAnsi"/>
        </w:rPr>
        <w:t xml:space="preserve">. But world powers have been ineffective in slowing its path to acquire nuclear weapons. While it remains among the poorest countries in the world, </w:t>
      </w:r>
      <w:r w:rsidRPr="00E62B06">
        <w:rPr>
          <w:rStyle w:val="Emphasis"/>
          <w:rFonts w:asciiTheme="majorHAnsi" w:hAnsiTheme="majorHAnsi" w:cstheme="majorHAnsi"/>
        </w:rPr>
        <w:t>North Korea spends nearly a quarter of its gross domestic product (GDP) on its military</w:t>
      </w:r>
      <w:r w:rsidRPr="00E62B06">
        <w:rPr>
          <w:rFonts w:asciiTheme="majorHAnsi" w:hAnsiTheme="majorHAnsi" w:cstheme="majorHAnsi"/>
        </w:rPr>
        <w:t xml:space="preserve">, according to U.S. State Department estimates. </w:t>
      </w:r>
      <w:r w:rsidRPr="00E62B06">
        <w:rPr>
          <w:rFonts w:asciiTheme="majorHAnsi" w:hAnsiTheme="majorHAnsi" w:cstheme="majorHAnsi"/>
          <w:u w:val="single"/>
        </w:rPr>
        <w:t>Its brinkmanship will continue to test regional and international partnerships aimed at preserving stability and security</w:t>
      </w:r>
      <w:r w:rsidRPr="00E62B06">
        <w:rPr>
          <w:rFonts w:asciiTheme="majorHAnsi" w:hAnsiTheme="majorHAnsi" w:cstheme="majorHAnsi"/>
        </w:rPr>
        <w:t xml:space="preserve">. The planning of a historic U.S.-North Korea summit in June 2018 has opened the door for direct diplomacy, but many experts say the dismantling of North Korea’s arsenal would be a lengthy, challenging process. North Korea has tested a series of different missiles, including short-, medium-, intermediate-, and intercontinental- range, and submarine-launched ballistic missiles. Estimates of the country’s nuclear stockpile vary: </w:t>
      </w:r>
      <w:r w:rsidRPr="00E62B06">
        <w:rPr>
          <w:rFonts w:asciiTheme="majorHAnsi" w:hAnsiTheme="majorHAnsi" w:cstheme="majorHAnsi"/>
          <w:u w:val="single"/>
        </w:rPr>
        <w:t xml:space="preserve">some experts believe Pyongyang has between fifteen and twenty nuclear weapons, while U.S. intelligence believes the number to be between </w:t>
      </w:r>
      <w:hyperlink r:id="rId20" w:tgtFrame="_blank" w:tooltip="thirty and sixty bombs" w:history="1">
        <w:r w:rsidRPr="00E62B06">
          <w:rPr>
            <w:rStyle w:val="Emphasis"/>
            <w:rFonts w:asciiTheme="majorHAnsi" w:hAnsiTheme="majorHAnsi" w:cstheme="majorHAnsi"/>
          </w:rPr>
          <w:t>thirty and sixty bombs</w:t>
        </w:r>
      </w:hyperlink>
      <w:r w:rsidRPr="00E62B06">
        <w:rPr>
          <w:rFonts w:asciiTheme="majorHAnsi" w:hAnsiTheme="majorHAnsi" w:cstheme="majorHAnsi"/>
        </w:rPr>
        <w:t xml:space="preserve">. The regime successfully tested intercontinental ballistic missiles (ICBM), each capable of carrying a large nuclear warhead, in July and November 2017. </w:t>
      </w:r>
      <w:r w:rsidRPr="00E62B06">
        <w:rPr>
          <w:rFonts w:asciiTheme="majorHAnsi" w:hAnsiTheme="majorHAnsi" w:cstheme="majorHAnsi"/>
          <w:u w:val="single"/>
        </w:rPr>
        <w:t xml:space="preserve">Pyongyang said that in its November testing of the new Hwasong-15 ICBM, the missile </w:t>
      </w:r>
      <w:hyperlink r:id="rId21" w:tgtFrame="_blank" w:tooltip="hit an altitude" w:history="1">
        <w:r w:rsidRPr="00E62B06">
          <w:rPr>
            <w:rStyle w:val="Hyperlink"/>
            <w:rFonts w:asciiTheme="majorHAnsi" w:hAnsiTheme="majorHAnsi" w:cstheme="majorHAnsi"/>
            <w:u w:val="single"/>
          </w:rPr>
          <w:t>hit an altitude</w:t>
        </w:r>
      </w:hyperlink>
      <w:r w:rsidRPr="00E62B06">
        <w:rPr>
          <w:rFonts w:asciiTheme="majorHAnsi" w:hAnsiTheme="majorHAnsi" w:cstheme="majorHAnsi"/>
          <w:u w:val="single"/>
        </w:rPr>
        <w:t xml:space="preserve"> of 4,475 kilometers</w:t>
      </w:r>
      <w:r w:rsidRPr="00E62B06">
        <w:rPr>
          <w:rFonts w:asciiTheme="majorHAnsi" w:hAnsiTheme="majorHAnsi" w:cstheme="majorHAnsi"/>
        </w:rPr>
        <w:t xml:space="preserve"> (2,780 miles), </w:t>
      </w:r>
      <w:r w:rsidRPr="00E62B06">
        <w:rPr>
          <w:rFonts w:asciiTheme="majorHAnsi" w:hAnsiTheme="majorHAnsi" w:cstheme="majorHAnsi"/>
          <w:u w:val="single"/>
        </w:rPr>
        <w:t>far above the International Space Station</w:t>
      </w:r>
      <w:r w:rsidRPr="00E62B06">
        <w:rPr>
          <w:rFonts w:asciiTheme="majorHAnsi" w:hAnsiTheme="majorHAnsi" w:cstheme="majorHAnsi"/>
        </w:rPr>
        <w:t xml:space="preserve">, and flew about 1,000 kilometers (590 miles) before landing in the sea off Japan’s coast. Analysts estimate the Hwasong-15 has a </w:t>
      </w:r>
      <w:hyperlink r:id="rId22" w:tgtFrame="_blank" w:tooltip="potential range of 13,000 kilometers" w:history="1">
        <w:r w:rsidRPr="00E62B06">
          <w:rPr>
            <w:rStyle w:val="Hyperlink"/>
            <w:rFonts w:asciiTheme="majorHAnsi" w:hAnsiTheme="majorHAnsi" w:cstheme="majorHAnsi"/>
          </w:rPr>
          <w:t>potential range of 13,000 kilometers</w:t>
        </w:r>
      </w:hyperlink>
      <w:r w:rsidRPr="00E62B06">
        <w:rPr>
          <w:rFonts w:asciiTheme="majorHAnsi" w:hAnsiTheme="majorHAnsi" w:cstheme="majorHAnsi"/>
        </w:rPr>
        <w:t xml:space="preserve"> (8,100 miles) and, </w:t>
      </w:r>
      <w:r w:rsidRPr="00E62B06">
        <w:rPr>
          <w:rFonts w:asciiTheme="majorHAnsi" w:hAnsiTheme="majorHAnsi" w:cstheme="majorHAnsi"/>
          <w:u w:val="single"/>
        </w:rPr>
        <w:t xml:space="preserve">if fired on a flatter trajectory, </w:t>
      </w:r>
      <w:r w:rsidRPr="00E62B06">
        <w:rPr>
          <w:rStyle w:val="Emphasis"/>
          <w:rFonts w:asciiTheme="majorHAnsi" w:hAnsiTheme="majorHAnsi" w:cstheme="majorHAnsi"/>
        </w:rPr>
        <w:t>could reach anywhere on the U.S. mainland</w:t>
      </w:r>
      <w:r w:rsidRPr="00E62B06">
        <w:rPr>
          <w:rFonts w:asciiTheme="majorHAnsi" w:hAnsiTheme="majorHAnsi" w:cstheme="majorHAnsi"/>
        </w:rPr>
        <w:t xml:space="preserve">. American analysts and experts from other countries still debate the nuclear payload that the ICBM could carry, and it is still unclear whether the ICBMs have the capability to survive reentry. A confidential U.S. intelligence assessment from July 2017 reportedly concluded that </w:t>
      </w:r>
      <w:r w:rsidRPr="00E62B06">
        <w:rPr>
          <w:rStyle w:val="Emphasis"/>
          <w:rFonts w:asciiTheme="majorHAnsi" w:hAnsiTheme="majorHAnsi" w:cstheme="majorHAnsi"/>
        </w:rPr>
        <w:t xml:space="preserve">North Korea has </w:t>
      </w:r>
      <w:hyperlink r:id="rId23" w:tgtFrame="_blank" w:tooltip="developed" w:history="1">
        <w:r w:rsidRPr="00E62B06">
          <w:rPr>
            <w:rStyle w:val="Emphasis"/>
            <w:rFonts w:asciiTheme="majorHAnsi" w:hAnsiTheme="majorHAnsi" w:cstheme="majorHAnsi"/>
          </w:rPr>
          <w:t>developed</w:t>
        </w:r>
      </w:hyperlink>
      <w:r w:rsidRPr="00E62B06">
        <w:rPr>
          <w:rStyle w:val="Emphasis"/>
          <w:rFonts w:asciiTheme="majorHAnsi" w:hAnsiTheme="majorHAnsi" w:cstheme="majorHAnsi"/>
        </w:rPr>
        <w:t xml:space="preserve"> the technology to miniaturize a nuclear warhead to fit its ballistic missiles</w:t>
      </w:r>
      <w:r w:rsidRPr="00E62B06">
        <w:rPr>
          <w:rFonts w:asciiTheme="majorHAnsi" w:hAnsiTheme="majorHAnsi" w:cstheme="majorHAnsi"/>
        </w:rPr>
        <w:t xml:space="preserve">. And some experts caution that </w:t>
      </w:r>
      <w:r w:rsidRPr="00E62B06">
        <w:rPr>
          <w:rFonts w:asciiTheme="majorHAnsi" w:hAnsiTheme="majorHAnsi" w:cstheme="majorHAnsi"/>
          <w:u w:val="single"/>
        </w:rPr>
        <w:t>it is only a matter of time before North Korea completes its nuclear force</w:t>
      </w:r>
      <w:r w:rsidRPr="00E62B06">
        <w:rPr>
          <w:rFonts w:asciiTheme="majorHAnsi" w:hAnsiTheme="majorHAnsi" w:cstheme="majorHAnsi"/>
        </w:rPr>
        <w:t xml:space="preserve">. “We’re going to have to </w:t>
      </w:r>
      <w:hyperlink r:id="rId24" w:tgtFrame="_blank" w:tooltip="learn to live" w:history="1">
        <w:r w:rsidRPr="00E62B06">
          <w:rPr>
            <w:rStyle w:val="Hyperlink"/>
            <w:rFonts w:asciiTheme="majorHAnsi" w:hAnsiTheme="majorHAnsi" w:cstheme="majorHAnsi"/>
          </w:rPr>
          <w:t>learn to live</w:t>
        </w:r>
      </w:hyperlink>
      <w:r w:rsidRPr="00E62B06">
        <w:rPr>
          <w:rFonts w:asciiTheme="majorHAnsi" w:hAnsiTheme="majorHAnsi" w:cstheme="majorHAnsi"/>
        </w:rPr>
        <w:t xml:space="preserve"> with North Korea’s ability to target the United States with nuclear weapons,” said Jeffrey Lewis of the Middlebury Institute of Strategic Studies. North Korea has conducted six nuclear tests, first in October 2006 and then in May 2009 under Kim Jong-il. Under Kim Jong-un’s leadership the country detonated weapons in February 2013, January and September 2016, and September 2017. The regime possesses the know-how to produce bombs with weapons-grade uranium or plutonium, the primary elements required for making fissile material—the core component of nuclear weapons. </w:t>
      </w:r>
      <w:r w:rsidRPr="00E62B06">
        <w:rPr>
          <w:rStyle w:val="Emphasis"/>
          <w:rFonts w:asciiTheme="majorHAnsi" w:hAnsiTheme="majorHAnsi" w:cstheme="majorHAnsi"/>
          <w:sz w:val="32"/>
          <w:szCs w:val="32"/>
        </w:rPr>
        <w:t>With each test, North Korea’s nuclear explosions have grown in power</w:t>
      </w:r>
      <w:r w:rsidRPr="00E62B06">
        <w:rPr>
          <w:rFonts w:asciiTheme="majorHAnsi" w:hAnsiTheme="majorHAnsi" w:cstheme="majorHAnsi"/>
        </w:rPr>
        <w:t xml:space="preserve">. The first explosion in 2006 was a plutonium-fueled atomic bomb with a yield equivalent to two kilotons of TNT, an energy unit used to measure the power of an explosive blast. The 2009 test had a yield of eight kilotons; the 2013 and January 2016 tests both had yields of approximately seventeen kilotons; and the September 2016 test had a yield of thirty-five kilotons, according to </w:t>
      </w:r>
      <w:hyperlink r:id="rId25" w:tgtFrame="_blank" w:tooltip="data" w:history="1">
        <w:r w:rsidRPr="00E62B06">
          <w:rPr>
            <w:rStyle w:val="Hyperlink"/>
            <w:rFonts w:asciiTheme="majorHAnsi" w:hAnsiTheme="majorHAnsi" w:cstheme="majorHAnsi"/>
          </w:rPr>
          <w:t>data</w:t>
        </w:r>
      </w:hyperlink>
      <w:r w:rsidRPr="00E62B06">
        <w:rPr>
          <w:rFonts w:asciiTheme="majorHAnsi" w:hAnsiTheme="majorHAnsi" w:cstheme="majorHAnsi"/>
        </w:rPr>
        <w:t xml:space="preserve">from the Nuclear Threat Initiative, a Washington, DC-based nonpartisan think tank. (For comparison, the U.S. bomb dropped on Hiroshima in 1945, the first atom bomb, had an estimated yield of sixteen kilotons.) We’re going to have to learn to live with North Korea’s ability to target the United </w:t>
      </w:r>
      <w:r w:rsidRPr="00E62B06">
        <w:rPr>
          <w:rFonts w:asciiTheme="majorHAnsi" w:hAnsiTheme="majorHAnsi" w:cstheme="majorHAnsi"/>
        </w:rPr>
        <w:lastRenderedPageBreak/>
        <w:t xml:space="preserve">States with nuclear weapons. The test carried out on September 3, 2017, was </w:t>
      </w:r>
      <w:hyperlink r:id="rId26" w:tgtFrame="_blank" w:tooltip="significantly larger" w:history="1">
        <w:r w:rsidRPr="00E62B06">
          <w:rPr>
            <w:rStyle w:val="Hyperlink"/>
            <w:rFonts w:asciiTheme="majorHAnsi" w:hAnsiTheme="majorHAnsi" w:cstheme="majorHAnsi"/>
          </w:rPr>
          <w:t>significantly larger</w:t>
        </w:r>
      </w:hyperlink>
      <w:r w:rsidRPr="00E62B06">
        <w:rPr>
          <w:rFonts w:asciiTheme="majorHAnsi" w:hAnsiTheme="majorHAnsi" w:cstheme="majorHAnsi"/>
        </w:rPr>
        <w:t xml:space="preserve">, experts say, and could indicate that the country has developed much more powerful bomb-making technology. Initial estimates from seismic activity led observers to conclude that the explosion may have exceeded one hundred kilotons. An explosion of such a size gives credence to the North’s claims of having developed a hydrogen bomb. In April 2018, Chinese scientists reported that part of North Korea’s Punggye-ri underground nuclear test site </w:t>
      </w:r>
      <w:hyperlink r:id="rId27" w:tgtFrame="_blank" w:tooltip="had collapsed" w:history="1">
        <w:r w:rsidRPr="00E62B06">
          <w:rPr>
            <w:rStyle w:val="Hyperlink"/>
            <w:rFonts w:asciiTheme="majorHAnsi" w:hAnsiTheme="majorHAnsi" w:cstheme="majorHAnsi"/>
          </w:rPr>
          <w:t>had collapsed</w:t>
        </w:r>
      </w:hyperlink>
      <w:r w:rsidRPr="00E62B06">
        <w:rPr>
          <w:rFonts w:asciiTheme="majorHAnsi" w:hAnsiTheme="majorHAnsi" w:cstheme="majorHAnsi"/>
        </w:rPr>
        <w:t xml:space="preserve"> because of the strength of its latest blast. The following month, North Korea demolished tunnels at its testing site and invited around twenty foreign journalists to observe the explosions, a move seen as a confidence-building effort amid diplomacy between the United States and North Korea. As the power of the North’s nuclear tests intensified, so too did the pace of both the country’s nuclear and missile tests. Under Kim Jong-un, who assumed leadership of North Korea in late 2011, the nuclear program markedly accelerated. </w:t>
      </w:r>
      <w:r w:rsidRPr="00E62B06">
        <w:rPr>
          <w:rFonts w:asciiTheme="majorHAnsi" w:hAnsiTheme="majorHAnsi" w:cstheme="majorHAnsi"/>
          <w:u w:val="single"/>
        </w:rPr>
        <w:t xml:space="preserve">In addition to four tests under his regime, the country carried out more than eighty </w:t>
      </w:r>
      <w:hyperlink r:id="rId28" w:tgtFrame="_blank" w:tooltip="missile tests" w:history="1">
        <w:r w:rsidRPr="00E62B06">
          <w:rPr>
            <w:rStyle w:val="Hyperlink"/>
            <w:rFonts w:asciiTheme="majorHAnsi" w:hAnsiTheme="majorHAnsi" w:cstheme="majorHAnsi"/>
            <w:u w:val="single"/>
          </w:rPr>
          <w:t>missile tests</w:t>
        </w:r>
      </w:hyperlink>
      <w:r w:rsidRPr="00E62B06">
        <w:rPr>
          <w:rFonts w:asciiTheme="majorHAnsi" w:hAnsiTheme="majorHAnsi" w:cstheme="majorHAnsi"/>
          <w:u w:val="single"/>
        </w:rPr>
        <w:t>, far exceeding the trials of his father and grandfather before him</w:t>
      </w:r>
      <w:r w:rsidRPr="00E62B06">
        <w:rPr>
          <w:rFonts w:asciiTheme="majorHAnsi" w:hAnsiTheme="majorHAnsi" w:cstheme="majorHAnsi"/>
        </w:rPr>
        <w:t xml:space="preserve">. There remain significant unknowns surrounding the accuracy of North Korea’s ballistic missiles. Expert observers have said that these missiles are usually inaccurate because of their reliance on early guidance systems acquired from the Soviet Union. However, some defectors and experts say North Korea has begun using GPS guidance, similar to that of </w:t>
      </w:r>
      <w:hyperlink r:id="rId29" w:tgtFrame="_blank" w:tooltip="China’s navigation system" w:history="1">
        <w:r w:rsidRPr="00E62B06">
          <w:rPr>
            <w:rStyle w:val="Hyperlink"/>
            <w:rFonts w:asciiTheme="majorHAnsi" w:hAnsiTheme="majorHAnsi" w:cstheme="majorHAnsi"/>
          </w:rPr>
          <w:t>China’s navigation system</w:t>
        </w:r>
      </w:hyperlink>
      <w:r w:rsidRPr="00E62B06">
        <w:rPr>
          <w:rFonts w:asciiTheme="majorHAnsi" w:hAnsiTheme="majorHAnsi" w:cstheme="majorHAnsi"/>
        </w:rPr>
        <w:t xml:space="preserve">, raising questions about the provenance of the system and whether North Korea’s arsenal of missiles is more accurate and reliable than previously believed. </w:t>
      </w:r>
    </w:p>
    <w:p w:rsidR="00227C96" w:rsidRPr="00E62B06" w:rsidRDefault="004E6FFC" w:rsidP="004E6FFC">
      <w:pPr>
        <w:pStyle w:val="Heading2"/>
        <w:rPr>
          <w:rFonts w:asciiTheme="majorHAnsi" w:hAnsiTheme="majorHAnsi" w:cstheme="majorHAnsi"/>
        </w:rPr>
      </w:pPr>
      <w:r w:rsidRPr="00E62B06">
        <w:rPr>
          <w:rFonts w:asciiTheme="majorHAnsi" w:hAnsiTheme="majorHAnsi" w:cstheme="majorHAnsi"/>
        </w:rPr>
        <w:lastRenderedPageBreak/>
        <w:t>**AT: Middle East War**</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Middle East War</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US draw-in</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Sokolski and Miller, 5/19 </w:t>
      </w:r>
      <w:r w:rsidRPr="00E62B06">
        <w:rPr>
          <w:rFonts w:asciiTheme="majorHAnsi" w:hAnsiTheme="majorHAnsi" w:cstheme="majorHAnsi"/>
        </w:rPr>
        <w:t xml:space="preserve">– Aaron David Miller, a distinguished fellow at the Woodrow Wilson Center, has been a State Department Middle East advisor and negotiator in Republican and Democratic administrations. Richard Sokolsky, a non-resident senior fellow at the Carnegie Endowment for International Peace, was a member of the secretary of State’s Office of Policy Planning from 2005 to 2015. (Aaron and Richard, “There’s no compelling reason for the U.S. to go to war with Iran — yet”, Los Angeles Times, 5/19/2019, </w:t>
      </w:r>
      <w:hyperlink r:id="rId30" w:history="1">
        <w:r w:rsidRPr="00E62B06">
          <w:rPr>
            <w:rStyle w:val="Hyperlink"/>
            <w:rFonts w:asciiTheme="majorHAnsi" w:hAnsiTheme="majorHAnsi" w:cstheme="majorHAnsi"/>
          </w:rPr>
          <w:t>https://www.latimes.com/opinion/op-ed/la-oe-miller-sokolsky-iran-trump-war-attack-military-forces-20190519-story.html</w:t>
        </w:r>
      </w:hyperlink>
      <w:r w:rsidRPr="00E62B06">
        <w:rPr>
          <w:rFonts w:asciiTheme="majorHAnsi" w:hAnsiTheme="majorHAnsi" w:cstheme="majorHAnsi"/>
        </w:rPr>
        <w:t>)//RCU</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The </w:t>
      </w:r>
      <w:r w:rsidRPr="00E62B06">
        <w:rPr>
          <w:rStyle w:val="StyleUnderline"/>
          <w:rFonts w:asciiTheme="majorHAnsi" w:hAnsiTheme="majorHAnsi" w:cstheme="majorHAnsi"/>
        </w:rPr>
        <w:t xml:space="preserve">smart money is </w:t>
      </w:r>
      <w:r w:rsidRPr="00E62B06">
        <w:rPr>
          <w:rFonts w:asciiTheme="majorHAnsi" w:hAnsiTheme="majorHAnsi" w:cstheme="majorHAnsi"/>
        </w:rPr>
        <w:t xml:space="preserve">still </w:t>
      </w:r>
      <w:r w:rsidRPr="00E62B06">
        <w:rPr>
          <w:rStyle w:val="StyleUnderline"/>
          <w:rFonts w:asciiTheme="majorHAnsi" w:hAnsiTheme="majorHAnsi" w:cstheme="majorHAnsi"/>
        </w:rPr>
        <w:t>betting against a sustained shooting war</w:t>
      </w:r>
      <w:r w:rsidRPr="00E62B06">
        <w:rPr>
          <w:rFonts w:asciiTheme="majorHAnsi" w:hAnsiTheme="majorHAnsi" w:cstheme="majorHAnsi"/>
        </w:rPr>
        <w:t>, a prediction we hope will come to pass. Thankfully, there are signs that the president is annoyed with his secretary of State and national security advisor for getting way ahead of him in planning a military conflict with Iran.</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The last thing</w:t>
      </w:r>
      <w:r w:rsidRPr="00E62B06">
        <w:rPr>
          <w:rFonts w:asciiTheme="majorHAnsi" w:hAnsiTheme="majorHAnsi" w:cstheme="majorHAnsi"/>
        </w:rPr>
        <w:t xml:space="preserve"> even </w:t>
      </w:r>
      <w:r w:rsidRPr="00E62B06">
        <w:rPr>
          <w:rStyle w:val="StyleUnderline"/>
          <w:rFonts w:asciiTheme="majorHAnsi" w:hAnsiTheme="majorHAnsi" w:cstheme="majorHAnsi"/>
        </w:rPr>
        <w:t>Trump’s trigger-happy advisors</w:t>
      </w:r>
      <w:r w:rsidRPr="00E62B06">
        <w:rPr>
          <w:rFonts w:asciiTheme="majorHAnsi" w:hAnsiTheme="majorHAnsi" w:cstheme="majorHAnsi"/>
        </w:rPr>
        <w:t xml:space="preserve"> should </w:t>
      </w:r>
      <w:r w:rsidRPr="00E62B06">
        <w:rPr>
          <w:rStyle w:val="StyleUnderline"/>
          <w:rFonts w:asciiTheme="majorHAnsi" w:hAnsiTheme="majorHAnsi" w:cstheme="majorHAnsi"/>
        </w:rPr>
        <w:t>want is a purposeless and pointless war with Iran</w:t>
      </w:r>
      <w:r w:rsidRPr="00E62B06">
        <w:rPr>
          <w:rFonts w:asciiTheme="majorHAnsi" w:hAnsiTheme="majorHAnsi" w:cstheme="majorHAnsi"/>
        </w:rPr>
        <w:t xml:space="preserve">. And </w:t>
      </w:r>
      <w:r w:rsidRPr="00E62B06">
        <w:rPr>
          <w:rStyle w:val="StyleUnderline"/>
          <w:rFonts w:asciiTheme="majorHAnsi" w:hAnsiTheme="majorHAnsi" w:cstheme="majorHAnsi"/>
        </w:rPr>
        <w:t>the last thing Trump should want is to break his campaign pledge not to drag the country into</w:t>
      </w:r>
      <w:r w:rsidRPr="00E62B06">
        <w:rPr>
          <w:rFonts w:asciiTheme="majorHAnsi" w:hAnsiTheme="majorHAnsi" w:cstheme="majorHAnsi"/>
        </w:rPr>
        <w:t xml:space="preserve"> another war in </w:t>
      </w:r>
      <w:r w:rsidRPr="00E62B06">
        <w:rPr>
          <w:rStyle w:val="StyleUnderline"/>
          <w:rFonts w:asciiTheme="majorHAnsi" w:hAnsiTheme="majorHAnsi" w:cstheme="majorHAnsi"/>
        </w:rPr>
        <w:t>the Middle East</w:t>
      </w:r>
      <w:r w:rsidRPr="00E62B06">
        <w:rPr>
          <w:rFonts w:asciiTheme="majorHAnsi" w:hAnsiTheme="majorHAnsi" w:cstheme="majorHAnsi"/>
        </w:rPr>
        <w:t>.</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A compelling case could be made for the use of U.S. military force if Iran posed an immediate threat to vital American interests. But </w:t>
      </w:r>
      <w:r w:rsidRPr="00E62B06">
        <w:rPr>
          <w:rStyle w:val="StyleUnderline"/>
          <w:rFonts w:asciiTheme="majorHAnsi" w:hAnsiTheme="majorHAnsi" w:cstheme="majorHAnsi"/>
        </w:rPr>
        <w:t>as harmful as Iran’s activities in the region may be to the United States and its friends and clients, the inconvenient reality,</w:t>
      </w:r>
      <w:r w:rsidRPr="00E62B06">
        <w:rPr>
          <w:rFonts w:asciiTheme="majorHAnsi" w:hAnsiTheme="majorHAnsi" w:cstheme="majorHAnsi"/>
        </w:rPr>
        <w:t xml:space="preserve"> particularly for Iranian hawks in the U.S., </w:t>
      </w:r>
      <w:r w:rsidRPr="00E62B06">
        <w:rPr>
          <w:rStyle w:val="StyleUnderline"/>
          <w:rFonts w:asciiTheme="majorHAnsi" w:hAnsiTheme="majorHAnsi" w:cstheme="majorHAnsi"/>
        </w:rPr>
        <w:t>is that Tehran poses no imminent threat to America’s three core interests</w:t>
      </w:r>
      <w:r w:rsidRPr="00E62B06">
        <w:rPr>
          <w:rFonts w:asciiTheme="majorHAnsi" w:hAnsiTheme="majorHAnsi" w:cstheme="majorHAnsi"/>
        </w:rPr>
        <w:t xml:space="preserve"> — preventing terrorism against Americans abroad or against the homeland, preserving the uninterrupted flow of oil from the Persian Gulf, and preventing Iranian acquisition of a nuclear weapon.</w:t>
      </w:r>
    </w:p>
    <w:p w:rsidR="004E6FFC" w:rsidRPr="00E62B06" w:rsidRDefault="004E6FFC" w:rsidP="004E6FFC">
      <w:pPr>
        <w:pStyle w:val="Heading3"/>
        <w:rPr>
          <w:rFonts w:asciiTheme="majorHAnsi" w:hAnsiTheme="majorHAnsi" w:cstheme="majorHAnsi"/>
        </w:rPr>
      </w:pPr>
      <w:r w:rsidRPr="00E62B06">
        <w:rPr>
          <w:rFonts w:asciiTheme="majorHAnsi" w:hAnsiTheme="majorHAnsi" w:cstheme="majorHAnsi"/>
        </w:rPr>
        <w:lastRenderedPageBreak/>
        <w:t>Alt Causes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Middle Eastern instability is swamped by alt causes – the region is full of flash points for conflict that cause residual instability </w:t>
      </w:r>
    </w:p>
    <w:p w:rsidR="00227C96" w:rsidRPr="00E62B06" w:rsidRDefault="00227C96" w:rsidP="00227C96">
      <w:pPr>
        <w:rPr>
          <w:rFonts w:asciiTheme="majorHAnsi" w:hAnsiTheme="majorHAnsi" w:cstheme="majorHAnsi"/>
        </w:rPr>
      </w:pPr>
      <w:r w:rsidRPr="00E62B06">
        <w:rPr>
          <w:rFonts w:asciiTheme="majorHAnsi" w:hAnsiTheme="majorHAnsi" w:cstheme="majorHAnsi"/>
          <w:b/>
          <w:bCs/>
        </w:rPr>
        <w:t>Lynch, 18</w:t>
      </w:r>
      <w:r w:rsidRPr="00E62B06">
        <w:rPr>
          <w:rFonts w:asciiTheme="majorHAnsi" w:hAnsiTheme="majorHAnsi" w:cstheme="majorHAnsi"/>
        </w:rPr>
        <w:t xml:space="preserve"> – associate professor of political science and international affairs, George Washington University, Senior fellow, Center for a New American Security (Marc, “The New Arab Order: Power and Violence in Today’s Middle East”, Foreign Affairs, Sept/Oct 2018, ProQuest)</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But </w:t>
      </w:r>
      <w:r w:rsidRPr="00E62B06">
        <w:rPr>
          <w:rFonts w:asciiTheme="majorHAnsi" w:hAnsiTheme="majorHAnsi" w:cstheme="majorHAnsi"/>
          <w:u w:val="single"/>
        </w:rPr>
        <w:t>the upheaval did in fact create a new Arab order-just not the one most people expected</w:t>
      </w:r>
      <w:r w:rsidRPr="00E62B06">
        <w:rPr>
          <w:rFonts w:asciiTheme="majorHAnsi" w:hAnsiTheme="majorHAnsi" w:cstheme="majorHAnsi"/>
        </w:rPr>
        <w:t xml:space="preserve">. Although the </w:t>
      </w:r>
      <w:r w:rsidRPr="00E62B06">
        <w:rPr>
          <w:rFonts w:asciiTheme="majorHAnsi" w:hAnsiTheme="majorHAnsi" w:cstheme="majorHAnsi"/>
          <w:u w:val="single"/>
        </w:rPr>
        <w:t>Arab uprisings did not result in successful new democracies, they did reshape regional relations</w:t>
      </w:r>
      <w:r w:rsidRPr="00E62B06">
        <w:rPr>
          <w:rFonts w:asciiTheme="majorHAnsi" w:hAnsiTheme="majorHAnsi" w:cstheme="majorHAnsi"/>
        </w:rPr>
        <w:t xml:space="preserve">. The </w:t>
      </w:r>
      <w:r w:rsidRPr="00E62B06">
        <w:rPr>
          <w:rFonts w:asciiTheme="majorHAnsi" w:hAnsiTheme="majorHAnsi" w:cstheme="majorHAnsi"/>
          <w:u w:val="single"/>
        </w:rPr>
        <w:t>traditional great powers-Egypt, Iraq, and Syria-are now barely functional states</w:t>
      </w:r>
      <w:r w:rsidRPr="00E62B06">
        <w:rPr>
          <w:rFonts w:asciiTheme="majorHAnsi" w:hAnsiTheme="majorHAnsi" w:cstheme="majorHAnsi"/>
        </w:rPr>
        <w:t xml:space="preserve">. </w:t>
      </w:r>
      <w:r w:rsidRPr="00E62B06">
        <w:rPr>
          <w:rFonts w:asciiTheme="majorHAnsi" w:hAnsiTheme="majorHAnsi" w:cstheme="majorHAnsi"/>
          <w:u w:val="single"/>
        </w:rPr>
        <w:t>Wealthy and repressive Gulf countries-Qatar, Saudi Arabia, and the United Arab Emirates-are thriving. The proliferation of failed and weakened states has created new opportunities for competition and intervention, favoring new actors and new capabilities. Regional dynamics are no longer determined by formal alliances and conventional conflicts between major states. Instead, power operates through influence peddling and proxy warfare.</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In almost every Arab state today, </w:t>
      </w:r>
      <w:r w:rsidRPr="00E62B06">
        <w:rPr>
          <w:rFonts w:asciiTheme="majorHAnsi" w:hAnsiTheme="majorHAnsi" w:cstheme="majorHAnsi"/>
          <w:u w:val="single"/>
        </w:rPr>
        <w:t xml:space="preserve">foreign policy is driven by a potent mixture of perceived threats and opportunities. Fears of resurgent domestic uprisings, Iranian power, and U.S. abandonment exist alongside aspirations to take advantage of weakened states and international disarray-a dynamic that draws regional powers into destructive proxy conflicts, which sow chaos throughout the region. </w:t>
      </w:r>
      <w:r w:rsidRPr="00E62B06">
        <w:rPr>
          <w:rStyle w:val="Emphasis"/>
          <w:rFonts w:asciiTheme="majorHAnsi" w:hAnsiTheme="majorHAnsi" w:cstheme="majorHAnsi"/>
        </w:rPr>
        <w:t>Any vision of the region finding a workable balance of power is a mirage: the new order is fundamentally one of disorder.</w:t>
      </w:r>
    </w:p>
    <w:p w:rsidR="00227C96" w:rsidRPr="00E62B06" w:rsidRDefault="00227C96" w:rsidP="00227C96">
      <w:pPr>
        <w:rPr>
          <w:rFonts w:asciiTheme="majorHAnsi" w:hAnsiTheme="majorHAnsi" w:cstheme="majorHAnsi"/>
        </w:rPr>
      </w:pPr>
      <w:r w:rsidRPr="00E62B06">
        <w:rPr>
          <w:rFonts w:asciiTheme="majorHAnsi" w:hAnsiTheme="majorHAnsi" w:cstheme="majorHAnsi"/>
        </w:rPr>
        <w:t>THE NEW DISORDER</w:t>
      </w:r>
    </w:p>
    <w:p w:rsidR="00227C96" w:rsidRPr="00E62B06" w:rsidRDefault="00227C96" w:rsidP="00227C96">
      <w:pPr>
        <w:rPr>
          <w:rFonts w:asciiTheme="majorHAnsi" w:hAnsiTheme="majorHAnsi" w:cstheme="majorHAnsi"/>
        </w:rPr>
      </w:pPr>
      <w:r w:rsidRPr="00E62B06">
        <w:rPr>
          <w:rFonts w:asciiTheme="majorHAnsi" w:hAnsiTheme="majorHAnsi" w:cstheme="majorHAnsi"/>
          <w:u w:val="single"/>
        </w:rPr>
        <w:t>The catalog of despair in the Middle East today is difficult to fathom.</w:t>
      </w:r>
      <w:r w:rsidRPr="00E62B06">
        <w:rPr>
          <w:rFonts w:asciiTheme="majorHAnsi" w:hAnsiTheme="majorHAnsi" w:cstheme="majorHAnsi"/>
        </w:rPr>
        <w:t xml:space="preserve"> The Syrian civil war has become one of the greatest human catastrophes in history, killing at least half a million civilians and displacing more than ten million. Iraq has made remarkable progress in defeating the Islamic State, or isis, but that success has come at a great cost to those who live in the liberated areas. The </w:t>
      </w:r>
      <w:r w:rsidRPr="00E62B06">
        <w:rPr>
          <w:rFonts w:asciiTheme="majorHAnsi" w:hAnsiTheme="majorHAnsi" w:cstheme="majorHAnsi"/>
          <w:u w:val="single"/>
        </w:rPr>
        <w:t xml:space="preserve">civil war in Yemen has resulted in the largest outbreak of cholera in human history and left 8.4 million people on the brink of </w:t>
      </w:r>
      <w:r w:rsidRPr="00E62B06">
        <w:rPr>
          <w:rStyle w:val="StyleUnderline"/>
          <w:rFonts w:asciiTheme="majorHAnsi" w:hAnsiTheme="majorHAnsi" w:cstheme="majorHAnsi"/>
        </w:rPr>
        <w:t>starvation. Libya remains a catastrophically failed state.</w:t>
      </w:r>
    </w:p>
    <w:p w:rsidR="00227C96" w:rsidRPr="00E62B06" w:rsidRDefault="00227C96" w:rsidP="00227C96">
      <w:pPr>
        <w:rPr>
          <w:rFonts w:asciiTheme="majorHAnsi" w:hAnsiTheme="majorHAnsi" w:cstheme="majorHAnsi"/>
        </w:rPr>
      </w:pPr>
      <w:r w:rsidRPr="00E62B06">
        <w:rPr>
          <w:rFonts w:asciiTheme="majorHAnsi" w:hAnsiTheme="majorHAnsi" w:cstheme="majorHAnsi"/>
          <w:u w:val="single"/>
        </w:rPr>
        <w:t>Even states that avoided collapse are struggling</w:t>
      </w:r>
      <w:r w:rsidRPr="00E62B06">
        <w:rPr>
          <w:rFonts w:asciiTheme="majorHAnsi" w:hAnsiTheme="majorHAnsi" w:cstheme="majorHAnsi"/>
        </w:rPr>
        <w:t xml:space="preserve">. Egypt is still suffering from the consequences of its 2013 military coup, as stifling repression prevents political progress, suppresses tourism, fuels insurgency, and drives popular discontent. Bahrain continues to simmer after 2011's bloody sectarian crackdown, with no solutions on offer beyond repression of the political opposition. </w:t>
      </w:r>
      <w:r w:rsidRPr="00E62B06">
        <w:rPr>
          <w:rFonts w:asciiTheme="majorHAnsi" w:hAnsiTheme="majorHAnsi" w:cstheme="majorHAnsi"/>
          <w:u w:val="single"/>
        </w:rPr>
        <w:t>Relatively successful states</w:t>
      </w:r>
      <w:r w:rsidRPr="00E62B06">
        <w:rPr>
          <w:rFonts w:asciiTheme="majorHAnsi" w:hAnsiTheme="majorHAnsi" w:cstheme="majorHAnsi"/>
        </w:rPr>
        <w:t xml:space="preserve">, such as Jordan, Morocco, and Tunisia, </w:t>
      </w:r>
      <w:r w:rsidRPr="00E62B06">
        <w:rPr>
          <w:rFonts w:asciiTheme="majorHAnsi" w:hAnsiTheme="majorHAnsi" w:cstheme="majorHAnsi"/>
          <w:u w:val="single"/>
        </w:rPr>
        <w:t>are grappling with massive economic problems, discontented youth, and unstable neighbors</w:t>
      </w:r>
      <w:r w:rsidRPr="00E62B06">
        <w:rPr>
          <w:rFonts w:asciiTheme="majorHAnsi" w:hAnsiTheme="majorHAnsi" w:cstheme="majorHAnsi"/>
        </w:rPr>
        <w:t xml:space="preserve">. In almost every country, the </w:t>
      </w:r>
      <w:r w:rsidRPr="00E62B06">
        <w:rPr>
          <w:rFonts w:asciiTheme="majorHAnsi" w:hAnsiTheme="majorHAnsi" w:cstheme="majorHAnsi"/>
          <w:u w:val="single"/>
        </w:rPr>
        <w:t>economic and political problems that drove the region toward popular uprising in 2011 are more intense today than they were seven years ago.</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Meanwhile, </w:t>
      </w:r>
      <w:r w:rsidRPr="00E62B06">
        <w:rPr>
          <w:rFonts w:asciiTheme="majorHAnsi" w:hAnsiTheme="majorHAnsi" w:cstheme="majorHAnsi"/>
          <w:u w:val="single"/>
        </w:rPr>
        <w:t>there is no shortage of flash points in the region. The U.S. withdrawal from the nuclear agreement with Iran has reopened the prospect of an American or Israeli military strike leading to war.</w:t>
      </w:r>
      <w:r w:rsidRPr="00E62B06">
        <w:rPr>
          <w:rFonts w:asciiTheme="majorHAnsi" w:hAnsiTheme="majorHAnsi" w:cstheme="majorHAnsi"/>
        </w:rPr>
        <w:t xml:space="preserve"> The </w:t>
      </w:r>
      <w:r w:rsidRPr="00E62B06">
        <w:rPr>
          <w:rFonts w:asciiTheme="majorHAnsi" w:hAnsiTheme="majorHAnsi" w:cstheme="majorHAnsi"/>
          <w:u w:val="single"/>
        </w:rPr>
        <w:t>boycott of Qatar</w:t>
      </w:r>
      <w:r w:rsidRPr="00E62B06">
        <w:rPr>
          <w:rFonts w:asciiTheme="majorHAnsi" w:hAnsiTheme="majorHAnsi" w:cstheme="majorHAnsi"/>
        </w:rPr>
        <w:t xml:space="preserve">, led by Saudi Arabia and the United Arab Emirates, </w:t>
      </w:r>
      <w:r w:rsidRPr="00E62B06">
        <w:rPr>
          <w:rFonts w:asciiTheme="majorHAnsi" w:hAnsiTheme="majorHAnsi" w:cstheme="majorHAnsi"/>
          <w:u w:val="single"/>
        </w:rPr>
        <w:t>has divided the Gulf Cooperation Council, the most successful Arab international organization. In Syria</w:t>
      </w:r>
      <w:r w:rsidRPr="00E62B06">
        <w:rPr>
          <w:rFonts w:asciiTheme="majorHAnsi" w:hAnsiTheme="majorHAnsi" w:cstheme="majorHAnsi"/>
        </w:rPr>
        <w:t xml:space="preserve">, Israel's </w:t>
      </w:r>
      <w:r w:rsidRPr="00E62B06">
        <w:rPr>
          <w:rFonts w:asciiTheme="majorHAnsi" w:hAnsiTheme="majorHAnsi" w:cstheme="majorHAnsi"/>
          <w:u w:val="single"/>
        </w:rPr>
        <w:t>increasingly frequent air strikes</w:t>
      </w:r>
      <w:r w:rsidRPr="00E62B06">
        <w:rPr>
          <w:rFonts w:asciiTheme="majorHAnsi" w:hAnsiTheme="majorHAnsi" w:cstheme="majorHAnsi"/>
        </w:rPr>
        <w:t xml:space="preserve">, Turkey's </w:t>
      </w:r>
      <w:r w:rsidRPr="00E62B06">
        <w:rPr>
          <w:rFonts w:asciiTheme="majorHAnsi" w:hAnsiTheme="majorHAnsi" w:cstheme="majorHAnsi"/>
          <w:u w:val="single"/>
        </w:rPr>
        <w:t>cross-border operations, and</w:t>
      </w:r>
      <w:r w:rsidRPr="00E62B06">
        <w:rPr>
          <w:rFonts w:asciiTheme="majorHAnsi" w:hAnsiTheme="majorHAnsi" w:cstheme="majorHAnsi"/>
        </w:rPr>
        <w:t xml:space="preserve"> </w:t>
      </w:r>
      <w:r w:rsidRPr="00E62B06">
        <w:rPr>
          <w:rFonts w:asciiTheme="majorHAnsi" w:hAnsiTheme="majorHAnsi" w:cstheme="majorHAnsi"/>
          <w:u w:val="single"/>
        </w:rPr>
        <w:t xml:space="preserve">Iran's entrenched presence are pushing the </w:t>
      </w:r>
      <w:r w:rsidRPr="00E62B06">
        <w:rPr>
          <w:rFonts w:asciiTheme="majorHAnsi" w:hAnsiTheme="majorHAnsi" w:cstheme="majorHAnsi"/>
          <w:u w:val="single"/>
        </w:rPr>
        <w:lastRenderedPageBreak/>
        <w:t>civil war in new directions even as the armed opposition to the Assad regime fades</w:t>
      </w:r>
      <w:r w:rsidRPr="00E62B06">
        <w:rPr>
          <w:rFonts w:asciiTheme="majorHAnsi" w:hAnsiTheme="majorHAnsi" w:cstheme="majorHAnsi"/>
        </w:rPr>
        <w:t xml:space="preserve">. The </w:t>
      </w:r>
      <w:r w:rsidRPr="00E62B06">
        <w:rPr>
          <w:rFonts w:asciiTheme="majorHAnsi" w:hAnsiTheme="majorHAnsi" w:cstheme="majorHAnsi"/>
          <w:u w:val="single"/>
        </w:rPr>
        <w:t>stalemated war in Yemen defies containment, with missiles launched</w:t>
      </w:r>
      <w:r w:rsidRPr="00E62B06">
        <w:rPr>
          <w:rFonts w:asciiTheme="majorHAnsi" w:hAnsiTheme="majorHAnsi" w:cstheme="majorHAnsi"/>
        </w:rPr>
        <w:t xml:space="preserve"> by the Houthi rebels targeting Saudi Arabia, </w:t>
      </w:r>
      <w:r w:rsidRPr="00E62B06">
        <w:rPr>
          <w:rFonts w:asciiTheme="majorHAnsi" w:hAnsiTheme="majorHAnsi" w:cstheme="majorHAnsi"/>
          <w:u w:val="single"/>
        </w:rPr>
        <w:t>Saudi air strikes causing widespread civilian deaths</w:t>
      </w:r>
      <w:r w:rsidRPr="00E62B06">
        <w:rPr>
          <w:rFonts w:asciiTheme="majorHAnsi" w:hAnsiTheme="majorHAnsi" w:cstheme="majorHAnsi"/>
        </w:rPr>
        <w:t>, and the United Arab Emirates establishing naval bases across the Horn of Africa to help enforce the Saudi-led blockade and to protect its new presence in the country's south. Meanwhile, recurrent violence in Gaza and the death spiral of the two-state solution threaten to return the Palestinian territories to the center of international attention.</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rPr>
        <w:t xml:space="preserve">Amid all of this, </w:t>
      </w:r>
      <w:r w:rsidRPr="00E62B06">
        <w:rPr>
          <w:rFonts w:asciiTheme="majorHAnsi" w:hAnsiTheme="majorHAnsi" w:cstheme="majorHAnsi"/>
          <w:u w:val="single"/>
        </w:rPr>
        <w:t>the United States</w:t>
      </w:r>
      <w:r w:rsidRPr="00E62B06">
        <w:rPr>
          <w:rFonts w:asciiTheme="majorHAnsi" w:hAnsiTheme="majorHAnsi" w:cstheme="majorHAnsi"/>
        </w:rPr>
        <w:t xml:space="preserve">, under President Donald Trump, </w:t>
      </w:r>
      <w:r w:rsidRPr="00E62B06">
        <w:rPr>
          <w:rFonts w:asciiTheme="majorHAnsi" w:hAnsiTheme="majorHAnsi" w:cstheme="majorHAnsi"/>
          <w:u w:val="single"/>
        </w:rPr>
        <w:t>has enthusiastically aligned itself with an axis of like-minded states</w:t>
      </w:r>
      <w:r w:rsidRPr="00E62B06">
        <w:rPr>
          <w:rFonts w:asciiTheme="majorHAnsi" w:hAnsiTheme="majorHAnsi" w:cstheme="majorHAnsi"/>
        </w:rPr>
        <w:t xml:space="preserve">: Egypt, Israel, Saudi Arabia, and the United Arab Emirates. But this attempt to restore something that resembles the pre-2011 order is far shakier than it appears. In the Middle East today, </w:t>
      </w:r>
      <w:r w:rsidRPr="00E62B06">
        <w:rPr>
          <w:rFonts w:asciiTheme="majorHAnsi" w:hAnsiTheme="majorHAnsi" w:cstheme="majorHAnsi"/>
          <w:u w:val="single"/>
        </w:rPr>
        <w:t>the proliferation of failed states, unresolved crises of governance, and crosscutting lines of competition undermine every exercise of power. When states attempt to assert control at home or influence abroad, they only exacerbate their own insecurity</w:t>
      </w:r>
      <w:r w:rsidRPr="00E62B06">
        <w:rPr>
          <w:rFonts w:asciiTheme="majorHAnsi" w:hAnsiTheme="majorHAnsi" w:cstheme="majorHAnsi"/>
        </w:rPr>
        <w:t xml:space="preserve">. The </w:t>
      </w:r>
      <w:r w:rsidRPr="00E62B06">
        <w:rPr>
          <w:rFonts w:asciiTheme="majorHAnsi" w:hAnsiTheme="majorHAnsi" w:cstheme="majorHAnsi"/>
          <w:u w:val="single"/>
        </w:rPr>
        <w:t>Trump administration's decision to double down on support for autocratic regimes while ignoring the profound structural changes that stand in the way of restoring the old order will neither produce stability nor advance U.S. interests.</w:t>
      </w:r>
    </w:p>
    <w:p w:rsidR="004E6FFC" w:rsidRPr="00E62B06" w:rsidRDefault="004E6FFC" w:rsidP="004E6FFC">
      <w:pPr>
        <w:pStyle w:val="Heading3"/>
        <w:rPr>
          <w:rFonts w:asciiTheme="majorHAnsi" w:hAnsiTheme="majorHAnsi" w:cstheme="majorHAnsi"/>
        </w:rPr>
      </w:pPr>
      <w:r w:rsidRPr="00E62B06">
        <w:rPr>
          <w:rFonts w:asciiTheme="majorHAnsi" w:hAnsiTheme="majorHAnsi" w:cstheme="majorHAnsi"/>
        </w:rPr>
        <w:lastRenderedPageBreak/>
        <w:t>Instability Inevitable</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Middle East instability inevitable</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Mehran </w:t>
      </w:r>
      <w:r w:rsidRPr="00E62B06">
        <w:rPr>
          <w:rStyle w:val="Style13ptBold"/>
          <w:rFonts w:asciiTheme="majorHAnsi" w:hAnsiTheme="majorHAnsi" w:cstheme="majorHAnsi"/>
        </w:rPr>
        <w:t>Kamrava 18</w:t>
      </w:r>
      <w:r w:rsidRPr="00E62B06">
        <w:rPr>
          <w:rFonts w:asciiTheme="majorHAnsi" w:hAnsiTheme="majorHAnsi" w:cstheme="majorHAnsi"/>
        </w:rPr>
        <w:t xml:space="preserve"> {Mehran Kamrava is Professor and Director of the Center for International and Regional Studies at Georgetown University's School of Foreign Service in Qatar. 2018. “Multipolarity and instability in the Middle East.” https://www-sciencedirect-com.proxy.lib.umich.edu/science/article/pii/S0030438718300632}//JM</w:t>
      </w:r>
    </w:p>
    <w:p w:rsidR="00821A60" w:rsidRPr="00E62B06" w:rsidRDefault="00227C96" w:rsidP="00821A60">
      <w:pPr>
        <w:rPr>
          <w:rFonts w:asciiTheme="majorHAnsi" w:hAnsiTheme="majorHAnsi" w:cstheme="majorHAnsi"/>
          <w:b/>
          <w:iCs/>
          <w:u w:val="single"/>
        </w:rPr>
      </w:pPr>
      <w:r w:rsidRPr="00E62B06">
        <w:rPr>
          <w:rFonts w:asciiTheme="majorHAnsi" w:hAnsiTheme="majorHAnsi" w:cstheme="majorHAnsi"/>
          <w:u w:val="single"/>
        </w:rPr>
        <w:t>Tensions have long been a feature of the international relations of the Middle East</w:t>
      </w:r>
      <w:r w:rsidRPr="00E62B06">
        <w:rPr>
          <w:rFonts w:asciiTheme="majorHAnsi" w:hAnsiTheme="majorHAnsi" w:cstheme="majorHAnsi"/>
          <w:sz w:val="16"/>
        </w:rPr>
        <w:t xml:space="preserve">. After the 2011 Arab uprisings, </w:t>
      </w:r>
      <w:r w:rsidRPr="00E62B06">
        <w:rPr>
          <w:rFonts w:asciiTheme="majorHAnsi" w:hAnsiTheme="majorHAnsi" w:cstheme="majorHAnsi"/>
          <w:u w:val="single"/>
        </w:rPr>
        <w:t xml:space="preserve">regional instability is being driven by a confluence of three interrelated developments. First, the </w:t>
      </w:r>
      <w:r w:rsidRPr="00E62B06">
        <w:rPr>
          <w:rStyle w:val="Emphasis"/>
          <w:rFonts w:asciiTheme="majorHAnsi" w:hAnsiTheme="majorHAnsi" w:cstheme="majorHAnsi"/>
        </w:rPr>
        <w:t>weakening role of the United States</w:t>
      </w:r>
      <w:r w:rsidRPr="00E62B06">
        <w:rPr>
          <w:rFonts w:asciiTheme="majorHAnsi" w:hAnsiTheme="majorHAnsi" w:cstheme="majorHAnsi"/>
          <w:u w:val="single"/>
        </w:rPr>
        <w:t xml:space="preserve"> as a power balancer</w:t>
      </w:r>
      <w:r w:rsidRPr="00E62B06">
        <w:rPr>
          <w:rFonts w:asciiTheme="majorHAnsi" w:hAnsiTheme="majorHAnsi" w:cstheme="majorHAnsi"/>
          <w:sz w:val="16"/>
        </w:rPr>
        <w:t xml:space="preserve"> in the Middle East, combined with the larger global context, has provided assumptions about threats and new opportunities for local and other actors to pursue strategic and foreign policy objectives that have deepened tensions and regional competition. </w:t>
      </w:r>
      <w:r w:rsidRPr="00E62B06">
        <w:rPr>
          <w:rFonts w:asciiTheme="majorHAnsi" w:hAnsiTheme="majorHAnsi" w:cstheme="majorHAnsi"/>
          <w:u w:val="single"/>
        </w:rPr>
        <w:t>Second, there has been a juxtaposing of power multipolarity with ideological multipolarity</w:t>
      </w:r>
      <w:r w:rsidRPr="00E62B06">
        <w:rPr>
          <w:rFonts w:asciiTheme="majorHAnsi" w:hAnsiTheme="majorHAnsi" w:cstheme="majorHAnsi"/>
          <w:sz w:val="16"/>
        </w:rPr>
        <w:t xml:space="preserve">, itself a source of increased instability, with </w:t>
      </w:r>
      <w:r w:rsidRPr="00E62B06">
        <w:rPr>
          <w:rFonts w:asciiTheme="majorHAnsi" w:hAnsiTheme="majorHAnsi" w:cstheme="majorHAnsi"/>
          <w:u w:val="single"/>
        </w:rPr>
        <w:t>two of the regional powers, Iran and Saudi Arabia, fanning opposing sectarian flames t</w:t>
      </w:r>
      <w:r w:rsidRPr="00E62B06">
        <w:rPr>
          <w:rFonts w:asciiTheme="majorHAnsi" w:hAnsiTheme="majorHAnsi" w:cstheme="majorHAnsi"/>
          <w:sz w:val="16"/>
        </w:rPr>
        <w:t xml:space="preserve">o further their respective strategic objectives. Third, </w:t>
      </w:r>
      <w:r w:rsidRPr="00E62B06">
        <w:rPr>
          <w:rFonts w:asciiTheme="majorHAnsi" w:hAnsiTheme="majorHAnsi" w:cstheme="majorHAnsi"/>
          <w:u w:val="single"/>
        </w:rPr>
        <w:t>this strategic competition is being played out in several newly weakened or collapsing states such as Libya, Syria, and Yemen. Similarly, the regional powers’ competition in previously weakened states</w:t>
      </w:r>
      <w:r w:rsidRPr="00E62B06">
        <w:rPr>
          <w:rFonts w:asciiTheme="majorHAnsi" w:hAnsiTheme="majorHAnsi" w:cstheme="majorHAnsi"/>
          <w:sz w:val="16"/>
        </w:rPr>
        <w:t xml:space="preserve">, such as Lebanon and Iraq, has intensified due to the acquisition of new, sectarian dimensions. </w:t>
      </w:r>
      <w:r w:rsidRPr="00E62B06">
        <w:rPr>
          <w:rFonts w:asciiTheme="majorHAnsi" w:hAnsiTheme="majorHAnsi" w:cstheme="majorHAnsi"/>
          <w:u w:val="single"/>
        </w:rPr>
        <w:t xml:space="preserve">These developments are likely to </w:t>
      </w:r>
      <w:r w:rsidRPr="00E62B06">
        <w:rPr>
          <w:rStyle w:val="Emphasis"/>
          <w:rFonts w:asciiTheme="majorHAnsi" w:hAnsiTheme="majorHAnsi" w:cstheme="majorHAnsi"/>
        </w:rPr>
        <w:t>perpetuate instability and tensions in the Middle East for the foreseeable future.</w:t>
      </w:r>
    </w:p>
    <w:p w:rsidR="00821A60" w:rsidRPr="00E62B06" w:rsidRDefault="00821A60" w:rsidP="00821A60">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Yemen Escalation</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Saudi coalition humanitarian aid is increasing</w:t>
      </w:r>
    </w:p>
    <w:p w:rsidR="00227C96" w:rsidRPr="00E62B06" w:rsidRDefault="00227C96" w:rsidP="00227C96">
      <w:pPr>
        <w:rPr>
          <w:rFonts w:asciiTheme="majorHAnsi" w:hAnsiTheme="majorHAnsi" w:cstheme="majorHAnsi"/>
        </w:rPr>
      </w:pPr>
      <w:r w:rsidRPr="00E62B06">
        <w:rPr>
          <w:rFonts w:asciiTheme="majorHAnsi" w:hAnsiTheme="majorHAnsi" w:cstheme="majorHAnsi"/>
          <w:b/>
          <w:bCs/>
        </w:rPr>
        <w:t>Baron 19</w:t>
      </w:r>
      <w:r w:rsidRPr="00E62B06">
        <w:rPr>
          <w:rFonts w:asciiTheme="majorHAnsi" w:hAnsiTheme="majorHAnsi" w:cstheme="majorHAnsi"/>
        </w:rPr>
        <w:t xml:space="preserve"> (Adam, visiting fellow at the European Council on Foreign Relations and a fellow in the International Security Program at New America, “Peace in Yemen Requires Far More Than What’s on the Table in Fragile Talks”, World Politics Review, 1-17-19, </w:t>
      </w:r>
      <w:hyperlink r:id="rId31" w:history="1">
        <w:r w:rsidRPr="00E62B06">
          <w:rPr>
            <w:rStyle w:val="Hyperlink"/>
            <w:rFonts w:asciiTheme="majorHAnsi" w:hAnsiTheme="majorHAnsi" w:cstheme="majorHAnsi"/>
          </w:rPr>
          <w:t>https://www.worldpoliticsreview.com/articles/27218/peace-in-yemen-requires-far-more-than-what-s-on-the-table-in-fragile-talks</w:t>
        </w:r>
      </w:hyperlink>
      <w:r w:rsidRPr="00E62B06">
        <w:rPr>
          <w:rFonts w:asciiTheme="majorHAnsi" w:hAnsiTheme="majorHAnsi" w:cstheme="majorHAnsi"/>
        </w:rPr>
        <w:t>)//ghs-ag</w:t>
      </w:r>
    </w:p>
    <w:p w:rsidR="00227C96" w:rsidRPr="00E62B06" w:rsidRDefault="00227C96" w:rsidP="00227C96">
      <w:pPr>
        <w:rPr>
          <w:rFonts w:asciiTheme="majorHAnsi" w:hAnsiTheme="majorHAnsi" w:cstheme="majorHAnsi"/>
        </w:rPr>
      </w:pPr>
      <w:r w:rsidRPr="00E62B06">
        <w:rPr>
          <w:rFonts w:asciiTheme="majorHAnsi" w:hAnsiTheme="majorHAnsi" w:cstheme="majorHAnsi"/>
        </w:rPr>
        <w:t>This is all to say nothing of the current state of Yemen itself. Even if the conflict ends tomorrow, Yemen faces devastating fallout from years of bombardment and blockade</w:t>
      </w:r>
      <w:r w:rsidRPr="00E62B06">
        <w:rPr>
          <w:rFonts w:asciiTheme="majorHAnsi" w:hAnsiTheme="majorHAnsi" w:cstheme="majorHAnsi"/>
          <w:u w:val="single"/>
        </w:rPr>
        <w:t>.</w:t>
      </w:r>
      <w:r w:rsidRPr="00E62B06">
        <w:rPr>
          <w:rFonts w:asciiTheme="majorHAnsi" w:hAnsiTheme="majorHAnsi" w:cstheme="majorHAnsi"/>
        </w:rPr>
        <w:t xml:space="preserve"> Fighting has left the country’s infrastructure in shambles, set back decades of development efforts, ruptured the country’s social fabric, robbed a generation of young Yemenis of peace and education, and decimated the capacity of currently divided state institutions. In short, </w:t>
      </w:r>
      <w:r w:rsidRPr="00E62B06">
        <w:rPr>
          <w:rStyle w:val="StyleUnderline"/>
          <w:rFonts w:asciiTheme="majorHAnsi" w:hAnsiTheme="majorHAnsi" w:cstheme="majorHAnsi"/>
        </w:rPr>
        <w:t>ending the war is only a small part of the battle. Yemen needs full-scale rebuilding.</w:t>
      </w:r>
      <w:r w:rsidRPr="00E62B06">
        <w:rPr>
          <w:rFonts w:asciiTheme="majorHAnsi" w:hAnsiTheme="majorHAnsi" w:cstheme="majorHAnsi"/>
        </w:rPr>
        <w:t xml:space="preserve"> </w:t>
      </w:r>
    </w:p>
    <w:p w:rsidR="00227C96" w:rsidRPr="00E62B06" w:rsidRDefault="00227C96" w:rsidP="00227C96">
      <w:pPr>
        <w:rPr>
          <w:rFonts w:asciiTheme="majorHAnsi" w:hAnsiTheme="majorHAnsi" w:cstheme="majorHAnsi"/>
        </w:rPr>
      </w:pPr>
      <w:r w:rsidRPr="00E62B06">
        <w:rPr>
          <w:rFonts w:asciiTheme="majorHAnsi" w:hAnsiTheme="majorHAnsi" w:cstheme="majorHAnsi"/>
          <w:u w:val="single"/>
        </w:rPr>
        <w:t>Some efforts</w:t>
      </w:r>
      <w:r w:rsidRPr="00E62B06">
        <w:rPr>
          <w:rFonts w:asciiTheme="majorHAnsi" w:hAnsiTheme="majorHAnsi" w:cstheme="majorHAnsi"/>
        </w:rPr>
        <w:t xml:space="preserve">, largely headed by the Saudi-led coalition, </w:t>
      </w:r>
      <w:r w:rsidRPr="00E62B06">
        <w:rPr>
          <w:rFonts w:asciiTheme="majorHAnsi" w:hAnsiTheme="majorHAnsi" w:cstheme="majorHAnsi"/>
          <w:u w:val="single"/>
        </w:rPr>
        <w:t xml:space="preserve">have </w:t>
      </w:r>
      <w:r w:rsidRPr="00E62B06">
        <w:rPr>
          <w:rStyle w:val="Emphasis"/>
          <w:rFonts w:asciiTheme="majorHAnsi" w:hAnsiTheme="majorHAnsi" w:cstheme="majorHAnsi"/>
        </w:rPr>
        <w:t>already started</w:t>
      </w:r>
      <w:r w:rsidRPr="00E62B06">
        <w:rPr>
          <w:rFonts w:asciiTheme="majorHAnsi" w:hAnsiTheme="majorHAnsi" w:cstheme="majorHAnsi"/>
        </w:rPr>
        <w:t xml:space="preserve">. </w:t>
      </w:r>
      <w:r w:rsidRPr="00E62B06">
        <w:rPr>
          <w:rStyle w:val="StyleUnderline"/>
          <w:rFonts w:asciiTheme="majorHAnsi" w:hAnsiTheme="majorHAnsi" w:cstheme="majorHAnsi"/>
        </w:rPr>
        <w:t>Both Saudi and Emirati officials have pointed to their increasing humanitarian and redevelopment efforts. It’s more than</w:t>
      </w:r>
      <w:r w:rsidRPr="00E62B06">
        <w:rPr>
          <w:rFonts w:asciiTheme="majorHAnsi" w:hAnsiTheme="majorHAnsi" w:cstheme="majorHAnsi"/>
        </w:rPr>
        <w:t xml:space="preserve"> simply </w:t>
      </w:r>
      <w:r w:rsidRPr="00E62B06">
        <w:rPr>
          <w:rStyle w:val="StyleUnderline"/>
          <w:rFonts w:asciiTheme="majorHAnsi" w:hAnsiTheme="majorHAnsi" w:cstheme="majorHAnsi"/>
        </w:rPr>
        <w:t>a cynical ploy</w:t>
      </w:r>
      <w:r w:rsidRPr="00E62B06">
        <w:rPr>
          <w:rFonts w:asciiTheme="majorHAnsi" w:hAnsiTheme="majorHAnsi" w:cstheme="majorHAnsi"/>
        </w:rPr>
        <w:t xml:space="preserve"> to distract from the ongoing devastation wrought by the conflict, though it’s also more than altruism. </w:t>
      </w:r>
      <w:r w:rsidRPr="00E62B06">
        <w:rPr>
          <w:rFonts w:asciiTheme="majorHAnsi" w:hAnsiTheme="majorHAnsi" w:cstheme="majorHAnsi"/>
          <w:u w:val="single"/>
        </w:rPr>
        <w:t>Gulf officials have stressed that they view their role in Yemen as longer-term, noting the need for redevelopment</w:t>
      </w:r>
      <w:r w:rsidRPr="00E62B06">
        <w:rPr>
          <w:rFonts w:asciiTheme="majorHAnsi" w:hAnsiTheme="majorHAnsi" w:cstheme="majorHAnsi"/>
        </w:rPr>
        <w:t xml:space="preserve"> and their anxieties over a potential power vacuum. In some sense, it’s an acknowledgement of the need to win the peace. Even in the event of a comprehensive peace settlement, Yemen remains at high risk of falling back into conflict without wide-ranging reforms, a functional transitional process, widescale reconciliation efforts, and significant foreign aid and investment.</w:t>
      </w:r>
    </w:p>
    <w:p w:rsidR="00227C96" w:rsidRPr="00E62B06" w:rsidRDefault="00227C96" w:rsidP="00227C96">
      <w:pPr>
        <w:rPr>
          <w:rFonts w:asciiTheme="majorHAnsi" w:hAnsiTheme="majorHAnsi" w:cstheme="majorHAnsi"/>
        </w:rPr>
      </w:pPr>
      <w:r w:rsidRPr="00E62B06">
        <w:rPr>
          <w:rFonts w:asciiTheme="majorHAnsi" w:hAnsiTheme="majorHAnsi" w:cstheme="majorHAnsi"/>
        </w:rPr>
        <w:t>In some sense, all of this underlines the wider irony of the moment. The peace process, as it stands, largely hinges on Hodeida. But lasting peace will require something far more far-reaching.</w:t>
      </w:r>
    </w:p>
    <w:p w:rsidR="00227C96" w:rsidRPr="00E62B06" w:rsidRDefault="00227C96" w:rsidP="00227C96">
      <w:pPr>
        <w:rPr>
          <w:rFonts w:asciiTheme="majorHAnsi" w:hAnsiTheme="majorHAnsi" w:cstheme="majorHAnsi"/>
        </w:rPr>
      </w:pPr>
    </w:p>
    <w:p w:rsidR="00227C96" w:rsidRPr="00E62B06" w:rsidRDefault="00227C96" w:rsidP="00227C96">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 xml:space="preserve">No Iran war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Zero Chance of war with Iran according to top officials </w:t>
      </w:r>
    </w:p>
    <w:p w:rsidR="00227C96" w:rsidRPr="00E62B06" w:rsidRDefault="00227C96" w:rsidP="00227C96">
      <w:pPr>
        <w:rPr>
          <w:rFonts w:asciiTheme="majorHAnsi" w:hAnsiTheme="majorHAnsi" w:cstheme="majorHAnsi"/>
        </w:rPr>
      </w:pPr>
      <w:r w:rsidRPr="00E62B06">
        <w:rPr>
          <w:rFonts w:asciiTheme="majorHAnsi" w:hAnsiTheme="majorHAnsi" w:cstheme="majorHAnsi"/>
          <w:b/>
          <w:bCs/>
        </w:rPr>
        <w:t>Sharafedin 06/19/19</w:t>
      </w:r>
      <w:r w:rsidRPr="00E62B06">
        <w:rPr>
          <w:rFonts w:asciiTheme="majorHAnsi" w:hAnsiTheme="majorHAnsi" w:cstheme="majorHAnsi"/>
        </w:rPr>
        <w:t xml:space="preserve"> (Bozorgmehr Sharafedin, Reuters Energy Correspondent, “Iran says there will be no war with United States: IRNA”, 06/19/19, Reuters, </w:t>
      </w:r>
      <w:hyperlink r:id="rId32" w:history="1">
        <w:r w:rsidRPr="00E62B06">
          <w:rPr>
            <w:rStyle w:val="Hyperlink"/>
            <w:rFonts w:asciiTheme="majorHAnsi" w:hAnsiTheme="majorHAnsi" w:cstheme="majorHAnsi"/>
          </w:rPr>
          <w:t>https://www.reuters.com/article/us-iran-nuclear-usa-conflict/iran-says-there-will-be-no-war-with-united-states-irna-idUSKCN1TK0RJ</w:t>
        </w:r>
      </w:hyperlink>
      <w:r w:rsidRPr="00E62B06">
        <w:rPr>
          <w:rFonts w:asciiTheme="majorHAnsi" w:hAnsiTheme="majorHAnsi" w:cstheme="majorHAnsi"/>
        </w:rPr>
        <w:t>)//KB</w:t>
      </w:r>
    </w:p>
    <w:p w:rsidR="00227C96" w:rsidRPr="00E62B06" w:rsidRDefault="00227C96" w:rsidP="00227C96">
      <w:pPr>
        <w:rPr>
          <w:rFonts w:asciiTheme="majorHAnsi" w:hAnsiTheme="majorHAnsi" w:cstheme="majorHAnsi"/>
        </w:rPr>
      </w:pPr>
      <w:r w:rsidRPr="00E62B06">
        <w:rPr>
          <w:rFonts w:asciiTheme="majorHAnsi" w:hAnsiTheme="majorHAnsi" w:cstheme="majorHAnsi"/>
        </w:rPr>
        <w:t>LONDON (Reuters) -</w:t>
      </w:r>
      <w:r w:rsidRPr="00E62B06">
        <w:rPr>
          <w:rFonts w:asciiTheme="majorHAnsi" w:hAnsiTheme="majorHAnsi" w:cstheme="majorHAnsi"/>
          <w:u w:val="single"/>
        </w:rPr>
        <w:t xml:space="preserve"> There will not be any military confrontation between Iran and the United States, the secretary of Iran’s Supreme National Security Council was quoted as saying</w:t>
      </w:r>
      <w:r w:rsidRPr="00E62B06">
        <w:rPr>
          <w:rFonts w:asciiTheme="majorHAnsi" w:hAnsiTheme="majorHAnsi" w:cstheme="majorHAnsi"/>
        </w:rPr>
        <w:t xml:space="preserve"> on Wednesday by state news agency IRNA.</w:t>
      </w:r>
    </w:p>
    <w:p w:rsidR="00227C96" w:rsidRPr="00E62B06" w:rsidRDefault="00227C96" w:rsidP="00227C96">
      <w:pPr>
        <w:rPr>
          <w:rFonts w:asciiTheme="majorHAnsi" w:hAnsiTheme="majorHAnsi" w:cstheme="majorHAnsi"/>
        </w:rPr>
      </w:pPr>
      <w:r w:rsidRPr="00E62B06">
        <w:rPr>
          <w:rFonts w:asciiTheme="majorHAnsi" w:hAnsiTheme="majorHAnsi" w:cstheme="majorHAnsi"/>
        </w:rPr>
        <w:t>Worries about a military confrontation between Iran and the United States have mounted since attacks last week on two oil tankers near the Gulf. Washington blamed long-time foe Iran for the attacks but Tehran denied any responsibility.</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t>“There will not be a military confrontation between Iran and America since there is no reason for a war. Accusing other countries has turned into a common practice among U.S. officials as they try to pressure other counties,” Ali Shamkhani said.</w:t>
      </w: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No U.S.-Iran war – Iran sees war as a threat to regime power that would cause damage to their armed forces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Pollack 19 - </w:t>
      </w:r>
      <w:r w:rsidRPr="00E62B06">
        <w:rPr>
          <w:rFonts w:asciiTheme="majorHAnsi" w:hAnsiTheme="majorHAnsi" w:cstheme="majorHAnsi"/>
        </w:rPr>
        <w:t xml:space="preserve">resident scholar of the American Enterprise Institute where he works on Middle Eastern political-military affairs. Before joining AEI, Dr. Pollack was affiliated with the Brookings Institution, where he was a senior fellow at the Center for Middle East Policy. Before that, he was the center’s director and director of research. [Kenneth, “Is war with Iran imminent? – Here’s the real truth”, Fox News, 5/16/19, </w:t>
      </w:r>
      <w:hyperlink r:id="rId33" w:history="1">
        <w:r w:rsidRPr="00E62B06">
          <w:rPr>
            <w:rStyle w:val="Hyperlink"/>
            <w:rFonts w:asciiTheme="majorHAnsi" w:hAnsiTheme="majorHAnsi" w:cstheme="majorHAnsi"/>
          </w:rPr>
          <w:t>https://www.foxnews.com/opinion/kenneth-pollack-iran-war-united-states-trump-truth]//AV</w:t>
        </w:r>
      </w:hyperlink>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Is the United States going to war with </w:t>
      </w:r>
      <w:hyperlink r:id="rId34" w:tgtFrame="_blank" w:history="1">
        <w:r w:rsidRPr="00E62B06">
          <w:rPr>
            <w:rStyle w:val="StyleUnderline"/>
            <w:rFonts w:asciiTheme="majorHAnsi" w:hAnsiTheme="majorHAnsi" w:cstheme="majorHAnsi"/>
          </w:rPr>
          <w:t>Iran</w:t>
        </w:r>
      </w:hyperlink>
      <w:r w:rsidRPr="00E62B06">
        <w:rPr>
          <w:rStyle w:val="StyleUnderline"/>
          <w:rFonts w:asciiTheme="majorHAnsi" w:hAnsiTheme="majorHAnsi" w:cstheme="majorHAnsi"/>
        </w:rPr>
        <w:t>? Probably not.</w:t>
      </w:r>
    </w:p>
    <w:p w:rsidR="00227C96" w:rsidRPr="00E62B06" w:rsidRDefault="00227C96" w:rsidP="00227C96">
      <w:pPr>
        <w:rPr>
          <w:rFonts w:asciiTheme="majorHAnsi" w:hAnsiTheme="majorHAnsi" w:cstheme="majorHAnsi"/>
        </w:rPr>
      </w:pPr>
      <w:r w:rsidRPr="00E62B06">
        <w:rPr>
          <w:rFonts w:asciiTheme="majorHAnsi" w:hAnsiTheme="majorHAnsi" w:cstheme="majorHAnsi"/>
        </w:rPr>
        <w:t>Should the United States go to war with </w:t>
      </w:r>
      <w:hyperlink r:id="rId35" w:tgtFrame="_blank" w:history="1">
        <w:r w:rsidRPr="00E62B06">
          <w:rPr>
            <w:rStyle w:val="Hyperlink"/>
            <w:rFonts w:asciiTheme="majorHAnsi" w:hAnsiTheme="majorHAnsi" w:cstheme="majorHAnsi"/>
          </w:rPr>
          <w:t>Iran</w:t>
        </w:r>
      </w:hyperlink>
      <w:r w:rsidRPr="00E62B06">
        <w:rPr>
          <w:rFonts w:asciiTheme="majorHAnsi" w:hAnsiTheme="majorHAnsi" w:cstheme="majorHAnsi"/>
        </w:rPr>
        <w:t>? Probably not.</w:t>
      </w:r>
    </w:p>
    <w:p w:rsidR="00227C96" w:rsidRPr="00E62B06" w:rsidRDefault="00227C96" w:rsidP="00227C96">
      <w:pPr>
        <w:rPr>
          <w:rFonts w:asciiTheme="majorHAnsi" w:hAnsiTheme="majorHAnsi" w:cstheme="majorHAnsi"/>
        </w:rPr>
      </w:pPr>
      <w:r w:rsidRPr="00E62B06">
        <w:rPr>
          <w:rFonts w:asciiTheme="majorHAnsi" w:hAnsiTheme="majorHAnsi" w:cstheme="majorHAnsi"/>
        </w:rPr>
        <w:t>Now that that’s out of the way, we can unpack the current tensions with Iran, where they are likely to lead, and the potential pitfalls the </w:t>
      </w:r>
      <w:hyperlink r:id="rId36" w:tgtFrame="_blank" w:history="1">
        <w:r w:rsidRPr="00E62B06">
          <w:rPr>
            <w:rStyle w:val="Hyperlink"/>
            <w:rFonts w:asciiTheme="majorHAnsi" w:hAnsiTheme="majorHAnsi" w:cstheme="majorHAnsi"/>
          </w:rPr>
          <w:t>United States</w:t>
        </w:r>
      </w:hyperlink>
      <w:r w:rsidRPr="00E62B06">
        <w:rPr>
          <w:rFonts w:asciiTheme="majorHAnsi" w:hAnsiTheme="majorHAnsi" w:cstheme="majorHAnsi"/>
        </w:rPr>
        <w:t> should avoid on the road ahead.</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 xml:space="preserve">It is unlikely that we will find ourselves in a war with Iran in the near term because </w:t>
      </w:r>
      <w:r w:rsidRPr="00E62B06">
        <w:rPr>
          <w:rStyle w:val="Emphasis"/>
          <w:rFonts w:asciiTheme="majorHAnsi" w:hAnsiTheme="majorHAnsi" w:cstheme="majorHAnsi"/>
        </w:rPr>
        <w:t>both sides are eager to avoid</w:t>
      </w:r>
      <w:r w:rsidRPr="00E62B06">
        <w:rPr>
          <w:rStyle w:val="StyleUnderline"/>
          <w:rFonts w:asciiTheme="majorHAnsi" w:hAnsiTheme="majorHAnsi" w:cstheme="majorHAnsi"/>
        </w:rPr>
        <w:t xml:space="preserve"> one</w:t>
      </w:r>
      <w:r w:rsidRPr="00E62B06">
        <w:rPr>
          <w:rFonts w:asciiTheme="majorHAnsi" w:hAnsiTheme="majorHAnsi" w:cstheme="majorHAnsi"/>
        </w:rPr>
        <w:t>. </w:t>
      </w:r>
      <w:r w:rsidRPr="00E62B06">
        <w:rPr>
          <w:rStyle w:val="StyleUnderline"/>
          <w:rFonts w:asciiTheme="majorHAnsi" w:hAnsiTheme="majorHAnsi" w:cstheme="majorHAnsi"/>
        </w:rPr>
        <w:t xml:space="preserve">Although some of President Trump’s advisors may welcome a clash with Tehran, he has consistently made clear that he wants to end American wars in the Middle East, not start new ones. That has been </w:t>
      </w:r>
      <w:r w:rsidRPr="00E62B06">
        <w:rPr>
          <w:rStyle w:val="Emphasis"/>
          <w:rFonts w:asciiTheme="majorHAnsi" w:hAnsiTheme="majorHAnsi" w:cstheme="majorHAnsi"/>
        </w:rPr>
        <w:t xml:space="preserve">behind his impetus to pull U.S. troops out of Syria </w:t>
      </w:r>
      <w:r w:rsidRPr="00E62B06">
        <w:rPr>
          <w:rStyle w:val="StyleUnderline"/>
          <w:rFonts w:asciiTheme="majorHAnsi" w:hAnsiTheme="majorHAnsi" w:cstheme="majorHAnsi"/>
        </w:rPr>
        <w:t xml:space="preserve">and </w:t>
      </w:r>
      <w:r w:rsidRPr="00E62B06">
        <w:rPr>
          <w:rStyle w:val="Emphasis"/>
          <w:rFonts w:asciiTheme="majorHAnsi" w:hAnsiTheme="majorHAnsi" w:cstheme="majorHAnsi"/>
        </w:rPr>
        <w:t>his unwillingness to become further involved in the Yemeni civil war.</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 xml:space="preserve">On the other side of the Persian Gulf, Ayatollah Ali Khamene'i, Iran’s Supreme Leader announced that there would be no war.  In case you don’t believe him, the Iranians have typically shown enormous respect for American conventional military power since they were shellacked by it in the late 1980s. They know full well that in </w:t>
      </w:r>
      <w:r w:rsidRPr="00E62B06">
        <w:rPr>
          <w:rStyle w:val="Emphasis"/>
          <w:rFonts w:asciiTheme="majorHAnsi" w:hAnsiTheme="majorHAnsi" w:cstheme="majorHAnsi"/>
        </w:rPr>
        <w:t>a full-on war,</w:t>
      </w:r>
      <w:r w:rsidRPr="00E62B06">
        <w:rPr>
          <w:rStyle w:val="StyleUnderline"/>
          <w:rFonts w:asciiTheme="majorHAnsi" w:hAnsiTheme="majorHAnsi" w:cstheme="majorHAnsi"/>
        </w:rPr>
        <w:t xml:space="preserve"> the U.S. would do </w:t>
      </w:r>
      <w:r w:rsidRPr="00E62B06">
        <w:rPr>
          <w:rStyle w:val="Emphasis"/>
          <w:rFonts w:asciiTheme="majorHAnsi" w:hAnsiTheme="majorHAnsi" w:cstheme="majorHAnsi"/>
        </w:rPr>
        <w:t xml:space="preserve">tremendous damage to Iran’s armed </w:t>
      </w:r>
      <w:r w:rsidRPr="00E62B06">
        <w:rPr>
          <w:rStyle w:val="Emphasis"/>
          <w:rFonts w:asciiTheme="majorHAnsi" w:hAnsiTheme="majorHAnsi" w:cstheme="majorHAnsi"/>
        </w:rPr>
        <w:lastRenderedPageBreak/>
        <w:t>forces</w:t>
      </w:r>
      <w:r w:rsidRPr="00E62B06">
        <w:rPr>
          <w:rStyle w:val="StyleUnderline"/>
          <w:rFonts w:asciiTheme="majorHAnsi" w:hAnsiTheme="majorHAnsi" w:cstheme="majorHAnsi"/>
        </w:rPr>
        <w:t xml:space="preserve"> and could </w:t>
      </w:r>
      <w:r w:rsidRPr="00E62B06">
        <w:rPr>
          <w:rStyle w:val="Emphasis"/>
          <w:rFonts w:asciiTheme="majorHAnsi" w:hAnsiTheme="majorHAnsi" w:cstheme="majorHAnsi"/>
        </w:rPr>
        <w:t>threaten the regime’s grip</w:t>
      </w:r>
      <w:r w:rsidRPr="00E62B06">
        <w:rPr>
          <w:rStyle w:val="StyleUnderline"/>
          <w:rFonts w:asciiTheme="majorHAnsi" w:hAnsiTheme="majorHAnsi" w:cstheme="majorHAnsi"/>
        </w:rPr>
        <w:t xml:space="preserve"> on power – which is </w:t>
      </w:r>
      <w:r w:rsidRPr="00E62B06">
        <w:rPr>
          <w:rStyle w:val="Emphasis"/>
          <w:rFonts w:asciiTheme="majorHAnsi" w:hAnsiTheme="majorHAnsi" w:cstheme="majorHAnsi"/>
        </w:rPr>
        <w:t>the very thing they are seeking to avoid.</w:t>
      </w:r>
    </w:p>
    <w:p w:rsidR="00227C96" w:rsidRPr="00E62B06" w:rsidRDefault="00227C96" w:rsidP="00227C96">
      <w:pPr>
        <w:rPr>
          <w:rFonts w:asciiTheme="majorHAnsi" w:hAnsiTheme="majorHAnsi" w:cstheme="majorHAnsi"/>
        </w:rPr>
      </w:pPr>
      <w:r w:rsidRPr="00E62B06">
        <w:rPr>
          <w:rFonts w:asciiTheme="majorHAnsi" w:hAnsiTheme="majorHAnsi" w:cstheme="majorHAnsi"/>
        </w:rPr>
        <w:t>Of course, just because two countries don’t want a war doesn’t mean that they won’t stumble into one anyway. Given the current tensions created by the American pressure on Iran and Tehran’s nascent efforts to push back, the deployment of additional American military forces to the region, and the tendency for Iran’s Revolutionary Guards to occasionally take unauthorized aggressive actions, no one should rule out an unintended clash. Even then, however, the most likely scenario would be a limited American retaliatory strike to demonstrate to Iran that Washington won’t be pushed around by a 98-pound weakling and that Tehran needs to keep its problem children under control.</w:t>
      </w:r>
    </w:p>
    <w:p w:rsidR="00227C96" w:rsidRPr="00E62B06" w:rsidRDefault="00227C96" w:rsidP="00227C96">
      <w:pPr>
        <w:rPr>
          <w:rFonts w:asciiTheme="majorHAnsi" w:hAnsiTheme="majorHAnsi" w:cstheme="majorHAnsi"/>
        </w:rPr>
      </w:pPr>
      <w:r w:rsidRPr="00E62B06">
        <w:rPr>
          <w:rFonts w:asciiTheme="majorHAnsi" w:hAnsiTheme="majorHAnsi" w:cstheme="majorHAnsi"/>
        </w:rPr>
        <w:t>Over the longer term, there are other threats. </w:t>
      </w:r>
      <w:r w:rsidRPr="00E62B06">
        <w:rPr>
          <w:rStyle w:val="StyleUnderline"/>
          <w:rFonts w:asciiTheme="majorHAnsi" w:hAnsiTheme="majorHAnsi" w:cstheme="majorHAnsi"/>
        </w:rPr>
        <w:t xml:space="preserve">Because of its </w:t>
      </w:r>
      <w:r w:rsidRPr="00E62B06">
        <w:rPr>
          <w:rStyle w:val="Emphasis"/>
          <w:rFonts w:asciiTheme="majorHAnsi" w:hAnsiTheme="majorHAnsi" w:cstheme="majorHAnsi"/>
        </w:rPr>
        <w:t>conventional military weakness</w:t>
      </w:r>
      <w:r w:rsidRPr="00E62B06">
        <w:rPr>
          <w:rStyle w:val="StyleUnderline"/>
          <w:rFonts w:asciiTheme="majorHAnsi" w:hAnsiTheme="majorHAnsi" w:cstheme="majorHAnsi"/>
        </w:rPr>
        <w:t xml:space="preserve"> compared to the U.S. (and Israel), Iran has typically preferred to employ terrorism and cyber attacks – more often directed at American allies than at the U.S. itself –</w:t>
      </w:r>
      <w:r w:rsidRPr="00E62B06">
        <w:rPr>
          <w:rFonts w:asciiTheme="majorHAnsi" w:hAnsiTheme="majorHAnsi" w:cstheme="majorHAnsi"/>
        </w:rPr>
        <w:t xml:space="preserve"> to create problems for Washington </w:t>
      </w:r>
      <w:r w:rsidRPr="00E62B06">
        <w:rPr>
          <w:rStyle w:val="StyleUnderline"/>
          <w:rFonts w:asciiTheme="majorHAnsi" w:hAnsiTheme="majorHAnsi" w:cstheme="majorHAnsi"/>
        </w:rPr>
        <w:t>without creating a pretext for a major U.S. military response</w:t>
      </w:r>
      <w:r w:rsidRPr="00E62B06">
        <w:rPr>
          <w:rFonts w:asciiTheme="majorHAnsi" w:hAnsiTheme="majorHAnsi" w:cstheme="majorHAnsi"/>
        </w:rPr>
        <w:t>. We’ve already seen that begin with mysterious attacks on Saudi oil tankers off the coast of the UAE, and drone strikes by Iran’s Houthi allies on Saudi oil pipelines. These attacks have the twin benefits for Iran of hurting (and potentially humiliating) a key American ally while simultaneously jacking up the price of oil. In the past, the Iranians have also mounted cyber-attacks on the computer network of Saudi Aramco, the company that controls the Saudi oil network.</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If Iran continues this pattern of activity, the </w:t>
      </w:r>
      <w:r w:rsidRPr="00E62B06">
        <w:rPr>
          <w:rStyle w:val="StyleUnderline"/>
          <w:rFonts w:asciiTheme="majorHAnsi" w:hAnsiTheme="majorHAnsi" w:cstheme="majorHAnsi"/>
        </w:rPr>
        <w:t xml:space="preserve">U.S. and its allies will look for ways to </w:t>
      </w:r>
      <w:r w:rsidRPr="00E62B06">
        <w:rPr>
          <w:rStyle w:val="Emphasis"/>
          <w:rFonts w:asciiTheme="majorHAnsi" w:hAnsiTheme="majorHAnsi" w:cstheme="majorHAnsi"/>
        </w:rPr>
        <w:t>deter</w:t>
      </w:r>
      <w:r w:rsidRPr="00E62B06">
        <w:rPr>
          <w:rStyle w:val="StyleUnderline"/>
          <w:rFonts w:asciiTheme="majorHAnsi" w:hAnsiTheme="majorHAnsi" w:cstheme="majorHAnsi"/>
        </w:rPr>
        <w:t xml:space="preserve"> and defeat the Iranian attacks</w:t>
      </w:r>
      <w:r w:rsidRPr="00E62B06">
        <w:rPr>
          <w:rFonts w:asciiTheme="majorHAnsi" w:hAnsiTheme="majorHAnsi" w:cstheme="majorHAnsi"/>
        </w:rPr>
        <w:t>. At some point, the U.S. (or the Israelis, if they get dragged in, as they often are) might decide to respond with a military strike. And the Iranians might feel compelled to respond in kind, if only to demonstrate that they won’t take a punch without throwing one in return. Again, there’s good reason to believe that that would be the end of it, but it’s not impossible that it might be the start of something bigger.</w:t>
      </w: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Political incentives restrain Trump</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Miller and Sokolsky 19 </w:t>
      </w:r>
      <w:r w:rsidRPr="00E62B06">
        <w:rPr>
          <w:rFonts w:asciiTheme="majorHAnsi" w:hAnsiTheme="majorHAnsi" w:cstheme="majorHAnsi"/>
        </w:rPr>
        <w:t xml:space="preserve">- a distinguished fellow at the Woodrow Wilson International Center for Scholars and a former State Department adviser and Middle East negotiator **AND a nonresident senior fellow at the Carnegie Endowment for International Peace, worked in the State Department for six different administrations and was a member of the secretary of state's Office of Policy Planning from 2005-2015. [Aaron and Richard, “Opinion: Why War With Iran is Bad For Trump – And America”, NPR, 6/20/19, </w:t>
      </w:r>
      <w:hyperlink r:id="rId37" w:history="1">
        <w:r w:rsidRPr="00E62B06">
          <w:rPr>
            <w:rStyle w:val="Hyperlink"/>
            <w:rFonts w:asciiTheme="majorHAnsi" w:hAnsiTheme="majorHAnsi" w:cstheme="majorHAnsi"/>
          </w:rPr>
          <w:t>https://www.npr.org/2019/06/20/734203649/opinion-why-war-with-iran-is-bad-for-trump-and-america]//AV</w:t>
        </w:r>
      </w:hyperlink>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Ever since World War II, wars have not been kind to American presidents.</w:t>
      </w:r>
      <w:r w:rsidRPr="00E62B06">
        <w:rPr>
          <w:rFonts w:asciiTheme="majorHAnsi" w:hAnsiTheme="majorHAnsi" w:cstheme="majorHAnsi"/>
        </w:rPr>
        <w:t xml:space="preserve"> The United States didn't achieve victory in Korea, Vietnam, Iraq or Afghanistan, and the costs of these wars in human lives and dollars were staggering. They left bruises and tarnished legacies for the presidencies of Harry Truman, Lyndon Johnson, George W. Bush and Barack Obama.</w:t>
      </w:r>
    </w:p>
    <w:p w:rsidR="00227C96" w:rsidRPr="00E62B06" w:rsidRDefault="00227C96" w:rsidP="00227C96">
      <w:pPr>
        <w:rPr>
          <w:rFonts w:asciiTheme="majorHAnsi" w:hAnsiTheme="majorHAnsi" w:cstheme="majorHAnsi"/>
        </w:rPr>
      </w:pPr>
      <w:r w:rsidRPr="00E62B06">
        <w:rPr>
          <w:rFonts w:asciiTheme="majorHAnsi" w:hAnsiTheme="majorHAnsi" w:cstheme="majorHAnsi"/>
        </w:rPr>
        <w:t>We're not predicting that America and Iran are inexorably headed toward a major war, though Iran's shoot-down overnight </w:t>
      </w:r>
      <w:hyperlink r:id="rId38" w:history="1">
        <w:r w:rsidRPr="00E62B06">
          <w:rPr>
            <w:rStyle w:val="Hyperlink"/>
            <w:rFonts w:asciiTheme="majorHAnsi" w:hAnsiTheme="majorHAnsi" w:cstheme="majorHAnsi"/>
          </w:rPr>
          <w:t>of a U.S. drone</w:t>
        </w:r>
      </w:hyperlink>
      <w:r w:rsidRPr="00E62B06">
        <w:rPr>
          <w:rFonts w:asciiTheme="majorHAnsi" w:hAnsiTheme="majorHAnsi" w:cstheme="majorHAnsi"/>
        </w:rPr>
        <w:t> underscores the growing risk of conflict between the countries.</w:t>
      </w:r>
    </w:p>
    <w:p w:rsidR="00227C96" w:rsidRPr="00E62B06" w:rsidRDefault="00227C96" w:rsidP="00227C96">
      <w:pPr>
        <w:rPr>
          <w:rFonts w:asciiTheme="majorHAnsi" w:hAnsiTheme="majorHAnsi" w:cstheme="majorHAnsi"/>
        </w:rPr>
      </w:pPr>
      <w:r w:rsidRPr="00E62B06">
        <w:rPr>
          <w:rFonts w:asciiTheme="majorHAnsi" w:hAnsiTheme="majorHAnsi" w:cstheme="majorHAnsi"/>
        </w:rPr>
        <w:lastRenderedPageBreak/>
        <w:t>Should war occur, President Trump will wish he had stayed out. Given that he defines the world in terms of his political rather than the national interest, he would be wise to consider the following.</w:t>
      </w:r>
    </w:p>
    <w:p w:rsidR="00227C96" w:rsidRPr="00E62B06" w:rsidRDefault="00227C96" w:rsidP="00227C96">
      <w:pPr>
        <w:rPr>
          <w:rFonts w:asciiTheme="majorHAnsi" w:hAnsiTheme="majorHAnsi" w:cstheme="majorHAnsi"/>
        </w:rPr>
      </w:pPr>
      <w:r w:rsidRPr="00E62B06">
        <w:rPr>
          <w:rFonts w:asciiTheme="majorHAnsi" w:hAnsiTheme="majorHAnsi" w:cstheme="majorHAnsi"/>
        </w:rPr>
        <w:t>There's no good end game</w:t>
      </w:r>
    </w:p>
    <w:p w:rsidR="00227C96" w:rsidRPr="00E62B06" w:rsidRDefault="00227C96" w:rsidP="00227C96">
      <w:pPr>
        <w:rPr>
          <w:rFonts w:asciiTheme="majorHAnsi" w:hAnsiTheme="majorHAnsi" w:cstheme="majorHAnsi"/>
        </w:rPr>
      </w:pPr>
      <w:r w:rsidRPr="00E62B06">
        <w:rPr>
          <w:rFonts w:asciiTheme="majorHAnsi" w:hAnsiTheme="majorHAnsi" w:cstheme="majorHAnsi"/>
        </w:rPr>
        <w:t>The Trump administration has conveyed no clear or realistic goals that would be served by the use of military force against Iran. Iran is too big and strong to be toppled, and there is no strong, united opposition capable of fomenting the kind of unrest that could overthrow the regime in the wake of U.S. military strikes.</w:t>
      </w:r>
    </w:p>
    <w:p w:rsidR="00227C96" w:rsidRPr="00E62B06" w:rsidRDefault="00227C96" w:rsidP="00227C96">
      <w:pPr>
        <w:rPr>
          <w:rFonts w:asciiTheme="majorHAnsi" w:hAnsiTheme="majorHAnsi" w:cstheme="majorHAnsi"/>
        </w:rPr>
      </w:pPr>
      <w:r w:rsidRPr="00E62B06">
        <w:rPr>
          <w:rFonts w:asciiTheme="majorHAnsi" w:hAnsiTheme="majorHAnsi" w:cstheme="majorHAnsi"/>
        </w:rPr>
        <w:t>If the regime did collapse, it would likely be followed either by a period of instability or a government that is even more militantly anti-American.</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In response to more limited U.S. military attacks, Iran has many options available to raise the cost for the U.S. and its friends in the region — including in Lebanon, Iraq, Yemen and Afghanistan. </w:t>
      </w:r>
    </w:p>
    <w:p w:rsidR="00227C96" w:rsidRPr="00E62B06" w:rsidRDefault="00227C96" w:rsidP="00227C96">
      <w:pPr>
        <w:rPr>
          <w:rFonts w:asciiTheme="majorHAnsi" w:hAnsiTheme="majorHAnsi" w:cstheme="majorHAnsi"/>
        </w:rPr>
      </w:pPr>
      <w:r w:rsidRPr="00E62B06">
        <w:rPr>
          <w:rFonts w:asciiTheme="majorHAnsi" w:hAnsiTheme="majorHAnsi" w:cstheme="majorHAnsi"/>
        </w:rPr>
        <w:t>There is no reason to believe that Iran's supreme leader is prepared to suffer the humiliation of returning to negotiations and caving to U.S. demands, especially since it was the Trump administration that walked away from an agreement with which the Iranians were complying. And there is no evidence that President Trump is willing to offer Iran concessions to lure Tehran back to the table.</w:t>
      </w:r>
    </w:p>
    <w:p w:rsidR="00227C96" w:rsidRPr="00E62B06" w:rsidRDefault="00227C96" w:rsidP="00227C96">
      <w:pPr>
        <w:rPr>
          <w:rFonts w:asciiTheme="majorHAnsi" w:hAnsiTheme="majorHAnsi" w:cstheme="majorHAnsi"/>
        </w:rPr>
      </w:pPr>
      <w:r w:rsidRPr="00E62B06">
        <w:rPr>
          <w:rFonts w:asciiTheme="majorHAnsi" w:hAnsiTheme="majorHAnsi" w:cstheme="majorHAnsi"/>
        </w:rPr>
        <w:t>Furthermore, going to war without any clearly defined and attainable war aims is a recipe for an open-ended conflict almost certain to undermine U.S. interests and credibility.</w:t>
      </w:r>
    </w:p>
    <w:p w:rsidR="00227C96" w:rsidRPr="00E62B06" w:rsidRDefault="00227C96" w:rsidP="00227C96">
      <w:pPr>
        <w:rPr>
          <w:rFonts w:asciiTheme="majorHAnsi" w:hAnsiTheme="majorHAnsi" w:cstheme="majorHAnsi"/>
        </w:rPr>
      </w:pPr>
      <w:r w:rsidRPr="00E62B06">
        <w:rPr>
          <w:rFonts w:asciiTheme="majorHAnsi" w:hAnsiTheme="majorHAnsi" w:cstheme="majorHAnsi"/>
        </w:rPr>
        <w:t>Riled oil markets</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Periods of Middle East tensions historically make for instability in oil markets. Hours after two tankers were disabled in the Gulf of Oman by what was almost certainly Iranian sabotage, </w:t>
      </w:r>
      <w:hyperlink r:id="rId39" w:history="1">
        <w:r w:rsidRPr="00E62B06">
          <w:rPr>
            <w:rStyle w:val="StyleUnderline"/>
            <w:rFonts w:asciiTheme="majorHAnsi" w:hAnsiTheme="majorHAnsi" w:cstheme="majorHAnsi"/>
          </w:rPr>
          <w:t>oil prices spiked</w:t>
        </w:r>
      </w:hyperlink>
      <w:r w:rsidRPr="00E62B06">
        <w:rPr>
          <w:rStyle w:val="StyleUnderline"/>
          <w:rFonts w:asciiTheme="majorHAnsi" w:hAnsiTheme="majorHAnsi" w:cstheme="majorHAnsi"/>
        </w:rPr>
        <w:t>.</w:t>
      </w:r>
    </w:p>
    <w:p w:rsidR="00227C96" w:rsidRPr="00E62B06" w:rsidRDefault="00227C96" w:rsidP="00227C96">
      <w:pPr>
        <w:rPr>
          <w:rFonts w:asciiTheme="majorHAnsi" w:hAnsiTheme="majorHAnsi" w:cstheme="majorHAnsi"/>
        </w:rPr>
      </w:pPr>
      <w:r w:rsidRPr="00E62B06">
        <w:rPr>
          <w:rStyle w:val="Emphasis"/>
          <w:rFonts w:asciiTheme="majorHAnsi" w:hAnsiTheme="majorHAnsi" w:cstheme="majorHAnsi"/>
        </w:rPr>
        <w:t>The last thing Trump needs as the 2020 election approaches is rising gas prices.</w:t>
      </w:r>
      <w:r w:rsidRPr="00E62B06">
        <w:rPr>
          <w:rFonts w:asciiTheme="majorHAnsi" w:hAnsiTheme="majorHAnsi" w:cstheme="majorHAnsi"/>
        </w:rPr>
        <w:t xml:space="preserve"> But that's likely what he'll get should the U.S. and Iran find themselves in conflict.</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Oil trades in a single market and regardless of increased U.S. production, disruptions in the supply of Persian Gulf oil will drive up prices. Iran </w:t>
      </w:r>
      <w:hyperlink r:id="rId40" w:history="1">
        <w:r w:rsidRPr="00E62B06">
          <w:rPr>
            <w:rStyle w:val="StyleUnderline"/>
            <w:rFonts w:asciiTheme="majorHAnsi" w:hAnsiTheme="majorHAnsi" w:cstheme="majorHAnsi"/>
          </w:rPr>
          <w:t>has ample means</w:t>
        </w:r>
      </w:hyperlink>
      <w:r w:rsidRPr="00E62B06">
        <w:rPr>
          <w:rStyle w:val="StyleUnderline"/>
          <w:rFonts w:asciiTheme="majorHAnsi" w:hAnsiTheme="majorHAnsi" w:cstheme="majorHAnsi"/>
        </w:rPr>
        <w:t> — with anti-ship missiles, mines and torpedoes — to disrupt oil shipments.</w:t>
      </w:r>
      <w:r w:rsidRPr="00E62B06">
        <w:rPr>
          <w:rFonts w:asciiTheme="majorHAnsi" w:hAnsiTheme="majorHAnsi" w:cstheme="majorHAnsi"/>
        </w:rPr>
        <w:t xml:space="preserve"> Even though the U.S. maintains overwhelming military preponderance in the region, </w:t>
      </w:r>
      <w:r w:rsidRPr="00E62B06">
        <w:rPr>
          <w:rStyle w:val="StyleUnderline"/>
          <w:rFonts w:asciiTheme="majorHAnsi" w:hAnsiTheme="majorHAnsi" w:cstheme="majorHAnsi"/>
        </w:rPr>
        <w:t>it's an illusion to believe that restoring the uninterrupted flow of oil would be quick or easy in the face of a determined Iranian campaign to interdict shipping and to damage </w:t>
      </w:r>
      <w:hyperlink r:id="rId41" w:anchor="5462de2b5630" w:history="1">
        <w:r w:rsidRPr="00E62B06">
          <w:rPr>
            <w:rStyle w:val="StyleUnderline"/>
            <w:rFonts w:asciiTheme="majorHAnsi" w:hAnsiTheme="majorHAnsi" w:cstheme="majorHAnsi"/>
          </w:rPr>
          <w:t>critical energy infrastructure in the Gulf</w:t>
        </w:r>
      </w:hyperlink>
      <w:r w:rsidRPr="00E62B06">
        <w:rPr>
          <w:rStyle w:val="StyleUnderline"/>
          <w:rFonts w:asciiTheme="majorHAnsi" w:hAnsiTheme="majorHAnsi" w:cstheme="majorHAnsi"/>
        </w:rPr>
        <w:t>.</w:t>
      </w:r>
    </w:p>
    <w:p w:rsidR="00227C96" w:rsidRPr="00E62B06" w:rsidRDefault="00227C96" w:rsidP="00227C96">
      <w:pPr>
        <w:rPr>
          <w:rFonts w:asciiTheme="majorHAnsi" w:hAnsiTheme="majorHAnsi" w:cstheme="majorHAnsi"/>
        </w:rPr>
      </w:pPr>
      <w:r w:rsidRPr="00E62B06">
        <w:rPr>
          <w:rFonts w:asciiTheme="majorHAnsi" w:hAnsiTheme="majorHAnsi" w:cstheme="majorHAnsi"/>
        </w:rPr>
        <w:t>Tangled up in another foreign war</w:t>
      </w:r>
    </w:p>
    <w:p w:rsidR="00227C96" w:rsidRPr="00E62B06" w:rsidRDefault="00227C96" w:rsidP="00227C96">
      <w:pPr>
        <w:rPr>
          <w:rStyle w:val="Emphasis"/>
          <w:rFonts w:asciiTheme="majorHAnsi" w:hAnsiTheme="majorHAnsi" w:cstheme="majorHAnsi"/>
        </w:rPr>
      </w:pPr>
      <w:r w:rsidRPr="00E62B06">
        <w:rPr>
          <w:rStyle w:val="Emphasis"/>
          <w:rFonts w:asciiTheme="majorHAnsi" w:hAnsiTheme="majorHAnsi" w:cstheme="majorHAnsi"/>
        </w:rPr>
        <w:t>President Trump has made getting out of unwinnable wars one of the hallmarks of his presidency.</w:t>
      </w:r>
      <w:r w:rsidRPr="00E62B06">
        <w:rPr>
          <w:rFonts w:asciiTheme="majorHAnsi" w:hAnsiTheme="majorHAnsi" w:cstheme="majorHAnsi"/>
        </w:rPr>
        <w:t xml:space="preserve"> </w:t>
      </w:r>
      <w:r w:rsidRPr="00E62B06">
        <w:rPr>
          <w:rStyle w:val="StyleUnderline"/>
          <w:rFonts w:asciiTheme="majorHAnsi" w:hAnsiTheme="majorHAnsi" w:cstheme="majorHAnsi"/>
        </w:rPr>
        <w:t>Trump's positions, from reducing the number of U.S. forces in Afghanistan to his great reluctance to deploy troops to Syria, show an awareness of the American public's aversion to new military adventure</w:t>
      </w:r>
      <w:r w:rsidRPr="00E62B06">
        <w:rPr>
          <w:rFonts w:asciiTheme="majorHAnsi" w:hAnsiTheme="majorHAnsi" w:cstheme="majorHAnsi"/>
        </w:rPr>
        <w:t>s. Last February, </w:t>
      </w:r>
      <w:hyperlink r:id="rId42" w:history="1">
        <w:r w:rsidRPr="00E62B06">
          <w:rPr>
            <w:rStyle w:val="Hyperlink"/>
            <w:rFonts w:asciiTheme="majorHAnsi" w:hAnsiTheme="majorHAnsi" w:cstheme="majorHAnsi"/>
          </w:rPr>
          <w:t>he told CBS's Margaret Brennan</w:t>
        </w:r>
      </w:hyperlink>
      <w:r w:rsidRPr="00E62B06">
        <w:rPr>
          <w:rFonts w:asciiTheme="majorHAnsi" w:hAnsiTheme="majorHAnsi" w:cstheme="majorHAnsi"/>
        </w:rPr>
        <w:t xml:space="preserve">that </w:t>
      </w:r>
      <w:r w:rsidRPr="00E62B06">
        <w:rPr>
          <w:rStyle w:val="Emphasis"/>
          <w:rFonts w:asciiTheme="majorHAnsi" w:hAnsiTheme="majorHAnsi" w:cstheme="majorHAnsi"/>
        </w:rPr>
        <w:t>getting out of "endless wars" was one of his main messages and helped him defeat 17 Republicans for the nomination in 2016. And he has repeatedly expressed a desire to talk to the Iranians rather than to fight with them.</w:t>
      </w:r>
    </w:p>
    <w:p w:rsidR="00227C96" w:rsidRPr="00E62B06" w:rsidRDefault="00227C96" w:rsidP="00227C96">
      <w:pPr>
        <w:rPr>
          <w:rStyle w:val="Emphasis"/>
          <w:rFonts w:asciiTheme="majorHAnsi" w:hAnsiTheme="majorHAnsi" w:cstheme="majorHAnsi"/>
        </w:rPr>
      </w:pPr>
      <w:r w:rsidRPr="00E62B06">
        <w:rPr>
          <w:rFonts w:asciiTheme="majorHAnsi" w:hAnsiTheme="majorHAnsi" w:cstheme="majorHAnsi"/>
        </w:rPr>
        <w:t xml:space="preserve">Unless it's short and decisive, </w:t>
      </w:r>
      <w:r w:rsidRPr="00E62B06">
        <w:rPr>
          <w:rStyle w:val="StyleUnderline"/>
          <w:rFonts w:asciiTheme="majorHAnsi" w:hAnsiTheme="majorHAnsi" w:cstheme="majorHAnsi"/>
        </w:rPr>
        <w:t>a risky, uncertain and open-ended conflict with Iran won't help him much with his Democratic opponent, independents or his base. In fact, an </w:t>
      </w:r>
      <w:hyperlink r:id="rId43" w:history="1">
        <w:r w:rsidRPr="00E62B06">
          <w:rPr>
            <w:rStyle w:val="StyleUnderline"/>
            <w:rFonts w:asciiTheme="majorHAnsi" w:hAnsiTheme="majorHAnsi" w:cstheme="majorHAnsi"/>
          </w:rPr>
          <w:t xml:space="preserve">unnamed White House official </w:t>
        </w:r>
        <w:r w:rsidRPr="00E62B06">
          <w:rPr>
            <w:rStyle w:val="StyleUnderline"/>
            <w:rFonts w:asciiTheme="majorHAnsi" w:hAnsiTheme="majorHAnsi" w:cstheme="majorHAnsi"/>
          </w:rPr>
          <w:lastRenderedPageBreak/>
          <w:t>told</w:t>
        </w:r>
      </w:hyperlink>
      <w:r w:rsidRPr="00E62B06">
        <w:rPr>
          <w:rStyle w:val="StyleUnderline"/>
          <w:rFonts w:asciiTheme="majorHAnsi" w:hAnsiTheme="majorHAnsi" w:cstheme="majorHAnsi"/>
        </w:rPr>
        <w:t xml:space="preserve"> the Washington Examiner that </w:t>
      </w:r>
      <w:r w:rsidRPr="00E62B06">
        <w:rPr>
          <w:rStyle w:val="Emphasis"/>
          <w:rFonts w:asciiTheme="majorHAnsi" w:hAnsiTheme="majorHAnsi" w:cstheme="majorHAnsi"/>
        </w:rPr>
        <w:t>it would "absolutely alienate his base" if he were to involve America in new war.</w:t>
      </w: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U.S.-Iran war won’t escalate – it’s not in either countries’ interests and negotiations are still on the table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Hermann 19 </w:t>
      </w:r>
      <w:r w:rsidRPr="00E62B06">
        <w:rPr>
          <w:rFonts w:asciiTheme="majorHAnsi" w:hAnsiTheme="majorHAnsi" w:cstheme="majorHAnsi"/>
        </w:rPr>
        <w:t xml:space="preserve">- the Middle East Editor of the Frankfurter Allgemeine Zeitung. He has an MA in economics and a PhD in Middle Eastern Studies. He has published five books on Turkey and the Middle East, and Hermann has more than 20 years’ experience as a foreign correspondent. [Rainer, “Opinion: US-Iran escalation a threat, but war unlikely”, DW News, 5/12/19, </w:t>
      </w:r>
      <w:hyperlink r:id="rId44" w:history="1">
        <w:r w:rsidRPr="00E62B06">
          <w:rPr>
            <w:rStyle w:val="Hyperlink"/>
            <w:rFonts w:asciiTheme="majorHAnsi" w:hAnsiTheme="majorHAnsi" w:cstheme="majorHAnsi"/>
          </w:rPr>
          <w:t>https://www.dw.com/en/opinion-us-iran-escalation-a-threat-but-war-unlikely/a-48709624]//AV</w:t>
        </w:r>
      </w:hyperlink>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Chances of war between the US and Iran are low</w:t>
      </w:r>
      <w:r w:rsidRPr="00E62B06">
        <w:rPr>
          <w:rFonts w:asciiTheme="majorHAnsi" w:hAnsiTheme="majorHAnsi" w:cstheme="majorHAnsi"/>
        </w:rPr>
        <w:t>, despite the fact that Washington has sent a carrier group to the Persian Gulf, and that Tehran has given European partners 60 days to save </w:t>
      </w:r>
      <w:hyperlink r:id="rId45" w:history="1">
        <w:r w:rsidRPr="00E62B06">
          <w:rPr>
            <w:rStyle w:val="Hyperlink"/>
            <w:rFonts w:asciiTheme="majorHAnsi" w:hAnsiTheme="majorHAnsi" w:cstheme="majorHAnsi"/>
          </w:rPr>
          <w:t>the nuclear deal</w:t>
        </w:r>
      </w:hyperlink>
      <w:r w:rsidRPr="00E62B06">
        <w:rPr>
          <w:rFonts w:asciiTheme="majorHAnsi" w:hAnsiTheme="majorHAnsi" w:cstheme="majorHAnsi"/>
        </w:rPr>
        <w:t xml:space="preserve">. </w:t>
      </w:r>
      <w:r w:rsidRPr="00E62B06">
        <w:rPr>
          <w:rStyle w:val="StyleUnderline"/>
          <w:rFonts w:asciiTheme="majorHAnsi" w:hAnsiTheme="majorHAnsi" w:cstheme="majorHAnsi"/>
        </w:rPr>
        <w:t>Sure, tensions between the two countries are mounting, but </w:t>
      </w:r>
      <w:hyperlink r:id="rId46" w:history="1">
        <w:r w:rsidRPr="00E62B06">
          <w:rPr>
            <w:rStyle w:val="StyleUnderline"/>
            <w:rFonts w:asciiTheme="majorHAnsi" w:hAnsiTheme="majorHAnsi" w:cstheme="majorHAnsi"/>
          </w:rPr>
          <w:t>the naval hardware</w:t>
        </w:r>
      </w:hyperlink>
      <w:r w:rsidRPr="00E62B06">
        <w:rPr>
          <w:rStyle w:val="StyleUnderline"/>
          <w:rFonts w:asciiTheme="majorHAnsi" w:hAnsiTheme="majorHAnsi" w:cstheme="majorHAnsi"/>
        </w:rPr>
        <w:t xml:space="preserve"> that was already on its way to the Indian Ocean only to be redirected to the Gulf is not enough for a major operation. At the same time, </w:t>
      </w:r>
      <w:r w:rsidRPr="00E62B06">
        <w:rPr>
          <w:rStyle w:val="Emphasis"/>
          <w:rFonts w:asciiTheme="majorHAnsi" w:hAnsiTheme="majorHAnsi" w:cstheme="majorHAnsi"/>
        </w:rPr>
        <w:t>Iran is sticking to its desire to negotiate</w:t>
      </w:r>
      <w:r w:rsidRPr="00E62B06">
        <w:rPr>
          <w:rStyle w:val="StyleUnderline"/>
          <w:rFonts w:asciiTheme="majorHAnsi" w:hAnsiTheme="majorHAnsi" w:cstheme="majorHAnsi"/>
        </w:rPr>
        <w:t xml:space="preserve">. It's likely Iran's President Hassan </w:t>
      </w:r>
      <w:r w:rsidRPr="00E62B06">
        <w:rPr>
          <w:rStyle w:val="Emphasis"/>
          <w:rFonts w:asciiTheme="majorHAnsi" w:hAnsiTheme="majorHAnsi" w:cstheme="majorHAnsi"/>
        </w:rPr>
        <w:t>Rouhani will grant an extension</w:t>
      </w:r>
      <w:r w:rsidRPr="00E62B06">
        <w:rPr>
          <w:rStyle w:val="StyleUnderline"/>
          <w:rFonts w:asciiTheme="majorHAnsi" w:hAnsiTheme="majorHAnsi" w:cstheme="majorHAnsi"/>
        </w:rPr>
        <w:t xml:space="preserve"> to his 60-day ultimatum.</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Neither side wants war</w:t>
      </w:r>
    </w:p>
    <w:p w:rsidR="00227C96" w:rsidRPr="00E62B06" w:rsidRDefault="00227C96" w:rsidP="00227C96">
      <w:pPr>
        <w:rPr>
          <w:rStyle w:val="StyleUnderline"/>
          <w:rFonts w:asciiTheme="majorHAnsi" w:hAnsiTheme="majorHAnsi" w:cstheme="majorHAnsi"/>
        </w:rPr>
      </w:pPr>
      <w:r w:rsidRPr="00E62B06">
        <w:rPr>
          <w:rStyle w:val="Emphasis"/>
          <w:rFonts w:asciiTheme="majorHAnsi" w:hAnsiTheme="majorHAnsi" w:cstheme="majorHAnsi"/>
        </w:rPr>
        <w:t xml:space="preserve">Taking both sides' interests into account, war seems even less probable. </w:t>
      </w:r>
      <w:r w:rsidRPr="00E62B06">
        <w:rPr>
          <w:rStyle w:val="StyleUnderline"/>
          <w:rFonts w:asciiTheme="majorHAnsi" w:hAnsiTheme="majorHAnsi" w:cstheme="majorHAnsi"/>
        </w:rPr>
        <w:t>US President Donald Trump has tied himself to a promise of bringing home US troops from the Middle East. It seems he has learned from his predecessors and isn't ready to oversee </w:t>
      </w:r>
      <w:hyperlink r:id="rId47" w:history="1">
        <w:r w:rsidRPr="00E62B06">
          <w:rPr>
            <w:rStyle w:val="StyleUnderline"/>
            <w:rFonts w:asciiTheme="majorHAnsi" w:hAnsiTheme="majorHAnsi" w:cstheme="majorHAnsi"/>
          </w:rPr>
          <w:t>a new war</w:t>
        </w:r>
      </w:hyperlink>
      <w:r w:rsidRPr="00E62B06">
        <w:rPr>
          <w:rStyle w:val="StyleUnderline"/>
          <w:rFonts w:asciiTheme="majorHAnsi" w:hAnsiTheme="majorHAnsi" w:cstheme="majorHAnsi"/>
        </w:rPr>
        <w:t> that has no clear exit without sustaining major losses. That's why he has stuck to a strategy of threats — at times excessive ones — as a means of getting Iran to take his "deal."</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Meanwhile, Iran is not an adventurous country. Its foreign and security policies are predictable, even if often diametrical to Western interests. Iran responds to its opponents' weaknesses, such as in the Arab world, and strengths, such as American pressure</w:t>
      </w:r>
      <w:r w:rsidRPr="00E62B06">
        <w:rPr>
          <w:rFonts w:asciiTheme="majorHAnsi" w:hAnsiTheme="majorHAnsi" w:cstheme="majorHAnsi"/>
        </w:rPr>
        <w:t xml:space="preserve">. At most, Tehran is ready for a calculated escalation. </w:t>
      </w:r>
      <w:r w:rsidRPr="00E62B06">
        <w:rPr>
          <w:rStyle w:val="StyleUnderline"/>
          <w:rFonts w:asciiTheme="majorHAnsi" w:hAnsiTheme="majorHAnsi" w:cstheme="majorHAnsi"/>
        </w:rPr>
        <w:t xml:space="preserve">Its position in the current conflict is one of weakness: </w:t>
      </w:r>
      <w:r w:rsidRPr="00E62B06">
        <w:rPr>
          <w:rStyle w:val="Emphasis"/>
          <w:rFonts w:asciiTheme="majorHAnsi" w:hAnsiTheme="majorHAnsi" w:cstheme="majorHAnsi"/>
        </w:rPr>
        <w:t>American forces best Iranian ones, and its economy is in the basement</w:t>
      </w:r>
      <w:r w:rsidRPr="00E62B06">
        <w:rPr>
          <w:rStyle w:val="StyleUnderline"/>
          <w:rFonts w:asciiTheme="majorHAnsi" w:hAnsiTheme="majorHAnsi" w:cstheme="majorHAnsi"/>
        </w:rPr>
        <w:t>.</w:t>
      </w:r>
    </w:p>
    <w:p w:rsidR="00227C96" w:rsidRPr="00E62B06" w:rsidRDefault="00227C96" w:rsidP="00227C96">
      <w:pPr>
        <w:rPr>
          <w:rFonts w:asciiTheme="majorHAnsi" w:hAnsiTheme="majorHAnsi" w:cstheme="majorHAnsi"/>
        </w:rPr>
      </w:pPr>
      <w:r w:rsidRPr="00E62B06">
        <w:rPr>
          <w:rFonts w:asciiTheme="majorHAnsi" w:hAnsiTheme="majorHAnsi" w:cstheme="majorHAnsi"/>
        </w:rPr>
        <w:t>Predictable escalation </w:t>
      </w:r>
    </w:p>
    <w:p w:rsidR="00227C96" w:rsidRPr="00E62B06" w:rsidRDefault="00227C96" w:rsidP="00227C96">
      <w:pPr>
        <w:rPr>
          <w:rFonts w:asciiTheme="majorHAnsi" w:hAnsiTheme="majorHAnsi" w:cstheme="majorHAnsi"/>
        </w:rPr>
      </w:pPr>
      <w:r w:rsidRPr="00E62B06">
        <w:rPr>
          <w:rFonts w:asciiTheme="majorHAnsi" w:hAnsiTheme="majorHAnsi" w:cstheme="majorHAnsi"/>
        </w:rPr>
        <w:t>Given the circumstances, there is a danger of both sides pushing escalation past a point of no return. And John Bolton, Trump's National Security Advisor, already got one war he wanted in 2003. He's known for his hard-line position on Iran: If you want to keep them from the getting the Bomb, you have to bomb them. He has sought aggressive regime change, although it's unclear what would happen after that.</w:t>
      </w:r>
    </w:p>
    <w:p w:rsidR="00227C96" w:rsidRPr="00E62B06" w:rsidRDefault="00227C96" w:rsidP="00227C96">
      <w:pPr>
        <w:rPr>
          <w:rFonts w:asciiTheme="majorHAnsi" w:hAnsiTheme="majorHAnsi" w:cstheme="majorHAnsi"/>
        </w:rPr>
      </w:pPr>
      <w:r w:rsidRPr="00E62B06">
        <w:rPr>
          <w:rFonts w:asciiTheme="majorHAnsi" w:hAnsiTheme="majorHAnsi" w:cstheme="majorHAnsi"/>
        </w:rPr>
        <w:t>At the same time, Iran's hardliners could push to restart the country's nuclear program. That would be music to the ears of hawks in the US, Saudi Arabia and Israel.</w:t>
      </w:r>
    </w:p>
    <w:p w:rsidR="00227C96" w:rsidRPr="00E62B06" w:rsidRDefault="00227C96" w:rsidP="00227C96">
      <w:pPr>
        <w:rPr>
          <w:rFonts w:asciiTheme="majorHAnsi" w:hAnsiTheme="majorHAnsi" w:cstheme="majorHAnsi"/>
        </w:rPr>
      </w:pPr>
      <w:r w:rsidRPr="00E62B06">
        <w:rPr>
          <w:rFonts w:asciiTheme="majorHAnsi" w:hAnsiTheme="majorHAnsi" w:cstheme="majorHAnsi"/>
        </w:rPr>
        <w:t>New negotiations ahead?</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rPr>
        <w:t xml:space="preserve">The big question is then the conditions under which the two sides would be willing to renegotiate. On Thursday, Trump suggested that all the Iranian government has to do is pick up the phone and call. That </w:t>
      </w:r>
      <w:r w:rsidRPr="00E62B06">
        <w:rPr>
          <w:rFonts w:asciiTheme="majorHAnsi" w:hAnsiTheme="majorHAnsi" w:cstheme="majorHAnsi"/>
        </w:rPr>
        <w:lastRenderedPageBreak/>
        <w:t xml:space="preserve">was quickly rejected in Tehran. </w:t>
      </w:r>
      <w:r w:rsidRPr="00E62B06">
        <w:rPr>
          <w:rStyle w:val="StyleUnderline"/>
          <w:rFonts w:asciiTheme="majorHAnsi" w:hAnsiTheme="majorHAnsi" w:cstheme="majorHAnsi"/>
        </w:rPr>
        <w:t xml:space="preserve">But </w:t>
      </w:r>
      <w:r w:rsidRPr="00E62B06">
        <w:rPr>
          <w:rStyle w:val="Emphasis"/>
          <w:rFonts w:asciiTheme="majorHAnsi" w:hAnsiTheme="majorHAnsi" w:cstheme="majorHAnsi"/>
        </w:rPr>
        <w:t>both sides have shown willingness to come to the table</w:t>
      </w:r>
      <w:r w:rsidRPr="00E62B06">
        <w:rPr>
          <w:rStyle w:val="StyleUnderline"/>
          <w:rFonts w:asciiTheme="majorHAnsi" w:hAnsiTheme="majorHAnsi" w:cstheme="majorHAnsi"/>
        </w:rPr>
        <w:t xml:space="preserve"> — whether it's Trump's two meetings so far with North Korea's Kim Jong Un or the late Supreme Leader Khomeini signing a peace deal with Iran's arch enemy, Iraq, in 1988.</w:t>
      </w:r>
    </w:p>
    <w:p w:rsidR="00227C96" w:rsidRPr="00E62B06" w:rsidRDefault="00227C96" w:rsidP="00227C96">
      <w:pPr>
        <w:rPr>
          <w:rFonts w:asciiTheme="majorHAnsi" w:hAnsiTheme="majorHAnsi" w:cstheme="majorHAnsi"/>
        </w:rPr>
      </w:pPr>
      <w:r w:rsidRPr="00E62B06">
        <w:rPr>
          <w:rFonts w:asciiTheme="majorHAnsi" w:hAnsiTheme="majorHAnsi" w:cstheme="majorHAnsi"/>
        </w:rPr>
        <w:t>Altogether, war is still a possibility, but many more options remain on the table before it becomes inevitable.</w:t>
      </w: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Incentives for US restrain outweigh Saudi pressure</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Clark 19 </w:t>
      </w:r>
      <w:r w:rsidRPr="00E62B06">
        <w:rPr>
          <w:rFonts w:asciiTheme="majorHAnsi" w:hAnsiTheme="majorHAnsi" w:cstheme="majorHAnsi"/>
        </w:rPr>
        <w:t xml:space="preserve">- UK-based journalist, writer and broadcaster, regular contributor to newspapers and magazines in the UK and overseas including The Guardian, The Week, Morning Star, Daily &amp; Sunday Express, The Mail on Sunday &amp; The Spectator. [Neil, “Iran is high-hanging fruit, which is why U.S. is unlikely to attack”, RT, 5/16/19, </w:t>
      </w:r>
      <w:hyperlink r:id="rId48" w:history="1">
        <w:r w:rsidRPr="00E62B06">
          <w:rPr>
            <w:rStyle w:val="Hyperlink"/>
            <w:rFonts w:asciiTheme="majorHAnsi" w:hAnsiTheme="majorHAnsi" w:cstheme="majorHAnsi"/>
          </w:rPr>
          <w:t>https://www.rt.com/op-ed/459484-iran-attack-military-us/]//AV</w:t>
        </w:r>
      </w:hyperlink>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*also at: Saudi lobbying </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6"/>
        </w:rPr>
        <w:t>There’s been lots of talk about an imminent war with Iran. The US is engaging in a military build-up in the Persian Gulf and the rhetoric from Washington is increasingly bellicose.</w:t>
      </w:r>
      <w:r w:rsidR="00663CB0" w:rsidRPr="00E62B06">
        <w:rPr>
          <w:rFonts w:asciiTheme="majorHAnsi" w:hAnsiTheme="majorHAnsi" w:cstheme="majorHAnsi"/>
          <w:sz w:val="16"/>
        </w:rPr>
        <w:t xml:space="preserve"> </w:t>
      </w:r>
      <w:r w:rsidRPr="00E62B06">
        <w:rPr>
          <w:rStyle w:val="StyleUnderline"/>
          <w:rFonts w:asciiTheme="majorHAnsi" w:hAnsiTheme="majorHAnsi" w:cstheme="majorHAnsi"/>
        </w:rPr>
        <w:t>However, a full-scale conflict is still unlikely, because Iran, unlike other countries the US has attacked, is no soft target.</w:t>
      </w:r>
      <w:r w:rsidR="00663CB0" w:rsidRPr="00E62B06">
        <w:rPr>
          <w:rStyle w:val="StyleUnderline"/>
          <w:rFonts w:asciiTheme="majorHAnsi" w:hAnsiTheme="majorHAnsi" w:cstheme="majorHAnsi"/>
        </w:rPr>
        <w:t xml:space="preserve"> </w:t>
      </w:r>
      <w:r w:rsidRPr="00E62B06">
        <w:rPr>
          <w:rFonts w:asciiTheme="majorHAnsi" w:hAnsiTheme="majorHAnsi" w:cstheme="majorHAnsi"/>
          <w:sz w:val="16"/>
        </w:rPr>
        <w:t>The US already deployed the USS ‘Abraham Lincoln’ carrier strike group and a bomber task force to the Middle East earlier in the month. The Pentagon also announced that a battery of Patriot missiles and transport ship, the USS ‘Arlington,’ were on their way to the Gulf.</w:t>
      </w:r>
      <w:r w:rsidR="00663CB0" w:rsidRPr="00E62B06">
        <w:rPr>
          <w:rFonts w:asciiTheme="majorHAnsi" w:hAnsiTheme="majorHAnsi" w:cstheme="majorHAnsi"/>
          <w:sz w:val="16"/>
        </w:rPr>
        <w:t xml:space="preserve"> </w:t>
      </w:r>
      <w:r w:rsidRPr="00E62B06">
        <w:rPr>
          <w:rFonts w:asciiTheme="majorHAnsi" w:hAnsiTheme="majorHAnsi" w:cstheme="majorHAnsi"/>
          <w:sz w:val="16"/>
        </w:rPr>
        <w:t>Taken together with the fiercely anti-Iranian rhetoric of foaming-at-the-mouth neo-con figures in the Trump administration, such as National Security Advisor John Bolton, and unsubstantiated claims that Iran had</w:t>
      </w:r>
      <w:r w:rsidR="00663CB0" w:rsidRPr="00E62B06">
        <w:rPr>
          <w:rFonts w:asciiTheme="majorHAnsi" w:hAnsiTheme="majorHAnsi" w:cstheme="majorHAnsi"/>
          <w:sz w:val="16"/>
        </w:rPr>
        <w:t xml:space="preserve"> </w:t>
      </w:r>
      <w:hyperlink r:id="rId49" w:history="1">
        <w:r w:rsidRPr="00E62B06">
          <w:rPr>
            <w:rStyle w:val="Hyperlink"/>
            <w:rFonts w:asciiTheme="majorHAnsi" w:hAnsiTheme="majorHAnsi" w:cstheme="majorHAnsi"/>
            <w:sz w:val="16"/>
          </w:rPr>
          <w:t>sabotaged</w:t>
        </w:r>
      </w:hyperlink>
      <w:r w:rsidR="00663CB0" w:rsidRPr="00E62B06">
        <w:rPr>
          <w:rFonts w:asciiTheme="majorHAnsi" w:hAnsiTheme="majorHAnsi" w:cstheme="majorHAnsi"/>
          <w:sz w:val="16"/>
        </w:rPr>
        <w:t xml:space="preserve"> </w:t>
      </w:r>
      <w:r w:rsidRPr="00E62B06">
        <w:rPr>
          <w:rFonts w:asciiTheme="majorHAnsi" w:hAnsiTheme="majorHAnsi" w:cstheme="majorHAnsi"/>
          <w:sz w:val="16"/>
        </w:rPr>
        <w:t>four tankers in the Persian Gulf, does this mean we are heading for a conflict?</w:t>
      </w:r>
      <w:r w:rsidR="00663CB0" w:rsidRPr="00E62B06">
        <w:rPr>
          <w:rFonts w:asciiTheme="majorHAnsi" w:hAnsiTheme="majorHAnsi" w:cstheme="majorHAnsi"/>
          <w:sz w:val="16"/>
        </w:rPr>
        <w:t xml:space="preserve"> </w:t>
      </w:r>
      <w:r w:rsidRPr="00E62B06">
        <w:rPr>
          <w:rFonts w:asciiTheme="majorHAnsi" w:hAnsiTheme="majorHAnsi" w:cstheme="majorHAnsi"/>
          <w:sz w:val="16"/>
        </w:rPr>
        <w:t>While we shouldn’t dismiss the risks of something very big kicking off soon, as a betting man, my money is on the US NOT attacking the Islamic Republic.</w:t>
      </w:r>
      <w:r w:rsidR="00663CB0" w:rsidRPr="00E62B06">
        <w:rPr>
          <w:rFonts w:asciiTheme="majorHAnsi" w:hAnsiTheme="majorHAnsi" w:cstheme="majorHAnsi"/>
          <w:sz w:val="16"/>
        </w:rPr>
        <w:t xml:space="preserve"> </w:t>
      </w:r>
      <w:r w:rsidRPr="00E62B06">
        <w:rPr>
          <w:rFonts w:asciiTheme="majorHAnsi" w:hAnsiTheme="majorHAnsi" w:cstheme="majorHAnsi"/>
          <w:sz w:val="16"/>
        </w:rPr>
        <w:t xml:space="preserve">To use racing parlance, just consider the ‘form.’ </w:t>
      </w:r>
      <w:r w:rsidRPr="00E62B06">
        <w:rPr>
          <w:rStyle w:val="StyleUnderline"/>
          <w:rFonts w:asciiTheme="majorHAnsi" w:hAnsiTheme="majorHAnsi" w:cstheme="majorHAnsi"/>
        </w:rPr>
        <w:t>All the countries directly attacked or invaded by the US and its allies since the end of the old Cold War were what could accurately be described as low-hanging fruit. They were either militarily weak, had no major allies who could be guaranteed to help, and/or had possessed no credible threat which could deter an attack.</w:t>
      </w:r>
      <w:r w:rsidR="00663CB0" w:rsidRPr="00E62B06">
        <w:rPr>
          <w:rStyle w:val="StyleUnderline"/>
          <w:rFonts w:asciiTheme="majorHAnsi" w:hAnsiTheme="majorHAnsi" w:cstheme="majorHAnsi"/>
        </w:rPr>
        <w:t xml:space="preserve"> </w:t>
      </w:r>
      <w:r w:rsidRPr="00E62B06">
        <w:rPr>
          <w:rStyle w:val="StyleUnderline"/>
          <w:rFonts w:asciiTheme="majorHAnsi" w:hAnsiTheme="majorHAnsi" w:cstheme="majorHAnsi"/>
        </w:rPr>
        <w:t>Yugoslavia</w:t>
      </w:r>
      <w:r w:rsidRPr="00E62B06">
        <w:rPr>
          <w:rFonts w:asciiTheme="majorHAnsi" w:hAnsiTheme="majorHAnsi" w:cstheme="majorHAnsi"/>
          <w:sz w:val="16"/>
        </w:rPr>
        <w:t xml:space="preserve"> in 1999 had a strong and well-respected army, the JNA, and reasonably good air defenses. But it </w:t>
      </w:r>
      <w:r w:rsidRPr="00E62B06">
        <w:rPr>
          <w:rStyle w:val="StyleUnderline"/>
          <w:rFonts w:asciiTheme="majorHAnsi" w:hAnsiTheme="majorHAnsi" w:cstheme="majorHAnsi"/>
        </w:rPr>
        <w:t>was internationally isolated, weakened by sanctions, and had no allies to come to its aid.</w:t>
      </w:r>
      <w:r w:rsidRPr="00E62B06">
        <w:rPr>
          <w:rFonts w:asciiTheme="majorHAnsi" w:hAnsiTheme="majorHAnsi" w:cstheme="majorHAnsi"/>
          <w:sz w:val="16"/>
        </w:rPr>
        <w:t xml:space="preserve"> Russia could have protected Yugoslavia from attack, but the US knew that the corrupt Boris Yeltsin could easily be bought off with brown envelopes, and so he was. Despite this, the JNA was not defeated and the US had to make threats about obliterating the country’s entire infrastructure to get its way.</w:t>
      </w:r>
      <w:r w:rsidR="00663CB0" w:rsidRPr="00E62B06">
        <w:rPr>
          <w:rFonts w:asciiTheme="majorHAnsi" w:hAnsiTheme="majorHAnsi" w:cstheme="majorHAnsi"/>
          <w:sz w:val="16"/>
        </w:rPr>
        <w:t xml:space="preserve"> </w:t>
      </w:r>
      <w:r w:rsidRPr="00E62B06">
        <w:rPr>
          <w:rFonts w:asciiTheme="majorHAnsi" w:hAnsiTheme="majorHAnsi" w:cstheme="majorHAnsi"/>
          <w:sz w:val="16"/>
        </w:rPr>
        <w:t xml:space="preserve">Just over two years later, the US invaded Afghanistan. </w:t>
      </w:r>
      <w:r w:rsidRPr="00E62B06">
        <w:rPr>
          <w:rStyle w:val="StyleUnderline"/>
          <w:rFonts w:asciiTheme="majorHAnsi" w:hAnsiTheme="majorHAnsi" w:cstheme="majorHAnsi"/>
        </w:rPr>
        <w:t>The Afghan Air Force at the time was paltry</w:t>
      </w:r>
      <w:r w:rsidRPr="00E62B06">
        <w:rPr>
          <w:rFonts w:asciiTheme="majorHAnsi" w:hAnsiTheme="majorHAnsi" w:cstheme="majorHAnsi"/>
          <w:sz w:val="16"/>
        </w:rPr>
        <w:t>. Unsurprisingly given the huge military disparity, the Taliban government in Kabul was toppled in less than two months.</w:t>
      </w:r>
      <w:r w:rsidR="00663CB0" w:rsidRPr="00E62B06">
        <w:rPr>
          <w:rFonts w:asciiTheme="majorHAnsi" w:hAnsiTheme="majorHAnsi" w:cstheme="majorHAnsi"/>
          <w:sz w:val="16"/>
        </w:rPr>
        <w:t xml:space="preserve"> </w:t>
      </w:r>
      <w:r w:rsidRPr="00E62B06">
        <w:rPr>
          <w:rFonts w:asciiTheme="majorHAnsi" w:hAnsiTheme="majorHAnsi" w:cstheme="majorHAnsi"/>
          <w:sz w:val="16"/>
        </w:rPr>
        <w:t>In March 2003, Iraq was invaded not because it had Weapons of Mass Destruction – the stated reason for the attack – but because it didn’t. After years of crippling sanctions, the country was in a very weak state; its early warning and air defenses had been badly damaged in repeated attacks by ‘coalition forces,’ and its ‘air force’ consisted of only around 90 serviceable</w:t>
      </w:r>
      <w:r w:rsidR="00663CB0" w:rsidRPr="00E62B06">
        <w:rPr>
          <w:rFonts w:asciiTheme="majorHAnsi" w:hAnsiTheme="majorHAnsi" w:cstheme="majorHAnsi"/>
          <w:sz w:val="16"/>
        </w:rPr>
        <w:t xml:space="preserve"> </w:t>
      </w:r>
      <w:hyperlink r:id="rId50" w:tgtFrame="_blank" w:history="1">
        <w:r w:rsidRPr="00E62B06">
          <w:rPr>
            <w:rStyle w:val="Hyperlink"/>
            <w:rFonts w:asciiTheme="majorHAnsi" w:hAnsiTheme="majorHAnsi" w:cstheme="majorHAnsi"/>
            <w:sz w:val="16"/>
          </w:rPr>
          <w:t>aircraft</w:t>
        </w:r>
      </w:hyperlink>
      <w:r w:rsidRPr="00E62B06">
        <w:rPr>
          <w:rFonts w:asciiTheme="majorHAnsi" w:hAnsiTheme="majorHAnsi" w:cstheme="majorHAnsi"/>
          <w:sz w:val="16"/>
        </w:rPr>
        <w:t>. Not one was put into action when the invaders came.</w:t>
      </w:r>
      <w:r w:rsidR="00663CB0" w:rsidRPr="00E62B06">
        <w:rPr>
          <w:rFonts w:asciiTheme="majorHAnsi" w:hAnsiTheme="majorHAnsi" w:cstheme="majorHAnsi"/>
          <w:sz w:val="16"/>
        </w:rPr>
        <w:t xml:space="preserve"> </w:t>
      </w:r>
      <w:r w:rsidRPr="00E62B06">
        <w:rPr>
          <w:rFonts w:asciiTheme="majorHAnsi" w:hAnsiTheme="majorHAnsi" w:cstheme="majorHAnsi"/>
          <w:sz w:val="16"/>
        </w:rPr>
        <w:t xml:space="preserve">Eight years after Iraq came the war against </w:t>
      </w:r>
      <w:r w:rsidRPr="00E62B06">
        <w:rPr>
          <w:rStyle w:val="StyleUnderline"/>
          <w:rFonts w:asciiTheme="majorHAnsi" w:hAnsiTheme="majorHAnsi" w:cstheme="majorHAnsi"/>
        </w:rPr>
        <w:t>Libya</w:t>
      </w:r>
      <w:r w:rsidRPr="00E62B06">
        <w:rPr>
          <w:rFonts w:asciiTheme="majorHAnsi" w:hAnsiTheme="majorHAnsi" w:cstheme="majorHAnsi"/>
          <w:sz w:val="16"/>
        </w:rPr>
        <w:t xml:space="preserve">. Again, </w:t>
      </w:r>
      <w:r w:rsidRPr="00E62B06">
        <w:rPr>
          <w:rStyle w:val="StyleUnderline"/>
          <w:rFonts w:asciiTheme="majorHAnsi" w:hAnsiTheme="majorHAnsi" w:cstheme="majorHAnsi"/>
        </w:rPr>
        <w:t>this was another ‘soft’ target.</w:t>
      </w:r>
      <w:r w:rsidRPr="00E62B06">
        <w:rPr>
          <w:rFonts w:asciiTheme="majorHAnsi" w:hAnsiTheme="majorHAnsi" w:cstheme="majorHAnsi"/>
          <w:sz w:val="16"/>
        </w:rPr>
        <w:t xml:space="preserve"> Muammar Gaddafi had very foolishly reacted to the Iraq invasion by surrendering his country’s WMDs program. George W. Bush described it as a “wise and responsible choice,” but you can bet Gaddafi regretted it bitterly as he hid in an underground drainage pipe following the US attack on his country, prior to his brutal murder.</w:t>
      </w:r>
      <w:r w:rsidR="00663CB0"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The fact that the US only launches war on soft targets </w:t>
      </w:r>
      <w:r w:rsidRPr="00E62B06">
        <w:rPr>
          <w:rStyle w:val="Emphasis"/>
          <w:rFonts w:asciiTheme="majorHAnsi" w:hAnsiTheme="majorHAnsi" w:cstheme="majorHAnsi"/>
        </w:rPr>
        <w:t>can be seen in their failure to launch a full-scale military assault on Syria. Lots of times in the conflict it looked likely, but each time, Washington backed off.</w:t>
      </w:r>
      <w:r w:rsidRPr="00E62B06">
        <w:rPr>
          <w:rFonts w:asciiTheme="majorHAnsi" w:hAnsiTheme="majorHAnsi" w:cstheme="majorHAnsi"/>
          <w:sz w:val="16"/>
        </w:rPr>
        <w:t xml:space="preserve"> Russia learnt its lesson over Libya, and it wasn’t going to make the same mistake twice when it came to defending another of its MENA allies.</w:t>
      </w:r>
      <w:r w:rsidR="00663CB0" w:rsidRPr="00E62B06">
        <w:rPr>
          <w:rFonts w:asciiTheme="majorHAnsi" w:hAnsiTheme="majorHAnsi" w:cstheme="majorHAnsi"/>
          <w:sz w:val="16"/>
        </w:rPr>
        <w:t xml:space="preserve"> </w:t>
      </w:r>
      <w:r w:rsidRPr="00E62B06">
        <w:rPr>
          <w:rStyle w:val="Emphasis"/>
          <w:rFonts w:asciiTheme="majorHAnsi" w:hAnsiTheme="majorHAnsi" w:cstheme="majorHAnsi"/>
        </w:rPr>
        <w:t>If Syria was tricky, then Iran is even trickier</w:t>
      </w:r>
      <w:r w:rsidRPr="00E62B06">
        <w:rPr>
          <w:rFonts w:asciiTheme="majorHAnsi" w:hAnsiTheme="majorHAnsi" w:cstheme="majorHAnsi"/>
          <w:sz w:val="16"/>
        </w:rPr>
        <w:t xml:space="preserve">. </w:t>
      </w:r>
      <w:r w:rsidRPr="00E62B06">
        <w:rPr>
          <w:rStyle w:val="StyleUnderline"/>
          <w:rFonts w:asciiTheme="majorHAnsi" w:hAnsiTheme="majorHAnsi" w:cstheme="majorHAnsi"/>
        </w:rPr>
        <w:t>Global Firepower</w:t>
      </w:r>
      <w:r w:rsidR="00663CB0" w:rsidRPr="00E62B06">
        <w:rPr>
          <w:rStyle w:val="StyleUnderline"/>
          <w:rFonts w:asciiTheme="majorHAnsi" w:hAnsiTheme="majorHAnsi" w:cstheme="majorHAnsi"/>
        </w:rPr>
        <w:t xml:space="preserve"> </w:t>
      </w:r>
      <w:hyperlink r:id="rId51" w:tgtFrame="_blank" w:history="1">
        <w:r w:rsidRPr="00E62B06">
          <w:rPr>
            <w:rStyle w:val="StyleUnderline"/>
            <w:rFonts w:asciiTheme="majorHAnsi" w:hAnsiTheme="majorHAnsi" w:cstheme="majorHAnsi"/>
          </w:rPr>
          <w:t>ranks</w:t>
        </w:r>
      </w:hyperlink>
      <w:r w:rsidR="00663CB0" w:rsidRPr="00E62B06">
        <w:rPr>
          <w:rStyle w:val="StyleUnderline"/>
          <w:rFonts w:asciiTheme="majorHAnsi" w:hAnsiTheme="majorHAnsi" w:cstheme="majorHAnsi"/>
        </w:rPr>
        <w:t xml:space="preserve"> </w:t>
      </w:r>
      <w:r w:rsidRPr="00E62B06">
        <w:rPr>
          <w:rStyle w:val="StyleUnderline"/>
          <w:rFonts w:asciiTheme="majorHAnsi" w:hAnsiTheme="majorHAnsi" w:cstheme="majorHAnsi"/>
        </w:rPr>
        <w:t>the Islamic Republic as number 14 in the world in terms of its military capabilities.</w:t>
      </w:r>
      <w:r w:rsidR="00663CB0"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That’s two places higher than Israel. If the US wanted to launch a land invasion, it’s worth pointing out that Iran has over half a million active military personnel and 350,000 reserve personnel. </w:t>
      </w:r>
      <w:r w:rsidRPr="00E62B06">
        <w:rPr>
          <w:rStyle w:val="StyleUnderline"/>
          <w:rFonts w:asciiTheme="majorHAnsi" w:hAnsiTheme="majorHAnsi" w:cstheme="majorHAnsi"/>
        </w:rPr>
        <w:t>This does not include Iran’s so-called ‘Axis of Resistance,’ which includes Hezbollah and Shia units in Iraq fighting Islamic State, who could be deployed against US regional targets.</w:t>
      </w:r>
      <w:r w:rsidR="00663CB0" w:rsidRPr="00E62B06">
        <w:rPr>
          <w:rStyle w:val="StyleUnderline"/>
          <w:rFonts w:asciiTheme="majorHAnsi" w:hAnsiTheme="majorHAnsi" w:cstheme="majorHAnsi"/>
        </w:rPr>
        <w:t xml:space="preserve"> </w:t>
      </w:r>
      <w:r w:rsidRPr="00E62B06">
        <w:rPr>
          <w:rFonts w:asciiTheme="majorHAnsi" w:hAnsiTheme="majorHAnsi" w:cstheme="majorHAnsi"/>
          <w:sz w:val="16"/>
        </w:rPr>
        <w:t>Regarding air power, Iran</w:t>
      </w:r>
      <w:r w:rsidR="00663CB0" w:rsidRPr="00E62B06">
        <w:rPr>
          <w:rFonts w:asciiTheme="majorHAnsi" w:hAnsiTheme="majorHAnsi" w:cstheme="majorHAnsi"/>
          <w:sz w:val="16"/>
        </w:rPr>
        <w:t xml:space="preserve"> </w:t>
      </w:r>
      <w:hyperlink r:id="rId52" w:tgtFrame="_blank" w:history="1">
        <w:r w:rsidRPr="00E62B06">
          <w:rPr>
            <w:rStyle w:val="Hyperlink"/>
            <w:rFonts w:asciiTheme="majorHAnsi" w:hAnsiTheme="majorHAnsi" w:cstheme="majorHAnsi"/>
            <w:sz w:val="16"/>
          </w:rPr>
          <w:t>has</w:t>
        </w:r>
      </w:hyperlink>
      <w:r w:rsidR="00663CB0" w:rsidRPr="00E62B06">
        <w:rPr>
          <w:rFonts w:asciiTheme="majorHAnsi" w:hAnsiTheme="majorHAnsi" w:cstheme="majorHAnsi"/>
          <w:sz w:val="16"/>
        </w:rPr>
        <w:t xml:space="preserve"> </w:t>
      </w:r>
      <w:r w:rsidRPr="00E62B06">
        <w:rPr>
          <w:rFonts w:asciiTheme="majorHAnsi" w:hAnsiTheme="majorHAnsi" w:cstheme="majorHAnsi"/>
          <w:sz w:val="16"/>
        </w:rPr>
        <w:t xml:space="preserve">over 500 aircraft, including 142 fighters. It has 1,634 combat tanks, 2,345 armored fighting vehicles, and 1,900 rocket projectors. If the US wants a sea battle, Iran can give it one: it has almost 400 naval assets. Iran also possesses short-, medium- and intermediate-range ballistic missiles which could hit US allies in the region </w:t>
      </w:r>
      <w:r w:rsidRPr="00E62B06">
        <w:rPr>
          <w:rFonts w:asciiTheme="majorHAnsi" w:hAnsiTheme="majorHAnsi" w:cstheme="majorHAnsi"/>
          <w:sz w:val="16"/>
        </w:rPr>
        <w:lastRenderedPageBreak/>
        <w:t>such as Israel and the Gulf States.</w:t>
      </w:r>
      <w:r w:rsidR="00663CB0" w:rsidRPr="00E62B06">
        <w:rPr>
          <w:rFonts w:asciiTheme="majorHAnsi" w:hAnsiTheme="majorHAnsi" w:cstheme="majorHAnsi"/>
          <w:sz w:val="16"/>
        </w:rPr>
        <w:t xml:space="preserve"> </w:t>
      </w:r>
      <w:r w:rsidRPr="00E62B06">
        <w:rPr>
          <w:rFonts w:asciiTheme="majorHAnsi" w:hAnsiTheme="majorHAnsi" w:cstheme="majorHAnsi"/>
          <w:sz w:val="16"/>
        </w:rPr>
        <w:t>In February, Iran formally</w:t>
      </w:r>
      <w:r w:rsidR="00663CB0" w:rsidRPr="00E62B06">
        <w:rPr>
          <w:rFonts w:asciiTheme="majorHAnsi" w:hAnsiTheme="majorHAnsi" w:cstheme="majorHAnsi"/>
          <w:sz w:val="16"/>
        </w:rPr>
        <w:t xml:space="preserve"> </w:t>
      </w:r>
      <w:hyperlink r:id="rId53" w:tgtFrame="_blank" w:history="1">
        <w:r w:rsidRPr="00E62B06">
          <w:rPr>
            <w:rStyle w:val="Hyperlink"/>
            <w:rFonts w:asciiTheme="majorHAnsi" w:hAnsiTheme="majorHAnsi" w:cstheme="majorHAnsi"/>
            <w:sz w:val="16"/>
          </w:rPr>
          <w:t>unveiled</w:t>
        </w:r>
      </w:hyperlink>
      <w:r w:rsidR="00663CB0" w:rsidRPr="00E62B06">
        <w:rPr>
          <w:rFonts w:asciiTheme="majorHAnsi" w:hAnsiTheme="majorHAnsi" w:cstheme="majorHAnsi"/>
          <w:sz w:val="16"/>
        </w:rPr>
        <w:t xml:space="preserve"> </w:t>
      </w:r>
      <w:r w:rsidRPr="00E62B06">
        <w:rPr>
          <w:rFonts w:asciiTheme="majorHAnsi" w:hAnsiTheme="majorHAnsi" w:cstheme="majorHAnsi"/>
          <w:sz w:val="16"/>
        </w:rPr>
        <w:t>its new, long-range ground-launched cruise missile Hoveizeh, which has a range of over 1,350km.</w:t>
      </w:r>
      <w:r w:rsidR="00663CB0"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However, arguably the greatest deterrent </w:t>
      </w:r>
      <w:r w:rsidRPr="00E62B06">
        <w:rPr>
          <w:rStyle w:val="Emphasis"/>
          <w:rFonts w:asciiTheme="majorHAnsi" w:hAnsiTheme="majorHAnsi" w:cstheme="majorHAnsi"/>
        </w:rPr>
        <w:t>it possesses is its ability to “choke the world economy</w:t>
      </w:r>
      <w:r w:rsidRPr="00E62B06">
        <w:rPr>
          <w:rStyle w:val="StyleUnderline"/>
          <w:rFonts w:asciiTheme="majorHAnsi" w:hAnsiTheme="majorHAnsi" w:cstheme="majorHAnsi"/>
        </w:rPr>
        <w:t>”</w:t>
      </w:r>
      <w:r w:rsidRPr="00E62B06">
        <w:rPr>
          <w:rFonts w:asciiTheme="majorHAnsi" w:hAnsiTheme="majorHAnsi" w:cstheme="majorHAnsi"/>
          <w:sz w:val="16"/>
        </w:rPr>
        <w:t xml:space="preserve"> (in the words of a Deutsche Welle</w:t>
      </w:r>
      <w:r w:rsidR="00663CB0" w:rsidRPr="00E62B06">
        <w:rPr>
          <w:rFonts w:asciiTheme="majorHAnsi" w:hAnsiTheme="majorHAnsi" w:cstheme="majorHAnsi"/>
          <w:sz w:val="16"/>
        </w:rPr>
        <w:t xml:space="preserve"> </w:t>
      </w:r>
      <w:hyperlink r:id="rId54" w:tgtFrame="_blank" w:history="1">
        <w:r w:rsidRPr="00E62B06">
          <w:rPr>
            <w:rStyle w:val="Hyperlink"/>
            <w:rFonts w:asciiTheme="majorHAnsi" w:hAnsiTheme="majorHAnsi" w:cstheme="majorHAnsi"/>
            <w:sz w:val="16"/>
          </w:rPr>
          <w:t>report</w:t>
        </w:r>
      </w:hyperlink>
      <w:r w:rsidRPr="00E62B06">
        <w:rPr>
          <w:rFonts w:asciiTheme="majorHAnsi" w:hAnsiTheme="majorHAnsi" w:cstheme="majorHAnsi"/>
          <w:sz w:val="16"/>
        </w:rPr>
        <w:t>), by blocking the Strait of Hormuz, through which one-fifth of the world’s traded oil passes – including around 90 percent of Saudi Arabia’s.</w:t>
      </w:r>
      <w:r w:rsidR="00663CB0" w:rsidRPr="00E62B06">
        <w:rPr>
          <w:rFonts w:asciiTheme="majorHAnsi" w:hAnsiTheme="majorHAnsi" w:cstheme="majorHAnsi"/>
          <w:sz w:val="16"/>
        </w:rPr>
        <w:t xml:space="preserve"> </w:t>
      </w:r>
      <w:r w:rsidRPr="00E62B06">
        <w:rPr>
          <w:rFonts w:asciiTheme="majorHAnsi" w:hAnsiTheme="majorHAnsi" w:cstheme="majorHAnsi"/>
          <w:sz w:val="16"/>
        </w:rPr>
        <w:t>Just imagine the effect on global oil prices if that occurred.</w:t>
      </w:r>
      <w:r w:rsidR="00663CB0" w:rsidRPr="00E62B06">
        <w:rPr>
          <w:rFonts w:asciiTheme="majorHAnsi" w:hAnsiTheme="majorHAnsi" w:cstheme="majorHAnsi"/>
          <w:sz w:val="16"/>
        </w:rPr>
        <w:t xml:space="preserve"> </w:t>
      </w:r>
      <w:r w:rsidRPr="00E62B06">
        <w:rPr>
          <w:rFonts w:asciiTheme="majorHAnsi" w:hAnsiTheme="majorHAnsi" w:cstheme="majorHAnsi"/>
          <w:sz w:val="16"/>
        </w:rPr>
        <w:t>The US may be the most powerful country in the world militarily (by a country mile), and no one doubts that if it does go to war with Iran, then the US would eventually win. Russian military analyst Mikhail Khodarenok</w:t>
      </w:r>
      <w:r w:rsidR="00663CB0" w:rsidRPr="00E62B06">
        <w:rPr>
          <w:rFonts w:asciiTheme="majorHAnsi" w:hAnsiTheme="majorHAnsi" w:cstheme="majorHAnsi"/>
          <w:sz w:val="16"/>
        </w:rPr>
        <w:t xml:space="preserve"> </w:t>
      </w:r>
      <w:hyperlink r:id="rId55" w:tgtFrame="_blank" w:history="1">
        <w:r w:rsidRPr="00E62B06">
          <w:rPr>
            <w:rStyle w:val="Hyperlink"/>
            <w:rFonts w:asciiTheme="majorHAnsi" w:hAnsiTheme="majorHAnsi" w:cstheme="majorHAnsi"/>
            <w:sz w:val="16"/>
          </w:rPr>
          <w:t>says</w:t>
        </w:r>
      </w:hyperlink>
      <w:r w:rsidR="00663CB0" w:rsidRPr="00E62B06">
        <w:rPr>
          <w:rFonts w:asciiTheme="majorHAnsi" w:hAnsiTheme="majorHAnsi" w:cstheme="majorHAnsi"/>
          <w:sz w:val="16"/>
        </w:rPr>
        <w:t xml:space="preserve"> </w:t>
      </w:r>
      <w:r w:rsidRPr="00E62B06">
        <w:rPr>
          <w:rFonts w:asciiTheme="majorHAnsi" w:hAnsiTheme="majorHAnsi" w:cstheme="majorHAnsi"/>
          <w:sz w:val="16"/>
        </w:rPr>
        <w:t>that the US could attack the Islamic Republic from distance, using electronic warfare to paralyze air defense systems.</w:t>
      </w:r>
      <w:r w:rsidR="00663CB0" w:rsidRPr="00E62B06">
        <w:rPr>
          <w:rFonts w:asciiTheme="majorHAnsi" w:hAnsiTheme="majorHAnsi" w:cstheme="majorHAnsi"/>
          <w:sz w:val="16"/>
        </w:rPr>
        <w:t xml:space="preserve"> </w:t>
      </w:r>
      <w:r w:rsidRPr="00E62B06">
        <w:rPr>
          <w:rFonts w:asciiTheme="majorHAnsi" w:hAnsiTheme="majorHAnsi" w:cstheme="majorHAnsi"/>
          <w:sz w:val="16"/>
        </w:rPr>
        <w:t xml:space="preserve">A massive surprise attack from air and sea, in conjunction with Israel, would leave Iran reeling. </w:t>
      </w:r>
      <w:r w:rsidRPr="00E62B06">
        <w:rPr>
          <w:rStyle w:val="StyleUnderline"/>
          <w:rFonts w:asciiTheme="majorHAnsi" w:hAnsiTheme="majorHAnsi" w:cstheme="majorHAnsi"/>
        </w:rPr>
        <w:t>But the risks are still high. Iran’s proxy forces would remain a threat. Oil supplies would be affected. If Iran is to be conquered and colonized, then ground troops would have to be sent in. That means a large number of body bags. Would the American public who wanted Trump to end the wars, take it?</w:t>
      </w:r>
      <w:r w:rsidR="00663CB0" w:rsidRPr="00E62B06">
        <w:rPr>
          <w:rStyle w:val="StyleUnderline"/>
          <w:rFonts w:asciiTheme="majorHAnsi" w:hAnsiTheme="majorHAnsi" w:cstheme="majorHAnsi"/>
        </w:rPr>
        <w:t xml:space="preserve"> </w:t>
      </w:r>
      <w:r w:rsidRPr="00E62B06">
        <w:rPr>
          <w:rFonts w:asciiTheme="majorHAnsi" w:hAnsiTheme="majorHAnsi" w:cstheme="majorHAnsi"/>
          <w:sz w:val="16"/>
        </w:rPr>
        <w:t>All things considered, war with Iran would be a very different proposition from previous wars against Afghanistan, Yugoslavia, Iraq and Libya. Which is why – just like one against China or indeed Russia – the likelihood is that it won’t happen.</w:t>
      </w:r>
      <w:r w:rsidR="00663CB0"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Instead, the </w:t>
      </w:r>
      <w:r w:rsidRPr="00E62B06">
        <w:rPr>
          <w:rStyle w:val="Emphasis"/>
          <w:rFonts w:asciiTheme="majorHAnsi" w:hAnsiTheme="majorHAnsi" w:cstheme="majorHAnsi"/>
        </w:rPr>
        <w:t>US will seek to do everything possible to destabilize Iran without launching a full-scale attack</w:t>
      </w:r>
      <w:r w:rsidRPr="00E62B06">
        <w:rPr>
          <w:rStyle w:val="StyleUnderline"/>
          <w:rFonts w:asciiTheme="majorHAnsi" w:hAnsiTheme="majorHAnsi" w:cstheme="majorHAnsi"/>
        </w:rPr>
        <w:t>. The Saudis and the pro-Israel lobby must be kept happy, but even the ‘Mad Dogs’ in Washington know when they’ve met their match.</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The U.S. and Iran can’t conduct a war – domestic pressures and economic costs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Horowitz and Saunders 19 </w:t>
      </w:r>
      <w:r w:rsidRPr="00E62B06">
        <w:rPr>
          <w:rFonts w:asciiTheme="majorHAnsi" w:hAnsiTheme="majorHAnsi" w:cstheme="majorHAnsi"/>
        </w:rPr>
        <w:t xml:space="preserve">- professor of political science and the associate director of Perry World House at the University of Pennsylvania. He recently received the 2017 Karl Deutsch Award from the International Studies Association. He previously worked for the Office of the Undersecretary of Defense for Policy in the Department of Defense. He is affiliated with the Foreign Policy Research Institute, the Center for Strategic and International Studies, and the Center for a New American Security. He is also a Term Member of the Council on Foreign Relations. He has held a fellowship at the Belfer Center at Harvard, where he received his PhD in Government. Professor Horowitz received his BA in political science from Emory University **AND an Associate Professor in the School of Foreign Service and a core faculty member in the Security Studies Program at Georgetown University.  Previously, she was an Associate Professor in the Department of Political Science at George Washington University. Non-resident senior fellow at Brookings. [Michael and Elizabeth, “War with Iran is probably less likely than you think”, Washington Post, 6/17/19, </w:t>
      </w:r>
      <w:hyperlink r:id="rId56" w:history="1">
        <w:r w:rsidRPr="00E62B06">
          <w:rPr>
            <w:rStyle w:val="Hyperlink"/>
            <w:rFonts w:asciiTheme="majorHAnsi" w:hAnsiTheme="majorHAnsi" w:cstheme="majorHAnsi"/>
          </w:rPr>
          <w:t>https://www.washingtonpost.com/politics/2019/06/17/war-with-iran-is-probably-less-likely-than-you-think/?utm_term=.90bf663ddc46]//AV</w:t>
        </w:r>
      </w:hyperlink>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Why </w:t>
      </w:r>
      <w:r w:rsidRPr="00E62B06">
        <w:rPr>
          <w:rStyle w:val="StyleUnderline"/>
          <w:rFonts w:asciiTheme="majorHAnsi" w:hAnsiTheme="majorHAnsi" w:cstheme="majorHAnsi"/>
        </w:rPr>
        <w:t>war with </w:t>
      </w:r>
      <w:hyperlink r:id="rId57" w:tooltip="Related articles for'Iran'" w:history="1">
        <w:r w:rsidRPr="00E62B06">
          <w:rPr>
            <w:rStyle w:val="StyleUnderline"/>
            <w:rFonts w:asciiTheme="majorHAnsi" w:hAnsiTheme="majorHAnsi" w:cstheme="majorHAnsi"/>
          </w:rPr>
          <w:t>Iran</w:t>
        </w:r>
      </w:hyperlink>
      <w:r w:rsidRPr="00E62B06">
        <w:rPr>
          <w:rStyle w:val="StyleUnderline"/>
          <w:rFonts w:asciiTheme="majorHAnsi" w:hAnsiTheme="majorHAnsi" w:cstheme="majorHAnsi"/>
        </w:rPr>
        <w:t> might be less likely than you think</w:t>
      </w:r>
      <w:r w:rsidRPr="00E62B06">
        <w:rPr>
          <w:rFonts w:asciiTheme="majorHAnsi" w:hAnsiTheme="majorHAnsi" w:cstheme="majorHAnsi"/>
        </w:rPr>
        <w:t>.</w:t>
      </w:r>
    </w:p>
    <w:p w:rsidR="00227C96" w:rsidRPr="00E62B06" w:rsidRDefault="00227C96" w:rsidP="00227C96">
      <w:pPr>
        <w:rPr>
          <w:rFonts w:asciiTheme="majorHAnsi" w:hAnsiTheme="majorHAnsi" w:cstheme="majorHAnsi"/>
        </w:rPr>
      </w:pPr>
      <w:r w:rsidRPr="00E62B06">
        <w:rPr>
          <w:rFonts w:asciiTheme="majorHAnsi" w:hAnsiTheme="majorHAnsi" w:cstheme="majorHAnsi"/>
        </w:rPr>
        <w:t>Last week, an attack on two </w:t>
      </w:r>
      <w:hyperlink r:id="rId58" w:tooltip="Related articles for'Tankers'" w:history="1">
        <w:r w:rsidRPr="00E62B06">
          <w:rPr>
            <w:rStyle w:val="Hyperlink"/>
            <w:rFonts w:asciiTheme="majorHAnsi" w:hAnsiTheme="majorHAnsi" w:cstheme="majorHAnsi"/>
          </w:rPr>
          <w:t>tankers</w:t>
        </w:r>
      </w:hyperlink>
      <w:r w:rsidRPr="00E62B06">
        <w:rPr>
          <w:rFonts w:asciiTheme="majorHAnsi" w:hAnsiTheme="majorHAnsi" w:cstheme="majorHAnsi"/>
        </w:rPr>
        <w:t> in the Gulf of Oman raised tensions between the </w:t>
      </w:r>
      <w:hyperlink r:id="rId59" w:tooltip="Related articles for'United States'" w:history="1">
        <w:r w:rsidRPr="00E62B06">
          <w:rPr>
            <w:rStyle w:val="Hyperlink"/>
            <w:rFonts w:asciiTheme="majorHAnsi" w:hAnsiTheme="majorHAnsi" w:cstheme="majorHAnsi"/>
          </w:rPr>
          <w:t>United States</w:t>
        </w:r>
      </w:hyperlink>
      <w:r w:rsidRPr="00E62B06">
        <w:rPr>
          <w:rFonts w:asciiTheme="majorHAnsi" w:hAnsiTheme="majorHAnsi" w:cstheme="majorHAnsi"/>
        </w:rPr>
        <w:t>and Iran -- on the heels of a similar attack in May. Though Iran denied responsibility, Secretary of State Mike Pompeo said intelligence evidence showed Iran was to blame, and President Trump concurred that "Iran did do it." Although questions remain in some quarters about the attack's nature and source, on Sunday on CBS's "Face the Nation," Rep. Adam Schiff (D-Calif.) said the evidence Iran was responsible is "very strong and compelling."</w:t>
      </w:r>
    </w:p>
    <w:p w:rsidR="00227C96" w:rsidRPr="00E62B06" w:rsidRDefault="00227C96" w:rsidP="00227C96">
      <w:pPr>
        <w:rPr>
          <w:rFonts w:asciiTheme="majorHAnsi" w:hAnsiTheme="majorHAnsi" w:cstheme="majorHAnsi"/>
        </w:rPr>
      </w:pPr>
      <w:r w:rsidRPr="00E62B06">
        <w:rPr>
          <w:rFonts w:asciiTheme="majorHAnsi" w:hAnsiTheme="majorHAnsi" w:cstheme="majorHAnsi"/>
        </w:rPr>
        <w:t>As was true when the United States and North Korea exchanged bellicose rhetoric in 2017 and early 2018, many are now worried that the U.S. and Iran are heading for war. When Trump was warning that North Korea faced "fire and fury" if it threatened the United States, we wrote about why, despite the rhetoric, war was unlikely.</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rPr>
        <w:t>This time, some factors are indeed pushing the two sides toward </w:t>
      </w:r>
      <w:hyperlink r:id="rId60" w:tooltip="Related articles for'Conflict'" w:history="1">
        <w:r w:rsidRPr="00E62B06">
          <w:rPr>
            <w:rStyle w:val="Hyperlink"/>
            <w:rFonts w:asciiTheme="majorHAnsi" w:hAnsiTheme="majorHAnsi" w:cstheme="majorHAnsi"/>
          </w:rPr>
          <w:t>conflict</w:t>
        </w:r>
      </w:hyperlink>
      <w:r w:rsidRPr="00E62B06">
        <w:rPr>
          <w:rFonts w:asciiTheme="majorHAnsi" w:hAnsiTheme="majorHAnsi" w:cstheme="majorHAnsi"/>
        </w:rPr>
        <w:t xml:space="preserve">. But </w:t>
      </w:r>
      <w:r w:rsidRPr="00E62B06">
        <w:rPr>
          <w:rStyle w:val="StyleUnderline"/>
          <w:rFonts w:asciiTheme="majorHAnsi" w:hAnsiTheme="majorHAnsi" w:cstheme="majorHAnsi"/>
        </w:rPr>
        <w:t>forces of restraint are also reducing the likelihood of war.</w:t>
      </w:r>
    </w:p>
    <w:p w:rsidR="00227C96" w:rsidRPr="00E62B06" w:rsidRDefault="00227C96" w:rsidP="00227C96">
      <w:pPr>
        <w:rPr>
          <w:rFonts w:asciiTheme="majorHAnsi" w:hAnsiTheme="majorHAnsi" w:cstheme="majorHAnsi"/>
        </w:rPr>
      </w:pPr>
      <w:r w:rsidRPr="00E62B06">
        <w:rPr>
          <w:rFonts w:asciiTheme="majorHAnsi" w:hAnsiTheme="majorHAnsi" w:cstheme="majorHAnsi"/>
        </w:rPr>
        <w:t>Tensions can lead to a "spiral" of escalation.</w:t>
      </w:r>
    </w:p>
    <w:p w:rsidR="00227C96" w:rsidRPr="00E62B06" w:rsidRDefault="00227C96" w:rsidP="00227C96">
      <w:pPr>
        <w:rPr>
          <w:rFonts w:asciiTheme="majorHAnsi" w:hAnsiTheme="majorHAnsi" w:cstheme="majorHAnsi"/>
        </w:rPr>
      </w:pPr>
      <w:r w:rsidRPr="00E62B06">
        <w:rPr>
          <w:rFonts w:asciiTheme="majorHAnsi" w:hAnsiTheme="majorHAnsi" w:cstheme="majorHAnsi"/>
        </w:rPr>
        <w:lastRenderedPageBreak/>
        <w:t>Both the United States and Iran say that they do not want a war, but that they are prepared to fight if the other side starts one.</w:t>
      </w:r>
    </w:p>
    <w:p w:rsidR="00227C96" w:rsidRPr="00E62B06" w:rsidRDefault="00227C96" w:rsidP="00227C96">
      <w:pPr>
        <w:rPr>
          <w:rFonts w:asciiTheme="majorHAnsi" w:hAnsiTheme="majorHAnsi" w:cstheme="majorHAnsi"/>
        </w:rPr>
      </w:pPr>
      <w:r w:rsidRPr="00E62B06">
        <w:rPr>
          <w:rFonts w:asciiTheme="majorHAnsi" w:hAnsiTheme="majorHAnsi" w:cstheme="majorHAnsi"/>
        </w:rPr>
        <w:t>What's worrisome is what political scientists call the spiral model of conflict escalation. Sometimes, when countries take measures they think will improve their own security, potential opponents can perceive that as threatening -- a classic security dilemma. Those potential opponents then take measures to improve their own security -- which the first country sees as threatening. And so on. When countries do not trust each other, and perhaps even fear that the other side wants war, they are unlikely to believe conciliatory signals from the other side, and nobody wants to appear weak. The result is a spiral of conflict.</w:t>
      </w:r>
    </w:p>
    <w:p w:rsidR="00227C96" w:rsidRPr="00E62B06" w:rsidRDefault="00227C96" w:rsidP="00227C96">
      <w:pPr>
        <w:rPr>
          <w:rFonts w:asciiTheme="majorHAnsi" w:hAnsiTheme="majorHAnsi" w:cstheme="majorHAnsi"/>
        </w:rPr>
      </w:pPr>
      <w:r w:rsidRPr="00E62B06">
        <w:rPr>
          <w:rFonts w:asciiTheme="majorHAnsi" w:hAnsiTheme="majorHAnsi" w:cstheme="majorHAnsi"/>
        </w:rPr>
        <w:t>The past few weeks' events have certainly ratcheted up tensions. The recent tanker attack and America's decision to quickly blame Iran only raises them further. And as Tyler Jost and Rob Schub wrote here at TMC last month, the Trump administration's decision-making process could make it even more difficult to navigate the tricky problem of reading and responding to signals in a crisis like this.</w:t>
      </w:r>
    </w:p>
    <w:p w:rsidR="00227C96" w:rsidRPr="00E62B06" w:rsidRDefault="00227C96" w:rsidP="00227C96">
      <w:pPr>
        <w:rPr>
          <w:rFonts w:asciiTheme="majorHAnsi" w:hAnsiTheme="majorHAnsi" w:cstheme="majorHAnsi"/>
        </w:rPr>
      </w:pPr>
      <w:r w:rsidRPr="00E62B06">
        <w:rPr>
          <w:rFonts w:asciiTheme="majorHAnsi" w:hAnsiTheme="majorHAnsi" w:cstheme="majorHAnsi"/>
        </w:rPr>
        <w:t>War would be very costly in this case.</w:t>
      </w:r>
    </w:p>
    <w:p w:rsidR="00227C96" w:rsidRPr="00E62B06" w:rsidRDefault="00227C96" w:rsidP="00227C96">
      <w:pPr>
        <w:rPr>
          <w:rFonts w:asciiTheme="majorHAnsi" w:hAnsiTheme="majorHAnsi" w:cstheme="majorHAnsi"/>
        </w:rPr>
      </w:pPr>
      <w:r w:rsidRPr="00E62B06">
        <w:rPr>
          <w:rFonts w:asciiTheme="majorHAnsi" w:hAnsiTheme="majorHAnsi" w:cstheme="majorHAnsi"/>
        </w:rPr>
        <w:t>A conflict between Iran and the United States could be very costly. For instance, in such a war, Iran might use mines to keep ships from traveling through traffic in the Strait of Hormuz -- a crucial, narrow passage for world energy supplies. If that happened, the U.S. options for clearing the mines would be complicated and costly, as Caitlin Talmadge argues. Such an operation might require hitting targets inside Iran or risk Iranian retaliation from coastal positions given the narrow geographic chokepoint -- all pointing toward further escalation. Knowing this, the United States might instead choose to go straight to a bombing campaign. But coercive bombing might also lead to escalation.</w:t>
      </w:r>
    </w:p>
    <w:p w:rsidR="00227C96" w:rsidRPr="00E62B06" w:rsidRDefault="00227C96" w:rsidP="00227C96">
      <w:pPr>
        <w:rPr>
          <w:rFonts w:asciiTheme="majorHAnsi" w:hAnsiTheme="majorHAnsi" w:cstheme="majorHAnsi"/>
        </w:rPr>
      </w:pPr>
      <w:r w:rsidRPr="00E62B06">
        <w:rPr>
          <w:rFonts w:asciiTheme="majorHAnsi" w:hAnsiTheme="majorHAnsi" w:cstheme="majorHAnsi"/>
        </w:rPr>
        <w:t>Despite these dangers, there are still important constraints on both sides.</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Misperception rarely causes war.</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 xml:space="preserve">The spiral model may not be the right way to think about how conflicts escalate. Missed signals and miscalculation can indeed generate tension. But leaders </w:t>
      </w:r>
      <w:r w:rsidRPr="00E62B06">
        <w:rPr>
          <w:rStyle w:val="Emphasis"/>
          <w:rFonts w:asciiTheme="majorHAnsi" w:hAnsiTheme="majorHAnsi" w:cstheme="majorHAnsi"/>
        </w:rPr>
        <w:t>have many ways to avoid conflicts</w:t>
      </w:r>
      <w:r w:rsidRPr="00E62B06">
        <w:rPr>
          <w:rStyle w:val="StyleUnderline"/>
          <w:rFonts w:asciiTheme="majorHAnsi" w:hAnsiTheme="majorHAnsi" w:cstheme="majorHAnsi"/>
        </w:rPr>
        <w:t xml:space="preserve"> that they do not want to fight. </w:t>
      </w:r>
      <w:r w:rsidRPr="00E62B06">
        <w:rPr>
          <w:rStyle w:val="Emphasis"/>
          <w:rFonts w:asciiTheme="majorHAnsi" w:hAnsiTheme="majorHAnsi" w:cstheme="majorHAnsi"/>
        </w:rPr>
        <w:t>The historical record suggests that misperception and accidental escalation rarely lead to war</w:t>
      </w:r>
      <w:r w:rsidRPr="00E62B06">
        <w:rPr>
          <w:rStyle w:val="StyleUnderline"/>
          <w:rFonts w:asciiTheme="majorHAnsi" w:hAnsiTheme="majorHAnsi" w:cstheme="majorHAnsi"/>
        </w:rPr>
        <w:t xml:space="preserve"> --</w:t>
      </w:r>
      <w:r w:rsidRPr="00E62B06">
        <w:rPr>
          <w:rFonts w:asciiTheme="majorHAnsi" w:hAnsiTheme="majorHAnsi" w:cstheme="majorHAnsi"/>
        </w:rPr>
        <w:t xml:space="preserve"> as Dan Reiter noted here at TMC during the height of North Korea tensions in 2018.</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Domestic political pressures don't seem to be pushing toward war.</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 xml:space="preserve">The United States and Iran also face domestic pressures that may make both sides hesitate before escalating. Iran's economy has suffered under the Trump administration's renewed sanctions, and parliamentary elections are coming up. Although the country's president, Hassan Rouhani, has used tough rhetoric recently, </w:t>
      </w:r>
      <w:r w:rsidRPr="00E62B06">
        <w:rPr>
          <w:rStyle w:val="Emphasis"/>
          <w:rFonts w:asciiTheme="majorHAnsi" w:hAnsiTheme="majorHAnsi" w:cstheme="majorHAnsi"/>
        </w:rPr>
        <w:t>a costly war might not benefit Iran</w:t>
      </w:r>
      <w:r w:rsidRPr="00E62B06">
        <w:rPr>
          <w:rStyle w:val="StyleUnderline"/>
          <w:rFonts w:asciiTheme="majorHAnsi" w:hAnsiTheme="majorHAnsi" w:cstheme="majorHAnsi"/>
        </w:rPr>
        <w:t xml:space="preserve">'s leaders, since it could inflict further economic and human costs, or </w:t>
      </w:r>
      <w:r w:rsidRPr="00E62B06">
        <w:rPr>
          <w:rStyle w:val="Emphasis"/>
          <w:rFonts w:asciiTheme="majorHAnsi" w:hAnsiTheme="majorHAnsi" w:cstheme="majorHAnsi"/>
        </w:rPr>
        <w:t>even lead to regime change or collapse</w:t>
      </w:r>
      <w:r w:rsidRPr="00E62B06">
        <w:rPr>
          <w:rFonts w:asciiTheme="majorHAnsi" w:hAnsiTheme="majorHAnsi" w:cstheme="majorHAnsi"/>
        </w:rPr>
        <w:t>.</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Likewise, after nearly two decades of war in the </w:t>
      </w:r>
      <w:hyperlink r:id="rId61" w:tooltip="Related articles for'Middle East'" w:history="1">
        <w:r w:rsidRPr="00E62B06">
          <w:rPr>
            <w:rStyle w:val="StyleUnderline"/>
            <w:rFonts w:asciiTheme="majorHAnsi" w:hAnsiTheme="majorHAnsi" w:cstheme="majorHAnsi"/>
          </w:rPr>
          <w:t>Middle East</w:t>
        </w:r>
      </w:hyperlink>
      <w:r w:rsidRPr="00E62B06">
        <w:rPr>
          <w:rStyle w:val="StyleUnderline"/>
          <w:rFonts w:asciiTheme="majorHAnsi" w:hAnsiTheme="majorHAnsi" w:cstheme="majorHAnsi"/>
        </w:rPr>
        <w:t> and </w:t>
      </w:r>
      <w:hyperlink r:id="rId62" w:tooltip="Related articles for'Afghanistan'" w:history="1">
        <w:r w:rsidRPr="00E62B06">
          <w:rPr>
            <w:rStyle w:val="StyleUnderline"/>
            <w:rFonts w:asciiTheme="majorHAnsi" w:hAnsiTheme="majorHAnsi" w:cstheme="majorHAnsi"/>
          </w:rPr>
          <w:t>Afghanistan</w:t>
        </w:r>
      </w:hyperlink>
      <w:r w:rsidRPr="00E62B06">
        <w:rPr>
          <w:rStyle w:val="StyleUnderline"/>
          <w:rFonts w:asciiTheme="majorHAnsi" w:hAnsiTheme="majorHAnsi" w:cstheme="majorHAnsi"/>
        </w:rPr>
        <w:t xml:space="preserve">, Americans are </w:t>
      </w:r>
      <w:r w:rsidRPr="00E62B06">
        <w:rPr>
          <w:rStyle w:val="Emphasis"/>
          <w:rFonts w:asciiTheme="majorHAnsi" w:hAnsiTheme="majorHAnsi" w:cstheme="majorHAnsi"/>
        </w:rPr>
        <w:t>unlikely to welcome another major conflict</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Neither Trump's own party</w:t>
      </w:r>
      <w:r w:rsidRPr="00E62B06">
        <w:rPr>
          <w:rStyle w:val="StyleUnderline"/>
          <w:rFonts w:asciiTheme="majorHAnsi" w:hAnsiTheme="majorHAnsi" w:cstheme="majorHAnsi"/>
        </w:rPr>
        <w:t xml:space="preserve"> nor the opposition Democrats has rallied the U.S. public to pressure Trump to escalate.</w:t>
      </w:r>
      <w:r w:rsidRPr="00E62B06">
        <w:rPr>
          <w:rFonts w:asciiTheme="majorHAnsi" w:hAnsiTheme="majorHAnsi" w:cstheme="majorHAnsi"/>
        </w:rPr>
        <w:t xml:space="preserve"> As TMC's Michael Tesler noted in December, although Trump's base supporters tend to have hawkish views, they supported his decision to withdraw troops from Syria. </w:t>
      </w:r>
      <w:r w:rsidRPr="00E62B06">
        <w:rPr>
          <w:rStyle w:val="StyleUnderline"/>
          <w:rFonts w:asciiTheme="majorHAnsi" w:hAnsiTheme="majorHAnsi" w:cstheme="majorHAnsi"/>
        </w:rPr>
        <w:t>If Trump does not want war with Iran, his base would likely follow</w:t>
      </w:r>
      <w:r w:rsidRPr="00E62B06">
        <w:rPr>
          <w:rFonts w:asciiTheme="majorHAnsi" w:hAnsiTheme="majorHAnsi" w:cstheme="majorHAnsi"/>
        </w:rPr>
        <w:t>.</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lastRenderedPageBreak/>
        <w:t>The president doesn't seem eager for war.</w:t>
      </w:r>
    </w:p>
    <w:p w:rsidR="00227C96" w:rsidRPr="00E62B06" w:rsidRDefault="00227C96" w:rsidP="00227C96">
      <w:pPr>
        <w:rPr>
          <w:rFonts w:asciiTheme="majorHAnsi" w:hAnsiTheme="majorHAnsi" w:cstheme="majorHAnsi"/>
        </w:rPr>
      </w:pPr>
      <w:r w:rsidRPr="00E62B06">
        <w:rPr>
          <w:rFonts w:asciiTheme="majorHAnsi" w:hAnsiTheme="majorHAnsi" w:cstheme="majorHAnsi"/>
        </w:rPr>
        <w:t>There has been much talk about a replay of the Iraq War, with the United States using possibly flawed intelligence to justify war.</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rPr>
        <w:t>But although Trump has used limited military force in Syria, he seems generally opposed to costly </w:t>
      </w:r>
      <w:hyperlink r:id="rId63" w:tooltip="Related articles for'Wars'" w:history="1">
        <w:r w:rsidRPr="00E62B06">
          <w:rPr>
            <w:rStyle w:val="Hyperlink"/>
            <w:rFonts w:asciiTheme="majorHAnsi" w:hAnsiTheme="majorHAnsi" w:cstheme="majorHAnsi"/>
          </w:rPr>
          <w:t>wars</w:t>
        </w:r>
      </w:hyperlink>
      <w:r w:rsidRPr="00E62B06">
        <w:rPr>
          <w:rFonts w:asciiTheme="majorHAnsi" w:hAnsiTheme="majorHAnsi" w:cstheme="majorHAnsi"/>
        </w:rPr>
        <w:t> in the Middle East, and unlikely to embrace a new one. Both Pompeo and </w:t>
      </w:r>
      <w:hyperlink r:id="rId64" w:tooltip="Related articles for'National security'" w:history="1">
        <w:r w:rsidRPr="00E62B06">
          <w:rPr>
            <w:rStyle w:val="Hyperlink"/>
            <w:rFonts w:asciiTheme="majorHAnsi" w:hAnsiTheme="majorHAnsi" w:cstheme="majorHAnsi"/>
          </w:rPr>
          <w:t>national security</w:t>
        </w:r>
      </w:hyperlink>
      <w:r w:rsidRPr="00E62B06">
        <w:rPr>
          <w:rFonts w:asciiTheme="majorHAnsi" w:hAnsiTheme="majorHAnsi" w:cstheme="majorHAnsi"/>
        </w:rPr>
        <w:t>adviser </w:t>
      </w:r>
      <w:hyperlink r:id="rId65" w:tooltip="Related articles for'John'" w:history="1">
        <w:r w:rsidRPr="00E62B06">
          <w:rPr>
            <w:rStyle w:val="Hyperlink"/>
            <w:rFonts w:asciiTheme="majorHAnsi" w:hAnsiTheme="majorHAnsi" w:cstheme="majorHAnsi"/>
          </w:rPr>
          <w:t>John</w:t>
        </w:r>
      </w:hyperlink>
      <w:r w:rsidRPr="00E62B06">
        <w:rPr>
          <w:rFonts w:asciiTheme="majorHAnsi" w:hAnsiTheme="majorHAnsi" w:cstheme="majorHAnsi"/>
        </w:rPr>
        <w:t xml:space="preserve"> Bolton are much more hawkish on Iran, but </w:t>
      </w:r>
      <w:r w:rsidRPr="00E62B06">
        <w:rPr>
          <w:rStyle w:val="StyleUnderline"/>
          <w:rFonts w:asciiTheme="majorHAnsi" w:hAnsiTheme="majorHAnsi" w:cstheme="majorHAnsi"/>
        </w:rPr>
        <w:t xml:space="preserve">Trump </w:t>
      </w:r>
      <w:r w:rsidRPr="00E62B06">
        <w:rPr>
          <w:rStyle w:val="Emphasis"/>
          <w:rFonts w:asciiTheme="majorHAnsi" w:hAnsiTheme="majorHAnsi" w:cstheme="majorHAnsi"/>
        </w:rPr>
        <w:t>has distanced himself from his advisers'</w:t>
      </w:r>
      <w:r w:rsidRPr="00E62B06">
        <w:rPr>
          <w:rStyle w:val="StyleUnderline"/>
          <w:rFonts w:asciiTheme="majorHAnsi" w:hAnsiTheme="majorHAnsi" w:cstheme="majorHAnsi"/>
        </w:rPr>
        <w:t xml:space="preserve"> hawkish rhetoric, particularly the most costly option: regime change.</w:t>
      </w:r>
    </w:p>
    <w:p w:rsidR="00227C96" w:rsidRPr="00E62B06" w:rsidRDefault="00227C96" w:rsidP="00227C96">
      <w:pPr>
        <w:rPr>
          <w:rFonts w:asciiTheme="majorHAnsi" w:hAnsiTheme="majorHAnsi" w:cstheme="majorHAnsi"/>
        </w:rPr>
      </w:pPr>
      <w:r w:rsidRPr="00E62B06">
        <w:rPr>
          <w:rFonts w:asciiTheme="majorHAnsi" w:hAnsiTheme="majorHAnsi" w:cstheme="majorHAnsi"/>
        </w:rPr>
        <w:t>Here's what to watch for.</w:t>
      </w:r>
    </w:p>
    <w:p w:rsidR="00227C96" w:rsidRPr="00E62B06" w:rsidRDefault="00227C96" w:rsidP="00227C96">
      <w:pPr>
        <w:rPr>
          <w:rFonts w:asciiTheme="majorHAnsi" w:hAnsiTheme="majorHAnsi" w:cstheme="majorHAnsi"/>
        </w:rPr>
      </w:pPr>
      <w:r w:rsidRPr="00E62B06">
        <w:rPr>
          <w:rFonts w:asciiTheme="majorHAnsi" w:hAnsiTheme="majorHAnsi" w:cstheme="majorHAnsi"/>
        </w:rPr>
        <w:t>So which will win out: the risks of escalation or the pressures for restraint?</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Amid all the tension, Iran wants its regime to survive, and Trump probably does not want to absorb a costly war</w:t>
      </w:r>
      <w:r w:rsidRPr="00E62B06">
        <w:rPr>
          <w:rFonts w:asciiTheme="majorHAnsi" w:hAnsiTheme="majorHAnsi" w:cstheme="majorHAnsi"/>
        </w:rPr>
        <w:t>. In the coming days and weeks, it will be telling to see if there is further daylight between Trump and his advisers.</w:t>
      </w:r>
    </w:p>
    <w:p w:rsidR="00227C96" w:rsidRPr="00E62B06" w:rsidRDefault="00227C96" w:rsidP="00227C96">
      <w:pPr>
        <w:rPr>
          <w:rFonts w:asciiTheme="majorHAnsi" w:hAnsiTheme="majorHAnsi" w:cstheme="majorHAnsi"/>
        </w:rPr>
      </w:pPr>
      <w:r w:rsidRPr="00E62B06">
        <w:rPr>
          <w:rFonts w:asciiTheme="majorHAnsi" w:hAnsiTheme="majorHAnsi" w:cstheme="majorHAnsi"/>
        </w:rPr>
        <w:t>Here's one more risk: if Trump's hawkish advisers present an option that seems like it could be kept limited, but actually carries a strong likelihood of escalation. Trump has embraced limited displays of force, such as airstrikes in Syria in 2017 and 2018, and he issued a threatening tweet on Iran in May. But he has also pivoted away quickly from harsh rhetoric to </w:t>
      </w:r>
      <w:hyperlink r:id="rId66" w:tooltip="Related articles for'Diplomacy'" w:history="1">
        <w:r w:rsidRPr="00E62B06">
          <w:rPr>
            <w:rStyle w:val="Hyperlink"/>
            <w:rFonts w:asciiTheme="majorHAnsi" w:hAnsiTheme="majorHAnsi" w:cstheme="majorHAnsi"/>
          </w:rPr>
          <w:t>diplomacy</w:t>
        </w:r>
      </w:hyperlink>
      <w:r w:rsidRPr="00E62B06">
        <w:rPr>
          <w:rFonts w:asciiTheme="majorHAnsi" w:hAnsiTheme="majorHAnsi" w:cstheme="majorHAnsi"/>
        </w:rPr>
        <w:t> before -- as he did toward North Korea -- and has already achieved his campaign goal of pulling out of the nuclear deal he disdained.</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The bottom line: Despite rising tension, powerful factors reduce the likelihood of war between the U.S. and Iran. That's unlikely to change anytime soon</w:t>
      </w:r>
      <w:r w:rsidRPr="00E62B06">
        <w:rPr>
          <w:rFonts w:asciiTheme="majorHAnsi" w:hAnsiTheme="majorHAnsi" w:cstheme="majorHAnsi"/>
        </w:rPr>
        <w:t>.</w:t>
      </w: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Saudi lobbying won’t provoke the US</w:t>
      </w:r>
    </w:p>
    <w:p w:rsidR="00227C96" w:rsidRPr="00E62B06" w:rsidRDefault="00227C96" w:rsidP="00227C96">
      <w:pPr>
        <w:rPr>
          <w:rStyle w:val="Style13ptBold"/>
          <w:rFonts w:asciiTheme="majorHAnsi" w:hAnsiTheme="majorHAnsi" w:cstheme="majorHAnsi"/>
          <w:b w:val="0"/>
          <w:bCs/>
        </w:rPr>
      </w:pPr>
      <w:r w:rsidRPr="00E62B06">
        <w:rPr>
          <w:rStyle w:val="Style13ptBold"/>
          <w:rFonts w:asciiTheme="majorHAnsi" w:hAnsiTheme="majorHAnsi" w:cstheme="majorHAnsi"/>
        </w:rPr>
        <w:t>Abdulrazaq 19</w:t>
      </w:r>
      <w:r w:rsidRPr="00E62B06">
        <w:rPr>
          <w:rFonts w:asciiTheme="majorHAnsi" w:hAnsiTheme="majorHAnsi" w:cstheme="majorHAnsi"/>
        </w:rPr>
        <w:t xml:space="preserve"> – researcher at the University of Exeter's Strategy and Security Institute and winner of the 2015 Al Jazeera Young Researcher Award. His research focuses on Middle Eastern security and counter-terror issues. [Tallha, “There won’t be war with Iran… yet”, TRT World, 5/16/19, </w:t>
      </w:r>
      <w:hyperlink r:id="rId67" w:history="1">
        <w:r w:rsidRPr="00E62B06">
          <w:rPr>
            <w:rStyle w:val="Hyperlink"/>
            <w:rFonts w:asciiTheme="majorHAnsi" w:hAnsiTheme="majorHAnsi" w:cstheme="majorHAnsi"/>
          </w:rPr>
          <w:t>https://www.trtworld.com/opinion/there-won-t-be-war-with-iran-yet-26697</w:t>
        </w:r>
      </w:hyperlink>
      <w:r w:rsidRPr="00E62B06">
        <w:rPr>
          <w:rFonts w:asciiTheme="majorHAnsi" w:hAnsiTheme="majorHAnsi" w:cstheme="majorHAnsi"/>
        </w:rPr>
        <w:t>]//AV</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The Saudis and Emiratis have the ear of the US president and are likely pushing for a confrontation with Iran - but they might end up disappointed as the 'America First' president does not have an appetite for war.</w:t>
      </w:r>
    </w:p>
    <w:p w:rsidR="00227C96" w:rsidRPr="00E62B06" w:rsidRDefault="00227C96" w:rsidP="00227C96">
      <w:pPr>
        <w:rPr>
          <w:rFonts w:asciiTheme="majorHAnsi" w:hAnsiTheme="majorHAnsi" w:cstheme="majorHAnsi"/>
        </w:rPr>
      </w:pPr>
      <w:r w:rsidRPr="00E62B06">
        <w:rPr>
          <w:rFonts w:asciiTheme="majorHAnsi" w:hAnsiTheme="majorHAnsi" w:cstheme="majorHAnsi"/>
        </w:rPr>
        <w:t>In a series of reciprocal escalations over the past couple of weeks, the United States and Iran both seem like they are headed for war. Amongst other actions, the US characterised what is usually a routine deployment to the Arabian Gulf as a military response to non-specific </w:t>
      </w:r>
      <w:hyperlink r:id="rId68" w:tgtFrame="_blank" w:history="1">
        <w:r w:rsidRPr="00E62B06">
          <w:rPr>
            <w:rStyle w:val="Hyperlink"/>
            <w:rFonts w:asciiTheme="majorHAnsi" w:hAnsiTheme="majorHAnsi" w:cstheme="majorHAnsi"/>
          </w:rPr>
          <w:t>“threats”</w:t>
        </w:r>
      </w:hyperlink>
      <w:r w:rsidRPr="00E62B06">
        <w:rPr>
          <w:rFonts w:asciiTheme="majorHAnsi" w:hAnsiTheme="majorHAnsi" w:cstheme="majorHAnsi"/>
        </w:rPr>
        <w:t> emanating from Iran. </w:t>
      </w:r>
    </w:p>
    <w:p w:rsidR="00227C96" w:rsidRPr="00E62B06" w:rsidRDefault="00227C96" w:rsidP="00227C96">
      <w:pPr>
        <w:rPr>
          <w:rFonts w:asciiTheme="majorHAnsi" w:hAnsiTheme="majorHAnsi" w:cstheme="majorHAnsi"/>
        </w:rPr>
      </w:pPr>
      <w:r w:rsidRPr="00E62B06">
        <w:rPr>
          <w:rFonts w:asciiTheme="majorHAnsi" w:hAnsiTheme="majorHAnsi" w:cstheme="majorHAnsi"/>
        </w:rPr>
        <w:t>In response, Iran said that the US aircraft carrier that was deployed was </w:t>
      </w:r>
      <w:hyperlink r:id="rId69" w:tgtFrame="_blank" w:history="1">
        <w:r w:rsidRPr="00E62B06">
          <w:rPr>
            <w:rStyle w:val="Hyperlink"/>
            <w:rFonts w:asciiTheme="majorHAnsi" w:hAnsiTheme="majorHAnsi" w:cstheme="majorHAnsi"/>
          </w:rPr>
          <w:t>“a target, not a threat.”</w:t>
        </w:r>
      </w:hyperlink>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 xml:space="preserve">With the Americans engaged in gunboat diplomacy and the Iranians puffing out their chests and posturing, it is no wonder many fear a slide into a war between the two countries. However, such an outcome </w:t>
      </w:r>
      <w:r w:rsidRPr="00E62B06">
        <w:rPr>
          <w:rStyle w:val="Emphasis"/>
          <w:rFonts w:asciiTheme="majorHAnsi" w:hAnsiTheme="majorHAnsi" w:cstheme="majorHAnsi"/>
        </w:rPr>
        <w:t>is highly unlikely</w:t>
      </w:r>
      <w:r w:rsidRPr="00E62B06">
        <w:rPr>
          <w:rStyle w:val="StyleUnderline"/>
          <w:rFonts w:asciiTheme="majorHAnsi" w:hAnsiTheme="majorHAnsi" w:cstheme="majorHAnsi"/>
        </w:rPr>
        <w:t xml:space="preserve"> due to several factors.</w:t>
      </w:r>
    </w:p>
    <w:p w:rsidR="00227C96" w:rsidRPr="00E62B06" w:rsidRDefault="00227C96" w:rsidP="00227C96">
      <w:pPr>
        <w:rPr>
          <w:rFonts w:asciiTheme="majorHAnsi" w:hAnsiTheme="majorHAnsi" w:cstheme="majorHAnsi"/>
        </w:rPr>
      </w:pPr>
      <w:r w:rsidRPr="00E62B06">
        <w:rPr>
          <w:rFonts w:asciiTheme="majorHAnsi" w:hAnsiTheme="majorHAnsi" w:cstheme="majorHAnsi"/>
        </w:rPr>
        <w:t>Who’s stirring the pot?</w:t>
      </w:r>
    </w:p>
    <w:p w:rsidR="00227C96" w:rsidRPr="00E62B06" w:rsidRDefault="00227C96" w:rsidP="00227C96">
      <w:pPr>
        <w:rPr>
          <w:rFonts w:asciiTheme="majorHAnsi" w:hAnsiTheme="majorHAnsi" w:cstheme="majorHAnsi"/>
        </w:rPr>
      </w:pPr>
      <w:r w:rsidRPr="00E62B06">
        <w:rPr>
          <w:rFonts w:asciiTheme="majorHAnsi" w:hAnsiTheme="majorHAnsi" w:cstheme="majorHAnsi"/>
        </w:rPr>
        <w:lastRenderedPageBreak/>
        <w:t>Firstly, an American deployment to the Gulf is of no surprise to anyone. The US maintains a permanent presence there, with air bases dotted around the wealthy Arab countries surrounding the strategic waters and the US Navy’s Fifth Fleet permanently based out of Bahrain. </w:t>
      </w:r>
    </w:p>
    <w:p w:rsidR="00227C96" w:rsidRPr="00E62B06" w:rsidRDefault="00227C96" w:rsidP="00227C96">
      <w:pPr>
        <w:rPr>
          <w:rFonts w:asciiTheme="majorHAnsi" w:hAnsiTheme="majorHAnsi" w:cstheme="majorHAnsi"/>
        </w:rPr>
      </w:pPr>
      <w:r w:rsidRPr="00E62B06">
        <w:rPr>
          <w:rFonts w:asciiTheme="majorHAnsi" w:hAnsiTheme="majorHAnsi" w:cstheme="majorHAnsi"/>
        </w:rPr>
        <w:t>During the Bush and much of the Obama administration, US aircraft carriers were not uncommon sights on the Gulf’s waters. Obviously, this is so the White House can ensure there are no interruptions to the copious amounts of oil and natural gas that flow out of the region coming up to about a third of the world’s oil supply. This alone would not be a casus belli.</w:t>
      </w:r>
    </w:p>
    <w:p w:rsidR="00227C96" w:rsidRPr="00E62B06" w:rsidRDefault="00227C96" w:rsidP="00227C96">
      <w:pPr>
        <w:rPr>
          <w:rFonts w:asciiTheme="majorHAnsi" w:hAnsiTheme="majorHAnsi" w:cstheme="majorHAnsi"/>
        </w:rPr>
      </w:pPr>
      <w:r w:rsidRPr="00E62B06">
        <w:rPr>
          <w:rFonts w:asciiTheme="majorHAnsi" w:hAnsiTheme="majorHAnsi" w:cstheme="majorHAnsi"/>
        </w:rPr>
        <w:t>With a return of a heavy sanctions regime against Iran and the designation of the entire Islamic Revolutionary Guard Corps (IRGC) as a foreign terrorist organisation by Washington, Tehran has repeatedly </w:t>
      </w:r>
      <w:hyperlink r:id="rId70" w:tgtFrame="_blank" w:history="1">
        <w:r w:rsidRPr="00E62B06">
          <w:rPr>
            <w:rStyle w:val="Hyperlink"/>
            <w:rFonts w:asciiTheme="majorHAnsi" w:hAnsiTheme="majorHAnsi" w:cstheme="majorHAnsi"/>
          </w:rPr>
          <w:t>threatened to close the Straits of Hormuz</w:t>
        </w:r>
      </w:hyperlink>
      <w:r w:rsidRPr="00E62B06">
        <w:rPr>
          <w:rFonts w:asciiTheme="majorHAnsi" w:hAnsiTheme="majorHAnsi" w:cstheme="majorHAnsi"/>
        </w:rPr>
        <w:t> to commercial shipping. </w:t>
      </w:r>
    </w:p>
    <w:p w:rsidR="00227C96" w:rsidRPr="00E62B06" w:rsidRDefault="00227C96" w:rsidP="00227C96">
      <w:pPr>
        <w:rPr>
          <w:rFonts w:asciiTheme="majorHAnsi" w:hAnsiTheme="majorHAnsi" w:cstheme="majorHAnsi"/>
        </w:rPr>
      </w:pPr>
      <w:r w:rsidRPr="00E62B06">
        <w:rPr>
          <w:rFonts w:asciiTheme="majorHAnsi" w:hAnsiTheme="majorHAnsi" w:cstheme="majorHAnsi"/>
        </w:rPr>
        <w:t>As sanctions have intensified with the removal of waivers for countries still dealing with Iran’s ailing banking and energy sectors, and with the announcement that the United States would be deploying more assets to the Gulf to defend against Iranian threats, Iran has threatened to close the Straits again and warned that it would target American interests.</w:t>
      </w:r>
    </w:p>
    <w:p w:rsidR="00227C96" w:rsidRPr="00E62B06" w:rsidRDefault="00227C96" w:rsidP="00227C96">
      <w:pPr>
        <w:rPr>
          <w:rFonts w:asciiTheme="majorHAnsi" w:hAnsiTheme="majorHAnsi" w:cstheme="majorHAnsi"/>
        </w:rPr>
      </w:pPr>
      <w:r w:rsidRPr="00E62B06">
        <w:rPr>
          <w:rFonts w:asciiTheme="majorHAnsi" w:hAnsiTheme="majorHAnsi" w:cstheme="majorHAnsi"/>
        </w:rPr>
        <w:t>Not long after all this sabre-rattling began, four oil tankers were sabotaged and left crippled off Emirati waters past the Straits near Fujairah earlier this week. Two of these tankers were Saudi Arabian, one Emirati, and another Norwegian, and the United States has </w:t>
      </w:r>
      <w:hyperlink r:id="rId71" w:tgtFrame="_blank" w:history="1">
        <w:r w:rsidRPr="00E62B06">
          <w:rPr>
            <w:rStyle w:val="Hyperlink"/>
            <w:rFonts w:asciiTheme="majorHAnsi" w:hAnsiTheme="majorHAnsi" w:cstheme="majorHAnsi"/>
          </w:rPr>
          <w:t>blamed Iran for the sabotage</w:t>
        </w:r>
      </w:hyperlink>
      <w:r w:rsidRPr="00E62B06">
        <w:rPr>
          <w:rFonts w:asciiTheme="majorHAnsi" w:hAnsiTheme="majorHAnsi" w:cstheme="majorHAnsi"/>
        </w:rPr>
        <w:t> even though the Islamic Republic denies all responsibility. </w:t>
      </w:r>
    </w:p>
    <w:p w:rsidR="00227C96" w:rsidRPr="00E62B06" w:rsidRDefault="00227C96" w:rsidP="00227C96">
      <w:pPr>
        <w:rPr>
          <w:rFonts w:asciiTheme="majorHAnsi" w:hAnsiTheme="majorHAnsi" w:cstheme="majorHAnsi"/>
        </w:rPr>
      </w:pPr>
      <w:r w:rsidRPr="00E62B06">
        <w:rPr>
          <w:rFonts w:asciiTheme="majorHAnsi" w:hAnsiTheme="majorHAnsi" w:cstheme="majorHAnsi"/>
        </w:rPr>
        <w:t>If it was the Iranians, and it is likely Iran or its proxies, then it is Tehran sending a tempered message that it can strike even beyond the Straits and harm shipping there.</w:t>
      </w:r>
    </w:p>
    <w:p w:rsidR="00227C96" w:rsidRPr="00E62B06" w:rsidRDefault="00227C96" w:rsidP="00227C96">
      <w:pPr>
        <w:rPr>
          <w:rFonts w:asciiTheme="majorHAnsi" w:hAnsiTheme="majorHAnsi" w:cstheme="majorHAnsi"/>
        </w:rPr>
      </w:pPr>
      <w:r w:rsidRPr="00E62B06">
        <w:rPr>
          <w:rFonts w:asciiTheme="majorHAnsi" w:hAnsiTheme="majorHAnsi" w:cstheme="majorHAnsi"/>
        </w:rPr>
        <w:t>Two days later, Yemen’s Houthi rebels – who are backed by Iran and considered an IRGC proxy – managed to conduct a </w:t>
      </w:r>
      <w:hyperlink r:id="rId72" w:tgtFrame="_blank" w:history="1">
        <w:r w:rsidRPr="00E62B06">
          <w:rPr>
            <w:rStyle w:val="Hyperlink"/>
            <w:rFonts w:asciiTheme="majorHAnsi" w:hAnsiTheme="majorHAnsi" w:cstheme="majorHAnsi"/>
          </w:rPr>
          <w:t>drone strike on Saudi oil installations</w:t>
        </w:r>
      </w:hyperlink>
      <w:r w:rsidRPr="00E62B06">
        <w:rPr>
          <w:rFonts w:asciiTheme="majorHAnsi" w:hAnsiTheme="majorHAnsi" w:cstheme="majorHAnsi"/>
        </w:rPr>
        <w:t> in the Eastern Province. How a Houthi drone managed to fly that far without Saudi motion sensors and radars picking it up has yet to be explained. </w:t>
      </w:r>
    </w:p>
    <w:p w:rsidR="00227C96" w:rsidRPr="00E62B06" w:rsidRDefault="00227C96" w:rsidP="00227C96">
      <w:pPr>
        <w:rPr>
          <w:rFonts w:asciiTheme="majorHAnsi" w:hAnsiTheme="majorHAnsi" w:cstheme="majorHAnsi"/>
        </w:rPr>
      </w:pPr>
      <w:r w:rsidRPr="00E62B06">
        <w:rPr>
          <w:rFonts w:asciiTheme="majorHAnsi" w:hAnsiTheme="majorHAnsi" w:cstheme="majorHAnsi"/>
        </w:rPr>
        <w:t>Saudi has previously managed to shoot down and intercept </w:t>
      </w:r>
      <w:hyperlink r:id="rId73" w:tgtFrame="_blank" w:history="1">
        <w:r w:rsidRPr="00E62B06">
          <w:rPr>
            <w:rStyle w:val="Hyperlink"/>
            <w:rFonts w:asciiTheme="majorHAnsi" w:hAnsiTheme="majorHAnsi" w:cstheme="majorHAnsi"/>
          </w:rPr>
          <w:t>Houthi missiles targeted at Mecca</w:t>
        </w:r>
      </w:hyperlink>
      <w:r w:rsidRPr="00E62B06">
        <w:rPr>
          <w:rFonts w:asciiTheme="majorHAnsi" w:hAnsiTheme="majorHAnsi" w:cstheme="majorHAnsi"/>
        </w:rPr>
        <w:t> of all places, so it is unlikely that an armed drone flown all the way from Yemen would not have been detected.</w:t>
      </w:r>
    </w:p>
    <w:p w:rsidR="00227C96" w:rsidRPr="00E62B06" w:rsidRDefault="00227C96" w:rsidP="00227C96">
      <w:pPr>
        <w:rPr>
          <w:rFonts w:asciiTheme="majorHAnsi" w:hAnsiTheme="majorHAnsi" w:cstheme="majorHAnsi"/>
        </w:rPr>
      </w:pPr>
      <w:r w:rsidRPr="00E62B06">
        <w:rPr>
          <w:rFonts w:asciiTheme="majorHAnsi" w:hAnsiTheme="majorHAnsi" w:cstheme="majorHAnsi"/>
        </w:rPr>
        <w:t>As was heavily publicised in 2017 by US President Donald Trump, Saudi Arabia and its wealthy allies in the Gulf Cooperation Council (GCC) sealed a deal for American arms and defence technologies </w:t>
      </w:r>
      <w:hyperlink r:id="rId74" w:tgtFrame="_blank" w:history="1">
        <w:r w:rsidRPr="00E62B06">
          <w:rPr>
            <w:rStyle w:val="Hyperlink"/>
            <w:rFonts w:asciiTheme="majorHAnsi" w:hAnsiTheme="majorHAnsi" w:cstheme="majorHAnsi"/>
          </w:rPr>
          <w:t>worth $350 billion over ten years</w:t>
        </w:r>
      </w:hyperlink>
      <w:r w:rsidRPr="00E62B06">
        <w:rPr>
          <w:rFonts w:asciiTheme="majorHAnsi" w:hAnsiTheme="majorHAnsi" w:cstheme="majorHAnsi"/>
        </w:rPr>
        <w:t>. This was perceived as being part and parcel of an intense lobbying effort by GCC powers intent on squaring off against Iran, and the evidence of that came not long after when Riyadh and its allies blockaded fellow GCC member Qatar who they deemed to be too close to both Iran and the Muslim Brotherhood.</w:t>
      </w:r>
    </w:p>
    <w:p w:rsidR="00227C96" w:rsidRPr="00E62B06" w:rsidRDefault="00227C96" w:rsidP="00227C96">
      <w:pPr>
        <w:rPr>
          <w:rFonts w:asciiTheme="majorHAnsi" w:hAnsiTheme="majorHAnsi" w:cstheme="majorHAnsi"/>
        </w:rPr>
      </w:pPr>
      <w:r w:rsidRPr="00E62B06">
        <w:rPr>
          <w:rFonts w:asciiTheme="majorHAnsi" w:hAnsiTheme="majorHAnsi" w:cstheme="majorHAnsi"/>
        </w:rPr>
        <w:t>With hawks such as John Bolton in the White House, and pro-Saudi and pro-Israeli influencers such as Trump’s son-in-law Jared Kushner whispering in the president’s ear, it is clear that Saudi and the Emiratis are pushing for these escalations and threats to the world’s energy supply to encourage market jitters which could force the US to militarily engage with Iran and curb its ambitions.</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The Saudis will have to fight their own war</w:t>
      </w:r>
    </w:p>
    <w:p w:rsidR="00227C96" w:rsidRPr="00E62B06" w:rsidRDefault="00227C96" w:rsidP="00227C96">
      <w:pPr>
        <w:rPr>
          <w:rFonts w:asciiTheme="majorHAnsi" w:hAnsiTheme="majorHAnsi" w:cstheme="majorHAnsi"/>
        </w:rPr>
      </w:pPr>
      <w:r w:rsidRPr="00E62B06">
        <w:rPr>
          <w:rFonts w:asciiTheme="majorHAnsi" w:hAnsiTheme="majorHAnsi" w:cstheme="majorHAnsi"/>
        </w:rPr>
        <w:lastRenderedPageBreak/>
        <w:t>This is not to say that Iran is blameless, far from it. </w:t>
      </w:r>
    </w:p>
    <w:p w:rsidR="00227C96" w:rsidRPr="00E62B06" w:rsidRDefault="00227C96" w:rsidP="00227C96">
      <w:pPr>
        <w:rPr>
          <w:rFonts w:asciiTheme="majorHAnsi" w:hAnsiTheme="majorHAnsi" w:cstheme="majorHAnsi"/>
        </w:rPr>
      </w:pPr>
      <w:r w:rsidRPr="00E62B06">
        <w:rPr>
          <w:rFonts w:asciiTheme="majorHAnsi" w:hAnsiTheme="majorHAnsi" w:cstheme="majorHAnsi"/>
        </w:rPr>
        <w:t>Iran has been expanding its influence and threatening its neighbours since former Iraqi President Saddam Hussein was ousted from power in 2003. Iran has engaged in wanton sectarianism, forming a </w:t>
      </w:r>
      <w:hyperlink r:id="rId75" w:tgtFrame="_blank" w:history="1">
        <w:r w:rsidRPr="00E62B06">
          <w:rPr>
            <w:rStyle w:val="Hyperlink"/>
            <w:rFonts w:asciiTheme="majorHAnsi" w:hAnsiTheme="majorHAnsi" w:cstheme="majorHAnsi"/>
          </w:rPr>
          <w:t>Shia Liberation Army</w:t>
        </w:r>
      </w:hyperlink>
      <w:r w:rsidRPr="00E62B06">
        <w:rPr>
          <w:rFonts w:asciiTheme="majorHAnsi" w:hAnsiTheme="majorHAnsi" w:cstheme="majorHAnsi"/>
        </w:rPr>
        <w:t>, backing militias in Iraq and Syria who have perpetrated terrible war crimes against predominantly Sunni Arabs but also Shia personalities who oppose Iran, and has entirely subverted the Iraqi state to serve its purposes. </w:t>
      </w:r>
    </w:p>
    <w:p w:rsidR="00227C96" w:rsidRPr="00E62B06" w:rsidRDefault="00227C96" w:rsidP="00227C96">
      <w:pPr>
        <w:rPr>
          <w:rFonts w:asciiTheme="majorHAnsi" w:hAnsiTheme="majorHAnsi" w:cstheme="majorHAnsi"/>
        </w:rPr>
      </w:pPr>
      <w:r w:rsidRPr="00E62B06">
        <w:rPr>
          <w:rFonts w:asciiTheme="majorHAnsi" w:hAnsiTheme="majorHAnsi" w:cstheme="majorHAnsi"/>
        </w:rPr>
        <w:t>It also instigated the botched Saudi intervention in Yemen by </w:t>
      </w:r>
      <w:hyperlink r:id="rId76" w:tgtFrame="_blank" w:history="1">
        <w:r w:rsidRPr="00E62B06">
          <w:rPr>
            <w:rStyle w:val="Hyperlink"/>
            <w:rFonts w:asciiTheme="majorHAnsi" w:hAnsiTheme="majorHAnsi" w:cstheme="majorHAnsi"/>
          </w:rPr>
          <w:t>arming the Shia Houthis to the teeth</w:t>
        </w:r>
      </w:hyperlink>
      <w:r w:rsidRPr="00E62B06">
        <w:rPr>
          <w:rFonts w:asciiTheme="majorHAnsi" w:hAnsiTheme="majorHAnsi" w:cstheme="majorHAnsi"/>
        </w:rPr>
        <w:t> and encouraging them to carve up the ill-fated country. Iran is as much if not more, to blame than anyone else.</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But </w:t>
      </w:r>
      <w:r w:rsidRPr="00E62B06">
        <w:rPr>
          <w:rStyle w:val="StyleUnderline"/>
          <w:rFonts w:asciiTheme="majorHAnsi" w:hAnsiTheme="majorHAnsi" w:cstheme="majorHAnsi"/>
        </w:rPr>
        <w:t>the Saudis have miscalculated and misread their American ally’s appetite for war. Trump has consistently drawn down US forces across all foreign theatres of war and is currently negotiating with the Taliban to end Washington’s involvement in Afghanistan and bring American troops home</w:t>
      </w:r>
      <w:r w:rsidRPr="00E62B06">
        <w:rPr>
          <w:rFonts w:asciiTheme="majorHAnsi" w:hAnsiTheme="majorHAnsi" w:cstheme="majorHAnsi"/>
        </w:rPr>
        <w:t>. </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 xml:space="preserve">Domestically, the American people have no desire to see yet another Iraq (or perhaps worse), and </w:t>
      </w:r>
      <w:r w:rsidRPr="00E62B06">
        <w:rPr>
          <w:rStyle w:val="Emphasis"/>
          <w:rFonts w:asciiTheme="majorHAnsi" w:hAnsiTheme="majorHAnsi" w:cstheme="majorHAnsi"/>
        </w:rPr>
        <w:t>no amount of Gulf Arab money or Israeli lobbying can change</w:t>
      </w:r>
      <w:r w:rsidRPr="00E62B06">
        <w:rPr>
          <w:rStyle w:val="StyleUnderline"/>
          <w:rFonts w:asciiTheme="majorHAnsi" w:hAnsiTheme="majorHAnsi" w:cstheme="majorHAnsi"/>
        </w:rPr>
        <w:t xml:space="preserve"> that.</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 xml:space="preserve">If the Saudis and the Emiratis want a war with Iran, they had either </w:t>
      </w:r>
      <w:r w:rsidRPr="00E62B06">
        <w:rPr>
          <w:rStyle w:val="Emphasis"/>
          <w:rFonts w:asciiTheme="majorHAnsi" w:hAnsiTheme="majorHAnsi" w:cstheme="majorHAnsi"/>
        </w:rPr>
        <w:t>better pray for Saddam Hussein to be resurrected and to initiate a second Iran-Iraq War</w:t>
      </w:r>
      <w:r w:rsidRPr="00E62B06">
        <w:rPr>
          <w:rStyle w:val="StyleUnderline"/>
          <w:rFonts w:asciiTheme="majorHAnsi" w:hAnsiTheme="majorHAnsi" w:cstheme="majorHAnsi"/>
        </w:rPr>
        <w:t xml:space="preserve"> – </w:t>
      </w:r>
      <w:r w:rsidRPr="00E62B06">
        <w:rPr>
          <w:rFonts w:asciiTheme="majorHAnsi" w:hAnsiTheme="majorHAnsi" w:cstheme="majorHAnsi"/>
        </w:rPr>
        <w:t>a war that was successful in containing Iranian expansionism, despite the enormous cost</w:t>
      </w:r>
      <w:r w:rsidRPr="00E62B06">
        <w:rPr>
          <w:rStyle w:val="StyleUnderline"/>
          <w:rFonts w:asciiTheme="majorHAnsi" w:hAnsiTheme="majorHAnsi" w:cstheme="majorHAnsi"/>
        </w:rPr>
        <w:t xml:space="preserve"> – or they had better be prepared to fight their own battles</w:t>
      </w:r>
      <w:r w:rsidRPr="00E62B06">
        <w:rPr>
          <w:rFonts w:asciiTheme="majorHAnsi" w:hAnsiTheme="majorHAnsi" w:cstheme="majorHAnsi"/>
        </w:rPr>
        <w:t>. </w:t>
      </w:r>
    </w:p>
    <w:p w:rsidR="00227C96" w:rsidRPr="00E62B06" w:rsidRDefault="00227C96" w:rsidP="00227C96">
      <w:pPr>
        <w:rPr>
          <w:rFonts w:asciiTheme="majorHAnsi" w:hAnsiTheme="majorHAnsi" w:cstheme="majorHAnsi"/>
        </w:rPr>
      </w:pPr>
      <w:r w:rsidRPr="00E62B06">
        <w:rPr>
          <w:rFonts w:asciiTheme="majorHAnsi" w:hAnsiTheme="majorHAnsi" w:cstheme="majorHAnsi"/>
        </w:rPr>
        <w:t>Should Riyadh and Abu Dhabi decide to go to war against Iran, I have no doubt the US would fully support them with arms, training and intelligence capabilities. However, American help will come at a significant cost, and it will be in their interest to drag the war out much as they did during the Iran-Iraq War.</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However, </w:t>
      </w:r>
      <w:r w:rsidRPr="00E62B06">
        <w:rPr>
          <w:rStyle w:val="StyleUnderline"/>
          <w:rFonts w:asciiTheme="majorHAnsi" w:hAnsiTheme="majorHAnsi" w:cstheme="majorHAnsi"/>
        </w:rPr>
        <w:t xml:space="preserve">this is most unlikely to happen, as Saudi strategists are </w:t>
      </w:r>
      <w:r w:rsidRPr="00E62B06">
        <w:rPr>
          <w:rStyle w:val="Emphasis"/>
          <w:rFonts w:asciiTheme="majorHAnsi" w:hAnsiTheme="majorHAnsi" w:cstheme="majorHAnsi"/>
        </w:rPr>
        <w:t>fully aware</w:t>
      </w:r>
      <w:r w:rsidRPr="00E62B06">
        <w:rPr>
          <w:rStyle w:val="StyleUnderline"/>
          <w:rFonts w:asciiTheme="majorHAnsi" w:hAnsiTheme="majorHAnsi" w:cstheme="majorHAnsi"/>
        </w:rPr>
        <w:t xml:space="preserve"> that the result of any Gulf Arab military action against Iran would result in a </w:t>
      </w:r>
      <w:r w:rsidRPr="00E62B06">
        <w:rPr>
          <w:rStyle w:val="Emphasis"/>
          <w:rFonts w:asciiTheme="majorHAnsi" w:hAnsiTheme="majorHAnsi" w:cstheme="majorHAnsi"/>
        </w:rPr>
        <w:t xml:space="preserve">resounding defeat </w:t>
      </w:r>
      <w:r w:rsidRPr="00E62B06">
        <w:rPr>
          <w:rStyle w:val="StyleUnderline"/>
          <w:rFonts w:asciiTheme="majorHAnsi" w:hAnsiTheme="majorHAnsi" w:cstheme="majorHAnsi"/>
        </w:rPr>
        <w:t xml:space="preserve">for them. </w:t>
      </w:r>
      <w:r w:rsidRPr="00E62B06">
        <w:rPr>
          <w:rFonts w:asciiTheme="majorHAnsi" w:hAnsiTheme="majorHAnsi" w:cstheme="majorHAnsi"/>
        </w:rPr>
        <w:t>Iran’s conventional capabilities may be less technically advanced, but they are better trained on the equipment they do have. </w:t>
      </w:r>
    </w:p>
    <w:p w:rsidR="00227C96" w:rsidRPr="00E62B06" w:rsidRDefault="00227C96" w:rsidP="00227C96">
      <w:pPr>
        <w:rPr>
          <w:rFonts w:asciiTheme="majorHAnsi" w:hAnsiTheme="majorHAnsi" w:cstheme="majorHAnsi"/>
        </w:rPr>
      </w:pPr>
      <w:r w:rsidRPr="00E62B06">
        <w:rPr>
          <w:rFonts w:asciiTheme="majorHAnsi" w:hAnsiTheme="majorHAnsi" w:cstheme="majorHAnsi"/>
        </w:rPr>
        <w:t>Iran fought an eight-year conventional war against Iraq and routinely deploys its men on missions abroad, particularly in Syria, Iraq and Lebanon, giving them an experience edge over the soft and untested Arab armies. </w:t>
      </w:r>
    </w:p>
    <w:p w:rsidR="00227C96" w:rsidRPr="00E62B06" w:rsidRDefault="00227C96" w:rsidP="00227C96">
      <w:pPr>
        <w:rPr>
          <w:rFonts w:asciiTheme="majorHAnsi" w:hAnsiTheme="majorHAnsi" w:cstheme="majorHAnsi"/>
        </w:rPr>
      </w:pPr>
      <w:r w:rsidRPr="00E62B06">
        <w:rPr>
          <w:rFonts w:asciiTheme="majorHAnsi" w:hAnsiTheme="majorHAnsi" w:cstheme="majorHAnsi"/>
        </w:rPr>
        <w:t>Iran is also capable of striking many of these wealthy Arab cities with ballistic missiles as well as disrupting their export of energy, dealing a crippling blow to their economies.</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Finally, Iran’s proxies are all over the region and can be activated at any moment. If the Saudis cannot defeat the Houthis, they stand little chance of being able to deal with the better armed and trained militants right over their northern border in Iraq.</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In addition to both US Secretary of State </w:t>
      </w:r>
      <w:hyperlink r:id="rId77" w:tgtFrame="_blank" w:history="1">
        <w:r w:rsidRPr="00E62B06">
          <w:rPr>
            <w:rStyle w:val="StyleUnderline"/>
            <w:rFonts w:asciiTheme="majorHAnsi" w:hAnsiTheme="majorHAnsi" w:cstheme="majorHAnsi"/>
          </w:rPr>
          <w:t>Mike Pompeo</w:t>
        </w:r>
      </w:hyperlink>
      <w:r w:rsidRPr="00E62B06">
        <w:rPr>
          <w:rStyle w:val="StyleUnderline"/>
          <w:rFonts w:asciiTheme="majorHAnsi" w:hAnsiTheme="majorHAnsi" w:cstheme="majorHAnsi"/>
        </w:rPr>
        <w:t xml:space="preserve"> and Ayatollah Ali Khamenei </w:t>
      </w:r>
      <w:r w:rsidRPr="00E62B06">
        <w:rPr>
          <w:rStyle w:val="Emphasis"/>
          <w:rFonts w:asciiTheme="majorHAnsi" w:hAnsiTheme="majorHAnsi" w:cstheme="majorHAnsi"/>
        </w:rPr>
        <w:t>both recently stating that they </w:t>
      </w:r>
      <w:hyperlink r:id="rId78" w:tgtFrame="_blank" w:history="1">
        <w:r w:rsidRPr="00E62B06">
          <w:rPr>
            <w:rStyle w:val="Emphasis"/>
            <w:rFonts w:asciiTheme="majorHAnsi" w:hAnsiTheme="majorHAnsi" w:cstheme="majorHAnsi"/>
          </w:rPr>
          <w:t>do not anticipate going to war</w:t>
        </w:r>
      </w:hyperlink>
      <w:r w:rsidRPr="00E62B06">
        <w:rPr>
          <w:rStyle w:val="Emphasis"/>
          <w:rFonts w:asciiTheme="majorHAnsi" w:hAnsiTheme="majorHAnsi" w:cstheme="majorHAnsi"/>
        </w:rPr>
        <w:t> against each other</w:t>
      </w:r>
      <w:r w:rsidRPr="00E62B06">
        <w:rPr>
          <w:rStyle w:val="StyleUnderline"/>
          <w:rFonts w:asciiTheme="majorHAnsi" w:hAnsiTheme="majorHAnsi" w:cstheme="majorHAnsi"/>
        </w:rPr>
        <w:t>, all of this shows how Trump’s policy of bluster but little action will not result in sustained military action</w:t>
      </w:r>
      <w:r w:rsidRPr="00E62B06">
        <w:rPr>
          <w:rFonts w:asciiTheme="majorHAnsi" w:hAnsiTheme="majorHAnsi" w:cstheme="majorHAnsi"/>
        </w:rPr>
        <w:t xml:space="preserve"> - but it is likely an attempt to force the Iranians back to the negotiating table. If that is the result of all this, Saudi Arabia and the UAE are likely to be left sorely disappointed.</w:t>
      </w:r>
    </w:p>
    <w:p w:rsidR="00663CB0" w:rsidRPr="00E62B06" w:rsidRDefault="00663CB0" w:rsidP="00663CB0">
      <w:pPr>
        <w:pStyle w:val="Heading3"/>
        <w:rPr>
          <w:rFonts w:asciiTheme="majorHAnsi" w:hAnsiTheme="majorHAnsi" w:cstheme="majorHAnsi"/>
        </w:rPr>
      </w:pPr>
      <w:r w:rsidRPr="00E62B06">
        <w:rPr>
          <w:rFonts w:asciiTheme="majorHAnsi" w:hAnsiTheme="majorHAnsi" w:cstheme="majorHAnsi"/>
        </w:rPr>
        <w:lastRenderedPageBreak/>
        <w:t>No Iran War – AT: Trump Strikes</w:t>
      </w:r>
    </w:p>
    <w:p w:rsidR="00663CB0" w:rsidRPr="00E62B06" w:rsidRDefault="00663CB0" w:rsidP="00663CB0">
      <w:pPr>
        <w:pStyle w:val="Heading4"/>
        <w:rPr>
          <w:rFonts w:asciiTheme="majorHAnsi" w:hAnsiTheme="majorHAnsi" w:cstheme="majorHAnsi"/>
        </w:rPr>
      </w:pPr>
      <w:r w:rsidRPr="00E62B06">
        <w:rPr>
          <w:rFonts w:asciiTheme="majorHAnsi" w:hAnsiTheme="majorHAnsi" w:cstheme="majorHAnsi"/>
        </w:rPr>
        <w:t>Either Milley checks Trump or strikes won’t lead to a war</w:t>
      </w:r>
    </w:p>
    <w:p w:rsidR="00663CB0" w:rsidRPr="00E62B06" w:rsidRDefault="00663CB0" w:rsidP="00663CB0">
      <w:pPr>
        <w:rPr>
          <w:rFonts w:asciiTheme="majorHAnsi" w:hAnsiTheme="majorHAnsi" w:cstheme="majorHAnsi"/>
        </w:rPr>
      </w:pPr>
      <w:r w:rsidRPr="00E62B06">
        <w:rPr>
          <w:rFonts w:asciiTheme="majorHAnsi" w:hAnsiTheme="majorHAnsi" w:cstheme="majorHAnsi"/>
        </w:rPr>
        <w:t xml:space="preserve">Katie Bo </w:t>
      </w:r>
      <w:r w:rsidRPr="00E62B06">
        <w:rPr>
          <w:rStyle w:val="Style13ptBold"/>
          <w:rFonts w:asciiTheme="majorHAnsi" w:hAnsiTheme="majorHAnsi" w:cstheme="majorHAnsi"/>
        </w:rPr>
        <w:t>Williams</w:t>
      </w:r>
      <w:r w:rsidRPr="00E62B06">
        <w:rPr>
          <w:rFonts w:asciiTheme="majorHAnsi" w:hAnsiTheme="majorHAnsi" w:cstheme="majorHAnsi"/>
        </w:rPr>
        <w:t xml:space="preserve">, </w:t>
      </w:r>
      <w:r w:rsidRPr="00E62B06">
        <w:rPr>
          <w:rStyle w:val="Style13ptBold"/>
          <w:rFonts w:asciiTheme="majorHAnsi" w:hAnsiTheme="majorHAnsi" w:cstheme="majorHAnsi"/>
        </w:rPr>
        <w:t>7-11</w:t>
      </w:r>
      <w:r w:rsidRPr="00E62B06">
        <w:rPr>
          <w:rFonts w:asciiTheme="majorHAnsi" w:hAnsiTheme="majorHAnsi" w:cstheme="majorHAnsi"/>
        </w:rPr>
        <w:t>-2019, SENIOR NATIONAL SECURITY CORRESPONDENT for Defense One and Milley (cited) is a four-star Army general who received questions at his Senate Armed Services Committee confirmation hearing; Milley: War with Iran Would Draw Forces from Great-Power Focus; Defense One; https://www.defenseone.com/politics/2019/07/milley-war-iran-would-draw-forces-great-power-focus/158355/ //Frese</w:t>
      </w:r>
    </w:p>
    <w:p w:rsidR="00663CB0" w:rsidRPr="00E62B06" w:rsidRDefault="00663CB0" w:rsidP="00663CB0">
      <w:pPr>
        <w:rPr>
          <w:rFonts w:asciiTheme="majorHAnsi" w:hAnsiTheme="majorHAnsi" w:cstheme="majorHAnsi"/>
          <w:sz w:val="16"/>
        </w:rPr>
      </w:pPr>
      <w:r w:rsidRPr="00E62B06">
        <w:rPr>
          <w:rFonts w:asciiTheme="majorHAnsi" w:hAnsiTheme="majorHAnsi" w:cstheme="majorHAnsi"/>
          <w:sz w:val="16"/>
        </w:rPr>
        <w:t xml:space="preserve">Coasting through his confirmation hearing on Thursday, President </w:t>
      </w:r>
      <w:r w:rsidRPr="00E62B06">
        <w:rPr>
          <w:rStyle w:val="StyleUnderline"/>
          <w:rFonts w:asciiTheme="majorHAnsi" w:hAnsiTheme="majorHAnsi" w:cstheme="majorHAnsi"/>
        </w:rPr>
        <w:t xml:space="preserve">Trump’s pick for chairman of the Joint Chiefs drew questions from lawmakers on Iran, his </w:t>
      </w:r>
      <w:r w:rsidRPr="00E62B06">
        <w:rPr>
          <w:rStyle w:val="Emphasis"/>
          <w:rFonts w:asciiTheme="majorHAnsi" w:hAnsiTheme="majorHAnsi" w:cstheme="majorHAnsi"/>
        </w:rPr>
        <w:t>independence, and his views on military leadership, but few challenges</w:t>
      </w:r>
      <w:r w:rsidRPr="00E62B06">
        <w:rPr>
          <w:rFonts w:asciiTheme="majorHAnsi" w:hAnsiTheme="majorHAnsi" w:cstheme="majorHAnsi"/>
          <w:sz w:val="16"/>
        </w:rPr>
        <w:t>. Lawmakers on both sides of the aisle did repeatedly ask Army Gen. Mark Milley about the Trump administration’s dearth of confirmed leaders at the Pentagon and how it has affected civilian control of the military. “</w:t>
      </w:r>
      <w:r w:rsidRPr="00E62B06">
        <w:rPr>
          <w:rStyle w:val="StyleUnderline"/>
          <w:rFonts w:asciiTheme="majorHAnsi" w:hAnsiTheme="majorHAnsi" w:cstheme="majorHAnsi"/>
        </w:rPr>
        <w:t>Having a confirmed person in place, I think, clearly helps out us in uniform and it also clearly delineates—you mentioned civilian control of the military—I think it reinforces that because the civilian oversight is of critical importance and they interface with Congress and other inter-agencies</w:t>
      </w:r>
      <w:r w:rsidRPr="00E62B06">
        <w:rPr>
          <w:rFonts w:asciiTheme="majorHAnsi" w:hAnsiTheme="majorHAnsi" w:cstheme="majorHAnsi"/>
          <w:sz w:val="16"/>
        </w:rPr>
        <w:t>,” Millley responded to one such question. “</w:t>
      </w:r>
      <w:r w:rsidRPr="00E62B06">
        <w:rPr>
          <w:rStyle w:val="StyleUnderline"/>
          <w:rFonts w:asciiTheme="majorHAnsi" w:hAnsiTheme="majorHAnsi" w:cstheme="majorHAnsi"/>
        </w:rPr>
        <w:t>I think filling those positions is critically important</w:t>
      </w:r>
      <w:r w:rsidRPr="00E62B06">
        <w:rPr>
          <w:rFonts w:asciiTheme="majorHAnsi" w:hAnsiTheme="majorHAnsi" w:cstheme="majorHAnsi"/>
          <w:sz w:val="16"/>
        </w:rPr>
        <w:t xml:space="preserve">.” There are currently 18 senior political positions inside the Pentagon with unconfirmed officials serving in an acting capacity, including the defense secretary, deputy defense secretary, chief management officer and Army and Air Force secretaries. </w:t>
      </w:r>
      <w:r w:rsidRPr="00E62B06">
        <w:rPr>
          <w:rStyle w:val="StyleUnderline"/>
          <w:rFonts w:asciiTheme="majorHAnsi" w:hAnsiTheme="majorHAnsi" w:cstheme="majorHAnsi"/>
        </w:rPr>
        <w:t xml:space="preserve">Milley also vowed </w:t>
      </w:r>
      <w:r w:rsidRPr="00E62B06">
        <w:rPr>
          <w:rStyle w:val="Emphasis"/>
          <w:rFonts w:asciiTheme="majorHAnsi" w:hAnsiTheme="majorHAnsi" w:cstheme="majorHAnsi"/>
        </w:rPr>
        <w:t>not to be intimidated by the president into providing poor advice</w:t>
      </w:r>
      <w:r w:rsidRPr="00E62B06">
        <w:rPr>
          <w:rFonts w:asciiTheme="majorHAnsi" w:hAnsiTheme="majorHAnsi" w:cstheme="majorHAnsi"/>
          <w:sz w:val="16"/>
        </w:rPr>
        <w:t>. “</w:t>
      </w:r>
      <w:r w:rsidRPr="00E62B06">
        <w:rPr>
          <w:rStyle w:val="StyleUnderline"/>
          <w:rFonts w:asciiTheme="majorHAnsi" w:hAnsiTheme="majorHAnsi" w:cstheme="majorHAnsi"/>
        </w:rPr>
        <w:t>Absolutely not. By no one. Ever,” said the Army chief of staff. “</w:t>
      </w:r>
      <w:r w:rsidRPr="00E62B06">
        <w:rPr>
          <w:rStyle w:val="Emphasis"/>
          <w:rFonts w:asciiTheme="majorHAnsi" w:hAnsiTheme="majorHAnsi" w:cstheme="majorHAnsi"/>
        </w:rPr>
        <w:t>I’ll give my best military advice. It’ll be candid. It’ll be honest. It’ll be rigorous and it’ll be thorough</w:t>
      </w:r>
      <w:r w:rsidRPr="00E62B06">
        <w:rPr>
          <w:rStyle w:val="StyleUnderline"/>
          <w:rFonts w:asciiTheme="majorHAnsi" w:hAnsiTheme="majorHAnsi" w:cstheme="majorHAnsi"/>
        </w:rPr>
        <w:t>. And that’s what I’ll do every single time</w:t>
      </w:r>
      <w:r w:rsidRPr="00E62B06">
        <w:rPr>
          <w:rFonts w:asciiTheme="majorHAnsi" w:hAnsiTheme="majorHAnsi" w:cstheme="majorHAnsi"/>
          <w:sz w:val="16"/>
        </w:rPr>
        <w:t>.” “</w:t>
      </w:r>
      <w:r w:rsidRPr="00E62B06">
        <w:rPr>
          <w:rStyle w:val="StyleUnderline"/>
          <w:rFonts w:asciiTheme="majorHAnsi" w:hAnsiTheme="majorHAnsi" w:cstheme="majorHAnsi"/>
        </w:rPr>
        <w:t>We are not going to be intimidating into making stupid decisions</w:t>
      </w:r>
      <w:r w:rsidRPr="00E62B06">
        <w:rPr>
          <w:rFonts w:asciiTheme="majorHAnsi" w:hAnsiTheme="majorHAnsi" w:cstheme="majorHAnsi"/>
          <w:sz w:val="16"/>
        </w:rPr>
        <w:t xml:space="preserve">,” he continued. “We will give our best military advice regardless of consequences to our self.” </w:t>
      </w:r>
      <w:r w:rsidRPr="00E62B06">
        <w:rPr>
          <w:rStyle w:val="Emphasis"/>
          <w:rFonts w:asciiTheme="majorHAnsi" w:hAnsiTheme="majorHAnsi" w:cstheme="majorHAnsi"/>
        </w:rPr>
        <w:t>Both Republicans and Democrats praised Milley</w:t>
      </w:r>
      <w:r w:rsidRPr="00E62B06">
        <w:rPr>
          <w:rFonts w:asciiTheme="majorHAnsi" w:hAnsiTheme="majorHAnsi" w:cstheme="majorHAnsi"/>
          <w:sz w:val="16"/>
        </w:rPr>
        <w:t xml:space="preserve"> from the dais. Sen. Tim Kaine, D-Va., committed to supporting his nomination; Sen. Angus King, an independent from Maine who caucuses with Democrats said, “</w:t>
      </w:r>
      <w:r w:rsidRPr="00E62B06">
        <w:rPr>
          <w:rStyle w:val="Emphasis"/>
          <w:rFonts w:asciiTheme="majorHAnsi" w:hAnsiTheme="majorHAnsi" w:cstheme="majorHAnsi"/>
        </w:rPr>
        <w:t>I don’t think there’s anyone that I have met in my work here that I have more confidence in and in the position that you’re about to embark upon</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Milley was also asked to address ongoing tensions with Iran, whose “malign activity” </w:t>
      </w:r>
      <w:r w:rsidRPr="00E62B06">
        <w:rPr>
          <w:rStyle w:val="Emphasis"/>
          <w:rFonts w:asciiTheme="majorHAnsi" w:hAnsiTheme="majorHAnsi" w:cstheme="majorHAnsi"/>
        </w:rPr>
        <w:t>he said has increased in “intensity” since Trump withdrew from the 2015 Iran nuclear deal</w:t>
      </w:r>
      <w:r w:rsidRPr="00E62B06">
        <w:rPr>
          <w:rStyle w:val="StyleUnderline"/>
          <w:rFonts w:asciiTheme="majorHAnsi" w:hAnsiTheme="majorHAnsi" w:cstheme="majorHAnsi"/>
        </w:rPr>
        <w:t xml:space="preserve"> last year</w:t>
      </w:r>
      <w:r w:rsidRPr="00E62B06">
        <w:rPr>
          <w:rFonts w:asciiTheme="majorHAnsi" w:hAnsiTheme="majorHAnsi" w:cstheme="majorHAnsi"/>
          <w:sz w:val="16"/>
        </w:rPr>
        <w:t xml:space="preserve">. </w:t>
      </w:r>
      <w:r w:rsidRPr="00E62B06">
        <w:rPr>
          <w:rStyle w:val="StyleUnderline"/>
          <w:rFonts w:asciiTheme="majorHAnsi" w:hAnsiTheme="majorHAnsi" w:cstheme="majorHAnsi"/>
        </w:rPr>
        <w:t>But he disputed that the kind of military action that the Pentagon would likely undertake in response to any further incidents would distract from the military’s top-level strategy to prioritize China and Russia</w:t>
      </w:r>
      <w:r w:rsidRPr="00E62B06">
        <w:rPr>
          <w:rFonts w:asciiTheme="majorHAnsi" w:hAnsiTheme="majorHAnsi" w:cstheme="majorHAnsi"/>
          <w:sz w:val="16"/>
        </w:rPr>
        <w:t>. “</w:t>
      </w:r>
      <w:r w:rsidRPr="00E62B06">
        <w:rPr>
          <w:rStyle w:val="Emphasis"/>
          <w:rFonts w:asciiTheme="majorHAnsi" w:hAnsiTheme="majorHAnsi" w:cstheme="majorHAnsi"/>
        </w:rPr>
        <w:t>I don’t think anyone is seriously considering anything approaching” sending 150,000 troops to Iran</w:t>
      </w:r>
      <w:r w:rsidRPr="00E62B06">
        <w:rPr>
          <w:rFonts w:asciiTheme="majorHAnsi" w:hAnsiTheme="majorHAnsi" w:cstheme="majorHAnsi"/>
          <w:sz w:val="16"/>
        </w:rPr>
        <w:t xml:space="preserve">, Milley said. </w:t>
      </w:r>
      <w:r w:rsidRPr="00E62B06">
        <w:rPr>
          <w:rStyle w:val="StyleUnderline"/>
          <w:rFonts w:asciiTheme="majorHAnsi" w:hAnsiTheme="majorHAnsi" w:cstheme="majorHAnsi"/>
        </w:rPr>
        <w:t>Single-strike operations—like the one ordered and then canceled by Trump in response to the shooting down of an American drone last month—“would not have significant impact on the main effort of China or Russia or wherever</w:t>
      </w:r>
      <w:r w:rsidRPr="00E62B06">
        <w:rPr>
          <w:rFonts w:asciiTheme="majorHAnsi" w:hAnsiTheme="majorHAnsi" w:cstheme="majorHAnsi"/>
          <w:sz w:val="16"/>
        </w:rPr>
        <w:t>,” Milley said. Still, he allowed that in the abstract a broader conflict with Tehran would disrupt the Pentagon’s strategy, which declared that the United States’ greatest competitors are the so-called “great powers,” like China and Russia. “You mentioned a war with Iran,” Milley said. “I don’t know that that would happen but if it did happen it would obviously have significant impact on the distribution of the force relative to those other priorities.”</w:t>
      </w:r>
    </w:p>
    <w:p w:rsidR="00663CB0" w:rsidRPr="00E62B06" w:rsidRDefault="00663CB0" w:rsidP="00227C96">
      <w:pPr>
        <w:rPr>
          <w:rFonts w:asciiTheme="majorHAnsi" w:hAnsiTheme="majorHAnsi" w:cstheme="majorHAnsi"/>
        </w:rPr>
      </w:pPr>
    </w:p>
    <w:p w:rsidR="00663CB0" w:rsidRPr="00E62B06" w:rsidRDefault="00663CB0" w:rsidP="00227C96">
      <w:pPr>
        <w:rPr>
          <w:rFonts w:asciiTheme="majorHAnsi" w:hAnsiTheme="majorHAnsi" w:cstheme="majorHAnsi"/>
        </w:rPr>
      </w:pPr>
    </w:p>
    <w:p w:rsidR="004E6FFC" w:rsidRPr="00E62B06" w:rsidRDefault="004E6FFC" w:rsidP="004E6FFC">
      <w:pPr>
        <w:pStyle w:val="Heading3"/>
        <w:rPr>
          <w:rFonts w:asciiTheme="majorHAnsi" w:hAnsiTheme="majorHAnsi" w:cstheme="majorHAnsi"/>
        </w:rPr>
      </w:pPr>
      <w:r w:rsidRPr="00E62B06">
        <w:rPr>
          <w:rFonts w:asciiTheme="majorHAnsi" w:hAnsiTheme="majorHAnsi" w:cstheme="majorHAnsi"/>
        </w:rPr>
        <w:lastRenderedPageBreak/>
        <w:t>No Saudi-Iran war</w:t>
      </w:r>
    </w:p>
    <w:p w:rsidR="004E6FFC" w:rsidRPr="00E62B06" w:rsidRDefault="004E6FFC" w:rsidP="004E6FFC">
      <w:pPr>
        <w:pStyle w:val="Heading4"/>
        <w:rPr>
          <w:rFonts w:asciiTheme="majorHAnsi" w:hAnsiTheme="majorHAnsi" w:cstheme="majorHAnsi"/>
        </w:rPr>
      </w:pPr>
      <w:r w:rsidRPr="00E62B06">
        <w:rPr>
          <w:rFonts w:asciiTheme="majorHAnsi" w:hAnsiTheme="majorHAnsi" w:cstheme="majorHAnsi"/>
        </w:rPr>
        <w:t>No Saudi-Iran war: Saudi knows they don’t stand a chance</w:t>
      </w:r>
    </w:p>
    <w:p w:rsidR="004E6FFC" w:rsidRPr="00E62B06" w:rsidRDefault="004E6FFC" w:rsidP="004E6FFC">
      <w:pPr>
        <w:rPr>
          <w:rFonts w:asciiTheme="majorHAnsi" w:hAnsiTheme="majorHAnsi" w:cstheme="majorHAnsi"/>
        </w:rPr>
      </w:pPr>
      <w:r w:rsidRPr="00E62B06">
        <w:rPr>
          <w:rFonts w:asciiTheme="majorHAnsi" w:hAnsiTheme="majorHAnsi" w:cstheme="majorHAnsi"/>
          <w:b/>
          <w:bCs/>
        </w:rPr>
        <w:t>Abdulrazaq  05/16</w:t>
      </w:r>
      <w:r w:rsidRPr="00E62B06">
        <w:rPr>
          <w:rFonts w:asciiTheme="majorHAnsi" w:hAnsiTheme="majorHAnsi" w:cstheme="majorHAnsi"/>
        </w:rPr>
        <w:t xml:space="preserve">/19 (Tallha Abdulrazaq is an award-winning academic and writer, with a specialism in Middle Eastern strategic and security affairs, “There won’t be war with Iran…Yet”, TRTworld, 05/16/19, </w:t>
      </w:r>
      <w:hyperlink r:id="rId79" w:history="1">
        <w:r w:rsidRPr="00E62B06">
          <w:rPr>
            <w:rFonts w:asciiTheme="majorHAnsi" w:hAnsiTheme="majorHAnsi" w:cstheme="majorHAnsi"/>
            <w:u w:val="single"/>
          </w:rPr>
          <w:t>https://www.trtworld.com/opinion/there-won-t-be-war-with-iran-yet-26697</w:t>
        </w:r>
      </w:hyperlink>
      <w:r w:rsidRPr="00E62B06">
        <w:rPr>
          <w:rFonts w:asciiTheme="majorHAnsi" w:hAnsiTheme="majorHAnsi" w:cstheme="majorHAnsi"/>
        </w:rPr>
        <w:t>)//KB</w:t>
      </w:r>
    </w:p>
    <w:p w:rsidR="004E6FFC" w:rsidRPr="00E62B06" w:rsidRDefault="004E6FFC" w:rsidP="004E6FFC">
      <w:pPr>
        <w:rPr>
          <w:rFonts w:asciiTheme="majorHAnsi" w:hAnsiTheme="majorHAnsi" w:cstheme="majorHAnsi"/>
          <w:sz w:val="16"/>
        </w:rPr>
      </w:pPr>
      <w:r w:rsidRPr="00E62B06">
        <w:rPr>
          <w:rFonts w:asciiTheme="majorHAnsi" w:hAnsiTheme="majorHAnsi" w:cstheme="majorHAnsi"/>
          <w:u w:val="single"/>
        </w:rPr>
        <w:t>Iran has been expanding its influence</w:t>
      </w:r>
      <w:r w:rsidRPr="00E62B06">
        <w:rPr>
          <w:rFonts w:asciiTheme="majorHAnsi" w:hAnsiTheme="majorHAnsi" w:cstheme="majorHAnsi"/>
          <w:sz w:val="16"/>
        </w:rPr>
        <w:t xml:space="preserve"> and threatening its neighbours</w:t>
      </w:r>
      <w:r w:rsidRPr="00E62B06">
        <w:rPr>
          <w:rFonts w:asciiTheme="majorHAnsi" w:hAnsiTheme="majorHAnsi" w:cstheme="majorHAnsi"/>
          <w:u w:val="single"/>
        </w:rPr>
        <w:t xml:space="preserve"> since </w:t>
      </w:r>
      <w:r w:rsidRPr="00E62B06">
        <w:rPr>
          <w:rFonts w:asciiTheme="majorHAnsi" w:hAnsiTheme="majorHAnsi" w:cstheme="majorHAnsi"/>
          <w:sz w:val="16"/>
        </w:rPr>
        <w:t xml:space="preserve">former Iraqi President Saddam Hussein was ousted from power in </w:t>
      </w:r>
      <w:r w:rsidRPr="00E62B06">
        <w:rPr>
          <w:rFonts w:asciiTheme="majorHAnsi" w:hAnsiTheme="majorHAnsi" w:cstheme="majorHAnsi"/>
          <w:u w:val="single"/>
        </w:rPr>
        <w:t>2003</w:t>
      </w:r>
      <w:r w:rsidRPr="00E62B06">
        <w:rPr>
          <w:rFonts w:asciiTheme="majorHAnsi" w:hAnsiTheme="majorHAnsi" w:cstheme="majorHAnsi"/>
          <w:sz w:val="16"/>
        </w:rPr>
        <w:t>. Iran has engaged in wanton sectarianism, forming a Shia Liberation Army, backing militias in Iraq and Syria who have perpetrated terrible war crimes against predominantly Sunni Arabs but also Shia personalities who oppose Iran, and has entirely subverted the Iraqi state to serve its purposes. It also instigated the botched Saudi intervention in Yemen by arming the Shia Houthis to the teeth and encouraging them to carve up the ill-fated country. Iran is as much if not more, to blame than anyone else. But t</w:t>
      </w:r>
      <w:r w:rsidRPr="00E62B06">
        <w:rPr>
          <w:rFonts w:asciiTheme="majorHAnsi" w:hAnsiTheme="majorHAnsi" w:cstheme="majorHAnsi"/>
          <w:u w:val="single"/>
        </w:rPr>
        <w:t>he Saudis have miscalculated and misread their American ally’s appetite for war. Trump has consistently drawn down US forces across all foreign theatres of war and is currently negotiating with the Taliban to end Washington’s involvement in Afghanistan</w:t>
      </w:r>
      <w:r w:rsidRPr="00E62B06">
        <w:rPr>
          <w:rFonts w:asciiTheme="majorHAnsi" w:hAnsiTheme="majorHAnsi" w:cstheme="majorHAnsi"/>
          <w:sz w:val="16"/>
        </w:rPr>
        <w:t xml:space="preserve"> and bring American troops home. Domestically, </w:t>
      </w:r>
      <w:r w:rsidRPr="00E62B06">
        <w:rPr>
          <w:rFonts w:asciiTheme="majorHAnsi" w:hAnsiTheme="majorHAnsi" w:cstheme="majorHAnsi"/>
          <w:u w:val="single"/>
        </w:rPr>
        <w:t>the American people have no desire to see yet another Iraq</w:t>
      </w:r>
      <w:r w:rsidRPr="00E62B06">
        <w:rPr>
          <w:rFonts w:asciiTheme="majorHAnsi" w:hAnsiTheme="majorHAnsi" w:cstheme="majorHAnsi"/>
          <w:sz w:val="16"/>
        </w:rPr>
        <w:t xml:space="preserve"> (or perhaps worse), and</w:t>
      </w:r>
      <w:r w:rsidRPr="00E62B06">
        <w:rPr>
          <w:rFonts w:asciiTheme="majorHAnsi" w:hAnsiTheme="majorHAnsi" w:cstheme="majorHAnsi"/>
          <w:u w:val="single"/>
        </w:rPr>
        <w:t xml:space="preserve"> no amount of Gulf Arab money or Israeli lobbying can change that</w:t>
      </w:r>
      <w:r w:rsidRPr="00E62B06">
        <w:rPr>
          <w:rFonts w:asciiTheme="majorHAnsi" w:hAnsiTheme="majorHAnsi" w:cstheme="majorHAnsi"/>
          <w:sz w:val="16"/>
        </w:rPr>
        <w:t xml:space="preserve">. </w:t>
      </w:r>
      <w:r w:rsidRPr="00E62B06">
        <w:rPr>
          <w:rFonts w:asciiTheme="majorHAnsi" w:hAnsiTheme="majorHAnsi" w:cstheme="majorHAnsi"/>
          <w:u w:val="single"/>
        </w:rPr>
        <w:t xml:space="preserve">If the Saudis and the Emiratis want a war with Iran, they had either better pray for Saddam Hussein to be resurrected and to initiate a second Iran-Iraq War </w:t>
      </w:r>
      <w:r w:rsidRPr="00E62B06">
        <w:rPr>
          <w:rFonts w:asciiTheme="majorHAnsi" w:hAnsiTheme="majorHAnsi" w:cstheme="majorHAnsi"/>
          <w:sz w:val="16"/>
        </w:rPr>
        <w:t>– a war that was successful in containing Iranian expansionism, despite the enormous cost – or they had better be prepared to fight their own battles.</w:t>
      </w:r>
      <w:r w:rsidRPr="00E62B06">
        <w:rPr>
          <w:rFonts w:asciiTheme="majorHAnsi" w:hAnsiTheme="majorHAnsi" w:cstheme="majorHAnsi"/>
          <w:u w:val="single"/>
        </w:rPr>
        <w:t xml:space="preserve"> Should Riyadh and Abu Dhabi decide to go to war against Iran</w:t>
      </w:r>
      <w:r w:rsidRPr="00E62B06">
        <w:rPr>
          <w:rFonts w:asciiTheme="majorHAnsi" w:hAnsiTheme="majorHAnsi" w:cstheme="majorHAnsi"/>
          <w:sz w:val="16"/>
        </w:rPr>
        <w:t xml:space="preserve">, I have no doubt the US would fully support them with arms, training and intelligence capabilities. However, </w:t>
      </w:r>
      <w:r w:rsidRPr="00E62B06">
        <w:rPr>
          <w:rFonts w:asciiTheme="majorHAnsi" w:hAnsiTheme="majorHAnsi" w:cstheme="majorHAnsi"/>
          <w:u w:val="single"/>
        </w:rPr>
        <w:t>American help will come at a significant cost</w:t>
      </w:r>
      <w:r w:rsidRPr="00E62B06">
        <w:rPr>
          <w:rFonts w:asciiTheme="majorHAnsi" w:hAnsiTheme="majorHAnsi" w:cstheme="majorHAnsi"/>
          <w:sz w:val="16"/>
        </w:rPr>
        <w:t>, and it will be in their interest to drag the war out much as they did during the Iran-Iraq War. However,</w:t>
      </w:r>
      <w:r w:rsidRPr="00E62B06">
        <w:rPr>
          <w:rFonts w:asciiTheme="majorHAnsi" w:hAnsiTheme="majorHAnsi" w:cstheme="majorHAnsi"/>
          <w:u w:val="single"/>
        </w:rPr>
        <w:t xml:space="preserve"> this is most unlikely to happen, as Saudi strategists are fully aware that the result of any Gulf Arab military action against Iran would result in a resounding defeat for them. Iran</w:t>
      </w:r>
      <w:r w:rsidRPr="00E62B06">
        <w:rPr>
          <w:rFonts w:asciiTheme="majorHAnsi" w:hAnsiTheme="majorHAnsi" w:cstheme="majorHAnsi"/>
          <w:sz w:val="16"/>
        </w:rPr>
        <w:t>’s conventional capabilities</w:t>
      </w:r>
      <w:r w:rsidRPr="00E62B06">
        <w:rPr>
          <w:rFonts w:asciiTheme="majorHAnsi" w:hAnsiTheme="majorHAnsi" w:cstheme="majorHAnsi"/>
          <w:u w:val="single"/>
        </w:rPr>
        <w:t xml:space="preserve"> may be less technically advanced, but they are better trained</w:t>
      </w:r>
      <w:r w:rsidRPr="00E62B06">
        <w:rPr>
          <w:rFonts w:asciiTheme="majorHAnsi" w:hAnsiTheme="majorHAnsi" w:cstheme="majorHAnsi"/>
          <w:sz w:val="16"/>
        </w:rPr>
        <w:t xml:space="preserve"> on the equipment they do have. Iran fought an eight-year conventional war against Iraq and routinely deploys its men on missions abroad, particularly in Syria, Iraq and Lebanon, giving them an experience edge over the soft and untested Arab armies. Iran is also capable of striking many of these wealthy Arab cities with ballistic missiles as well as disrupting their export of energy, dealing a crippling blow to their economies. Finally, Iran’s proxies are all over the region and can be activated at any moment.</w:t>
      </w:r>
      <w:r w:rsidRPr="00E62B06">
        <w:rPr>
          <w:rFonts w:asciiTheme="majorHAnsi" w:hAnsiTheme="majorHAnsi" w:cstheme="majorHAnsi"/>
          <w:u w:val="single"/>
        </w:rPr>
        <w:t xml:space="preserve"> If the Saudis cannot defeat the Houthis, they stand little chance of being able to deal with the better armed and trained militants right over their northern border in Iraq. In addition to both US Secretary of State Mike Pompeo and Ayatollah Ali Khamenei both recently stating that they do not anticipate going to war against each other, all of this shows how Trump’s policy of bluster but little action will not result in sustained military action </w:t>
      </w:r>
      <w:r w:rsidRPr="00E62B06">
        <w:rPr>
          <w:rFonts w:asciiTheme="majorHAnsi" w:hAnsiTheme="majorHAnsi" w:cstheme="majorHAnsi"/>
          <w:sz w:val="16"/>
        </w:rPr>
        <w:t>- but it is likely an attempt to force the Iranians back to the negotiating table. If that is the result of all this, Saudi Arabia and the UAE are likely to be left sorely disappointed.</w:t>
      </w:r>
    </w:p>
    <w:p w:rsidR="004E6FFC" w:rsidRPr="00E62B06" w:rsidRDefault="004E6FFC" w:rsidP="004E6FFC">
      <w:pPr>
        <w:pStyle w:val="Heading4"/>
        <w:rPr>
          <w:rFonts w:asciiTheme="majorHAnsi" w:hAnsiTheme="majorHAnsi" w:cstheme="majorHAnsi"/>
        </w:rPr>
      </w:pPr>
      <w:r w:rsidRPr="00E62B06">
        <w:rPr>
          <w:rFonts w:asciiTheme="majorHAnsi" w:hAnsiTheme="majorHAnsi" w:cstheme="majorHAnsi"/>
        </w:rPr>
        <w:t xml:space="preserve">No draw in- trump will have to get congressional permission </w:t>
      </w:r>
    </w:p>
    <w:p w:rsidR="004E6FFC" w:rsidRPr="00E62B06" w:rsidRDefault="004E6FFC" w:rsidP="004E6FFC">
      <w:pPr>
        <w:rPr>
          <w:rFonts w:asciiTheme="majorHAnsi" w:hAnsiTheme="majorHAnsi" w:cstheme="majorHAnsi"/>
        </w:rPr>
      </w:pPr>
      <w:r w:rsidRPr="00E62B06">
        <w:rPr>
          <w:rFonts w:asciiTheme="majorHAnsi" w:hAnsiTheme="majorHAnsi" w:cstheme="majorHAnsi"/>
          <w:b/>
          <w:bCs/>
        </w:rPr>
        <w:t>Schogol 07-10-19</w:t>
      </w:r>
      <w:r w:rsidRPr="00E62B06">
        <w:rPr>
          <w:rFonts w:asciiTheme="majorHAnsi" w:hAnsiTheme="majorHAnsi" w:cstheme="majorHAnsi"/>
        </w:rPr>
        <w:t xml:space="preserve"> (JEFF SCHOGOL COVERS THE PENTAGON FOR TASK &amp; PURPOSE., “Some members of Congress are finally realizing that authorizing wars without end is really bad”, 07-10-19, </w:t>
      </w:r>
      <w:hyperlink r:id="rId80" w:history="1">
        <w:r w:rsidRPr="00E62B06">
          <w:rPr>
            <w:rStyle w:val="Hyperlink"/>
            <w:rFonts w:asciiTheme="majorHAnsi" w:hAnsiTheme="majorHAnsi" w:cstheme="majorHAnsi"/>
          </w:rPr>
          <w:t>https://taskandpurpose.com/no-more-forever-wars</w:t>
        </w:r>
      </w:hyperlink>
      <w:r w:rsidRPr="00E62B06">
        <w:rPr>
          <w:rFonts w:asciiTheme="majorHAnsi" w:hAnsiTheme="majorHAnsi" w:cstheme="majorHAnsi"/>
        </w:rPr>
        <w:t>)//KB</w:t>
      </w:r>
    </w:p>
    <w:p w:rsidR="004E6FFC" w:rsidRPr="00E62B06" w:rsidRDefault="004E6FFC" w:rsidP="004E6FFC">
      <w:pPr>
        <w:rPr>
          <w:rFonts w:asciiTheme="majorHAnsi" w:hAnsiTheme="majorHAnsi" w:cstheme="majorHAnsi"/>
          <w:sz w:val="16"/>
        </w:rPr>
      </w:pPr>
      <w:r w:rsidRPr="00E62B06">
        <w:rPr>
          <w:rFonts w:asciiTheme="majorHAnsi" w:hAnsiTheme="majorHAnsi" w:cstheme="majorHAnsi"/>
          <w:u w:val="single"/>
        </w:rPr>
        <w:t>A</w:t>
      </w:r>
      <w:r w:rsidRPr="00E62B06">
        <w:rPr>
          <w:rFonts w:asciiTheme="majorHAnsi" w:hAnsiTheme="majorHAnsi" w:cstheme="majorHAnsi"/>
          <w:sz w:val="16"/>
        </w:rPr>
        <w:t xml:space="preserve"> small </w:t>
      </w:r>
      <w:r w:rsidRPr="00E62B06">
        <w:rPr>
          <w:rFonts w:asciiTheme="majorHAnsi" w:hAnsiTheme="majorHAnsi" w:cstheme="majorHAnsi"/>
          <w:u w:val="single"/>
        </w:rPr>
        <w:t>group of lawmakers is arguing that President Donald Trump does not have the power to launch a new war against Iran without first getting permission from Congress</w:t>
      </w:r>
      <w:r w:rsidRPr="00E62B06">
        <w:rPr>
          <w:rFonts w:asciiTheme="majorHAnsi" w:hAnsiTheme="majorHAnsi" w:cstheme="majorHAnsi"/>
          <w:sz w:val="16"/>
        </w:rPr>
        <w:t xml:space="preserve">. Chief among them is Rep. Seth Moulton (D-Mass.), who was one of six lawmakers who voiced their support on Wednesday for a proposed amendment to the fiscal 2020 National Defense Authorization Act that would prevent any federal money from funding a war with Iran unless Congress declared war or Trump secured a new authorization for the use of military force. </w:t>
      </w:r>
      <w:r w:rsidRPr="00E62B06">
        <w:rPr>
          <w:rFonts w:asciiTheme="majorHAnsi" w:hAnsiTheme="majorHAnsi" w:cstheme="majorHAnsi"/>
          <w:u w:val="single"/>
        </w:rPr>
        <w:t>Only after Congress has had a "thorough debate of the facts, the findings, and the intelligence presented to us" should lawmakers decide whether the United States should go to war with Iran</w:t>
      </w:r>
      <w:r w:rsidRPr="00E62B06">
        <w:rPr>
          <w:rFonts w:asciiTheme="majorHAnsi" w:hAnsiTheme="majorHAnsi" w:cstheme="majorHAnsi"/>
          <w:sz w:val="16"/>
        </w:rPr>
        <w:t>, said Moulton, a Marine veteran who deployed to Iraq four times. "Look, I fought Iranians when I was in Iraq," Moulton said at a news conference. "We will fight them again if we have to. But</w:t>
      </w:r>
      <w:r w:rsidRPr="00E62B06">
        <w:rPr>
          <w:rFonts w:asciiTheme="majorHAnsi" w:hAnsiTheme="majorHAnsi" w:cstheme="majorHAnsi"/>
          <w:u w:val="single"/>
        </w:rPr>
        <w:t xml:space="preserve"> war right now is not necessary.</w:t>
      </w:r>
      <w:r w:rsidRPr="00E62B06">
        <w:rPr>
          <w:rFonts w:asciiTheme="majorHAnsi" w:hAnsiTheme="majorHAnsi" w:cstheme="majorHAnsi"/>
          <w:sz w:val="16"/>
        </w:rPr>
        <w:t xml:space="preserve"> None of us underestimate the </w:t>
      </w:r>
      <w:r w:rsidRPr="00E62B06">
        <w:rPr>
          <w:rFonts w:asciiTheme="majorHAnsi" w:hAnsiTheme="majorHAnsi" w:cstheme="majorHAnsi"/>
          <w:sz w:val="16"/>
        </w:rPr>
        <w:lastRenderedPageBreak/>
        <w:t>threat that Iran poses. None of us would hesitate to use force if it led to a lasting peace. We know war with would be bloody and young Americans in the community we represent would pay the highest price. All of us came to Congress for a debate like this one.</w:t>
      </w:r>
    </w:p>
    <w:p w:rsidR="004E6FFC" w:rsidRPr="00E62B06" w:rsidRDefault="004E6FFC" w:rsidP="004E6FFC">
      <w:pPr>
        <w:pStyle w:val="Heading4"/>
        <w:rPr>
          <w:rFonts w:asciiTheme="majorHAnsi" w:hAnsiTheme="majorHAnsi" w:cstheme="majorHAnsi"/>
        </w:rPr>
      </w:pPr>
      <w:r w:rsidRPr="00E62B06">
        <w:rPr>
          <w:rFonts w:asciiTheme="majorHAnsi" w:hAnsiTheme="majorHAnsi" w:cstheme="majorHAnsi"/>
        </w:rPr>
        <w:t>Only hawkish U.S gov officials and Israelis want war- Trump is pushing back</w:t>
      </w:r>
    </w:p>
    <w:p w:rsidR="004E6FFC" w:rsidRPr="00E62B06" w:rsidRDefault="004E6FFC" w:rsidP="004E6FFC">
      <w:pPr>
        <w:rPr>
          <w:rFonts w:asciiTheme="majorHAnsi" w:hAnsiTheme="majorHAnsi" w:cstheme="majorHAnsi"/>
        </w:rPr>
      </w:pPr>
      <w:r w:rsidRPr="00E62B06">
        <w:rPr>
          <w:rFonts w:asciiTheme="majorHAnsi" w:hAnsiTheme="majorHAnsi" w:cstheme="majorHAnsi"/>
          <w:b/>
          <w:bCs/>
        </w:rPr>
        <w:t>Porter 06/24</w:t>
      </w:r>
      <w:r w:rsidRPr="00E62B06">
        <w:rPr>
          <w:rFonts w:asciiTheme="majorHAnsi" w:hAnsiTheme="majorHAnsi" w:cstheme="majorHAnsi"/>
        </w:rPr>
        <w:t>/19 (Gareth Porter is an independent investigative journalist and historian, who was the 2012 winner of the Gellhorn Prize for Journalism. His most recent book is “</w:t>
      </w:r>
      <w:hyperlink r:id="rId81" w:tgtFrame="_blank" w:history="1">
        <w:r w:rsidRPr="00E62B06">
          <w:rPr>
            <w:rStyle w:val="Hyperlink"/>
            <w:rFonts w:asciiTheme="majorHAnsi" w:hAnsiTheme="majorHAnsi" w:cstheme="majorHAnsi"/>
          </w:rPr>
          <w:t>Manufactured Crisis: the Untold Story of the Iran Nuclear Scare</w:t>
        </w:r>
      </w:hyperlink>
      <w:r w:rsidRPr="00E62B06">
        <w:rPr>
          <w:rFonts w:asciiTheme="majorHAnsi" w:hAnsiTheme="majorHAnsi" w:cstheme="majorHAnsi"/>
        </w:rPr>
        <w:t xml:space="preserve">.”, “No war with Iran, for now — but Mike Pompeo and John Bolton still really, really want one”, 06/24/19, </w:t>
      </w:r>
      <w:hyperlink r:id="rId82" w:history="1">
        <w:r w:rsidRPr="00E62B06">
          <w:rPr>
            <w:rStyle w:val="Hyperlink"/>
            <w:rFonts w:asciiTheme="majorHAnsi" w:hAnsiTheme="majorHAnsi" w:cstheme="majorHAnsi"/>
          </w:rPr>
          <w:t>https://www.salon.com/2019/06/24/no-war-with-iran-for-now-but-mike-pompeo-and-john-bolton-still-really-really-want-one/</w:t>
        </w:r>
      </w:hyperlink>
      <w:r w:rsidRPr="00E62B06">
        <w:rPr>
          <w:rFonts w:asciiTheme="majorHAnsi" w:hAnsiTheme="majorHAnsi" w:cstheme="majorHAnsi"/>
        </w:rPr>
        <w:t>)//KB</w:t>
      </w:r>
    </w:p>
    <w:p w:rsidR="004E6FFC" w:rsidRPr="00E62B06" w:rsidRDefault="004E6FFC" w:rsidP="004E6FFC">
      <w:pPr>
        <w:rPr>
          <w:rFonts w:asciiTheme="majorHAnsi" w:hAnsiTheme="majorHAnsi" w:cstheme="majorHAnsi"/>
          <w:u w:val="single"/>
        </w:rPr>
      </w:pPr>
      <w:r w:rsidRPr="00E62B06">
        <w:rPr>
          <w:rFonts w:asciiTheme="majorHAnsi" w:hAnsiTheme="majorHAnsi" w:cstheme="majorHAnsi"/>
          <w:sz w:val="16"/>
        </w:rPr>
        <w:t xml:space="preserve">Those </w:t>
      </w:r>
      <w:r w:rsidRPr="00E62B06">
        <w:rPr>
          <w:rFonts w:asciiTheme="majorHAnsi" w:hAnsiTheme="majorHAnsi" w:cstheme="majorHAnsi"/>
          <w:u w:val="single"/>
        </w:rPr>
        <w:t>moves toward higher tensions with Iran have been based all along on nothing more than a highly convenient interpretation of Iranian moves — much of that interpretation was influenced by the Israelis.</w:t>
      </w:r>
      <w:r w:rsidRPr="00E62B06">
        <w:rPr>
          <w:rFonts w:asciiTheme="majorHAnsi" w:hAnsiTheme="majorHAnsi" w:cstheme="majorHAnsi"/>
          <w:sz w:val="16"/>
        </w:rPr>
        <w:t xml:space="preserve"> The day after Bolton’s declaration, </w:t>
      </w:r>
      <w:hyperlink r:id="rId83" w:history="1">
        <w:r w:rsidRPr="00E62B06">
          <w:rPr>
            <w:rStyle w:val="Hyperlink"/>
            <w:rFonts w:asciiTheme="majorHAnsi" w:hAnsiTheme="majorHAnsi" w:cstheme="majorHAnsi"/>
            <w:sz w:val="16"/>
          </w:rPr>
          <w:t>Israeli journalist Ravid reported</w:t>
        </w:r>
      </w:hyperlink>
      <w:r w:rsidRPr="00E62B06">
        <w:rPr>
          <w:rFonts w:asciiTheme="majorHAnsi" w:hAnsiTheme="majorHAnsi" w:cstheme="majorHAnsi"/>
          <w:sz w:val="16"/>
        </w:rPr>
        <w:t xml:space="preserve"> that a “senior Israeli official” had told him Israel had passed information to Bolton and other senior U.S. officials at a White House meeting on April 15, concerning a U.S. or allied target in the Gulf and "mentioning either Saudi Arabia or the UAE.” On a sudden trip to Iraq on May 8,</w:t>
      </w:r>
      <w:r w:rsidRPr="00E62B06">
        <w:rPr>
          <w:rFonts w:asciiTheme="majorHAnsi" w:hAnsiTheme="majorHAnsi" w:cstheme="majorHAnsi"/>
          <w:u w:val="single"/>
        </w:rPr>
        <w:t xml:space="preserve"> </w:t>
      </w:r>
      <w:hyperlink r:id="rId84" w:history="1">
        <w:r w:rsidRPr="00E62B06">
          <w:rPr>
            <w:rStyle w:val="Hyperlink"/>
            <w:rFonts w:asciiTheme="majorHAnsi" w:hAnsiTheme="majorHAnsi" w:cstheme="majorHAnsi"/>
            <w:u w:val="single"/>
          </w:rPr>
          <w:t>Pompeo told officials there</w:t>
        </w:r>
      </w:hyperlink>
      <w:r w:rsidRPr="00E62B06">
        <w:rPr>
          <w:rFonts w:asciiTheme="majorHAnsi" w:hAnsiTheme="majorHAnsi" w:cstheme="majorHAnsi"/>
          <w:u w:val="single"/>
        </w:rPr>
        <w:t xml:space="preserve"> about intelligence that Iran-backed Shiite militias were “positioning rockets hear bases housing U.S. forces,”</w:t>
      </w:r>
      <w:r w:rsidRPr="00E62B06">
        <w:rPr>
          <w:rFonts w:asciiTheme="majorHAnsi" w:hAnsiTheme="majorHAnsi" w:cstheme="majorHAnsi"/>
          <w:sz w:val="16"/>
        </w:rPr>
        <w:t xml:space="preserve"> according to a Reuters story. He ordered the withdrawal of nonessential personnel from the U.S. Embassy by helicopter, ostensibly because of concerns about a possible threat of attack. Information on that alleged threat came from the Israelis. Senior U.S. officials in Amman, Jordan, </w:t>
      </w:r>
      <w:hyperlink r:id="rId85" w:history="1">
        <w:r w:rsidRPr="00E62B06">
          <w:rPr>
            <w:rStyle w:val="Hyperlink"/>
            <w:rFonts w:asciiTheme="majorHAnsi" w:hAnsiTheme="majorHAnsi" w:cstheme="majorHAnsi"/>
            <w:sz w:val="16"/>
          </w:rPr>
          <w:t>told former Iraqi Prime Minister Ayad Allawi</w:t>
        </w:r>
      </w:hyperlink>
      <w:r w:rsidRPr="00E62B06">
        <w:rPr>
          <w:rFonts w:asciiTheme="majorHAnsi" w:hAnsiTheme="majorHAnsi" w:cstheme="majorHAnsi"/>
          <w:sz w:val="16"/>
        </w:rPr>
        <w:t xml:space="preserve"> that Israeli intelligence had given the United States photos showing a stockpile of Iranian missiles in Iraq. </w:t>
      </w:r>
      <w:r w:rsidRPr="00E62B06">
        <w:rPr>
          <w:rFonts w:asciiTheme="majorHAnsi" w:hAnsiTheme="majorHAnsi" w:cstheme="majorHAnsi"/>
          <w:u w:val="single"/>
        </w:rPr>
        <w:t xml:space="preserve">And </w:t>
      </w:r>
      <w:hyperlink r:id="rId86" w:history="1">
        <w:r w:rsidRPr="00E62B06">
          <w:rPr>
            <w:rStyle w:val="Hyperlink"/>
            <w:rFonts w:asciiTheme="majorHAnsi" w:hAnsiTheme="majorHAnsi" w:cstheme="majorHAnsi"/>
            <w:u w:val="single"/>
          </w:rPr>
          <w:t>an article published by the pro-Israel Washington Institute for Near East Policy</w:t>
        </w:r>
      </w:hyperlink>
      <w:r w:rsidRPr="00E62B06">
        <w:rPr>
          <w:rFonts w:asciiTheme="majorHAnsi" w:hAnsiTheme="majorHAnsi" w:cstheme="majorHAnsi"/>
          <w:u w:val="single"/>
        </w:rPr>
        <w:t xml:space="preserve"> (WINEP), co-authored by a former senior IDF official, pushed the idea that “concern” was “mounting in Iraqi, U.S. and Israeli intelligence circles” that Iran was “covertly supplying long-range artillery rockets to proxy militias inside Iraq.” Those Iranian rockets in Iraq were neither covert nor new</w:t>
      </w:r>
      <w:r w:rsidRPr="00E62B06">
        <w:rPr>
          <w:rFonts w:asciiTheme="majorHAnsi" w:hAnsiTheme="majorHAnsi" w:cstheme="majorHAnsi"/>
          <w:sz w:val="16"/>
        </w:rPr>
        <w:t xml:space="preserve">. Western intelligence had reported that Iran had distributed some two dozen such rockets to Iraqi militias beginning in late spring or early summer of 2018. Iranian officials not only </w:t>
      </w:r>
      <w:hyperlink r:id="rId87" w:history="1">
        <w:r w:rsidRPr="00E62B06">
          <w:rPr>
            <w:rStyle w:val="Hyperlink"/>
            <w:rFonts w:asciiTheme="majorHAnsi" w:hAnsiTheme="majorHAnsi" w:cstheme="majorHAnsi"/>
            <w:sz w:val="16"/>
          </w:rPr>
          <w:t>acknowledged their deployment</w:t>
        </w:r>
      </w:hyperlink>
      <w:r w:rsidRPr="00E62B06">
        <w:rPr>
          <w:rFonts w:asciiTheme="majorHAnsi" w:hAnsiTheme="majorHAnsi" w:cstheme="majorHAnsi"/>
          <w:sz w:val="16"/>
        </w:rPr>
        <w:t xml:space="preserve"> to Reuters in August 2018 but explained that they were aimed at strengthening Iran’s deterrent to an attack. </w:t>
      </w:r>
      <w:r w:rsidRPr="00E62B06">
        <w:rPr>
          <w:rFonts w:asciiTheme="majorHAnsi" w:hAnsiTheme="majorHAnsi" w:cstheme="majorHAnsi"/>
          <w:u w:val="single"/>
        </w:rPr>
        <w:t xml:space="preserve">Another key story line peddled by Bolton and Pompeo was about Iranians posing a new offensive threat to U.S. ships by putting missiles on relatively small boats called dhows, </w:t>
      </w:r>
      <w:r w:rsidRPr="00E62B06">
        <w:rPr>
          <w:rFonts w:asciiTheme="majorHAnsi" w:hAnsiTheme="majorHAnsi" w:cstheme="majorHAnsi"/>
          <w:sz w:val="16"/>
        </w:rPr>
        <w:t>which was said to be a key justification for the escalation of U.S. military presence in the region. This narrative exploited the fact that U.S. had photographs of the missiles being loaded onto such boats,</w:t>
      </w:r>
      <w:r w:rsidRPr="00E62B06">
        <w:rPr>
          <w:rFonts w:asciiTheme="majorHAnsi" w:hAnsiTheme="majorHAnsi" w:cstheme="majorHAnsi"/>
          <w:u w:val="single"/>
        </w:rPr>
        <w:t xml:space="preserve"> but it made no sense, as a </w:t>
      </w:r>
      <w:hyperlink r:id="rId88" w:history="1">
        <w:r w:rsidRPr="00E62B06">
          <w:rPr>
            <w:rStyle w:val="Hyperlink"/>
            <w:rFonts w:asciiTheme="majorHAnsi" w:hAnsiTheme="majorHAnsi" w:cstheme="majorHAnsi"/>
            <w:u w:val="single"/>
          </w:rPr>
          <w:t>specialist on missile proliferation pointed out</w:t>
        </w:r>
      </w:hyperlink>
      <w:r w:rsidRPr="00E62B06">
        <w:rPr>
          <w:rFonts w:asciiTheme="majorHAnsi" w:hAnsiTheme="majorHAnsi" w:cstheme="majorHAnsi"/>
          <w:u w:val="single"/>
        </w:rPr>
        <w:t>, because Iran had land-based anti-ship missiles that were far more secure, and there was no known way of launching from the boats.</w:t>
      </w:r>
      <w:r w:rsidRPr="00E62B06">
        <w:rPr>
          <w:rFonts w:asciiTheme="majorHAnsi" w:hAnsiTheme="majorHAnsi" w:cstheme="majorHAnsi"/>
          <w:sz w:val="16"/>
        </w:rPr>
        <w:t xml:space="preserve"> From May 5 to June 5, the atmosphere of U.S.-Iran tension continued to grow, but </w:t>
      </w:r>
      <w:r w:rsidRPr="00E62B06">
        <w:rPr>
          <w:rFonts w:asciiTheme="majorHAnsi" w:hAnsiTheme="majorHAnsi" w:cstheme="majorHAnsi"/>
          <w:u w:val="single"/>
        </w:rPr>
        <w:t>Trump became wary of his advisers' tone of his advisers and made it clear he wanted an end to signs of escalating conflict</w:t>
      </w:r>
      <w:r w:rsidRPr="00E62B06">
        <w:rPr>
          <w:rFonts w:asciiTheme="majorHAnsi" w:hAnsiTheme="majorHAnsi" w:cstheme="majorHAnsi"/>
          <w:sz w:val="16"/>
        </w:rPr>
        <w:t>. crisis. On June 5, according to a former U.S. official,</w:t>
      </w:r>
      <w:r w:rsidRPr="00E62B06">
        <w:rPr>
          <w:rFonts w:asciiTheme="majorHAnsi" w:hAnsiTheme="majorHAnsi" w:cstheme="majorHAnsi"/>
          <w:u w:val="single"/>
        </w:rPr>
        <w:t xml:space="preserve"> the Pentagon shut down the “crisis center” it had set up on May 5. It was Trump's first significant pushback against his warhawk advisers, but evidently not his last.</w:t>
      </w:r>
    </w:p>
    <w:p w:rsidR="00591963" w:rsidRPr="00E62B06" w:rsidRDefault="00591963" w:rsidP="00591963">
      <w:pPr>
        <w:pStyle w:val="Heading3"/>
        <w:rPr>
          <w:rFonts w:asciiTheme="majorHAnsi" w:hAnsiTheme="majorHAnsi" w:cstheme="majorHAnsi"/>
        </w:rPr>
      </w:pPr>
      <w:r w:rsidRPr="00E62B06">
        <w:rPr>
          <w:rFonts w:asciiTheme="majorHAnsi" w:hAnsiTheme="majorHAnsi" w:cstheme="majorHAnsi"/>
        </w:rPr>
        <w:lastRenderedPageBreak/>
        <w:t>No Gaza War</w:t>
      </w:r>
    </w:p>
    <w:p w:rsidR="00591963" w:rsidRPr="00E62B06" w:rsidRDefault="00591963" w:rsidP="00591963">
      <w:pPr>
        <w:pStyle w:val="Heading4"/>
        <w:rPr>
          <w:rFonts w:asciiTheme="majorHAnsi" w:hAnsiTheme="majorHAnsi" w:cstheme="majorHAnsi"/>
        </w:rPr>
      </w:pPr>
      <w:r w:rsidRPr="00E62B06">
        <w:rPr>
          <w:rFonts w:asciiTheme="majorHAnsi" w:hAnsiTheme="majorHAnsi" w:cstheme="majorHAnsi"/>
        </w:rPr>
        <w:t>Israel won’t escalate over Gaza --- limited conflict is in their best interest</w:t>
      </w:r>
    </w:p>
    <w:p w:rsidR="00591963" w:rsidRPr="00E62B06" w:rsidRDefault="00591963" w:rsidP="00591963">
      <w:pPr>
        <w:rPr>
          <w:rFonts w:asciiTheme="majorHAnsi" w:hAnsiTheme="majorHAnsi" w:cstheme="majorHAnsi"/>
        </w:rPr>
      </w:pPr>
      <w:r w:rsidRPr="00E62B06">
        <w:rPr>
          <w:rStyle w:val="Style13ptBold"/>
          <w:rFonts w:asciiTheme="majorHAnsi" w:hAnsiTheme="majorHAnsi" w:cstheme="majorHAnsi"/>
        </w:rPr>
        <w:t>Byman 19</w:t>
      </w:r>
      <w:r w:rsidRPr="00E62B06">
        <w:rPr>
          <w:rFonts w:asciiTheme="majorHAnsi" w:hAnsiTheme="majorHAnsi" w:cstheme="majorHAnsi"/>
        </w:rPr>
        <w:t xml:space="preserve"> – Daniel L. Byman, 5-10-2019, "Why Gaza hasn’t erupted into all-out war," Brookings, </w:t>
      </w:r>
      <w:hyperlink r:id="rId89" w:history="1">
        <w:r w:rsidRPr="00E62B06">
          <w:rPr>
            <w:rStyle w:val="Hyperlink"/>
            <w:rFonts w:asciiTheme="majorHAnsi" w:hAnsiTheme="majorHAnsi" w:cstheme="majorHAnsi"/>
          </w:rPr>
          <w:t>https://www.brookings.edu/blog/order-from-chaos/2019/05/10/why-gaza-hasnt-erupted-into-all-out-war/</w:t>
        </w:r>
      </w:hyperlink>
      <w:r w:rsidRPr="00E62B06">
        <w:rPr>
          <w:rFonts w:asciiTheme="majorHAnsi" w:hAnsiTheme="majorHAnsi" w:cstheme="majorHAnsi"/>
        </w:rPr>
        <w:t xml:space="preserve"> </w:t>
      </w:r>
    </w:p>
    <w:p w:rsidR="00591963" w:rsidRPr="00E62B06" w:rsidRDefault="00591963" w:rsidP="00591963">
      <w:pPr>
        <w:rPr>
          <w:rStyle w:val="StyleUnderline"/>
          <w:rFonts w:asciiTheme="majorHAnsi" w:hAnsiTheme="majorHAnsi" w:cstheme="majorHAnsi"/>
        </w:rPr>
      </w:pPr>
      <w:r w:rsidRPr="00E62B06">
        <w:rPr>
          <w:rStyle w:val="StyleUnderline"/>
          <w:rFonts w:asciiTheme="majorHAnsi" w:hAnsiTheme="majorHAnsi" w:cstheme="majorHAnsi"/>
        </w:rPr>
        <w:t>A ceasefire on Monday ended one of the worst rounds of fighting between Israel and Hamas since 2014.</w:t>
      </w:r>
      <w:r w:rsidRPr="00E62B06">
        <w:rPr>
          <w:rFonts w:asciiTheme="majorHAnsi" w:hAnsiTheme="majorHAnsi" w:cstheme="majorHAnsi"/>
          <w:sz w:val="16"/>
        </w:rPr>
        <w:t xml:space="preserve"> Four Israelis and more than 20 Palestinians died in two days of conflict, which followed a violent demonstration along the border fence that separates Israel and the Gaza Strip and the shooting of two Israeli soldiers. Palestinian militant groups fired almost 700 missiles into Israel, most of which landed harmlessly—but several struck homes or other targets in Israel. Israel bombed hundreds of targets in Gaza, striking Hamas and Palestinian Islamic Jihad facilities and killing a military commander it claimed had links to Iran, resuming a practice of targeted killings it had put on pause. As always, responsibility for civilian dead is hotly disputed, but the Palestinians count two pregnant women and two infants among the dead. </w:t>
      </w:r>
      <w:r w:rsidRPr="00E62B06">
        <w:rPr>
          <w:rStyle w:val="StyleUnderline"/>
          <w:rFonts w:asciiTheme="majorHAnsi" w:hAnsiTheme="majorHAnsi" w:cstheme="majorHAnsi"/>
        </w:rPr>
        <w:t>The latest round of fighting between Israel and Hamas illustrates</w:t>
      </w:r>
      <w:r w:rsidRPr="00E62B06">
        <w:rPr>
          <w:rFonts w:asciiTheme="majorHAnsi" w:hAnsiTheme="majorHAnsi" w:cstheme="majorHAnsi"/>
          <w:sz w:val="16"/>
        </w:rPr>
        <w:t xml:space="preserve"> not only the constant potential for conflict in Gaza but also—perhaps more counterintuitively—</w:t>
      </w:r>
      <w:r w:rsidRPr="00E62B06">
        <w:rPr>
          <w:rStyle w:val="StyleUnderline"/>
          <w:rFonts w:asciiTheme="majorHAnsi" w:hAnsiTheme="majorHAnsi" w:cstheme="majorHAnsi"/>
        </w:rPr>
        <w:t>why the combustible situation there has not exploded into outright war</w:t>
      </w:r>
      <w:r w:rsidRPr="00E62B06">
        <w:rPr>
          <w:rFonts w:asciiTheme="majorHAnsi" w:hAnsiTheme="majorHAnsi" w:cstheme="majorHAnsi"/>
          <w:sz w:val="16"/>
        </w:rPr>
        <w:t xml:space="preserve">. Some Israeli citizens this week called on Prime Minister Benjamin Netanyahu to escalate the fight, and some militants welcome a broader clash. But </w:t>
      </w:r>
      <w:r w:rsidRPr="00E62B06">
        <w:rPr>
          <w:rStyle w:val="StyleUnderline"/>
          <w:rFonts w:asciiTheme="majorHAnsi" w:hAnsiTheme="majorHAnsi" w:cstheme="majorHAnsi"/>
        </w:rPr>
        <w:t>both sides have reasons for restraint. Hamas leaders recognize their own military, political and diplomatic weakness; a longer war would achieve little and leave Gaza in even worse shape. And Israel, for its part, recognizes that a weak extremist regime in Gaza is better than the collapse of order in the strip or the rise of an even more radical group there.</w:t>
      </w:r>
      <w:r w:rsidRPr="00E62B06">
        <w:rPr>
          <w:rFonts w:asciiTheme="majorHAnsi" w:hAnsiTheme="majorHAnsi" w:cstheme="majorHAnsi"/>
          <w:sz w:val="16"/>
        </w:rPr>
        <w:t xml:space="preserve"> As Israeli security analyst Gabi Siboni pointed out, </w:t>
      </w:r>
      <w:r w:rsidRPr="00E62B06">
        <w:rPr>
          <w:rStyle w:val="StyleUnderline"/>
          <w:rFonts w:asciiTheme="majorHAnsi" w:hAnsiTheme="majorHAnsi" w:cstheme="majorHAnsi"/>
        </w:rPr>
        <w:t>“If Israel collapses the Hamas regime, what comes after? Every alternative is awful.” So Israel uses enough force to keep Hamas weak and to send a message that shootings and rocket attacks will be severely punished. But it restrains itself to avoid a full conflagration</w:t>
      </w:r>
      <w:r w:rsidRPr="00E62B06">
        <w:rPr>
          <w:rFonts w:asciiTheme="majorHAnsi" w:hAnsiTheme="majorHAnsi" w:cstheme="majorHAnsi"/>
          <w:sz w:val="16"/>
        </w:rPr>
        <w:t xml:space="preserve">. On both sides, however, domestic politics and misconceptions could spur decisions that could cause the violence to spiral out of control. Related Books road warriors Road Warriors: Foreign Fighters in the Armies of Jihad By Daniel L. Byman 2019 The latest fighting was intense but should come as no surprise. Israel and Hamas clashed in 2008-2009, 2012 and 2014, resulting in the deaths of almost 100 Israeli soldiers and civilians and that of more than 3,000 Palestinians. Between 2014 and 2018, Israel regularly bombed Gaza to stop rocket attacks and punish Hamas—operations the Israeli military calls the “campaign between the wars.” Hamas has long used or tolerated rocket attacks as a way to draw international attention to Gaza—and to Israel’s alleged failure to honor past agreements that would enable more economic activity and development on the strip. In addition, this time the group may believe that the timing was especially opportune, because Israel’s Memorial Day and Independence Day are coming up (on Wednesday and Thursday) and because in a week, Tel Aviv hosts the Eurovision song contest; Israel may have been more sensitive to disruption. More broadly, Hamas may seek to send the world, including the Trump administration, the message that no peace deal can happen without Hamas’s tacit approval. Hamas governs Gaza ineffectively, which hampers its ability to gain leadership of the Palestinian cause. Israel and Egypt both maintain tight control over Gaza’s borders, and Hamas’s archrival in the West Bank—the Palestinian Authority—uses its ties to Israel and the international community to control money going into Gaza (and undermine Hamas). The resulting misery and stagnation in Gaza are one reason Hamas is willing to risk conflict: to show militants that it is standing up to Israel and let frustrated Gazans know that it will not meekly accept a grim status quo. </w:t>
      </w:r>
      <w:r w:rsidRPr="00E62B06">
        <w:rPr>
          <w:rStyle w:val="StyleUnderline"/>
          <w:rFonts w:asciiTheme="majorHAnsi" w:hAnsiTheme="majorHAnsi" w:cstheme="majorHAnsi"/>
        </w:rPr>
        <w:t xml:space="preserve">Yet the lack of an all-out conflict comparable to 2014 suggests that both sides are reluctant to escalate. Hamas’s rockets spread terror and some death, but they aren’t a winning military strategy, and the group was quick to press for a ceasefire. Israel’s tough but calibrated military response ended the barrage without upending the government in Gaza, and it provoked little international criticism </w:t>
      </w:r>
      <w:r w:rsidRPr="00E62B06">
        <w:rPr>
          <w:rFonts w:asciiTheme="majorHAnsi" w:hAnsiTheme="majorHAnsi" w:cstheme="majorHAnsi"/>
          <w:sz w:val="16"/>
        </w:rPr>
        <w:t>(this time, at least). RELATED CONTENT Smoke rises during an Israeli air strike in Gaza, November 12, 2018. REUTERS/Ahmed Zakot - RC1B4F7D7DE0 U.S. FOREIGN POLICY Ending Gaza’s perpetual crisis: A new U.S. approach Hady Amr, Ilan Goldenberg, Kevin Huggard, and Natan SachsDecember 2018 Israel's Prime Minister Benjamin Netanyahu hugs U.S. President Donald Trump as they talk during meetings at the White House in Washington, U.S., March 25, 2019. REUTERS/Carlos Barria - RC15FD644460 ORDER FROM CHAOS The US blind spot in the Israeli-Palestinian peace process Khaled ElgindyWednesday, April 24, 2019</w:t>
      </w:r>
      <w:r w:rsidRPr="00E62B06">
        <w:rPr>
          <w:rStyle w:val="StyleUnderline"/>
          <w:rFonts w:asciiTheme="majorHAnsi" w:hAnsiTheme="majorHAnsi" w:cstheme="majorHAnsi"/>
        </w:rPr>
        <w:t xml:space="preserve"> In addition to its poor military options, Hamas is diplomatically isolated.</w:t>
      </w:r>
      <w:r w:rsidRPr="00E62B06">
        <w:rPr>
          <w:rFonts w:asciiTheme="majorHAnsi" w:hAnsiTheme="majorHAnsi" w:cstheme="majorHAnsi"/>
          <w:sz w:val="16"/>
        </w:rPr>
        <w:t xml:space="preserve"> Egypt’s leader Abdel Fatah al-Sissi, who has support from both Saudi Arabia and the United Emirates, has proved a bitter enemy, closing the Rafah border crossing and cracking down on the movement of arms and militants between Sinai and Gaza. </w:t>
      </w:r>
      <w:r w:rsidRPr="00E62B06">
        <w:rPr>
          <w:rStyle w:val="StyleUnderline"/>
          <w:rFonts w:asciiTheme="majorHAnsi" w:hAnsiTheme="majorHAnsi" w:cstheme="majorHAnsi"/>
        </w:rPr>
        <w:t>The wars in Syria and Yemen (where Hamas and Iran back opposite sides) have frayed relations with Tehran, and although the two have reached a modus vivendi, Hamas has learned to expect little from Iran during a shooting war with Israel.</w:t>
      </w:r>
    </w:p>
    <w:p w:rsidR="00591963" w:rsidRPr="00E62B06" w:rsidRDefault="00591963" w:rsidP="00591963">
      <w:pPr>
        <w:rPr>
          <w:rStyle w:val="StyleUnderline"/>
          <w:rFonts w:asciiTheme="majorHAnsi" w:hAnsiTheme="majorHAnsi" w:cstheme="majorHAnsi"/>
        </w:rPr>
      </w:pPr>
    </w:p>
    <w:p w:rsidR="00591963" w:rsidRPr="00E62B06" w:rsidRDefault="00591963" w:rsidP="00591963">
      <w:pPr>
        <w:pStyle w:val="Heading4"/>
        <w:rPr>
          <w:rFonts w:asciiTheme="majorHAnsi" w:hAnsiTheme="majorHAnsi" w:cstheme="majorHAnsi"/>
          <w:b w:val="0"/>
        </w:rPr>
      </w:pPr>
      <w:r w:rsidRPr="00E62B06">
        <w:rPr>
          <w:rStyle w:val="StyleUnderline"/>
          <w:rFonts w:asciiTheme="majorHAnsi" w:hAnsiTheme="majorHAnsi" w:cstheme="majorHAnsi"/>
          <w:b w:val="0"/>
          <w:sz w:val="26"/>
          <w:u w:val="none"/>
        </w:rPr>
        <w:t xml:space="preserve">The Gaza conflict won’t escalate – Egypt, Jordan, and other Arab nations </w:t>
      </w:r>
      <w:r w:rsidRPr="00E62B06">
        <w:rPr>
          <w:rStyle w:val="StyleUnderline"/>
          <w:rFonts w:asciiTheme="majorHAnsi" w:hAnsiTheme="majorHAnsi" w:cstheme="majorHAnsi"/>
          <w:b w:val="0"/>
          <w:sz w:val="26"/>
        </w:rPr>
        <w:t>prevent</w:t>
      </w:r>
      <w:r w:rsidRPr="00E62B06">
        <w:rPr>
          <w:rStyle w:val="StyleUnderline"/>
          <w:rFonts w:asciiTheme="majorHAnsi" w:hAnsiTheme="majorHAnsi" w:cstheme="majorHAnsi"/>
          <w:b w:val="0"/>
          <w:sz w:val="26"/>
          <w:u w:val="none"/>
        </w:rPr>
        <w:t xml:space="preserve"> conflict</w:t>
      </w:r>
    </w:p>
    <w:p w:rsidR="00591963" w:rsidRPr="00E62B06" w:rsidRDefault="00591963" w:rsidP="00591963">
      <w:pPr>
        <w:rPr>
          <w:rFonts w:asciiTheme="majorHAnsi" w:hAnsiTheme="majorHAnsi" w:cstheme="majorHAnsi"/>
        </w:rPr>
      </w:pPr>
      <w:r w:rsidRPr="00E62B06">
        <w:rPr>
          <w:rStyle w:val="Style13ptBold"/>
          <w:rFonts w:asciiTheme="majorHAnsi" w:hAnsiTheme="majorHAnsi" w:cstheme="majorHAnsi"/>
        </w:rPr>
        <w:t>Kalvapalle 18</w:t>
      </w:r>
      <w:r w:rsidRPr="00E62B06">
        <w:rPr>
          <w:rFonts w:asciiTheme="majorHAnsi" w:hAnsiTheme="majorHAnsi" w:cstheme="majorHAnsi"/>
        </w:rPr>
        <w:t xml:space="preserve"> – Rahul Kalvapalle (Masters degree from Ryerson University), 11-12-2018, "</w:t>
      </w:r>
      <w:r w:rsidRPr="00E62B06">
        <w:rPr>
          <w:rStyle w:val="StyleUnderline"/>
          <w:rFonts w:asciiTheme="majorHAnsi" w:hAnsiTheme="majorHAnsi" w:cstheme="majorHAnsi"/>
        </w:rPr>
        <w:t>Israel-Hamas hostilities unlikely to escalate into another Gazan war, say experts,</w:t>
      </w:r>
      <w:r w:rsidRPr="00E62B06">
        <w:rPr>
          <w:rFonts w:asciiTheme="majorHAnsi" w:hAnsiTheme="majorHAnsi" w:cstheme="majorHAnsi"/>
        </w:rPr>
        <w:t xml:space="preserve">" Global News, </w:t>
      </w:r>
      <w:hyperlink r:id="rId90" w:history="1">
        <w:r w:rsidRPr="00E62B06">
          <w:rPr>
            <w:rStyle w:val="Hyperlink"/>
            <w:rFonts w:asciiTheme="majorHAnsi" w:hAnsiTheme="majorHAnsi" w:cstheme="majorHAnsi"/>
          </w:rPr>
          <w:t>https://globalnews.ca/news/4656206/israel-hamas-gaza-war-unlikely/</w:t>
        </w:r>
      </w:hyperlink>
      <w:r w:rsidRPr="00E62B06">
        <w:rPr>
          <w:rFonts w:asciiTheme="majorHAnsi" w:hAnsiTheme="majorHAnsi" w:cstheme="majorHAnsi"/>
        </w:rPr>
        <w:t xml:space="preserve"> // ank</w:t>
      </w:r>
    </w:p>
    <w:p w:rsidR="00591963" w:rsidRPr="00E62B06" w:rsidRDefault="00591963" w:rsidP="00591963">
      <w:pPr>
        <w:rPr>
          <w:rStyle w:val="StyleUnderline"/>
          <w:rFonts w:asciiTheme="majorHAnsi" w:hAnsiTheme="majorHAnsi" w:cstheme="majorHAnsi"/>
        </w:rPr>
      </w:pPr>
      <w:r w:rsidRPr="00E62B06">
        <w:rPr>
          <w:rStyle w:val="StyleUnderline"/>
          <w:rFonts w:asciiTheme="majorHAnsi" w:hAnsiTheme="majorHAnsi" w:cstheme="majorHAnsi"/>
        </w:rPr>
        <w:t xml:space="preserve">Israel‘s military and Palestinian militants traded mortar bombs and airstrikes on Monday in what was possibly the deadliest exchange of fire in four years, but experts say the confrontation is unlikely to escalate into a full-blown war. </w:t>
      </w:r>
      <w:r w:rsidRPr="00E62B06">
        <w:rPr>
          <w:rFonts w:asciiTheme="majorHAnsi" w:hAnsiTheme="majorHAnsi" w:cstheme="majorHAnsi"/>
          <w:sz w:val="16"/>
        </w:rPr>
        <w:t xml:space="preserve">The latest flare-up in violence was prompted by a botched Israeli undercover operation in Gaza, which led to fighting that killed a Hamas commander, six other Palestinian militants and an Israeli colonel. Palestinians in Gaza reacted by firing rockets and mortar bombs into southern Israel, while Israel launched airstrikes in retaliation. READ MORE: Rockets fly between Israel and Gaza after botched raid, Hamas TV station bombed Israel and Hamas have fought three wars since 2007, when the Islamist militant group seized control of Gaza from the internationally backed Palestinian Authority. The most recent war, in 2014, resulted in the killing of over 2,200 Palestinians. WATCH: UN official breaks down on TV while discussing 2014 Gaza crisis Seventy-three people were killed on the Israeli side — that’s a price that Israel has no interest in paying again, says Hani Faris, adjunct professor of political science at the University of British Columbia and editor of the book The Failure of the Two-State Solution. “The Israelis can — with the weaponry they have, the army they have and the technology they have — wipe Gaza off from the face of the earth. However, to do so, they would have to not just bomb it, they would have to invade it,” Faris said. “They tried it once a few years ago, they did try to invade Gaza [in 2014] and they paid a very heavy price. </w:t>
      </w:r>
      <w:r w:rsidRPr="00E62B06">
        <w:rPr>
          <w:rStyle w:val="StyleUnderline"/>
          <w:rFonts w:asciiTheme="majorHAnsi" w:hAnsiTheme="majorHAnsi" w:cstheme="majorHAnsi"/>
        </w:rPr>
        <w:t xml:space="preserve">“So yes, it’s feasible that [Israel] may invade but it’s not likely. Why? Because they don’t want to pay the price.” </w:t>
      </w:r>
      <w:r w:rsidRPr="00E62B06">
        <w:rPr>
          <w:rFonts w:asciiTheme="majorHAnsi" w:hAnsiTheme="majorHAnsi" w:cstheme="majorHAnsi"/>
          <w:sz w:val="16"/>
        </w:rPr>
        <w:t xml:space="preserve">WATCH: 8 killed in covert Israeli military operation in Gaza </w:t>
      </w:r>
      <w:r w:rsidRPr="00E62B06">
        <w:rPr>
          <w:rStyle w:val="StyleUnderline"/>
          <w:rFonts w:asciiTheme="majorHAnsi" w:hAnsiTheme="majorHAnsi" w:cstheme="majorHAnsi"/>
        </w:rPr>
        <w:t xml:space="preserve">Faris said it’s likely that any further Israeli strikes will continue to be carried out from arm’s length. </w:t>
      </w:r>
      <w:r w:rsidRPr="00E62B06">
        <w:rPr>
          <w:rFonts w:asciiTheme="majorHAnsi" w:hAnsiTheme="majorHAnsi" w:cstheme="majorHAnsi"/>
          <w:sz w:val="16"/>
        </w:rPr>
        <w:t xml:space="preserve">“They will use long-range artillery as well as rockets and their air force to penalize the Gazans for resisting Israeli policies,” he said. </w:t>
      </w:r>
      <w:r w:rsidRPr="00E62B06">
        <w:rPr>
          <w:rStyle w:val="StyleUnderline"/>
          <w:rFonts w:asciiTheme="majorHAnsi" w:hAnsiTheme="majorHAnsi" w:cstheme="majorHAnsi"/>
        </w:rPr>
        <w:t xml:space="preserve">As for Hamas, the militant group has made noise in recent months about wanting to avoid another war. “It’s in no one’s interest. We cannot prevail in a confrontation against a nuclear power,” said Yahya Sinwar, Hamas’ leader in the Gaza strip, in an interview </w:t>
      </w:r>
      <w:r w:rsidRPr="00E62B06">
        <w:rPr>
          <w:rFonts w:asciiTheme="majorHAnsi" w:hAnsiTheme="majorHAnsi" w:cstheme="majorHAnsi"/>
          <w:sz w:val="16"/>
        </w:rPr>
        <w:t xml:space="preserve">with Israeli newspaper Yedioth Ahronoth last month. “I am not saying I won’t fight anymore, I’m saying I don’t want more wars. I want the siege to end.” WATCH: Missile hits Israeli bus traveling near Gaza border Sinwar’s comments were made weeks before Monday’s escalation. However, Emanuel Adler, chair of Israeli studies at the Munk School of Global Affairs, points out that the latest fighting only broke out because an Israeli military operation that was intended to be carried out under the radar was botched and exposed. “The military operation that Israel did last night is of the type that it does at times and the public does not know about. This time, something went wrong and high-level commanders of both Hamas and Israel were killed, which prompted the current crisis and missile ‘volleys,'” Adler told Global News. “Israel and Hamas were — with Egyptian help — negotiating a long-term truce when this happened.” READ MORE: Israel says Iranian forces in Syria linked to rocket attacks by Palestinian militants Faris says Egypt’s efforts in helping to bring Israel and Hamas closer to an agreement are unlikely to be abandoned anytime soon. “The Egyptians were mediating and supposedly they were about to come to some form of agreement that the Israelis would allow more fuel [into Gaza], more medication, more movement, a larger area for Palestinian fishermen to fish… and they were moving towards that. And Hamas and the others had agreed in that direction,” said Faris. “Will the Egyptians continue with their mediation? Yes they will, because they don’t have any interest in having the Israelis attack or invade Gaza. “Also, the Egyptian government is answerable to its own population, which could put [President Abdel Fattah] el-Sisi and his government in a very serious situation domestically.” WATCH: Firefighters in Israel respond to scene of alleged rocket attack On Monday, Egyptian state TV quoted sources saying that Egypt had separately encouraged both Israel and the Palestinians to commit to de-escalating the conflict in the Gaza strip. “Egypt will interfere to try and get a ceasefire and continue with its attempt at rapprochement, and I think we’ll see that happening in the next day or two,” Faris said. “I think things will cool down a bit, and then the Egyptians will step in and so will the Qataris, probably.” </w:t>
      </w:r>
      <w:r w:rsidRPr="00E62B06">
        <w:rPr>
          <w:rStyle w:val="StyleUnderline"/>
          <w:rFonts w:asciiTheme="majorHAnsi" w:hAnsiTheme="majorHAnsi" w:cstheme="majorHAnsi"/>
        </w:rPr>
        <w:t xml:space="preserve">Qatar has led a recent wave of financial relief efforts for Gaza, paying out a $15-million cash infusion to impoverished Palestinian civil servants in the Gaza Strip, with Israel’s agreement. </w:t>
      </w:r>
      <w:r w:rsidRPr="00E62B06">
        <w:rPr>
          <w:rFonts w:asciiTheme="majorHAnsi" w:hAnsiTheme="majorHAnsi" w:cstheme="majorHAnsi"/>
          <w:sz w:val="16"/>
        </w:rPr>
        <w:t xml:space="preserve">The cash infusion was paid out after Palestinian President Mahmoud Abbas, Hamas’s political rival based in the West Bank, slashed Gaza budgets, leaving tens of thousands of government employees broke and desperate. </w:t>
      </w:r>
      <w:r w:rsidRPr="00E62B06">
        <w:rPr>
          <w:rStyle w:val="StyleUnderline"/>
          <w:rFonts w:asciiTheme="majorHAnsi" w:hAnsiTheme="majorHAnsi" w:cstheme="majorHAnsi"/>
        </w:rPr>
        <w:t xml:space="preserve">Israel’s Environment Minister Zeev Elkin, a member of right-wing Israeli Prime Minister Benjamin Netanyahu’s security cabinet, told Tel Aviv radio station 102 FM that the money would not reach Hamas’ hands, saying, “It is money that is going to the salaries of civil servants, in an orderly, organized manner.” </w:t>
      </w:r>
      <w:r w:rsidRPr="00E62B06">
        <w:rPr>
          <w:rFonts w:asciiTheme="majorHAnsi" w:hAnsiTheme="majorHAnsi" w:cstheme="majorHAnsi"/>
          <w:sz w:val="16"/>
        </w:rPr>
        <w:t xml:space="preserve">WATCH: Gaza youth march to Jerusalem in protest According to the Jerusalem Post, Hamas has looked to project the delivery of Qatari funds — and the blowing of the Israeli special forces’ cover during their Sunday night operation in Gaza — as victories in their own right, and is uninterested in all-out war at this time. </w:t>
      </w:r>
      <w:r w:rsidRPr="00E62B06">
        <w:rPr>
          <w:rStyle w:val="StyleUnderline"/>
          <w:rFonts w:asciiTheme="majorHAnsi" w:hAnsiTheme="majorHAnsi" w:cstheme="majorHAnsi"/>
        </w:rPr>
        <w:t xml:space="preserve">“Despite the attacks, Palestinians in the Gaza Strip believe that Hamas is still not interested in a major military confrontation with Israel,” </w:t>
      </w:r>
      <w:r w:rsidRPr="00E62B06">
        <w:rPr>
          <w:rFonts w:asciiTheme="majorHAnsi" w:hAnsiTheme="majorHAnsi" w:cstheme="majorHAnsi"/>
          <w:sz w:val="16"/>
        </w:rPr>
        <w:t xml:space="preserve">read the Jerusalem Post analysis. </w:t>
      </w:r>
      <w:r w:rsidRPr="00E62B06">
        <w:rPr>
          <w:rFonts w:asciiTheme="majorHAnsi" w:hAnsiTheme="majorHAnsi" w:cstheme="majorHAnsi"/>
          <w:sz w:val="16"/>
        </w:rPr>
        <w:lastRenderedPageBreak/>
        <w:t>“</w:t>
      </w:r>
      <w:r w:rsidRPr="00E62B06">
        <w:rPr>
          <w:rStyle w:val="StyleUnderline"/>
          <w:rFonts w:asciiTheme="majorHAnsi" w:hAnsiTheme="majorHAnsi" w:cstheme="majorHAnsi"/>
        </w:rPr>
        <w:t xml:space="preserve">The leaders of Hamas feel they have more to lose from such a confrontation, especially in wake of recent moves to ease restrictions on the Gaza Strip.” </w:t>
      </w:r>
      <w:r w:rsidRPr="00E62B06">
        <w:rPr>
          <w:rFonts w:asciiTheme="majorHAnsi" w:hAnsiTheme="majorHAnsi" w:cstheme="majorHAnsi"/>
          <w:sz w:val="16"/>
        </w:rPr>
        <w:t xml:space="preserve">Rex Brynen, a political science professor at McGill University, told Global News that the political climates in both Israel and Gaza mean that an “Hamas wants to make a point: ‘You can’t do this, we’ll fire back.’ And Israel wants to make the point: ‘You can’t fire rockets at us,’” Brynen said, adding that while domestic politics may encourage a temporary spike in hostilities, the scales will eventually tilt in favour of de-escalation. Costanza Musu, professor of public and international affairs at the University of Ottawa, added that the Israeli military is not in favour of a large-scale invasion of Gaza due to the risk of heavy civilian casualties in the densely-populated area. READ MORE: Why the latest Israel-Gaza conflict is escalating Aaron Miller, director of the Middle East program at the Woodrow Wilson Center, said that Israel, Hamas and President Abbas are caught in limbo “between accommodation and conflict” due to the lack of a coherent strategy to end the conflict once and for all. “Israel has no real strategy toward Palestinians. And it’s dealing with two highly dysfunctional actors – Abbas and Hamas who lack one too,” Miller said in a Twitter post. “It doesn’t want to make peace with former or war with latter. And so three drift caught between accommodation and conflict.” Fighters with Ezz al-Din Al-Qassam, the military wing of Hamas, attend the funeral of seven fighters in Khan Younis, southern Gaza Strip, Nov. 12, 2018. Fighters with Ezz al-Din Al-Qassam, the military wing of Hamas, attend the funeral of seven fighters in Khan Younis, southern Gaza Strip, Nov. 12, 2018. EPA/MOHAMMED SABER Faris says </w:t>
      </w:r>
      <w:r w:rsidRPr="00E62B06">
        <w:rPr>
          <w:rStyle w:val="StyleUnderline"/>
          <w:rFonts w:asciiTheme="majorHAnsi" w:hAnsiTheme="majorHAnsi" w:cstheme="majorHAnsi"/>
        </w:rPr>
        <w:t>Israel will also be aware that its relationship with key allies in the Middle East would be hurt by a fresh Gazan war. “They have to think about their relationship with the Egyptians, Jordanians and other Arab countries, and what might happen on the northern borders of Israel, namely the Lebanese-Syrian border,” he said. He suggested that Israel will also want to avoid attacks from non-Hamas elements who support the Palestinian cause. “There will be other elements who might come to the defence of Gazans.”</w:t>
      </w:r>
    </w:p>
    <w:p w:rsidR="00591963" w:rsidRPr="00E62B06" w:rsidRDefault="00591963" w:rsidP="004E6FFC">
      <w:pPr>
        <w:rPr>
          <w:rFonts w:asciiTheme="majorHAnsi" w:hAnsiTheme="majorHAnsi" w:cstheme="majorHAnsi"/>
          <w:u w:val="single"/>
        </w:rPr>
      </w:pPr>
    </w:p>
    <w:p w:rsidR="00227C96" w:rsidRPr="00E62B06" w:rsidRDefault="0021505D" w:rsidP="0021505D">
      <w:pPr>
        <w:pStyle w:val="Heading2"/>
        <w:rPr>
          <w:rFonts w:asciiTheme="majorHAnsi" w:hAnsiTheme="majorHAnsi" w:cstheme="majorHAnsi"/>
        </w:rPr>
      </w:pPr>
      <w:r w:rsidRPr="00E62B06">
        <w:rPr>
          <w:rFonts w:asciiTheme="majorHAnsi" w:hAnsiTheme="majorHAnsi" w:cstheme="majorHAnsi"/>
        </w:rPr>
        <w:lastRenderedPageBreak/>
        <w:t>**AT: U.S. China War**</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 xml:space="preserve">No US/China War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Hegemonic transition theory is wrong – US/China war unlikely </w:t>
      </w:r>
    </w:p>
    <w:p w:rsidR="00227C96" w:rsidRPr="00E62B06" w:rsidRDefault="00227C96" w:rsidP="00227C96">
      <w:pPr>
        <w:rPr>
          <w:rFonts w:asciiTheme="majorHAnsi" w:hAnsiTheme="majorHAnsi" w:cstheme="majorHAnsi"/>
        </w:rPr>
      </w:pPr>
      <w:r w:rsidRPr="00E62B06">
        <w:rPr>
          <w:rFonts w:asciiTheme="majorHAnsi" w:hAnsiTheme="majorHAnsi" w:cstheme="majorHAnsi"/>
          <w:b/>
          <w:bCs/>
          <w:sz w:val="24"/>
        </w:rPr>
        <w:t xml:space="preserve">Cursaru 19 </w:t>
      </w:r>
      <w:r w:rsidRPr="00E62B06">
        <w:rPr>
          <w:rFonts w:asciiTheme="majorHAnsi" w:hAnsiTheme="majorHAnsi" w:cstheme="majorHAnsi"/>
        </w:rPr>
        <w:t>(Andrei Cursaru, Research Assistant at the Political Affairs and International Security (PAIS) Department researching on nuclear waste disposal; “What do past power transitions reveal about whether the U.S. and China are headed for war?”; Research Gate; January, 2019; DOI: 10.13140/RG.2.2.16025.47209 kp)</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In conclusion, </w:t>
      </w:r>
      <w:r w:rsidRPr="00E62B06">
        <w:rPr>
          <w:rFonts w:asciiTheme="majorHAnsi" w:hAnsiTheme="majorHAnsi" w:cstheme="majorHAnsi"/>
          <w:u w:val="single"/>
        </w:rPr>
        <w:t xml:space="preserve">when looking at past power transitions that have been violent or peaceful in nature, </w:t>
      </w:r>
      <w:r w:rsidRPr="00E62B06">
        <w:rPr>
          <w:rFonts w:asciiTheme="majorHAnsi" w:hAnsiTheme="majorHAnsi" w:cstheme="majorHAnsi"/>
          <w:b/>
          <w:bCs/>
          <w:u w:val="single"/>
        </w:rPr>
        <w:t>it becomes clear that the U.S. and China are not headed for war</w:t>
      </w:r>
      <w:r w:rsidRPr="00E62B06">
        <w:rPr>
          <w:rFonts w:asciiTheme="majorHAnsi" w:hAnsiTheme="majorHAnsi" w:cstheme="majorHAnsi"/>
          <w:sz w:val="16"/>
        </w:rPr>
        <w:t xml:space="preserve">. Past power </w:t>
      </w:r>
      <w:r w:rsidRPr="00E62B06">
        <w:rPr>
          <w:rFonts w:asciiTheme="majorHAnsi" w:hAnsiTheme="majorHAnsi" w:cstheme="majorHAnsi"/>
          <w:b/>
          <w:bCs/>
          <w:u w:val="single"/>
        </w:rPr>
        <w:t>transition wars have revolved around power parity and the satisfaction of a rising great power</w:t>
      </w:r>
      <w:r w:rsidRPr="00E62B06">
        <w:rPr>
          <w:rFonts w:asciiTheme="majorHAnsi" w:hAnsiTheme="majorHAnsi" w:cstheme="majorHAnsi"/>
          <w:sz w:val="16"/>
        </w:rPr>
        <w:t xml:space="preserve">. The Peloponnesian War between Sparta and Athens has shown us how the increase in relative power combined with the desire of a great power to change the existing status quo can make war inevitable. The chances of war only increase in the case of the inflexibility of a dominant power not wanting to accommodate a challenger in its order out of fear for its survival. </w:t>
      </w:r>
      <w:r w:rsidRPr="00E62B06">
        <w:rPr>
          <w:rFonts w:asciiTheme="majorHAnsi" w:hAnsiTheme="majorHAnsi" w:cstheme="majorHAnsi"/>
          <w:u w:val="single"/>
        </w:rPr>
        <w:t>The application of the “Thucydides Trap” across multiple historical cases</w:t>
      </w:r>
      <w:r w:rsidRPr="00E62B06">
        <w:rPr>
          <w:rFonts w:asciiTheme="majorHAnsi" w:hAnsiTheme="majorHAnsi" w:cstheme="majorHAnsi"/>
          <w:sz w:val="16"/>
        </w:rPr>
        <w:t xml:space="preserve">, as seen in the 20th century with the U.K and Germany, </w:t>
      </w:r>
      <w:r w:rsidRPr="00E62B06">
        <w:rPr>
          <w:rFonts w:asciiTheme="majorHAnsi" w:hAnsiTheme="majorHAnsi" w:cstheme="majorHAnsi"/>
          <w:u w:val="single"/>
        </w:rPr>
        <w:t xml:space="preserve">has revealed the same pattern of behaviour between a rising power and an incumbent. When applying this logic in the context of our current order </w:t>
      </w:r>
      <w:r w:rsidRPr="00E62B06">
        <w:rPr>
          <w:rFonts w:asciiTheme="majorHAnsi" w:hAnsiTheme="majorHAnsi" w:cstheme="majorHAnsi"/>
          <w:b/>
          <w:bCs/>
          <w:u w:val="single"/>
        </w:rPr>
        <w:t>the deterministic nature of the “Thucydides Trap” is proven wrong.</w:t>
      </w:r>
      <w:r w:rsidRPr="00E62B06">
        <w:rPr>
          <w:rFonts w:asciiTheme="majorHAnsi" w:hAnsiTheme="majorHAnsi" w:cstheme="majorHAnsi"/>
          <w:sz w:val="16"/>
        </w:rPr>
        <w:t xml:space="preserve"> It is evident that </w:t>
      </w:r>
      <w:r w:rsidRPr="00E62B06">
        <w:rPr>
          <w:rFonts w:asciiTheme="majorHAnsi" w:hAnsiTheme="majorHAnsi" w:cstheme="majorHAnsi"/>
          <w:u w:val="single"/>
        </w:rPr>
        <w:t>our world is different from past eras as peace can be maintained through stronger abilities to constrain the behaviour of states from ever engaging in warfare.</w:t>
      </w:r>
      <w:r w:rsidRPr="00E62B06">
        <w:rPr>
          <w:rFonts w:asciiTheme="majorHAnsi" w:hAnsiTheme="majorHAnsi" w:cstheme="majorHAnsi"/>
          <w:sz w:val="16"/>
        </w:rPr>
        <w:t xml:space="preserve"> </w:t>
      </w:r>
      <w:r w:rsidRPr="00E62B06">
        <w:rPr>
          <w:rFonts w:asciiTheme="majorHAnsi" w:hAnsiTheme="majorHAnsi" w:cstheme="majorHAnsi"/>
          <w:u w:val="single"/>
        </w:rPr>
        <w:t>The rationale behind the few peaceful power transitions has been effectively utilized</w:t>
      </w:r>
      <w:r w:rsidRPr="00E62B06">
        <w:rPr>
          <w:rFonts w:asciiTheme="majorHAnsi" w:hAnsiTheme="majorHAnsi" w:cstheme="majorHAnsi"/>
          <w:sz w:val="16"/>
        </w:rPr>
        <w:t xml:space="preserve"> in the 21st century </w:t>
      </w:r>
      <w:r w:rsidRPr="00E62B06">
        <w:rPr>
          <w:rFonts w:asciiTheme="majorHAnsi" w:hAnsiTheme="majorHAnsi" w:cstheme="majorHAnsi"/>
          <w:b/>
          <w:bCs/>
          <w:u w:val="single"/>
        </w:rPr>
        <w:t>with more durable military alliance systems, a more deeply interlinked and interconnected world and a supranational body, since two potential will not go to war since they have common interests and shared institutional rules and norms</w:t>
      </w:r>
      <w:r w:rsidRPr="00E62B06">
        <w:rPr>
          <w:rFonts w:asciiTheme="majorHAnsi" w:hAnsiTheme="majorHAnsi" w:cstheme="majorHAnsi"/>
          <w:sz w:val="16"/>
        </w:rPr>
        <w:t>. Today it is highly unlikely for a war to occur from power parity, as has been the case of U.K. and Germany, as these constraints would undermine their economic stability and political status. From past power transitions it is further evident that power parity is a contributor to violent power transitions. Nevertheless,</w:t>
      </w:r>
      <w:r w:rsidRPr="00E62B06">
        <w:rPr>
          <w:rFonts w:asciiTheme="majorHAnsi" w:hAnsiTheme="majorHAnsi" w:cstheme="majorHAnsi"/>
          <w:b/>
          <w:bCs/>
          <w:u w:val="single"/>
        </w:rPr>
        <w:t xml:space="preserve"> China’s increase in relative and ideational power does not pose a threat to the dominant position of the U.S</w:t>
      </w:r>
      <w:r w:rsidRPr="00E62B06">
        <w:rPr>
          <w:rFonts w:asciiTheme="majorHAnsi" w:hAnsiTheme="majorHAnsi" w:cstheme="majorHAnsi"/>
          <w:sz w:val="16"/>
        </w:rPr>
        <w:t xml:space="preserve">. </w:t>
      </w:r>
      <w:r w:rsidRPr="00E62B06">
        <w:rPr>
          <w:rFonts w:asciiTheme="majorHAnsi" w:hAnsiTheme="majorHAnsi" w:cstheme="majorHAnsi"/>
          <w:u w:val="single"/>
        </w:rPr>
        <w:t>Regardless of</w:t>
      </w:r>
      <w:r w:rsidRPr="00E62B06">
        <w:rPr>
          <w:rFonts w:asciiTheme="majorHAnsi" w:hAnsiTheme="majorHAnsi" w:cstheme="majorHAnsi"/>
          <w:sz w:val="16"/>
        </w:rPr>
        <w:t xml:space="preserve"> China’s rapid </w:t>
      </w:r>
      <w:r w:rsidRPr="00E62B06">
        <w:rPr>
          <w:rFonts w:asciiTheme="majorHAnsi" w:hAnsiTheme="majorHAnsi" w:cstheme="majorHAnsi"/>
          <w:u w:val="single"/>
        </w:rPr>
        <w:t>industrialization, due to its economic reforms which allowed better means of resource allocation, its aging population and decentralized government are slowing its economic growth rate, whereas the American economy shows signs recovery, most likely continuing to be higher than China’s economy in the near future</w:t>
      </w:r>
      <w:r w:rsidRPr="00E62B06">
        <w:rPr>
          <w:rFonts w:asciiTheme="majorHAnsi" w:hAnsiTheme="majorHAnsi" w:cstheme="majorHAnsi"/>
          <w:sz w:val="16"/>
        </w:rPr>
        <w:t>.</w:t>
      </w:r>
      <w:r w:rsidRPr="00E62B06">
        <w:rPr>
          <w:rFonts w:asciiTheme="majorHAnsi" w:hAnsiTheme="majorHAnsi" w:cstheme="majorHAnsi"/>
          <w:u w:val="single"/>
        </w:rPr>
        <w:t xml:space="preserve"> As for their military power, the U.S. continues to benefit from its alliance system and great military spending, while China is not part of any counter-alliance and is limited in terms of ineffective military personnel,</w:t>
      </w:r>
      <w:r w:rsidRPr="00E62B06">
        <w:rPr>
          <w:rFonts w:asciiTheme="majorHAnsi" w:hAnsiTheme="majorHAnsi" w:cstheme="majorHAnsi"/>
          <w:sz w:val="16"/>
        </w:rPr>
        <w:t xml:space="preserve"> despite its modernization efforts, to uphold its national interests. </w:t>
      </w:r>
      <w:r w:rsidRPr="00E62B06">
        <w:rPr>
          <w:rFonts w:asciiTheme="majorHAnsi" w:hAnsiTheme="majorHAnsi" w:cstheme="majorHAnsi"/>
          <w:u w:val="single"/>
        </w:rPr>
        <w:t>Even if China had the ability to threaten the U.S. it does not want to engage in war over regional issues such as Taiwan and South China Sea given its non-expansionist objectives which focus on its territorial security.</w:t>
      </w:r>
      <w:r w:rsidRPr="00E62B06">
        <w:rPr>
          <w:rFonts w:asciiTheme="majorHAnsi" w:hAnsiTheme="majorHAnsi" w:cstheme="majorHAnsi"/>
          <w:sz w:val="16"/>
        </w:rPr>
        <w:t xml:space="preserve"> In terms of its ideational power. China’s voice continues to be limited under the Western– led order, with the U.S. continuing to benefit from its exceptionalism. </w:t>
      </w:r>
      <w:r w:rsidRPr="00E62B06">
        <w:rPr>
          <w:rFonts w:asciiTheme="majorHAnsi" w:hAnsiTheme="majorHAnsi" w:cstheme="majorHAnsi"/>
          <w:u w:val="single"/>
        </w:rPr>
        <w:t>The purpose of the SCO and AIIB is not to rival the existing system but to support Asia’s regional security and developmental needs which are not effectively met by the West.</w:t>
      </w:r>
      <w:r w:rsidRPr="00E62B06">
        <w:rPr>
          <w:rFonts w:asciiTheme="majorHAnsi" w:hAnsiTheme="majorHAnsi" w:cstheme="majorHAnsi"/>
          <w:sz w:val="16"/>
        </w:rPr>
        <w:t xml:space="preserve"> Even in the case that China were to build an institution that would rival the current order it would not find appeal amongst the elites and masses, as the ideology of the U.S. has already been distributed and legitimized. Lastly, </w:t>
      </w:r>
      <w:r w:rsidRPr="00E62B06">
        <w:rPr>
          <w:rFonts w:asciiTheme="majorHAnsi" w:hAnsiTheme="majorHAnsi" w:cstheme="majorHAnsi"/>
          <w:u w:val="single"/>
        </w:rPr>
        <w:t>past power transitions have revealed us the necessity of accommodating a great power in the current order to avoid a potential conflict.</w:t>
      </w:r>
      <w:r w:rsidRPr="00E62B06">
        <w:rPr>
          <w:rFonts w:asciiTheme="majorHAnsi" w:hAnsiTheme="majorHAnsi" w:cstheme="majorHAnsi"/>
          <w:sz w:val="16"/>
        </w:rPr>
        <w:t xml:space="preserve"> While </w:t>
      </w:r>
      <w:r w:rsidRPr="00E62B06">
        <w:rPr>
          <w:rFonts w:asciiTheme="majorHAnsi" w:hAnsiTheme="majorHAnsi" w:cstheme="majorHAnsi"/>
          <w:u w:val="single"/>
        </w:rPr>
        <w:t xml:space="preserve">China remains largely satisfied with the current order, when considering its benefits and high level of involvement in IGOs, it is seeking for reforms which can allow it to grow. </w:t>
      </w:r>
      <w:r w:rsidRPr="00E62B06">
        <w:rPr>
          <w:rFonts w:asciiTheme="majorHAnsi" w:hAnsiTheme="majorHAnsi" w:cstheme="majorHAnsi"/>
          <w:sz w:val="16"/>
        </w:rPr>
        <w:t xml:space="preserve">If the U.S. continues not to effectively engage China in the existing system and to oppose the creation of its institutions, this rising power will be dissatisfied and potentially become a revisionist state. </w:t>
      </w:r>
      <w:r w:rsidRPr="00E62B06">
        <w:rPr>
          <w:rFonts w:asciiTheme="majorHAnsi" w:hAnsiTheme="majorHAnsi" w:cstheme="majorHAnsi"/>
          <w:u w:val="single"/>
        </w:rPr>
        <w:t xml:space="preserve">Despite all signs showing that the economic, military and political power of the U.S. will remain intact and, when rivaled, that war is unlikely, turning China into an enemy could undermine its overall influence. </w:t>
      </w:r>
      <w:r w:rsidRPr="00E62B06">
        <w:rPr>
          <w:rFonts w:asciiTheme="majorHAnsi" w:hAnsiTheme="majorHAnsi" w:cstheme="majorHAnsi"/>
          <w:sz w:val="16"/>
        </w:rPr>
        <w:t xml:space="preserve">It is therefore necessary for the U.S. to be flexible and facilitate and environment that can accommodate China’s peaceful rise in the existing system. Both actors need to form a relationship which respects the core interests of the other and can create a stronger Sino-US cooperation in areas of mutual interest.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lastRenderedPageBreak/>
        <w:t>No US/China war</w:t>
      </w:r>
    </w:p>
    <w:p w:rsidR="00227C96" w:rsidRPr="00E62B06" w:rsidRDefault="00227C96" w:rsidP="00227C96">
      <w:pPr>
        <w:pStyle w:val="ListParagraph"/>
        <w:numPr>
          <w:ilvl w:val="0"/>
          <w:numId w:val="12"/>
        </w:numPr>
        <w:rPr>
          <w:rFonts w:asciiTheme="majorHAnsi" w:hAnsiTheme="majorHAnsi" w:cstheme="majorHAnsi"/>
        </w:rPr>
      </w:pPr>
      <w:r w:rsidRPr="00E62B06">
        <w:rPr>
          <w:rFonts w:asciiTheme="majorHAnsi" w:hAnsiTheme="majorHAnsi" w:cstheme="majorHAnsi"/>
        </w:rPr>
        <w:t>Chinese military inferiority</w:t>
      </w:r>
    </w:p>
    <w:p w:rsidR="00227C96" w:rsidRPr="00E62B06" w:rsidRDefault="00227C96" w:rsidP="00227C96">
      <w:pPr>
        <w:pStyle w:val="ListParagraph"/>
        <w:numPr>
          <w:ilvl w:val="0"/>
          <w:numId w:val="12"/>
        </w:numPr>
        <w:rPr>
          <w:rFonts w:asciiTheme="majorHAnsi" w:hAnsiTheme="majorHAnsi" w:cstheme="majorHAnsi"/>
        </w:rPr>
      </w:pPr>
      <w:r w:rsidRPr="00E62B06">
        <w:rPr>
          <w:rFonts w:asciiTheme="majorHAnsi" w:hAnsiTheme="majorHAnsi" w:cstheme="majorHAnsi"/>
        </w:rPr>
        <w:t>Economic interdependence</w:t>
      </w:r>
    </w:p>
    <w:p w:rsidR="00227C96" w:rsidRPr="00E62B06" w:rsidRDefault="00227C96" w:rsidP="00227C96">
      <w:pPr>
        <w:pStyle w:val="ListParagraph"/>
        <w:numPr>
          <w:ilvl w:val="0"/>
          <w:numId w:val="12"/>
        </w:numPr>
        <w:rPr>
          <w:rFonts w:asciiTheme="majorHAnsi" w:hAnsiTheme="majorHAnsi" w:cstheme="majorHAnsi"/>
        </w:rPr>
      </w:pPr>
      <w:r w:rsidRPr="00E62B06">
        <w:rPr>
          <w:rFonts w:asciiTheme="majorHAnsi" w:hAnsiTheme="majorHAnsi" w:cstheme="majorHAnsi"/>
        </w:rPr>
        <w:t>American alliance system</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Artyom </w:t>
      </w:r>
      <w:r w:rsidRPr="00E62B06">
        <w:rPr>
          <w:rStyle w:val="Style13ptBold"/>
          <w:rFonts w:asciiTheme="majorHAnsi" w:hAnsiTheme="majorHAnsi" w:cstheme="majorHAnsi"/>
        </w:rPr>
        <w:t>14</w:t>
      </w:r>
      <w:r w:rsidRPr="00E62B06">
        <w:rPr>
          <w:rFonts w:asciiTheme="majorHAnsi" w:hAnsiTheme="majorHAnsi" w:cstheme="majorHAnsi"/>
        </w:rPr>
        <w:t>, Professor @ Far Eastern Federal University (Russia), “Imagining World War III -- In 2034,” 8/4/2014, The World Post (partnership of the Huffington Post and Berggruen Institute, http://www.huffingtonpost.com/artyom-lukin/world-war-iii_b_5646641.html</w:t>
      </w:r>
    </w:p>
    <w:p w:rsidR="00227C96" w:rsidRPr="00E62B06" w:rsidRDefault="00227C96" w:rsidP="00227C96">
      <w:pPr>
        <w:rPr>
          <w:rFonts w:asciiTheme="majorHAnsi" w:hAnsiTheme="majorHAnsi" w:cstheme="majorHAnsi"/>
          <w:sz w:val="8"/>
        </w:rPr>
      </w:pPr>
      <w:r w:rsidRPr="00E62B06">
        <w:rPr>
          <w:rFonts w:asciiTheme="majorHAnsi" w:hAnsiTheme="majorHAnsi" w:cstheme="majorHAnsi"/>
          <w:sz w:val="8"/>
        </w:rPr>
        <w:t xml:space="preserve">There are </w:t>
      </w:r>
      <w:r w:rsidRPr="00E62B06">
        <w:rPr>
          <w:rStyle w:val="Emphasis"/>
          <w:rFonts w:asciiTheme="majorHAnsi" w:hAnsiTheme="majorHAnsi" w:cstheme="majorHAnsi"/>
        </w:rPr>
        <w:t>three reasons war is unlikely anytime soon</w:t>
      </w:r>
      <w:r w:rsidRPr="00E62B06">
        <w:rPr>
          <w:rStyle w:val="StyleUnderline"/>
          <w:rFonts w:asciiTheme="majorHAnsi" w:hAnsiTheme="majorHAnsi" w:cstheme="majorHAnsi"/>
        </w:rPr>
        <w:t>.</w:t>
      </w:r>
      <w:r w:rsidRPr="00E62B06">
        <w:rPr>
          <w:rFonts w:asciiTheme="majorHAnsi" w:hAnsiTheme="majorHAnsi" w:cstheme="majorHAnsi"/>
          <w:sz w:val="8"/>
        </w:rPr>
        <w:t xml:space="preserve"> </w:t>
      </w:r>
      <w:r w:rsidRPr="00E62B06">
        <w:rPr>
          <w:rStyle w:val="StyleUnderline"/>
          <w:rFonts w:asciiTheme="majorHAnsi" w:hAnsiTheme="majorHAnsi" w:cstheme="majorHAnsi"/>
        </w:rPr>
        <w:t xml:space="preserve">First, despite the double-digit annual growth in its defense budgets, </w:t>
      </w:r>
      <w:r w:rsidRPr="00E62B06">
        <w:rPr>
          <w:rStyle w:val="StyleUnderline"/>
          <w:rFonts w:asciiTheme="majorHAnsi" w:hAnsiTheme="majorHAnsi" w:cstheme="majorHAnsi"/>
          <w:highlight w:val="cyan"/>
        </w:rPr>
        <w:t>China's military</w:t>
      </w:r>
      <w:r w:rsidRPr="00E62B06">
        <w:rPr>
          <w:rStyle w:val="StyleUnderline"/>
          <w:rFonts w:asciiTheme="majorHAnsi" w:hAnsiTheme="majorHAnsi" w:cstheme="majorHAnsi"/>
        </w:rPr>
        <w:t xml:space="preserve"> still </w:t>
      </w:r>
      <w:r w:rsidRPr="00E62B06">
        <w:rPr>
          <w:rStyle w:val="StyleUnderline"/>
          <w:rFonts w:asciiTheme="majorHAnsi" w:hAnsiTheme="majorHAnsi" w:cstheme="majorHAnsi"/>
          <w:highlight w:val="cyan"/>
        </w:rPr>
        <w:t>significantly lags behind the U.S.</w:t>
      </w:r>
      <w:r w:rsidRPr="00E62B06">
        <w:rPr>
          <w:rStyle w:val="StyleUnderline"/>
          <w:rFonts w:asciiTheme="majorHAnsi" w:hAnsiTheme="majorHAnsi" w:cstheme="majorHAnsi"/>
        </w:rPr>
        <w:t>'</w:t>
      </w:r>
      <w:r w:rsidRPr="00E62B06">
        <w:rPr>
          <w:rFonts w:asciiTheme="majorHAnsi" w:hAnsiTheme="majorHAnsi" w:cstheme="majorHAnsi"/>
          <w:sz w:val="8"/>
        </w:rPr>
        <w:t xml:space="preserve"> It will take China 15 to 20 years to attain parity or near-parity with the U.S.-Japan allied forces in the East Asian littoral. </w:t>
      </w:r>
      <w:r w:rsidRPr="00E62B06">
        <w:rPr>
          <w:rStyle w:val="StyleUnderline"/>
          <w:rFonts w:asciiTheme="majorHAnsi" w:hAnsiTheme="majorHAnsi" w:cstheme="majorHAnsi"/>
        </w:rPr>
        <w:t>Second</w:t>
      </w:r>
      <w:r w:rsidRPr="00E62B06">
        <w:rPr>
          <w:rFonts w:asciiTheme="majorHAnsi" w:hAnsiTheme="majorHAnsi" w:cstheme="majorHAnsi"/>
          <w:sz w:val="8"/>
        </w:rPr>
        <w:t xml:space="preserve">, for all the talk of mutual interdependence, </w:t>
      </w:r>
      <w:r w:rsidRPr="00E62B06">
        <w:rPr>
          <w:rStyle w:val="StyleUnderline"/>
          <w:rFonts w:asciiTheme="majorHAnsi" w:hAnsiTheme="majorHAnsi" w:cstheme="majorHAnsi"/>
          <w:highlight w:val="cyan"/>
        </w:rPr>
        <w:t xml:space="preserve">China </w:t>
      </w:r>
      <w:r w:rsidRPr="00E62B06">
        <w:rPr>
          <w:rStyle w:val="Emphasis"/>
          <w:rFonts w:asciiTheme="majorHAnsi" w:hAnsiTheme="majorHAnsi" w:cstheme="majorHAnsi"/>
          <w:highlight w:val="cyan"/>
        </w:rPr>
        <w:t>depends on America</w:t>
      </w:r>
      <w:r w:rsidRPr="00E62B06">
        <w:rPr>
          <w:rStyle w:val="StyleUnderline"/>
          <w:rFonts w:asciiTheme="majorHAnsi" w:hAnsiTheme="majorHAnsi" w:cstheme="majorHAnsi"/>
        </w:rPr>
        <w:t xml:space="preserve"> much more than the other way round. China is still critically reliant on the U.S </w:t>
      </w:r>
      <w:r w:rsidRPr="00E62B06">
        <w:rPr>
          <w:rStyle w:val="StyleUnderline"/>
          <w:rFonts w:asciiTheme="majorHAnsi" w:hAnsiTheme="majorHAnsi" w:cstheme="majorHAnsi"/>
          <w:highlight w:val="cyan"/>
        </w:rPr>
        <w:t xml:space="preserve">and </w:t>
      </w:r>
      <w:r w:rsidRPr="00E62B06">
        <w:rPr>
          <w:rStyle w:val="StyleUnderline"/>
          <w:rFonts w:asciiTheme="majorHAnsi" w:hAnsiTheme="majorHAnsi" w:cstheme="majorHAnsi"/>
        </w:rPr>
        <w:t xml:space="preserve">its </w:t>
      </w:r>
      <w:r w:rsidRPr="00E62B06">
        <w:rPr>
          <w:rStyle w:val="StyleUnderline"/>
          <w:rFonts w:asciiTheme="majorHAnsi" w:hAnsiTheme="majorHAnsi" w:cstheme="majorHAnsi"/>
          <w:highlight w:val="cyan"/>
        </w:rPr>
        <w:t>allies,</w:t>
      </w:r>
      <w:r w:rsidRPr="00E62B06">
        <w:rPr>
          <w:rStyle w:val="StyleUnderline"/>
          <w:rFonts w:asciiTheme="majorHAnsi" w:hAnsiTheme="majorHAnsi" w:cstheme="majorHAnsi"/>
        </w:rPr>
        <w:t xml:space="preserve"> the EU and Japan, </w:t>
      </w:r>
      <w:r w:rsidRPr="00E62B06">
        <w:rPr>
          <w:rStyle w:val="StyleUnderline"/>
          <w:rFonts w:asciiTheme="majorHAnsi" w:hAnsiTheme="majorHAnsi" w:cstheme="majorHAnsi"/>
          <w:highlight w:val="cyan"/>
        </w:rPr>
        <w:t xml:space="preserve">as </w:t>
      </w:r>
      <w:r w:rsidRPr="00E62B06">
        <w:rPr>
          <w:rStyle w:val="StyleUnderline"/>
          <w:rFonts w:asciiTheme="majorHAnsi" w:hAnsiTheme="majorHAnsi" w:cstheme="majorHAnsi"/>
        </w:rPr>
        <w:t xml:space="preserve">its </w:t>
      </w:r>
      <w:r w:rsidRPr="00E62B06">
        <w:rPr>
          <w:rStyle w:val="Emphasis"/>
          <w:rFonts w:asciiTheme="majorHAnsi" w:hAnsiTheme="majorHAnsi" w:cstheme="majorHAnsi"/>
        </w:rPr>
        <w:t xml:space="preserve">principal </w:t>
      </w:r>
      <w:r w:rsidRPr="00E62B06">
        <w:rPr>
          <w:rStyle w:val="Emphasis"/>
          <w:rFonts w:asciiTheme="majorHAnsi" w:hAnsiTheme="majorHAnsi" w:cstheme="majorHAnsi"/>
          <w:highlight w:val="cyan"/>
        </w:rPr>
        <w:t>export markets</w:t>
      </w:r>
      <w:r w:rsidRPr="00E62B06">
        <w:rPr>
          <w:rStyle w:val="StyleUnderline"/>
          <w:rFonts w:asciiTheme="majorHAnsi" w:hAnsiTheme="majorHAnsi" w:cstheme="majorHAnsi"/>
          <w:highlight w:val="cyan"/>
        </w:rPr>
        <w:t xml:space="preserve"> </w:t>
      </w:r>
      <w:r w:rsidRPr="00E62B06">
        <w:rPr>
          <w:rStyle w:val="StyleUnderline"/>
          <w:rFonts w:asciiTheme="majorHAnsi" w:hAnsiTheme="majorHAnsi" w:cstheme="majorHAnsi"/>
        </w:rPr>
        <w:t xml:space="preserve">and sources of advanced technologies and know-how. </w:t>
      </w:r>
      <w:r w:rsidRPr="00E62B06">
        <w:rPr>
          <w:rStyle w:val="StyleUnderline"/>
          <w:rFonts w:asciiTheme="majorHAnsi" w:hAnsiTheme="majorHAnsi" w:cstheme="majorHAnsi"/>
          <w:highlight w:val="cyan"/>
        </w:rPr>
        <w:t>Overall, China's dependence</w:t>
      </w:r>
      <w:r w:rsidRPr="00E62B06">
        <w:rPr>
          <w:rStyle w:val="StyleUnderline"/>
          <w:rFonts w:asciiTheme="majorHAnsi" w:hAnsiTheme="majorHAnsi" w:cstheme="majorHAnsi"/>
        </w:rPr>
        <w:t xml:space="preserve"> on international markets </w:t>
      </w:r>
      <w:r w:rsidRPr="00E62B06">
        <w:rPr>
          <w:rStyle w:val="StyleUnderline"/>
          <w:rFonts w:asciiTheme="majorHAnsi" w:hAnsiTheme="majorHAnsi" w:cstheme="majorHAnsi"/>
          <w:highlight w:val="cyan"/>
        </w:rPr>
        <w:t xml:space="preserve">is </w:t>
      </w:r>
      <w:r w:rsidRPr="00E62B06">
        <w:rPr>
          <w:rStyle w:val="Emphasis"/>
          <w:rFonts w:asciiTheme="majorHAnsi" w:hAnsiTheme="majorHAnsi" w:cstheme="majorHAnsi"/>
          <w:highlight w:val="cyan"/>
        </w:rPr>
        <w:t>very high</w:t>
      </w:r>
      <w:r w:rsidRPr="00E62B06">
        <w:rPr>
          <w:rStyle w:val="StyleUnderline"/>
          <w:rFonts w:asciiTheme="majorHAnsi" w:hAnsiTheme="majorHAnsi" w:cstheme="majorHAnsi"/>
        </w:rPr>
        <w:t xml:space="preserve">, with the trade to GDP ratio standing at 53 percent. China imports many vital raw materials, such as oil and iron ore. </w:t>
      </w:r>
      <w:r w:rsidRPr="00E62B06">
        <w:rPr>
          <w:rFonts w:asciiTheme="majorHAnsi" w:hAnsiTheme="majorHAnsi" w:cstheme="majorHAnsi"/>
          <w:sz w:val="8"/>
        </w:rPr>
        <w:t xml:space="preserve">As most of its commodity imports are shipped by the sea, </w:t>
      </w:r>
      <w:r w:rsidRPr="00E62B06">
        <w:rPr>
          <w:rStyle w:val="StyleUnderline"/>
          <w:rFonts w:asciiTheme="majorHAnsi" w:hAnsiTheme="majorHAnsi" w:cstheme="majorHAnsi"/>
          <w:highlight w:val="cyan"/>
        </w:rPr>
        <w:t xml:space="preserve">China would be </w:t>
      </w:r>
      <w:r w:rsidRPr="00E62B06">
        <w:rPr>
          <w:rStyle w:val="Emphasis"/>
          <w:rFonts w:asciiTheme="majorHAnsi" w:hAnsiTheme="majorHAnsi" w:cstheme="majorHAnsi"/>
          <w:highlight w:val="cyan"/>
        </w:rPr>
        <w:t>extremely vulnerable to</w:t>
      </w:r>
      <w:r w:rsidRPr="00E62B06">
        <w:rPr>
          <w:rStyle w:val="StyleUnderline"/>
          <w:rFonts w:asciiTheme="majorHAnsi" w:hAnsiTheme="majorHAnsi" w:cstheme="majorHAnsi"/>
        </w:rPr>
        <w:t xml:space="preserve"> a </w:t>
      </w:r>
      <w:r w:rsidRPr="00E62B06">
        <w:rPr>
          <w:rStyle w:val="Emphasis"/>
          <w:rFonts w:asciiTheme="majorHAnsi" w:hAnsiTheme="majorHAnsi" w:cstheme="majorHAnsi"/>
          <w:highlight w:val="cyan"/>
        </w:rPr>
        <w:t>naval blockade</w:t>
      </w:r>
      <w:r w:rsidRPr="00E62B06">
        <w:rPr>
          <w:rStyle w:val="StyleUnderline"/>
          <w:rFonts w:asciiTheme="majorHAnsi" w:hAnsiTheme="majorHAnsi" w:cstheme="majorHAnsi"/>
        </w:rPr>
        <w:t xml:space="preserve">, which is likely to be mounted </w:t>
      </w:r>
      <w:r w:rsidRPr="00E62B06">
        <w:rPr>
          <w:rStyle w:val="StyleUnderline"/>
          <w:rFonts w:asciiTheme="majorHAnsi" w:hAnsiTheme="majorHAnsi" w:cstheme="majorHAnsi"/>
          <w:highlight w:val="cyan"/>
        </w:rPr>
        <w:t>by the U.S. in</w:t>
      </w:r>
      <w:r w:rsidRPr="00E62B06">
        <w:rPr>
          <w:rStyle w:val="StyleUnderline"/>
          <w:rFonts w:asciiTheme="majorHAnsi" w:hAnsiTheme="majorHAnsi" w:cstheme="majorHAnsi"/>
        </w:rPr>
        <w:t xml:space="preserve"> case of a major </w:t>
      </w:r>
      <w:r w:rsidRPr="00E62B06">
        <w:rPr>
          <w:rStyle w:val="StyleUnderline"/>
          <w:rFonts w:asciiTheme="majorHAnsi" w:hAnsiTheme="majorHAnsi" w:cstheme="majorHAnsi"/>
          <w:highlight w:val="cyan"/>
        </w:rPr>
        <w:t>conflict</w:t>
      </w:r>
      <w:r w:rsidRPr="00E62B06">
        <w:rPr>
          <w:rStyle w:val="StyleUnderline"/>
          <w:rFonts w:asciiTheme="majorHAnsi" w:hAnsiTheme="majorHAnsi" w:cstheme="majorHAnsi"/>
        </w:rPr>
        <w:t>.</w:t>
      </w:r>
      <w:r w:rsidRPr="00E62B06">
        <w:rPr>
          <w:rFonts w:asciiTheme="majorHAnsi" w:hAnsiTheme="majorHAnsi" w:cstheme="majorHAnsi"/>
          <w:sz w:val="8"/>
        </w:rPr>
        <w:t xml:space="preserve"> Both for economic and strategic reasons, the Chinese government pursues policies to reduce the country's reliance on foreign markets, trying to shift from an export-oriented model to domestic sources of growth. It is also making efforts to secure raw materials in the countries and regions contiguous to China, like Central Asia, Russia or Burma, so as to reduce dependence on sea-born shipments. However, at least for the next 15 to 20 years China's dependency on the West-dominated global economic system is going to stay very significant. </w:t>
      </w:r>
      <w:r w:rsidRPr="00E62B06">
        <w:rPr>
          <w:rStyle w:val="StyleUnderline"/>
          <w:rFonts w:asciiTheme="majorHAnsi" w:hAnsiTheme="majorHAnsi" w:cstheme="majorHAnsi"/>
        </w:rPr>
        <w:t xml:space="preserve">Third, </w:t>
      </w:r>
      <w:r w:rsidRPr="00E62B06">
        <w:rPr>
          <w:rStyle w:val="StyleUnderline"/>
          <w:rFonts w:asciiTheme="majorHAnsi" w:hAnsiTheme="majorHAnsi" w:cstheme="majorHAnsi"/>
          <w:highlight w:val="cyan"/>
        </w:rPr>
        <w:t>China would have to confront</w:t>
      </w:r>
      <w:r w:rsidRPr="00E62B06">
        <w:rPr>
          <w:rStyle w:val="StyleUnderline"/>
          <w:rFonts w:asciiTheme="majorHAnsi" w:hAnsiTheme="majorHAnsi" w:cstheme="majorHAnsi"/>
        </w:rPr>
        <w:t xml:space="preserve"> not the </w:t>
      </w:r>
      <w:r w:rsidRPr="00E62B06">
        <w:rPr>
          <w:rStyle w:val="StyleUnderline"/>
          <w:rFonts w:asciiTheme="majorHAnsi" w:hAnsiTheme="majorHAnsi" w:cstheme="majorHAnsi"/>
          <w:highlight w:val="cyan"/>
        </w:rPr>
        <w:t>U.S.</w:t>
      </w:r>
      <w:r w:rsidRPr="00E62B06">
        <w:rPr>
          <w:rStyle w:val="StyleUnderline"/>
          <w:rFonts w:asciiTheme="majorHAnsi" w:hAnsiTheme="majorHAnsi" w:cstheme="majorHAnsi"/>
        </w:rPr>
        <w:t xml:space="preserve"> alone but also America's Asian </w:t>
      </w:r>
      <w:r w:rsidRPr="00E62B06">
        <w:rPr>
          <w:rStyle w:val="StyleUnderline"/>
          <w:rFonts w:asciiTheme="majorHAnsi" w:hAnsiTheme="majorHAnsi" w:cstheme="majorHAnsi"/>
          <w:highlight w:val="cyan"/>
        </w:rPr>
        <w:t>allies, including Japan, Australia and</w:t>
      </w:r>
      <w:r w:rsidRPr="00E62B06">
        <w:rPr>
          <w:rStyle w:val="StyleUnderline"/>
          <w:rFonts w:asciiTheme="majorHAnsi" w:hAnsiTheme="majorHAnsi" w:cstheme="majorHAnsi"/>
        </w:rPr>
        <w:t xml:space="preserve"> perhaps </w:t>
      </w:r>
      <w:r w:rsidRPr="00E62B06">
        <w:rPr>
          <w:rStyle w:val="StyleUnderline"/>
          <w:rFonts w:asciiTheme="majorHAnsi" w:hAnsiTheme="majorHAnsi" w:cstheme="majorHAnsi"/>
          <w:highlight w:val="cyan"/>
        </w:rPr>
        <w:t>India</w:t>
      </w:r>
      <w:r w:rsidRPr="00E62B06">
        <w:rPr>
          <w:rStyle w:val="StyleUnderline"/>
          <w:rFonts w:asciiTheme="majorHAnsi" w:hAnsiTheme="majorHAnsi" w:cstheme="majorHAnsi"/>
        </w:rPr>
        <w:t>.</w:t>
      </w:r>
      <w:r w:rsidRPr="00E62B06">
        <w:rPr>
          <w:rFonts w:asciiTheme="majorHAnsi" w:hAnsiTheme="majorHAnsi" w:cstheme="majorHAnsi"/>
          <w:sz w:val="8"/>
        </w:rPr>
        <w:t xml:space="preserve"> Thus China needs at least one major power ally and some lesser allies. Whether China dares to pose a serious challenge to the U.S. will, to a large extent, hinge upon Beijing and Moscow forming a Eurasian geopolitical bloc. This is already happening now, but it is going to take some more time. </w:t>
      </w:r>
      <w:r w:rsidRPr="00E62B06">
        <w:rPr>
          <w:rStyle w:val="StyleUnderline"/>
          <w:rFonts w:asciiTheme="majorHAnsi" w:hAnsiTheme="majorHAnsi" w:cstheme="majorHAnsi"/>
        </w:rPr>
        <w:t xml:space="preserve">The bottom line: over the next 15 to 20 years a </w:t>
      </w:r>
      <w:r w:rsidRPr="00E62B06">
        <w:rPr>
          <w:rStyle w:val="Emphasis"/>
          <w:rFonts w:asciiTheme="majorHAnsi" w:hAnsiTheme="majorHAnsi" w:cstheme="majorHAnsi"/>
          <w:highlight w:val="cyan"/>
        </w:rPr>
        <w:t xml:space="preserve">major war in Asia is highly unlikely because Beijing will be </w:t>
      </w:r>
      <w:r w:rsidRPr="00E62B06">
        <w:rPr>
          <w:rStyle w:val="Emphasis"/>
          <w:rFonts w:asciiTheme="majorHAnsi" w:hAnsiTheme="majorHAnsi" w:cstheme="majorHAnsi"/>
        </w:rPr>
        <w:t xml:space="preserve">playing a </w:t>
      </w:r>
      <w:r w:rsidRPr="00E62B06">
        <w:rPr>
          <w:rStyle w:val="Emphasis"/>
          <w:rFonts w:asciiTheme="majorHAnsi" w:hAnsiTheme="majorHAnsi" w:cstheme="majorHAnsi"/>
          <w:highlight w:val="cyan"/>
        </w:rPr>
        <w:t xml:space="preserve">cautious </w:t>
      </w:r>
      <w:r w:rsidRPr="00E62B06">
        <w:rPr>
          <w:rStyle w:val="Emphasis"/>
          <w:rFonts w:asciiTheme="majorHAnsi" w:hAnsiTheme="majorHAnsi" w:cstheme="majorHAnsi"/>
        </w:rPr>
        <w:t>game</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Even if a </w:t>
      </w:r>
      <w:r w:rsidRPr="00E62B06">
        <w:rPr>
          <w:rStyle w:val="StyleUnderline"/>
          <w:rFonts w:asciiTheme="majorHAnsi" w:hAnsiTheme="majorHAnsi" w:cstheme="majorHAnsi"/>
        </w:rPr>
        <w:t xml:space="preserve">military </w:t>
      </w:r>
      <w:r w:rsidRPr="00E62B06">
        <w:rPr>
          <w:rStyle w:val="StyleUnderline"/>
          <w:rFonts w:asciiTheme="majorHAnsi" w:hAnsiTheme="majorHAnsi" w:cstheme="majorHAnsi"/>
          <w:highlight w:val="cyan"/>
        </w:rPr>
        <w:t xml:space="preserve">clash does occur, it will be </w:t>
      </w:r>
      <w:r w:rsidRPr="00E62B06">
        <w:rPr>
          <w:rStyle w:val="Emphasis"/>
          <w:rFonts w:asciiTheme="majorHAnsi" w:hAnsiTheme="majorHAnsi" w:cstheme="majorHAnsi"/>
          <w:highlight w:val="cyan"/>
        </w:rPr>
        <w:t>short</w:t>
      </w:r>
      <w:r w:rsidRPr="00E62B06">
        <w:rPr>
          <w:rStyle w:val="StyleUnderline"/>
          <w:rFonts w:asciiTheme="majorHAnsi" w:hAnsiTheme="majorHAnsi" w:cstheme="majorHAnsi"/>
          <w:highlight w:val="cyan"/>
        </w:rPr>
        <w:t>, with China</w:t>
      </w:r>
      <w:r w:rsidRPr="00E62B06">
        <w:rPr>
          <w:rStyle w:val="StyleUnderline"/>
          <w:rFonts w:asciiTheme="majorHAnsi" w:hAnsiTheme="majorHAnsi" w:cstheme="majorHAnsi"/>
        </w:rPr>
        <w:t xml:space="preserve"> being </w:t>
      </w:r>
      <w:r w:rsidRPr="00E62B06">
        <w:rPr>
          <w:rStyle w:val="Emphasis"/>
          <w:rFonts w:asciiTheme="majorHAnsi" w:hAnsiTheme="majorHAnsi" w:cstheme="majorHAnsi"/>
          <w:highlight w:val="cyan"/>
        </w:rPr>
        <w:t>quickly routed</w:t>
      </w:r>
      <w:r w:rsidRPr="00E62B06">
        <w:rPr>
          <w:rStyle w:val="StyleUnderline"/>
          <w:rFonts w:asciiTheme="majorHAnsi" w:hAnsiTheme="majorHAnsi" w:cstheme="majorHAnsi"/>
          <w:highlight w:val="cyan"/>
        </w:rPr>
        <w:t xml:space="preserve"> </w:t>
      </w:r>
      <w:r w:rsidRPr="00E62B06">
        <w:rPr>
          <w:rStyle w:val="StyleUnderline"/>
          <w:rFonts w:asciiTheme="majorHAnsi" w:hAnsiTheme="majorHAnsi" w:cstheme="majorHAnsi"/>
        </w:rPr>
        <w:t xml:space="preserve">by the </w:t>
      </w:r>
      <w:r w:rsidRPr="00E62B06">
        <w:rPr>
          <w:rStyle w:val="Emphasis"/>
          <w:rFonts w:asciiTheme="majorHAnsi" w:hAnsiTheme="majorHAnsi" w:cstheme="majorHAnsi"/>
        </w:rPr>
        <w:t>preponderant American force</w:t>
      </w:r>
      <w:r w:rsidRPr="00E62B06">
        <w:rPr>
          <w:rStyle w:val="StyleUnderline"/>
          <w:rFonts w:asciiTheme="majorHAnsi" w:hAnsiTheme="majorHAnsi" w:cstheme="majorHAnsi"/>
        </w:rPr>
        <w:t xml:space="preserve">. </w:t>
      </w:r>
      <w:r w:rsidRPr="00E62B06">
        <w:rPr>
          <w:rFonts w:asciiTheme="majorHAnsi" w:hAnsiTheme="majorHAnsi" w:cstheme="majorHAnsi"/>
          <w:sz w:val="8"/>
        </w:rPr>
        <w:t>However, around 2030 the balance is bound to undergo considerable changes, if China is successful in: 1) closing military gap with the U.S.; 2) making its economy less reliant on the Western markets and overseas raw resources; and 3) forming its own alliance structure.’</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China won’t escalate any conflict to nuclear level—NFU, no interests</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Cunningham and Fravel ‘15</w:t>
      </w:r>
      <w:r w:rsidRPr="00E62B06">
        <w:rPr>
          <w:rFonts w:asciiTheme="majorHAnsi" w:hAnsiTheme="majorHAnsi" w:cstheme="majorHAnsi"/>
        </w:rPr>
        <w:t xml:space="preserve"> Fiona S. Cunningham, Member of the Security Studies Program at MIT, and M. Taylor Fravel, Associate Professor of Political Science and member of the Security Studies Program at MIT, “Assuring Assured Retaliation,” Fall 2015 </w:t>
      </w:r>
      <w:hyperlink r:id="rId91" w:history="1">
        <w:r w:rsidRPr="00E62B06">
          <w:rPr>
            <w:rStyle w:val="Hyperlink"/>
            <w:rFonts w:asciiTheme="majorHAnsi" w:hAnsiTheme="majorHAnsi" w:cstheme="majorHAnsi"/>
          </w:rPr>
          <w:t>http://www.mitpressjournals.org/doi/pdf/10.1162/ISEC_a_00215</w:t>
        </w:r>
      </w:hyperlink>
      <w:r w:rsidRPr="00E62B06">
        <w:rPr>
          <w:rFonts w:asciiTheme="majorHAnsi" w:hAnsiTheme="majorHAnsi" w:cstheme="majorHAnsi"/>
        </w:rPr>
        <w:t xml:space="preserve"> wesle</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Our analysis of Chinese views on the strategic posture of the United States yields two important findings. First</w:t>
      </w:r>
      <w:r w:rsidRPr="00E62B06">
        <w:rPr>
          <w:rStyle w:val="StyleUnderline"/>
          <w:rFonts w:asciiTheme="majorHAnsi" w:hAnsiTheme="majorHAnsi" w:cstheme="majorHAnsi"/>
        </w:rPr>
        <w:t xml:space="preserve">, China </w:t>
      </w:r>
      <w:r w:rsidRPr="00E62B06">
        <w:rPr>
          <w:rStyle w:val="Emphasis"/>
          <w:rFonts w:asciiTheme="majorHAnsi" w:hAnsiTheme="majorHAnsi" w:cstheme="majorHAnsi"/>
        </w:rPr>
        <w:t>will not abandon</w:t>
      </w:r>
      <w:r w:rsidRPr="00E62B06">
        <w:rPr>
          <w:rStyle w:val="StyleUnderline"/>
          <w:rFonts w:asciiTheme="majorHAnsi" w:hAnsiTheme="majorHAnsi" w:cstheme="majorHAnsi"/>
        </w:rPr>
        <w:t xml:space="preserve"> its strategy of </w:t>
      </w:r>
      <w:r w:rsidRPr="00E62B06">
        <w:rPr>
          <w:rStyle w:val="Emphasis"/>
          <w:rFonts w:asciiTheme="majorHAnsi" w:hAnsiTheme="majorHAnsi" w:cstheme="majorHAnsi"/>
        </w:rPr>
        <w:t>assured retaliation</w:t>
      </w:r>
      <w:r w:rsidRPr="00E62B06">
        <w:rPr>
          <w:rStyle w:val="StyleUnderline"/>
          <w:rFonts w:asciiTheme="majorHAnsi" w:hAnsiTheme="majorHAnsi" w:cstheme="majorHAnsi"/>
        </w:rPr>
        <w:t xml:space="preserve"> in response to an increasingly clear U.S. commitment to strategic primacy.7 China currently believes that it is both possible and desirable to maintain assured retaliation, despite U.S. pursuit of the capabilities necessary to achieve strategic primacy. </w:t>
      </w:r>
      <w:r w:rsidRPr="00E62B06">
        <w:rPr>
          <w:rStyle w:val="StyleUnderline"/>
          <w:rFonts w:asciiTheme="majorHAnsi" w:hAnsiTheme="majorHAnsi" w:cstheme="majorHAnsi"/>
          <w:highlight w:val="cyan"/>
        </w:rPr>
        <w:t xml:space="preserve">China has </w:t>
      </w:r>
      <w:r w:rsidRPr="00E62B06">
        <w:rPr>
          <w:rStyle w:val="Emphasis"/>
          <w:rFonts w:asciiTheme="majorHAnsi" w:hAnsiTheme="majorHAnsi" w:cstheme="majorHAnsi"/>
          <w:highlight w:val="cyan"/>
        </w:rPr>
        <w:t>retained its no-first-use policy</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while modernizing</w:t>
      </w:r>
      <w:r w:rsidRPr="00E62B06">
        <w:rPr>
          <w:rStyle w:val="StyleUnderline"/>
          <w:rFonts w:asciiTheme="majorHAnsi" w:hAnsiTheme="majorHAnsi" w:cstheme="majorHAnsi"/>
        </w:rPr>
        <w:t xml:space="preserve"> and modestly expanding its nuclear forces. </w:t>
      </w:r>
      <w:r w:rsidRPr="00E62B06">
        <w:rPr>
          <w:rStyle w:val="StyleUnderline"/>
          <w:rFonts w:asciiTheme="majorHAnsi" w:hAnsiTheme="majorHAnsi" w:cstheme="majorHAnsi"/>
          <w:highlight w:val="cyan"/>
        </w:rPr>
        <w:t>Instead</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China will</w:t>
      </w:r>
      <w:r w:rsidRPr="00E62B06">
        <w:rPr>
          <w:rStyle w:val="StyleUnderline"/>
          <w:rFonts w:asciiTheme="majorHAnsi" w:hAnsiTheme="majorHAnsi" w:cstheme="majorHAnsi"/>
        </w:rPr>
        <w:t xml:space="preserve"> </w:t>
      </w:r>
      <w:r w:rsidRPr="00E62B06">
        <w:rPr>
          <w:rFonts w:asciiTheme="majorHAnsi" w:hAnsiTheme="majorHAnsi" w:cstheme="majorHAnsi"/>
          <w:sz w:val="16"/>
        </w:rPr>
        <w:t>alter how it implements its strategy of assured retaliation,</w:t>
      </w:r>
      <w:r w:rsidRPr="00E62B06">
        <w:rPr>
          <w:rStyle w:val="Emphasis"/>
          <w:rFonts w:asciiTheme="majorHAnsi" w:hAnsiTheme="majorHAnsi" w:cstheme="majorHAnsi"/>
        </w:rPr>
        <w:t xml:space="preserve"> </w:t>
      </w:r>
      <w:r w:rsidRPr="00E62B06">
        <w:rPr>
          <w:rStyle w:val="Emphasis"/>
          <w:rFonts w:asciiTheme="majorHAnsi" w:hAnsiTheme="majorHAnsi" w:cstheme="majorHAnsi"/>
          <w:highlight w:val="cyan"/>
        </w:rPr>
        <w:t>increas</w:t>
      </w:r>
      <w:r w:rsidRPr="00E62B06">
        <w:rPr>
          <w:rStyle w:val="Emphasis"/>
          <w:rFonts w:asciiTheme="majorHAnsi" w:hAnsiTheme="majorHAnsi" w:cstheme="majorHAnsi"/>
        </w:rPr>
        <w:t xml:space="preserve">ing the </w:t>
      </w:r>
      <w:r w:rsidRPr="00E62B06">
        <w:rPr>
          <w:rStyle w:val="Emphasis"/>
          <w:rFonts w:asciiTheme="majorHAnsi" w:hAnsiTheme="majorHAnsi" w:cstheme="majorHAnsi"/>
          <w:highlight w:val="cyan"/>
        </w:rPr>
        <w:t>capabilities</w:t>
      </w:r>
      <w:r w:rsidRPr="00E62B06">
        <w:rPr>
          <w:rStyle w:val="Emphasis"/>
          <w:rFonts w:asciiTheme="majorHAnsi" w:hAnsiTheme="majorHAnsi" w:cstheme="majorHAnsi"/>
        </w:rPr>
        <w:t xml:space="preserve"> for </w:t>
      </w:r>
      <w:r w:rsidRPr="00E62B06">
        <w:rPr>
          <w:rStyle w:val="StyleUnderline"/>
          <w:rFonts w:asciiTheme="majorHAnsi" w:hAnsiTheme="majorHAnsi" w:cstheme="majorHAnsi"/>
        </w:rPr>
        <w:t xml:space="preserve">the “assuredness” </w:t>
      </w:r>
      <w:r w:rsidRPr="00E62B06">
        <w:rPr>
          <w:rStyle w:val="StyleUnderline"/>
          <w:rFonts w:asciiTheme="majorHAnsi" w:hAnsiTheme="majorHAnsi" w:cstheme="majorHAnsi"/>
          <w:highlight w:val="cyan"/>
        </w:rPr>
        <w:t xml:space="preserve">of </w:t>
      </w:r>
      <w:r w:rsidRPr="00E62B06">
        <w:rPr>
          <w:rStyle w:val="Emphasis"/>
          <w:rFonts w:asciiTheme="majorHAnsi" w:hAnsiTheme="majorHAnsi" w:cstheme="majorHAnsi"/>
          <w:highlight w:val="cyan"/>
        </w:rPr>
        <w:t>retaliation by increasing</w:t>
      </w:r>
      <w:r w:rsidRPr="00E62B06">
        <w:rPr>
          <w:rStyle w:val="Emphasis"/>
          <w:rFonts w:asciiTheme="majorHAnsi" w:hAnsiTheme="majorHAnsi" w:cstheme="majorHAnsi"/>
        </w:rPr>
        <w:t xml:space="preserve"> the number of </w:t>
      </w:r>
      <w:r w:rsidRPr="00E62B06">
        <w:rPr>
          <w:rStyle w:val="Emphasis"/>
          <w:rFonts w:asciiTheme="majorHAnsi" w:hAnsiTheme="majorHAnsi" w:cstheme="majorHAnsi"/>
          <w:highlight w:val="cyan"/>
        </w:rPr>
        <w:t>missiles and warheads</w:t>
      </w:r>
      <w:r w:rsidRPr="00E62B06">
        <w:rPr>
          <w:rStyle w:val="Emphasis"/>
          <w:rFonts w:asciiTheme="majorHAnsi" w:hAnsiTheme="majorHAnsi" w:cstheme="majorHAnsi"/>
        </w:rPr>
        <w:t xml:space="preserve"> that can strike the continental United States. </w:t>
      </w:r>
      <w:r w:rsidRPr="00E62B06">
        <w:rPr>
          <w:rFonts w:asciiTheme="majorHAnsi" w:hAnsiTheme="majorHAnsi" w:cstheme="majorHAnsi"/>
          <w:sz w:val="16"/>
        </w:rPr>
        <w:t xml:space="preserve">China is also allowing limited ambiguity over the application of its no-first-use policy, especially if the United States were to use conventional weapons to attack Chinese nuclear weapons or their supporting infrastructure. Second, Chinese strategists are relatively and perhaps unexpectedly optimistic about U.S.-China crisis stability, now and in the future. Recent international relations scholarship has warned that the combination of mutual possession of nuclear weapons and conventional military asymmetry creates both risks of unintentional nuclear escalation and incentives for China and the United States to manipulate the risk of nuclear escalation for bargaining purposes during a crisis. By contrast, </w:t>
      </w:r>
      <w:r w:rsidRPr="00E62B06">
        <w:rPr>
          <w:rStyle w:val="StyleUnderline"/>
          <w:rFonts w:asciiTheme="majorHAnsi" w:hAnsiTheme="majorHAnsi" w:cstheme="majorHAnsi"/>
          <w:highlight w:val="cyan"/>
        </w:rPr>
        <w:t>China’s strategists believe</w:t>
      </w:r>
      <w:r w:rsidRPr="00E62B06">
        <w:rPr>
          <w:rStyle w:val="StyleUnderline"/>
          <w:rFonts w:asciiTheme="majorHAnsi" w:hAnsiTheme="majorHAnsi" w:cstheme="majorHAnsi"/>
        </w:rPr>
        <w:t xml:space="preserve"> that the</w:t>
      </w:r>
      <w:r w:rsidRPr="00E62B06">
        <w:rPr>
          <w:rStyle w:val="Emphasis"/>
          <w:rFonts w:asciiTheme="majorHAnsi" w:hAnsiTheme="majorHAnsi" w:cstheme="majorHAnsi"/>
        </w:rPr>
        <w:t xml:space="preserve"> </w:t>
      </w:r>
      <w:r w:rsidRPr="00E62B06">
        <w:rPr>
          <w:rStyle w:val="Emphasis"/>
          <w:rFonts w:asciiTheme="majorHAnsi" w:hAnsiTheme="majorHAnsi" w:cstheme="majorHAnsi"/>
          <w:highlight w:val="cyan"/>
        </w:rPr>
        <w:t>interests at stake</w:t>
      </w:r>
      <w:r w:rsidRPr="00E62B06">
        <w:rPr>
          <w:rStyle w:val="StyleUnderline"/>
          <w:rFonts w:asciiTheme="majorHAnsi" w:hAnsiTheme="majorHAnsi" w:cstheme="majorHAnsi"/>
          <w:highlight w:val="cyan"/>
        </w:rPr>
        <w:t xml:space="preserve"> would be</w:t>
      </w:r>
      <w:r w:rsidRPr="00E62B06">
        <w:rPr>
          <w:rStyle w:val="Emphasis"/>
          <w:rFonts w:asciiTheme="majorHAnsi" w:hAnsiTheme="majorHAnsi" w:cstheme="majorHAnsi"/>
          <w:highlight w:val="cyan"/>
        </w:rPr>
        <w:t xml:space="preserve"> too low</w:t>
      </w:r>
      <w:r w:rsidRPr="00E62B06">
        <w:rPr>
          <w:rStyle w:val="StyleUnderline"/>
          <w:rFonts w:asciiTheme="majorHAnsi" w:hAnsiTheme="majorHAnsi" w:cstheme="majorHAnsi"/>
        </w:rPr>
        <w:t xml:space="preserve"> in any U.S.-China scenario </w:t>
      </w:r>
      <w:r w:rsidRPr="00E62B06">
        <w:rPr>
          <w:rStyle w:val="StyleUnderline"/>
          <w:rFonts w:asciiTheme="majorHAnsi" w:hAnsiTheme="majorHAnsi" w:cstheme="majorHAnsi"/>
          <w:highlight w:val="cyan"/>
        </w:rPr>
        <w:t>for either side</w:t>
      </w:r>
      <w:r w:rsidRPr="00E62B06">
        <w:rPr>
          <w:rStyle w:val="Emphasis"/>
          <w:rFonts w:asciiTheme="majorHAnsi" w:hAnsiTheme="majorHAnsi" w:cstheme="majorHAnsi"/>
          <w:highlight w:val="cyan"/>
        </w:rPr>
        <w:t xml:space="preserve"> to create risks of nuclear</w:t>
      </w:r>
      <w:r w:rsidRPr="00E62B06">
        <w:rPr>
          <w:rStyle w:val="Emphasis"/>
          <w:rFonts w:asciiTheme="majorHAnsi" w:hAnsiTheme="majorHAnsi" w:cstheme="majorHAnsi"/>
        </w:rPr>
        <w:t xml:space="preserve"> </w:t>
      </w:r>
      <w:r w:rsidRPr="00E62B06">
        <w:rPr>
          <w:rStyle w:val="Emphasis"/>
          <w:rFonts w:asciiTheme="majorHAnsi" w:hAnsiTheme="majorHAnsi" w:cstheme="majorHAnsi"/>
          <w:highlight w:val="cyan"/>
        </w:rPr>
        <w:t>escalation</w:t>
      </w:r>
      <w:r w:rsidRPr="00E62B06">
        <w:rPr>
          <w:rStyle w:val="Emphasis"/>
          <w:rFonts w:asciiTheme="majorHAnsi" w:hAnsiTheme="majorHAnsi" w:cstheme="majorHAnsi"/>
        </w:rPr>
        <w:t xml:space="preserve">. </w:t>
      </w:r>
      <w:r w:rsidRPr="00E62B06">
        <w:rPr>
          <w:rFonts w:asciiTheme="majorHAnsi" w:hAnsiTheme="majorHAnsi" w:cstheme="majorHAnsi"/>
          <w:sz w:val="16"/>
        </w:rPr>
        <w:t xml:space="preserve">Moreover, </w:t>
      </w:r>
      <w:r w:rsidRPr="00E62B06">
        <w:rPr>
          <w:rStyle w:val="StyleUnderline"/>
          <w:rFonts w:asciiTheme="majorHAnsi" w:hAnsiTheme="majorHAnsi" w:cstheme="majorHAnsi"/>
          <w:highlight w:val="cyan"/>
        </w:rPr>
        <w:t xml:space="preserve">China’s </w:t>
      </w:r>
      <w:r w:rsidRPr="00E62B06">
        <w:rPr>
          <w:rStyle w:val="Emphasis"/>
          <w:rFonts w:asciiTheme="majorHAnsi" w:hAnsiTheme="majorHAnsi" w:cstheme="majorHAnsi"/>
          <w:highlight w:val="cyan"/>
        </w:rPr>
        <w:t>n</w:t>
      </w:r>
      <w:r w:rsidRPr="00E62B06">
        <w:rPr>
          <w:rFonts w:asciiTheme="majorHAnsi" w:hAnsiTheme="majorHAnsi" w:cstheme="majorHAnsi"/>
          <w:sz w:val="16"/>
        </w:rPr>
        <w:t>o-</w:t>
      </w:r>
      <w:r w:rsidRPr="00E62B06">
        <w:rPr>
          <w:rStyle w:val="Emphasis"/>
          <w:rFonts w:asciiTheme="majorHAnsi" w:hAnsiTheme="majorHAnsi" w:cstheme="majorHAnsi"/>
          <w:highlight w:val="cyan"/>
        </w:rPr>
        <w:t>f</w:t>
      </w:r>
      <w:r w:rsidRPr="00E62B06">
        <w:rPr>
          <w:rFonts w:asciiTheme="majorHAnsi" w:hAnsiTheme="majorHAnsi" w:cstheme="majorHAnsi"/>
          <w:sz w:val="16"/>
        </w:rPr>
        <w:t>irst-</w:t>
      </w:r>
      <w:r w:rsidRPr="00E62B06">
        <w:rPr>
          <w:rStyle w:val="Emphasis"/>
          <w:rFonts w:asciiTheme="majorHAnsi" w:hAnsiTheme="majorHAnsi" w:cstheme="majorHAnsi"/>
          <w:highlight w:val="cyan"/>
        </w:rPr>
        <w:t>u</w:t>
      </w:r>
      <w:r w:rsidRPr="00E62B06">
        <w:rPr>
          <w:rFonts w:asciiTheme="majorHAnsi" w:hAnsiTheme="majorHAnsi" w:cstheme="majorHAnsi"/>
          <w:sz w:val="16"/>
        </w:rPr>
        <w:t xml:space="preserve">se </w:t>
      </w:r>
      <w:r w:rsidRPr="00E62B06">
        <w:rPr>
          <w:rStyle w:val="StyleUnderline"/>
          <w:rFonts w:asciiTheme="majorHAnsi" w:hAnsiTheme="majorHAnsi" w:cstheme="majorHAnsi"/>
          <w:highlight w:val="cyan"/>
        </w:rPr>
        <w:t>policy means</w:t>
      </w:r>
      <w:r w:rsidRPr="00E62B06">
        <w:rPr>
          <w:rStyle w:val="StyleUnderline"/>
          <w:rFonts w:asciiTheme="majorHAnsi" w:hAnsiTheme="majorHAnsi" w:cstheme="majorHAnsi"/>
        </w:rPr>
        <w:t xml:space="preserve"> that </w:t>
      </w:r>
      <w:r w:rsidRPr="00E62B06">
        <w:rPr>
          <w:rStyle w:val="StyleUnderline"/>
          <w:rFonts w:asciiTheme="majorHAnsi" w:hAnsiTheme="majorHAnsi" w:cstheme="majorHAnsi"/>
          <w:highlight w:val="cyan"/>
        </w:rPr>
        <w:t>only the</w:t>
      </w:r>
      <w:r w:rsidRPr="00E62B06">
        <w:rPr>
          <w:rStyle w:val="Emphasis"/>
          <w:rFonts w:asciiTheme="majorHAnsi" w:hAnsiTheme="majorHAnsi" w:cstheme="majorHAnsi"/>
          <w:highlight w:val="cyan"/>
        </w:rPr>
        <w:t xml:space="preserve"> U</w:t>
      </w:r>
      <w:r w:rsidRPr="00E62B06">
        <w:rPr>
          <w:rFonts w:asciiTheme="majorHAnsi" w:hAnsiTheme="majorHAnsi" w:cstheme="majorHAnsi"/>
          <w:sz w:val="16"/>
        </w:rPr>
        <w:t>nited</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S</w:t>
      </w:r>
      <w:r w:rsidRPr="00E62B06">
        <w:rPr>
          <w:rFonts w:asciiTheme="majorHAnsi" w:hAnsiTheme="majorHAnsi" w:cstheme="majorHAnsi"/>
          <w:sz w:val="16"/>
        </w:rPr>
        <w:t>tates</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would escalate to the nuclear level</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which is unlikely</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given</w:t>
      </w:r>
      <w:r w:rsidRPr="00E62B06">
        <w:rPr>
          <w:rStyle w:val="StyleUnderline"/>
          <w:rFonts w:asciiTheme="majorHAnsi" w:hAnsiTheme="majorHAnsi" w:cstheme="majorHAnsi"/>
        </w:rPr>
        <w:t xml:space="preserve"> its </w:t>
      </w:r>
      <w:r w:rsidRPr="00E62B06">
        <w:rPr>
          <w:rStyle w:val="StyleUnderline"/>
          <w:rFonts w:asciiTheme="majorHAnsi" w:hAnsiTheme="majorHAnsi" w:cstheme="majorHAnsi"/>
          <w:highlight w:val="cyan"/>
        </w:rPr>
        <w:t>conventional</w:t>
      </w:r>
      <w:r w:rsidRPr="00E62B06">
        <w:rPr>
          <w:rStyle w:val="StyleUnderline"/>
          <w:rFonts w:asciiTheme="majorHAnsi" w:hAnsiTheme="majorHAnsi" w:cstheme="majorHAnsi"/>
        </w:rPr>
        <w:t xml:space="preserve"> military </w:t>
      </w:r>
      <w:r w:rsidRPr="00E62B06">
        <w:rPr>
          <w:rStyle w:val="StyleUnderline"/>
          <w:rFonts w:asciiTheme="majorHAnsi" w:hAnsiTheme="majorHAnsi" w:cstheme="majorHAnsi"/>
          <w:highlight w:val="cyan"/>
        </w:rPr>
        <w:t>superiority</w:t>
      </w:r>
      <w:r w:rsidRPr="00E62B06">
        <w:rPr>
          <w:rStyle w:val="StyleUnderline"/>
          <w:rFonts w:asciiTheme="majorHAnsi" w:hAnsiTheme="majorHAnsi" w:cstheme="majorHAnsi"/>
        </w:rPr>
        <w:t xml:space="preserve"> over China.</w:t>
      </w:r>
      <w:r w:rsidRPr="00E62B06">
        <w:rPr>
          <w:rFonts w:asciiTheme="majorHAnsi" w:hAnsiTheme="majorHAnsi" w:cstheme="majorHAnsi"/>
          <w:sz w:val="16"/>
        </w:rPr>
        <w:t xml:space="preserve"> In addition, China is allowing limited ambiguity over its no-first-use policy to deter the United States from attacking China’s nuclear forces with conventional weapons. With some exceptions, Chinese strategists are not worried that this ambiguity </w:t>
      </w:r>
      <w:r w:rsidRPr="00E62B06">
        <w:rPr>
          <w:rFonts w:asciiTheme="majorHAnsi" w:hAnsiTheme="majorHAnsi" w:cstheme="majorHAnsi"/>
          <w:sz w:val="16"/>
        </w:rPr>
        <w:lastRenderedPageBreak/>
        <w:t>could be mistaken for Chinese preparations to actually use nuclear weapons first. Chinese strategists also dismiss U.S. concerns that implementing the AirSea Battle Concept could result in escalation, because they dismiss the possibility that China’s nuclear capabilities could be unintentionally compromised by U.S. conventional attacks. Doctrinal materials suggest that the People’s Liberation Army (PLA) has been planning to protect its nuclear forces and its command and control facilities from conventional attacks for at least a decade, which suggests that if the AirSea Battle Concept threatens China’s nuclear weapons, it is not a novel threat.</w:t>
      </w:r>
    </w:p>
    <w:p w:rsidR="0021505D" w:rsidRPr="00E62B06" w:rsidRDefault="0021505D" w:rsidP="0021505D">
      <w:pPr>
        <w:pStyle w:val="Heading3"/>
        <w:rPr>
          <w:rFonts w:asciiTheme="majorHAnsi" w:hAnsiTheme="majorHAnsi" w:cstheme="majorHAnsi"/>
        </w:rPr>
      </w:pPr>
      <w:r w:rsidRPr="00E62B06">
        <w:rPr>
          <w:rFonts w:asciiTheme="majorHAnsi" w:hAnsiTheme="majorHAnsi" w:cstheme="majorHAnsi"/>
        </w:rPr>
        <w:lastRenderedPageBreak/>
        <w:t>No East Asian war</w:t>
      </w:r>
    </w:p>
    <w:p w:rsidR="0021505D" w:rsidRPr="00E62B06" w:rsidRDefault="0021505D" w:rsidP="0021505D">
      <w:pPr>
        <w:pStyle w:val="Heading4"/>
        <w:rPr>
          <w:rFonts w:asciiTheme="majorHAnsi" w:hAnsiTheme="majorHAnsi" w:cstheme="majorHAnsi"/>
        </w:rPr>
      </w:pPr>
      <w:r w:rsidRPr="00E62B06">
        <w:rPr>
          <w:rFonts w:asciiTheme="majorHAnsi" w:hAnsiTheme="majorHAnsi" w:cstheme="majorHAnsi"/>
        </w:rPr>
        <w:t>No East Asian escalation</w:t>
      </w:r>
    </w:p>
    <w:p w:rsidR="0021505D" w:rsidRPr="00E62B06" w:rsidRDefault="0021505D" w:rsidP="0021505D">
      <w:pPr>
        <w:rPr>
          <w:rFonts w:asciiTheme="majorHAnsi" w:hAnsiTheme="majorHAnsi" w:cstheme="majorHAnsi"/>
        </w:rPr>
      </w:pPr>
      <w:r w:rsidRPr="00E62B06">
        <w:rPr>
          <w:rStyle w:val="Style13ptBold"/>
          <w:rFonts w:asciiTheme="majorHAnsi" w:hAnsiTheme="majorHAnsi" w:cstheme="majorHAnsi"/>
        </w:rPr>
        <w:t>Bowers ‘18</w:t>
      </w:r>
      <w:r w:rsidRPr="00E62B06">
        <w:rPr>
          <w:rFonts w:asciiTheme="majorHAnsi" w:hAnsiTheme="majorHAnsi" w:cstheme="majorHAnsi"/>
        </w:rPr>
        <w:t xml:space="preserve"> -- (Ian Bowers is an associate professor at the Norwegian Institute for Defence Studies, Centre for Asian Security Studies, "ESCALATION AT SEA: Stability and Instability in Maritime East Asia", Naval War College, Autumn 2018, https://search-proquest-com.proxy.lib.umich.edu/docview/2109283666/666682B7D8994C3DPQ/3?accountid=14667) // ris</w:t>
      </w:r>
    </w:p>
    <w:p w:rsidR="0021505D" w:rsidRPr="00E62B06" w:rsidRDefault="0021505D" w:rsidP="0021505D">
      <w:pPr>
        <w:rPr>
          <w:rFonts w:asciiTheme="majorHAnsi" w:hAnsiTheme="majorHAnsi" w:cstheme="majorHAnsi"/>
          <w:sz w:val="16"/>
        </w:rPr>
      </w:pPr>
      <w:r w:rsidRPr="00E62B06">
        <w:rPr>
          <w:rFonts w:asciiTheme="majorHAnsi" w:hAnsiTheme="majorHAnsi" w:cstheme="majorHAnsi"/>
          <w:sz w:val="16"/>
        </w:rPr>
        <w:t xml:space="preserve">Currently, available data suggest that </w:t>
      </w:r>
      <w:r w:rsidRPr="00E62B06">
        <w:rPr>
          <w:rFonts w:asciiTheme="majorHAnsi" w:hAnsiTheme="majorHAnsi" w:cstheme="majorHAnsi"/>
          <w:u w:val="single"/>
        </w:rPr>
        <w:t>the trend of maritime interactions in the seas of East Asia is mirroring that seen during and after the Cold War</w:t>
      </w:r>
      <w:r w:rsidRPr="00E62B06">
        <w:rPr>
          <w:rFonts w:asciiTheme="majorHAnsi" w:hAnsiTheme="majorHAnsi" w:cstheme="majorHAnsi"/>
          <w:sz w:val="16"/>
        </w:rPr>
        <w:t xml:space="preserve">. This would indicate that </w:t>
      </w:r>
      <w:r w:rsidRPr="00E62B06">
        <w:rPr>
          <w:rFonts w:asciiTheme="majorHAnsi" w:hAnsiTheme="majorHAnsi" w:cstheme="majorHAnsi"/>
          <w:u w:val="single"/>
        </w:rPr>
        <w:t>sustained low-level instability will continue to characterize the strategic picture</w:t>
      </w:r>
      <w:r w:rsidRPr="00E62B06">
        <w:rPr>
          <w:rFonts w:asciiTheme="majorHAnsi" w:hAnsiTheme="majorHAnsi" w:cstheme="majorHAnsi"/>
          <w:sz w:val="16"/>
        </w:rPr>
        <w:t xml:space="preserve">, but that </w:t>
      </w:r>
      <w:r w:rsidRPr="00E62B06">
        <w:rPr>
          <w:rFonts w:asciiTheme="majorHAnsi" w:hAnsiTheme="majorHAnsi" w:cstheme="majorHAnsi"/>
          <w:b/>
          <w:bCs/>
          <w:u w:val="single"/>
        </w:rPr>
        <w:t>escalation is unlikely</w:t>
      </w:r>
      <w:r w:rsidRPr="00E62B06">
        <w:rPr>
          <w:rFonts w:asciiTheme="majorHAnsi" w:hAnsiTheme="majorHAnsi" w:cstheme="majorHAnsi"/>
          <w:sz w:val="16"/>
        </w:rPr>
        <w:t xml:space="preserve">. Significant clashes did occur in the South China Sea in 1974 and 1988. However, in both cases, Chinese and Vietnamese forces clashed over the control of disputed features, not as a result of operations at sea. In 1974, China wrested control of the Paracel Islands from Vietnamese forces, and in 1988 the militaries of the two countries fought as they attempted to secure Johnson South Reef in the Spratly Islands. While this article focuses on the potential for escalation arising out of clashes resulting from incidents at sea, it also is worth noting that following both of these cases no substantial further escalation occurred.73 However, </w:t>
      </w:r>
      <w:r w:rsidRPr="00E62B06">
        <w:rPr>
          <w:rFonts w:asciiTheme="majorHAnsi" w:hAnsiTheme="majorHAnsi" w:cstheme="majorHAnsi"/>
          <w:u w:val="single"/>
        </w:rPr>
        <w:t>East Asia has a unique characteristic when it comes to strategic-level interactions</w:t>
      </w:r>
      <w:r w:rsidRPr="00E62B06">
        <w:rPr>
          <w:rFonts w:asciiTheme="majorHAnsi" w:hAnsiTheme="majorHAnsi" w:cstheme="majorHAnsi"/>
          <w:sz w:val="16"/>
        </w:rPr>
        <w:t xml:space="preserve">. Unlike during the Cold War and the case of the Korean Peninsula, in East Asia the main crucible of interaction is located at sea. </w:t>
      </w:r>
      <w:r w:rsidRPr="00E62B06">
        <w:rPr>
          <w:rFonts w:asciiTheme="majorHAnsi" w:hAnsiTheme="majorHAnsi" w:cstheme="majorHAnsi"/>
          <w:u w:val="single"/>
        </w:rPr>
        <w:t>China and the United States have no forces opposing each other on land,</w:t>
      </w:r>
      <w:r w:rsidRPr="00E62B06">
        <w:rPr>
          <w:rFonts w:asciiTheme="majorHAnsi" w:hAnsiTheme="majorHAnsi" w:cstheme="majorHAnsi"/>
          <w:sz w:val="16"/>
        </w:rPr>
        <w:t xml:space="preserve"> and </w:t>
      </w:r>
      <w:r w:rsidRPr="00E62B06">
        <w:rPr>
          <w:rFonts w:asciiTheme="majorHAnsi" w:hAnsiTheme="majorHAnsi" w:cstheme="majorHAnsi"/>
          <w:u w:val="single"/>
        </w:rPr>
        <w:t xml:space="preserve">with the exception of Taiwan there are no arenas where the United States and China could clash that have significant populated areas. This arguably </w:t>
      </w:r>
      <w:r w:rsidRPr="00E62B06">
        <w:rPr>
          <w:rFonts w:asciiTheme="majorHAnsi" w:hAnsiTheme="majorHAnsi" w:cstheme="majorHAnsi"/>
          <w:b/>
          <w:bCs/>
          <w:u w:val="single"/>
        </w:rPr>
        <w:t>reduces the risk of a clash at sea spilling over onto land</w:t>
      </w:r>
      <w:r w:rsidRPr="00E62B06">
        <w:rPr>
          <w:rFonts w:asciiTheme="majorHAnsi" w:hAnsiTheme="majorHAnsi" w:cstheme="majorHAnsi"/>
          <w:sz w:val="16"/>
        </w:rPr>
        <w:t xml:space="preserve">; therefore, the restraining effect of devastating war that was operative during the Cold War may be weaker. This may allow Chinese or U.S. commanders the freedom to escalate a clash, given that the potential strategic costs resulting therefrom would be lessened.74 However, while there is no existential threat, </w:t>
      </w:r>
      <w:r w:rsidRPr="00E62B06">
        <w:rPr>
          <w:rFonts w:asciiTheme="majorHAnsi" w:hAnsiTheme="majorHAnsi" w:cstheme="majorHAnsi"/>
          <w:u w:val="single"/>
        </w:rPr>
        <w:t xml:space="preserve">conflict between the United States and China </w:t>
      </w:r>
      <w:r w:rsidRPr="00E62B06">
        <w:rPr>
          <w:rFonts w:asciiTheme="majorHAnsi" w:hAnsiTheme="majorHAnsi" w:cstheme="majorHAnsi"/>
          <w:sz w:val="16"/>
        </w:rPr>
        <w:t xml:space="preserve">would mean conflict between the world's two biggest economies in some of the world's most economically vital seas. This </w:t>
      </w:r>
      <w:r w:rsidRPr="00E62B06">
        <w:rPr>
          <w:rFonts w:asciiTheme="majorHAnsi" w:hAnsiTheme="majorHAnsi" w:cstheme="majorHAnsi"/>
          <w:u w:val="single"/>
        </w:rPr>
        <w:t>places pressure on both sides to manage the instability caused by conflictual interactions.</w:t>
      </w:r>
      <w:r w:rsidRPr="00E62B06">
        <w:rPr>
          <w:rFonts w:asciiTheme="majorHAnsi" w:hAnsiTheme="majorHAnsi" w:cstheme="majorHAnsi"/>
          <w:sz w:val="16"/>
        </w:rPr>
        <w:t xml:space="preserve"> As </w:t>
      </w:r>
      <w:r w:rsidRPr="00E62B06">
        <w:rPr>
          <w:rFonts w:asciiTheme="majorHAnsi" w:hAnsiTheme="majorHAnsi" w:cstheme="majorHAnsi"/>
          <w:u w:val="single"/>
        </w:rPr>
        <w:t>Chinese foreign minister Wang Yi stated</w:t>
      </w:r>
      <w:r w:rsidRPr="00E62B06">
        <w:rPr>
          <w:rFonts w:asciiTheme="majorHAnsi" w:hAnsiTheme="majorHAnsi" w:cstheme="majorHAnsi"/>
          <w:sz w:val="16"/>
        </w:rPr>
        <w:t xml:space="preserve"> in 2017, "</w:t>
      </w:r>
      <w:r w:rsidRPr="00E62B06">
        <w:rPr>
          <w:rFonts w:asciiTheme="majorHAnsi" w:hAnsiTheme="majorHAnsi" w:cstheme="majorHAnsi"/>
          <w:u w:val="single"/>
        </w:rPr>
        <w:t>There cannot be conflict between China and the United States, as both sides will lose and both sides cannot afford that</w:t>
      </w:r>
      <w:r w:rsidRPr="00E62B06">
        <w:rPr>
          <w:rFonts w:asciiTheme="majorHAnsi" w:hAnsiTheme="majorHAnsi" w:cstheme="majorHAnsi"/>
          <w:sz w:val="16"/>
        </w:rPr>
        <w:t xml:space="preserve">."75 Operationally, the </w:t>
      </w:r>
      <w:r w:rsidRPr="00E62B06">
        <w:rPr>
          <w:rFonts w:asciiTheme="majorHAnsi" w:hAnsiTheme="majorHAnsi" w:cstheme="majorHAnsi"/>
          <w:u w:val="single"/>
        </w:rPr>
        <w:t>increasing presence and prominence of civilian lawenforcement actors</w:t>
      </w:r>
      <w:r w:rsidRPr="00E62B06">
        <w:rPr>
          <w:rFonts w:asciiTheme="majorHAnsi" w:hAnsiTheme="majorHAnsi" w:cstheme="majorHAnsi"/>
          <w:sz w:val="16"/>
        </w:rPr>
        <w:t xml:space="preserve"> such as coast guards and the role of paramilitary maritime militias </w:t>
      </w:r>
      <w:r w:rsidRPr="00E62B06">
        <w:rPr>
          <w:rFonts w:asciiTheme="majorHAnsi" w:hAnsiTheme="majorHAnsi" w:cstheme="majorHAnsi"/>
          <w:u w:val="single"/>
        </w:rPr>
        <w:t>are new phenomena</w:t>
      </w:r>
      <w:r w:rsidRPr="00E62B06">
        <w:rPr>
          <w:rFonts w:asciiTheme="majorHAnsi" w:hAnsiTheme="majorHAnsi" w:cstheme="majorHAnsi"/>
          <w:sz w:val="16"/>
        </w:rPr>
        <w:t xml:space="preserve">. This introduces a variable that has not been seen previously. A clash between coast guard or militia vessels may escalate to the involvement of naval vessels. However, so far-despite substantial clashes at sea between maritime law-enforcement actors-such </w:t>
      </w:r>
      <w:r w:rsidRPr="00E62B06">
        <w:rPr>
          <w:rFonts w:asciiTheme="majorHAnsi" w:hAnsiTheme="majorHAnsi" w:cstheme="majorHAnsi"/>
          <w:u w:val="single"/>
        </w:rPr>
        <w:t>escalation has not occurred</w:t>
      </w:r>
      <w:r w:rsidRPr="00E62B06">
        <w:rPr>
          <w:rFonts w:asciiTheme="majorHAnsi" w:hAnsiTheme="majorHAnsi" w:cstheme="majorHAnsi"/>
          <w:sz w:val="16"/>
        </w:rPr>
        <w:t xml:space="preserve">.76 A further issue arising from competing maritime claims in Asia is their linkage with nationalism and history. Contested claims over the sovereign control of islands and operations in contested waters have provoked significant public reaction in countries across the region, including China, Vietnam, and the Philippines. </w:t>
      </w:r>
      <w:r w:rsidRPr="00E62B06">
        <w:rPr>
          <w:rFonts w:asciiTheme="majorHAnsi" w:hAnsiTheme="majorHAnsi" w:cstheme="majorHAnsi"/>
          <w:u w:val="single"/>
        </w:rPr>
        <w:t>Clashes</w:t>
      </w:r>
      <w:r w:rsidRPr="00E62B06">
        <w:rPr>
          <w:rFonts w:asciiTheme="majorHAnsi" w:hAnsiTheme="majorHAnsi" w:cstheme="majorHAnsi"/>
          <w:sz w:val="16"/>
        </w:rPr>
        <w:t xml:space="preserve"> that occur at sea increasingly are portrayed on social media, and while that might constrain maritime actors from acting aggressively, it also </w:t>
      </w:r>
      <w:r w:rsidRPr="00E62B06">
        <w:rPr>
          <w:rFonts w:asciiTheme="majorHAnsi" w:hAnsiTheme="majorHAnsi" w:cstheme="majorHAnsi"/>
          <w:u w:val="single"/>
        </w:rPr>
        <w:t>could stoke protests to which governments might feel the need to respond, to assuage their publics</w:t>
      </w:r>
      <w:r w:rsidRPr="00E62B06">
        <w:rPr>
          <w:rFonts w:asciiTheme="majorHAnsi" w:hAnsiTheme="majorHAnsi" w:cstheme="majorHAnsi"/>
          <w:sz w:val="16"/>
        </w:rPr>
        <w:t xml:space="preserve">. Significant protests occurred in China following Japan's nationalization of the Senkaku Islands and in Vietnam following China's exploration activities near the Paracel Islands, but these did not result in escalatory processes and the governments in question eventually acted to quell public displays of dissatisfaction.77 However, it should be acknowledged that even a single future clash at sea may act as a trigger for nationalist sentiment, which could elevate an incident beyond its objective political or strategic value and result in unforeseen escalation. As with the Cold War, </w:t>
      </w:r>
      <w:r w:rsidRPr="00E62B06">
        <w:rPr>
          <w:rFonts w:asciiTheme="majorHAnsi" w:hAnsiTheme="majorHAnsi" w:cstheme="majorHAnsi"/>
          <w:u w:val="single"/>
        </w:rPr>
        <w:t xml:space="preserve">tensions have produced some positive outcomes, particularly in managing interactions at sea and </w:t>
      </w:r>
      <w:r w:rsidRPr="00E62B06">
        <w:rPr>
          <w:rFonts w:asciiTheme="majorHAnsi" w:hAnsiTheme="majorHAnsi" w:cstheme="majorHAnsi"/>
          <w:b/>
          <w:bCs/>
          <w:u w:val="single"/>
        </w:rPr>
        <w:t>reducing the risk of miscalculation</w:t>
      </w:r>
      <w:r w:rsidRPr="00E62B06">
        <w:rPr>
          <w:rFonts w:asciiTheme="majorHAnsi" w:hAnsiTheme="majorHAnsi" w:cstheme="majorHAnsi"/>
          <w:b/>
          <w:bCs/>
          <w:sz w:val="16"/>
        </w:rPr>
        <w:t>.</w:t>
      </w:r>
      <w:r w:rsidRPr="00E62B06">
        <w:rPr>
          <w:rFonts w:asciiTheme="majorHAnsi" w:hAnsiTheme="majorHAnsi" w:cstheme="majorHAnsi"/>
          <w:sz w:val="16"/>
        </w:rPr>
        <w:t xml:space="preserve"> The 2014 multinational Code for Unplanned Encounters at Sea (CUES) agreement indicated a desire to manage interactions at sea. Similarly, the 2016 agreement between China and the Association of Southeast Asian Nations (ASEAN) on CUES and ongoing negotiations over a code of conduct for the South China Sea should be seen as starting points to mitigate further the potential for unintended escalation at sea.78 </w:t>
      </w:r>
    </w:p>
    <w:p w:rsidR="00E11C3E" w:rsidRPr="00E62B06" w:rsidRDefault="00E11C3E" w:rsidP="00E11C3E">
      <w:pPr>
        <w:pStyle w:val="Heading3"/>
        <w:rPr>
          <w:rFonts w:asciiTheme="majorHAnsi" w:hAnsiTheme="majorHAnsi" w:cstheme="majorHAnsi"/>
        </w:rPr>
      </w:pPr>
      <w:r w:rsidRPr="00E62B06">
        <w:rPr>
          <w:rFonts w:asciiTheme="majorHAnsi" w:hAnsiTheme="majorHAnsi" w:cstheme="majorHAnsi"/>
        </w:rPr>
        <w:lastRenderedPageBreak/>
        <w:t>AT: CRISPR</w:t>
      </w:r>
    </w:p>
    <w:p w:rsidR="00E11C3E" w:rsidRPr="00E62B06" w:rsidRDefault="00E11C3E" w:rsidP="00E11C3E">
      <w:pPr>
        <w:pStyle w:val="Heading4"/>
        <w:rPr>
          <w:rFonts w:asciiTheme="majorHAnsi" w:hAnsiTheme="majorHAnsi" w:cstheme="majorHAnsi"/>
        </w:rPr>
      </w:pPr>
      <w:r w:rsidRPr="00E62B06">
        <w:rPr>
          <w:rFonts w:asciiTheme="majorHAnsi" w:hAnsiTheme="majorHAnsi" w:cstheme="majorHAnsi"/>
        </w:rPr>
        <w:t xml:space="preserve">New Chinese regulations solve – health ministry </w:t>
      </w:r>
      <w:r w:rsidRPr="00E62B06">
        <w:rPr>
          <w:rFonts w:asciiTheme="majorHAnsi" w:hAnsiTheme="majorHAnsi" w:cstheme="majorHAnsi"/>
          <w:u w:val="single"/>
        </w:rPr>
        <w:t>requires approval</w:t>
      </w:r>
      <w:r w:rsidRPr="00E62B06">
        <w:rPr>
          <w:rFonts w:asciiTheme="majorHAnsi" w:hAnsiTheme="majorHAnsi" w:cstheme="majorHAnsi"/>
        </w:rPr>
        <w:t xml:space="preserve"> before any gene editing</w:t>
      </w:r>
    </w:p>
    <w:p w:rsidR="00E11C3E" w:rsidRPr="00E62B06" w:rsidRDefault="00E11C3E" w:rsidP="00E11C3E">
      <w:pPr>
        <w:rPr>
          <w:rFonts w:asciiTheme="majorHAnsi" w:hAnsiTheme="majorHAnsi" w:cstheme="majorHAnsi"/>
        </w:rPr>
      </w:pPr>
      <w:r w:rsidRPr="00E62B06">
        <w:rPr>
          <w:rFonts w:asciiTheme="majorHAnsi" w:hAnsiTheme="majorHAnsi" w:cstheme="majorHAnsi"/>
        </w:rPr>
        <w:t xml:space="preserve">David </w:t>
      </w:r>
      <w:r w:rsidRPr="00E62B06">
        <w:rPr>
          <w:rStyle w:val="Style13ptBold"/>
          <w:rFonts w:asciiTheme="majorHAnsi" w:hAnsiTheme="majorHAnsi" w:cstheme="majorHAnsi"/>
        </w:rPr>
        <w:t>Cyranoski 19</w:t>
      </w:r>
      <w:r w:rsidRPr="00E62B06">
        <w:rPr>
          <w:rFonts w:asciiTheme="majorHAnsi" w:hAnsiTheme="majorHAnsi" w:cstheme="majorHAnsi"/>
        </w:rPr>
        <w:t xml:space="preserve"> {Journalist for Nature: International Journal of Science. 5-20-2019. “China set to introduce gene-editing regulation following CRISPR-baby furore.” https://www.nature.com/articles/d41586-019-01580-1}//JM</w:t>
      </w:r>
    </w:p>
    <w:p w:rsidR="00E11C3E" w:rsidRPr="00E62B06" w:rsidRDefault="00E11C3E" w:rsidP="00E11C3E">
      <w:pPr>
        <w:rPr>
          <w:rFonts w:asciiTheme="majorHAnsi" w:hAnsiTheme="majorHAnsi" w:cstheme="majorHAnsi"/>
          <w:sz w:val="16"/>
        </w:rPr>
      </w:pPr>
      <w:r w:rsidRPr="00E62B06">
        <w:rPr>
          <w:rStyle w:val="Emphasis"/>
          <w:rFonts w:asciiTheme="majorHAnsi" w:hAnsiTheme="majorHAnsi" w:cstheme="majorHAnsi"/>
        </w:rPr>
        <w:t>China is poised to introduce a new regulation on gene editing in humans</w:t>
      </w:r>
      <w:r w:rsidRPr="00E62B06">
        <w:rPr>
          <w:rFonts w:asciiTheme="majorHAnsi" w:hAnsiTheme="majorHAnsi" w:cstheme="majorHAnsi"/>
          <w:sz w:val="16"/>
        </w:rPr>
        <w:t xml:space="preserve">. A draft of the country’s new civil code lists human genes and embryos in a section on personality rights to be protected. </w:t>
      </w:r>
      <w:r w:rsidRPr="00E62B06">
        <w:rPr>
          <w:rStyle w:val="StyleUnderline"/>
          <w:rFonts w:asciiTheme="majorHAnsi" w:hAnsiTheme="majorHAnsi" w:cstheme="majorHAnsi"/>
        </w:rPr>
        <w:t>Experiments on genes in adults or embryos that endanger human health or violate ethical norms can accordingly be seen as a violation of a person’s fundamental rights. Lawyers say the regulation would mean that anyone who manipulates genes in humans is responsible for what happens to a person</w:t>
      </w:r>
      <w:r w:rsidRPr="00E62B06">
        <w:rPr>
          <w:rFonts w:asciiTheme="majorHAnsi" w:hAnsiTheme="majorHAnsi" w:cstheme="majorHAnsi"/>
          <w:sz w:val="16"/>
        </w:rPr>
        <w:t xml:space="preserve">. “The law makes clear that those who do research with human genes and embryos cannot endanger human health or violate ethics,” says Zhang Peng, a criminal-law scholar at Beijing Wuzi University. </w:t>
      </w:r>
      <w:r w:rsidRPr="00E62B06">
        <w:rPr>
          <w:rStyle w:val="StyleUnderline"/>
          <w:rFonts w:asciiTheme="majorHAnsi" w:hAnsiTheme="majorHAnsi" w:cstheme="majorHAnsi"/>
        </w:rPr>
        <w:t>China has been revising its civil code — the overarching legal framework that governs non-criminal disputes in areas such as marriage, inheritance and personal rights —</w:t>
      </w:r>
      <w:r w:rsidRPr="00E62B06">
        <w:rPr>
          <w:rFonts w:asciiTheme="majorHAnsi" w:hAnsiTheme="majorHAnsi" w:cstheme="majorHAnsi"/>
          <w:sz w:val="16"/>
        </w:rPr>
        <w:t xml:space="preserve"> since 2002. The latest draft was submitted last month to the country’s chief legislative body, the Standing Committee of the National People’s Congress, and is likely to be adopted next March. The inclusion of gene editing in the latest draft of the new civil code was a last-minute addition, however — prompted by uproar over gene-editing experiments carried out last November by Chinese biophysicist He Jiankui. He claimed to have done experiments on human embryos that resulted in twin girls whose DNA had been engineered to make them less susceptible to contracting HIV. The controversial experiments drew condemnation in China and internationally, and led to He’s sacking from the Southern University of Science and Technology in Shenzhen in January. He was also censured by Chinese authorities, but it was not clear whether he had broken any of the country’s laws. The revised civil code places experiments using human genes or embryos under the section of the code that ensures a person’s right to physical well-being, freedom, privacy and dignity</w:t>
      </w:r>
      <w:r w:rsidRPr="00E62B06">
        <w:rPr>
          <w:rStyle w:val="StyleUnderline"/>
          <w:rFonts w:asciiTheme="majorHAnsi" w:hAnsiTheme="majorHAnsi" w:cstheme="majorHAnsi"/>
        </w:rPr>
        <w:t>. It is the first time that regulations relating to genomes have been included in the civil code</w:t>
      </w:r>
      <w:r w:rsidRPr="00E62B06">
        <w:rPr>
          <w:rFonts w:asciiTheme="majorHAnsi" w:hAnsiTheme="majorHAnsi" w:cstheme="majorHAnsi"/>
          <w:sz w:val="16"/>
        </w:rPr>
        <w:t xml:space="preserve">, says Zhang. If the new code had been in effect when He was considering his experiments, it might have dissuaded him, says Zhang. Even if He’s work did make the twin girls less likely to get HIV, it’s possible that he inadvertently increased their susceptibility to other infectious diseases. But there’s also a danger that his experiments made unintended modifications in their genomes, as often happens in gene-editing experiments in the laboratory, leaving the twins vulnerable to genetic diseases. </w:t>
      </w:r>
      <w:r w:rsidRPr="00E62B06">
        <w:rPr>
          <w:rStyle w:val="StyleUnderline"/>
          <w:rFonts w:asciiTheme="majorHAnsi" w:hAnsiTheme="majorHAnsi" w:cstheme="majorHAnsi"/>
        </w:rPr>
        <w:t>Under these regulations, such gene-editing experiments would be</w:t>
      </w:r>
      <w:r w:rsidRPr="00E62B06">
        <w:rPr>
          <w:rFonts w:asciiTheme="majorHAnsi" w:hAnsiTheme="majorHAnsi" w:cstheme="majorHAnsi"/>
          <w:sz w:val="16"/>
        </w:rPr>
        <w:t xml:space="preserve"> illegal, says Zhang. </w:t>
      </w:r>
      <w:r w:rsidRPr="00E62B06">
        <w:rPr>
          <w:rStyle w:val="StyleUnderline"/>
          <w:rFonts w:asciiTheme="majorHAnsi" w:hAnsiTheme="majorHAnsi" w:cstheme="majorHAnsi"/>
        </w:rPr>
        <w:t xml:space="preserve">In March, the </w:t>
      </w:r>
      <w:r w:rsidRPr="00E62B06">
        <w:rPr>
          <w:rStyle w:val="Emphasis"/>
          <w:rFonts w:asciiTheme="majorHAnsi" w:hAnsiTheme="majorHAnsi" w:cstheme="majorHAnsi"/>
        </w:rPr>
        <w:t>health ministry also drafted regulations that would require scientists to get approval before editing human embryos, and would impose penalties for those who broke the rules</w:t>
      </w:r>
      <w:r w:rsidRPr="00E62B06">
        <w:rPr>
          <w:rFonts w:asciiTheme="majorHAnsi" w:hAnsiTheme="majorHAnsi" w:cstheme="majorHAnsi"/>
          <w:sz w:val="16"/>
        </w:rPr>
        <w:t>.</w:t>
      </w:r>
    </w:p>
    <w:p w:rsidR="00E11C3E" w:rsidRPr="00E62B06" w:rsidRDefault="00E11C3E" w:rsidP="00E11C3E">
      <w:pPr>
        <w:rPr>
          <w:rFonts w:asciiTheme="majorHAnsi" w:hAnsiTheme="majorHAnsi" w:cstheme="majorHAnsi"/>
          <w:sz w:val="16"/>
        </w:rPr>
      </w:pPr>
    </w:p>
    <w:p w:rsidR="00E11C3E" w:rsidRPr="00E62B06" w:rsidRDefault="00E11C3E" w:rsidP="00E11C3E">
      <w:pPr>
        <w:pStyle w:val="Heading4"/>
        <w:rPr>
          <w:rFonts w:asciiTheme="majorHAnsi" w:hAnsiTheme="majorHAnsi" w:cstheme="majorHAnsi"/>
        </w:rPr>
      </w:pPr>
      <w:r w:rsidRPr="00E62B06">
        <w:rPr>
          <w:rFonts w:asciiTheme="majorHAnsi" w:hAnsiTheme="majorHAnsi" w:cstheme="majorHAnsi"/>
        </w:rPr>
        <w:t>No risk of Chinese CRIPSR impact- they were so embarrassed by the He study they massively ramped up regulations and enforcement- other countries have laxer regulations</w:t>
      </w:r>
    </w:p>
    <w:p w:rsidR="00E11C3E" w:rsidRPr="00E62B06" w:rsidRDefault="00E11C3E" w:rsidP="00E11C3E">
      <w:pPr>
        <w:rPr>
          <w:rFonts w:asciiTheme="majorHAnsi" w:hAnsiTheme="majorHAnsi" w:cstheme="majorHAnsi"/>
        </w:rPr>
      </w:pPr>
      <w:r w:rsidRPr="00E62B06">
        <w:rPr>
          <w:rFonts w:asciiTheme="majorHAnsi" w:hAnsiTheme="majorHAnsi" w:cstheme="majorHAnsi"/>
        </w:rPr>
        <w:t xml:space="preserve">David </w:t>
      </w:r>
      <w:r w:rsidRPr="00E62B06">
        <w:rPr>
          <w:rStyle w:val="Style13ptBold"/>
          <w:rFonts w:asciiTheme="majorHAnsi" w:hAnsiTheme="majorHAnsi" w:cstheme="majorHAnsi"/>
        </w:rPr>
        <w:t>Cyranoski 19</w:t>
      </w:r>
      <w:r w:rsidRPr="00E62B06">
        <w:rPr>
          <w:rFonts w:asciiTheme="majorHAnsi" w:hAnsiTheme="majorHAnsi" w:cstheme="majorHAnsi"/>
        </w:rPr>
        <w:t xml:space="preserve"> {Journalist for Nature: International Journal of Science. 5-20-2019. “The CRISPR-baby scandal: what’s next for human gene-editing.” https://www.nature.com/articles/d41586-019-00673-1}//JM</w:t>
      </w:r>
    </w:p>
    <w:p w:rsidR="00E11C3E" w:rsidRPr="00E62B06" w:rsidRDefault="00E11C3E" w:rsidP="00E11C3E">
      <w:pPr>
        <w:rPr>
          <w:rFonts w:asciiTheme="majorHAnsi" w:hAnsiTheme="majorHAnsi" w:cstheme="majorHAnsi"/>
          <w:sz w:val="16"/>
        </w:rPr>
      </w:pPr>
      <w:r w:rsidRPr="00E62B06">
        <w:rPr>
          <w:rFonts w:asciiTheme="majorHAnsi" w:hAnsiTheme="majorHAnsi" w:cstheme="majorHAnsi"/>
          <w:sz w:val="16"/>
        </w:rPr>
        <w:t xml:space="preserve">How could He’s actions affect other research? </w:t>
      </w:r>
      <w:r w:rsidRPr="00E62B06">
        <w:rPr>
          <w:rStyle w:val="StyleUnderline"/>
          <w:rFonts w:asciiTheme="majorHAnsi" w:hAnsiTheme="majorHAnsi" w:cstheme="majorHAnsi"/>
        </w:rPr>
        <w:t>Four years ago, a team of scientists from Guangzhou published a paper1 describing the use of gene-editing techniques in a human embryo</w:t>
      </w:r>
      <w:r w:rsidRPr="00E62B06">
        <w:rPr>
          <w:rFonts w:asciiTheme="majorHAnsi" w:hAnsiTheme="majorHAnsi" w:cstheme="majorHAnsi"/>
          <w:sz w:val="16"/>
        </w:rPr>
        <w:t>. The researchers used embryos with a mutation that would prevent them from growing into fetuses</w:t>
      </w:r>
      <w:r w:rsidRPr="00E62B06">
        <w:rPr>
          <w:rStyle w:val="StyleUnderline"/>
          <w:rFonts w:asciiTheme="majorHAnsi" w:hAnsiTheme="majorHAnsi" w:cstheme="majorHAnsi"/>
        </w:rPr>
        <w:t>. It was</w:t>
      </w:r>
      <w:r w:rsidRPr="00E62B06">
        <w:rPr>
          <w:rFonts w:asciiTheme="majorHAnsi" w:hAnsiTheme="majorHAnsi" w:cstheme="majorHAnsi"/>
          <w:sz w:val="16"/>
        </w:rPr>
        <w:t>, nevertheless</w:t>
      </w:r>
      <w:r w:rsidRPr="00E62B06">
        <w:rPr>
          <w:rStyle w:val="StyleUnderline"/>
          <w:rFonts w:asciiTheme="majorHAnsi" w:hAnsiTheme="majorHAnsi" w:cstheme="majorHAnsi"/>
        </w:rPr>
        <w:t xml:space="preserve">, an earthshaking study, and it triggered immediate questions about germline editing. </w:t>
      </w:r>
      <w:r w:rsidRPr="00E62B06">
        <w:rPr>
          <w:rFonts w:asciiTheme="majorHAnsi" w:hAnsiTheme="majorHAnsi" w:cstheme="majorHAnsi"/>
          <w:sz w:val="16"/>
        </w:rPr>
        <w:t xml:space="preserve">Over the next two years, several groups — from China, the United States and the United Kingdom — published results2–4 of similar experiments. The studies went from using non-viable embryos to using ones that could conceivably be implanted. Some tested new gene-editing techniques or combined gene editing with cloning. Others verified gene editing’s ability to correct mutations associated with genetic disease and analysed genes important in early embryo development, including some implicated in the failure of some pregnancies. The experiments triggered warnings. Although the scientists involved touted their work as careful </w:t>
      </w:r>
      <w:r w:rsidRPr="00E62B06">
        <w:rPr>
          <w:rFonts w:asciiTheme="majorHAnsi" w:hAnsiTheme="majorHAnsi" w:cstheme="majorHAnsi"/>
          <w:sz w:val="16"/>
        </w:rPr>
        <w:lastRenderedPageBreak/>
        <w:t xml:space="preserve">basic research, many ethicists saw only one possible outcome: a clinical application not unlike what He has claimed to have done. Following the fiasco with He, will those who are conducting embryo experiments face a backlash? </w:t>
      </w:r>
      <w:r w:rsidRPr="00E62B06">
        <w:rPr>
          <w:rStyle w:val="StyleUnderline"/>
          <w:rFonts w:asciiTheme="majorHAnsi" w:hAnsiTheme="majorHAnsi" w:cstheme="majorHAnsi"/>
        </w:rPr>
        <w:t xml:space="preserve">Some think that the outrage over He’s acts will pass </w:t>
      </w:r>
      <w:r w:rsidRPr="00E62B06">
        <w:rPr>
          <w:rFonts w:asciiTheme="majorHAnsi" w:hAnsiTheme="majorHAnsi" w:cstheme="majorHAnsi"/>
          <w:sz w:val="16"/>
        </w:rPr>
        <w:t xml:space="preserve">before that happens. “News cycles are just so short these days,” says Kimmelman. “I’d be surprised if there are any major disruptions to research as a result of this.” </w:t>
      </w:r>
      <w:r w:rsidRPr="00E62B06">
        <w:rPr>
          <w:rStyle w:val="StyleUnderline"/>
          <w:rFonts w:asciiTheme="majorHAnsi" w:hAnsiTheme="majorHAnsi" w:cstheme="majorHAnsi"/>
        </w:rPr>
        <w:t>But Shoukhrat Mitalipov, a reproductive biologist</w:t>
      </w:r>
      <w:r w:rsidRPr="00E62B06">
        <w:rPr>
          <w:rFonts w:asciiTheme="majorHAnsi" w:hAnsiTheme="majorHAnsi" w:cstheme="majorHAnsi"/>
          <w:sz w:val="16"/>
        </w:rPr>
        <w:t xml:space="preserve"> at the Oregon Health &amp; Science University in Portland</w:t>
      </w:r>
      <w:r w:rsidRPr="00E62B06">
        <w:rPr>
          <w:rStyle w:val="StyleUnderline"/>
          <w:rFonts w:asciiTheme="majorHAnsi" w:hAnsiTheme="majorHAnsi" w:cstheme="majorHAnsi"/>
        </w:rPr>
        <w:t xml:space="preserve">, fears the </w:t>
      </w:r>
      <w:r w:rsidRPr="00E62B06">
        <w:rPr>
          <w:rStyle w:val="Emphasis"/>
          <w:rFonts w:asciiTheme="majorHAnsi" w:hAnsiTheme="majorHAnsi" w:cstheme="majorHAnsi"/>
        </w:rPr>
        <w:t>controversy could affect factors such as funding and regulatory approvals</w:t>
      </w:r>
      <w:r w:rsidRPr="00E62B06">
        <w:rPr>
          <w:rFonts w:asciiTheme="majorHAnsi" w:hAnsiTheme="majorHAnsi" w:cstheme="majorHAnsi"/>
          <w:sz w:val="16"/>
        </w:rPr>
        <w:t xml:space="preserve">. Mitalipov is working on ways to repair mutated genes in human embryos, and hopes that the approach can one day be used to edit out heritable diseases. The US government prohibits federal funding for such experiments, but Mitalipov and a handful of other US researchers have managed to find other grant money for the work. Right now, Mitalipov is cautious. “It might be a bit early to evaluate a backlash,” he says. “For sure, this case did not help.” </w:t>
      </w:r>
      <w:r w:rsidRPr="00E62B06">
        <w:rPr>
          <w:rStyle w:val="Emphasis"/>
          <w:rFonts w:asciiTheme="majorHAnsi" w:hAnsiTheme="majorHAnsi" w:cstheme="majorHAnsi"/>
        </w:rPr>
        <w:t>Some scientists have called for a global moratorium</w:t>
      </w:r>
      <w:r w:rsidRPr="00E62B06">
        <w:rPr>
          <w:rStyle w:val="StyleUnderline"/>
          <w:rFonts w:asciiTheme="majorHAnsi" w:hAnsiTheme="majorHAnsi" w:cstheme="majorHAnsi"/>
        </w:rPr>
        <w:t xml:space="preserve"> on all research that would tinker with the genes of human embryos, whether or not the embryos are subsequently implanted. The</w:t>
      </w:r>
      <w:r w:rsidRPr="00E62B06">
        <w:rPr>
          <w:rFonts w:asciiTheme="majorHAnsi" w:hAnsiTheme="majorHAnsi" w:cstheme="majorHAnsi"/>
          <w:sz w:val="16"/>
        </w:rPr>
        <w:t xml:space="preserve"> concern is that any such research could lead to other premature attempts</w:t>
      </w:r>
      <w:r w:rsidRPr="00E62B06">
        <w:rPr>
          <w:rStyle w:val="StyleUnderline"/>
          <w:rFonts w:asciiTheme="majorHAnsi" w:hAnsiTheme="majorHAnsi" w:cstheme="majorHAnsi"/>
        </w:rPr>
        <w:t>. “As we have clearly learnt from China, nothing prevents someone from going rogue,”</w:t>
      </w:r>
      <w:r w:rsidRPr="00E62B06">
        <w:rPr>
          <w:rFonts w:asciiTheme="majorHAnsi" w:hAnsiTheme="majorHAnsi" w:cstheme="majorHAnsi"/>
          <w:sz w:val="16"/>
        </w:rPr>
        <w:t xml:space="preserve"> says Fyodor Urnov, an Innovative Genomics Institute investigator at the University of California, Berkeley. </w:t>
      </w:r>
      <w:r w:rsidRPr="00E62B06">
        <w:rPr>
          <w:rStyle w:val="StyleUnderline"/>
          <w:rFonts w:asciiTheme="majorHAnsi" w:hAnsiTheme="majorHAnsi" w:cstheme="majorHAnsi"/>
        </w:rPr>
        <w:t>He argues that such attempts could taint other safe and ethical uses of gene editing</w:t>
      </w:r>
      <w:r w:rsidRPr="00E62B06">
        <w:rPr>
          <w:rFonts w:asciiTheme="majorHAnsi" w:hAnsiTheme="majorHAnsi" w:cstheme="majorHAnsi"/>
          <w:sz w:val="16"/>
        </w:rPr>
        <w:t xml:space="preserve">, such as his efforts to correct mutations in adult cells, which would not alter the germ line. “I am strongly for a complete moratorium on all embryo editing,” he says. </w:t>
      </w:r>
      <w:r w:rsidRPr="00E62B06">
        <w:rPr>
          <w:rStyle w:val="StyleUnderline"/>
          <w:rFonts w:asciiTheme="majorHAnsi" w:hAnsiTheme="majorHAnsi" w:cstheme="majorHAnsi"/>
        </w:rPr>
        <w:t>Momentum has grown for some sort of international moratorium</w:t>
      </w:r>
      <w:r w:rsidRPr="00E62B06">
        <w:rPr>
          <w:rFonts w:asciiTheme="majorHAnsi" w:hAnsiTheme="majorHAnsi" w:cstheme="majorHAnsi"/>
          <w:sz w:val="16"/>
        </w:rPr>
        <w:t xml:space="preserve">, and powerful figures such as Francis Collins, director of the US National Institutes of Health, have voiced support for one. Some countries, including Canada, already have policies that ban the use of human-embryo gene editing even if there is no intention of implanting the embryo (see ‘The legal landscape’). Source: R. Isasi et al. Science 351, 337–339 (2016). The future of embryo editing, especially with the intention of producing babies, might depend on the debate over the need for it. Many sceptics point out that, although gene editing can help to avoid passing on some disorders, many of these conditions can already be avoided using a technique known as preimplantation genetic diagnosis (PGD) in which embryos created through in vitro fertilization are screened for specific mutations. But, in the wake of the He scandal, some prominent scientists and bioethicists have gone to bat for gene editing. In three articles5-7 published earlier this year, George Daley, Robin Lovell-Badge, Julie Steffann and Charo all voiced support for it as a necessary alternative to PGD when there are too few embryos to find one suitable for implantation, and in rare cases when both parents have two copies of a disease mutation. In some instances, gene editing might be the only way to ensure fertility treatments are successful, says bioethicist Tetsuya Ishii of Hokkaido University in Sapporo, Japan. Where will the next CRISPR babies be born? Although He’s plans to win support for his project backfired, no one doubts that there will be more mavericks like him. The technique is easy; some of its applications are compelling; and the publicity can be enormous. But where and under what circumstances another gene-edited baby could be conceived is anyone’s guess. China would be an obvious choice, having produced the majority of gene-edited human embryos for research. The country also has an ambiguous stance towards gene editing. But </w:t>
      </w:r>
      <w:r w:rsidRPr="00E62B06">
        <w:rPr>
          <w:rStyle w:val="Emphasis"/>
          <w:rFonts w:asciiTheme="majorHAnsi" w:hAnsiTheme="majorHAnsi" w:cstheme="majorHAnsi"/>
        </w:rPr>
        <w:t>He’s actions seem to have embarrassed China</w:t>
      </w:r>
      <w:r w:rsidRPr="00E62B06">
        <w:rPr>
          <w:rStyle w:val="StyleUnderline"/>
          <w:rFonts w:asciiTheme="majorHAnsi" w:hAnsiTheme="majorHAnsi" w:cstheme="majorHAnsi"/>
        </w:rPr>
        <w:t>, judging by the removal of references to him from government websites and censorship on social-media platforms</w:t>
      </w:r>
      <w:r w:rsidRPr="00E62B06">
        <w:rPr>
          <w:rFonts w:asciiTheme="majorHAnsi" w:hAnsiTheme="majorHAnsi" w:cstheme="majorHAnsi"/>
          <w:sz w:val="16"/>
        </w:rPr>
        <w:t xml:space="preserve"> such as WeChat. (It was one of the top ten censored topics of 2018</w:t>
      </w:r>
      <w:r w:rsidRPr="00E62B06">
        <w:rPr>
          <w:rStyle w:val="StyleUnderline"/>
          <w:rFonts w:asciiTheme="majorHAnsi" w:hAnsiTheme="majorHAnsi" w:cstheme="majorHAnsi"/>
        </w:rPr>
        <w:t xml:space="preserve">.) He’s actions might </w:t>
      </w:r>
      <w:r w:rsidRPr="00E62B06">
        <w:rPr>
          <w:rStyle w:val="Emphasis"/>
          <w:rFonts w:asciiTheme="majorHAnsi" w:hAnsiTheme="majorHAnsi" w:cstheme="majorHAnsi"/>
        </w:rPr>
        <w:t>prompt</w:t>
      </w:r>
      <w:r w:rsidRPr="00E62B06">
        <w:rPr>
          <w:rStyle w:val="StyleUnderline"/>
          <w:rFonts w:asciiTheme="majorHAnsi" w:hAnsiTheme="majorHAnsi" w:cstheme="majorHAnsi"/>
        </w:rPr>
        <w:t xml:space="preserve"> China to develop new </w:t>
      </w:r>
      <w:r w:rsidRPr="00E62B06">
        <w:rPr>
          <w:rStyle w:val="Emphasis"/>
          <w:rFonts w:asciiTheme="majorHAnsi" w:hAnsiTheme="majorHAnsi" w:cstheme="majorHAnsi"/>
        </w:rPr>
        <w:t>regulations and better institutional oversight</w:t>
      </w:r>
      <w:r w:rsidRPr="00E62B06">
        <w:rPr>
          <w:rFonts w:asciiTheme="majorHAnsi" w:hAnsiTheme="majorHAnsi" w:cstheme="majorHAnsi"/>
          <w:sz w:val="16"/>
        </w:rPr>
        <w:t xml:space="preserve">, says Leigh Turner, </w:t>
      </w:r>
      <w:r w:rsidRPr="00E62B06">
        <w:rPr>
          <w:rStyle w:val="StyleUnderline"/>
          <w:rFonts w:asciiTheme="majorHAnsi" w:hAnsiTheme="majorHAnsi" w:cstheme="majorHAnsi"/>
        </w:rPr>
        <w:t>a bioethicist at the University of Minnesota in Minneapolis</w:t>
      </w:r>
      <w:r w:rsidRPr="00E62B06">
        <w:rPr>
          <w:rFonts w:asciiTheme="majorHAnsi" w:hAnsiTheme="majorHAnsi" w:cstheme="majorHAnsi"/>
          <w:sz w:val="16"/>
        </w:rPr>
        <w:t xml:space="preserve">. In December, the education ministry called on universities to investigate whether any of their researchers were engaging in controversial gene-editing activity. And China’s annual legislative meetings start on 3 March, so stricter laws could be around the corner. </w:t>
      </w:r>
      <w:r w:rsidRPr="00E62B06">
        <w:rPr>
          <w:rStyle w:val="StyleUnderline"/>
          <w:rFonts w:asciiTheme="majorHAnsi" w:hAnsiTheme="majorHAnsi" w:cstheme="majorHAnsi"/>
        </w:rPr>
        <w:t xml:space="preserve">But </w:t>
      </w:r>
      <w:r w:rsidRPr="00E62B06">
        <w:rPr>
          <w:rStyle w:val="Emphasis"/>
          <w:rFonts w:asciiTheme="majorHAnsi" w:hAnsiTheme="majorHAnsi" w:cstheme="majorHAnsi"/>
        </w:rPr>
        <w:t>there are many places with lax policies</w:t>
      </w:r>
      <w:r w:rsidRPr="00E62B06">
        <w:rPr>
          <w:rStyle w:val="StyleUnderline"/>
          <w:rFonts w:asciiTheme="majorHAnsi" w:hAnsiTheme="majorHAnsi" w:cstheme="majorHAnsi"/>
        </w:rPr>
        <w:t xml:space="preserve"> governing new biomedical technologies</w:t>
      </w:r>
      <w:r w:rsidRPr="00E62B06">
        <w:rPr>
          <w:rFonts w:asciiTheme="majorHAnsi" w:hAnsiTheme="majorHAnsi" w:cstheme="majorHAnsi"/>
          <w:sz w:val="16"/>
        </w:rPr>
        <w:t xml:space="preserve">. Ishii has surveyed countries with </w:t>
      </w:r>
      <w:r w:rsidRPr="00E62B06">
        <w:rPr>
          <w:rStyle w:val="StyleUnderline"/>
          <w:rFonts w:asciiTheme="majorHAnsi" w:hAnsiTheme="majorHAnsi" w:cstheme="majorHAnsi"/>
        </w:rPr>
        <w:t>clinics that offer mitochondrial replacement therapy</w:t>
      </w:r>
      <w:r w:rsidRPr="00E62B06">
        <w:rPr>
          <w:rFonts w:asciiTheme="majorHAnsi" w:hAnsiTheme="majorHAnsi" w:cstheme="majorHAnsi"/>
          <w:sz w:val="16"/>
        </w:rPr>
        <w:t xml:space="preserve"> (MRT), a controversial procedure that has been used to correct genetic defects and boost success in pregnancies. MRT is forbidden in many countries because of uncertainties about its safety, but Ishii has </w:t>
      </w:r>
      <w:r w:rsidRPr="00E62B06">
        <w:rPr>
          <w:rStyle w:val="StyleUnderline"/>
          <w:rFonts w:asciiTheme="majorHAnsi" w:hAnsiTheme="majorHAnsi" w:cstheme="majorHAnsi"/>
        </w:rPr>
        <w:t xml:space="preserve">identified clinics offering the procedure </w:t>
      </w:r>
      <w:r w:rsidRPr="00E62B06">
        <w:rPr>
          <w:rStyle w:val="Emphasis"/>
          <w:rFonts w:asciiTheme="majorHAnsi" w:hAnsiTheme="majorHAnsi" w:cstheme="majorHAnsi"/>
        </w:rPr>
        <w:t>in Russia, Ukraine, Spain, Albania and Israel</w:t>
      </w:r>
      <w:r w:rsidRPr="00E62B06">
        <w:rPr>
          <w:rStyle w:val="StyleUnderline"/>
          <w:rFonts w:asciiTheme="majorHAnsi" w:hAnsiTheme="majorHAnsi" w:cstheme="majorHAnsi"/>
        </w:rPr>
        <w:t>. Most of these also have lax regulations on gene editing</w:t>
      </w:r>
      <w:r w:rsidRPr="00E62B06">
        <w:rPr>
          <w:rFonts w:asciiTheme="majorHAnsi" w:hAnsiTheme="majorHAnsi" w:cstheme="majorHAnsi"/>
          <w:sz w:val="16"/>
        </w:rPr>
        <w:t>, so the clinics could begin to offer untested services to curious parents at any time. “There are so many candidates,” he says. Kimmelman suspects the next maverick will emerge from a large country: the more scientists there are, the more chances there are for ‘anomalous’ behaviour. It would probably be a nation that is not well established scientifically, he says. “Incentives for a stunt like [He’s] are probably diminished in a country where there are clearer and easier paths to scientific status.” Or perhaps a researcher or physician from a more developed and tightly regulated country will travel somewhere to produce a gene-edited baby. That happened with MRT, when a doctor from New York travelled to Mexico to help a couple interested in using the technology. The investigations into He and others — and any punishments they might face — could influence where researchers choose for their next attempts, says Turner. If He’s collaborators outside China are subjected to sanctions, that might help to limit researchers based in countries with strict laws from working outside those jurisdictions. “What happens to Michael Deem — if in fact he was a meaningful participant in the germline gene-editing study — will also send a message,” says Turner. But the wide range of laws leaves the door open to further attempts. “If different jurisdictions adopt widely varying governance models for germline gene editing,” says Turner, “it seems plausible that at least some scientists will pursue opportunities to conduct clinical research.f</w:t>
      </w:r>
    </w:p>
    <w:p w:rsidR="0021505D" w:rsidRPr="00E62B06" w:rsidRDefault="0021505D" w:rsidP="00227C96">
      <w:pPr>
        <w:rPr>
          <w:rFonts w:asciiTheme="majorHAnsi" w:hAnsiTheme="majorHAnsi" w:cstheme="majorHAnsi"/>
          <w:sz w:val="16"/>
        </w:rPr>
      </w:pPr>
    </w:p>
    <w:p w:rsidR="0021505D" w:rsidRPr="00E62B06" w:rsidRDefault="0021505D" w:rsidP="0021505D">
      <w:pPr>
        <w:pStyle w:val="Heading2"/>
        <w:rPr>
          <w:rFonts w:asciiTheme="majorHAnsi" w:hAnsiTheme="majorHAnsi" w:cstheme="majorHAnsi"/>
        </w:rPr>
      </w:pPr>
      <w:r w:rsidRPr="00E62B06">
        <w:rPr>
          <w:rFonts w:asciiTheme="majorHAnsi" w:hAnsiTheme="majorHAnsi" w:cstheme="majorHAnsi"/>
        </w:rPr>
        <w:lastRenderedPageBreak/>
        <w:t>**AT: India Conflict**</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India War</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No India draw-in – Asian nuclear triangle, China and Pakistan </w:t>
      </w:r>
      <w:r w:rsidRPr="00E62B06">
        <w:rPr>
          <w:rFonts w:asciiTheme="majorHAnsi" w:hAnsiTheme="majorHAnsi" w:cstheme="majorHAnsi"/>
          <w:u w:val="single"/>
        </w:rPr>
        <w:t>prevent</w:t>
      </w:r>
      <w:r w:rsidRPr="00E62B06">
        <w:rPr>
          <w:rFonts w:asciiTheme="majorHAnsi" w:hAnsiTheme="majorHAnsi" w:cstheme="majorHAnsi"/>
        </w:rPr>
        <w:t xml:space="preserve"> escalation</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Zachary </w:t>
      </w:r>
      <w:r w:rsidRPr="00E62B06">
        <w:rPr>
          <w:rStyle w:val="Style13ptBold"/>
          <w:rFonts w:asciiTheme="majorHAnsi" w:hAnsiTheme="majorHAnsi" w:cstheme="majorHAnsi"/>
        </w:rPr>
        <w:t>Keck 19</w:t>
      </w:r>
      <w:r w:rsidRPr="00E62B06">
        <w:rPr>
          <w:rFonts w:asciiTheme="majorHAnsi" w:hAnsiTheme="majorHAnsi" w:cstheme="majorHAnsi"/>
        </w:rPr>
        <w:t xml:space="preserve"> {Zachary Keck is the former managing editor of the National Interest. 2-15-2019. “Billions Dead: That’s What Could Happen if India And Pakistan Wage a Nuclear War.” https://go-galegroup-com.proxy.lib.umich.edu/ps/i.do?p=ITOF&amp;u=umuser&amp;id=GALE%7CA574336299&amp;v=2.1&amp;it=r&amp;sid=summon}//JM</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Armed with what they believe is reasonable intelligence about the locations of Pakistan's strategic forces, highly accurate missiles and MIRVs to target them, and a missile defense that has a shot at cleaning up any Pakistani missiles that survived the first strike, Indian leaders might be tempted to launch a counterforce first strike. With the world's attention firmly fixated on North Korea, the greatest possibility of nuclear war is in fact on the other side of Asia. (This first appeared back in 2017.) That place is what could be called the nuclear triangle of Pakistan, India and China. </w:t>
      </w:r>
      <w:r w:rsidRPr="00E62B06">
        <w:rPr>
          <w:rStyle w:val="StyleUnderline"/>
          <w:rFonts w:asciiTheme="majorHAnsi" w:hAnsiTheme="majorHAnsi" w:cstheme="majorHAnsi"/>
        </w:rPr>
        <w:t>Although Chinese and Indian forces are currently engaged in a standoff, traditionally the most dangerous flashpoint along the triangle has been the Indo-Pakistani border</w:t>
      </w:r>
      <w:r w:rsidRPr="00E62B06">
        <w:rPr>
          <w:rFonts w:asciiTheme="majorHAnsi" w:hAnsiTheme="majorHAnsi" w:cstheme="majorHAnsi"/>
          <w:sz w:val="16"/>
        </w:rPr>
        <w:t xml:space="preserve">. The two countries fought three major wars before acquiring nuclear weapons, and one minor one afterwards. And this doesn't even include the countless other armed skirmishes and other incidents that are a regular occurrence. At the heart of this conflict, of course, is the territorial dispute over the northern Indian state of Jammu and Kashmir, the latter part of which Pakistan lays claim to. Also key to the nuclear dimension of the conflict is the fact that </w:t>
      </w:r>
      <w:r w:rsidRPr="00E62B06">
        <w:rPr>
          <w:rStyle w:val="StyleUnderline"/>
          <w:rFonts w:asciiTheme="majorHAnsi" w:hAnsiTheme="majorHAnsi" w:cstheme="majorHAnsi"/>
        </w:rPr>
        <w:t xml:space="preserve">India's conventional capabilities are vastly superior to Pakistan's. </w:t>
      </w:r>
      <w:r w:rsidRPr="00E62B06">
        <w:rPr>
          <w:rFonts w:asciiTheme="majorHAnsi" w:hAnsiTheme="majorHAnsi" w:cstheme="majorHAnsi"/>
          <w:sz w:val="16"/>
        </w:rPr>
        <w:t>Consequently, Islamabad has adopted a nuclear doctrine of using tactical nuclear weapons against Indian forces to offset the latter's conventional superiority. If this situation sounds similar, that is because this is the same strategy the U.S.-led NATO forces adopted against the Soviet Union during the Cold War. In the face of a numerically superior Soviet military, the United States, starting with the Eisenhower administration, turned to nuclear weapons to defend Western Europe from a Soviet attack. Although nearly every U.S. president, as well as countless European leaders, were uncomfortable with this escalatory strategy, they were unable to escape the military realities undergirding it until at least the Reagan administration. At an event at the Stimson Center in Washington this week, Feroz Khan, a former brigadier in the Pakistan Army and author of one of the best books on the country's nuclear program, said that Pakistani military leaders explicitly based their nuclear doctrine on NATO's Cold War strategy. But as Vipin Narang, a newly tenured MIT professor who was on the same panel, pointed out, an important difference between NATO and Pakistan's strategies is that the latter has used its nuclear shield as a cover to support countless terrorist attacks inside India. Among the most audacious were the 2001 attacks on India's parliament and the 2008 siege of Mumbai, which killed over 150 people. Had such an attack occurred in the United States, Narang said, America would have ended a nation-state. Th</w:t>
      </w:r>
      <w:r w:rsidRPr="00E62B06">
        <w:rPr>
          <w:rStyle w:val="StyleUnderline"/>
          <w:rFonts w:asciiTheme="majorHAnsi" w:hAnsiTheme="majorHAnsi" w:cstheme="majorHAnsi"/>
        </w:rPr>
        <w:t>e reason why India didn't respond to force, according to Narang, is that despite its alleged Cold Start doctrine Indian leaders were unsure exactly where Pakistan's nuclear threshold stood</w:t>
      </w:r>
      <w:r w:rsidRPr="00E62B06">
        <w:rPr>
          <w:rFonts w:asciiTheme="majorHAnsi" w:hAnsiTheme="majorHAnsi" w:cstheme="majorHAnsi"/>
          <w:sz w:val="16"/>
        </w:rPr>
        <w:t xml:space="preserve">. That is, even </w:t>
      </w:r>
      <w:r w:rsidRPr="00E62B06">
        <w:rPr>
          <w:rStyle w:val="StyleUnderline"/>
          <w:rFonts w:asciiTheme="majorHAnsi" w:hAnsiTheme="majorHAnsi" w:cstheme="majorHAnsi"/>
        </w:rPr>
        <w:t>if Indian leaders believed they were launching a limited attack, they couldn't be sure that Pakistani leaders wouldn't view it as expansive enough to justify using nuclear weapo</w:t>
      </w:r>
      <w:r w:rsidRPr="00E62B06">
        <w:rPr>
          <w:rFonts w:asciiTheme="majorHAnsi" w:hAnsiTheme="majorHAnsi" w:cstheme="majorHAnsi"/>
          <w:sz w:val="16"/>
        </w:rPr>
        <w:t xml:space="preserve">ns. This is no accident: as Khan said, Pakistani leaders intentionally leave their nuclear threshold ambiguous. </w:t>
      </w:r>
      <w:r w:rsidRPr="00E62B06">
        <w:rPr>
          <w:rStyle w:val="StyleUnderline"/>
          <w:rFonts w:asciiTheme="majorHAnsi" w:hAnsiTheme="majorHAnsi" w:cstheme="majorHAnsi"/>
        </w:rPr>
        <w:t>Nonetheless, there is no guarantee that India's restraint will continue in the future</w:t>
      </w:r>
      <w:r w:rsidRPr="00E62B06">
        <w:rPr>
          <w:rFonts w:asciiTheme="majorHAnsi" w:hAnsiTheme="majorHAnsi" w:cstheme="majorHAnsi"/>
          <w:sz w:val="16"/>
        </w:rPr>
        <w:t xml:space="preserve">. Indeed, as Michael Krepon quipped, "Miscalculation is South Asia's middle name." </w:t>
      </w:r>
      <w:r w:rsidRPr="00E62B06">
        <w:rPr>
          <w:rStyle w:val="StyleUnderline"/>
          <w:rFonts w:asciiTheme="majorHAnsi" w:hAnsiTheme="majorHAnsi" w:cstheme="majorHAnsi"/>
        </w:rPr>
        <w:t>Much of the panel's discussion was focused on technological changes that might exacerbate this already-combustible situation. Narang took the lead in describing how India was acquiring the capabilities to pursue counterforce strikes</w:t>
      </w:r>
      <w:r w:rsidRPr="00E62B06">
        <w:rPr>
          <w:rFonts w:asciiTheme="majorHAnsi" w:hAnsiTheme="majorHAnsi" w:cstheme="majorHAnsi"/>
          <w:sz w:val="16"/>
        </w:rPr>
        <w:t xml:space="preserve"> (i.e., take out Pakistan's nuclear arsenal in a preventive or more likely preemptive strike). These included advances in information, surveillance and reconnaissance capabilities to be able to track and target Islamabad's strategic forces, as well as a missile-defense system that could take care of any missiles the first strike didn't destroy. He also noted that India is pursuing a number of missile capabilities highly suited for counterforce missions, such as Multiple Independently Targetable Reentry Vehicles (MIRVs), Maneuverable Reentry Vehicles (MARVs) and the highly accurate BrahMos missiles that Dehli developed jointly with Russia. "BrahMos is one hell of a counterforce weapon," even without nuclear warheads, Narang contended. As Narang himself admitted, </w:t>
      </w:r>
      <w:r w:rsidRPr="00E62B06">
        <w:rPr>
          <w:rStyle w:val="StyleUnderline"/>
          <w:rFonts w:asciiTheme="majorHAnsi" w:hAnsiTheme="majorHAnsi" w:cstheme="majorHAnsi"/>
        </w:rPr>
        <w:t>there's little reason to believe that India is abandoning its no-first-use nuclear doctrine in favor of a first-strike one.</w:t>
      </w:r>
      <w:r w:rsidRPr="00E62B06">
        <w:rPr>
          <w:rFonts w:asciiTheme="majorHAnsi" w:hAnsiTheme="majorHAnsi" w:cstheme="majorHAnsi"/>
          <w:sz w:val="16"/>
        </w:rPr>
        <w:t xml:space="preserve"> Still, keeping in mind Krepon's point about miscalculation, </w:t>
      </w:r>
      <w:r w:rsidRPr="00E62B06">
        <w:rPr>
          <w:rStyle w:val="StyleUnderline"/>
          <w:rFonts w:asciiTheme="majorHAnsi" w:hAnsiTheme="majorHAnsi" w:cstheme="majorHAnsi"/>
        </w:rPr>
        <w:t>that doesn't mean that these technological changes don't increase the potential for a nuclear war. It is not hard to imagine a scenario where the two sides stumble into a nuclear war that neither side wants.</w:t>
      </w:r>
      <w:r w:rsidRPr="00E62B06">
        <w:rPr>
          <w:rFonts w:asciiTheme="majorHAnsi" w:hAnsiTheme="majorHAnsi" w:cstheme="majorHAnsi"/>
          <w:sz w:val="16"/>
        </w:rPr>
        <w:t xml:space="preserve"> Perhaps the most plausible scenario would start with a Mumbai-style attack that Indian leaders decide they must respond to. In hopes of keeping the conflict limited to conventional weapons, Delhi might authorize limited punitive raids inside Pakistan, perhaps targeting some of the terrorist camps near the border. These attacks might be misinterpreted by Pakistani leaders, or else unintentionally cross Islamabad's nuclear thresholds. In an attempt to deescalate by escalating, or else to halt what they believe is an Indian invasion, Pakistani leaders could use tactical nuclear weapons against the Indian troops inside Pakistan. </w:t>
      </w:r>
      <w:r w:rsidRPr="00E62B06">
        <w:rPr>
          <w:rStyle w:val="StyleUnderline"/>
          <w:rFonts w:asciiTheme="majorHAnsi" w:hAnsiTheme="majorHAnsi" w:cstheme="majorHAnsi"/>
        </w:rPr>
        <w:t xml:space="preserve">With nuclear weapons introduced, Delhi's no-first-use doctrine no longer </w:t>
      </w:r>
      <w:r w:rsidRPr="00E62B06">
        <w:rPr>
          <w:rStyle w:val="StyleUnderline"/>
          <w:rFonts w:asciiTheme="majorHAnsi" w:hAnsiTheme="majorHAnsi" w:cstheme="majorHAnsi"/>
        </w:rPr>
        <w:lastRenderedPageBreak/>
        <w:t>applies. Indian leaders, knowing they'd face incredible domestic pressure to respond, would also have no guarantee that Pakistani leaders didn't intend to follow the tactical use of nuclear weapo</w:t>
      </w:r>
      <w:r w:rsidRPr="00E62B06">
        <w:rPr>
          <w:rFonts w:asciiTheme="majorHAnsi" w:hAnsiTheme="majorHAnsi" w:cstheme="majorHAnsi"/>
          <w:sz w:val="16"/>
        </w:rPr>
        <w:t xml:space="preserve">ns with strategic strikes against Indian cities. Armed with what they believe is reasonable intelligence about the locations of Pakistan's strategic forces, highly accurate missiles and MIRVs to target them, and a missile defense that has a shot at cleaning up any Pakistani missiles that survived the first strike, Indian leaders might be tempted to launch a counterforce first strike. As former Indian National Security Advisor Shivshankar Menon wrote in his memoirs (which Narang first drew people's attention to at the Carnegie Nuclear Policy Conference in March): "India would hardly risk giving Pakistan the chance to carry out a massive nuclear strike after the Indian response to Pakistan using tactical nuclear weapons. In other words, Pakistani tactical nuclear weapon use would effectively free India to undertake a comprehensive first strike against Pakistan." </w:t>
      </w:r>
      <w:r w:rsidRPr="00E62B06">
        <w:rPr>
          <w:rStyle w:val="StyleUnderline"/>
          <w:rFonts w:asciiTheme="majorHAnsi" w:hAnsiTheme="majorHAnsi" w:cstheme="majorHAnsi"/>
        </w:rPr>
        <w:t>One factor Indian leaders would be forced to consider is how the other third of Asian nuclear triangle, China, would</w:t>
      </w:r>
      <w:r w:rsidRPr="00E62B06">
        <w:rPr>
          <w:rFonts w:asciiTheme="majorHAnsi" w:hAnsiTheme="majorHAnsi" w:cstheme="majorHAnsi"/>
          <w:sz w:val="16"/>
        </w:rPr>
        <w:t xml:space="preserve"> </w:t>
      </w:r>
      <w:r w:rsidRPr="00E62B06">
        <w:rPr>
          <w:rStyle w:val="StyleUnderline"/>
          <w:rFonts w:asciiTheme="majorHAnsi" w:hAnsiTheme="majorHAnsi" w:cstheme="majorHAnsi"/>
        </w:rPr>
        <w:t>react</w:t>
      </w:r>
      <w:r w:rsidRPr="00E62B06">
        <w:rPr>
          <w:rFonts w:asciiTheme="majorHAnsi" w:hAnsiTheme="majorHAnsi" w:cstheme="majorHAnsi"/>
          <w:sz w:val="16"/>
        </w:rPr>
        <w:t xml:space="preserve">. Although the Stimson Center event focused primarily on India and Pakistan, China has always been the primary focus of India's nuclear program. </w:t>
      </w:r>
      <w:r w:rsidRPr="00E62B06">
        <w:rPr>
          <w:rStyle w:val="StyleUnderline"/>
          <w:rFonts w:asciiTheme="majorHAnsi" w:hAnsiTheme="majorHAnsi" w:cstheme="majorHAnsi"/>
        </w:rPr>
        <w:t>Beijing is also a staunch if informal ally of Pakistan, with a growing economic stake in the country</w:t>
      </w:r>
      <w:r w:rsidRPr="00E62B06">
        <w:rPr>
          <w:rFonts w:asciiTheme="majorHAnsi" w:hAnsiTheme="majorHAnsi" w:cstheme="majorHAnsi"/>
          <w:sz w:val="16"/>
        </w:rPr>
        <w:t xml:space="preserve">. It is this multipolarity that is the hallmark of the second nuclear age. </w:t>
      </w:r>
    </w:p>
    <w:p w:rsidR="00227C96" w:rsidRPr="00E62B06" w:rsidRDefault="00591963" w:rsidP="00591963">
      <w:pPr>
        <w:pStyle w:val="Heading2"/>
        <w:rPr>
          <w:rFonts w:asciiTheme="majorHAnsi" w:hAnsiTheme="majorHAnsi" w:cstheme="majorHAnsi"/>
        </w:rPr>
      </w:pPr>
      <w:r w:rsidRPr="00E62B06">
        <w:rPr>
          <w:rFonts w:asciiTheme="majorHAnsi" w:hAnsiTheme="majorHAnsi" w:cstheme="majorHAnsi"/>
        </w:rPr>
        <w:lastRenderedPageBreak/>
        <w:t>**AT: Russia War**</w:t>
      </w:r>
    </w:p>
    <w:p w:rsidR="009E7E75" w:rsidRPr="00E62B06" w:rsidRDefault="009E7E75" w:rsidP="009E7E75">
      <w:pPr>
        <w:pStyle w:val="Heading3"/>
        <w:rPr>
          <w:rFonts w:asciiTheme="majorHAnsi" w:hAnsiTheme="majorHAnsi" w:cstheme="majorHAnsi"/>
        </w:rPr>
      </w:pPr>
      <w:r w:rsidRPr="00E62B06">
        <w:rPr>
          <w:rFonts w:asciiTheme="majorHAnsi" w:hAnsiTheme="majorHAnsi" w:cstheme="majorHAnsi"/>
        </w:rPr>
        <w:lastRenderedPageBreak/>
        <w:t>No Russia War – AT: Cold War</w:t>
      </w:r>
    </w:p>
    <w:p w:rsidR="009E7E75" w:rsidRPr="00E62B06" w:rsidRDefault="009E7E75" w:rsidP="009E7E75">
      <w:pPr>
        <w:pStyle w:val="Heading4"/>
        <w:rPr>
          <w:rFonts w:asciiTheme="majorHAnsi" w:hAnsiTheme="majorHAnsi" w:cstheme="majorHAnsi"/>
        </w:rPr>
      </w:pPr>
      <w:r w:rsidRPr="00E62B06">
        <w:rPr>
          <w:rFonts w:asciiTheme="majorHAnsi" w:hAnsiTheme="majorHAnsi" w:cstheme="majorHAnsi"/>
        </w:rPr>
        <w:t>The world isn’t falling back into the Cold War era – 4 reasons</w:t>
      </w:r>
    </w:p>
    <w:p w:rsidR="009E7E75" w:rsidRPr="00E62B06" w:rsidRDefault="009E7E75" w:rsidP="009E7E75">
      <w:pPr>
        <w:rPr>
          <w:rFonts w:asciiTheme="majorHAnsi" w:hAnsiTheme="majorHAnsi" w:cstheme="majorHAnsi"/>
        </w:rPr>
      </w:pPr>
      <w:r w:rsidRPr="00E62B06">
        <w:rPr>
          <w:rFonts w:asciiTheme="majorHAnsi" w:hAnsiTheme="majorHAnsi" w:cstheme="majorHAnsi"/>
        </w:rPr>
        <w:t xml:space="preserve">Michael E. </w:t>
      </w:r>
      <w:r w:rsidRPr="00E62B06">
        <w:rPr>
          <w:rStyle w:val="Style13ptBold"/>
          <w:rFonts w:asciiTheme="majorHAnsi" w:hAnsiTheme="majorHAnsi" w:cstheme="majorHAnsi"/>
        </w:rPr>
        <w:t>O'Hanlon and</w:t>
      </w:r>
      <w:r w:rsidRPr="00E62B06">
        <w:rPr>
          <w:rFonts w:asciiTheme="majorHAnsi" w:hAnsiTheme="majorHAnsi" w:cstheme="majorHAnsi"/>
        </w:rPr>
        <w:t xml:space="preserve"> Sean </w:t>
      </w:r>
      <w:r w:rsidRPr="00E62B06">
        <w:rPr>
          <w:rStyle w:val="Style13ptBold"/>
          <w:rFonts w:asciiTheme="majorHAnsi" w:hAnsiTheme="majorHAnsi" w:cstheme="majorHAnsi"/>
        </w:rPr>
        <w:t>Zeigler</w:t>
      </w:r>
      <w:r w:rsidRPr="00E62B06">
        <w:rPr>
          <w:rFonts w:asciiTheme="majorHAnsi" w:hAnsiTheme="majorHAnsi" w:cstheme="majorHAnsi"/>
        </w:rPr>
        <w:t xml:space="preserve">, </w:t>
      </w:r>
      <w:r w:rsidRPr="00E62B06">
        <w:rPr>
          <w:rStyle w:val="Style13ptBold"/>
          <w:rFonts w:asciiTheme="majorHAnsi" w:hAnsiTheme="majorHAnsi" w:cstheme="majorHAnsi"/>
        </w:rPr>
        <w:t>7-13</w:t>
      </w:r>
      <w:r w:rsidRPr="00E62B06">
        <w:rPr>
          <w:rFonts w:asciiTheme="majorHAnsi" w:hAnsiTheme="majorHAnsi" w:cstheme="majorHAnsi"/>
        </w:rPr>
        <w:t>-2019, Senior Fellow - Foreign Policy and Director of Research - Foreign Policy; a writer for Brookings; No, we aren’t on the brink of a new Cold War with Russia and China; Brookings; https://www.brookings.edu/blog/order-from-chaos/2019/07/13/no-we-arent-on-the-brink-of-a-new-cold-war-with-russia-and-china/ //Frese</w:t>
      </w:r>
    </w:p>
    <w:p w:rsidR="009E7E75" w:rsidRPr="00E62B06" w:rsidRDefault="009E7E75" w:rsidP="009E7E75">
      <w:pPr>
        <w:rPr>
          <w:rFonts w:asciiTheme="majorHAnsi" w:hAnsiTheme="majorHAnsi" w:cstheme="majorHAnsi"/>
          <w:sz w:val="16"/>
        </w:rPr>
      </w:pPr>
      <w:r w:rsidRPr="00E62B06">
        <w:rPr>
          <w:rStyle w:val="StyleUnderline"/>
          <w:rFonts w:asciiTheme="majorHAnsi" w:hAnsiTheme="majorHAnsi" w:cstheme="majorHAnsi"/>
        </w:rPr>
        <w:t xml:space="preserve">Increasingly in U.S. national security circles, it has become common to hear talk of a new Cold War with great-power rivals. But this way of thinking is imprecise at best, </w:t>
      </w:r>
      <w:r w:rsidRPr="00E62B06">
        <w:rPr>
          <w:rStyle w:val="Emphasis"/>
          <w:rFonts w:asciiTheme="majorHAnsi" w:hAnsiTheme="majorHAnsi" w:cstheme="majorHAnsi"/>
        </w:rPr>
        <w:t>dangerous at worst</w:t>
      </w:r>
      <w:r w:rsidRPr="00E62B06">
        <w:rPr>
          <w:rFonts w:asciiTheme="majorHAnsi" w:hAnsiTheme="majorHAnsi" w:cstheme="majorHAnsi"/>
          <w:sz w:val="16"/>
        </w:rPr>
        <w:t>. A distinguished group of American experts has just warned against such thinking in regard to China, lest it create a self-fulfilling prophecy. However unbecoming Vladimir Putin’s rule may be in Moscow, we need a similar corrective for how we think about Russia.</w:t>
      </w:r>
    </w:p>
    <w:p w:rsidR="009E7E75" w:rsidRPr="00E62B06" w:rsidRDefault="009E7E75" w:rsidP="009E7E75">
      <w:pPr>
        <w:rPr>
          <w:rFonts w:asciiTheme="majorHAnsi" w:hAnsiTheme="majorHAnsi" w:cstheme="majorHAnsi"/>
          <w:sz w:val="16"/>
        </w:rPr>
      </w:pPr>
      <w:r w:rsidRPr="00E62B06">
        <w:rPr>
          <w:rFonts w:asciiTheme="majorHAnsi" w:hAnsiTheme="majorHAnsi" w:cstheme="majorHAnsi"/>
          <w:sz w:val="16"/>
        </w:rPr>
        <w:t xml:space="preserve">The Trump administration’s 2018 National Defense Strategy, like the second-term Obama administration’s “Third Offset” concept, usefully reemphasizes deterrence of great-power conflict. </w:t>
      </w:r>
      <w:r w:rsidRPr="00E62B06">
        <w:rPr>
          <w:rStyle w:val="StyleUnderline"/>
          <w:rFonts w:asciiTheme="majorHAnsi" w:hAnsiTheme="majorHAnsi" w:cstheme="majorHAnsi"/>
        </w:rPr>
        <w:t xml:space="preserve">There can be no doubt that Russia and China have both behaved in a much more assertive and threatening manner in recent years. But </w:t>
      </w:r>
      <w:r w:rsidRPr="00E62B06">
        <w:rPr>
          <w:rStyle w:val="Emphasis"/>
          <w:rFonts w:asciiTheme="majorHAnsi" w:hAnsiTheme="majorHAnsi" w:cstheme="majorHAnsi"/>
        </w:rPr>
        <w:t>the United States has a tendency to overdo such policies</w:t>
      </w:r>
      <w:r w:rsidRPr="00E62B06">
        <w:rPr>
          <w:rFonts w:asciiTheme="majorHAnsi" w:hAnsiTheme="majorHAnsi" w:cstheme="majorHAnsi"/>
          <w:sz w:val="16"/>
        </w:rPr>
        <w:t xml:space="preserve">. </w:t>
      </w:r>
      <w:r w:rsidRPr="00E62B06">
        <w:rPr>
          <w:rStyle w:val="StyleUnderline"/>
          <w:rFonts w:asciiTheme="majorHAnsi" w:hAnsiTheme="majorHAnsi" w:cstheme="majorHAnsi"/>
        </w:rPr>
        <w:t>In the case of Russia, while NATO’s modernization efforts, and its modest military reinforcements in places like the Baltic states and Poland are welcome, we must avoid a pervading mentality that anticipates a struggle with the Kremlin at every</w:t>
      </w:r>
      <w:r w:rsidRPr="00E62B06">
        <w:rPr>
          <w:rFonts w:asciiTheme="majorHAnsi" w:hAnsiTheme="majorHAnsi" w:cstheme="majorHAnsi"/>
          <w:sz w:val="16"/>
        </w:rPr>
        <w:t xml:space="preserve"> turn. </w:t>
      </w:r>
    </w:p>
    <w:p w:rsidR="009E7E75" w:rsidRPr="00E62B06" w:rsidRDefault="009E7E75" w:rsidP="009E7E75">
      <w:pPr>
        <w:rPr>
          <w:rFonts w:asciiTheme="majorHAnsi" w:hAnsiTheme="majorHAnsi" w:cstheme="majorHAnsi"/>
          <w:sz w:val="16"/>
        </w:rPr>
      </w:pPr>
      <w:r w:rsidRPr="00E62B06">
        <w:rPr>
          <w:rFonts w:asciiTheme="majorHAnsi" w:hAnsiTheme="majorHAnsi" w:cstheme="majorHAnsi"/>
          <w:sz w:val="16"/>
        </w:rPr>
        <w:t xml:space="preserve">COLD WAR RHETORIC ABOUT RUSSIA IS MISCONCEIVED </w:t>
      </w:r>
    </w:p>
    <w:p w:rsidR="009E7E75" w:rsidRPr="00E62B06" w:rsidRDefault="009E7E75" w:rsidP="009E7E75">
      <w:pPr>
        <w:rPr>
          <w:rFonts w:asciiTheme="majorHAnsi" w:hAnsiTheme="majorHAnsi" w:cstheme="majorHAnsi"/>
          <w:sz w:val="16"/>
        </w:rPr>
      </w:pPr>
      <w:r w:rsidRPr="00E62B06">
        <w:rPr>
          <w:rStyle w:val="StyleUnderline"/>
          <w:rFonts w:asciiTheme="majorHAnsi" w:hAnsiTheme="majorHAnsi" w:cstheme="majorHAnsi"/>
        </w:rPr>
        <w:t xml:space="preserve">The dangers and fallacies of thinking </w:t>
      </w:r>
      <w:r w:rsidRPr="00E62B06">
        <w:rPr>
          <w:rStyle w:val="Emphasis"/>
          <w:rFonts w:asciiTheme="majorHAnsi" w:hAnsiTheme="majorHAnsi" w:cstheme="majorHAnsi"/>
        </w:rPr>
        <w:t>in Cold-War, zero-sum, and military-first policies towards Russia are several-fold</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First, today’s Russia, </w:t>
      </w:r>
      <w:r w:rsidRPr="00E62B06">
        <w:rPr>
          <w:rStyle w:val="Emphasis"/>
          <w:rFonts w:asciiTheme="majorHAnsi" w:hAnsiTheme="majorHAnsi" w:cstheme="majorHAnsi"/>
        </w:rPr>
        <w:t>while both vindictive and ambitious, has nothing like the global ambitions of the Soviet Union</w:t>
      </w:r>
      <w:r w:rsidRPr="00E62B06">
        <w:rPr>
          <w:rFonts w:asciiTheme="majorHAnsi" w:hAnsiTheme="majorHAnsi" w:cstheme="majorHAnsi"/>
          <w:sz w:val="16"/>
        </w:rPr>
        <w:t xml:space="preserve">. While it expresses a sense of betrayal by the West, it evinces no grandiose concept for worldwide conquest. As authors such as Timothy Snyder and Robert Kagan rightly argue, </w:t>
      </w:r>
      <w:r w:rsidRPr="00E62B06">
        <w:rPr>
          <w:rStyle w:val="StyleUnderline"/>
          <w:rFonts w:asciiTheme="majorHAnsi" w:hAnsiTheme="majorHAnsi" w:cstheme="majorHAnsi"/>
        </w:rPr>
        <w:t>there can be a sort of authoritarian contagion that leaders like Putin could spread. But this is hardly akin to the Kremlin’s Marxist-Leninist ambitions for conquest during the Cold War.</w:t>
      </w:r>
    </w:p>
    <w:p w:rsidR="009E7E75" w:rsidRPr="00E62B06" w:rsidRDefault="009E7E75" w:rsidP="009E7E75">
      <w:pPr>
        <w:rPr>
          <w:rStyle w:val="StyleUnderline"/>
          <w:rFonts w:asciiTheme="majorHAnsi" w:hAnsiTheme="majorHAnsi" w:cstheme="majorHAnsi"/>
        </w:rPr>
      </w:pPr>
      <w:r w:rsidRPr="00E62B06">
        <w:rPr>
          <w:rStyle w:val="StyleUnderline"/>
          <w:rFonts w:asciiTheme="majorHAnsi" w:hAnsiTheme="majorHAnsi" w:cstheme="majorHAnsi"/>
        </w:rPr>
        <w:t xml:space="preserve">Second, a Cold-War-like attitude ignores how much we are still working with Russia on key global security concerns. </w:t>
      </w:r>
      <w:r w:rsidRPr="00E62B06">
        <w:rPr>
          <w:rStyle w:val="Emphasis"/>
          <w:rFonts w:asciiTheme="majorHAnsi" w:hAnsiTheme="majorHAnsi" w:cstheme="majorHAnsi"/>
        </w:rPr>
        <w:t>Russia’s role is especially important given its veto powers at the United Nations Security Council</w:t>
      </w:r>
      <w:r w:rsidRPr="00E62B06">
        <w:rPr>
          <w:rFonts w:asciiTheme="majorHAnsi" w:hAnsiTheme="majorHAnsi" w:cstheme="majorHAnsi"/>
          <w:sz w:val="16"/>
        </w:rPr>
        <w:t xml:space="preserve">, </w:t>
      </w:r>
      <w:r w:rsidRPr="00E62B06">
        <w:rPr>
          <w:rStyle w:val="StyleUnderline"/>
          <w:rFonts w:asciiTheme="majorHAnsi" w:hAnsiTheme="majorHAnsi" w:cstheme="majorHAnsi"/>
        </w:rPr>
        <w:t>crucial for policies such as imposing sanctions on threatening nations</w:t>
      </w:r>
      <w:r w:rsidRPr="00E62B06">
        <w:rPr>
          <w:rFonts w:asciiTheme="majorHAnsi" w:hAnsiTheme="majorHAnsi" w:cstheme="majorHAnsi"/>
          <w:sz w:val="16"/>
        </w:rPr>
        <w:t xml:space="preserve">. </w:t>
      </w:r>
      <w:r w:rsidRPr="00E62B06">
        <w:rPr>
          <w:rStyle w:val="StyleUnderline"/>
          <w:rFonts w:asciiTheme="majorHAnsi" w:hAnsiTheme="majorHAnsi" w:cstheme="majorHAnsi"/>
        </w:rPr>
        <w:t>If there is someday to be a new deal with Iran</w:t>
      </w:r>
      <w:r w:rsidRPr="00E62B06">
        <w:rPr>
          <w:rFonts w:asciiTheme="majorHAnsi" w:hAnsiTheme="majorHAnsi" w:cstheme="majorHAnsi"/>
          <w:sz w:val="16"/>
        </w:rPr>
        <w:t xml:space="preserve"> to supersede the 2015 Joint Comprehensive Plan of Action, </w:t>
      </w:r>
      <w:r w:rsidRPr="00E62B06">
        <w:rPr>
          <w:rStyle w:val="StyleUnderline"/>
          <w:rFonts w:asciiTheme="majorHAnsi" w:hAnsiTheme="majorHAnsi" w:cstheme="majorHAnsi"/>
        </w:rPr>
        <w:t>or if there is to be a negotiated denuclearization plan of some sort with North Korea, Russia’s support will be crucial</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Despite troubled relations in recent years, </w:t>
      </w:r>
      <w:r w:rsidRPr="00E62B06">
        <w:rPr>
          <w:rStyle w:val="Emphasis"/>
          <w:rFonts w:asciiTheme="majorHAnsi" w:hAnsiTheme="majorHAnsi" w:cstheme="majorHAnsi"/>
        </w:rPr>
        <w:t>Moscow generally has supported American policy at the United Nations in regard to these countries</w:t>
      </w:r>
      <w:r w:rsidRPr="00E62B06">
        <w:rPr>
          <w:rFonts w:asciiTheme="majorHAnsi" w:hAnsiTheme="majorHAnsi" w:cstheme="majorHAnsi"/>
          <w:sz w:val="16"/>
        </w:rPr>
        <w:t xml:space="preserve">. Even in places where Russian policy is distasteful, or even reprehensible, such as in Syria, it will be far easier to solve problems if we can de-conflict our approaches with Moscow — and in fact, </w:t>
      </w:r>
      <w:r w:rsidRPr="00E62B06">
        <w:rPr>
          <w:rStyle w:val="StyleUnderline"/>
          <w:rFonts w:asciiTheme="majorHAnsi" w:hAnsiTheme="majorHAnsi" w:cstheme="majorHAnsi"/>
        </w:rPr>
        <w:t>certain types of military deconfliction have been taking place for some time there, making possible the defeat of the ISIS caliphate.</w:t>
      </w:r>
    </w:p>
    <w:p w:rsidR="009E7E75" w:rsidRPr="00E62B06" w:rsidRDefault="009E7E75" w:rsidP="009E7E75">
      <w:pPr>
        <w:rPr>
          <w:rFonts w:asciiTheme="majorHAnsi" w:hAnsiTheme="majorHAnsi" w:cstheme="majorHAnsi"/>
          <w:sz w:val="16"/>
        </w:rPr>
      </w:pPr>
      <w:r w:rsidRPr="00E62B06">
        <w:rPr>
          <w:rStyle w:val="StyleUnderline"/>
          <w:rFonts w:asciiTheme="majorHAnsi" w:hAnsiTheme="majorHAnsi" w:cstheme="majorHAnsi"/>
        </w:rPr>
        <w:t>Third, for all the debate about NATO’s lack of adequate seriousness when it comes to defense burden-sharing, the alliance remains impressive</w:t>
      </w:r>
      <w:r w:rsidRPr="00E62B06">
        <w:rPr>
          <w:rFonts w:asciiTheme="majorHAnsi" w:hAnsiTheme="majorHAnsi" w:cstheme="majorHAnsi"/>
          <w:sz w:val="16"/>
        </w:rPr>
        <w:t xml:space="preserve">. Although only 7 countries meet the official goal of spending at least 2 percent of GDP on their armed forces, </w:t>
      </w:r>
      <w:r w:rsidRPr="00E62B06">
        <w:rPr>
          <w:rStyle w:val="StyleUnderline"/>
          <w:rFonts w:asciiTheme="majorHAnsi" w:hAnsiTheme="majorHAnsi" w:cstheme="majorHAnsi"/>
        </w:rPr>
        <w:t>NATO collectively accounts for more than half of all world military spending</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Most members have significantly increased their defense budgets </w:t>
      </w:r>
      <w:r w:rsidRPr="00E62B06">
        <w:rPr>
          <w:rStyle w:val="Emphasis"/>
          <w:rFonts w:asciiTheme="majorHAnsi" w:hAnsiTheme="majorHAnsi" w:cstheme="majorHAnsi"/>
        </w:rPr>
        <w:t>since the Crimea crisis of 2014</w:t>
      </w:r>
      <w:r w:rsidRPr="00E62B06">
        <w:rPr>
          <w:rStyle w:val="StyleUnderline"/>
          <w:rFonts w:asciiTheme="majorHAnsi" w:hAnsiTheme="majorHAnsi" w:cstheme="majorHAnsi"/>
        </w:rPr>
        <w:t>. NATO has also deployed enhanced forward presence battalions to the Baltic states and Poland</w:t>
      </w:r>
      <w:r w:rsidRPr="00E62B06">
        <w:rPr>
          <w:rFonts w:asciiTheme="majorHAnsi" w:hAnsiTheme="majorHAnsi" w:cstheme="majorHAnsi"/>
          <w:sz w:val="16"/>
        </w:rPr>
        <w:t xml:space="preserve">. They do not constitute a robust defensive perimeter, but they at least represent a stronger tripwire than before. NATO would do well to make its reinforcement capabilities for this region more robust, but </w:t>
      </w:r>
      <w:r w:rsidRPr="00E62B06">
        <w:rPr>
          <w:rStyle w:val="Emphasis"/>
          <w:rFonts w:asciiTheme="majorHAnsi" w:hAnsiTheme="majorHAnsi" w:cstheme="majorHAnsi"/>
        </w:rPr>
        <w:t xml:space="preserve">it is hard to see Mr. Putin really believing he could get away with an </w:t>
      </w:r>
      <w:r w:rsidRPr="00E62B06">
        <w:rPr>
          <w:rStyle w:val="Emphasis"/>
          <w:rFonts w:asciiTheme="majorHAnsi" w:hAnsiTheme="majorHAnsi" w:cstheme="majorHAnsi"/>
        </w:rPr>
        <w:lastRenderedPageBreak/>
        <w:t>all-out invasion, even today</w:t>
      </w:r>
      <w:r w:rsidRPr="00E62B06">
        <w:rPr>
          <w:rFonts w:asciiTheme="majorHAnsi" w:hAnsiTheme="majorHAnsi" w:cstheme="majorHAnsi"/>
          <w:sz w:val="16"/>
        </w:rPr>
        <w:t xml:space="preserve">. </w:t>
      </w:r>
      <w:r w:rsidRPr="00E62B06">
        <w:rPr>
          <w:rStyle w:val="Emphasis"/>
          <w:rFonts w:asciiTheme="majorHAnsi" w:hAnsiTheme="majorHAnsi" w:cstheme="majorHAnsi"/>
        </w:rPr>
        <w:t>So far, he has cautiously avoided any military excursions into NATO countries</w:t>
      </w:r>
      <w:r w:rsidRPr="00E62B06">
        <w:rPr>
          <w:rFonts w:asciiTheme="majorHAnsi" w:hAnsiTheme="majorHAnsi" w:cstheme="majorHAnsi"/>
          <w:sz w:val="16"/>
        </w:rPr>
        <w:t>.</w:t>
      </w:r>
    </w:p>
    <w:p w:rsidR="009E7E75" w:rsidRPr="00E62B06" w:rsidRDefault="009E7E75" w:rsidP="009E7E75">
      <w:pPr>
        <w:rPr>
          <w:rFonts w:asciiTheme="majorHAnsi" w:hAnsiTheme="majorHAnsi" w:cstheme="majorHAnsi"/>
          <w:sz w:val="16"/>
        </w:rPr>
      </w:pPr>
      <w:r w:rsidRPr="00E62B06">
        <w:rPr>
          <w:rStyle w:val="StyleUnderline"/>
          <w:rFonts w:asciiTheme="majorHAnsi" w:hAnsiTheme="majorHAnsi" w:cstheme="majorHAnsi"/>
        </w:rPr>
        <w:t>Fourth, European nations do not get enough credit for the sustaining their sanctions on Russia as a result of its aggressions against Ukraine</w:t>
      </w:r>
      <w:r w:rsidRPr="00E62B06">
        <w:rPr>
          <w:rFonts w:asciiTheme="majorHAnsi" w:hAnsiTheme="majorHAnsi" w:cstheme="majorHAnsi"/>
          <w:sz w:val="16"/>
        </w:rPr>
        <w:t xml:space="preserve">. Over the last half decade, largely as a result, </w:t>
      </w:r>
      <w:r w:rsidRPr="00E62B06">
        <w:rPr>
          <w:rStyle w:val="StyleUnderline"/>
          <w:rFonts w:asciiTheme="majorHAnsi" w:hAnsiTheme="majorHAnsi" w:cstheme="majorHAnsi"/>
        </w:rPr>
        <w:t>the Russian economy has essentially gone flat</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Gross domestic product and foreign direct investment in </w:t>
      </w:r>
      <w:r w:rsidRPr="00E62B06">
        <w:rPr>
          <w:rStyle w:val="Emphasis"/>
          <w:rFonts w:asciiTheme="majorHAnsi" w:hAnsiTheme="majorHAnsi" w:cstheme="majorHAnsi"/>
        </w:rPr>
        <w:t>Russia have both declined since its Crimean invasion</w:t>
      </w:r>
      <w:r w:rsidRPr="00E62B06">
        <w:rPr>
          <w:rFonts w:asciiTheme="majorHAnsi" w:hAnsiTheme="majorHAnsi" w:cstheme="majorHAnsi"/>
          <w:sz w:val="16"/>
        </w:rPr>
        <w:t xml:space="preserve">. Not only has this outcome delivered a useful punitive blow against Putin and many of his cronies, it has quite possibly helped dissuade any further Russian aggression, be it against Ukraine or Georgia or even a Baltic state, adding another dimension of deterrence to what NATO is doing militarily. </w:t>
      </w:r>
      <w:r w:rsidRPr="00E62B06">
        <w:rPr>
          <w:rStyle w:val="StyleUnderline"/>
          <w:rFonts w:asciiTheme="majorHAnsi" w:hAnsiTheme="majorHAnsi" w:cstheme="majorHAnsi"/>
        </w:rPr>
        <w:t>A greater integration of economic and military measures of deterrence should be pursued in the United States and NATO</w:t>
      </w:r>
      <w:r w:rsidRPr="00E62B06">
        <w:rPr>
          <w:rFonts w:asciiTheme="majorHAnsi" w:hAnsiTheme="majorHAnsi" w:cstheme="majorHAnsi"/>
          <w:sz w:val="16"/>
        </w:rPr>
        <w:t xml:space="preserve">, as one of us has recently argued in a new book, The Senkaku Paradox. More credible policies are needed in particular for limited and grey-area conflict zones. Such scenarios do indeed remain worrisome, as Russia continues to engage in disinformation campaigning and election meddling — but these efforts should not be confused with the existential risks of the Cold War. </w:t>
      </w:r>
    </w:p>
    <w:p w:rsidR="009E7E75" w:rsidRPr="00E62B06" w:rsidRDefault="009E7E75" w:rsidP="009E7E75">
      <w:pPr>
        <w:rPr>
          <w:rStyle w:val="StyleUnderline"/>
          <w:rFonts w:asciiTheme="majorHAnsi" w:hAnsiTheme="majorHAnsi" w:cstheme="majorHAnsi"/>
        </w:rPr>
      </w:pPr>
      <w:r w:rsidRPr="00E62B06">
        <w:rPr>
          <w:rStyle w:val="StyleUnderline"/>
          <w:rFonts w:asciiTheme="majorHAnsi" w:hAnsiTheme="majorHAnsi" w:cstheme="majorHAnsi"/>
        </w:rPr>
        <w:t>WE CAN DEFUSE TENSIONS WITH RUSSIA</w:t>
      </w:r>
    </w:p>
    <w:p w:rsidR="009E7E75" w:rsidRPr="00E62B06" w:rsidRDefault="009E7E75" w:rsidP="009E7E75">
      <w:pPr>
        <w:rPr>
          <w:rFonts w:asciiTheme="majorHAnsi" w:hAnsiTheme="majorHAnsi" w:cstheme="majorHAnsi"/>
          <w:sz w:val="16"/>
        </w:rPr>
      </w:pPr>
      <w:r w:rsidRPr="00E62B06">
        <w:rPr>
          <w:rFonts w:asciiTheme="majorHAnsi" w:hAnsiTheme="majorHAnsi" w:cstheme="majorHAnsi"/>
          <w:sz w:val="16"/>
        </w:rPr>
        <w:t xml:space="preserve">And </w:t>
      </w:r>
      <w:r w:rsidRPr="00E62B06">
        <w:rPr>
          <w:rStyle w:val="StyleUnderline"/>
          <w:rFonts w:asciiTheme="majorHAnsi" w:hAnsiTheme="majorHAnsi" w:cstheme="majorHAnsi"/>
        </w:rPr>
        <w:t xml:space="preserve">finally, thinking in Cold-War terms can blind us to the need to debate some of our own policies, where </w:t>
      </w:r>
      <w:r w:rsidRPr="00E62B06">
        <w:rPr>
          <w:rStyle w:val="Emphasis"/>
          <w:rFonts w:asciiTheme="majorHAnsi" w:hAnsiTheme="majorHAnsi" w:cstheme="majorHAnsi"/>
        </w:rPr>
        <w:t>there may be opportunities to defuse U.S.-Russia tensions with creative ideas</w:t>
      </w:r>
      <w:r w:rsidRPr="00E62B06">
        <w:rPr>
          <w:rFonts w:asciiTheme="majorHAnsi" w:hAnsiTheme="majorHAnsi" w:cstheme="majorHAnsi"/>
          <w:sz w:val="16"/>
        </w:rPr>
        <w:t xml:space="preserve">. A case in point is the future of NATO expansion, especially into former Soviet republics. </w:t>
      </w:r>
      <w:r w:rsidRPr="00E62B06">
        <w:rPr>
          <w:rStyle w:val="StyleUnderline"/>
          <w:rFonts w:asciiTheme="majorHAnsi" w:hAnsiTheme="majorHAnsi" w:cstheme="majorHAnsi"/>
        </w:rPr>
        <w:t>Since 2008, NATO has officially promised to bring Ukraine and Georgia into the alliance at some point in the future</w:t>
      </w:r>
      <w:r w:rsidRPr="00E62B06">
        <w:rPr>
          <w:rFonts w:asciiTheme="majorHAnsi" w:hAnsiTheme="majorHAnsi" w:cstheme="majorHAnsi"/>
          <w:sz w:val="16"/>
        </w:rPr>
        <w:t>. President Obama and President Trump have both let this Bush administration initiative stand. That would be a mistake.</w:t>
      </w:r>
    </w:p>
    <w:p w:rsidR="009E7E75" w:rsidRPr="00E62B06" w:rsidRDefault="009E7E75" w:rsidP="009E7E75">
      <w:pPr>
        <w:rPr>
          <w:rFonts w:asciiTheme="majorHAnsi" w:hAnsiTheme="majorHAnsi" w:cstheme="majorHAnsi"/>
          <w:sz w:val="16"/>
        </w:rPr>
      </w:pPr>
      <w:r w:rsidRPr="00E62B06">
        <w:rPr>
          <w:rStyle w:val="StyleUnderline"/>
          <w:rFonts w:asciiTheme="majorHAnsi" w:hAnsiTheme="majorHAnsi" w:cstheme="majorHAnsi"/>
        </w:rPr>
        <w:t>Geographically and strategically, such a move would be a bridge too far for an alliance that was designed to stabilize the North Atlantic region</w:t>
      </w:r>
      <w:r w:rsidRPr="00E62B06">
        <w:rPr>
          <w:rFonts w:asciiTheme="majorHAnsi" w:hAnsiTheme="majorHAnsi" w:cstheme="majorHAnsi"/>
          <w:sz w:val="16"/>
        </w:rPr>
        <w:t xml:space="preserve">. Moreover, while nothing can excuse Russia’s aggressions, the net effect of that 2008 NATO announcement, which contained no timetable for eventual membership for Georgia and Ukraine and no interim security guarantee as they waited, was to paint a giant bullseye on each of their metaphorical backs. We need to work out a new concept for security in eastern </w:t>
      </w:r>
      <w:r w:rsidRPr="00E62B06">
        <w:rPr>
          <w:rStyle w:val="StyleUnderline"/>
          <w:rFonts w:asciiTheme="majorHAnsi" w:hAnsiTheme="majorHAnsi" w:cstheme="majorHAnsi"/>
        </w:rPr>
        <w:t>Europe that would enhance their security short of alliance membership, rather than degrade it as a half-serious promise of future alliance membership has done to date.</w:t>
      </w:r>
      <w:r w:rsidRPr="00E62B06">
        <w:rPr>
          <w:rFonts w:asciiTheme="majorHAnsi" w:hAnsiTheme="majorHAnsi" w:cstheme="majorHAnsi"/>
          <w:sz w:val="16"/>
        </w:rPr>
        <w:t xml:space="preserve"> </w:t>
      </w:r>
    </w:p>
    <w:p w:rsidR="009E7E75" w:rsidRPr="00E62B06" w:rsidRDefault="009E7E75" w:rsidP="009E7E75">
      <w:pPr>
        <w:rPr>
          <w:rFonts w:asciiTheme="majorHAnsi" w:hAnsiTheme="majorHAnsi" w:cstheme="majorHAnsi"/>
          <w:sz w:val="16"/>
        </w:rPr>
      </w:pPr>
      <w:r w:rsidRPr="00E62B06">
        <w:rPr>
          <w:rFonts w:asciiTheme="majorHAnsi" w:hAnsiTheme="majorHAnsi" w:cstheme="majorHAnsi"/>
          <w:sz w:val="16"/>
        </w:rPr>
        <w:t>All other national options that any sovereign state should enjoy, such as the right to join the EU if invited, must be protected in such an arrangement, but NATO membership would be counterproductive. Indeed, under present conditions, it is really not even possible.</w:t>
      </w:r>
    </w:p>
    <w:p w:rsidR="009E7E75" w:rsidRPr="00E62B06" w:rsidRDefault="009E7E75" w:rsidP="009E7E75">
      <w:pPr>
        <w:rPr>
          <w:rFonts w:asciiTheme="majorHAnsi" w:hAnsiTheme="majorHAnsi" w:cstheme="majorHAnsi"/>
          <w:sz w:val="16"/>
        </w:rPr>
      </w:pPr>
      <w:r w:rsidRPr="00E62B06">
        <w:rPr>
          <w:rStyle w:val="StyleUnderline"/>
          <w:rFonts w:asciiTheme="majorHAnsi" w:hAnsiTheme="majorHAnsi" w:cstheme="majorHAnsi"/>
        </w:rPr>
        <w:t>The world is unsettled, and risky, yes. But those who liken the contemporary environment to the Cold War may have forgotten how profoundly dangerous most of the latter period really was</w:t>
      </w:r>
      <w:r w:rsidRPr="00E62B06">
        <w:rPr>
          <w:rFonts w:asciiTheme="majorHAnsi" w:hAnsiTheme="majorHAnsi" w:cstheme="majorHAnsi"/>
          <w:sz w:val="16"/>
        </w:rPr>
        <w:t>.</w:t>
      </w:r>
    </w:p>
    <w:p w:rsidR="009E7E75" w:rsidRPr="00E62B06" w:rsidRDefault="009E7E75" w:rsidP="009E7E75">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Ukraine and Russia War</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Ukraine-Russia won’t escalate --- it would bankrupt them.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Dyer 18</w:t>
      </w:r>
      <w:r w:rsidRPr="00E62B06">
        <w:rPr>
          <w:rFonts w:asciiTheme="majorHAnsi" w:hAnsiTheme="majorHAnsi" w:cstheme="majorHAnsi"/>
        </w:rPr>
        <w:t xml:space="preserve"> </w:t>
      </w:r>
      <w:r w:rsidRPr="00E62B06">
        <w:rPr>
          <w:rFonts w:asciiTheme="majorHAnsi" w:hAnsiTheme="majorHAnsi" w:cstheme="majorHAnsi"/>
          <w:sz w:val="16"/>
          <w:szCs w:val="16"/>
        </w:rPr>
        <w:t>(Gwynne Dyer is an historian and independent journalist, has published several books and has had his articles widely syndicated for many years. He is also available for university and corporate speaking engagements, 12-3-2018, "Ukraine: No big war", Bangor Daily News, https://bangordailynews.com/2018/12/03/opinion/contributors/ukraine-no-big-war/, accessed 7-1-2019) ar</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The Russian-Ukrainian naval clash in the Black Sea is not going to end up in a world war.</w:t>
      </w:r>
      <w:r w:rsidRPr="00E62B06">
        <w:rPr>
          <w:rFonts w:asciiTheme="majorHAnsi" w:hAnsiTheme="majorHAnsi" w:cstheme="majorHAnsi"/>
          <w:sz w:val="16"/>
        </w:rPr>
        <w:t xml:space="preserve"> Ukraine would love to be part of NATO, but the existing members won’t let it join. Why? Precisely because that might drag them into a war with Russia. </w:t>
      </w:r>
      <w:r w:rsidRPr="00E62B06">
        <w:rPr>
          <w:rStyle w:val="StyleUnderline"/>
          <w:rFonts w:asciiTheme="majorHAnsi" w:hAnsiTheme="majorHAnsi" w:cstheme="majorHAnsi"/>
        </w:rPr>
        <w:t xml:space="preserve">Russia doesn’t have any real military alliances either. Various countries sympathise with either Ukraine or Russia, but none of them have obligations to send military help, </w:t>
      </w:r>
      <w:r w:rsidRPr="00E62B06">
        <w:rPr>
          <w:rFonts w:asciiTheme="majorHAnsi" w:hAnsiTheme="majorHAnsi" w:cstheme="majorHAnsi"/>
          <w:sz w:val="16"/>
        </w:rPr>
        <w:t xml:space="preserve">and they are not going to volunteer. </w:t>
      </w:r>
      <w:r w:rsidRPr="00E62B06">
        <w:rPr>
          <w:rStyle w:val="StyleUnderline"/>
          <w:rFonts w:asciiTheme="majorHAnsi" w:hAnsiTheme="majorHAnsi" w:cstheme="majorHAnsi"/>
        </w:rPr>
        <w:t>Secondly, there’s not even going to be a full-scale war between Russia and Ukraine because Ukraine would lose.</w:t>
      </w:r>
      <w:r w:rsidRPr="00E62B06">
        <w:rPr>
          <w:rFonts w:asciiTheme="majorHAnsi" w:hAnsiTheme="majorHAnsi" w:cstheme="majorHAnsi"/>
          <w:sz w:val="16"/>
        </w:rPr>
        <w:t xml:space="preserve"> Russia has more than three times the population and its economy is 10 times bigger. The Russian armed forces are far bigger and vastly better armed. </w:t>
      </w:r>
      <w:r w:rsidRPr="00E62B06">
        <w:rPr>
          <w:rStyle w:val="StyleUnderline"/>
          <w:rFonts w:asciiTheme="majorHAnsi" w:hAnsiTheme="majorHAnsi" w:cstheme="majorHAnsi"/>
        </w:rPr>
        <w:t xml:space="preserve">No sane Ukrainian would choose an all-out war with Russia regardless of the provocation. The Russians obviously have more options, but conquering Ukraine is probably the furthest thing from their minds. It has no resources they need, and if they occupied the country they would certainly face an ugly and prolonged guerilla war of resistance. They have nothing to gain. </w:t>
      </w:r>
      <w:r w:rsidRPr="00E62B06">
        <w:rPr>
          <w:rFonts w:asciiTheme="majorHAnsi" w:hAnsiTheme="majorHAnsi" w:cstheme="majorHAnsi"/>
          <w:sz w:val="16"/>
        </w:rPr>
        <w:t xml:space="preserve">They actually have a lot to lose, because </w:t>
      </w:r>
      <w:r w:rsidRPr="00E62B06">
        <w:rPr>
          <w:rStyle w:val="StyleUnderline"/>
          <w:rFonts w:asciiTheme="majorHAnsi" w:hAnsiTheme="majorHAnsi" w:cstheme="majorHAnsi"/>
        </w:rPr>
        <w:t xml:space="preserve">a full-scale invasion of Ukraine would trigger a </w:t>
      </w:r>
      <w:r w:rsidRPr="00E62B06">
        <w:rPr>
          <w:rStyle w:val="Emphasis"/>
          <w:rFonts w:asciiTheme="majorHAnsi" w:hAnsiTheme="majorHAnsi" w:cstheme="majorHAnsi"/>
        </w:rPr>
        <w:t>Western reaction</w:t>
      </w:r>
      <w:r w:rsidRPr="00E62B06">
        <w:rPr>
          <w:rStyle w:val="StyleUnderline"/>
          <w:rFonts w:asciiTheme="majorHAnsi" w:hAnsiTheme="majorHAnsi" w:cstheme="majorHAnsi"/>
        </w:rPr>
        <w:t xml:space="preserve"> that would </w:t>
      </w:r>
      <w:r w:rsidRPr="00E62B06">
        <w:rPr>
          <w:rStyle w:val="Emphasis"/>
          <w:rFonts w:asciiTheme="majorHAnsi" w:hAnsiTheme="majorHAnsi" w:cstheme="majorHAnsi"/>
        </w:rPr>
        <w:t>come close to bankrupting Russia.</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NATO would conclude that this was the first step in President Vladimir Putin’s plan to reconquer all of the former Soviet empire in Eastern Europe, and start re-arming in a very big way. </w:t>
      </w:r>
      <w:r w:rsidRPr="00E62B06">
        <w:rPr>
          <w:rStyle w:val="StyleUnderline"/>
          <w:rFonts w:asciiTheme="majorHAnsi" w:hAnsiTheme="majorHAnsi" w:cstheme="majorHAnsi"/>
        </w:rPr>
        <w:t xml:space="preserve">The Russians would go broke if they tried to keep up. </w:t>
      </w:r>
      <w:r w:rsidRPr="00E62B06">
        <w:rPr>
          <w:rFonts w:asciiTheme="majorHAnsi" w:hAnsiTheme="majorHAnsi" w:cstheme="majorHAnsi"/>
          <w:sz w:val="16"/>
        </w:rPr>
        <w:t xml:space="preserve">So </w:t>
      </w:r>
      <w:r w:rsidRPr="00E62B06">
        <w:rPr>
          <w:rStyle w:val="StyleUnderline"/>
          <w:rFonts w:asciiTheme="majorHAnsi" w:hAnsiTheme="majorHAnsi" w:cstheme="majorHAnsi"/>
        </w:rPr>
        <w:t xml:space="preserve">what we have here is really just a </w:t>
      </w:r>
      <w:r w:rsidRPr="00E62B06">
        <w:rPr>
          <w:rStyle w:val="Emphasis"/>
          <w:rFonts w:asciiTheme="majorHAnsi" w:hAnsiTheme="majorHAnsi" w:cstheme="majorHAnsi"/>
        </w:rPr>
        <w:t>local crisis</w:t>
      </w:r>
      <w:r w:rsidRPr="00E62B06">
        <w:rPr>
          <w:rStyle w:val="StyleUnderline"/>
          <w:rFonts w:asciiTheme="majorHAnsi" w:hAnsiTheme="majorHAnsi" w:cstheme="majorHAnsi"/>
        </w:rPr>
        <w:t xml:space="preserve">. The Russians started it in order to make a specific local gain, and they know that they can win. They will not face major Western retaliation because it’s just not a big enough issue. </w:t>
      </w:r>
      <w:r w:rsidRPr="00E62B06">
        <w:rPr>
          <w:rFonts w:asciiTheme="majorHAnsi" w:hAnsiTheme="majorHAnsi" w:cstheme="majorHAnsi"/>
          <w:sz w:val="16"/>
        </w:rPr>
        <w:t>The actual clash on Sunday saw three Ukrainians injured, 29 others arrested, and three Ukrainian navy ships boarded and seized. The ships were trying to pass through a Russian-controlled strait from the Black Sea to the Sea of Azov, a relatively shallow body of water (maximum depth 14 meters) that is about the size of Switzerland. Until the Russians took Crimea from Ukraine four years ago, the strait had Russian territory on one side and Ukrainian territory on the other. A treaty signed in 2003 said that both countries had free access to the Sea of Azov and their respective ports along its coasts, no permission needed.</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Russia can’t afford to invade. </w:t>
      </w:r>
    </w:p>
    <w:p w:rsidR="00227C96" w:rsidRPr="00E62B06" w:rsidRDefault="00227C96" w:rsidP="00227C96">
      <w:pPr>
        <w:rPr>
          <w:rFonts w:asciiTheme="majorHAnsi" w:hAnsiTheme="majorHAnsi" w:cstheme="majorHAnsi"/>
          <w:sz w:val="18"/>
          <w:szCs w:val="18"/>
        </w:rPr>
      </w:pPr>
      <w:r w:rsidRPr="00E62B06">
        <w:rPr>
          <w:rStyle w:val="Style13ptBold"/>
          <w:rFonts w:asciiTheme="majorHAnsi" w:hAnsiTheme="majorHAnsi" w:cstheme="majorHAnsi"/>
        </w:rPr>
        <w:t>Peleschuk 15</w:t>
      </w:r>
      <w:r w:rsidRPr="00E62B06">
        <w:rPr>
          <w:rFonts w:asciiTheme="majorHAnsi" w:hAnsiTheme="majorHAnsi" w:cstheme="majorHAnsi"/>
        </w:rPr>
        <w:t xml:space="preserve"> </w:t>
      </w:r>
      <w:r w:rsidRPr="00E62B06">
        <w:rPr>
          <w:rFonts w:asciiTheme="majorHAnsi" w:hAnsiTheme="majorHAnsi" w:cstheme="majorHAnsi"/>
          <w:sz w:val="16"/>
          <w:szCs w:val="16"/>
        </w:rPr>
        <w:t>(Dan Peleschu is a GlobalPost Senior Correspondent based in Moscow, where he has lived since 2011 and covered, among other things, Vladimir Putin's return to the presidency and the rise and fall of the opposition movement. His work has featured in outlets such as The Christian Science Monitor, The Guardian Weekly, The National and Voice of America, as well as others. Previously, he was a freelance journalist in Kyiv, Ukraine, and before that, a metro correspondent at The Boston Globe. He holds an M.A. from the Munk School of Global Affairs at the University of Toronto, 6-7-2015, "No, Russia probably won't invade Ukraine anytime soon", Public Radio International, https://www.pri.org/stories/2015-06-07/no-russia-probably-wont-invade-ukraine-anytime-soon, accessed 7-1-2019) ar</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KYIV, Ukraine — Ukrainian President Petro Poroshenko grabbed international headlines last week when he warned his country about a potential “full-scale” Russian invasion. A day earlier, Moscow-backed separatists launched what officials here said was their largest assault in months, leaving at least two dozen dead outside the rebel stronghold of Donetsk. And just the week before, Reuters documented a Russian build-up of troops and heavy weaponry near the border with Ukraine, sparking fears that an anticipated summer offensive might soon begin. But some </w:t>
      </w:r>
      <w:r w:rsidRPr="00E62B06">
        <w:rPr>
          <w:rStyle w:val="StyleUnderline"/>
          <w:rFonts w:asciiTheme="majorHAnsi" w:hAnsiTheme="majorHAnsi" w:cstheme="majorHAnsi"/>
        </w:rPr>
        <w:t xml:space="preserve">experts say we </w:t>
      </w:r>
      <w:r w:rsidRPr="00E62B06">
        <w:rPr>
          <w:rStyle w:val="StyleUnderline"/>
          <w:rFonts w:asciiTheme="majorHAnsi" w:hAnsiTheme="majorHAnsi" w:cstheme="majorHAnsi"/>
          <w:bCs/>
        </w:rPr>
        <w:t xml:space="preserve">shouldn’t expect that </w:t>
      </w:r>
      <w:r w:rsidRPr="00E62B06">
        <w:rPr>
          <w:rStyle w:val="Emphasis"/>
          <w:rFonts w:asciiTheme="majorHAnsi" w:hAnsiTheme="majorHAnsi" w:cstheme="majorHAnsi"/>
        </w:rPr>
        <w:t>“full-scale invasion”</w:t>
      </w:r>
      <w:r w:rsidRPr="00E62B06">
        <w:rPr>
          <w:rStyle w:val="StyleUnderline"/>
          <w:rFonts w:asciiTheme="majorHAnsi" w:hAnsiTheme="majorHAnsi" w:cstheme="majorHAnsi"/>
        </w:rPr>
        <w:t xml:space="preserve"> any time soon. </w:t>
      </w:r>
      <w:r w:rsidRPr="00E62B06">
        <w:rPr>
          <w:rFonts w:asciiTheme="majorHAnsi" w:hAnsiTheme="majorHAnsi" w:cstheme="majorHAnsi"/>
          <w:sz w:val="16"/>
        </w:rPr>
        <w:t xml:space="preserve">Observers have long warned that Russian President Vladimir Putin may have his sights set on snatching more territory, with plans to craft a land bridge to Crimea. But </w:t>
      </w:r>
      <w:r w:rsidRPr="00E62B06">
        <w:rPr>
          <w:rStyle w:val="StyleUnderline"/>
          <w:rFonts w:asciiTheme="majorHAnsi" w:hAnsiTheme="majorHAnsi" w:cstheme="majorHAnsi"/>
        </w:rPr>
        <w:t xml:space="preserve">goals that lofty would require a serious commitment. For one thing, </w:t>
      </w:r>
      <w:r w:rsidRPr="00E62B06">
        <w:rPr>
          <w:rStyle w:val="Emphasis"/>
          <w:rFonts w:asciiTheme="majorHAnsi" w:hAnsiTheme="majorHAnsi" w:cstheme="majorHAnsi"/>
        </w:rPr>
        <w:t>Russia can’t afford that</w:t>
      </w:r>
      <w:r w:rsidRPr="00E62B06">
        <w:rPr>
          <w:rStyle w:val="StyleUnderline"/>
          <w:rFonts w:asciiTheme="majorHAnsi" w:hAnsiTheme="majorHAnsi" w:cstheme="majorHAnsi"/>
        </w:rPr>
        <w:t xml:space="preserve"> — militarily or otherwise. </w:t>
      </w:r>
      <w:r w:rsidRPr="00E62B06">
        <w:rPr>
          <w:rFonts w:asciiTheme="majorHAnsi" w:hAnsiTheme="majorHAnsi" w:cstheme="majorHAnsi"/>
          <w:sz w:val="16"/>
        </w:rPr>
        <w:t xml:space="preserve">Alex Kokcharov, a Russia and Ukraine country analyst at IHS, says the </w:t>
      </w:r>
      <w:r w:rsidRPr="00E62B06">
        <w:rPr>
          <w:rStyle w:val="StyleUnderline"/>
          <w:rFonts w:asciiTheme="majorHAnsi" w:hAnsiTheme="majorHAnsi" w:cstheme="majorHAnsi"/>
        </w:rPr>
        <w:t>country’s weakened economy and the threat of further Western sanctions make a massive offensive less attractive. “Russia appears no longer to want to seize, annex, [or] occupy eastern parts of Ukraine,</w:t>
      </w:r>
      <w:r w:rsidRPr="00E62B06">
        <w:rPr>
          <w:rFonts w:asciiTheme="majorHAnsi" w:hAnsiTheme="majorHAnsi" w:cstheme="majorHAnsi"/>
          <w:sz w:val="16"/>
        </w:rPr>
        <w:t xml:space="preserve">” he told GlobalPost in an email Friday, </w:t>
      </w:r>
      <w:r w:rsidRPr="00E62B06">
        <w:rPr>
          <w:rStyle w:val="StyleUnderline"/>
          <w:rFonts w:asciiTheme="majorHAnsi" w:hAnsiTheme="majorHAnsi" w:cstheme="majorHAnsi"/>
        </w:rPr>
        <w:t xml:space="preserve">“and its current political aims in Ukraine, including destabilizing it politically and economically, can be achieved by a limited conflict in Donetsk and Luhansk regions.” </w:t>
      </w:r>
      <w:r w:rsidRPr="00E62B06">
        <w:rPr>
          <w:rFonts w:asciiTheme="majorHAnsi" w:hAnsiTheme="majorHAnsi" w:cstheme="majorHAnsi"/>
          <w:sz w:val="16"/>
        </w:rPr>
        <w:t xml:space="preserve">There were hints of that decreased appetite last month, when rebel leaders announced they were shuttering their “Novorossiya” or “New Russia” project — the ambiguous political union of the two separatist regions in Ukraine once publicly supported in Moscow. That suggests the Kremlin may be forcing rebel leaders to stick to a broadly autonomous </w:t>
      </w:r>
      <w:r w:rsidRPr="00E62B06">
        <w:rPr>
          <w:rFonts w:asciiTheme="majorHAnsi" w:hAnsiTheme="majorHAnsi" w:cstheme="majorHAnsi"/>
          <w:sz w:val="16"/>
        </w:rPr>
        <w:lastRenderedPageBreak/>
        <w:t>arrangement with Kyiv, observers say. “</w:t>
      </w:r>
      <w:r w:rsidRPr="00E62B06">
        <w:rPr>
          <w:rStyle w:val="StyleUnderline"/>
          <w:rFonts w:asciiTheme="majorHAnsi" w:hAnsiTheme="majorHAnsi" w:cstheme="majorHAnsi"/>
        </w:rPr>
        <w:t xml:space="preserve">Perhaps Putin has realized that the </w:t>
      </w:r>
      <w:r w:rsidRPr="00E62B06">
        <w:rPr>
          <w:rStyle w:val="Emphasis"/>
          <w:rFonts w:asciiTheme="majorHAnsi" w:hAnsiTheme="majorHAnsi" w:cstheme="majorHAnsi"/>
        </w:rPr>
        <w:t>expansionist project overextended itself</w:t>
      </w:r>
      <w:r w:rsidRPr="00E62B06">
        <w:rPr>
          <w:rStyle w:val="StyleUnderline"/>
          <w:rFonts w:asciiTheme="majorHAnsi" w:hAnsiTheme="majorHAnsi" w:cstheme="majorHAnsi"/>
        </w:rPr>
        <w:t>; it is now too dangerous to continue beating the war drum</w:t>
      </w:r>
      <w:r w:rsidRPr="00E62B06">
        <w:rPr>
          <w:rFonts w:asciiTheme="majorHAnsi" w:hAnsiTheme="majorHAnsi" w:cstheme="majorHAnsi"/>
          <w:sz w:val="16"/>
        </w:rPr>
        <w:t xml:space="preserve">,” Andrei Kolesnikov, an expert at the Carnegie Moscow Center, wrote last month. </w:t>
      </w:r>
    </w:p>
    <w:p w:rsidR="006F659A" w:rsidRPr="00E62B06" w:rsidRDefault="006F659A" w:rsidP="006F659A">
      <w:pPr>
        <w:pStyle w:val="Heading3"/>
        <w:rPr>
          <w:rFonts w:asciiTheme="majorHAnsi" w:hAnsiTheme="majorHAnsi" w:cstheme="majorHAnsi"/>
        </w:rPr>
      </w:pPr>
      <w:r w:rsidRPr="00E62B06">
        <w:rPr>
          <w:rFonts w:asciiTheme="majorHAnsi" w:hAnsiTheme="majorHAnsi" w:cstheme="majorHAnsi"/>
        </w:rPr>
        <w:lastRenderedPageBreak/>
        <w:t>No Hypersonic !</w:t>
      </w:r>
    </w:p>
    <w:p w:rsidR="006F659A" w:rsidRPr="00E62B06" w:rsidRDefault="006F659A" w:rsidP="006F659A">
      <w:pPr>
        <w:pStyle w:val="Heading4"/>
        <w:rPr>
          <w:rFonts w:asciiTheme="majorHAnsi" w:hAnsiTheme="majorHAnsi" w:cstheme="majorHAnsi"/>
        </w:rPr>
      </w:pPr>
      <w:r w:rsidRPr="00E62B06">
        <w:rPr>
          <w:rFonts w:asciiTheme="majorHAnsi" w:hAnsiTheme="majorHAnsi" w:cstheme="majorHAnsi"/>
        </w:rPr>
        <w:t>No hypersonic impact -- Russia’s an alt cause and it’s chump change in the context of broader military supremacy</w:t>
      </w:r>
    </w:p>
    <w:p w:rsidR="006F659A" w:rsidRPr="00E62B06" w:rsidRDefault="006F659A" w:rsidP="006F659A">
      <w:pPr>
        <w:rPr>
          <w:rFonts w:asciiTheme="majorHAnsi" w:hAnsiTheme="majorHAnsi" w:cstheme="majorHAnsi"/>
        </w:rPr>
      </w:pPr>
      <w:r w:rsidRPr="00E62B06">
        <w:rPr>
          <w:rFonts w:asciiTheme="majorHAnsi" w:hAnsiTheme="majorHAnsi" w:cstheme="majorHAnsi"/>
        </w:rPr>
        <w:t xml:space="preserve">David </w:t>
      </w:r>
      <w:r w:rsidRPr="00E62B06">
        <w:rPr>
          <w:rStyle w:val="Style13ptBold"/>
          <w:rFonts w:asciiTheme="majorHAnsi" w:hAnsiTheme="majorHAnsi" w:cstheme="majorHAnsi"/>
        </w:rPr>
        <w:t>Brennan 19</w:t>
      </w:r>
      <w:r w:rsidRPr="00E62B06">
        <w:rPr>
          <w:rFonts w:asciiTheme="majorHAnsi" w:hAnsiTheme="majorHAnsi" w:cstheme="majorHAnsi"/>
        </w:rPr>
        <w:t xml:space="preserve"> {David Brennan is currently a World News reporter for Newsweek. 7-15-2019. “CHINA'S HYPERSONIC MISSILES: HOW WORRIED SHOULD THE U.S. BE ABOUT FUTURISTIC WEAPONS?” https://www.newsweek.com/china-hypersonic-missile-weapons-worried-u-s-arms-race-military-pentagon-1447681}//JM</w:t>
      </w:r>
    </w:p>
    <w:p w:rsidR="006F659A" w:rsidRPr="00E62B06" w:rsidRDefault="006F659A" w:rsidP="006F659A">
      <w:pPr>
        <w:rPr>
          <w:rFonts w:asciiTheme="majorHAnsi" w:hAnsiTheme="majorHAnsi" w:cstheme="majorHAnsi"/>
          <w:sz w:val="16"/>
        </w:rPr>
      </w:pPr>
      <w:r w:rsidRPr="00E62B06">
        <w:rPr>
          <w:rStyle w:val="StyleUnderline"/>
          <w:rFonts w:asciiTheme="majorHAnsi" w:hAnsiTheme="majorHAnsi" w:cstheme="majorHAnsi"/>
        </w:rPr>
        <w:t>A recent propaganda video released by the Chinese military has brought one of the country's</w:t>
      </w:r>
      <w:r w:rsidRPr="00E62B06">
        <w:rPr>
          <w:rFonts w:asciiTheme="majorHAnsi" w:hAnsiTheme="majorHAnsi" w:cstheme="majorHAnsi"/>
          <w:sz w:val="16"/>
        </w:rPr>
        <w:t xml:space="preserve"> most advanced and threatening </w:t>
      </w:r>
      <w:r w:rsidRPr="00E62B06">
        <w:rPr>
          <w:rStyle w:val="StyleUnderline"/>
          <w:rFonts w:asciiTheme="majorHAnsi" w:hAnsiTheme="majorHAnsi" w:cstheme="majorHAnsi"/>
        </w:rPr>
        <w:t>technologies back</w:t>
      </w:r>
      <w:r w:rsidRPr="00E62B06">
        <w:rPr>
          <w:rFonts w:asciiTheme="majorHAnsi" w:hAnsiTheme="majorHAnsi" w:cstheme="majorHAnsi"/>
          <w:sz w:val="16"/>
        </w:rPr>
        <w:t xml:space="preserve"> </w:t>
      </w:r>
      <w:r w:rsidRPr="00E62B06">
        <w:rPr>
          <w:rStyle w:val="StyleUnderline"/>
          <w:rFonts w:asciiTheme="majorHAnsi" w:hAnsiTheme="majorHAnsi" w:cstheme="majorHAnsi"/>
        </w:rPr>
        <w:t>to the fore—hypersonic weaponry. Hypersonic weapons travel at incredible speed</w:t>
      </w:r>
      <w:r w:rsidRPr="00E62B06">
        <w:rPr>
          <w:rFonts w:asciiTheme="majorHAnsi" w:hAnsiTheme="majorHAnsi" w:cstheme="majorHAnsi"/>
          <w:sz w:val="16"/>
        </w:rPr>
        <w:t xml:space="preserve"> and—unlike even the most advanced ballistic missiles—can maneuver in flight. </w:t>
      </w:r>
      <w:r w:rsidRPr="00E62B06">
        <w:rPr>
          <w:rStyle w:val="StyleUnderline"/>
          <w:rFonts w:asciiTheme="majorHAnsi" w:hAnsiTheme="majorHAnsi" w:cstheme="majorHAnsi"/>
        </w:rPr>
        <w:t>This gives the weapons enormous range</w:t>
      </w:r>
      <w:r w:rsidRPr="00E62B06">
        <w:rPr>
          <w:rFonts w:asciiTheme="majorHAnsi" w:hAnsiTheme="majorHAnsi" w:cstheme="majorHAnsi"/>
          <w:sz w:val="16"/>
        </w:rPr>
        <w:t xml:space="preserve"> and makes them much harder to track and stop. </w:t>
      </w:r>
      <w:r w:rsidRPr="00E62B06">
        <w:rPr>
          <w:rStyle w:val="StyleUnderline"/>
          <w:rFonts w:asciiTheme="majorHAnsi" w:hAnsiTheme="majorHAnsi" w:cstheme="majorHAnsi"/>
        </w:rPr>
        <w:t xml:space="preserve">The U.S., </w:t>
      </w:r>
      <w:r w:rsidRPr="00E62B06">
        <w:rPr>
          <w:rStyle w:val="Emphasis"/>
          <w:rFonts w:asciiTheme="majorHAnsi" w:hAnsiTheme="majorHAnsi" w:cstheme="majorHAnsi"/>
        </w:rPr>
        <w:t>Russia</w:t>
      </w:r>
      <w:r w:rsidRPr="00E62B06">
        <w:rPr>
          <w:rStyle w:val="StyleUnderline"/>
          <w:rFonts w:asciiTheme="majorHAnsi" w:hAnsiTheme="majorHAnsi" w:cstheme="majorHAnsi"/>
        </w:rPr>
        <w:t xml:space="preserve"> and China are all </w:t>
      </w:r>
      <w:r w:rsidRPr="00E62B06">
        <w:rPr>
          <w:rStyle w:val="Emphasis"/>
          <w:rFonts w:asciiTheme="majorHAnsi" w:hAnsiTheme="majorHAnsi" w:cstheme="majorHAnsi"/>
        </w:rPr>
        <w:t>investing heavily in hypersonic technologies</w:t>
      </w:r>
      <w:r w:rsidRPr="00E62B06">
        <w:rPr>
          <w:rFonts w:asciiTheme="majorHAnsi" w:hAnsiTheme="majorHAnsi" w:cstheme="majorHAnsi"/>
          <w:sz w:val="16"/>
        </w:rPr>
        <w:t xml:space="preserve">. However, the Pentagon has been the slowest to jump on the bandwagon and military chiefs are warning that the U.S. could be left behind by its authoritarian adversaries, at least when it comes to nuclear-capable hypersonics. </w:t>
      </w:r>
      <w:r w:rsidRPr="00E62B06">
        <w:rPr>
          <w:rStyle w:val="Emphasis"/>
          <w:rFonts w:asciiTheme="majorHAnsi" w:hAnsiTheme="majorHAnsi" w:cstheme="majorHAnsi"/>
        </w:rPr>
        <w:t>The U.S. still maintains by far the most powerful military on Earth, supported by a military budget larger than that of the next seven biggest spending nations combined</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As such, America's rivals must consider </w:t>
      </w:r>
      <w:r w:rsidRPr="00E62B06">
        <w:rPr>
          <w:rStyle w:val="StyleUnderline"/>
          <w:rFonts w:asciiTheme="majorHAnsi" w:hAnsiTheme="majorHAnsi" w:cstheme="majorHAnsi"/>
        </w:rPr>
        <w:t>intelligent methods</w:t>
      </w:r>
      <w:r w:rsidRPr="00E62B06">
        <w:rPr>
          <w:rFonts w:asciiTheme="majorHAnsi" w:hAnsiTheme="majorHAnsi" w:cstheme="majorHAnsi"/>
          <w:sz w:val="16"/>
        </w:rPr>
        <w:t xml:space="preserve"> of </w:t>
      </w:r>
      <w:r w:rsidRPr="00E62B06">
        <w:rPr>
          <w:rStyle w:val="StyleUnderline"/>
          <w:rFonts w:asciiTheme="majorHAnsi" w:hAnsiTheme="majorHAnsi" w:cstheme="majorHAnsi"/>
        </w:rPr>
        <w:t>leveling the playing field and—at</w:t>
      </w:r>
      <w:r w:rsidRPr="00E62B06">
        <w:rPr>
          <w:rFonts w:asciiTheme="majorHAnsi" w:hAnsiTheme="majorHAnsi" w:cstheme="majorHAnsi"/>
          <w:sz w:val="16"/>
        </w:rPr>
        <w:t xml:space="preserve"> least on a local or regional level—upending long-held U.S. military hegemony. This is especially true for China, where the government has invested huge sums in bringing its outdated military up to scratch. </w:t>
      </w:r>
      <w:r w:rsidRPr="00E62B06">
        <w:rPr>
          <w:rStyle w:val="Emphasis"/>
          <w:rFonts w:asciiTheme="majorHAnsi" w:hAnsiTheme="majorHAnsi" w:cstheme="majorHAnsi"/>
        </w:rPr>
        <w:t>Beijing</w:t>
      </w:r>
      <w:r w:rsidRPr="00E62B06">
        <w:rPr>
          <w:rStyle w:val="StyleUnderline"/>
          <w:rFonts w:asciiTheme="majorHAnsi" w:hAnsiTheme="majorHAnsi" w:cstheme="majorHAnsi"/>
        </w:rPr>
        <w:t xml:space="preserve"> is rapidly transitioning to a potent modern force, but one </w:t>
      </w:r>
      <w:r w:rsidRPr="00E62B06">
        <w:rPr>
          <w:rStyle w:val="Emphasis"/>
          <w:rFonts w:asciiTheme="majorHAnsi" w:hAnsiTheme="majorHAnsi" w:cstheme="majorHAnsi"/>
        </w:rPr>
        <w:t>still inferior</w:t>
      </w:r>
      <w:r w:rsidRPr="00E62B06">
        <w:rPr>
          <w:rStyle w:val="StyleUnderline"/>
          <w:rFonts w:asciiTheme="majorHAnsi" w:hAnsiTheme="majorHAnsi" w:cstheme="majorHAnsi"/>
        </w:rPr>
        <w:t xml:space="preserve"> to the U.S. </w:t>
      </w:r>
      <w:r w:rsidRPr="00E62B06">
        <w:rPr>
          <w:rFonts w:asciiTheme="majorHAnsi" w:hAnsiTheme="majorHAnsi" w:cstheme="majorHAnsi"/>
          <w:sz w:val="16"/>
        </w:rPr>
        <w:t xml:space="preserve">Nonetheless, </w:t>
      </w:r>
      <w:r w:rsidRPr="00E62B06">
        <w:rPr>
          <w:rStyle w:val="StyleUnderline"/>
          <w:rFonts w:asciiTheme="majorHAnsi" w:hAnsiTheme="majorHAnsi" w:cstheme="majorHAnsi"/>
        </w:rPr>
        <w:t>military spending has been geared towards exploiting U.S. weaknesses and dominating East Asia.</w:t>
      </w:r>
      <w:r w:rsidRPr="00E62B06">
        <w:rPr>
          <w:rFonts w:asciiTheme="majorHAnsi" w:hAnsiTheme="majorHAnsi" w:cstheme="majorHAnsi"/>
          <w:sz w:val="16"/>
        </w:rPr>
        <w:t xml:space="preserve"> Beijing is hoping that its hypersonic weapons will form a key element in this disruptive strategy. There are two types of hypersonic weapon—cruise missiles (HCMs) and glide vehicles (HGVs). Both are able to travel at speeds of Mach 1 or higher—around 3,800 miles per hour—and can maneuver during flight. This makes them difficult to shoot down, but also means it is very difficult to predict what target they will hit. HGVs are launched by a ballistic missile, but the hypersonic component itself does not have an engine. HCMs can be launched by other vehicles such as fighter jets or naval vessels, and power themselves with internal engines. Both weapons can be armed with either nuclear or conventional warheads. China is working on both types of weapon. According to Douglas Barrie, a senior fellow for military aerospace at the International Institute for Strategic Studies, Beijing is within "a few years" of fielding an HGV. China already fields a daunting missile arsenal, whether subsonic, supersonic or ballistic. For enemies, this already challenging scenario is exacerbated by the introduction of HGVs. As Barrie told Newsweek, HGVs "fly at an altitude not presently well covered by radar systems, and given their speed also potentially cut down reaction and decision time on the part of the defender. Were [China] to go ahead and also field hypersonic cruise missiles then this defensive picture would become only more complex." "Any system that reduces reaction and decision time is potentially further destabilising," Barrie added. China's interest in HGVs in part would seem to be driven by the desire to counter missile defence systems that are already or could be deployed in the Indo-Pacific theatre." Hypersonic weapons will form a key element of Chinese military strategy. U.S. force projection depends on regional bases and aircraft carriers. As James Bosbotinis—the co-CEO of U.K.-based JB Associates and an expert in maritime and aerial security—explained, it is these "high-value" targets that hypersonic weapons will focus on, particularly where evading anti-missile defenses is required. "Leadership facilities, key command and control centers, underground facilities, air bases, time-critical targets such as mobile missile launchers" and maritime targets will all be on the list, Bosbotinis told Newsweek. Once deployed, the weapons will "significantly enhance" Chinese strike capabilities in East Asia, Bosbotinis continued. The DF-17 HGV (known by the Pentagon as WU-17), for example, has a reported range of between 1,118 and 1,553 miles. This system is expected to be operational by 2020, at which point it will be the world's first HGV put into service. </w:t>
      </w:r>
      <w:r w:rsidRPr="00E62B06">
        <w:rPr>
          <w:rStyle w:val="StyleUnderline"/>
          <w:rFonts w:asciiTheme="majorHAnsi" w:hAnsiTheme="majorHAnsi" w:cstheme="majorHAnsi"/>
        </w:rPr>
        <w:t>Though daunting</w:t>
      </w:r>
      <w:r w:rsidRPr="00E62B06">
        <w:rPr>
          <w:rFonts w:asciiTheme="majorHAnsi" w:hAnsiTheme="majorHAnsi" w:cstheme="majorHAnsi"/>
          <w:sz w:val="16"/>
        </w:rPr>
        <w:t xml:space="preserve">, Bosbotinis noted that </w:t>
      </w:r>
      <w:r w:rsidRPr="00E62B06">
        <w:rPr>
          <w:rStyle w:val="Emphasis"/>
          <w:rFonts w:asciiTheme="majorHAnsi" w:hAnsiTheme="majorHAnsi" w:cstheme="majorHAnsi"/>
        </w:rPr>
        <w:t>hypersonic weapons "are not a panacea nor invincible. Long-range precision strikes are dependent on</w:t>
      </w:r>
      <w:r w:rsidRPr="00E62B06">
        <w:rPr>
          <w:rStyle w:val="StyleUnderline"/>
          <w:rFonts w:asciiTheme="majorHAnsi" w:hAnsiTheme="majorHAnsi" w:cstheme="majorHAnsi"/>
        </w:rPr>
        <w:t xml:space="preserve"> a supporting 'kill chain' of intelligence, surveillance, and reconnaissance </w:t>
      </w:r>
      <w:r w:rsidRPr="00E62B06">
        <w:rPr>
          <w:rStyle w:val="Emphasis"/>
          <w:rFonts w:asciiTheme="majorHAnsi" w:hAnsiTheme="majorHAnsi" w:cstheme="majorHAnsi"/>
        </w:rPr>
        <w:t>assets, which are themselves vulnerable</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Furthermore, </w:t>
      </w:r>
      <w:r w:rsidRPr="00E62B06">
        <w:rPr>
          <w:rStyle w:val="StyleUnderline"/>
          <w:rFonts w:asciiTheme="majorHAnsi" w:hAnsiTheme="majorHAnsi" w:cstheme="majorHAnsi"/>
        </w:rPr>
        <w:t>the U.S. is hot on China's heels. Military officials may be concerned that America is not leading the hypersonic charge, but they have been far from idle. Images have already been released of the</w:t>
      </w:r>
      <w:r w:rsidRPr="00E62B06">
        <w:rPr>
          <w:rFonts w:asciiTheme="majorHAnsi" w:hAnsiTheme="majorHAnsi" w:cstheme="majorHAnsi"/>
          <w:sz w:val="16"/>
        </w:rPr>
        <w:t xml:space="preserve"> AGM-183A </w:t>
      </w:r>
      <w:r w:rsidRPr="00E62B06">
        <w:rPr>
          <w:rStyle w:val="Emphasis"/>
          <w:rFonts w:asciiTheme="majorHAnsi" w:hAnsiTheme="majorHAnsi" w:cstheme="majorHAnsi"/>
        </w:rPr>
        <w:t>Advanced Rapid Response Weapon</w:t>
      </w:r>
      <w:r w:rsidRPr="00E62B06">
        <w:rPr>
          <w:rStyle w:val="StyleUnderline"/>
          <w:rFonts w:asciiTheme="majorHAnsi" w:hAnsiTheme="majorHAnsi" w:cstheme="majorHAnsi"/>
        </w:rPr>
        <w:t xml:space="preserve"> (ARRW), which will be launched from U.S. bombers and reportedly can reach speeds up to Mach 20—four times the fastest Russian or Chinese weapon</w:t>
      </w:r>
      <w:r w:rsidRPr="00E62B06">
        <w:rPr>
          <w:rFonts w:asciiTheme="majorHAnsi" w:hAnsiTheme="majorHAnsi" w:cstheme="majorHAnsi"/>
          <w:sz w:val="16"/>
        </w:rPr>
        <w:t xml:space="preserve">. The weapon is currently undergoing testing. Another project—the </w:t>
      </w:r>
      <w:r w:rsidRPr="00E62B06">
        <w:rPr>
          <w:rStyle w:val="Emphasis"/>
          <w:rFonts w:asciiTheme="majorHAnsi" w:hAnsiTheme="majorHAnsi" w:cstheme="majorHAnsi"/>
        </w:rPr>
        <w:t>Hypersonic Conventional Strike Weapon</w:t>
      </w:r>
      <w:r w:rsidRPr="00E62B06">
        <w:rPr>
          <w:rStyle w:val="StyleUnderline"/>
          <w:rFonts w:asciiTheme="majorHAnsi" w:hAnsiTheme="majorHAnsi" w:cstheme="majorHAnsi"/>
        </w:rPr>
        <w:t xml:space="preserve">—will reportedly put another aerial-launched hypersonic missile in service </w:t>
      </w:r>
      <w:r w:rsidRPr="00E62B06">
        <w:rPr>
          <w:rStyle w:val="Emphasis"/>
          <w:rFonts w:asciiTheme="majorHAnsi" w:hAnsiTheme="majorHAnsi" w:cstheme="majorHAnsi"/>
        </w:rPr>
        <w:t>by 2022</w:t>
      </w:r>
      <w:r w:rsidRPr="00E62B06">
        <w:rPr>
          <w:rStyle w:val="StyleUnderline"/>
          <w:rFonts w:asciiTheme="majorHAnsi" w:hAnsiTheme="majorHAnsi" w:cstheme="majorHAnsi"/>
        </w:rPr>
        <w:t>,</w:t>
      </w:r>
      <w:r w:rsidRPr="00E62B06">
        <w:rPr>
          <w:rFonts w:asciiTheme="majorHAnsi" w:hAnsiTheme="majorHAnsi" w:cstheme="majorHAnsi"/>
          <w:sz w:val="16"/>
        </w:rPr>
        <w:t xml:space="preserve"> while the secretive Defense Advanced Research Projects Agency is also working on the Tactical Boost Glide and Hypersonic Air-breathing Weapon Concept weapons. And while the U.S. might be behind China and Russia in nuclear-capable hypersonic weapons, it is thought that the Pentagon </w:t>
      </w:r>
      <w:r w:rsidRPr="00E62B06">
        <w:rPr>
          <w:rFonts w:asciiTheme="majorHAnsi" w:hAnsiTheme="majorHAnsi" w:cstheme="majorHAnsi"/>
          <w:sz w:val="16"/>
        </w:rPr>
        <w:lastRenderedPageBreak/>
        <w:t>still has the edge on those carrying conventional warheads. According to Business Insider, this is more in line with U.S. military doctrine, though conventional hypersonics require more accuracy and thus more research.</w:t>
      </w:r>
    </w:p>
    <w:p w:rsidR="006F659A" w:rsidRPr="00E62B06" w:rsidRDefault="006F659A" w:rsidP="006F659A">
      <w:pPr>
        <w:rPr>
          <w:rFonts w:asciiTheme="majorHAnsi" w:hAnsiTheme="majorHAnsi" w:cstheme="majorHAnsi"/>
        </w:rPr>
      </w:pPr>
    </w:p>
    <w:p w:rsidR="006F659A" w:rsidRPr="00E62B06" w:rsidRDefault="006F659A" w:rsidP="00227C96">
      <w:pPr>
        <w:rPr>
          <w:rFonts w:asciiTheme="majorHAnsi" w:hAnsiTheme="majorHAnsi" w:cstheme="majorHAnsi"/>
          <w:sz w:val="16"/>
        </w:rPr>
      </w:pPr>
    </w:p>
    <w:p w:rsidR="00227C96" w:rsidRPr="00E62B06" w:rsidRDefault="00591963" w:rsidP="00591963">
      <w:pPr>
        <w:pStyle w:val="Heading2"/>
        <w:rPr>
          <w:rFonts w:asciiTheme="majorHAnsi" w:hAnsiTheme="majorHAnsi" w:cstheme="majorHAnsi"/>
        </w:rPr>
      </w:pPr>
      <w:r w:rsidRPr="00E62B06">
        <w:rPr>
          <w:rFonts w:asciiTheme="majorHAnsi" w:hAnsiTheme="majorHAnsi" w:cstheme="majorHAnsi"/>
        </w:rPr>
        <w:lastRenderedPageBreak/>
        <w:t>**AT: Resource Wars**</w:t>
      </w:r>
    </w:p>
    <w:p w:rsidR="00227C96" w:rsidRPr="00E62B06" w:rsidRDefault="00227C96" w:rsidP="00227C96">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Resource Wars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No risk of oil wars; they’re far too costly and previous wars were contingent on survival </w:t>
      </w:r>
    </w:p>
    <w:p w:rsidR="00227C96" w:rsidRPr="00E62B06" w:rsidRDefault="00227C96" w:rsidP="00227C96">
      <w:pPr>
        <w:rPr>
          <w:rStyle w:val="Style13ptBold"/>
          <w:rFonts w:asciiTheme="majorHAnsi" w:hAnsiTheme="majorHAnsi" w:cstheme="majorHAnsi"/>
          <w:b w:val="0"/>
        </w:rPr>
      </w:pPr>
      <w:r w:rsidRPr="00E62B06">
        <w:rPr>
          <w:rStyle w:val="Style13ptBold"/>
          <w:rFonts w:asciiTheme="majorHAnsi" w:hAnsiTheme="majorHAnsi" w:cstheme="majorHAnsi"/>
        </w:rPr>
        <w:t>Meierding, 16 [Emily, Assistant Professor of National Security Affairs at the Naval Postgraduate School, 5/19/16, “Oil wars: Why nations aren’t battling over resources”, Washington Post, accessed at: https://www.washingtonpost.com/news/monkey-cage/wp/2016/05/19/oil-wars-why-nations-arent-battling-over-petroleum-resources/?utm_term=.d77d3a4fe0e1] KKL</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However, contrary to the conventional wisdom,</w:t>
      </w:r>
      <w:r w:rsidRPr="00E62B06">
        <w:rPr>
          <w:rStyle w:val="StyleUnderline"/>
          <w:rFonts w:asciiTheme="majorHAnsi" w:hAnsiTheme="majorHAnsi" w:cstheme="majorHAnsi"/>
        </w:rPr>
        <w:t xml:space="preserve"> the risk of international oil wars is slim.</w:t>
      </w:r>
      <w:r w:rsidRPr="00E62B06">
        <w:rPr>
          <w:rFonts w:asciiTheme="majorHAnsi" w:hAnsiTheme="majorHAnsi" w:cstheme="majorHAnsi"/>
          <w:sz w:val="16"/>
        </w:rPr>
        <w:t xml:space="preserve"> Although oil is an exceptionally valuable strategic and economic resource,</w:t>
      </w:r>
      <w:r w:rsidRPr="00E62B06">
        <w:rPr>
          <w:rStyle w:val="StyleUnderline"/>
          <w:rFonts w:asciiTheme="majorHAnsi" w:hAnsiTheme="majorHAnsi" w:cstheme="majorHAnsi"/>
        </w:rPr>
        <w:t xml:space="preserve"> fighting for it does not pay. The belief that countries fight for oil rests on a flawed foundational assumption: Countries reap the same benefits from foreign oil resources as from domestic oil resources. </w:t>
      </w:r>
      <w:r w:rsidRPr="00E62B06">
        <w:rPr>
          <w:rFonts w:asciiTheme="majorHAnsi" w:hAnsiTheme="majorHAnsi" w:cstheme="majorHAnsi"/>
          <w:sz w:val="16"/>
        </w:rPr>
        <w:t xml:space="preserve">In reality, profiting from oil wars is hard. </w:t>
      </w:r>
      <w:r w:rsidRPr="00E62B06">
        <w:rPr>
          <w:rStyle w:val="StyleUnderline"/>
          <w:rFonts w:asciiTheme="majorHAnsi" w:hAnsiTheme="majorHAnsi" w:cstheme="majorHAnsi"/>
        </w:rPr>
        <w:t>Countries face at least four sets of obstacles that discourage them from fighting for oil: invasion costs, occupation costs, international costs and investment costs.</w:t>
      </w:r>
      <w:r w:rsidRPr="00E62B06">
        <w:rPr>
          <w:rFonts w:asciiTheme="majorHAnsi" w:hAnsiTheme="majorHAnsi" w:cstheme="majorHAnsi"/>
          <w:sz w:val="16"/>
        </w:rPr>
        <w:t xml:space="preserve"> Invasion costs are the damage that wars inflict on oil fields and infrastructure.</w:t>
      </w:r>
      <w:r w:rsidRPr="00E62B06">
        <w:rPr>
          <w:rStyle w:val="StyleUnderline"/>
          <w:rFonts w:asciiTheme="majorHAnsi" w:hAnsiTheme="majorHAnsi" w:cstheme="majorHAnsi"/>
        </w:rPr>
        <w:t xml:space="preserve"> Occupation costs arise from local resistance to foreign occupation, which can target oil industry infrastructure and personnel</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International costs are imposed by the international community, which can respond to oil grabs with </w:t>
      </w:r>
      <w:r w:rsidRPr="00E62B06">
        <w:rPr>
          <w:rFonts w:asciiTheme="majorHAnsi" w:hAnsiTheme="majorHAnsi" w:cstheme="majorHAnsi"/>
          <w:sz w:val="16"/>
        </w:rPr>
        <w:t xml:space="preserve">economic </w:t>
      </w:r>
      <w:r w:rsidRPr="00E62B06">
        <w:rPr>
          <w:rStyle w:val="StyleUnderline"/>
          <w:rFonts w:asciiTheme="majorHAnsi" w:hAnsiTheme="majorHAnsi" w:cstheme="majorHAnsi"/>
        </w:rPr>
        <w:t>sanctions and military interventions</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Investment costs are the challenges of attracting foreign capital and technical expertise to occupied oil fields. </w:t>
      </w:r>
      <w:r w:rsidRPr="00E62B06">
        <w:rPr>
          <w:rFonts w:asciiTheme="majorHAnsi" w:hAnsiTheme="majorHAnsi" w:cstheme="majorHAnsi"/>
          <w:sz w:val="16"/>
        </w:rPr>
        <w:t xml:space="preserve">Collectively, these four sets of costs dramatically reduce the payoffs of fighting for oil and the appeal of oil wars. </w:t>
      </w:r>
      <w:r w:rsidRPr="00E62B06">
        <w:rPr>
          <w:rStyle w:val="StyleUnderline"/>
          <w:rFonts w:asciiTheme="majorHAnsi" w:hAnsiTheme="majorHAnsi" w:cstheme="majorHAnsi"/>
        </w:rPr>
        <w:t xml:space="preserve">When the many other costs of war, including manpower and materiel, are taken into account, fighting for oil becomes even less attractive. </w:t>
      </w:r>
      <w:r w:rsidRPr="00E62B06">
        <w:rPr>
          <w:rFonts w:asciiTheme="majorHAnsi" w:hAnsiTheme="majorHAnsi" w:cstheme="majorHAnsi"/>
          <w:sz w:val="16"/>
        </w:rPr>
        <w:t>From a purely rational standpoint, countries shouldn’t launch oil wars. But, countries don’t always act rationally. To test the oil war hypothesis, we have to take another look at historical so-called oil wars. Closer examination shows that</w:t>
      </w:r>
      <w:r w:rsidRPr="00E62B06">
        <w:rPr>
          <w:rStyle w:val="StyleUnderline"/>
          <w:rFonts w:asciiTheme="majorHAnsi" w:hAnsiTheme="majorHAnsi" w:cstheme="majorHAnsi"/>
        </w:rPr>
        <w:t xml:space="preserve"> oil has not been the fundamental cause of any international wars. The Falklands War in 1982 was triggered by national pride and Argentine officials’ fear that their window of opportunity for retaking the islands was closing</w:t>
      </w:r>
      <w:r w:rsidRPr="00E62B06">
        <w:rPr>
          <w:rFonts w:asciiTheme="majorHAnsi" w:hAnsiTheme="majorHAnsi" w:cstheme="majorHAnsi"/>
          <w:sz w:val="16"/>
        </w:rPr>
        <w:t xml:space="preserve">. Rather than fight over oil, </w:t>
      </w:r>
      <w:r w:rsidRPr="00E62B06">
        <w:rPr>
          <w:rStyle w:val="StyleUnderline"/>
          <w:rFonts w:asciiTheme="majorHAnsi" w:hAnsiTheme="majorHAnsi" w:cstheme="majorHAnsi"/>
        </w:rPr>
        <w:t>Britain and Argentina tried to use it as a catalyst for cooperation.</w:t>
      </w:r>
      <w:r w:rsidRPr="00E62B06">
        <w:rPr>
          <w:rFonts w:asciiTheme="majorHAnsi" w:hAnsiTheme="majorHAnsi" w:cstheme="majorHAnsi"/>
          <w:sz w:val="16"/>
        </w:rPr>
        <w:t xml:space="preserve"> In the 1970s and 1990s, they tried to jointly develop the Falklands’ oil resources. </w:t>
      </w:r>
      <w:r w:rsidRPr="00E62B06">
        <w:rPr>
          <w:rStyle w:val="StyleUnderline"/>
          <w:rFonts w:asciiTheme="majorHAnsi" w:hAnsiTheme="majorHAnsi" w:cstheme="majorHAnsi"/>
        </w:rPr>
        <w:t>The Iran-Iraq War, from 1980 to 1988, was also not an oil war. Iraq initially aimed only to gain control over the Shatt al-Arab waterway and 130 square miles of contested territory</w:t>
      </w:r>
      <w:r w:rsidRPr="00E62B06">
        <w:rPr>
          <w:rFonts w:asciiTheme="majorHAnsi" w:hAnsiTheme="majorHAnsi" w:cstheme="majorHAnsi"/>
          <w:sz w:val="16"/>
        </w:rPr>
        <w:t xml:space="preserve">. In the early stages of the war, </w:t>
      </w:r>
      <w:r w:rsidRPr="00E62B06">
        <w:rPr>
          <w:rStyle w:val="StyleUnderline"/>
          <w:rFonts w:asciiTheme="majorHAnsi" w:hAnsiTheme="majorHAnsi" w:cstheme="majorHAnsi"/>
        </w:rPr>
        <w:t xml:space="preserve">Iraq repeatedly offered to withdraw from Iran, if Tehran would accept those demands. However, Iranian officials accused the Iraqis of fighting for oil in order to discredit them </w:t>
      </w:r>
      <w:r w:rsidRPr="00E62B06">
        <w:rPr>
          <w:rFonts w:asciiTheme="majorHAnsi" w:hAnsiTheme="majorHAnsi" w:cstheme="majorHAnsi"/>
          <w:sz w:val="16"/>
        </w:rPr>
        <w:t xml:space="preserve">internationally. </w:t>
      </w:r>
      <w:r w:rsidRPr="00E62B06">
        <w:rPr>
          <w:rStyle w:val="StyleUnderline"/>
          <w:rFonts w:asciiTheme="majorHAnsi" w:hAnsiTheme="majorHAnsi" w:cstheme="majorHAnsi"/>
        </w:rPr>
        <w:t>The Chaco War,</w:t>
      </w:r>
      <w:r w:rsidRPr="00E62B06">
        <w:rPr>
          <w:rFonts w:asciiTheme="majorHAnsi" w:hAnsiTheme="majorHAnsi" w:cstheme="majorHAnsi"/>
          <w:sz w:val="16"/>
        </w:rPr>
        <w:t xml:space="preserve"> from 1932 to 1935, was also launched for other reasons. B</w:t>
      </w:r>
      <w:r w:rsidRPr="00E62B06">
        <w:rPr>
          <w:rStyle w:val="StyleUnderline"/>
          <w:rFonts w:asciiTheme="majorHAnsi" w:hAnsiTheme="majorHAnsi" w:cstheme="majorHAnsi"/>
        </w:rPr>
        <w:t>olivia and Paraguay knew that oil discoveries in the Chaco region were unlikely. They fought because of national pride and to avoid further territorial dismemberment,</w:t>
      </w:r>
      <w:r w:rsidRPr="00E62B06">
        <w:rPr>
          <w:rFonts w:asciiTheme="majorHAnsi" w:hAnsiTheme="majorHAnsi" w:cstheme="majorHAnsi"/>
          <w:sz w:val="16"/>
        </w:rPr>
        <w:t xml:space="preserve"> after major losses in the 19th century. The oil explanation didn’t appear until the war bogged down, when leaders tried to transfer responsibility for the devastating conflict onto international oil companies. </w:t>
      </w:r>
      <w:r w:rsidRPr="00E62B06">
        <w:rPr>
          <w:rStyle w:val="StyleUnderline"/>
          <w:rFonts w:asciiTheme="majorHAnsi" w:hAnsiTheme="majorHAnsi" w:cstheme="majorHAnsi"/>
        </w:rPr>
        <w:t>On three occasions, countries have launched major military campaigns targeting oil resources. However, these were fundamentally wars for survival, not for oil. In World War II, Japan invaded the Dutch East Indies and Germany attacked the Russian Caucasus because leaders realized that, without more oil, their regimes would collaps</w:t>
      </w:r>
      <w:r w:rsidRPr="00E62B06">
        <w:rPr>
          <w:rFonts w:asciiTheme="majorHAnsi" w:hAnsiTheme="majorHAnsi" w:cstheme="majorHAnsi"/>
          <w:sz w:val="16"/>
        </w:rPr>
        <w:t xml:space="preserve">e. Japan would have to withdraw from China, which was “tantamount to telling us to commit suicide,” as Japanese Foreign Minister Togo Shigenori put it. Hitler was even more succinct: “Unless we get the Baku oil,” he stated, “the war is lost.” </w:t>
      </w:r>
      <w:r w:rsidRPr="00E62B06">
        <w:rPr>
          <w:rStyle w:val="StyleUnderline"/>
          <w:rFonts w:asciiTheme="majorHAnsi" w:hAnsiTheme="majorHAnsi" w:cstheme="majorHAnsi"/>
        </w:rPr>
        <w:t>Iraq’s invasion of Kuwait in 1990 was a war for survival.</w:t>
      </w:r>
      <w:r w:rsidRPr="00E62B06">
        <w:rPr>
          <w:rFonts w:asciiTheme="majorHAnsi" w:hAnsiTheme="majorHAnsi" w:cstheme="majorHAnsi"/>
          <w:sz w:val="16"/>
        </w:rPr>
        <w:t xml:space="preserve"> Contrary to popular beliefs, </w:t>
      </w:r>
      <w:r w:rsidRPr="00E62B06">
        <w:rPr>
          <w:rStyle w:val="StyleUnderline"/>
          <w:rFonts w:asciiTheme="majorHAnsi" w:hAnsiTheme="majorHAnsi" w:cstheme="majorHAnsi"/>
        </w:rPr>
        <w:t>Saddam</w:t>
      </w:r>
      <w:r w:rsidRPr="00E62B06">
        <w:rPr>
          <w:rFonts w:asciiTheme="majorHAnsi" w:hAnsiTheme="majorHAnsi" w:cstheme="majorHAnsi"/>
          <w:sz w:val="16"/>
        </w:rPr>
        <w:t xml:space="preserve"> Hussein was not attempting to greedily grab more oil resources. Instead, he </w:t>
      </w:r>
      <w:r w:rsidRPr="00E62B06">
        <w:rPr>
          <w:rStyle w:val="StyleUnderline"/>
          <w:rFonts w:asciiTheme="majorHAnsi" w:hAnsiTheme="majorHAnsi" w:cstheme="majorHAnsi"/>
        </w:rPr>
        <w:t>was afraid that the United States was trying to overthrow his regime.</w:t>
      </w:r>
      <w:r w:rsidRPr="00E62B06">
        <w:rPr>
          <w:rFonts w:asciiTheme="majorHAnsi" w:hAnsiTheme="majorHAnsi" w:cstheme="majorHAnsi"/>
          <w:sz w:val="16"/>
        </w:rPr>
        <w:t xml:space="preserve"> The United States had supported the Kurds’ rebellion in the 1970s, perpetrated the Iran-Contra scandal in the 1980s, and by 1990, seemed to be squeezing Iraq economically. According to Hussein, the United States was driving down oil prices by directing Kuwait to exceed its OPEC production quota. </w:t>
      </w:r>
      <w:r w:rsidRPr="00E62B06">
        <w:rPr>
          <w:rStyle w:val="StyleUnderline"/>
          <w:rFonts w:asciiTheme="majorHAnsi" w:hAnsiTheme="majorHAnsi" w:cstheme="majorHAnsi"/>
        </w:rPr>
        <w:t>Hussein believed that seizing Kuwait offered the only means of eluding the United States’ hostile designs</w:t>
      </w:r>
      <w:r w:rsidRPr="00E62B06">
        <w:rPr>
          <w:rFonts w:asciiTheme="majorHAnsi" w:hAnsiTheme="majorHAnsi" w:cstheme="majorHAnsi"/>
          <w:sz w:val="16"/>
        </w:rPr>
        <w:t xml:space="preserve">. By controlling his neighbor, Hussein could raise oil prices, escape </w:t>
      </w:r>
      <w:r w:rsidRPr="00E62B06">
        <w:rPr>
          <w:rFonts w:asciiTheme="majorHAnsi" w:hAnsiTheme="majorHAnsi" w:cstheme="majorHAnsi"/>
          <w:sz w:val="16"/>
        </w:rPr>
        <w:lastRenderedPageBreak/>
        <w:t xml:space="preserve">his economic crisis and regain domestic support. He knew that the maneuver was a long shot. Regime records show that Hussein expected the United States would try to force him out of Kuwait. Still, it was either that or regime collapse. As Hussein’s deputy, Tariq Aziz, said after the war, “You will either be hit inside your house and destroyed, economically and militarily. Or you go outside and attack…” Japanese, German and Iraqi leaders believed that they were fighting wars for survival. Participants in other so-called oil wars were fighting for additional reasons, like national pride. None of the conflicts were driven by oil ambitions. This is good news for contemporary international relations. </w:t>
      </w:r>
      <w:r w:rsidRPr="00E62B06">
        <w:rPr>
          <w:rStyle w:val="StyleUnderline"/>
          <w:rFonts w:asciiTheme="majorHAnsi" w:hAnsiTheme="majorHAnsi" w:cstheme="majorHAnsi"/>
        </w:rPr>
        <w:t>Oil competition in areas like the South China Sea is not a serious threat to international security. Countries may engage in minor oil spats, like China and Vietnam’s rig confrontation,</w:t>
      </w:r>
      <w:r w:rsidRPr="00E62B06">
        <w:rPr>
          <w:rFonts w:asciiTheme="majorHAnsi" w:hAnsiTheme="majorHAnsi" w:cstheme="majorHAnsi"/>
          <w:sz w:val="16"/>
        </w:rPr>
        <w:t xml:space="preserve"> to reinforce their resource claims. However, </w:t>
      </w:r>
      <w:r w:rsidRPr="00E62B06">
        <w:rPr>
          <w:rStyle w:val="StyleUnderline"/>
          <w:rFonts w:asciiTheme="majorHAnsi" w:hAnsiTheme="majorHAnsi" w:cstheme="majorHAnsi"/>
        </w:rPr>
        <w:t>these incidents will not escalate</w:t>
      </w:r>
      <w:r w:rsidRPr="00E62B06">
        <w:rPr>
          <w:rFonts w:asciiTheme="majorHAnsi" w:hAnsiTheme="majorHAnsi" w:cstheme="majorHAnsi"/>
          <w:sz w:val="16"/>
        </w:rPr>
        <w:t xml:space="preserve"> into international wars. </w:t>
      </w:r>
      <w:r w:rsidRPr="00E62B06">
        <w:rPr>
          <w:rStyle w:val="StyleUnderline"/>
          <w:rFonts w:asciiTheme="majorHAnsi" w:hAnsiTheme="majorHAnsi" w:cstheme="majorHAnsi"/>
        </w:rPr>
        <w:t xml:space="preserve">There is also little risk of oil imperialism. Countries like China will not satisfy their oil needs by seizing foreign oil fields. </w:t>
      </w:r>
      <w:r w:rsidRPr="00E62B06">
        <w:rPr>
          <w:rFonts w:asciiTheme="majorHAnsi" w:hAnsiTheme="majorHAnsi" w:cstheme="majorHAnsi"/>
          <w:sz w:val="16"/>
        </w:rPr>
        <w:t xml:space="preserve">Historically, leaders have only initiated oil grabs when they believed that their survival depended on it. </w:t>
      </w:r>
      <w:r w:rsidRPr="00E62B06">
        <w:rPr>
          <w:rStyle w:val="StyleUnderline"/>
          <w:rFonts w:asciiTheme="majorHAnsi" w:hAnsiTheme="majorHAnsi" w:cstheme="majorHAnsi"/>
        </w:rPr>
        <w:t>This condition is exceedingly rare, even in wartime. And, it’s unrelated to the price of oil.</w:t>
      </w:r>
      <w:r w:rsidRPr="00E62B06">
        <w:rPr>
          <w:rFonts w:asciiTheme="majorHAnsi" w:hAnsiTheme="majorHAnsi" w:cstheme="majorHAnsi"/>
          <w:sz w:val="16"/>
        </w:rPr>
        <w:t xml:space="preserve"> The United States considered grabbing Middle Eastern oil in 1975, after the first energy crisis drove up prices. However, the Ford administration refrained, because the costs of aggression were too high.</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lastRenderedPageBreak/>
        <w:t>AT: Oil Impacts</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No impact to high oil prices – the US has become a net exporter in finished products</w:t>
      </w:r>
    </w:p>
    <w:p w:rsidR="00CB488D" w:rsidRPr="00E62B06" w:rsidRDefault="00CB488D" w:rsidP="00CB488D">
      <w:pPr>
        <w:rPr>
          <w:rFonts w:asciiTheme="majorHAnsi" w:hAnsiTheme="majorHAnsi" w:cstheme="majorHAnsi"/>
        </w:rPr>
      </w:pPr>
      <w:r w:rsidRPr="00E62B06">
        <w:rPr>
          <w:rFonts w:asciiTheme="majorHAnsi" w:hAnsiTheme="majorHAnsi" w:cstheme="majorHAnsi"/>
          <w:b/>
          <w:bCs/>
        </w:rPr>
        <w:t>Rapier 18</w:t>
      </w:r>
      <w:r w:rsidRPr="00E62B06">
        <w:rPr>
          <w:rFonts w:asciiTheme="majorHAnsi" w:hAnsiTheme="majorHAnsi" w:cstheme="majorHAnsi"/>
        </w:rPr>
        <w:t xml:space="preserve"> (Robert Rapier works in the energy industry and writes and speaks about issues involving energy and the environment. He is Chief Technology Officer and Executive Vice President at Merica International, 04/28/18, OilPrice.com, </w:t>
      </w:r>
      <w:hyperlink r:id="rId92" w:history="1">
        <w:r w:rsidRPr="00E62B06">
          <w:rPr>
            <w:rStyle w:val="Hyperlink"/>
            <w:rFonts w:asciiTheme="majorHAnsi" w:hAnsiTheme="majorHAnsi" w:cstheme="majorHAnsi"/>
          </w:rPr>
          <w:t>https://oilprice.com/Energy/Oil-Prices/The-Overstated-Threat-Of-High-Oil-Prices.html#</w:t>
        </w:r>
      </w:hyperlink>
      <w:r w:rsidRPr="00E62B06">
        <w:rPr>
          <w:rFonts w:asciiTheme="majorHAnsi" w:hAnsiTheme="majorHAnsi" w:cstheme="majorHAnsi"/>
        </w:rPr>
        <w:t>)//KB</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What has happened since 2008?</w:t>
      </w:r>
      <w:r w:rsidRPr="00E62B06">
        <w:rPr>
          <w:rFonts w:asciiTheme="majorHAnsi" w:hAnsiTheme="majorHAnsi" w:cstheme="majorHAnsi"/>
          <w:u w:val="single"/>
        </w:rPr>
        <w:t xml:space="preserve"> U.S. net exports of petroleum and petroleum products have steadily declined</w:t>
      </w:r>
      <w:r w:rsidRPr="00E62B06">
        <w:rPr>
          <w:rFonts w:asciiTheme="majorHAnsi" w:hAnsiTheme="majorHAnsi" w:cstheme="majorHAnsi"/>
          <w:sz w:val="16"/>
        </w:rPr>
        <w:t>. In 2011,</w:t>
      </w:r>
      <w:r w:rsidRPr="00E62B06">
        <w:rPr>
          <w:rFonts w:asciiTheme="majorHAnsi" w:hAnsiTheme="majorHAnsi" w:cstheme="majorHAnsi"/>
          <w:u w:val="single"/>
        </w:rPr>
        <w:t xml:space="preserve"> the U.S. became a net exporter of finished products </w:t>
      </w:r>
      <w:r w:rsidRPr="00E62B06">
        <w:rPr>
          <w:rFonts w:asciiTheme="majorHAnsi" w:hAnsiTheme="majorHAnsi" w:cstheme="majorHAnsi"/>
          <w:sz w:val="16"/>
        </w:rPr>
        <w:t xml:space="preserve">(e.g., diesel, gasoline, etc.) for the first time since 1949. Finished product exports have continued to grow since: </w:t>
      </w:r>
      <w:r w:rsidRPr="00E62B06">
        <w:rPr>
          <w:rFonts w:asciiTheme="majorHAnsi" w:hAnsiTheme="majorHAnsi" w:cstheme="majorHAnsi"/>
          <w:u w:val="single"/>
        </w:rPr>
        <w:t>That means that higher oil prices actually decrease our trade deficit of finished petroleum products</w:t>
      </w:r>
      <w:r w:rsidRPr="00E62B06">
        <w:rPr>
          <w:rFonts w:asciiTheme="majorHAnsi" w:hAnsiTheme="majorHAnsi" w:cstheme="majorHAnsi"/>
          <w:sz w:val="16"/>
        </w:rPr>
        <w:t xml:space="preserve">. That isn’t yet the case when we include petroleum imports and exports, but the situation is headed in that direction. </w:t>
      </w:r>
      <w:r w:rsidRPr="00E62B06">
        <w:rPr>
          <w:rFonts w:asciiTheme="majorHAnsi" w:hAnsiTheme="majorHAnsi" w:cstheme="majorHAnsi"/>
          <w:u w:val="single"/>
        </w:rPr>
        <w:t>Long gone are the days when the U.S. had to import 12 million BPD of crude oil and finished products. At that time, high oil prices were indeed a serious drag on the U.S. economy. But with U.S. net exports plummeting toward zero, this situation is rapidly changing</w:t>
      </w:r>
      <w:r w:rsidRPr="00E62B06">
        <w:rPr>
          <w:rFonts w:asciiTheme="majorHAnsi" w:hAnsiTheme="majorHAnsi" w:cstheme="majorHAnsi"/>
          <w:sz w:val="16"/>
        </w:rPr>
        <w:t>. The EIA noted as much: “Since 2009,</w:t>
      </w:r>
      <w:r w:rsidRPr="00E62B06">
        <w:rPr>
          <w:rFonts w:asciiTheme="majorHAnsi" w:hAnsiTheme="majorHAnsi" w:cstheme="majorHAnsi"/>
          <w:u w:val="single"/>
        </w:rPr>
        <w:t xml:space="preserve"> exports of petroleum and petroleum products have played a growing role in reducing the overall merchandise trade deficit.</w:t>
      </w:r>
      <w:r w:rsidRPr="00E62B06">
        <w:rPr>
          <w:rFonts w:asciiTheme="majorHAnsi" w:hAnsiTheme="majorHAnsi" w:cstheme="majorHAnsi"/>
          <w:sz w:val="16"/>
        </w:rPr>
        <w:t xml:space="preserve">” </w:t>
      </w:r>
      <w:hyperlink r:id="rId93" w:history="1">
        <w:r w:rsidRPr="00E62B06">
          <w:rPr>
            <w:rStyle w:val="Hyperlink"/>
            <w:rFonts w:asciiTheme="majorHAnsi" w:hAnsiTheme="majorHAnsi" w:cstheme="majorHAnsi"/>
            <w:sz w:val="16"/>
          </w:rPr>
          <w:t>Related: Expect Much Tighter Oil Markets</w:t>
        </w:r>
      </w:hyperlink>
      <w:r w:rsidRPr="00E62B06">
        <w:rPr>
          <w:rFonts w:asciiTheme="majorHAnsi" w:hAnsiTheme="majorHAnsi" w:cstheme="majorHAnsi"/>
          <w:sz w:val="16"/>
        </w:rPr>
        <w:t xml:space="preserve"> If the U.S. ultimately becomes a net exporter of crude oil and petroleum products, then</w:t>
      </w:r>
      <w:r w:rsidRPr="00E62B06">
        <w:rPr>
          <w:rFonts w:asciiTheme="majorHAnsi" w:hAnsiTheme="majorHAnsi" w:cstheme="majorHAnsi"/>
          <w:u w:val="single"/>
        </w:rPr>
        <w:t xml:space="preserve"> higher crude oil prices will bring more revenue into the U.S. </w:t>
      </w:r>
      <w:r w:rsidRPr="00E62B06">
        <w:rPr>
          <w:rFonts w:asciiTheme="majorHAnsi" w:hAnsiTheme="majorHAnsi" w:cstheme="majorHAnsi"/>
          <w:sz w:val="16"/>
        </w:rPr>
        <w:t xml:space="preserve">In that case, </w:t>
      </w:r>
      <w:r w:rsidRPr="00E62B06">
        <w:rPr>
          <w:rFonts w:asciiTheme="majorHAnsi" w:hAnsiTheme="majorHAnsi" w:cstheme="majorHAnsi"/>
          <w:u w:val="single"/>
        </w:rPr>
        <w:t>the U.S. will be in the position of many OPEC members, with a net benefit to the economy from higher oil prices at the expense of oil importers like China.</w:t>
      </w:r>
      <w:r w:rsidRPr="00E62B06">
        <w:rPr>
          <w:rFonts w:asciiTheme="majorHAnsi" w:hAnsiTheme="majorHAnsi" w:cstheme="majorHAnsi"/>
          <w:sz w:val="16"/>
        </w:rPr>
        <w:t xml:space="preserve"> Remember the Base The President might also need reminding that the top three oil-producing states in the country — Texas, North Dakota, and Alaska — all voted for him. Of the Top 25 oil-producing states, only California, New Mexico, Colorado, and Illinois (at No. 16) voted for Hillary Clinton. </w:t>
      </w:r>
      <w:r w:rsidRPr="00E62B06">
        <w:rPr>
          <w:rFonts w:asciiTheme="majorHAnsi" w:hAnsiTheme="majorHAnsi" w:cstheme="majorHAnsi"/>
          <w:u w:val="single"/>
        </w:rPr>
        <w:t>Oil country is Trump country and most of the top oil-producing states like high oil prices. Rising oil prices have enabled U.S. shale oil production to rebound from the decline it suffered in 2016.</w:t>
      </w:r>
      <w:r w:rsidRPr="00E62B06">
        <w:rPr>
          <w:rFonts w:asciiTheme="majorHAnsi" w:hAnsiTheme="majorHAnsi" w:cstheme="majorHAnsi"/>
          <w:sz w:val="16"/>
        </w:rPr>
        <w:t xml:space="preserve"> Low oil prices have historically devastated economies in states like Texas, which delivered more electoral votes to Donald Trump than any other state.</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No risk of US draw in – Saudi Arabia is too dependent on US industry</w:t>
      </w:r>
    </w:p>
    <w:p w:rsidR="00CB488D" w:rsidRPr="00E62B06" w:rsidRDefault="00CB488D" w:rsidP="00CB488D">
      <w:pPr>
        <w:rPr>
          <w:rFonts w:asciiTheme="majorHAnsi" w:hAnsiTheme="majorHAnsi" w:cstheme="majorHAnsi"/>
        </w:rPr>
      </w:pPr>
      <w:r w:rsidRPr="00E62B06">
        <w:rPr>
          <w:rFonts w:asciiTheme="majorHAnsi" w:hAnsiTheme="majorHAnsi" w:cstheme="majorHAnsi"/>
          <w:b/>
          <w:bCs/>
        </w:rPr>
        <w:t>Wald 18</w:t>
      </w:r>
      <w:r w:rsidRPr="00E62B06">
        <w:rPr>
          <w:rFonts w:asciiTheme="majorHAnsi" w:hAnsiTheme="majorHAnsi" w:cstheme="majorHAnsi"/>
        </w:rPr>
        <w:t xml:space="preserve"> (Ellen R. Wald is the author of “Saudi, Inc.: The Arabian Kingdom’s Pursuit of Profit and Power.”, “Saudi Arabia Has No Leverage”, 10/18/18, New York Times, </w:t>
      </w:r>
      <w:hyperlink r:id="rId94" w:history="1">
        <w:r w:rsidRPr="00E62B06">
          <w:rPr>
            <w:rStyle w:val="Hyperlink"/>
            <w:rFonts w:asciiTheme="majorHAnsi" w:hAnsiTheme="majorHAnsi" w:cstheme="majorHAnsi"/>
          </w:rPr>
          <w:t>https://www.nytimes.com/2018/10/18/opinion/saudi-arabia-economy-united-states.html</w:t>
        </w:r>
      </w:hyperlink>
      <w:r w:rsidRPr="00E62B06">
        <w:rPr>
          <w:rFonts w:asciiTheme="majorHAnsi" w:hAnsiTheme="majorHAnsi" w:cstheme="majorHAnsi"/>
        </w:rPr>
        <w:t>)//KB</w:t>
      </w:r>
    </w:p>
    <w:p w:rsidR="00CB488D" w:rsidRPr="00E62B06" w:rsidRDefault="00CB488D" w:rsidP="00CB488D">
      <w:pPr>
        <w:rPr>
          <w:rFonts w:asciiTheme="majorHAnsi" w:hAnsiTheme="majorHAnsi" w:cstheme="majorHAnsi"/>
          <w:u w:val="single"/>
        </w:rPr>
      </w:pPr>
      <w:r w:rsidRPr="00E62B06">
        <w:rPr>
          <w:rFonts w:asciiTheme="majorHAnsi" w:hAnsiTheme="majorHAnsi" w:cstheme="majorHAnsi"/>
          <w:sz w:val="16"/>
        </w:rPr>
        <w:t xml:space="preserve">As the fallout continues over the disappearance of the Saudi journalist Jamal Khashoggi, the government in Riyadh is putting on a tough face. If there are sanctions over the alleged murder of Mr. Khashoggi, the Saudis want the world to know, they will fight back. On Sunday, </w:t>
      </w:r>
      <w:r w:rsidRPr="00E62B06">
        <w:rPr>
          <w:rFonts w:asciiTheme="majorHAnsi" w:hAnsiTheme="majorHAnsi" w:cstheme="majorHAnsi"/>
          <w:u w:val="single"/>
        </w:rPr>
        <w:t xml:space="preserve">the Saudi government </w:t>
      </w:r>
      <w:hyperlink r:id="rId95" w:anchor="1827989" w:tgtFrame="_blank" w:history="1">
        <w:r w:rsidRPr="00E62B06">
          <w:rPr>
            <w:rStyle w:val="Hyperlink"/>
            <w:rFonts w:asciiTheme="majorHAnsi" w:hAnsiTheme="majorHAnsi" w:cstheme="majorHAnsi"/>
            <w:u w:val="single"/>
          </w:rPr>
          <w:t>released</w:t>
        </w:r>
      </w:hyperlink>
      <w:r w:rsidRPr="00E62B06">
        <w:rPr>
          <w:rFonts w:asciiTheme="majorHAnsi" w:hAnsiTheme="majorHAnsi" w:cstheme="majorHAnsi"/>
          <w:u w:val="single"/>
        </w:rPr>
        <w:t xml:space="preserve"> a</w:t>
      </w:r>
      <w:r w:rsidRPr="00E62B06">
        <w:rPr>
          <w:rFonts w:asciiTheme="majorHAnsi" w:hAnsiTheme="majorHAnsi" w:cstheme="majorHAnsi"/>
          <w:sz w:val="16"/>
        </w:rPr>
        <w:t xml:space="preserve"> recalcitrant</w:t>
      </w:r>
      <w:r w:rsidRPr="00E62B06">
        <w:rPr>
          <w:rFonts w:asciiTheme="majorHAnsi" w:hAnsiTheme="majorHAnsi" w:cstheme="majorHAnsi"/>
          <w:u w:val="single"/>
        </w:rPr>
        <w:t xml:space="preserve"> statement</w:t>
      </w:r>
      <w:r w:rsidRPr="00E62B06">
        <w:rPr>
          <w:rFonts w:asciiTheme="majorHAnsi" w:hAnsiTheme="majorHAnsi" w:cstheme="majorHAnsi"/>
          <w:sz w:val="16"/>
        </w:rPr>
        <w:t xml:space="preserve">: “The Kingdom also affirms </w:t>
      </w:r>
      <w:r w:rsidRPr="00E62B06">
        <w:rPr>
          <w:rFonts w:asciiTheme="majorHAnsi" w:hAnsiTheme="majorHAnsi" w:cstheme="majorHAnsi"/>
          <w:u w:val="single"/>
        </w:rPr>
        <w:t>that</w:t>
      </w:r>
      <w:r w:rsidRPr="00E62B06">
        <w:rPr>
          <w:rFonts w:asciiTheme="majorHAnsi" w:hAnsiTheme="majorHAnsi" w:cstheme="majorHAnsi"/>
          <w:sz w:val="16"/>
        </w:rPr>
        <w:t xml:space="preserve"> if it receives any action, </w:t>
      </w:r>
      <w:r w:rsidRPr="00E62B06">
        <w:rPr>
          <w:rFonts w:asciiTheme="majorHAnsi" w:hAnsiTheme="majorHAnsi" w:cstheme="majorHAnsi"/>
          <w:u w:val="single"/>
        </w:rPr>
        <w:t>it will respond with greater action</w:t>
      </w:r>
      <w:r w:rsidRPr="00E62B06">
        <w:rPr>
          <w:rFonts w:asciiTheme="majorHAnsi" w:hAnsiTheme="majorHAnsi" w:cstheme="majorHAnsi"/>
          <w:sz w:val="16"/>
        </w:rPr>
        <w:t xml:space="preserve">, and that the Kingdom’s economy has an influential and vital role in the global economy and that the Kingdom’s economy is affected only by the impact of the global economy.” </w:t>
      </w:r>
      <w:r w:rsidRPr="00E62B06">
        <w:rPr>
          <w:rFonts w:asciiTheme="majorHAnsi" w:hAnsiTheme="majorHAnsi" w:cstheme="majorHAnsi"/>
          <w:u w:val="single"/>
        </w:rPr>
        <w:t>These are empty threats. Saudi Arabia is not in a position to harm the United States. In fact, when it comes to relations between the United States and Saudi Arabia, Washington has all of the leverage</w:t>
      </w:r>
      <w:r w:rsidRPr="00E62B06">
        <w:rPr>
          <w:rFonts w:asciiTheme="majorHAnsi" w:hAnsiTheme="majorHAnsi" w:cstheme="majorHAnsi"/>
          <w:sz w:val="16"/>
        </w:rPr>
        <w:t>. American policymakers shouldn’t forget that. One of Crown Prince Mohammed bin Salman’s primary objectives is to diversify the Saudi economy and wean his country off its dependence on oil.</w:t>
      </w:r>
      <w:r w:rsidRPr="00E62B06">
        <w:rPr>
          <w:rFonts w:asciiTheme="majorHAnsi" w:hAnsiTheme="majorHAnsi" w:cstheme="majorHAnsi"/>
          <w:u w:val="single"/>
        </w:rPr>
        <w:t xml:space="preserve"> Unemployment in Saudi Arabia is at more than 12 percent</w:t>
      </w:r>
      <w:r w:rsidRPr="00E62B06">
        <w:rPr>
          <w:rFonts w:asciiTheme="majorHAnsi" w:hAnsiTheme="majorHAnsi" w:cstheme="majorHAnsi"/>
          <w:sz w:val="16"/>
        </w:rPr>
        <w:t xml:space="preserve">, and </w:t>
      </w:r>
      <w:hyperlink r:id="rId96" w:history="1">
        <w:r w:rsidRPr="00E62B06">
          <w:rPr>
            <w:rStyle w:val="Hyperlink"/>
            <w:rFonts w:asciiTheme="majorHAnsi" w:hAnsiTheme="majorHAnsi" w:cstheme="majorHAnsi"/>
            <w:sz w:val="16"/>
          </w:rPr>
          <w:t>some 70 percent of employed Saudis</w:t>
        </w:r>
      </w:hyperlink>
      <w:r w:rsidRPr="00E62B06">
        <w:rPr>
          <w:rFonts w:asciiTheme="majorHAnsi" w:hAnsiTheme="majorHAnsi" w:cstheme="majorHAnsi"/>
          <w:sz w:val="16"/>
        </w:rPr>
        <w:t xml:space="preserve"> work for the government. The Saudi </w:t>
      </w:r>
      <w:hyperlink r:id="rId97" w:tgtFrame="_blank" w:history="1">
        <w:r w:rsidRPr="00E62B06">
          <w:rPr>
            <w:rStyle w:val="Hyperlink"/>
            <w:rFonts w:asciiTheme="majorHAnsi" w:hAnsiTheme="majorHAnsi" w:cstheme="majorHAnsi"/>
            <w:sz w:val="16"/>
          </w:rPr>
          <w:t>labor ministry estimates</w:t>
        </w:r>
      </w:hyperlink>
      <w:r w:rsidRPr="00E62B06">
        <w:rPr>
          <w:rFonts w:asciiTheme="majorHAnsi" w:hAnsiTheme="majorHAnsi" w:cstheme="majorHAnsi"/>
          <w:sz w:val="16"/>
        </w:rPr>
        <w:t xml:space="preserve"> that the economy needs to create 1.2 million jobs by 2022 to lower unemployment to a still dismal 9 percent. But because </w:t>
      </w:r>
      <w:r w:rsidRPr="00E62B06">
        <w:rPr>
          <w:rFonts w:asciiTheme="majorHAnsi" w:hAnsiTheme="majorHAnsi" w:cstheme="majorHAnsi"/>
          <w:u w:val="single"/>
        </w:rPr>
        <w:t>the country lacks business experience and special expertise outside of the oil and petrochemical industries, that won’t be possible without foreign — and particularly American — participation</w:t>
      </w:r>
      <w:r w:rsidRPr="00E62B06">
        <w:rPr>
          <w:rFonts w:asciiTheme="majorHAnsi" w:hAnsiTheme="majorHAnsi" w:cstheme="majorHAnsi"/>
          <w:sz w:val="16"/>
        </w:rPr>
        <w:t xml:space="preserve">. That’s why the Saudis have been making so many deals recently: The Public Investment Fund has </w:t>
      </w:r>
      <w:hyperlink r:id="rId98" w:tgtFrame="_blank" w:history="1">
        <w:r w:rsidRPr="00E62B06">
          <w:rPr>
            <w:rStyle w:val="Hyperlink"/>
            <w:rFonts w:asciiTheme="majorHAnsi" w:hAnsiTheme="majorHAnsi" w:cstheme="majorHAnsi"/>
            <w:sz w:val="16"/>
          </w:rPr>
          <w:t>partnered with AMC</w:t>
        </w:r>
      </w:hyperlink>
      <w:r w:rsidRPr="00E62B06">
        <w:rPr>
          <w:rFonts w:asciiTheme="majorHAnsi" w:hAnsiTheme="majorHAnsi" w:cstheme="majorHAnsi"/>
          <w:sz w:val="16"/>
        </w:rPr>
        <w:t xml:space="preserve"> to open and run movie theaters across the country because AMC knows how to manage cinemas. Saudi Arabia is pursuing deals for </w:t>
      </w:r>
      <w:hyperlink r:id="rId99" w:tgtFrame="_blank" w:history="1">
        <w:r w:rsidRPr="00E62B06">
          <w:rPr>
            <w:rStyle w:val="Hyperlink"/>
            <w:rFonts w:asciiTheme="majorHAnsi" w:hAnsiTheme="majorHAnsi" w:cstheme="majorHAnsi"/>
            <w:sz w:val="16"/>
          </w:rPr>
          <w:t>Snap</w:t>
        </w:r>
      </w:hyperlink>
      <w:r w:rsidRPr="00E62B06">
        <w:rPr>
          <w:rFonts w:asciiTheme="majorHAnsi" w:hAnsiTheme="majorHAnsi" w:cstheme="majorHAnsi"/>
          <w:sz w:val="16"/>
        </w:rPr>
        <w:t xml:space="preserve"> and </w:t>
      </w:r>
      <w:hyperlink r:id="rId100" w:tgtFrame="_blank" w:history="1">
        <w:r w:rsidRPr="00E62B06">
          <w:rPr>
            <w:rStyle w:val="Hyperlink"/>
            <w:rFonts w:asciiTheme="majorHAnsi" w:hAnsiTheme="majorHAnsi" w:cstheme="majorHAnsi"/>
            <w:sz w:val="16"/>
          </w:rPr>
          <w:t>Amazon</w:t>
        </w:r>
      </w:hyperlink>
      <w:r w:rsidRPr="00E62B06">
        <w:rPr>
          <w:rFonts w:asciiTheme="majorHAnsi" w:hAnsiTheme="majorHAnsi" w:cstheme="majorHAnsi"/>
          <w:sz w:val="16"/>
        </w:rPr>
        <w:t xml:space="preserve"> to open facilities in the kingdom because they can offer tech opportunities. It’s not just the private sector. </w:t>
      </w:r>
      <w:r w:rsidRPr="00E62B06">
        <w:rPr>
          <w:rFonts w:asciiTheme="majorHAnsi" w:hAnsiTheme="majorHAnsi" w:cstheme="majorHAnsi"/>
          <w:u w:val="single"/>
        </w:rPr>
        <w:t>The Saudi government bureaucracy also relies heavily on American management expertise</w:t>
      </w:r>
      <w:r w:rsidRPr="00E62B06">
        <w:rPr>
          <w:rFonts w:asciiTheme="majorHAnsi" w:hAnsiTheme="majorHAnsi" w:cstheme="majorHAnsi"/>
          <w:sz w:val="16"/>
        </w:rPr>
        <w:t xml:space="preserve">. Riyadh has been hiring American consultants since the 1950s, and in recent years American firms </w:t>
      </w:r>
      <w:r w:rsidRPr="00E62B06">
        <w:rPr>
          <w:rFonts w:asciiTheme="majorHAnsi" w:hAnsiTheme="majorHAnsi" w:cstheme="majorHAnsi"/>
          <w:sz w:val="16"/>
        </w:rPr>
        <w:lastRenderedPageBreak/>
        <w:t xml:space="preserve">like McKinsey, Boston Consulting Group and Oliver Wyman have </w:t>
      </w:r>
      <w:hyperlink r:id="rId101" w:tgtFrame="_blank" w:history="1">
        <w:r w:rsidRPr="00E62B06">
          <w:rPr>
            <w:rStyle w:val="Hyperlink"/>
            <w:rFonts w:asciiTheme="majorHAnsi" w:hAnsiTheme="majorHAnsi" w:cstheme="majorHAnsi"/>
            <w:sz w:val="16"/>
          </w:rPr>
          <w:t>worked on hundreds of projects</w:t>
        </w:r>
      </w:hyperlink>
      <w:r w:rsidRPr="00E62B06">
        <w:rPr>
          <w:rFonts w:asciiTheme="majorHAnsi" w:hAnsiTheme="majorHAnsi" w:cstheme="majorHAnsi"/>
          <w:sz w:val="16"/>
        </w:rPr>
        <w:t xml:space="preserve"> for the kingdom. In some cases, Saudi government bureaucrats work side by side with these consultants to implement government programs. The Saudi Public Investment Fund — </w:t>
      </w:r>
      <w:r w:rsidRPr="00E62B06">
        <w:rPr>
          <w:rFonts w:asciiTheme="majorHAnsi" w:hAnsiTheme="majorHAnsi" w:cstheme="majorHAnsi"/>
          <w:u w:val="single"/>
        </w:rPr>
        <w:t>the kingdom’s sovereign wealth fund, which is estimated to have more than $250 billion in assets — is also closely tied to the American economy</w:t>
      </w:r>
      <w:r w:rsidRPr="00E62B06">
        <w:rPr>
          <w:rFonts w:asciiTheme="majorHAnsi" w:hAnsiTheme="majorHAnsi" w:cstheme="majorHAnsi"/>
          <w:sz w:val="16"/>
        </w:rPr>
        <w:t xml:space="preserve">. To name just a few of its major investments: It put </w:t>
      </w:r>
      <w:hyperlink r:id="rId102" w:history="1">
        <w:r w:rsidRPr="00E62B06">
          <w:rPr>
            <w:rStyle w:val="Hyperlink"/>
            <w:rFonts w:asciiTheme="majorHAnsi" w:hAnsiTheme="majorHAnsi" w:cstheme="majorHAnsi"/>
            <w:sz w:val="16"/>
          </w:rPr>
          <w:t>$3.5 billion into Uber</w:t>
        </w:r>
      </w:hyperlink>
      <w:r w:rsidRPr="00E62B06">
        <w:rPr>
          <w:rFonts w:asciiTheme="majorHAnsi" w:hAnsiTheme="majorHAnsi" w:cstheme="majorHAnsi"/>
          <w:sz w:val="16"/>
        </w:rPr>
        <w:t xml:space="preserve"> in 2016 and almost </w:t>
      </w:r>
      <w:hyperlink r:id="rId103" w:tgtFrame="_blank" w:history="1">
        <w:r w:rsidRPr="00E62B06">
          <w:rPr>
            <w:rStyle w:val="Hyperlink"/>
            <w:rFonts w:asciiTheme="majorHAnsi" w:hAnsiTheme="majorHAnsi" w:cstheme="majorHAnsi"/>
            <w:sz w:val="16"/>
          </w:rPr>
          <w:t>half a billion dollars</w:t>
        </w:r>
      </w:hyperlink>
      <w:r w:rsidRPr="00E62B06">
        <w:rPr>
          <w:rFonts w:asciiTheme="majorHAnsi" w:hAnsiTheme="majorHAnsi" w:cstheme="majorHAnsi"/>
          <w:sz w:val="16"/>
        </w:rPr>
        <w:t xml:space="preserve"> in the start-up Magic Leap this year; it invested </w:t>
      </w:r>
      <w:hyperlink r:id="rId104" w:tgtFrame="_blank" w:history="1">
        <w:r w:rsidRPr="00E62B06">
          <w:rPr>
            <w:rStyle w:val="Hyperlink"/>
            <w:rFonts w:asciiTheme="majorHAnsi" w:hAnsiTheme="majorHAnsi" w:cstheme="majorHAnsi"/>
            <w:sz w:val="16"/>
          </w:rPr>
          <w:t>$45 billion in SoftBank’s Vision Fund</w:t>
        </w:r>
      </w:hyperlink>
      <w:r w:rsidRPr="00E62B06">
        <w:rPr>
          <w:rFonts w:asciiTheme="majorHAnsi" w:hAnsiTheme="majorHAnsi" w:cstheme="majorHAnsi"/>
          <w:sz w:val="16"/>
        </w:rPr>
        <w:t xml:space="preserve">, which invests heavily in American technology start-ups; and it made </w:t>
      </w:r>
      <w:hyperlink r:id="rId105" w:tgtFrame="_blank" w:history="1">
        <w:r w:rsidRPr="00E62B06">
          <w:rPr>
            <w:rStyle w:val="Hyperlink"/>
            <w:rFonts w:asciiTheme="majorHAnsi" w:hAnsiTheme="majorHAnsi" w:cstheme="majorHAnsi"/>
            <w:sz w:val="16"/>
          </w:rPr>
          <w:t>a $5 billion investment</w:t>
        </w:r>
      </w:hyperlink>
      <w:r w:rsidRPr="00E62B06">
        <w:rPr>
          <w:rFonts w:asciiTheme="majorHAnsi" w:hAnsiTheme="majorHAnsi" w:cstheme="majorHAnsi"/>
          <w:sz w:val="16"/>
        </w:rPr>
        <w:t xml:space="preserve"> with a possible growth to $20 billion in a Blackstone fund for United States infrastructure. </w:t>
      </w:r>
      <w:r w:rsidRPr="00E62B06">
        <w:rPr>
          <w:rFonts w:asciiTheme="majorHAnsi" w:hAnsiTheme="majorHAnsi" w:cstheme="majorHAnsi"/>
          <w:u w:val="single"/>
        </w:rPr>
        <w:t>Much of the tens of billions of dollars cannot be pulled out on a whim</w:t>
      </w:r>
      <w:r w:rsidRPr="00E62B06">
        <w:rPr>
          <w:rFonts w:asciiTheme="majorHAnsi" w:hAnsiTheme="majorHAnsi" w:cstheme="majorHAnsi"/>
          <w:sz w:val="16"/>
        </w:rPr>
        <w:t xml:space="preserve">. These start-ups are private companies without open markets for their shares. Prince Mohammed is building a domestic reputation with this tech portfolio, so its success is politically important, too. All of this is at risk if the dispute worsens between Saudi Arabia and the United States over Mr. Khashoggi’s disappearance. Not only could the Saudis not retaliate because their economy is so intertwined with that of the United States, but they will also be susceptible to pressure. </w:t>
      </w:r>
      <w:r w:rsidRPr="00E62B06">
        <w:rPr>
          <w:rFonts w:asciiTheme="majorHAnsi" w:hAnsiTheme="majorHAnsi" w:cstheme="majorHAnsi"/>
          <w:u w:val="single"/>
        </w:rPr>
        <w:t>Targeted sanctions</w:t>
      </w:r>
      <w:r w:rsidRPr="00E62B06">
        <w:rPr>
          <w:rFonts w:asciiTheme="majorHAnsi" w:hAnsiTheme="majorHAnsi" w:cstheme="majorHAnsi"/>
          <w:sz w:val="16"/>
        </w:rPr>
        <w:t xml:space="preserve"> — if it comes to that — </w:t>
      </w:r>
      <w:r w:rsidRPr="00E62B06">
        <w:rPr>
          <w:rFonts w:asciiTheme="majorHAnsi" w:hAnsiTheme="majorHAnsi" w:cstheme="majorHAnsi"/>
          <w:u w:val="single"/>
        </w:rPr>
        <w:t>could force consultants to withdraw or cut off the Saudi Public Investment Fund’s access to the profits of its investments</w:t>
      </w:r>
      <w:r w:rsidRPr="00E62B06">
        <w:rPr>
          <w:rFonts w:asciiTheme="majorHAnsi" w:hAnsiTheme="majorHAnsi" w:cstheme="majorHAnsi"/>
          <w:sz w:val="16"/>
        </w:rPr>
        <w:t>. More likely, though, is that a continuing dispute would force American businesses like AMC to seriously reconsider involvement in the country because of negative publicity. What about oil?</w:t>
      </w:r>
      <w:r w:rsidRPr="00E62B06">
        <w:rPr>
          <w:rFonts w:asciiTheme="majorHAnsi" w:hAnsiTheme="majorHAnsi" w:cstheme="majorHAnsi"/>
          <w:u w:val="single"/>
        </w:rPr>
        <w:t xml:space="preserve"> Whereas Saudi Arabia could once shock the world economy by cutting oil exports or production to raise prices, it no longer has that power.</w:t>
      </w:r>
      <w:r w:rsidRPr="00E62B06">
        <w:rPr>
          <w:rFonts w:asciiTheme="majorHAnsi" w:hAnsiTheme="majorHAnsi" w:cstheme="majorHAnsi"/>
          <w:sz w:val="16"/>
        </w:rPr>
        <w:t xml:space="preserve"> </w:t>
      </w:r>
      <w:r w:rsidRPr="00E62B06">
        <w:rPr>
          <w:rFonts w:asciiTheme="majorHAnsi" w:hAnsiTheme="majorHAnsi" w:cstheme="majorHAnsi"/>
          <w:u w:val="single"/>
        </w:rPr>
        <w:t>The oil market today is significantly more diverse than it was in 1973, when Saudi Arabia and other Arab petroleum exporters unilaterally raised the price of oil and unsettled the American economy. In fact, the United States now produces more oil than Saudi Arabia, and imports make up a smaller percentage of domestically refined crude oil. Saudi Arabia cannot embargo or unilaterally raise oil prices for the United States without doing greater harm to its own industry and revenues</w:t>
      </w:r>
      <w:r w:rsidRPr="00E62B06">
        <w:rPr>
          <w:rFonts w:asciiTheme="majorHAnsi" w:hAnsiTheme="majorHAnsi" w:cstheme="majorHAnsi"/>
          <w:sz w:val="16"/>
        </w:rPr>
        <w:t xml:space="preserve">. If Riyadh directed the national oil company, Saudi Aramco, to halt exports to the United States today, it would primarily hurt Aramco itself. Aramco owns Motiva, the </w:t>
      </w:r>
      <w:hyperlink r:id="rId106" w:tgtFrame="_blank" w:history="1">
        <w:r w:rsidRPr="00E62B06">
          <w:rPr>
            <w:rStyle w:val="Hyperlink"/>
            <w:rFonts w:asciiTheme="majorHAnsi" w:hAnsiTheme="majorHAnsi" w:cstheme="majorHAnsi"/>
            <w:sz w:val="16"/>
          </w:rPr>
          <w:t>largest refinery</w:t>
        </w:r>
      </w:hyperlink>
      <w:r w:rsidRPr="00E62B06">
        <w:rPr>
          <w:rFonts w:asciiTheme="majorHAnsi" w:hAnsiTheme="majorHAnsi" w:cstheme="majorHAnsi"/>
          <w:sz w:val="16"/>
        </w:rPr>
        <w:t xml:space="preserve"> in the United States, and Motiva is more reliant on Saudi oil than any other part of America’s energy ecosystem. </w:t>
      </w:r>
      <w:r w:rsidRPr="00E62B06">
        <w:rPr>
          <w:rFonts w:asciiTheme="majorHAnsi" w:hAnsiTheme="majorHAnsi" w:cstheme="majorHAnsi"/>
          <w:u w:val="single"/>
        </w:rPr>
        <w:t xml:space="preserve">If Aramco tried to raise prices by cutting oil production or exports, it would face irate customers in Asia and hurt its own refineries in </w:t>
      </w:r>
      <w:hyperlink r:id="rId107" w:tgtFrame="_blank" w:history="1">
        <w:r w:rsidRPr="00E62B06">
          <w:rPr>
            <w:rStyle w:val="Hyperlink"/>
            <w:rFonts w:asciiTheme="majorHAnsi" w:hAnsiTheme="majorHAnsi" w:cstheme="majorHAnsi"/>
            <w:u w:val="single"/>
          </w:rPr>
          <w:t>China</w:t>
        </w:r>
      </w:hyperlink>
      <w:r w:rsidRPr="00E62B06">
        <w:rPr>
          <w:rFonts w:asciiTheme="majorHAnsi" w:hAnsiTheme="majorHAnsi" w:cstheme="majorHAnsi"/>
          <w:u w:val="single"/>
        </w:rPr>
        <w:t xml:space="preserve"> and </w:t>
      </w:r>
      <w:hyperlink r:id="rId108" w:tgtFrame="_blank" w:history="1">
        <w:r w:rsidRPr="00E62B06">
          <w:rPr>
            <w:rStyle w:val="Hyperlink"/>
            <w:rFonts w:asciiTheme="majorHAnsi" w:hAnsiTheme="majorHAnsi" w:cstheme="majorHAnsi"/>
            <w:u w:val="single"/>
          </w:rPr>
          <w:t>Korea</w:t>
        </w:r>
      </w:hyperlink>
      <w:r w:rsidRPr="00E62B06">
        <w:rPr>
          <w:rFonts w:asciiTheme="majorHAnsi" w:hAnsiTheme="majorHAnsi" w:cstheme="majorHAnsi"/>
          <w:u w:val="single"/>
        </w:rPr>
        <w:t xml:space="preserve">, too. </w:t>
      </w:r>
      <w:r w:rsidRPr="00E62B06">
        <w:rPr>
          <w:rFonts w:asciiTheme="majorHAnsi" w:hAnsiTheme="majorHAnsi" w:cstheme="majorHAnsi"/>
          <w:sz w:val="16"/>
        </w:rPr>
        <w:t xml:space="preserve">We do not yet know for certain what happened to Mr. Khashoggi, but </w:t>
      </w:r>
      <w:hyperlink r:id="rId109" w:history="1">
        <w:r w:rsidRPr="00E62B06">
          <w:rPr>
            <w:rStyle w:val="Hyperlink"/>
            <w:rFonts w:asciiTheme="majorHAnsi" w:hAnsiTheme="majorHAnsi" w:cstheme="majorHAnsi"/>
            <w:sz w:val="16"/>
          </w:rPr>
          <w:t>President Trump has now said</w:t>
        </w:r>
      </w:hyperlink>
      <w:r w:rsidRPr="00E62B06">
        <w:rPr>
          <w:rFonts w:asciiTheme="majorHAnsi" w:hAnsiTheme="majorHAnsi" w:cstheme="majorHAnsi"/>
          <w:sz w:val="16"/>
        </w:rPr>
        <w:t xml:space="preserve"> that he believes the Saudi journalist is dead and that there was high-level Saudi government involvement. If the United States determines that Saudi Arabia is at fault, the Trump administration will have a real opportunity. Of course, President Trump has so far indicated that he </w:t>
      </w:r>
      <w:hyperlink r:id="rId110" w:history="1">
        <w:r w:rsidRPr="00E62B06">
          <w:rPr>
            <w:rStyle w:val="Hyperlink"/>
            <w:rFonts w:asciiTheme="majorHAnsi" w:hAnsiTheme="majorHAnsi" w:cstheme="majorHAnsi"/>
            <w:sz w:val="16"/>
          </w:rPr>
          <w:t>doesn’t have much interest</w:t>
        </w:r>
      </w:hyperlink>
      <w:r w:rsidRPr="00E62B06">
        <w:rPr>
          <w:rFonts w:asciiTheme="majorHAnsi" w:hAnsiTheme="majorHAnsi" w:cstheme="majorHAnsi"/>
          <w:sz w:val="16"/>
        </w:rPr>
        <w:t xml:space="preserve"> in holding Saudi Arabia accountable. But with calls for a response growing louder on Capitol Hill, the White House should see a strategic opportunity here. </w:t>
      </w:r>
      <w:r w:rsidRPr="00E62B06">
        <w:rPr>
          <w:rFonts w:asciiTheme="majorHAnsi" w:hAnsiTheme="majorHAnsi" w:cstheme="majorHAnsi"/>
          <w:u w:val="single"/>
        </w:rPr>
        <w:t>The Saudis are dependent on the United States, and public opinion is increasingly against them.</w:t>
      </w:r>
      <w:r w:rsidRPr="00E62B06">
        <w:rPr>
          <w:rFonts w:asciiTheme="majorHAnsi" w:hAnsiTheme="majorHAnsi" w:cstheme="majorHAnsi"/>
          <w:sz w:val="16"/>
        </w:rPr>
        <w:t xml:space="preserve"> Already, Treasury Secretary Steven Mnuchin has backed out of a high profile finance conference in Riyadh next week. Mr. Trump could use this as a chance to pressure Riyadh to come around on some of his real priorities: the peace deal between the Israelis and the Palestinians that Jared Kushner is trying to broker; a resolution to the dispute with Qatar, which hosts a critical American military base; billions of dollars more in purchases from American industries. </w:t>
      </w:r>
      <w:r w:rsidRPr="00E62B06">
        <w:rPr>
          <w:rFonts w:asciiTheme="majorHAnsi" w:hAnsiTheme="majorHAnsi" w:cstheme="majorHAnsi"/>
          <w:u w:val="single"/>
        </w:rPr>
        <w:t>Saudi Arabia is not in a position to threaten the American economy. In fact, the kingdom may be overestimating its own economic clout. It would be a mistake for Riyadh to try to act on its threats against the United States.</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No risk of oil wars; they’re far too costly and previous wars were contingent on survival </w:t>
      </w:r>
    </w:p>
    <w:p w:rsidR="00CB488D" w:rsidRPr="00E62B06" w:rsidRDefault="00CB488D" w:rsidP="00CB488D">
      <w:pPr>
        <w:rPr>
          <w:rStyle w:val="Style13ptBold"/>
          <w:rFonts w:asciiTheme="majorHAnsi" w:hAnsiTheme="majorHAnsi" w:cstheme="majorHAnsi"/>
          <w:b w:val="0"/>
        </w:rPr>
      </w:pPr>
      <w:r w:rsidRPr="00E62B06">
        <w:rPr>
          <w:rStyle w:val="Style13ptBold"/>
          <w:rFonts w:asciiTheme="majorHAnsi" w:hAnsiTheme="majorHAnsi" w:cstheme="majorHAnsi"/>
        </w:rPr>
        <w:t>Meierding, 16 [Emily, Assistant Professor of National Security Affairs at the Naval Postgraduate School, 5/19/16, “Oil wars: Why nations aren’t battling over resources”, Washington Post, accessed at: https://www.washingtonpost.com/news/monkey-cage/wp/2016/05/19/oil-wars-why-nations-arent-battling-over-petroleum-resources/?utm_term=.d77d3a4fe0e1] KKL</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However, contrary to the conventional wisdom,</w:t>
      </w:r>
      <w:r w:rsidRPr="00E62B06">
        <w:rPr>
          <w:rStyle w:val="StyleUnderline"/>
          <w:rFonts w:asciiTheme="majorHAnsi" w:hAnsiTheme="majorHAnsi" w:cstheme="majorHAnsi"/>
        </w:rPr>
        <w:t xml:space="preserve"> the risk of international oil wars is slim.</w:t>
      </w:r>
      <w:r w:rsidRPr="00E62B06">
        <w:rPr>
          <w:rFonts w:asciiTheme="majorHAnsi" w:hAnsiTheme="majorHAnsi" w:cstheme="majorHAnsi"/>
          <w:sz w:val="16"/>
        </w:rPr>
        <w:t xml:space="preserve"> Although oil is an exceptionally valuable strategic and economic resource,</w:t>
      </w:r>
      <w:r w:rsidRPr="00E62B06">
        <w:rPr>
          <w:rStyle w:val="StyleUnderline"/>
          <w:rFonts w:asciiTheme="majorHAnsi" w:hAnsiTheme="majorHAnsi" w:cstheme="majorHAnsi"/>
        </w:rPr>
        <w:t xml:space="preserve"> fighting for it does not pay. The belief that countries fight for oil rests on a flawed foundational assumption: Countries reap the same benefits from foreign oil resources as from domestic oil resources. </w:t>
      </w:r>
      <w:r w:rsidRPr="00E62B06">
        <w:rPr>
          <w:rFonts w:asciiTheme="majorHAnsi" w:hAnsiTheme="majorHAnsi" w:cstheme="majorHAnsi"/>
          <w:sz w:val="16"/>
        </w:rPr>
        <w:t xml:space="preserve">In reality, profiting from oil wars is hard. </w:t>
      </w:r>
      <w:r w:rsidRPr="00E62B06">
        <w:rPr>
          <w:rStyle w:val="StyleUnderline"/>
          <w:rFonts w:asciiTheme="majorHAnsi" w:hAnsiTheme="majorHAnsi" w:cstheme="majorHAnsi"/>
        </w:rPr>
        <w:t xml:space="preserve">Countries face at least four sets of obstacles that discourage them from fighting for oil: invasion costs, occupation costs, international costs and </w:t>
      </w:r>
      <w:r w:rsidRPr="00E62B06">
        <w:rPr>
          <w:rStyle w:val="StyleUnderline"/>
          <w:rFonts w:asciiTheme="majorHAnsi" w:hAnsiTheme="majorHAnsi" w:cstheme="majorHAnsi"/>
        </w:rPr>
        <w:lastRenderedPageBreak/>
        <w:t>investment costs.</w:t>
      </w:r>
      <w:r w:rsidRPr="00E62B06">
        <w:rPr>
          <w:rFonts w:asciiTheme="majorHAnsi" w:hAnsiTheme="majorHAnsi" w:cstheme="majorHAnsi"/>
          <w:sz w:val="16"/>
        </w:rPr>
        <w:t xml:space="preserve"> Invasion costs are the damage that wars inflict on oil fields and infrastructure.</w:t>
      </w:r>
      <w:r w:rsidRPr="00E62B06">
        <w:rPr>
          <w:rStyle w:val="StyleUnderline"/>
          <w:rFonts w:asciiTheme="majorHAnsi" w:hAnsiTheme="majorHAnsi" w:cstheme="majorHAnsi"/>
        </w:rPr>
        <w:t xml:space="preserve"> Occupation costs arise from local resistance to foreign occupation, which can target oil industry infrastructure and personnel</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International costs are imposed by the international community, which can respond to oil grabs with </w:t>
      </w:r>
      <w:r w:rsidRPr="00E62B06">
        <w:rPr>
          <w:rFonts w:asciiTheme="majorHAnsi" w:hAnsiTheme="majorHAnsi" w:cstheme="majorHAnsi"/>
          <w:sz w:val="16"/>
        </w:rPr>
        <w:t xml:space="preserve">economic </w:t>
      </w:r>
      <w:r w:rsidRPr="00E62B06">
        <w:rPr>
          <w:rStyle w:val="StyleUnderline"/>
          <w:rFonts w:asciiTheme="majorHAnsi" w:hAnsiTheme="majorHAnsi" w:cstheme="majorHAnsi"/>
        </w:rPr>
        <w:t>sanctions and military interventions</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Investment costs are the challenges of attracting foreign capital and technical expertise to occupied oil fields. </w:t>
      </w:r>
      <w:r w:rsidRPr="00E62B06">
        <w:rPr>
          <w:rFonts w:asciiTheme="majorHAnsi" w:hAnsiTheme="majorHAnsi" w:cstheme="majorHAnsi"/>
          <w:sz w:val="16"/>
        </w:rPr>
        <w:t xml:space="preserve">Collectively, these four sets of costs dramatically reduce the payoffs of fighting for oil and the appeal of oil wars. </w:t>
      </w:r>
      <w:r w:rsidRPr="00E62B06">
        <w:rPr>
          <w:rStyle w:val="StyleUnderline"/>
          <w:rFonts w:asciiTheme="majorHAnsi" w:hAnsiTheme="majorHAnsi" w:cstheme="majorHAnsi"/>
        </w:rPr>
        <w:t xml:space="preserve">When the many other costs of war, including manpower and materiel, are taken into account, fighting for oil becomes even less attractive. </w:t>
      </w:r>
      <w:r w:rsidRPr="00E62B06">
        <w:rPr>
          <w:rFonts w:asciiTheme="majorHAnsi" w:hAnsiTheme="majorHAnsi" w:cstheme="majorHAnsi"/>
          <w:sz w:val="16"/>
        </w:rPr>
        <w:t>From a purely rational standpoint, countries shouldn’t launch oil wars. But, countries don’t always act rationally. To test the oil war hypothesis, we have to take another look at historical so-called oil wars. Closer examination shows that</w:t>
      </w:r>
      <w:r w:rsidRPr="00E62B06">
        <w:rPr>
          <w:rStyle w:val="StyleUnderline"/>
          <w:rFonts w:asciiTheme="majorHAnsi" w:hAnsiTheme="majorHAnsi" w:cstheme="majorHAnsi"/>
        </w:rPr>
        <w:t xml:space="preserve"> oil has not been the fundamental cause of any international wars. The Falklands War in 1982 was triggered by national pride and Argentine officials’ fear that their window of opportunity for retaking the islands was closing</w:t>
      </w:r>
      <w:r w:rsidRPr="00E62B06">
        <w:rPr>
          <w:rFonts w:asciiTheme="majorHAnsi" w:hAnsiTheme="majorHAnsi" w:cstheme="majorHAnsi"/>
          <w:sz w:val="16"/>
        </w:rPr>
        <w:t xml:space="preserve">. Rather than fight over oil, </w:t>
      </w:r>
      <w:r w:rsidRPr="00E62B06">
        <w:rPr>
          <w:rStyle w:val="StyleUnderline"/>
          <w:rFonts w:asciiTheme="majorHAnsi" w:hAnsiTheme="majorHAnsi" w:cstheme="majorHAnsi"/>
        </w:rPr>
        <w:t>Britain and Argentina tried to use it as a catalyst for cooperation.</w:t>
      </w:r>
      <w:r w:rsidRPr="00E62B06">
        <w:rPr>
          <w:rFonts w:asciiTheme="majorHAnsi" w:hAnsiTheme="majorHAnsi" w:cstheme="majorHAnsi"/>
          <w:sz w:val="16"/>
        </w:rPr>
        <w:t xml:space="preserve"> In the 1970s and 1990s, they tried to jointly develop the Falklands’ oil resources. </w:t>
      </w:r>
      <w:r w:rsidRPr="00E62B06">
        <w:rPr>
          <w:rStyle w:val="StyleUnderline"/>
          <w:rFonts w:asciiTheme="majorHAnsi" w:hAnsiTheme="majorHAnsi" w:cstheme="majorHAnsi"/>
        </w:rPr>
        <w:t>The Iran-Iraq War, from 1980 to 1988, was also not an oil war. Iraq initially aimed only to gain control over the Shatt al-Arab waterway and 130 square miles of contested territory</w:t>
      </w:r>
      <w:r w:rsidRPr="00E62B06">
        <w:rPr>
          <w:rFonts w:asciiTheme="majorHAnsi" w:hAnsiTheme="majorHAnsi" w:cstheme="majorHAnsi"/>
          <w:sz w:val="16"/>
        </w:rPr>
        <w:t xml:space="preserve">. In the early stages of the war, </w:t>
      </w:r>
      <w:r w:rsidRPr="00E62B06">
        <w:rPr>
          <w:rStyle w:val="StyleUnderline"/>
          <w:rFonts w:asciiTheme="majorHAnsi" w:hAnsiTheme="majorHAnsi" w:cstheme="majorHAnsi"/>
        </w:rPr>
        <w:t xml:space="preserve">Iraq repeatedly offered to withdraw from Iran, if Tehran would accept those demands. However, Iranian officials accused the Iraqis of fighting for oil in order to discredit them </w:t>
      </w:r>
      <w:r w:rsidRPr="00E62B06">
        <w:rPr>
          <w:rFonts w:asciiTheme="majorHAnsi" w:hAnsiTheme="majorHAnsi" w:cstheme="majorHAnsi"/>
          <w:sz w:val="16"/>
        </w:rPr>
        <w:t xml:space="preserve">internationally. </w:t>
      </w:r>
      <w:r w:rsidRPr="00E62B06">
        <w:rPr>
          <w:rStyle w:val="StyleUnderline"/>
          <w:rFonts w:asciiTheme="majorHAnsi" w:hAnsiTheme="majorHAnsi" w:cstheme="majorHAnsi"/>
        </w:rPr>
        <w:t>The Chaco War,</w:t>
      </w:r>
      <w:r w:rsidRPr="00E62B06">
        <w:rPr>
          <w:rFonts w:asciiTheme="majorHAnsi" w:hAnsiTheme="majorHAnsi" w:cstheme="majorHAnsi"/>
          <w:sz w:val="16"/>
        </w:rPr>
        <w:t xml:space="preserve"> from 1932 to 1935, was also launched for other reasons. B</w:t>
      </w:r>
      <w:r w:rsidRPr="00E62B06">
        <w:rPr>
          <w:rStyle w:val="StyleUnderline"/>
          <w:rFonts w:asciiTheme="majorHAnsi" w:hAnsiTheme="majorHAnsi" w:cstheme="majorHAnsi"/>
        </w:rPr>
        <w:t>olivia and Paraguay knew that oil discoveries in the Chaco region were unlikely. They fought because of national pride and to avoid further territorial dismemberment,</w:t>
      </w:r>
      <w:r w:rsidRPr="00E62B06">
        <w:rPr>
          <w:rFonts w:asciiTheme="majorHAnsi" w:hAnsiTheme="majorHAnsi" w:cstheme="majorHAnsi"/>
          <w:sz w:val="16"/>
        </w:rPr>
        <w:t xml:space="preserve"> after major losses in the 19th century. The oil explanation didn’t appear until the war bogged down, when leaders tried to transfer responsibility for the devastating conflict onto international oil companies. </w:t>
      </w:r>
      <w:r w:rsidRPr="00E62B06">
        <w:rPr>
          <w:rStyle w:val="StyleUnderline"/>
          <w:rFonts w:asciiTheme="majorHAnsi" w:hAnsiTheme="majorHAnsi" w:cstheme="majorHAnsi"/>
        </w:rPr>
        <w:t>On three occasions, countries have launched major military campaigns targeting oil resources. However, these were fundamentally wars for survival, not for oil. In World War II, Japan invaded the Dutch East Indies and Germany attacked the Russian Caucasus because leaders realized that, without more oil, their regimes would collaps</w:t>
      </w:r>
      <w:r w:rsidRPr="00E62B06">
        <w:rPr>
          <w:rFonts w:asciiTheme="majorHAnsi" w:hAnsiTheme="majorHAnsi" w:cstheme="majorHAnsi"/>
          <w:sz w:val="16"/>
        </w:rPr>
        <w:t xml:space="preserve">e. Japan would have to withdraw from China, which was “tantamount to telling us to commit suicide,” as Japanese Foreign Minister Togo Shigenori put it. Hitler was even more succinct: “Unless we get the Baku oil,” he stated, “the war is lost.” </w:t>
      </w:r>
      <w:r w:rsidRPr="00E62B06">
        <w:rPr>
          <w:rStyle w:val="StyleUnderline"/>
          <w:rFonts w:asciiTheme="majorHAnsi" w:hAnsiTheme="majorHAnsi" w:cstheme="majorHAnsi"/>
        </w:rPr>
        <w:t>Iraq’s invasion of Kuwait in 1990 was a war for survival.</w:t>
      </w:r>
      <w:r w:rsidRPr="00E62B06">
        <w:rPr>
          <w:rFonts w:asciiTheme="majorHAnsi" w:hAnsiTheme="majorHAnsi" w:cstheme="majorHAnsi"/>
          <w:sz w:val="16"/>
        </w:rPr>
        <w:t xml:space="preserve"> Contrary to popular beliefs, </w:t>
      </w:r>
      <w:r w:rsidRPr="00E62B06">
        <w:rPr>
          <w:rStyle w:val="StyleUnderline"/>
          <w:rFonts w:asciiTheme="majorHAnsi" w:hAnsiTheme="majorHAnsi" w:cstheme="majorHAnsi"/>
        </w:rPr>
        <w:t>Saddam</w:t>
      </w:r>
      <w:r w:rsidRPr="00E62B06">
        <w:rPr>
          <w:rFonts w:asciiTheme="majorHAnsi" w:hAnsiTheme="majorHAnsi" w:cstheme="majorHAnsi"/>
          <w:sz w:val="16"/>
        </w:rPr>
        <w:t xml:space="preserve"> Hussein was not attempting to greedily grab more oil resources. Instead, he </w:t>
      </w:r>
      <w:r w:rsidRPr="00E62B06">
        <w:rPr>
          <w:rStyle w:val="StyleUnderline"/>
          <w:rFonts w:asciiTheme="majorHAnsi" w:hAnsiTheme="majorHAnsi" w:cstheme="majorHAnsi"/>
        </w:rPr>
        <w:t>was afraid that the United States was trying to overthrow his regime.</w:t>
      </w:r>
      <w:r w:rsidRPr="00E62B06">
        <w:rPr>
          <w:rFonts w:asciiTheme="majorHAnsi" w:hAnsiTheme="majorHAnsi" w:cstheme="majorHAnsi"/>
          <w:sz w:val="16"/>
        </w:rPr>
        <w:t xml:space="preserve"> The United States had supported the Kurds’ rebellion in the 1970s, perpetrated the Iran-Contra scandal in the 1980s, and by 1990, seemed to be squeezing Iraq economically. According to Hussein, the United States was driving down oil prices by directing Kuwait to exceed its OPEC production quota. </w:t>
      </w:r>
      <w:r w:rsidRPr="00E62B06">
        <w:rPr>
          <w:rStyle w:val="StyleUnderline"/>
          <w:rFonts w:asciiTheme="majorHAnsi" w:hAnsiTheme="majorHAnsi" w:cstheme="majorHAnsi"/>
        </w:rPr>
        <w:t>Hussein believed that seizing Kuwait offered the only means of eluding the United States’ hostile designs</w:t>
      </w:r>
      <w:r w:rsidRPr="00E62B06">
        <w:rPr>
          <w:rFonts w:asciiTheme="majorHAnsi" w:hAnsiTheme="majorHAnsi" w:cstheme="majorHAnsi"/>
          <w:sz w:val="16"/>
        </w:rPr>
        <w:t xml:space="preserve">. By controlling his neighbor, Hussein could raise oil prices, escape his economic crisis and regain domestic support. He knew that the maneuver was a long shot. Regime records show that Hussein expected the United States would try to force him out of Kuwait. Still, it was either that or regime collapse. As Hussein’s deputy, Tariq Aziz, said after the war, “You will either be hit inside your house and destroyed, economically and militarily. Or you go outside and attack…” Japanese, German and Iraqi leaders believed that they were fighting wars for survival. Participants in other so-called oil wars were fighting for additional reasons, like national pride. None of the conflicts were driven by oil ambitions. This is good news for contemporary international relations. </w:t>
      </w:r>
      <w:r w:rsidRPr="00E62B06">
        <w:rPr>
          <w:rStyle w:val="StyleUnderline"/>
          <w:rFonts w:asciiTheme="majorHAnsi" w:hAnsiTheme="majorHAnsi" w:cstheme="majorHAnsi"/>
        </w:rPr>
        <w:t>Oil competition in areas like the South China Sea is not a serious threat to international security. Countries may engage in minor oil spats, like China and Vietnam’s rig confrontation,</w:t>
      </w:r>
      <w:r w:rsidRPr="00E62B06">
        <w:rPr>
          <w:rFonts w:asciiTheme="majorHAnsi" w:hAnsiTheme="majorHAnsi" w:cstheme="majorHAnsi"/>
          <w:sz w:val="16"/>
        </w:rPr>
        <w:t xml:space="preserve"> to reinforce their resource claims. However, </w:t>
      </w:r>
      <w:r w:rsidRPr="00E62B06">
        <w:rPr>
          <w:rStyle w:val="StyleUnderline"/>
          <w:rFonts w:asciiTheme="majorHAnsi" w:hAnsiTheme="majorHAnsi" w:cstheme="majorHAnsi"/>
        </w:rPr>
        <w:t>these incidents will not escalate</w:t>
      </w:r>
      <w:r w:rsidRPr="00E62B06">
        <w:rPr>
          <w:rFonts w:asciiTheme="majorHAnsi" w:hAnsiTheme="majorHAnsi" w:cstheme="majorHAnsi"/>
          <w:sz w:val="16"/>
        </w:rPr>
        <w:t xml:space="preserve"> into international wars. </w:t>
      </w:r>
      <w:r w:rsidRPr="00E62B06">
        <w:rPr>
          <w:rStyle w:val="StyleUnderline"/>
          <w:rFonts w:asciiTheme="majorHAnsi" w:hAnsiTheme="majorHAnsi" w:cstheme="majorHAnsi"/>
        </w:rPr>
        <w:t xml:space="preserve">There is also little risk of oil imperialism. Countries like China will not satisfy their oil needs by seizing foreign oil fields. </w:t>
      </w:r>
      <w:r w:rsidRPr="00E62B06">
        <w:rPr>
          <w:rFonts w:asciiTheme="majorHAnsi" w:hAnsiTheme="majorHAnsi" w:cstheme="majorHAnsi"/>
          <w:sz w:val="16"/>
        </w:rPr>
        <w:t xml:space="preserve">Historically, leaders have only initiated oil grabs when they believed that their survival depended on it. </w:t>
      </w:r>
      <w:r w:rsidRPr="00E62B06">
        <w:rPr>
          <w:rStyle w:val="StyleUnderline"/>
          <w:rFonts w:asciiTheme="majorHAnsi" w:hAnsiTheme="majorHAnsi" w:cstheme="majorHAnsi"/>
        </w:rPr>
        <w:t>This condition is exceedingly rare, even in wartime. And, it’s unrelated to the price of oil.</w:t>
      </w:r>
      <w:r w:rsidRPr="00E62B06">
        <w:rPr>
          <w:rFonts w:asciiTheme="majorHAnsi" w:hAnsiTheme="majorHAnsi" w:cstheme="majorHAnsi"/>
          <w:sz w:val="16"/>
        </w:rPr>
        <w:t xml:space="preserve"> The United States considered grabbing Middle Eastern oil in 1975, after the first energy crisis drove up prices. However, the Ford administration refrained, because the costs of aggression were too high.</w:t>
      </w:r>
    </w:p>
    <w:p w:rsidR="00227C96" w:rsidRPr="00E62B06" w:rsidRDefault="00227C96" w:rsidP="00227C96">
      <w:pPr>
        <w:rPr>
          <w:rFonts w:asciiTheme="majorHAnsi" w:hAnsiTheme="majorHAnsi" w:cstheme="majorHAnsi"/>
        </w:rPr>
      </w:pPr>
    </w:p>
    <w:p w:rsidR="00227C96" w:rsidRPr="00E62B06" w:rsidRDefault="006F659A" w:rsidP="00227C96">
      <w:pPr>
        <w:pStyle w:val="Heading2"/>
        <w:rPr>
          <w:rFonts w:asciiTheme="majorHAnsi" w:hAnsiTheme="majorHAnsi" w:cstheme="majorHAnsi"/>
        </w:rPr>
      </w:pPr>
      <w:r w:rsidRPr="00E62B06">
        <w:rPr>
          <w:rFonts w:asciiTheme="majorHAnsi" w:hAnsiTheme="majorHAnsi" w:cstheme="majorHAnsi"/>
        </w:rPr>
        <w:lastRenderedPageBreak/>
        <w:t xml:space="preserve">**AT: </w:t>
      </w:r>
      <w:r w:rsidR="00227C96" w:rsidRPr="00E62B06">
        <w:rPr>
          <w:rFonts w:asciiTheme="majorHAnsi" w:hAnsiTheme="majorHAnsi" w:cstheme="majorHAnsi"/>
        </w:rPr>
        <w:t>Abandonment</w:t>
      </w:r>
      <w:r w:rsidRPr="00E62B06">
        <w:rPr>
          <w:rFonts w:asciiTheme="majorHAnsi" w:hAnsiTheme="majorHAnsi" w:cstheme="majorHAnsi"/>
        </w:rPr>
        <w:t>**</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Gener</w:t>
      </w:r>
      <w:r w:rsidR="006F659A" w:rsidRPr="00E62B06">
        <w:rPr>
          <w:rFonts w:asciiTheme="majorHAnsi" w:hAnsiTheme="majorHAnsi" w:cstheme="majorHAnsi"/>
        </w:rPr>
        <w:t>ic</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Threats or embargoes won’t change state behavior – regime politics matter more</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Thrall and Dorminey 18</w:t>
      </w:r>
      <w:r w:rsidRPr="00E62B06">
        <w:rPr>
          <w:rFonts w:asciiTheme="majorHAnsi" w:hAnsiTheme="majorHAnsi" w:cstheme="majorHAnsi"/>
        </w:rPr>
        <w:t xml:space="preserve"> --- Trevor Thrall is a senior fellow for the Cato’s Institute’s Defense and Foreign Policy Department, George Mason Thrall taught at the University of Michigan-Dearborn where he directed the MPP and MPA programs. Thrall holds a PhD in political science from M.I.T., Caroline Dorminey was a policy analyst in defense and foreign policy studies at the Cato Institute., a Master’s in International Relations at the University of Chicago, where she wrote her thesis on the intersection of American grand strategy and high-tech weapon exports. Her BA is from UNC Chapel Hill in Peace, War, and Defense. (Trevor, Caroline, “Risky Business: The Role of Arms Sales in U.S. Foreign Policy”, The CATO institute, 3-13, https://www.cato.org/publications/policy-analysis/risky-business-role-arms-sales-us-foreign-policy#full)//CL</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By definition, then, </w:t>
      </w:r>
      <w:r w:rsidRPr="00E62B06">
        <w:rPr>
          <w:rStyle w:val="StyleUnderline"/>
          <w:rFonts w:asciiTheme="majorHAnsi" w:hAnsiTheme="majorHAnsi" w:cstheme="majorHAnsi"/>
        </w:rPr>
        <w:t xml:space="preserve">the arms-for-influence strategy </w:t>
      </w:r>
      <w:r w:rsidRPr="00E62B06">
        <w:rPr>
          <w:rStyle w:val="Emphasis"/>
          <w:rFonts w:asciiTheme="majorHAnsi" w:hAnsiTheme="majorHAnsi" w:cstheme="majorHAnsi"/>
        </w:rPr>
        <w:t>is limited to cases in which a</w:t>
      </w:r>
      <w:r w:rsidRPr="00E62B06">
        <w:rPr>
          <w:rStyle w:val="StyleUnderline"/>
          <w:rFonts w:asciiTheme="majorHAnsi" w:hAnsiTheme="majorHAnsi" w:cstheme="majorHAnsi"/>
        </w:rPr>
        <w:t xml:space="preserve"> currently </w:t>
      </w:r>
      <w:r w:rsidRPr="00E62B06">
        <w:rPr>
          <w:rStyle w:val="Emphasis"/>
          <w:rFonts w:asciiTheme="majorHAnsi" w:hAnsiTheme="majorHAnsi" w:cstheme="majorHAnsi"/>
        </w:rPr>
        <w:t xml:space="preserve">noncompliant country might be willing to change its policies </w:t>
      </w:r>
      <w:r w:rsidRPr="00E62B06">
        <w:rPr>
          <w:rFonts w:asciiTheme="majorHAnsi" w:hAnsiTheme="majorHAnsi" w:cstheme="majorHAnsi"/>
          <w:sz w:val="16"/>
        </w:rPr>
        <w:t>(at least for the right price or to avoid punishment)</w:t>
      </w:r>
      <w:r w:rsidR="006F659A" w:rsidRPr="00E62B06">
        <w:rPr>
          <w:rFonts w:asciiTheme="majorHAnsi" w:hAnsiTheme="majorHAnsi" w:cstheme="majorHAnsi"/>
          <w:sz w:val="16"/>
        </w:rPr>
        <w:t xml:space="preserve"> </w:t>
      </w:r>
      <w:r w:rsidRPr="00E62B06">
        <w:rPr>
          <w:rStyle w:val="StyleUnderline"/>
          <w:rFonts w:asciiTheme="majorHAnsi" w:hAnsiTheme="majorHAnsi" w:cstheme="majorHAnsi"/>
        </w:rPr>
        <w:t>The second problem</w:t>
      </w:r>
      <w:r w:rsidRPr="00E62B06">
        <w:rPr>
          <w:rFonts w:asciiTheme="majorHAnsi" w:hAnsiTheme="majorHAnsi" w:cstheme="majorHAnsi"/>
          <w:sz w:val="16"/>
        </w:rPr>
        <w:t xml:space="preserve"> with the arms for influence strategy </w:t>
      </w:r>
      <w:r w:rsidRPr="00E62B06">
        <w:rPr>
          <w:rStyle w:val="StyleUnderline"/>
          <w:rFonts w:asciiTheme="majorHAnsi" w:hAnsiTheme="majorHAnsi" w:cstheme="majorHAnsi"/>
        </w:rPr>
        <w:t>is that international pressure in genera</w:t>
      </w:r>
      <w:r w:rsidRPr="00E62B06">
        <w:rPr>
          <w:rFonts w:asciiTheme="majorHAnsi" w:hAnsiTheme="majorHAnsi" w:cstheme="majorHAnsi"/>
          <w:sz w:val="16"/>
        </w:rPr>
        <w:t xml:space="preserve">l, whether in the form of economic sanctions, </w:t>
      </w:r>
      <w:r w:rsidRPr="00E62B06">
        <w:rPr>
          <w:rStyle w:val="StyleUnderline"/>
          <w:rFonts w:asciiTheme="majorHAnsi" w:hAnsiTheme="majorHAnsi" w:cstheme="majorHAnsi"/>
        </w:rPr>
        <w:t xml:space="preserve">arms sales </w:t>
      </w:r>
      <w:r w:rsidRPr="00E62B06">
        <w:rPr>
          <w:rStyle w:val="Emphasis"/>
          <w:rFonts w:asciiTheme="majorHAnsi" w:hAnsiTheme="majorHAnsi" w:cstheme="majorHAnsi"/>
        </w:rPr>
        <w:t>and embargoes</w:t>
      </w:r>
      <w:r w:rsidRPr="00E62B06">
        <w:rPr>
          <w:rFonts w:asciiTheme="majorHAnsi" w:hAnsiTheme="majorHAnsi" w:cstheme="majorHAnsi"/>
          <w:sz w:val="16"/>
        </w:rPr>
        <w:t xml:space="preserve">, or military and foreign aid promises and threats, </w:t>
      </w:r>
      <w:r w:rsidRPr="00E62B06">
        <w:rPr>
          <w:rStyle w:val="StyleUnderline"/>
          <w:rFonts w:asciiTheme="majorHAnsi" w:hAnsiTheme="majorHAnsi" w:cstheme="majorHAnsi"/>
        </w:rPr>
        <w:t>typically has a very limited impact on state behavior</w:t>
      </w:r>
      <w:r w:rsidRPr="00E62B06">
        <w:rPr>
          <w:rFonts w:asciiTheme="majorHAnsi" w:hAnsiTheme="majorHAnsi" w:cstheme="majorHAnsi"/>
          <w:sz w:val="16"/>
        </w:rPr>
        <w:t xml:space="preserve">. Though again, on paper, the logic of both coercion and buying compliance looks straightforward, </w:t>
      </w:r>
      <w:r w:rsidRPr="00E62B06">
        <w:rPr>
          <w:rStyle w:val="StyleUnderline"/>
          <w:rFonts w:asciiTheme="majorHAnsi" w:hAnsiTheme="majorHAnsi" w:cstheme="majorHAnsi"/>
        </w:rPr>
        <w:t>research shows that leaders make decisions on the basis of factors other than just the national balance sheet.</w:t>
      </w:r>
      <w:r w:rsidRPr="00E62B06">
        <w:rPr>
          <w:rFonts w:asciiTheme="majorHAnsi" w:hAnsiTheme="majorHAnsi" w:cstheme="majorHAnsi"/>
          <w:sz w:val="16"/>
        </w:rPr>
        <w:t xml:space="preserve"> In particular, </w:t>
      </w:r>
      <w:r w:rsidRPr="00E62B06">
        <w:rPr>
          <w:rStyle w:val="StyleUnderline"/>
          <w:rFonts w:asciiTheme="majorHAnsi" w:hAnsiTheme="majorHAnsi" w:cstheme="majorHAnsi"/>
        </w:rPr>
        <w:t>leaders tend to respond far more to concerns about</w:t>
      </w:r>
      <w:r w:rsidRPr="00E62B06">
        <w:rPr>
          <w:rFonts w:asciiTheme="majorHAnsi" w:hAnsiTheme="majorHAnsi" w:cstheme="majorHAnsi"/>
          <w:sz w:val="16"/>
        </w:rPr>
        <w:t xml:space="preserve"> national security and their own </w:t>
      </w:r>
      <w:r w:rsidRPr="00E62B06">
        <w:rPr>
          <w:rStyle w:val="StyleUnderline"/>
          <w:rFonts w:asciiTheme="majorHAnsi" w:hAnsiTheme="majorHAnsi" w:cstheme="majorHAnsi"/>
        </w:rPr>
        <w:t>regime security than they do to external pressure</w:t>
      </w:r>
      <w:r w:rsidRPr="00E62B06">
        <w:rPr>
          <w:rFonts w:asciiTheme="majorHAnsi" w:hAnsiTheme="majorHAnsi" w:cstheme="majorHAnsi"/>
          <w:sz w:val="16"/>
        </w:rPr>
        <w:t xml:space="preserve">. </w:t>
      </w:r>
      <w:r w:rsidRPr="00E62B06">
        <w:rPr>
          <w:rStyle w:val="StyleUnderline"/>
          <w:rFonts w:asciiTheme="majorHAnsi" w:hAnsiTheme="majorHAnsi" w:cstheme="majorHAnsi"/>
        </w:rPr>
        <w:t>Arms sales</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whether used as carrots </w:t>
      </w:r>
      <w:r w:rsidRPr="00E62B06">
        <w:rPr>
          <w:rStyle w:val="Emphasis"/>
          <w:rFonts w:asciiTheme="majorHAnsi" w:hAnsiTheme="majorHAnsi" w:cstheme="majorHAnsi"/>
        </w:rPr>
        <w:t>or sticks</w:t>
      </w:r>
      <w:r w:rsidRPr="00E62B06">
        <w:rPr>
          <w:rFonts w:asciiTheme="majorHAnsi" w:hAnsiTheme="majorHAnsi" w:cstheme="majorHAnsi"/>
          <w:sz w:val="16"/>
        </w:rPr>
        <w:t xml:space="preserve">, </w:t>
      </w:r>
      <w:r w:rsidRPr="00E62B06">
        <w:rPr>
          <w:rStyle w:val="StyleUnderline"/>
          <w:rFonts w:asciiTheme="majorHAnsi" w:hAnsiTheme="majorHAnsi" w:cstheme="majorHAnsi"/>
        </w:rPr>
        <w:t>are in effect a fairly weak version of economic sanctions, which research has shown have limited effects, even when approved by the United Nations, and tend to spawn a host of unintended consequences</w:t>
      </w:r>
      <w:r w:rsidRPr="00E62B06">
        <w:rPr>
          <w:rFonts w:asciiTheme="majorHAnsi" w:hAnsiTheme="majorHAnsi" w:cstheme="majorHAnsi"/>
          <w:sz w:val="16"/>
        </w:rPr>
        <w:t>. As such, the expectations for their utility should be even more limited.62 A recent study regarding the impact of economic sanctions came to a similar conclusion, noting that, “The economic impact of sanctions may be pronounced … but other factors in the situational context almost always overshadow the impact of sanctions in determining the political outcome.”63 The authors of another study evaluating the impact of military aid concur, arguing that, “In general we find that military aid does not lead to more cooperative behavior on the part of the recipient state. With limited exceptions, increasing levels of U.S. aid are linked to a significant reduction in cooperative foreign policy behavior.”64</w:t>
      </w:r>
      <w:r w:rsidR="006F659A" w:rsidRPr="00E62B06">
        <w:rPr>
          <w:rFonts w:asciiTheme="majorHAnsi" w:hAnsiTheme="majorHAnsi" w:cstheme="majorHAnsi"/>
          <w:sz w:val="16"/>
        </w:rPr>
        <w:t xml:space="preserve"> </w:t>
      </w:r>
      <w:r w:rsidRPr="00E62B06">
        <w:rPr>
          <w:rFonts w:asciiTheme="majorHAnsi" w:hAnsiTheme="majorHAnsi" w:cstheme="majorHAnsi"/>
          <w:sz w:val="16"/>
        </w:rPr>
        <w:t xml:space="preserve">Perhaps </w:t>
      </w:r>
      <w:r w:rsidRPr="00E62B06">
        <w:rPr>
          <w:rStyle w:val="StyleUnderline"/>
          <w:rFonts w:asciiTheme="majorHAnsi" w:hAnsiTheme="majorHAnsi" w:cstheme="majorHAnsi"/>
        </w:rPr>
        <w:t>the most explicit evidence</w:t>
      </w:r>
      <w:r w:rsidRPr="00E62B06">
        <w:rPr>
          <w:rFonts w:asciiTheme="majorHAnsi" w:hAnsiTheme="majorHAnsi" w:cstheme="majorHAnsi"/>
          <w:sz w:val="16"/>
        </w:rPr>
        <w:t xml:space="preserve"> of the difficulty </w:t>
      </w:r>
      <w:r w:rsidRPr="00E62B06">
        <w:rPr>
          <w:rStyle w:val="StyleUnderline"/>
          <w:rFonts w:asciiTheme="majorHAnsi" w:hAnsiTheme="majorHAnsi" w:cstheme="majorHAnsi"/>
        </w:rPr>
        <w:t>the United States has had exerting this kind of leverage came during the Reagan administration</w:t>
      </w:r>
      <w:r w:rsidRPr="00E62B06">
        <w:rPr>
          <w:rFonts w:asciiTheme="majorHAnsi" w:hAnsiTheme="majorHAnsi" w:cstheme="majorHAnsi"/>
          <w:sz w:val="16"/>
        </w:rPr>
        <w:t xml:space="preserve">. Sen. Robert Kasten Jr. (R-WI) signaled the concern of many when he said, “Many countries to whom we dispense aid continue to thumb their noses at us” at the United Nations, and Congress passed legislation authorizing the president to limit aid to any state that repeatedly voted in opposition to the United States at the UN.65 In 1986, the Reagan administration began to monitor voting patterns and issue threats, and, in roughly 20 cases in 1987 and 1988, it lowered the amount of aid sent to nations the administration felt were not deferential enough. </w:t>
      </w:r>
      <w:r w:rsidRPr="00E62B06">
        <w:rPr>
          <w:rStyle w:val="StyleUnderline"/>
          <w:rFonts w:asciiTheme="majorHAnsi" w:hAnsiTheme="majorHAnsi" w:cstheme="majorHAnsi"/>
        </w:rPr>
        <w:t>An analysis</w:t>
      </w:r>
      <w:r w:rsidRPr="00E62B06">
        <w:rPr>
          <w:rFonts w:asciiTheme="majorHAnsi" w:hAnsiTheme="majorHAnsi" w:cstheme="majorHAnsi"/>
          <w:sz w:val="16"/>
        </w:rPr>
        <w:t xml:space="preserve"> of the results, however, </w:t>
      </w:r>
      <w:r w:rsidRPr="00E62B06">
        <w:rPr>
          <w:rStyle w:val="StyleUnderline"/>
          <w:rFonts w:asciiTheme="majorHAnsi" w:hAnsiTheme="majorHAnsi" w:cstheme="majorHAnsi"/>
        </w:rPr>
        <w:t>found no linkage between changes in American support and UN voting patterns</w:t>
      </w:r>
      <w:r w:rsidRPr="00E62B06">
        <w:rPr>
          <w:rFonts w:asciiTheme="majorHAnsi" w:hAnsiTheme="majorHAnsi" w:cstheme="majorHAnsi"/>
          <w:sz w:val="16"/>
        </w:rPr>
        <w:t xml:space="preserve"> by recipient states. The authors’ conclusion fits neatly within the broader literature about the limited impact of sanctions: “</w:t>
      </w:r>
      <w:r w:rsidRPr="00E62B06">
        <w:rPr>
          <w:rStyle w:val="StyleUnderline"/>
          <w:rFonts w:asciiTheme="majorHAnsi" w:hAnsiTheme="majorHAnsi" w:cstheme="majorHAnsi"/>
        </w:rPr>
        <w:t>The resilience of aid recipients clearly demonstrates that their policies were driven more powerfully by interests other than the economic threat of a hegemon</w:t>
      </w:r>
      <w:r w:rsidRPr="00E62B06">
        <w:rPr>
          <w:rFonts w:asciiTheme="majorHAnsi" w:hAnsiTheme="majorHAnsi" w:cstheme="majorHAnsi"/>
          <w:sz w:val="16"/>
        </w:rPr>
        <w:t>.”66</w:t>
      </w:r>
    </w:p>
    <w:p w:rsidR="00227C96" w:rsidRPr="00E62B06" w:rsidRDefault="006F659A" w:rsidP="00227C96">
      <w:pPr>
        <w:pStyle w:val="Heading3"/>
        <w:rPr>
          <w:rFonts w:asciiTheme="majorHAnsi" w:hAnsiTheme="majorHAnsi" w:cstheme="majorHAnsi"/>
        </w:rPr>
      </w:pPr>
      <w:r w:rsidRPr="00E62B06">
        <w:rPr>
          <w:rFonts w:asciiTheme="majorHAnsi" w:hAnsiTheme="majorHAnsi" w:cstheme="majorHAnsi"/>
        </w:rPr>
        <w:lastRenderedPageBreak/>
        <w:t>AT: Japan</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US bases in Okinawa deter Chinese aggression and prevent the signal of abandonment </w:t>
      </w:r>
    </w:p>
    <w:p w:rsidR="00227C96" w:rsidRPr="00E62B06" w:rsidRDefault="00227C96" w:rsidP="00227C96">
      <w:pPr>
        <w:rPr>
          <w:rFonts w:asciiTheme="majorHAnsi" w:hAnsiTheme="majorHAnsi" w:cstheme="majorHAnsi"/>
        </w:rPr>
      </w:pPr>
      <w:r w:rsidRPr="00E62B06">
        <w:rPr>
          <w:rFonts w:asciiTheme="majorHAnsi" w:hAnsiTheme="majorHAnsi" w:cstheme="majorHAnsi"/>
          <w:b/>
          <w:bCs/>
        </w:rPr>
        <w:t xml:space="preserve">Reisener 18 </w:t>
      </w:r>
      <w:r w:rsidRPr="00E62B06">
        <w:rPr>
          <w:rFonts w:asciiTheme="majorHAnsi" w:hAnsiTheme="majorHAnsi" w:cstheme="majorHAnsi"/>
        </w:rPr>
        <w:t xml:space="preserve">(Matt Reisener, Assistant to the President on the National Interest, “Improving the U.S.-Japan Alliance Begins on Okinawa”, 12/23/18. </w:t>
      </w:r>
      <w:hyperlink r:id="rId111" w:history="1">
        <w:r w:rsidRPr="00E62B06">
          <w:rPr>
            <w:rStyle w:val="Hyperlink"/>
            <w:rFonts w:asciiTheme="majorHAnsi" w:hAnsiTheme="majorHAnsi" w:cstheme="majorHAnsi"/>
          </w:rPr>
          <w:t>https://nationalinterest.org/feature/improving-us-japan-alliance-begins-okinawa-39437</w:t>
        </w:r>
      </w:hyperlink>
      <w:r w:rsidRPr="00E62B06">
        <w:rPr>
          <w:rFonts w:asciiTheme="majorHAnsi" w:hAnsiTheme="majorHAnsi" w:cstheme="majorHAnsi"/>
        </w:rPr>
        <w:t>)//KB</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u w:val="single"/>
        </w:rPr>
        <w:t>The Okinawa bases’ geostrategic flexibility perfectly positions the United States to counter a wide range of potential threats. Okinawa is viewed as a critical component of America’s strategy to limit Chinese aggression</w:t>
      </w:r>
      <w:r w:rsidRPr="00E62B06">
        <w:rPr>
          <w:rFonts w:asciiTheme="majorHAnsi" w:hAnsiTheme="majorHAnsi" w:cstheme="majorHAnsi"/>
          <w:sz w:val="16"/>
        </w:rPr>
        <w:t xml:space="preserve"> in East Asia due to its close proximity to both Taiwan and the Senkaku Islands, the latter of which China has a disputed claim with Japan regarding the islands’ ownership. S</w:t>
      </w:r>
      <w:r w:rsidRPr="00E62B06">
        <w:rPr>
          <w:rFonts w:asciiTheme="majorHAnsi" w:hAnsiTheme="majorHAnsi" w:cstheme="majorHAnsi"/>
          <w:u w:val="single"/>
        </w:rPr>
        <w:t>hould China threaten Taiwan, attempt to limit freedom of navigation in the East or South China Seas, or make an overt move to claim the Senkaku Islands, troops in Okinawa would be a critical component of an American military response, and their presence on the island serves as a deterrent to prevent such provocations from the Chinese. America’s presence in Okinawa is also a critical component of its strategy to preserve peace on the Korean Peninsula.</w:t>
      </w:r>
      <w:r w:rsidRPr="00E62B06">
        <w:rPr>
          <w:rFonts w:asciiTheme="majorHAnsi" w:hAnsiTheme="majorHAnsi" w:cstheme="majorHAnsi"/>
          <w:sz w:val="16"/>
        </w:rPr>
        <w:t xml:space="preserve"> American marines play an integral role in Operations Plan 5027 (the U.S.-South Korean response plan to a potential North Korean invasion), and the former commander of U.S. Forces Korea General Burwell Bell</w:t>
      </w:r>
      <w:hyperlink r:id="rId112" w:tgtFrame="_blank" w:history="1">
        <w:r w:rsidRPr="00E62B06">
          <w:rPr>
            <w:rStyle w:val="Hyperlink"/>
            <w:rFonts w:asciiTheme="majorHAnsi" w:hAnsiTheme="majorHAnsi" w:cstheme="majorHAnsi"/>
            <w:sz w:val="16"/>
          </w:rPr>
          <w:t xml:space="preserve"> concluded</w:t>
        </w:r>
      </w:hyperlink>
      <w:r w:rsidRPr="00E62B06">
        <w:rPr>
          <w:rFonts w:asciiTheme="majorHAnsi" w:hAnsiTheme="majorHAnsi" w:cstheme="majorHAnsi"/>
          <w:sz w:val="16"/>
        </w:rPr>
        <w:t xml:space="preserve"> that “when the North Koreans consider the potential for the United States Marines to interdict their logistics sites and fragile supply lines deep in their rear areas, the likelihood of the North seriously considering a sustained ground offensive drops drastically.” Furthermore, </w:t>
      </w:r>
      <w:r w:rsidRPr="00E62B06">
        <w:rPr>
          <w:rFonts w:asciiTheme="majorHAnsi" w:hAnsiTheme="majorHAnsi" w:cstheme="majorHAnsi"/>
          <w:u w:val="single"/>
        </w:rPr>
        <w:t>Okinawa would become even more important should the United States ever decide to end or reduce its military presence in South Korea</w:t>
      </w:r>
      <w:r w:rsidRPr="00E62B06">
        <w:rPr>
          <w:rFonts w:asciiTheme="majorHAnsi" w:hAnsiTheme="majorHAnsi" w:cstheme="majorHAnsi"/>
          <w:sz w:val="16"/>
        </w:rPr>
        <w:t>, something President Donald Trump has</w:t>
      </w:r>
      <w:hyperlink r:id="rId113" w:tgtFrame="_blank" w:history="1">
        <w:r w:rsidRPr="00E62B06">
          <w:rPr>
            <w:rStyle w:val="Hyperlink"/>
            <w:rFonts w:asciiTheme="majorHAnsi" w:hAnsiTheme="majorHAnsi" w:cstheme="majorHAnsi"/>
            <w:sz w:val="16"/>
          </w:rPr>
          <w:t xml:space="preserve"> seriously considered</w:t>
        </w:r>
      </w:hyperlink>
      <w:r w:rsidRPr="00E62B06">
        <w:rPr>
          <w:rFonts w:asciiTheme="majorHAnsi" w:hAnsiTheme="majorHAnsi" w:cstheme="majorHAnsi"/>
          <w:sz w:val="16"/>
        </w:rPr>
        <w:t>.</w:t>
      </w:r>
    </w:p>
    <w:p w:rsidR="00227C96" w:rsidRPr="00E62B06" w:rsidRDefault="00227C96" w:rsidP="00227C96">
      <w:pPr>
        <w:rPr>
          <w:rFonts w:asciiTheme="majorHAnsi" w:hAnsiTheme="majorHAnsi" w:cstheme="majorHAnsi"/>
        </w:rPr>
      </w:pPr>
    </w:p>
    <w:p w:rsidR="00227C96" w:rsidRPr="00E62B06" w:rsidRDefault="00227C96" w:rsidP="00227C96">
      <w:pPr>
        <w:rPr>
          <w:rFonts w:asciiTheme="majorHAnsi" w:hAnsiTheme="majorHAnsi" w:cstheme="majorHAnsi"/>
        </w:rPr>
      </w:pPr>
    </w:p>
    <w:p w:rsidR="00227C96" w:rsidRPr="00E62B06" w:rsidRDefault="00E11C3E" w:rsidP="00227C96">
      <w:pPr>
        <w:pStyle w:val="Heading2"/>
        <w:rPr>
          <w:rFonts w:asciiTheme="majorHAnsi" w:hAnsiTheme="majorHAnsi" w:cstheme="majorHAnsi"/>
        </w:rPr>
      </w:pPr>
      <w:r w:rsidRPr="00E62B06">
        <w:rPr>
          <w:rFonts w:asciiTheme="majorHAnsi" w:hAnsiTheme="majorHAnsi" w:cstheme="majorHAnsi"/>
        </w:rPr>
        <w:lastRenderedPageBreak/>
        <w:t xml:space="preserve">**AT: </w:t>
      </w:r>
      <w:r w:rsidR="00227C96" w:rsidRPr="00E62B06">
        <w:rPr>
          <w:rFonts w:asciiTheme="majorHAnsi" w:hAnsiTheme="majorHAnsi" w:cstheme="majorHAnsi"/>
        </w:rPr>
        <w:t>Terror</w:t>
      </w:r>
      <w:r w:rsidRPr="00E62B06">
        <w:rPr>
          <w:rFonts w:asciiTheme="majorHAnsi" w:hAnsiTheme="majorHAnsi" w:cstheme="majorHAnsi"/>
        </w:rPr>
        <w:t>**</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AQAP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No threat from AQAP – they’re weak and incapable of launching large attacks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Fuller 18</w:t>
      </w:r>
      <w:r w:rsidRPr="00E62B06">
        <w:rPr>
          <w:rFonts w:asciiTheme="majorHAnsi" w:hAnsiTheme="majorHAnsi" w:cstheme="majorHAnsi"/>
        </w:rPr>
        <w:t xml:space="preserve"> (Branden, Middle East Research Assistant Manager with ACLED, “AL QAEDA IN THE ARABIAN PENINSULA (AQAP) IN YEMEN: A CONTINUED THREAT?,” 9-8, https://www.acleddata.com/2018/08/09/al-qaeda-in-the-arabian-peninsula-aqap-in-yemen-a-continued-threat/) </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As pressure from UAE-backed troops and US airstrikes has increased over the past two years,</w:t>
      </w:r>
      <w:r w:rsidRPr="00E62B06">
        <w:rPr>
          <w:rFonts w:asciiTheme="majorHAnsi" w:hAnsiTheme="majorHAnsi" w:cstheme="majorHAnsi"/>
          <w:sz w:val="16"/>
        </w:rPr>
        <w:t xml:space="preserve"> Al Qaeda in the Arabian Peninsula (</w:t>
      </w:r>
      <w:r w:rsidRPr="00E62B06">
        <w:rPr>
          <w:rStyle w:val="StyleUnderline"/>
          <w:rFonts w:asciiTheme="majorHAnsi" w:hAnsiTheme="majorHAnsi" w:cstheme="majorHAnsi"/>
        </w:rPr>
        <w:t>AQAP) fighters have found themselves engaged on multiple fronts, weakening their ability to control and manage territory.</w:t>
      </w:r>
      <w:r w:rsidRPr="00E62B06">
        <w:rPr>
          <w:rFonts w:asciiTheme="majorHAnsi" w:hAnsiTheme="majorHAnsi" w:cstheme="majorHAnsi"/>
          <w:sz w:val="16"/>
        </w:rPr>
        <w:t xml:space="preserve"> While AQAP remains a major threat to Yemeni society</w:t>
      </w:r>
      <w:r w:rsidRPr="00E62B06">
        <w:rPr>
          <w:rFonts w:asciiTheme="majorHAnsi" w:hAnsiTheme="majorHAnsi" w:cstheme="majorHAnsi"/>
        </w:rPr>
        <w:t xml:space="preserve">, </w:t>
      </w:r>
      <w:r w:rsidRPr="00E62B06">
        <w:rPr>
          <w:rStyle w:val="StyleUnderline"/>
          <w:rFonts w:asciiTheme="majorHAnsi" w:hAnsiTheme="majorHAnsi" w:cstheme="majorHAnsi"/>
        </w:rPr>
        <w:t>a decreasing number of claimed operations by the group suggests that their ability to conduct attacks and coordinate bombings has diminished</w:t>
      </w:r>
      <w:r w:rsidRPr="00E62B06">
        <w:rPr>
          <w:rFonts w:asciiTheme="majorHAnsi" w:hAnsiTheme="majorHAnsi" w:cstheme="majorHAnsi"/>
          <w:sz w:val="16"/>
        </w:rPr>
        <w:t xml:space="preserve">. Currently, fighters from AQAP are engaged in battles along multiple fronts. Data over the past two years show that AQAP is actively fighting UAE-backed special forces; Al Houthi affiliated militias; Yemeni government troops loyal to the internationally recognized president Abdrabbuh Mansur Hadi; as well as other jihadi militant groups, including Islamic State linked militants. </w:t>
      </w:r>
      <w:r w:rsidRPr="00E62B06">
        <w:rPr>
          <w:rStyle w:val="StyleUnderline"/>
          <w:rFonts w:asciiTheme="majorHAnsi" w:hAnsiTheme="majorHAnsi" w:cstheme="majorHAnsi"/>
        </w:rPr>
        <w:t>Frequent airstrikes conducted by US drones and Saudi-led coalition warplanes have also degraded the group’s ability to operate freely</w:t>
      </w:r>
      <w:r w:rsidRPr="00E62B06">
        <w:rPr>
          <w:rFonts w:asciiTheme="majorHAnsi" w:hAnsiTheme="majorHAnsi" w:cstheme="majorHAnsi"/>
          <w:sz w:val="16"/>
        </w:rPr>
        <w:t xml:space="preserve">. (See the map below, detailing the locations and actors associated with these events.) Despite AQAP appearing weaker than it has ever been, the group remains deeply embedded within areas that are threatened by advancing Houthi militiamen as they present a well-armed and experienced fighting force capable of countering Houthi advances. In the 2017 calendar year, excluding airstrikes, AQAP reportedly engaged with Al-Houthi linked forces at least 112 times, making up around 44% of their reported activities. In remote locations along the frontline (such as the tribal regions in Al-Bayda), “tribesmen are motivated by a commitment to protect their land and homes from the Houthis” and have occasionally coordinated with AQAP to combat their common enemy (Project On Middle East Democracy, February 2018). AQAP leaders have used their position as a fighting force in anti-Houthi areas in an attempt to further increase their local influence and appeal. Unlike other Al Qaeda affiliates such as Al Shabaab in Somalia, AQAP rarely, if ever, use violence against local civilians under their control. When tribesmen were accidentally killed as ‘collateral damage’ in operations designed to target the Yemeni military, AQAP published apologies and negotiated to pay ‘blood money’ (Washington Post, 23 February 2018). Despite these attempts, local populations are aware of the risks of affiliating with Al Qaeda and most disagree with the group’s violent aims (Project On Middle East Democracy, February 2018). Furthermore, the United States is committed to countering AQAP in Yemen (see ACLED, 13 June 2018), and airstrikes frequent areas under their control, leading locals to resent AQAP presence in their towns and villages. In 2018 thus far, AQAP has most frequently engaged in clashes with local elite groups trained and backed by the UAE (see ACLED, 9 March 2018), representing a significant change from the previous year during which most operations targeted Houthi forces. Since taking the city of Mukalla from AQAP control in late April 2016, the UAE has conducted “an ambitious recruitment program” across much of South Yemen in order to enlist fighters in countering the group (Middle East Institute, July 2018). These groups of elite forces have expanded especially over the past year with operations designed to drive militants from areas that have long held an AQAP presence, including the governorates of Shabwah, Abyan, Hadramawt, and Lahij (WAM, 11 March 2018; The National, 25 March 2018). </w:t>
      </w:r>
      <w:r w:rsidRPr="00E62B06">
        <w:rPr>
          <w:rStyle w:val="StyleUnderline"/>
          <w:rFonts w:asciiTheme="majorHAnsi" w:hAnsiTheme="majorHAnsi" w:cstheme="majorHAnsi"/>
        </w:rPr>
        <w:t>Activity involving AQAP has been steadily declining since peaking in the earliest months of 2017</w:t>
      </w:r>
      <w:r w:rsidRPr="00E62B06">
        <w:rPr>
          <w:rFonts w:asciiTheme="majorHAnsi" w:hAnsiTheme="majorHAnsi" w:cstheme="majorHAnsi"/>
          <w:sz w:val="16"/>
        </w:rPr>
        <w:t xml:space="preserve"> (see graph below). </w:t>
      </w:r>
      <w:r w:rsidRPr="00E62B06">
        <w:rPr>
          <w:rStyle w:val="StyleUnderline"/>
          <w:rFonts w:asciiTheme="majorHAnsi" w:hAnsiTheme="majorHAnsi" w:cstheme="majorHAnsi"/>
        </w:rPr>
        <w:t>A recent uptick in activity during the month of July 2018 was due to a series of violent clashes between AQAP militants and Islamic State fighters, which have since subsided. This uptick does not likely represent a return to 2017 levels of activity, but rather could suggest a diminishing ability to make and maintain alliances, further evidencing a degraded organizational structure</w:t>
      </w:r>
      <w:r w:rsidRPr="00E62B06">
        <w:rPr>
          <w:rFonts w:asciiTheme="majorHAnsi" w:hAnsiTheme="majorHAnsi" w:cstheme="majorHAnsi"/>
          <w:sz w:val="16"/>
        </w:rPr>
        <w:t>. Despite being weakened territorially by UAE Elite troops and US drone strikes, however, the conditions that contributed to AQAP’s rise in Yemen – sectarian violence and abuses by the central government – remain. Until these root causes are properly addressed, AQAP will likely continue using Yemen as a base for operations.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AQAP can’t expand---weak leadership, communication challenges, decentralized governance</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Kendall 18</w:t>
      </w:r>
      <w:r w:rsidRPr="00E62B06">
        <w:rPr>
          <w:rFonts w:asciiTheme="majorHAnsi" w:hAnsiTheme="majorHAnsi" w:cstheme="majorHAnsi"/>
        </w:rPr>
        <w:t xml:space="preserve"> ---   University of Oxford, Oriental Studies, Faculty Member, (Elisabeth, “CONTEMPORARY JIHADI MILITANCY IN YEMEN”, Middle East Institue, July, https://www.mei.edu/sites/default/files/publications/MEI%20Policy%20Paper_Kendall_7.pdf)//CL</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Militant jihad in Yemen</w:t>
      </w:r>
      <w:r w:rsidRPr="00E62B06">
        <w:rPr>
          <w:rFonts w:asciiTheme="majorHAnsi" w:hAnsiTheme="majorHAnsi" w:cstheme="majorHAnsi"/>
        </w:rPr>
        <w:t xml:space="preserve">, as elsewhere in the Middle East, </w:t>
      </w:r>
      <w:r w:rsidRPr="00E62B06">
        <w:rPr>
          <w:rStyle w:val="StyleUnderline"/>
          <w:rFonts w:asciiTheme="majorHAnsi" w:hAnsiTheme="majorHAnsi" w:cstheme="majorHAnsi"/>
        </w:rPr>
        <w:t>is fueled by war and civil unrest</w:t>
      </w:r>
      <w:r w:rsidRPr="00E62B06">
        <w:rPr>
          <w:rFonts w:asciiTheme="majorHAnsi" w:hAnsiTheme="majorHAnsi" w:cstheme="majorHAnsi"/>
        </w:rPr>
        <w:t xml:space="preserve">. Former President Ali Abdullah Saleh, who was in power for over three decades until 2012, eagerly allied with radical clerics in the ‘80s and ‘90s to further his political agenda. He framed southern socialists as </w:t>
      </w:r>
      <w:r w:rsidRPr="00E62B06">
        <w:rPr>
          <w:rFonts w:asciiTheme="majorHAnsi" w:hAnsiTheme="majorHAnsi" w:cstheme="majorHAnsi"/>
        </w:rPr>
        <w:lastRenderedPageBreak/>
        <w:t xml:space="preserve">godless infidels and enlisted Islamic extremists to wage a ‘jihad’ against them. By the mid-1990s, a significant group calling itself the Aden-Abyan Islamic Army had formed around a local Yemeni veteran of the Afghan jihad, Zayn al-‘Abidin alMihdar. </w:t>
      </w:r>
      <w:r w:rsidRPr="00E62B06">
        <w:rPr>
          <w:rStyle w:val="StyleUnderline"/>
          <w:rFonts w:asciiTheme="majorHAnsi" w:hAnsiTheme="majorHAnsi" w:cstheme="majorHAnsi"/>
        </w:rPr>
        <w:t>It operated with support from a high-ranking military commander, ‘Ali Muhsin al-Ahmar. This is the same ‘Ali Muhsin who in 2016 became Yemen’s vice president and commander of the armed forces. This is significant because it hints at possible tacit alliances between AQAP and parts of the Saudibacked Yemeni military fighting in the current war against Houthi rebels from Yemen’s north.</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Since 2000, al-Qaeda has been the dominant militant jihadist group in Yemen. The Aden-Abyan Islamic Army was terminated, in theory at least, after it kidnapped 16 Western tourists in 1998 and Mihdar was executed. In practice, however, the group was subsequently linked to several al-Qaeda attacks, including the suicide boat bombing of the U.S.S. Cole in 2000, which killed 17 U.S. sailors. Most likely, the group simply melted into al-Qaeda. </w:t>
      </w:r>
      <w:r w:rsidRPr="00E62B06">
        <w:rPr>
          <w:rStyle w:val="StyleUnderline"/>
          <w:rFonts w:asciiTheme="majorHAnsi" w:hAnsiTheme="majorHAnsi" w:cstheme="majorHAnsi"/>
        </w:rPr>
        <w:t>Al-Qaeda’s growth in Yemen was assisted by a groundswell of anger at the U.S. invasion of Iraq.</w:t>
      </w:r>
      <w:r w:rsidRPr="00E62B06">
        <w:rPr>
          <w:rFonts w:asciiTheme="majorHAnsi" w:hAnsiTheme="majorHAnsi" w:cstheme="majorHAnsi"/>
        </w:rPr>
        <w:t xml:space="preserve"> This coincided with many jihadists being released from jail in the early 2000s to attend an incompetent re-education program which effectively let them loose on society.1</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Those who remained in jail</w:t>
      </w:r>
      <w:r w:rsidRPr="00E62B06">
        <w:rPr>
          <w:rFonts w:asciiTheme="majorHAnsi" w:hAnsiTheme="majorHAnsi" w:cstheme="majorHAnsi"/>
        </w:rPr>
        <w:t xml:space="preserve">, including both future AQAP leaders, Nasir al-Wuhayshi and Qasim al-Raymi, </w:t>
      </w:r>
      <w:r w:rsidRPr="00E62B06">
        <w:rPr>
          <w:rStyle w:val="StyleUnderline"/>
          <w:rFonts w:asciiTheme="majorHAnsi" w:hAnsiTheme="majorHAnsi" w:cstheme="majorHAnsi"/>
        </w:rPr>
        <w:t>exploited their captivity to recruit fellow prisoners and build a strong jihad network</w:t>
      </w:r>
      <w:r w:rsidRPr="00E62B06">
        <w:rPr>
          <w:rFonts w:asciiTheme="majorHAnsi" w:hAnsiTheme="majorHAnsi" w:cstheme="majorHAnsi"/>
        </w:rPr>
        <w:t>. As opposition to the U.S. invasion of Iraq grew, Saleh agreed to arrest young Yemenis attempting to travel to Iraq or its neighbors without government permission. Once locked up in Yemen, they were easy pickings for the jihad networks forming in prisons.2 So while it looked on the surface like al-Qaeda in Yemen was declining in the early to mid-2000s, beneath the surface it was building. The resurgence of al-Qaeda in Yemen followed a grand jailbreak in 2006, in which 23 jihadists escaped from a high-security prison in Sanaa, taking the international community by surprise. Among the escapees was Nasir al-Wuhayshi, who quickly became al-Qaeda’s leader in Yemen. He was the ideal choice owing to his tribal origins, religious schooling, and solid jihadist experience. Like many in his generation of Yemeni militants, he honed his jihadist credentials in Afghanistan, where he became Osama bin Laden’s personal secretary. Several highprofile attacks followed in the wake of the jailbreak. Most notable among these were a suicide bomb attack on a Spanish tour group in 2007 and an ambitious double car bombing against the U.S. Embassy in Sanaa in 2008.</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Perversely, al-Qaeda in Yemen was actually bolstered by the Saudi crackdown on Islamist extremism</w:t>
      </w:r>
      <w:r w:rsidRPr="00E62B06">
        <w:rPr>
          <w:rFonts w:asciiTheme="majorHAnsi" w:hAnsiTheme="majorHAnsi" w:cstheme="majorHAnsi"/>
        </w:rPr>
        <w:t>. Saudi jihadists fled across the border into Yemen and in January 2009, the Saudi and Yemeni branches of alQaeda merged to form al-Qaeda in the Arabian Peninsula (AQAP). Attacks continued expeditiously, focusing on military and international targets inside Yemen, but also a handful outside Yemen. Key to such operations was AQAP bomb-maker Ibrahim al-‘Asiri, whose creativity and devotion is perhaps best exemplified by his construction of a suicide bomb to insert in the rectum of his own brother to assassinate Saudi Prince Muhammad bin Nayif in 2009. The bomb succeeded in blowing up his brother but barely scratched the Prince. ‘Asiri is also thought to have been the brains behind the underwear bomb that an AQAP-trained Nigerian man tried to detonate in a plane over Detroit on Christmas Day of 2009, as well as two bombs hidden in printer cartridges and found on cargo planes in 2010. ‘Asiri is likely still active, and in September 2017 authored a triumphant article celebrating 16 years since the destruction of New York’s twin towers.</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Over the past decade, </w:t>
      </w:r>
      <w:r w:rsidRPr="00E62B06">
        <w:rPr>
          <w:rStyle w:val="StyleUnderline"/>
          <w:rFonts w:asciiTheme="majorHAnsi" w:hAnsiTheme="majorHAnsi" w:cstheme="majorHAnsi"/>
        </w:rPr>
        <w:t>AQAP has taken advantage of war and instability to launch state-building enterprises on two occasions</w:t>
      </w:r>
      <w:r w:rsidRPr="00E62B06">
        <w:rPr>
          <w:rFonts w:asciiTheme="majorHAnsi" w:hAnsiTheme="majorHAnsi" w:cstheme="majorHAnsi"/>
        </w:rPr>
        <w:t xml:space="preserve">. The first was in 2011-12, when it capitalized on unrest following Yemen’s </w:t>
      </w:r>
      <w:r w:rsidRPr="00E62B06">
        <w:rPr>
          <w:rFonts w:asciiTheme="majorHAnsi" w:hAnsiTheme="majorHAnsi" w:cstheme="majorHAnsi"/>
        </w:rPr>
        <w:lastRenderedPageBreak/>
        <w:t xml:space="preserve">Arab Spring uprising to declare small Islamic emirates in parts of Abyan and Shabwa. The second was in 2015-16, when AQAP resurged to run a de facto state out of Hadramawt in Yemen’s east. AQAP took advantage of the security and governance vacuum that followed the intervention of a Saudi-led military coalition in Yemen in March 2015. As the coalition campaign against Houthi rebels began, </w:t>
      </w:r>
      <w:r w:rsidRPr="00E62B06">
        <w:rPr>
          <w:rStyle w:val="StyleUnderline"/>
          <w:rFonts w:asciiTheme="majorHAnsi" w:hAnsiTheme="majorHAnsi" w:cstheme="majorHAnsi"/>
        </w:rPr>
        <w:t>AQAP was able to swell both its numbers and its coffers by staging another jailbreak, this time of an estimated 300 jihadists, seizing military hardware and robbing the central bank of an estimated $100 million USD</w:t>
      </w:r>
      <w:r w:rsidRPr="00E62B06">
        <w:rPr>
          <w:rFonts w:asciiTheme="majorHAnsi" w:hAnsiTheme="majorHAnsi" w:cstheme="majorHAnsi"/>
        </w:rPr>
        <w:t>. It ran its de facto state for an entire year until United Arab Emirates Special Forces, with help from the U.S., forced it to withdraw in April 2016. This marked the high point of AQAP’s influence and power in Yemen.</w:t>
      </w:r>
    </w:p>
    <w:p w:rsidR="00227C96" w:rsidRPr="00E62B06" w:rsidRDefault="00227C96" w:rsidP="00227C96">
      <w:pPr>
        <w:rPr>
          <w:rFonts w:asciiTheme="majorHAnsi" w:hAnsiTheme="majorHAnsi" w:cstheme="majorHAnsi"/>
        </w:rPr>
      </w:pPr>
      <w:r w:rsidRPr="00E62B06">
        <w:rPr>
          <w:rFonts w:asciiTheme="majorHAnsi" w:hAnsiTheme="majorHAnsi" w:cstheme="majorHAnsi"/>
        </w:rPr>
        <w:t>The main challenges and pressures facing AQAP, some of which are shared by ISY, might be summed up as increasing counterterrorism strikes, dwindling support, weak leadership, poor communications, and decentralization and/or fragmentation. INCREASING COUNTERTERRORISM STRIKES The U.S. has acknowledged carrying out over 120 airstrikes on AQAP and ISY targets during 2017 as well as multiple ground operations. This is more than three times as many as during 2016. Both terror groups have therefore suffered severe losses, including of key commanders.16 AQAP’s own media releases suggest it is feeling these losses keenly, both practically and emotionally.</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In practical terms, </w:t>
      </w:r>
      <w:r w:rsidRPr="00E62B06">
        <w:rPr>
          <w:rStyle w:val="StyleUnderline"/>
          <w:rFonts w:asciiTheme="majorHAnsi" w:hAnsiTheme="majorHAnsi" w:cstheme="majorHAnsi"/>
        </w:rPr>
        <w:t>AQAP released a film in early 2018 designed to expose the methods and catastrophic consequences of internal spies.17 It features several interviews with AQAP traitors, often boasting of how easy it was to collect fatal intelligence. AQAP presents its statistics for the number of jihadist deaths arising from each type of information leak, resulting in a total of 410 jihadist deaths</w:t>
      </w:r>
      <w:r w:rsidRPr="00E62B06">
        <w:rPr>
          <w:rFonts w:asciiTheme="majorHAnsi" w:hAnsiTheme="majorHAnsi" w:cstheme="majorHAnsi"/>
        </w:rPr>
        <w:t>.18 It claims that 30 jihadist deaths arose simply from telling a secret to just one person. AQAP’s leader, Qasim alRaymi, is featured doing an impression of a woman gossiping on the phone, and he chastises jihadists for sharing information with their chatty wives. The film ends by circulating an official statement, which describes conversation, mobiles, and social media as “out of control…reckless… and a grave danger to the jihad.” It imposes a complete ban on communications via mobile phones and the internet and warns jihadists that anyone who contravenes this will be punished.19 It is also significant that the first publication by AQAP’s Al-Badr Media Organization, which relaunched in May 2018, was a booklet on how to avoid drone assassination. Ironically, it was written by Muhannad Ghallab, who was killed by a drone strike in 2015 on his very first night in Mukalla after the city was seized by AQAP.20 AQAP’s Abu al-Bara’ also dedicated a lesson in his series on jihadist corruption specifically to the need to keep secrets, chastising “impatient” or “stupid” jihadists whose chat “causes damage and danger, the consequences of which he does not know.”21</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In emotional terms, </w:t>
      </w:r>
      <w:r w:rsidRPr="00E62B06">
        <w:rPr>
          <w:rStyle w:val="StyleUnderline"/>
          <w:rFonts w:asciiTheme="majorHAnsi" w:hAnsiTheme="majorHAnsi" w:cstheme="majorHAnsi"/>
        </w:rPr>
        <w:t>the flood of dead jihadists has necessitated a reaffirmation of the benefits of martyrdom</w:t>
      </w:r>
      <w:r w:rsidRPr="00E62B06">
        <w:rPr>
          <w:rFonts w:asciiTheme="majorHAnsi" w:hAnsiTheme="majorHAnsi" w:cstheme="majorHAnsi"/>
        </w:rPr>
        <w:t xml:space="preserve">. To help one another cope psychologically, pro-AQAP wires on Telegram circulated a video clip from an old speech by Harith al-Nazari: “Don’t think of those who are killed in the path of Allah as dead…don’t worry about them. They are alive with their Lord and are receiving sustenance. And that’s not all… they are rejoicing in what Allah’s bounty has bestowed on them. Yes, the martyr is in good condition. He is happy. All is well.”22 Naturally, a recruitment drive was necessary to replenish numbers. Poster series like al-Mujahid Media’s “Join the Caravan [of martyrs]” circulated on proAQAP wires in late January 2018, posing questions like “What’s making you hang back from this great noble deed?”23 DWINDLING SUPPORT Second, </w:t>
      </w:r>
      <w:r w:rsidRPr="00E62B06">
        <w:rPr>
          <w:rStyle w:val="StyleUnderline"/>
          <w:rFonts w:asciiTheme="majorHAnsi" w:hAnsiTheme="majorHAnsi" w:cstheme="majorHAnsi"/>
        </w:rPr>
        <w:t xml:space="preserve">there are several signs that support for AQAP is in decline. </w:t>
      </w:r>
      <w:r w:rsidRPr="00E62B06">
        <w:rPr>
          <w:rFonts w:asciiTheme="majorHAnsi" w:hAnsiTheme="majorHAnsi" w:cstheme="majorHAnsi"/>
        </w:rPr>
        <w:t xml:space="preserve">Drone strikes can increase local support for AQAP, which has positioned itself as a useful ally through which to avenge the deaths of innocents. Conversely, they can also arouse local hostility towards AQAP for attracting danger to an area in the first place.24 Moreover, AQAP is now competing directly with the U.A.E. for </w:t>
      </w:r>
      <w:r w:rsidRPr="00E62B06">
        <w:rPr>
          <w:rFonts w:asciiTheme="majorHAnsi" w:hAnsiTheme="majorHAnsi" w:cstheme="majorHAnsi"/>
        </w:rPr>
        <w:lastRenderedPageBreak/>
        <w:t xml:space="preserve">recruits. Since driving AQAP from Mukalla, </w:t>
      </w:r>
      <w:r w:rsidRPr="00E62B06">
        <w:rPr>
          <w:rStyle w:val="StyleUnderline"/>
          <w:rFonts w:asciiTheme="majorHAnsi" w:hAnsiTheme="majorHAnsi" w:cstheme="majorHAnsi"/>
        </w:rPr>
        <w:t xml:space="preserve">the U.A.E. has embarked on an ambitious recruitment program across Yemen’s south </w:t>
      </w:r>
      <w:r w:rsidRPr="00E62B06">
        <w:rPr>
          <w:rStyle w:val="Emphasis"/>
          <w:rFonts w:asciiTheme="majorHAnsi" w:hAnsiTheme="majorHAnsi" w:cstheme="majorHAnsi"/>
        </w:rPr>
        <w:t>to enlist locals into new security</w:t>
      </w:r>
      <w:r w:rsidRPr="00E62B06">
        <w:rPr>
          <w:rStyle w:val="StyleUnderline"/>
          <w:rFonts w:asciiTheme="majorHAnsi" w:hAnsiTheme="majorHAnsi" w:cstheme="majorHAnsi"/>
        </w:rPr>
        <w:t xml:space="preserve"> forces aimed, in part at least, at </w:t>
      </w:r>
      <w:r w:rsidRPr="00E62B06">
        <w:rPr>
          <w:rStyle w:val="Emphasis"/>
          <w:rFonts w:asciiTheme="majorHAnsi" w:hAnsiTheme="majorHAnsi" w:cstheme="majorHAnsi"/>
        </w:rPr>
        <w:t>countering AQAP itself</w:t>
      </w:r>
      <w:r w:rsidRPr="00E62B06">
        <w:rPr>
          <w:rStyle w:val="StyleUnderline"/>
          <w:rFonts w:asciiTheme="majorHAnsi" w:hAnsiTheme="majorHAnsi" w:cstheme="majorHAnsi"/>
        </w:rPr>
        <w:t>. This has elicited strong reactions from AQAP that express both anger and concern.</w:t>
      </w:r>
      <w:r w:rsidRPr="00E62B06">
        <w:rPr>
          <w:rFonts w:asciiTheme="majorHAnsi" w:hAnsiTheme="majorHAnsi" w:cstheme="majorHAnsi"/>
        </w:rPr>
        <w:t xml:space="preserve"> AQAP released at least three formal statements during 2017 that specifically addressed tribes through a combination of advice, flattery, and threats. In Hadramawt, AQAP reassured tribes that “the sons of the noble Hadrami tribes are neither our opponents nor targets. Rather, we are of them, and they of us.” But it follows with a warning: “But if he sells his religion for a worldly offer and agrees to become a soldier in the elite forces implementing and protecting the policy of the Emirates’ statelet to combat the shari’a and its partisans, then he has chosen to become an enemy of the mujahidin and he must KARIM SAHIB/AFP/Getty Images 13 14 carry the responsibility for his actions.”25 Similarly, in Abyan, AQAP wrote: “We call on our honorable tribes to withdraw those sons who have enlisted with these forces...”26 Again in Shabwa, AQAP warns U.A.E.’s newly minted forces: “They will use you as cannon fodder [lit. firewood and fuel] to defend them and their bases from which they bomb Muslims. They steal your country’s assets...” It follows with a threat: “We will not refrain from targeting you.”27 During 2017, AQAP evolved its targeting from being overwhelmingly focused against Houthis to being almost equally shared between Houthis and U.A.E.-backed forces.28 Internal publications by the former judge of AQAP’s shari’a court in Taiz, Abu al-Bara’, also point to waning tribal support. In October 2017, Abu al-Bara’ referred to a “setback” in the jihad movement, implying one problem may be a lack of enthusiasm for jihad. He quotes al-Rabbani to encourage men to join the jihad, reminding them of their choice: “either the fire of this world or the fire of the next” and “the fire of hell is hotter.”29 Abu al-Bara’ also issued a scathing call in early 2018 to tribes in al-Bayda’ to join forces with AQAP in a lengthy essay entitled “Where are You? We are Here.” He insults their manhood and tries to play on anger against the Americans. “Haven’t you heard of the raid on Yakla by the Americans? Or have you blocked your ears, have you covered your eyes, have you buried your head in your clothes, have you vehemently insisted on distorting the facts?”30 Moreover, in April 2018, a nashid began to circulate entitled “Of the Wrongdoing of the Tribes,” chanting insults to tribesmen for abandoning their Muslim brothers by enlisting with U.A.E. forces.31</w:t>
      </w:r>
    </w:p>
    <w:p w:rsidR="00227C96" w:rsidRPr="00E62B06" w:rsidRDefault="00227C96" w:rsidP="00227C96">
      <w:pPr>
        <w:rPr>
          <w:rStyle w:val="Emphasis"/>
          <w:rFonts w:asciiTheme="majorHAnsi" w:hAnsiTheme="majorHAnsi" w:cstheme="majorHAnsi"/>
        </w:rPr>
      </w:pPr>
      <w:r w:rsidRPr="00E62B06">
        <w:rPr>
          <w:rStyle w:val="Emphasis"/>
          <w:rFonts w:asciiTheme="majorHAnsi" w:hAnsiTheme="majorHAnsi" w:cstheme="majorHAnsi"/>
        </w:rPr>
        <w:t>WEAK LEADERSHIP</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Third, </w:t>
      </w:r>
      <w:r w:rsidRPr="00E62B06">
        <w:rPr>
          <w:rStyle w:val="StyleUnderline"/>
          <w:rFonts w:asciiTheme="majorHAnsi" w:hAnsiTheme="majorHAnsi" w:cstheme="majorHAnsi"/>
        </w:rPr>
        <w:t>AQAP is also suffering from weak leadership</w:t>
      </w:r>
      <w:r w:rsidRPr="00E62B06">
        <w:rPr>
          <w:rFonts w:asciiTheme="majorHAnsi" w:hAnsiTheme="majorHAnsi" w:cstheme="majorHAnsi"/>
        </w:rPr>
        <w:t xml:space="preserve">. Its current leader, Qasim alRaymi, is less popular and charismatic than his predecessor, Nasir al-Wuhayshi, who died in 2015 in a drone strike. Wuhayshi still features more prominently than Raymi in general AQAP media products—i.e. those that are not specifically by Raymi. AQAP’s new Madad bulletin, launched by alMalahim Media in 2018, has not yet featured Raymi at all, even in its editorial-like “Word of Truth” section. Likewise, the AQAP Partisans’ Al-Badr Media Organization, relaunched in May 2018, has disseminated photos of Wuhayshi and extracts from his speeches, but nothing by or about Raymi. Moreover, at the time of writing, the latest AQAP video—which showcased operations in Hadramawt—included several sections featuring Wuhayshi but no footage, new or old, of Raymi.32 </w:t>
      </w:r>
      <w:r w:rsidRPr="00E62B06">
        <w:rPr>
          <w:rStyle w:val="StyleUnderline"/>
          <w:rFonts w:asciiTheme="majorHAnsi" w:hAnsiTheme="majorHAnsi" w:cstheme="majorHAnsi"/>
        </w:rPr>
        <w:t xml:space="preserve">AQAP’s current leadership has </w:t>
      </w:r>
      <w:r w:rsidRPr="00E62B06">
        <w:rPr>
          <w:rStyle w:val="Emphasis"/>
          <w:rFonts w:asciiTheme="majorHAnsi" w:hAnsiTheme="majorHAnsi" w:cstheme="majorHAnsi"/>
        </w:rPr>
        <w:t>gone to ground</w:t>
      </w:r>
      <w:r w:rsidRPr="00E62B06">
        <w:rPr>
          <w:rStyle w:val="StyleUnderline"/>
          <w:rFonts w:asciiTheme="majorHAnsi" w:hAnsiTheme="majorHAnsi" w:cstheme="majorHAnsi"/>
        </w:rPr>
        <w:t>.</w:t>
      </w:r>
      <w:r w:rsidRPr="00E62B06">
        <w:rPr>
          <w:rFonts w:asciiTheme="majorHAnsi" w:hAnsiTheme="majorHAnsi" w:cstheme="majorHAnsi"/>
        </w:rPr>
        <w:t xml:space="preserve"> This can be dated roughly to late 2017, shortly before AQAP media instructed its ban on mobile and internet communications and released its spy video. </w:t>
      </w:r>
      <w:r w:rsidRPr="00E62B06">
        <w:rPr>
          <w:rStyle w:val="StyleUnderline"/>
          <w:rFonts w:asciiTheme="majorHAnsi" w:hAnsiTheme="majorHAnsi" w:cstheme="majorHAnsi"/>
        </w:rPr>
        <w:t>This is clearly linked to a need to preserve the leadership in the face of unprecedented threats</w:t>
      </w:r>
      <w:r w:rsidRPr="00E62B06">
        <w:rPr>
          <w:rFonts w:asciiTheme="majorHAnsi" w:hAnsiTheme="majorHAnsi" w:cstheme="majorHAnsi"/>
        </w:rPr>
        <w:t xml:space="preserve">. As of June 2018, there has been no media release by Raymi since his stultifying 40-episode lecture series on al-Harthimi’s medieval war treatise ended in February 2018. Even this was clearly prerecorded since Raymi’s clothing and surroundings were exactly the same at the end of the series as at the start in November 2017. Khalid Batarfi too has all but fallen off the AQAP radar </w:t>
      </w:r>
      <w:r w:rsidRPr="00E62B06">
        <w:rPr>
          <w:rFonts w:asciiTheme="majorHAnsi" w:hAnsiTheme="majorHAnsi" w:cstheme="majorHAnsi"/>
        </w:rPr>
        <w:lastRenderedPageBreak/>
        <w:t xml:space="preserve">since the end of his 20-episode “Moments with the Prophets” video series in October 2017. He has resurfaced only twice, first prompted by Trump’s recognition of Jerusalem as the capital of Israel, to deliver a fiery incitement to Muslims globally to kill Jews.33 The second time was six months later in a lengthy written interview with al-Malahim Media that was clearly borne of the need to justify AQAP’s decline in visibility. Batarfi insists that AQAP is lying low while it tackles its infiltration by spies, but that it is “improving and developing” in the background and will return to full action “at the appropriate time”.34 </w:t>
      </w:r>
      <w:r w:rsidRPr="00E62B06">
        <w:rPr>
          <w:rStyle w:val="StyleUnderline"/>
          <w:rFonts w:asciiTheme="majorHAnsi" w:hAnsiTheme="majorHAnsi" w:cstheme="majorHAnsi"/>
        </w:rPr>
        <w:t>It appears that not all AQAP agree with the need for a leadership in hiding.</w:t>
      </w:r>
      <w:r w:rsidRPr="00E62B06">
        <w:rPr>
          <w:rFonts w:asciiTheme="majorHAnsi" w:hAnsiTheme="majorHAnsi" w:cstheme="majorHAnsi"/>
        </w:rPr>
        <w:t xml:space="preserve"> AQAP Sheikh Abu al-Bara’ has implied that all true Muslims should stay and fight “until Allah grants victory or martyrdom” rather than play it safe.35 He also blames weak leadership for failing to attend sufficiently to the religious education of young recruits and to instill discipline, complaining of “jihadist youth being more hooked on nashids than on the Qur’an.”36</w:t>
      </w:r>
    </w:p>
    <w:p w:rsidR="00227C96" w:rsidRPr="00E62B06" w:rsidRDefault="00227C96" w:rsidP="00227C96">
      <w:pPr>
        <w:rPr>
          <w:rStyle w:val="Emphasis"/>
          <w:rFonts w:asciiTheme="majorHAnsi" w:hAnsiTheme="majorHAnsi" w:cstheme="majorHAnsi"/>
        </w:rPr>
      </w:pPr>
      <w:r w:rsidRPr="00E62B06">
        <w:rPr>
          <w:rStyle w:val="Emphasis"/>
          <w:rFonts w:asciiTheme="majorHAnsi" w:hAnsiTheme="majorHAnsi" w:cstheme="majorHAnsi"/>
        </w:rPr>
        <w:t>COMMUNICATIONS CHALLENGES</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rPr>
        <w:t xml:space="preserve">Fourth, </w:t>
      </w:r>
      <w:r w:rsidRPr="00E62B06">
        <w:rPr>
          <w:rStyle w:val="StyleUnderline"/>
          <w:rFonts w:asciiTheme="majorHAnsi" w:hAnsiTheme="majorHAnsi" w:cstheme="majorHAnsi"/>
        </w:rPr>
        <w:t>AQAP is clearly facing major communications challenges</w:t>
      </w:r>
      <w:r w:rsidRPr="00E62B06">
        <w:rPr>
          <w:rFonts w:asciiTheme="majorHAnsi" w:hAnsiTheme="majorHAnsi" w:cstheme="majorHAnsi"/>
        </w:rPr>
        <w:t>. Some of these, such as the need for the jihadists to self-impose a mobile phone and internet ban, have been referred to above. There is also a noticeably longer delay, often two months, between the production date stamped on a statement or video and its eventual release online. AQAP has ABDULNASSER ALSEDDIK /ANADOLU AGENCY/Getty Images also suffered various media production 15 16 setbacks. July 2017 saw the abrupt cessation of the AQAP-linked Al-Masra newspaper, although AQAP later denied any link. I</w:t>
      </w:r>
      <w:r w:rsidRPr="00E62B06">
        <w:rPr>
          <w:rStyle w:val="StyleUnderline"/>
          <w:rFonts w:asciiTheme="majorHAnsi" w:hAnsiTheme="majorHAnsi" w:cstheme="majorHAnsi"/>
        </w:rPr>
        <w:t xml:space="preserve">t is possible that this was linked to the droning of an unnamed media star who was lamented in nashid a week later. </w:t>
      </w:r>
      <w:r w:rsidRPr="00E62B06">
        <w:rPr>
          <w:rFonts w:asciiTheme="majorHAnsi" w:hAnsiTheme="majorHAnsi" w:cstheme="majorHAnsi"/>
        </w:rPr>
        <w:t xml:space="preserve">A further setback was the droning of one of AQAP’s most celebrated media activists, Shakim al-Khurasani, in December 2017, which generated many laments on jihadist social media. AQAP’s normally reliable official wire on the encrypted Telegram service fell silent for over two weeks in November 2017 and again for nearly two weeks in December 2017 to January 2018. This was not owing to a lack of operational claims to post because AQAP supporters’ wires continued to post such claims. A more likely explanation, therefore, is that the person(s) maintaining these communications was killed or captured. What is interesting is that when AQAP’s wire caught up on posting missed claims, it omitted several operations that pro-AQAP wires had claimed for “the mujahidin.” </w:t>
      </w:r>
      <w:r w:rsidRPr="00E62B06">
        <w:rPr>
          <w:rStyle w:val="StyleUnderline"/>
          <w:rFonts w:asciiTheme="majorHAnsi" w:hAnsiTheme="majorHAnsi" w:cstheme="majorHAnsi"/>
        </w:rPr>
        <w:t>This may be a simple oversight, but it may also be another sign—in addition to those outlined below—that AQAP is fragmenting as it decentralizes.</w:t>
      </w:r>
    </w:p>
    <w:p w:rsidR="00227C96" w:rsidRPr="00E62B06" w:rsidRDefault="00227C96" w:rsidP="00227C96">
      <w:pPr>
        <w:rPr>
          <w:rStyle w:val="Emphasis"/>
          <w:rFonts w:asciiTheme="majorHAnsi" w:hAnsiTheme="majorHAnsi" w:cstheme="majorHAnsi"/>
        </w:rPr>
      </w:pPr>
      <w:r w:rsidRPr="00E62B06">
        <w:rPr>
          <w:rStyle w:val="Emphasis"/>
          <w:rFonts w:asciiTheme="majorHAnsi" w:hAnsiTheme="majorHAnsi" w:cstheme="majorHAnsi"/>
        </w:rPr>
        <w:t>DECENTRALIZATION AND/OR FRAGMENTATION</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rPr>
        <w:t xml:space="preserve">Given the pressures mentioned above, </w:t>
      </w:r>
      <w:r w:rsidRPr="00E62B06">
        <w:rPr>
          <w:rStyle w:val="StyleUnderline"/>
          <w:rFonts w:asciiTheme="majorHAnsi" w:hAnsiTheme="majorHAnsi" w:cstheme="majorHAnsi"/>
        </w:rPr>
        <w:t>in particular weak leadership, decimation by drones, and poor communications, some decentralization of AQAP seems inevitable</w:t>
      </w:r>
      <w:r w:rsidRPr="00E62B06">
        <w:rPr>
          <w:rFonts w:asciiTheme="majorHAnsi" w:hAnsiTheme="majorHAnsi" w:cstheme="majorHAnsi"/>
        </w:rPr>
        <w:t xml:space="preserve">. During 2018, the frequency of operational claims made by AQAP on its formal Telegram wire is less than half that of the preceding year. Yet </w:t>
      </w:r>
      <w:r w:rsidRPr="00E62B06">
        <w:rPr>
          <w:rStyle w:val="StyleUnderline"/>
          <w:rFonts w:asciiTheme="majorHAnsi" w:hAnsiTheme="majorHAnsi" w:cstheme="majorHAnsi"/>
        </w:rPr>
        <w:t>the number of “extra” claims made locally on pro-AQAP wires has risen</w:t>
      </w:r>
      <w:r w:rsidRPr="00E62B06">
        <w:rPr>
          <w:rFonts w:asciiTheme="majorHAnsi" w:hAnsiTheme="majorHAnsi" w:cstheme="majorHAnsi"/>
        </w:rPr>
        <w:t xml:space="preserve">. This implies the emergence of breakaway factions or like-minded jihadist groups who have not been or are no longer embraced by the AQAP leadership. A clear case of fragmentation can be found in the frontline city of Taiz, which has become a hotspot for rival Salafi-jihadi groups. The main rivalry appears to be between militant Salafi brigades led by Abu al-‘Abbas, aligned with the U.A.E., and Islah factions initially led by Col. Sadiq Sarhan. The latter is considered to be linked to elements in Saudi Arabia, as well as being aligned with some who self-identify as AQAP, such as judge and Sheikh Abu alBara’. An early hint that AQAP in Taiz was fracturing came in June 2016 when AQAP issued a formal statement expelling two prominent Salafis from Ansar al-Shari’a in Taiz, Harith al-‘Izzi and Humam al-San’ani, “owing to their many violations.”37 </w:t>
      </w:r>
      <w:r w:rsidRPr="00E62B06">
        <w:rPr>
          <w:rStyle w:val="StyleUnderline"/>
          <w:rFonts w:asciiTheme="majorHAnsi" w:hAnsiTheme="majorHAnsi" w:cstheme="majorHAnsi"/>
        </w:rPr>
        <w:t xml:space="preserve">Local press sources identified these two figures as blowing up the shrine of Sufi </w:t>
      </w:r>
      <w:r w:rsidRPr="00E62B06">
        <w:rPr>
          <w:rStyle w:val="StyleUnderline"/>
          <w:rFonts w:asciiTheme="majorHAnsi" w:hAnsiTheme="majorHAnsi" w:cstheme="majorHAnsi"/>
        </w:rPr>
        <w:lastRenderedPageBreak/>
        <w:t>Sheikh ‘Abd al-Hadi al-Sudi in July 2017 but continued to describe them as AQAP despite, or in ignorance of, their expulsion from the group.38</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ISIS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IS-IS got turned into WAS-WAS</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Loveluc 19 </w:t>
      </w:r>
      <w:r w:rsidRPr="00E62B06">
        <w:rPr>
          <w:rFonts w:asciiTheme="majorHAnsi" w:hAnsiTheme="majorHAnsi" w:cstheme="majorHAnsi"/>
        </w:rPr>
        <w:t xml:space="preserve">Louisa Loveluck, 2/13/19, "Hundreds streaming out of last ISIS stronghold as extremists face military defeat," Washington Post, </w:t>
      </w:r>
      <w:hyperlink r:id="rId114" w:history="1">
        <w:r w:rsidRPr="00E62B06">
          <w:rPr>
            <w:rStyle w:val="Hyperlink"/>
            <w:rFonts w:asciiTheme="majorHAnsi" w:hAnsiTheme="majorHAnsi" w:cstheme="majorHAnsi"/>
          </w:rPr>
          <w:t>https://www.washingtonpost.com/world/hundreds-streaming-out-of-last-isis-stronghold-as-extremists-face-military-defeat/2019/02/13/081d8c92-2f0b-11e9-8781-763619f12cb4_story.html?noredirect=on</w:t>
        </w:r>
      </w:hyperlink>
      <w:r w:rsidRPr="00E62B06">
        <w:rPr>
          <w:rFonts w:asciiTheme="majorHAnsi" w:hAnsiTheme="majorHAnsi" w:cstheme="majorHAnsi"/>
        </w:rPr>
        <w:t xml:space="preserve"> - BS</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NEAR BAGHOUZ, Syria — </w:t>
      </w:r>
      <w:r w:rsidRPr="00E62B06">
        <w:rPr>
          <w:rStyle w:val="StyleUnderline"/>
          <w:rFonts w:asciiTheme="majorHAnsi" w:hAnsiTheme="majorHAnsi" w:cstheme="majorHAnsi"/>
        </w:rPr>
        <w:t xml:space="preserve">Hundreds of </w:t>
      </w:r>
      <w:r w:rsidRPr="00E62B06">
        <w:rPr>
          <w:rStyle w:val="Emphasis"/>
          <w:rFonts w:asciiTheme="majorHAnsi" w:hAnsiTheme="majorHAnsi" w:cstheme="majorHAnsi"/>
        </w:rPr>
        <w:t>people</w:t>
      </w:r>
      <w:r w:rsidRPr="00E62B06">
        <w:rPr>
          <w:rStyle w:val="StyleUnderline"/>
          <w:rFonts w:asciiTheme="majorHAnsi" w:hAnsiTheme="majorHAnsi" w:cstheme="majorHAnsi"/>
        </w:rPr>
        <w:t xml:space="preserve"> have </w:t>
      </w:r>
      <w:r w:rsidRPr="00E62B06">
        <w:rPr>
          <w:rStyle w:val="Emphasis"/>
          <w:rFonts w:asciiTheme="majorHAnsi" w:hAnsiTheme="majorHAnsi" w:cstheme="majorHAnsi"/>
        </w:rPr>
        <w:t>trudged out</w:t>
      </w:r>
      <w:r w:rsidRPr="00E62B06">
        <w:rPr>
          <w:rStyle w:val="StyleUnderline"/>
          <w:rFonts w:asciiTheme="majorHAnsi" w:hAnsiTheme="majorHAnsi" w:cstheme="majorHAnsi"/>
        </w:rPr>
        <w:t xml:space="preserve"> of the </w:t>
      </w:r>
      <w:r w:rsidRPr="00E62B06">
        <w:rPr>
          <w:rStyle w:val="Emphasis"/>
          <w:rFonts w:asciiTheme="majorHAnsi" w:hAnsiTheme="majorHAnsi" w:cstheme="majorHAnsi"/>
        </w:rPr>
        <w:t>Islamic State’s last stronghold</w:t>
      </w:r>
      <w:r w:rsidRPr="00E62B06">
        <w:rPr>
          <w:rFonts w:asciiTheme="majorHAnsi" w:hAnsiTheme="majorHAnsi" w:cstheme="majorHAnsi"/>
        </w:rPr>
        <w:t xml:space="preserve"> since Tuesday, </w:t>
      </w:r>
      <w:r w:rsidRPr="00E62B06">
        <w:rPr>
          <w:rStyle w:val="Emphasis"/>
          <w:rFonts w:asciiTheme="majorHAnsi" w:hAnsiTheme="majorHAnsi" w:cstheme="majorHAnsi"/>
        </w:rPr>
        <w:t>surrendering to U.S.-backed forces</w:t>
      </w:r>
      <w:r w:rsidRPr="00E62B06">
        <w:rPr>
          <w:rFonts w:asciiTheme="majorHAnsi" w:hAnsiTheme="majorHAnsi" w:cstheme="majorHAnsi"/>
        </w:rPr>
        <w:t xml:space="preserve"> </w:t>
      </w:r>
      <w:r w:rsidRPr="00E62B06">
        <w:rPr>
          <w:rStyle w:val="StyleUnderline"/>
          <w:rFonts w:asciiTheme="majorHAnsi" w:hAnsiTheme="majorHAnsi" w:cstheme="majorHAnsi"/>
        </w:rPr>
        <w:t>before their final assault</w:t>
      </w:r>
      <w:r w:rsidRPr="00E62B06">
        <w:rPr>
          <w:rFonts w:asciiTheme="majorHAnsi" w:hAnsiTheme="majorHAnsi" w:cstheme="majorHAnsi"/>
        </w:rPr>
        <w:t xml:space="preserve"> to capture the only village still in the militants’ hands.</w:t>
      </w:r>
    </w:p>
    <w:p w:rsidR="00227C96" w:rsidRPr="00E62B06" w:rsidRDefault="00227C96" w:rsidP="00227C96">
      <w:pPr>
        <w:rPr>
          <w:rFonts w:asciiTheme="majorHAnsi" w:hAnsiTheme="majorHAnsi" w:cstheme="majorHAnsi"/>
          <w:b/>
          <w:iCs/>
          <w:u w:val="single"/>
          <w:bdr w:val="single" w:sz="8" w:space="0" w:color="auto"/>
        </w:rPr>
      </w:pPr>
      <w:r w:rsidRPr="00E62B06">
        <w:rPr>
          <w:rStyle w:val="StyleUnderline"/>
          <w:rFonts w:asciiTheme="majorHAnsi" w:hAnsiTheme="majorHAnsi" w:cstheme="majorHAnsi"/>
        </w:rPr>
        <w:t>Some of the Islamic State’s</w:t>
      </w:r>
      <w:r w:rsidRPr="00E62B06">
        <w:rPr>
          <w:rFonts w:asciiTheme="majorHAnsi" w:hAnsiTheme="majorHAnsi" w:cstheme="majorHAnsi"/>
        </w:rPr>
        <w:t xml:space="preserve"> </w:t>
      </w:r>
      <w:r w:rsidRPr="00E62B06">
        <w:rPr>
          <w:rStyle w:val="Emphasis"/>
          <w:rFonts w:asciiTheme="majorHAnsi" w:hAnsiTheme="majorHAnsi" w:cstheme="majorHAnsi"/>
        </w:rPr>
        <w:t>most die-hard fighters</w:t>
      </w:r>
      <w:r w:rsidRPr="00E62B06">
        <w:rPr>
          <w:rFonts w:asciiTheme="majorHAnsi" w:hAnsiTheme="majorHAnsi" w:cstheme="majorHAnsi"/>
        </w:rPr>
        <w:t xml:space="preserve"> are </w:t>
      </w:r>
      <w:r w:rsidRPr="00E62B06">
        <w:rPr>
          <w:rStyle w:val="StyleUnderline"/>
          <w:rFonts w:asciiTheme="majorHAnsi" w:hAnsiTheme="majorHAnsi" w:cstheme="majorHAnsi"/>
        </w:rPr>
        <w:t>pinned down in Baghouz</w:t>
      </w:r>
      <w:r w:rsidRPr="00E62B06">
        <w:rPr>
          <w:rFonts w:asciiTheme="majorHAnsi" w:hAnsiTheme="majorHAnsi" w:cstheme="majorHAnsi"/>
        </w:rPr>
        <w:t xml:space="preserve">, a </w:t>
      </w:r>
      <w:r w:rsidRPr="00E62B06">
        <w:rPr>
          <w:rStyle w:val="StyleUnderline"/>
          <w:rFonts w:asciiTheme="majorHAnsi" w:hAnsiTheme="majorHAnsi" w:cstheme="majorHAnsi"/>
        </w:rPr>
        <w:t>remote hamlet nestled on a bend of the Euphrates River</w:t>
      </w:r>
      <w:r w:rsidRPr="00E62B06">
        <w:rPr>
          <w:rFonts w:asciiTheme="majorHAnsi" w:hAnsiTheme="majorHAnsi" w:cstheme="majorHAnsi"/>
        </w:rPr>
        <w:t xml:space="preserve"> close to the Iraqi border. </w:t>
      </w:r>
      <w:r w:rsidRPr="00E62B06">
        <w:rPr>
          <w:rStyle w:val="StyleUnderline"/>
          <w:rFonts w:asciiTheme="majorHAnsi" w:hAnsiTheme="majorHAnsi" w:cstheme="majorHAnsi"/>
        </w:rPr>
        <w:t xml:space="preserve">There is only one path out of what they once called the caliphate, </w:t>
      </w:r>
      <w:r w:rsidRPr="00E62B06">
        <w:rPr>
          <w:rStyle w:val="Emphasis"/>
          <w:rFonts w:asciiTheme="majorHAnsi" w:hAnsiTheme="majorHAnsi" w:cstheme="majorHAnsi"/>
        </w:rPr>
        <w:t>snaking</w:t>
      </w:r>
      <w:r w:rsidRPr="00E62B06">
        <w:rPr>
          <w:rFonts w:asciiTheme="majorHAnsi" w:hAnsiTheme="majorHAnsi" w:cstheme="majorHAnsi"/>
        </w:rPr>
        <w:t xml:space="preserve"> through the </w:t>
      </w:r>
      <w:r w:rsidRPr="00E62B06">
        <w:rPr>
          <w:rStyle w:val="Emphasis"/>
          <w:rFonts w:asciiTheme="majorHAnsi" w:hAnsiTheme="majorHAnsi" w:cstheme="majorHAnsi"/>
        </w:rPr>
        <w:t>green grass</w:t>
      </w:r>
      <w:r w:rsidRPr="00E62B06">
        <w:rPr>
          <w:rFonts w:asciiTheme="majorHAnsi" w:hAnsiTheme="majorHAnsi" w:cstheme="majorHAnsi"/>
        </w:rPr>
        <w:t xml:space="preserve"> and flowers of eastern Syria. </w:t>
      </w:r>
      <w:r w:rsidRPr="00E62B06">
        <w:rPr>
          <w:rStyle w:val="StyleUnderline"/>
          <w:rFonts w:asciiTheme="majorHAnsi" w:hAnsiTheme="majorHAnsi" w:cstheme="majorHAnsi"/>
        </w:rPr>
        <w:t xml:space="preserve">No longer spanning an area the size of Britain, </w:t>
      </w:r>
      <w:r w:rsidRPr="00E62B06">
        <w:rPr>
          <w:rStyle w:val="Emphasis"/>
          <w:rFonts w:asciiTheme="majorHAnsi" w:hAnsiTheme="majorHAnsi" w:cstheme="majorHAnsi"/>
        </w:rPr>
        <w:t>their territory</w:t>
      </w:r>
      <w:r w:rsidRPr="00E62B06">
        <w:rPr>
          <w:rFonts w:asciiTheme="majorHAnsi" w:hAnsiTheme="majorHAnsi" w:cstheme="majorHAnsi"/>
        </w:rPr>
        <w:t xml:space="preserve"> </w:t>
      </w:r>
      <w:r w:rsidRPr="00E62B06">
        <w:rPr>
          <w:rStyle w:val="Emphasis"/>
          <w:rFonts w:asciiTheme="majorHAnsi" w:hAnsiTheme="majorHAnsi" w:cstheme="majorHAnsi"/>
        </w:rPr>
        <w:t>is now visible in its entirety</w:t>
      </w:r>
      <w:r w:rsidRPr="00E62B06">
        <w:rPr>
          <w:rFonts w:asciiTheme="majorHAnsi" w:hAnsiTheme="majorHAnsi" w:cstheme="majorHAnsi"/>
        </w:rPr>
        <w:t xml:space="preserve"> </w:t>
      </w:r>
      <w:r w:rsidRPr="00E62B06">
        <w:rPr>
          <w:rStyle w:val="Emphasis"/>
          <w:rFonts w:asciiTheme="majorHAnsi" w:hAnsiTheme="majorHAnsi" w:cstheme="majorHAnsi"/>
        </w:rPr>
        <w:t>from hills that surround it, covering no more than a square mile.</w:t>
      </w:r>
    </w:p>
    <w:p w:rsidR="00227C96" w:rsidRPr="00E62B06" w:rsidRDefault="00227C96" w:rsidP="00227C96">
      <w:pPr>
        <w:rPr>
          <w:rFonts w:asciiTheme="majorHAnsi" w:hAnsiTheme="majorHAnsi" w:cstheme="majorHAnsi"/>
          <w:u w:val="single"/>
        </w:rPr>
      </w:pPr>
      <w:r w:rsidRPr="00E62B06">
        <w:rPr>
          <w:rStyle w:val="StyleUnderline"/>
          <w:rFonts w:asciiTheme="majorHAnsi" w:hAnsiTheme="majorHAnsi" w:cstheme="majorHAnsi"/>
        </w:rPr>
        <w:t>After three days of fighting, the combat quieted</w:t>
      </w:r>
      <w:r w:rsidRPr="00E62B06">
        <w:rPr>
          <w:rFonts w:asciiTheme="majorHAnsi" w:hAnsiTheme="majorHAnsi" w:cstheme="majorHAnsi"/>
        </w:rPr>
        <w:t xml:space="preserve"> — </w:t>
      </w:r>
      <w:r w:rsidRPr="00E62B06">
        <w:rPr>
          <w:rStyle w:val="StyleUnderline"/>
          <w:rFonts w:asciiTheme="majorHAnsi" w:hAnsiTheme="majorHAnsi" w:cstheme="majorHAnsi"/>
        </w:rPr>
        <w:t>with a lull in artillery fire and U.S. airstrikes</w:t>
      </w:r>
      <w:r w:rsidRPr="00E62B06">
        <w:rPr>
          <w:rFonts w:asciiTheme="majorHAnsi" w:hAnsiTheme="majorHAnsi" w:cstheme="majorHAnsi"/>
        </w:rPr>
        <w:t xml:space="preserve"> — as the U.S.-</w:t>
      </w:r>
      <w:r w:rsidRPr="00E62B06">
        <w:rPr>
          <w:rStyle w:val="StyleUnderline"/>
          <w:rFonts w:asciiTheme="majorHAnsi" w:hAnsiTheme="majorHAnsi" w:cstheme="majorHAnsi"/>
        </w:rPr>
        <w:t>supported Syrian Democratic Forces</w:t>
      </w:r>
      <w:r w:rsidRPr="00E62B06">
        <w:rPr>
          <w:rFonts w:asciiTheme="majorHAnsi" w:hAnsiTheme="majorHAnsi" w:cstheme="majorHAnsi"/>
        </w:rPr>
        <w:t xml:space="preserve"> gave the </w:t>
      </w:r>
      <w:r w:rsidRPr="00E62B06">
        <w:rPr>
          <w:rStyle w:val="StyleUnderline"/>
          <w:rFonts w:asciiTheme="majorHAnsi" w:hAnsiTheme="majorHAnsi" w:cstheme="majorHAnsi"/>
        </w:rPr>
        <w:t>village’s remaining inhabitants a chance to flee or give themselves up.</w:t>
      </w:r>
    </w:p>
    <w:p w:rsidR="00227C96" w:rsidRPr="00E62B06" w:rsidRDefault="00227C96" w:rsidP="00227C96">
      <w:pPr>
        <w:rPr>
          <w:rFonts w:asciiTheme="majorHAnsi" w:hAnsiTheme="majorHAnsi" w:cstheme="majorHAnsi"/>
        </w:rPr>
      </w:pPr>
      <w:r w:rsidRPr="00E62B06">
        <w:rPr>
          <w:rStyle w:val="Emphasis"/>
          <w:rFonts w:asciiTheme="majorHAnsi" w:hAnsiTheme="majorHAnsi" w:cstheme="majorHAnsi"/>
        </w:rPr>
        <w:t>More than 1,200 people</w:t>
      </w:r>
      <w:r w:rsidRPr="00E62B06">
        <w:rPr>
          <w:rFonts w:asciiTheme="majorHAnsi" w:hAnsiTheme="majorHAnsi" w:cstheme="majorHAnsi"/>
        </w:rPr>
        <w:t xml:space="preserve"> </w:t>
      </w:r>
      <w:r w:rsidRPr="00E62B06">
        <w:rPr>
          <w:rStyle w:val="StyleUnderline"/>
          <w:rFonts w:asciiTheme="majorHAnsi" w:hAnsiTheme="majorHAnsi" w:cstheme="majorHAnsi"/>
        </w:rPr>
        <w:t>had accepted the offer</w:t>
      </w:r>
      <w:r w:rsidRPr="00E62B06">
        <w:rPr>
          <w:rFonts w:asciiTheme="majorHAnsi" w:hAnsiTheme="majorHAnsi" w:cstheme="majorHAnsi"/>
        </w:rPr>
        <w:t xml:space="preserve"> since Tuesday, </w:t>
      </w:r>
      <w:r w:rsidRPr="00E62B06">
        <w:rPr>
          <w:rStyle w:val="StyleUnderline"/>
          <w:rFonts w:asciiTheme="majorHAnsi" w:hAnsiTheme="majorHAnsi" w:cstheme="majorHAnsi"/>
        </w:rPr>
        <w:t>American aid workers said, walking miles in the darkness toward the SDF militia fighters</w:t>
      </w:r>
      <w:r w:rsidRPr="00E62B06">
        <w:rPr>
          <w:rFonts w:asciiTheme="majorHAnsi" w:hAnsiTheme="majorHAnsi" w:cstheme="majorHAnsi"/>
        </w:rPr>
        <w:t xml:space="preserve"> on the other side of a hill — </w:t>
      </w:r>
      <w:r w:rsidRPr="00E62B06">
        <w:rPr>
          <w:rStyle w:val="StyleUnderline"/>
          <w:rFonts w:asciiTheme="majorHAnsi" w:hAnsiTheme="majorHAnsi" w:cstheme="majorHAnsi"/>
        </w:rPr>
        <w:t>and on to an uncertain future</w:t>
      </w:r>
      <w:r w:rsidRPr="00E62B06">
        <w:rPr>
          <w:rFonts w:asciiTheme="majorHAnsi" w:hAnsiTheme="majorHAnsi" w:cstheme="majorHAnsi"/>
        </w:rPr>
        <w:t>. Among those departing the village were defeated foot soldiers of the Islamic State.</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rPr>
        <w:t>“</w:t>
      </w:r>
      <w:r w:rsidRPr="00E62B06">
        <w:rPr>
          <w:rStyle w:val="StyleUnderline"/>
          <w:rFonts w:asciiTheme="majorHAnsi" w:hAnsiTheme="majorHAnsi" w:cstheme="majorHAnsi"/>
        </w:rPr>
        <w:t>Last night looked like a major break,” said</w:t>
      </w:r>
      <w:r w:rsidRPr="00E62B06">
        <w:rPr>
          <w:rFonts w:asciiTheme="majorHAnsi" w:hAnsiTheme="majorHAnsi" w:cstheme="majorHAnsi"/>
        </w:rPr>
        <w:t xml:space="preserve"> Dave Eubank of the Free Burma Rangers, a Christian group that specializes in delivering aid in war zones. “</w:t>
      </w:r>
      <w:r w:rsidRPr="00E62B06">
        <w:rPr>
          <w:rStyle w:val="StyleUnderline"/>
          <w:rFonts w:asciiTheme="majorHAnsi" w:hAnsiTheme="majorHAnsi" w:cstheme="majorHAnsi"/>
        </w:rPr>
        <w:t>To have more than a thousand walking over pretty much at once, someone had to open the door.”</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More than </w:t>
      </w:r>
      <w:r w:rsidRPr="00E62B06">
        <w:rPr>
          <w:rStyle w:val="Emphasis"/>
          <w:rFonts w:asciiTheme="majorHAnsi" w:hAnsiTheme="majorHAnsi" w:cstheme="majorHAnsi"/>
        </w:rPr>
        <w:t>38,000 people</w:t>
      </w:r>
      <w:r w:rsidRPr="00E62B06">
        <w:rPr>
          <w:rFonts w:asciiTheme="majorHAnsi" w:hAnsiTheme="majorHAnsi" w:cstheme="majorHAnsi"/>
        </w:rPr>
        <w:t xml:space="preserve"> have </w:t>
      </w:r>
      <w:r w:rsidRPr="00E62B06">
        <w:rPr>
          <w:rStyle w:val="Emphasis"/>
          <w:rFonts w:asciiTheme="majorHAnsi" w:hAnsiTheme="majorHAnsi" w:cstheme="majorHAnsi"/>
        </w:rPr>
        <w:t>left the Islamic State’s shrinking territory</w:t>
      </w:r>
      <w:r w:rsidRPr="00E62B06">
        <w:rPr>
          <w:rFonts w:asciiTheme="majorHAnsi" w:hAnsiTheme="majorHAnsi" w:cstheme="majorHAnsi"/>
        </w:rPr>
        <w:t xml:space="preserve"> </w:t>
      </w:r>
      <w:r w:rsidRPr="00E62B06">
        <w:rPr>
          <w:rStyle w:val="StyleUnderline"/>
          <w:rFonts w:asciiTheme="majorHAnsi" w:hAnsiTheme="majorHAnsi" w:cstheme="majorHAnsi"/>
        </w:rPr>
        <w:t>in eastern Syria since the start of the year, monitoring groups say</w:t>
      </w:r>
      <w:r w:rsidRPr="00E62B06">
        <w:rPr>
          <w:rFonts w:asciiTheme="majorHAnsi" w:hAnsiTheme="majorHAnsi" w:cstheme="majorHAnsi"/>
        </w:rPr>
        <w:t xml:space="preserve">, </w:t>
      </w:r>
      <w:r w:rsidRPr="00E62B06">
        <w:rPr>
          <w:rStyle w:val="StyleUnderline"/>
          <w:rFonts w:asciiTheme="majorHAnsi" w:hAnsiTheme="majorHAnsi" w:cstheme="majorHAnsi"/>
        </w:rPr>
        <w:t>but several thousand remain inside Baghouz</w:t>
      </w:r>
      <w:r w:rsidRPr="00E62B06">
        <w:rPr>
          <w:rFonts w:asciiTheme="majorHAnsi" w:hAnsiTheme="majorHAnsi" w:cstheme="majorHAnsi"/>
        </w:rPr>
        <w:t xml:space="preserve">, </w:t>
      </w:r>
      <w:r w:rsidRPr="00E62B06">
        <w:rPr>
          <w:rStyle w:val="Emphasis"/>
          <w:rFonts w:asciiTheme="majorHAnsi" w:hAnsiTheme="majorHAnsi" w:cstheme="majorHAnsi"/>
        </w:rPr>
        <w:t>packed into tunnels</w:t>
      </w:r>
      <w:r w:rsidRPr="00E62B06">
        <w:rPr>
          <w:rFonts w:asciiTheme="majorHAnsi" w:hAnsiTheme="majorHAnsi" w:cstheme="majorHAnsi"/>
        </w:rPr>
        <w:t xml:space="preserve"> under the village. </w:t>
      </w:r>
      <w:r w:rsidRPr="00E62B06">
        <w:rPr>
          <w:rStyle w:val="StyleUnderline"/>
          <w:rFonts w:asciiTheme="majorHAnsi" w:hAnsiTheme="majorHAnsi" w:cstheme="majorHAnsi"/>
        </w:rPr>
        <w:t>Some of the most battle-hardened</w:t>
      </w:r>
      <w:r w:rsidRPr="00E62B06">
        <w:rPr>
          <w:rFonts w:asciiTheme="majorHAnsi" w:hAnsiTheme="majorHAnsi" w:cstheme="majorHAnsi"/>
        </w:rPr>
        <w:t xml:space="preserve"> </w:t>
      </w:r>
      <w:r w:rsidRPr="00E62B06">
        <w:rPr>
          <w:rStyle w:val="Emphasis"/>
          <w:rFonts w:asciiTheme="majorHAnsi" w:hAnsiTheme="majorHAnsi" w:cstheme="majorHAnsi"/>
        </w:rPr>
        <w:t>are still believed to be inside</w:t>
      </w:r>
      <w:r w:rsidRPr="00E62B06">
        <w:rPr>
          <w:rFonts w:asciiTheme="majorHAnsi" w:hAnsiTheme="majorHAnsi" w:cstheme="majorHAnsi"/>
        </w:rPr>
        <w:t xml:space="preserve">, </w:t>
      </w:r>
      <w:r w:rsidRPr="00E62B06">
        <w:rPr>
          <w:rStyle w:val="Emphasis"/>
          <w:rFonts w:asciiTheme="majorHAnsi" w:hAnsiTheme="majorHAnsi" w:cstheme="majorHAnsi"/>
        </w:rPr>
        <w:t>using civilians as human shields</w:t>
      </w:r>
      <w:r w:rsidRPr="00E62B06">
        <w:rPr>
          <w:rFonts w:asciiTheme="majorHAnsi" w:hAnsiTheme="majorHAnsi" w:cstheme="majorHAnsi"/>
        </w:rPr>
        <w:t xml:space="preserve"> and determined to fight to the death.</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At its height, the Islamic State’s self-proclaimed caliphate had been home to some 40,000 foreign fighters from 110 countries, according to the Soufan Center, a New York-based research group focusing on strategic threats. Almost five years after the militant group’s lightning sweep across parts of Iraq and Syria, </w:t>
      </w:r>
      <w:r w:rsidRPr="00E62B06">
        <w:rPr>
          <w:rStyle w:val="StyleUnderline"/>
          <w:rFonts w:asciiTheme="majorHAnsi" w:hAnsiTheme="majorHAnsi" w:cstheme="majorHAnsi"/>
        </w:rPr>
        <w:t xml:space="preserve">the Islamic State is </w:t>
      </w:r>
      <w:r w:rsidRPr="00E62B06">
        <w:rPr>
          <w:rStyle w:val="Emphasis"/>
          <w:rFonts w:asciiTheme="majorHAnsi" w:hAnsiTheme="majorHAnsi" w:cstheme="majorHAnsi"/>
        </w:rPr>
        <w:t>surrounded</w:t>
      </w:r>
      <w:r w:rsidRPr="00E62B06">
        <w:rPr>
          <w:rStyle w:val="StyleUnderline"/>
          <w:rFonts w:asciiTheme="majorHAnsi" w:hAnsiTheme="majorHAnsi" w:cstheme="majorHAnsi"/>
        </w:rPr>
        <w:t xml:space="preserve"> on all sides and the SDF </w:t>
      </w:r>
      <w:r w:rsidRPr="00E62B06">
        <w:rPr>
          <w:rStyle w:val="Emphasis"/>
          <w:rFonts w:asciiTheme="majorHAnsi" w:hAnsiTheme="majorHAnsi" w:cstheme="majorHAnsi"/>
        </w:rPr>
        <w:t>expects to declare victory</w:t>
      </w:r>
      <w:r w:rsidRPr="00E62B06">
        <w:rPr>
          <w:rFonts w:asciiTheme="majorHAnsi" w:hAnsiTheme="majorHAnsi" w:cstheme="majorHAnsi"/>
        </w:rPr>
        <w:t xml:space="preserve"> within days. At a nearby base, </w:t>
      </w:r>
      <w:r w:rsidRPr="00E62B06">
        <w:rPr>
          <w:rStyle w:val="StyleUnderline"/>
          <w:rFonts w:asciiTheme="majorHAnsi" w:hAnsiTheme="majorHAnsi" w:cstheme="majorHAnsi"/>
        </w:rPr>
        <w:t xml:space="preserve">the SDF has built a stage for the anticipated </w:t>
      </w:r>
      <w:r w:rsidRPr="00E62B06">
        <w:rPr>
          <w:rStyle w:val="Emphasis"/>
          <w:rFonts w:asciiTheme="majorHAnsi" w:hAnsiTheme="majorHAnsi" w:cstheme="majorHAnsi"/>
        </w:rPr>
        <w:t>victory announcement</w:t>
      </w:r>
      <w:r w:rsidRPr="00E62B06">
        <w:rPr>
          <w:rFonts w:asciiTheme="majorHAnsi" w:hAnsiTheme="majorHAnsi" w:cstheme="majorHAnsi"/>
        </w:rPr>
        <w:t>.</w:t>
      </w: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ISIS, while not defeated, isn’t much of a threat.</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Metz 19 </w:t>
      </w:r>
      <w:r w:rsidRPr="00E62B06">
        <w:rPr>
          <w:rFonts w:asciiTheme="majorHAnsi" w:hAnsiTheme="majorHAnsi" w:cstheme="majorHAnsi"/>
        </w:rPr>
        <w:t xml:space="preserve">– Steven Metz is a the author of </w:t>
      </w:r>
      <w:r w:rsidRPr="00E62B06">
        <w:rPr>
          <w:rFonts w:asciiTheme="majorHAnsi" w:hAnsiTheme="majorHAnsi" w:cstheme="majorHAnsi"/>
          <w:i/>
        </w:rPr>
        <w:t xml:space="preserve">Iraq and the Evolution of American Strategy </w:t>
      </w:r>
      <w:r w:rsidRPr="00E62B06">
        <w:rPr>
          <w:rFonts w:asciiTheme="majorHAnsi" w:hAnsiTheme="majorHAnsi" w:cstheme="majorHAnsi"/>
        </w:rPr>
        <w:t>(“Trump Is Wrong, ISIS Isn’t Defeated. But It Poses a Limited Threat”, January 2019, World Politics Reviews, Available online at https://www.worldpoliticsreview.com/articles/27280/trump-is-wrong-isis-isn-t-defeated-but-it-poses-a-limited-threat)</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rPr>
        <w:lastRenderedPageBreak/>
        <w:t xml:space="preserve">During the 2016 U.S. presidential race, then-candidate </w:t>
      </w:r>
      <w:r w:rsidRPr="00E62B06">
        <w:rPr>
          <w:rFonts w:asciiTheme="majorHAnsi" w:hAnsiTheme="majorHAnsi" w:cstheme="majorHAnsi"/>
          <w:u w:val="single"/>
        </w:rPr>
        <w:t>Donald Trump didn’t talk much about the specifics of foreign and national security policy, with one exception: a pledge to defeat the Islamic State</w:t>
      </w:r>
      <w:r w:rsidRPr="00E62B06">
        <w:rPr>
          <w:rFonts w:asciiTheme="majorHAnsi" w:hAnsiTheme="majorHAnsi" w:cstheme="majorHAnsi"/>
        </w:rPr>
        <w:t xml:space="preserve">. Once elected, </w:t>
      </w:r>
      <w:r w:rsidRPr="00E62B06">
        <w:rPr>
          <w:rFonts w:asciiTheme="majorHAnsi" w:hAnsiTheme="majorHAnsi" w:cstheme="majorHAnsi"/>
          <w:u w:val="single"/>
        </w:rPr>
        <w:t>Trump ramped up the anti-ISIS military campaign</w:t>
      </w:r>
      <w:r w:rsidRPr="00E62B06">
        <w:rPr>
          <w:rFonts w:asciiTheme="majorHAnsi" w:hAnsiTheme="majorHAnsi" w:cstheme="majorHAnsi"/>
        </w:rPr>
        <w:t xml:space="preserve"> that President Barack Obama had </w:t>
      </w:r>
      <w:r w:rsidRPr="00E62B06">
        <w:rPr>
          <w:rFonts w:asciiTheme="majorHAnsi" w:hAnsiTheme="majorHAnsi" w:cstheme="majorHAnsi"/>
          <w:u w:val="single"/>
        </w:rPr>
        <w:t>begun and increased support to local militias in Syria, including many Syrian Kurds, and security forces in Iraq. Eventually, this paid off</w:t>
      </w:r>
      <w:r w:rsidRPr="00E62B06">
        <w:rPr>
          <w:rFonts w:asciiTheme="majorHAnsi" w:hAnsiTheme="majorHAnsi" w:cstheme="majorHAnsi"/>
        </w:rPr>
        <w:t xml:space="preserve">. </w:t>
      </w:r>
      <w:r w:rsidRPr="00E62B06">
        <w:rPr>
          <w:rFonts w:asciiTheme="majorHAnsi" w:hAnsiTheme="majorHAnsi" w:cstheme="majorHAnsi"/>
          <w:u w:val="single"/>
        </w:rPr>
        <w:t>Through a grueling campaign led by the militias and the Iraqis, the Islamic State lost most of the territory it controlled in both Iraq and Syria.</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rPr>
        <w:t xml:space="preserve">A month ago, </w:t>
      </w:r>
      <w:r w:rsidRPr="00E62B06">
        <w:rPr>
          <w:rFonts w:asciiTheme="majorHAnsi" w:hAnsiTheme="majorHAnsi" w:cstheme="majorHAnsi"/>
          <w:u w:val="single"/>
        </w:rPr>
        <w:t>Trump declared victory</w:t>
      </w:r>
      <w:r w:rsidRPr="00E62B06">
        <w:rPr>
          <w:rFonts w:asciiTheme="majorHAnsi" w:hAnsiTheme="majorHAnsi" w:cstheme="majorHAnsi"/>
        </w:rPr>
        <w:t>. “</w:t>
      </w:r>
      <w:r w:rsidRPr="00E62B06">
        <w:rPr>
          <w:rFonts w:asciiTheme="majorHAnsi" w:hAnsiTheme="majorHAnsi" w:cstheme="majorHAnsi"/>
          <w:u w:val="single"/>
        </w:rPr>
        <w:t>We have defeated ISIS in Syria, my only reason for being there during the Trump Presidency</w:t>
      </w:r>
      <w:r w:rsidRPr="00E62B06">
        <w:rPr>
          <w:rFonts w:asciiTheme="majorHAnsi" w:hAnsiTheme="majorHAnsi" w:cstheme="majorHAnsi"/>
        </w:rPr>
        <w:t xml:space="preserve">,”he tweeted, and signaled his intention to withdraw U.S. military forces from Syria. </w:t>
      </w:r>
      <w:r w:rsidRPr="00E62B06">
        <w:rPr>
          <w:rFonts w:asciiTheme="majorHAnsi" w:hAnsiTheme="majorHAnsi" w:cstheme="majorHAnsi"/>
          <w:u w:val="single"/>
        </w:rPr>
        <w:t>This week</w:t>
      </w:r>
      <w:r w:rsidRPr="00E62B06">
        <w:rPr>
          <w:rFonts w:asciiTheme="majorHAnsi" w:hAnsiTheme="majorHAnsi" w:cstheme="majorHAnsi"/>
        </w:rPr>
        <w:t xml:space="preserve">, from the World Economic Forum in Davos, Secretary of State </w:t>
      </w:r>
      <w:r w:rsidRPr="00E62B06">
        <w:rPr>
          <w:rFonts w:asciiTheme="majorHAnsi" w:hAnsiTheme="majorHAnsi" w:cstheme="majorHAnsi"/>
          <w:u w:val="single"/>
        </w:rPr>
        <w:t>Mike Pompeo added to the victory chorus, saying that the United States “defeated the ISIS caliphate in Syria and Iraq alongside more than six dozen nations in the global coalition.”</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Many security experts, of course, have pushed back against the Trump administration’s claims, contending that </w:t>
      </w:r>
      <w:r w:rsidRPr="00E62B06">
        <w:rPr>
          <w:rFonts w:asciiTheme="majorHAnsi" w:hAnsiTheme="majorHAnsi" w:cstheme="majorHAnsi"/>
          <w:u w:val="single"/>
        </w:rPr>
        <w:t>while the</w:t>
      </w:r>
      <w:r w:rsidRPr="00E62B06">
        <w:rPr>
          <w:rFonts w:asciiTheme="majorHAnsi" w:hAnsiTheme="majorHAnsi" w:cstheme="majorHAnsi"/>
        </w:rPr>
        <w:t xml:space="preserve"> </w:t>
      </w:r>
      <w:r w:rsidRPr="00E62B06">
        <w:rPr>
          <w:rFonts w:asciiTheme="majorHAnsi" w:hAnsiTheme="majorHAnsi" w:cstheme="majorHAnsi"/>
          <w:u w:val="single"/>
        </w:rPr>
        <w:t>Islamic State is down, it is far from defeated</w:t>
      </w:r>
      <w:r w:rsidRPr="00E62B06">
        <w:rPr>
          <w:rFonts w:asciiTheme="majorHAnsi" w:hAnsiTheme="majorHAnsi" w:cstheme="majorHAnsi"/>
        </w:rPr>
        <w:t xml:space="preserve">. </w:t>
      </w:r>
      <w:r w:rsidRPr="00E62B06">
        <w:rPr>
          <w:rFonts w:asciiTheme="majorHAnsi" w:hAnsiTheme="majorHAnsi" w:cstheme="majorHAnsi"/>
          <w:u w:val="single"/>
        </w:rPr>
        <w:t>Like many insurgent movements, the Islamic State repeatedly adapts to changing conditions</w:t>
      </w:r>
      <w:r w:rsidRPr="00E62B06">
        <w:rPr>
          <w:rFonts w:asciiTheme="majorHAnsi" w:hAnsiTheme="majorHAnsi" w:cstheme="majorHAnsi"/>
        </w:rPr>
        <w:t xml:space="preserve">. </w:t>
      </w:r>
      <w:r w:rsidRPr="00E62B06">
        <w:rPr>
          <w:rFonts w:asciiTheme="majorHAnsi" w:hAnsiTheme="majorHAnsi" w:cstheme="majorHAnsi"/>
          <w:u w:val="single"/>
        </w:rPr>
        <w:t>It began as a dispersed, underground organization relying on terrorism and guerrilla attacks, and then transformed into a quasi-state using more conventional military methods. Now it is returning to its roots</w:t>
      </w:r>
      <w:r w:rsidRPr="00E62B06">
        <w:rPr>
          <w:rFonts w:asciiTheme="majorHAnsi" w:hAnsiTheme="majorHAnsi" w:cstheme="majorHAnsi"/>
        </w:rPr>
        <w:t xml:space="preserve">. Although it only controls a sliver of territory in Syria, </w:t>
      </w:r>
      <w:r w:rsidRPr="00E62B06">
        <w:rPr>
          <w:rFonts w:asciiTheme="majorHAnsi" w:hAnsiTheme="majorHAnsi" w:cstheme="majorHAnsi"/>
          <w:u w:val="single"/>
        </w:rPr>
        <w:t>it still has as many as 30,000 armed militants</w:t>
      </w:r>
      <w:r w:rsidRPr="00E62B06">
        <w:rPr>
          <w:rFonts w:asciiTheme="majorHAnsi" w:hAnsiTheme="majorHAnsi" w:cstheme="majorHAnsi"/>
        </w:rPr>
        <w:t xml:space="preserve">. It is </w:t>
      </w:r>
      <w:r w:rsidRPr="00E62B06">
        <w:rPr>
          <w:rFonts w:asciiTheme="majorHAnsi" w:hAnsiTheme="majorHAnsi" w:cstheme="majorHAnsi"/>
          <w:u w:val="single"/>
        </w:rPr>
        <w:t>migrating to different parts of the world</w:t>
      </w:r>
      <w:r w:rsidRPr="00E62B06">
        <w:rPr>
          <w:rFonts w:asciiTheme="majorHAnsi" w:hAnsiTheme="majorHAnsi" w:cstheme="majorHAnsi"/>
        </w:rPr>
        <w:t xml:space="preserve">, </w:t>
      </w:r>
      <w:r w:rsidRPr="00E62B06">
        <w:rPr>
          <w:rFonts w:asciiTheme="majorHAnsi" w:hAnsiTheme="majorHAnsi" w:cstheme="majorHAnsi"/>
          <w:u w:val="single"/>
        </w:rPr>
        <w:t>fighting government forces from Nigeria to Afghanistan to the Philippines</w:t>
      </w:r>
      <w:r w:rsidRPr="00E62B06">
        <w:rPr>
          <w:rFonts w:asciiTheme="majorHAnsi" w:hAnsiTheme="majorHAnsi" w:cstheme="majorHAnsi"/>
        </w:rPr>
        <w:t>, while its guerrilla tactics and terrorist attacks continue in Iraq.</w:t>
      </w:r>
    </w:p>
    <w:p w:rsidR="00227C96" w:rsidRPr="00E62B06" w:rsidRDefault="00227C96" w:rsidP="00227C96">
      <w:pPr>
        <w:rPr>
          <w:rFonts w:asciiTheme="majorHAnsi" w:hAnsiTheme="majorHAnsi" w:cstheme="majorHAnsi"/>
        </w:rPr>
      </w:pPr>
      <w:r w:rsidRPr="00E62B06">
        <w:rPr>
          <w:rFonts w:asciiTheme="majorHAnsi" w:hAnsiTheme="majorHAnsi" w:cstheme="majorHAnsi"/>
        </w:rPr>
        <w:t>“Triumphalism over the end of ISIS, although tempting, is extremely premature,” warns Ilan Berman of the American Foreign Policy Council.</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rPr>
        <w:t xml:space="preserve">As is often the case, </w:t>
      </w:r>
      <w:r w:rsidRPr="00E62B06">
        <w:rPr>
          <w:rFonts w:asciiTheme="majorHAnsi" w:hAnsiTheme="majorHAnsi" w:cstheme="majorHAnsi"/>
          <w:u w:val="single"/>
        </w:rPr>
        <w:t>history provides clues as to what might come next. In the past, fully defeating an ideologically based enemy has required three things</w:t>
      </w:r>
      <w:r w:rsidRPr="00E62B06">
        <w:rPr>
          <w:rFonts w:asciiTheme="majorHAnsi" w:hAnsiTheme="majorHAnsi" w:cstheme="majorHAnsi"/>
        </w:rPr>
        <w:t xml:space="preserve">. First, </w:t>
      </w:r>
      <w:r w:rsidRPr="00E62B06">
        <w:rPr>
          <w:rFonts w:asciiTheme="majorHAnsi" w:hAnsiTheme="majorHAnsi" w:cstheme="majorHAnsi"/>
          <w:u w:val="single"/>
        </w:rPr>
        <w:t>the adversary must be vanquished on the battlefield and the territory that it controlled</w:t>
      </w:r>
      <w:r w:rsidRPr="00E62B06">
        <w:rPr>
          <w:rFonts w:asciiTheme="majorHAnsi" w:hAnsiTheme="majorHAnsi" w:cstheme="majorHAnsi"/>
        </w:rPr>
        <w:t xml:space="preserve">. For the United States, with its immense military power, this is the easy part. Second, </w:t>
      </w:r>
      <w:r w:rsidRPr="00E62B06">
        <w:rPr>
          <w:rFonts w:asciiTheme="majorHAnsi" w:hAnsiTheme="majorHAnsi" w:cstheme="majorHAnsi"/>
          <w:u w:val="single"/>
        </w:rPr>
        <w:t>the ideology that empowered the enemy must be discredited</w:t>
      </w:r>
      <w:r w:rsidRPr="00E62B06">
        <w:rPr>
          <w:rFonts w:asciiTheme="majorHAnsi" w:hAnsiTheme="majorHAnsi" w:cstheme="majorHAnsi"/>
        </w:rPr>
        <w:t xml:space="preserve">. This is trickier, particularly when the enemy’s ideology is drawn from religion. Third, </w:t>
      </w:r>
      <w:r w:rsidRPr="00E62B06">
        <w:rPr>
          <w:rFonts w:asciiTheme="majorHAnsi" w:hAnsiTheme="majorHAnsi" w:cstheme="majorHAnsi"/>
          <w:u w:val="single"/>
        </w:rPr>
        <w:t>the underlying political, economic and social factors that allowed the enemy to grow powerful in the first place must be changed, lest the threat re-emerge.</w:t>
      </w:r>
    </w:p>
    <w:p w:rsidR="00227C96" w:rsidRPr="00E62B06" w:rsidRDefault="00227C96" w:rsidP="00227C96">
      <w:pPr>
        <w:rPr>
          <w:rFonts w:asciiTheme="majorHAnsi" w:hAnsiTheme="majorHAnsi" w:cstheme="majorHAnsi"/>
        </w:rPr>
      </w:pPr>
      <w:r w:rsidRPr="00E62B06">
        <w:rPr>
          <w:rFonts w:asciiTheme="majorHAnsi" w:hAnsiTheme="majorHAnsi" w:cstheme="majorHAnsi"/>
          <w:u w:val="single"/>
        </w:rPr>
        <w:t>In the total war of World War II, the United States was able to do all three things.</w:t>
      </w:r>
      <w:r w:rsidRPr="00E62B06">
        <w:rPr>
          <w:rFonts w:asciiTheme="majorHAnsi" w:hAnsiTheme="majorHAnsi" w:cstheme="majorHAnsi"/>
        </w:rPr>
        <w:t xml:space="preserve"> </w:t>
      </w:r>
      <w:r w:rsidRPr="00E62B06">
        <w:rPr>
          <w:rFonts w:asciiTheme="majorHAnsi" w:hAnsiTheme="majorHAnsi" w:cstheme="majorHAnsi"/>
          <w:u w:val="single"/>
        </w:rPr>
        <w:t>Nazi Germany and Imperial Japan were beaten militarily, then occupie</w:t>
      </w:r>
      <w:r w:rsidRPr="00E62B06">
        <w:rPr>
          <w:rFonts w:asciiTheme="majorHAnsi" w:hAnsiTheme="majorHAnsi" w:cstheme="majorHAnsi"/>
        </w:rPr>
        <w:t>d. This allowed the occupation forces to root out and delegitimize the expansionist ideologies and restructure the German and Japanese political systems to prevent them from coming back.</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rPr>
        <w:t xml:space="preserve">The </w:t>
      </w:r>
      <w:r w:rsidRPr="00E62B06">
        <w:rPr>
          <w:rFonts w:asciiTheme="majorHAnsi" w:hAnsiTheme="majorHAnsi" w:cstheme="majorHAnsi"/>
          <w:u w:val="single"/>
        </w:rPr>
        <w:t>United States should conceptualize its conflict with the Islamic State not as a war where the outcome is decisive victory, but as persistent threat management.</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But counterinsurgency is different. </w:t>
      </w:r>
      <w:r w:rsidRPr="00E62B06">
        <w:rPr>
          <w:rFonts w:asciiTheme="majorHAnsi" w:hAnsiTheme="majorHAnsi" w:cstheme="majorHAnsi"/>
          <w:u w:val="single"/>
        </w:rPr>
        <w:t>The United States is not in full control on the ground and cannot assure that all three steps are implemented. It can help defeat enemy military forces but does not have the leverage to fully delegitimize the extremist ideology or change the conditions</w:t>
      </w:r>
      <w:r w:rsidRPr="00E62B06">
        <w:rPr>
          <w:rFonts w:asciiTheme="majorHAnsi" w:hAnsiTheme="majorHAnsi" w:cstheme="majorHAnsi"/>
        </w:rPr>
        <w:t xml:space="preserve"> that gave rise to it. That is exactly the situation in Iraq and Syria today: Step one of victory is more or less complete, but steps two and three are not and probably won’t be.</w:t>
      </w:r>
    </w:p>
    <w:p w:rsidR="00227C96" w:rsidRPr="00E62B06" w:rsidRDefault="00227C96" w:rsidP="00227C96">
      <w:pPr>
        <w:rPr>
          <w:rFonts w:asciiTheme="majorHAnsi" w:hAnsiTheme="majorHAnsi" w:cstheme="majorHAnsi"/>
        </w:rPr>
      </w:pPr>
      <w:r w:rsidRPr="00E62B06">
        <w:rPr>
          <w:rFonts w:asciiTheme="majorHAnsi" w:hAnsiTheme="majorHAnsi" w:cstheme="majorHAnsi"/>
        </w:rPr>
        <w:lastRenderedPageBreak/>
        <w:t xml:space="preserve">The United States must decide now whether that matters. Is damaging and weakening the Islamic State enough? While it is less satisfying than outright victory, it probably will suffice. </w:t>
      </w:r>
      <w:r w:rsidRPr="00E62B06">
        <w:rPr>
          <w:rFonts w:asciiTheme="majorHAnsi" w:hAnsiTheme="majorHAnsi" w:cstheme="majorHAnsi"/>
          <w:u w:val="single"/>
        </w:rPr>
        <w:t>While the Islamic State’s grotesque brutality inspired America to do something about it</w:t>
      </w:r>
      <w:r w:rsidRPr="00E62B06">
        <w:rPr>
          <w:rFonts w:asciiTheme="majorHAnsi" w:hAnsiTheme="majorHAnsi" w:cstheme="majorHAnsi"/>
        </w:rPr>
        <w:t xml:space="preserve">, the </w:t>
      </w:r>
      <w:r w:rsidRPr="00E62B06">
        <w:rPr>
          <w:rFonts w:asciiTheme="majorHAnsi" w:hAnsiTheme="majorHAnsi" w:cstheme="majorHAnsi"/>
          <w:u w:val="single"/>
        </w:rPr>
        <w:t>underlying strategic logic of U.S. intervention was the belief that if the Islamic State sustained its self-declared caliphate, it would empower and inspire more terrorism</w:t>
      </w:r>
      <w:r w:rsidRPr="00E62B06">
        <w:rPr>
          <w:rFonts w:asciiTheme="majorHAnsi" w:hAnsiTheme="majorHAnsi" w:cstheme="majorHAnsi"/>
        </w:rPr>
        <w:t xml:space="preserve">, </w:t>
      </w:r>
      <w:r w:rsidRPr="00E62B06">
        <w:rPr>
          <w:rFonts w:asciiTheme="majorHAnsi" w:hAnsiTheme="majorHAnsi" w:cstheme="majorHAnsi"/>
          <w:u w:val="single"/>
        </w:rPr>
        <w:t>some of it targeting U.S. targets abroad</w:t>
      </w:r>
      <w:r w:rsidRPr="00E62B06">
        <w:rPr>
          <w:rFonts w:asciiTheme="majorHAnsi" w:hAnsiTheme="majorHAnsi" w:cstheme="majorHAnsi"/>
        </w:rPr>
        <w:t xml:space="preserve"> or even the United States itself. As President George W. Bush claimed when justifying the invasion of Iraq in 2003, “We will fight them over there so we do not have to face them in the United States of America.”</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t>Even if this assertion was ever true, which is questionable, it no longer is. Local forces in the Middle East, both governments and militias like the U.S.-backed Syrian Democratic Forces, are unlikely to allow the Islamic State to reconstitute its caliphate</w:t>
      </w:r>
      <w:r w:rsidRPr="00E62B06">
        <w:rPr>
          <w:rFonts w:asciiTheme="majorHAnsi" w:hAnsiTheme="majorHAnsi" w:cstheme="majorHAnsi"/>
        </w:rPr>
        <w:t xml:space="preserve">. Even if it did, </w:t>
      </w:r>
      <w:r w:rsidRPr="00E62B06">
        <w:rPr>
          <w:rFonts w:asciiTheme="majorHAnsi" w:hAnsiTheme="majorHAnsi" w:cstheme="majorHAnsi"/>
          <w:u w:val="single"/>
        </w:rPr>
        <w:t>it is unlikely to allow direct attacks on U.S. targets from its territory because it would understand that would lead to devastating American counterattacks</w:t>
      </w:r>
      <w:r w:rsidRPr="00E62B06">
        <w:rPr>
          <w:rFonts w:asciiTheme="majorHAnsi" w:hAnsiTheme="majorHAnsi" w:cstheme="majorHAnsi"/>
        </w:rPr>
        <w:t xml:space="preserve">. Yet at the same time, </w:t>
      </w:r>
      <w:r w:rsidRPr="00E62B06">
        <w:rPr>
          <w:rFonts w:asciiTheme="majorHAnsi" w:hAnsiTheme="majorHAnsi" w:cstheme="majorHAnsi"/>
          <w:u w:val="single"/>
        </w:rPr>
        <w:t>the United States cannot engineer its decisive defeat at a reasonable strategic cost.</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That’s why the </w:t>
      </w:r>
      <w:r w:rsidRPr="00E62B06">
        <w:rPr>
          <w:rFonts w:asciiTheme="majorHAnsi" w:hAnsiTheme="majorHAnsi" w:cstheme="majorHAnsi"/>
          <w:u w:val="single"/>
        </w:rPr>
        <w:t>United States should conceptualize its conflict with the Islamic State not as a war where the outcome is decisive victory</w:t>
      </w:r>
      <w:r w:rsidRPr="00E62B06">
        <w:rPr>
          <w:rFonts w:asciiTheme="majorHAnsi" w:hAnsiTheme="majorHAnsi" w:cstheme="majorHAnsi"/>
        </w:rPr>
        <w:t xml:space="preserve">, but as persistent threat management. </w:t>
      </w:r>
      <w:r w:rsidRPr="00E62B06">
        <w:rPr>
          <w:rFonts w:asciiTheme="majorHAnsi" w:hAnsiTheme="majorHAnsi" w:cstheme="majorHAnsi"/>
          <w:u w:val="single"/>
        </w:rPr>
        <w:t>America should continue modest support to its state and militia partners, assuring that they are militarily superior to the extremists</w:t>
      </w:r>
      <w:r w:rsidRPr="00E62B06">
        <w:rPr>
          <w:rFonts w:asciiTheme="majorHAnsi" w:hAnsiTheme="majorHAnsi" w:cstheme="majorHAnsi"/>
        </w:rPr>
        <w:t>. Washington should press its partners to address the political, economic and social factors that fuel the Islamic State, while understanding that they are unlikely to transform a system that also benefits them. But more broadly, Trump is wrong: ISIS is not defeated. The threat it poses, though, is tolerable.</w:t>
      </w:r>
    </w:p>
    <w:p w:rsidR="00227C96" w:rsidRPr="00E62B06" w:rsidRDefault="00227C96" w:rsidP="00227C96">
      <w:pPr>
        <w:rPr>
          <w:rFonts w:asciiTheme="majorHAnsi" w:hAnsiTheme="majorHAnsi" w:cstheme="majorHAnsi"/>
        </w:rPr>
      </w:pPr>
      <w:r w:rsidRPr="00E62B06">
        <w:rPr>
          <w:rFonts w:asciiTheme="majorHAnsi" w:hAnsiTheme="majorHAnsi" w:cstheme="majorHAnsi"/>
        </w:rPr>
        <w:t>America’s long involvement in Iraq since 2003, and more recently in Syria, demonstrates that it cannot fundamentally change the ecosystem of extremism. The Islamic State or something like it will survive. Its malignant ideology will live and mutate in power vacuums, and in the dark corners of the internet, continuing to inspire terrorist attacks irrespective of the situation in Syria and Iraq and no matter what the United States does “over there.”</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Bio-terror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Producing a pathogen isn’t the same as producing a bioweapon—tons of logistical barriers - zero historical evidence for this impact</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Jefferson et al.</w:t>
      </w:r>
      <w:r w:rsidRPr="00E62B06">
        <w:rPr>
          <w:rStyle w:val="StyleUnderline"/>
          <w:rFonts w:asciiTheme="majorHAnsi" w:hAnsiTheme="majorHAnsi" w:cstheme="majorHAnsi"/>
        </w:rPr>
        <w:t xml:space="preserve"> </w:t>
      </w:r>
      <w:r w:rsidRPr="00E62B06">
        <w:rPr>
          <w:rFonts w:asciiTheme="majorHAnsi" w:hAnsiTheme="majorHAnsi" w:cstheme="majorHAnsi"/>
        </w:rPr>
        <w:t>8/21/</w:t>
      </w:r>
      <w:r w:rsidRPr="00E62B06">
        <w:rPr>
          <w:rStyle w:val="Style13ptBold"/>
          <w:rFonts w:asciiTheme="majorHAnsi" w:hAnsiTheme="majorHAnsi" w:cstheme="majorHAnsi"/>
        </w:rPr>
        <w:t>14</w:t>
      </w:r>
      <w:r w:rsidRPr="00E62B06">
        <w:rPr>
          <w:rFonts w:asciiTheme="majorHAnsi" w:hAnsiTheme="majorHAnsi" w:cstheme="majorHAnsi"/>
        </w:rPr>
        <w:t xml:space="preserve"> (Catherine, senior policy advisor for international security at the Royal Society, where she led a project on Neuroscience, Conflict and Security. Prior to this she was a research fellow with the Harvard Sussex Program on Chemical and Biological Weapons at the University of Sussex, where she also obtained her DPhil, Filippa Lentzos, Senior Research Fellow in the Department of Social Science, King’s College, Claire Marris, Department of Social Science, Health and Medicine, King’s College, “Synthetic biology and biosecurity: challenging the “myths”‘, http://journal.frontiersin.org/Journal/10.3389/fpubh.2014.00115/full)</w:t>
      </w:r>
    </w:p>
    <w:p w:rsidR="00227C96" w:rsidRPr="00E62B06" w:rsidRDefault="00227C96" w:rsidP="00227C96">
      <w:pPr>
        <w:tabs>
          <w:tab w:val="left" w:pos="3792"/>
        </w:tabs>
        <w:rPr>
          <w:rFonts w:asciiTheme="majorHAnsi" w:hAnsiTheme="majorHAnsi" w:cstheme="majorHAnsi"/>
          <w:sz w:val="14"/>
        </w:rPr>
      </w:pPr>
      <w:r w:rsidRPr="00E62B06">
        <w:rPr>
          <w:rStyle w:val="Emphasis"/>
          <w:rFonts w:asciiTheme="majorHAnsi" w:hAnsiTheme="majorHAnsi" w:cstheme="majorHAnsi"/>
        </w:rPr>
        <w:t xml:space="preserve">Myth 5 Terrorists want to pursue biological weapons for high consequence, mass casualty attacks </w:t>
      </w:r>
      <w:r w:rsidRPr="00E62B06">
        <w:rPr>
          <w:rFonts w:asciiTheme="majorHAnsi" w:hAnsiTheme="majorHAnsi" w:cstheme="majorHAnsi"/>
          <w:sz w:val="8"/>
          <w:szCs w:val="8"/>
        </w:rPr>
        <w:t xml:space="preserve">Underlying the first four myths are certain assumptions about who the terrorists might actually be, what their intentions are, what capabilities they might pursue, and the level of skills and resources available to them. Despite a lack of analysis of the potential adversaries involved in the misuse of life science research, the bioterrorism threat has generally been portrayed in policy circles as an imminent concern, and emphasis is placed on high consequence, mass casualty attacks, performed with “weapons of mass destruction” (WMD). For example, in one of the President George W. Bush’s earliest statements following 9/11 and the “anthrax letter” attacks that drew the American people’s attention to the biological weapons threat, he said: Since September 11, America and others have been confronted by the evils these [biological] weapons can inflict. This threat is real and extremely dangerous. Rogue states and terrorists possess these weapons and are willing to use them (58). Later, he set up a WMD Commission and tasked it with examining the threat posed by the nexus of international terrorism and the proliferation of weapons of mass destruction. In its report, this Commission asserted: Unless the world community acts decisively and with great urgency, it is more likely than not that a weapon of mass destruction will be used in a terrorist attack somewhere in the world by the end of 2013. The Commission further believes that terrorists are more likely to be able to obtain and use a biological weapon than a nuclear weapon. The Commission believes that the U.S. government needs to move more aggressively to limit the proliferation of biological weapons and reduce the prospect of a bioterror attack [(59), p. xv]. Bioterrorism became one of the Bush Administration’s key security concerns over its two terms in office. One estimate of civilian biodefense expenditure across the federal government since 2001 is that more than $70 billion have been spent (60). Despite this, on the 10-year anniversary of 9/11 and the “anthrax letter” attacks, the former US senators who chaired the WMD Commission, Bob Graham and Jim Talent, released a “report card” on America’s bio-response capabilities that concluded the US was still unprepared to respond to large-scale biological attacks. It also warned: Naturally occurring disease remains a serious biological threat; however, a thinking enemy armed with these same pathogens — or with multi-drug-resistant or synthetically engineered pathogens — could produce catastrophic consequences. A small team of individuals with graduate training in several key disciplines, using equipment readily available for purchase on the Internet could produce the type of bioweapons created by nation-states in the 1960s. Even more troubling, the rapid advances in biotechnology, such as synthetic biology, will allow non-state actors to produce increasingly powerful bioweapons in the future [(61), p. 11]. We see here how the myths we previously discussed, about de-skilling and increased access, and about the ease of designing new dangerous pathogens, underlie concerns about terrorists’ potential ability to launch a mass attack, and how these are connected, by actors, with the advent of synthetic biology. The senators were not alone in their assessments. For instance, the US Senate Majority Leader Bill Frist made a similar warning in an earlier speech outlining the global threat of infectious disease and bioterrorism, and the need to better prepare the US and the world to respond to epidemics and outbreaks: No intelligence agency, no matter how astute, and no military, no matter how powerful and dedicated, can assure that a few technicians of middling skill using a few thousand dollars worth of readily available equipment in a small and apparently innocuous setting cannot mount a first-order biological attack … Never have we had to fight such a battle, to protect so many people against so many threats that are so silent and so lethal (62). Similar messages were reinforced at the highest level. Addressing BWC members at their five-yearly meeting in 2011, Secretary of State Hillary Clinton said: The advances in science and technology make it […] easier for states and non-state actors to develop biological weapons. A crude, but effective, terrorist weapon can be made by using a small sample of any number of widely available pathogens, inexpensive equipment, and college-level chemistry and biology (63). She also acknowledged, however, that not everyone in the international community shared the US assessment: I know there are some in the international community who have their doubts about the odds of a mass biological attack or major outbreak. They point out that we have not seen either so far, and conclude the risk must be low. But that is not the conclusion of the United States, because there are warning signs, and they are too serious to ignore (63). The belief that the focus should be on mass attacks was bluntly stated by an FBI agent at a symposium on synthetic biology this year (1st May), when she warned: “These technologies do not just pose a risk to individual buildings or cities, but if cleverly deployed, can reduce our population by significant percentages” (64). </w:t>
      </w:r>
      <w:r w:rsidRPr="00E62B06">
        <w:rPr>
          <w:rStyle w:val="Emphasis"/>
          <w:rFonts w:asciiTheme="majorHAnsi" w:hAnsiTheme="majorHAnsi" w:cstheme="majorHAnsi"/>
        </w:rPr>
        <w:t xml:space="preserve">Challenges to Myth 5 </w:t>
      </w:r>
      <w:r w:rsidRPr="00E62B06">
        <w:rPr>
          <w:rFonts w:asciiTheme="majorHAnsi" w:hAnsiTheme="majorHAnsi" w:cstheme="majorHAnsi"/>
          <w:sz w:val="14"/>
        </w:rPr>
        <w:t xml:space="preserve">There are two dimensions to Myth 5. The first is about the intention of would-be terrorists, and the assumption is that terrorists would seek to produce mass casualty weapons and pursue capabilities on the scale of twentieth century state-level bioweapons programs. While most leading biological disarmament and non-proliferation </w:t>
      </w:r>
      <w:r w:rsidRPr="00E62B06">
        <w:rPr>
          <w:rStyle w:val="StyleUnderline"/>
          <w:rFonts w:asciiTheme="majorHAnsi" w:hAnsiTheme="majorHAnsi" w:cstheme="majorHAnsi"/>
          <w:highlight w:val="cyan"/>
        </w:rPr>
        <w:t>experts</w:t>
      </w:r>
      <w:r w:rsidRPr="00E62B06">
        <w:rPr>
          <w:rFonts w:asciiTheme="majorHAnsi" w:hAnsiTheme="majorHAnsi" w:cstheme="majorHAnsi"/>
          <w:sz w:val="14"/>
        </w:rPr>
        <w:t xml:space="preserve"> believe that the risk of a small-scale bioterrorism attack is very real and very present, they </w:t>
      </w:r>
      <w:r w:rsidRPr="00E62B06">
        <w:rPr>
          <w:rStyle w:val="StyleUnderline"/>
          <w:rFonts w:asciiTheme="majorHAnsi" w:hAnsiTheme="majorHAnsi" w:cstheme="majorHAnsi"/>
          <w:highlight w:val="cyan"/>
        </w:rPr>
        <w:t>consider</w:t>
      </w:r>
      <w:r w:rsidRPr="00E62B06">
        <w:rPr>
          <w:rStyle w:val="StyleUnderline"/>
          <w:rFonts w:asciiTheme="majorHAnsi" w:hAnsiTheme="majorHAnsi" w:cstheme="majorHAnsi"/>
        </w:rPr>
        <w:t xml:space="preserve"> the </w:t>
      </w:r>
      <w:r w:rsidRPr="00E62B06">
        <w:rPr>
          <w:rStyle w:val="StyleUnderline"/>
          <w:rFonts w:asciiTheme="majorHAnsi" w:hAnsiTheme="majorHAnsi" w:cstheme="majorHAnsi"/>
          <w:highlight w:val="cyan"/>
        </w:rPr>
        <w:t>risk of</w:t>
      </w:r>
      <w:r w:rsidRPr="00E62B06">
        <w:rPr>
          <w:rStyle w:val="StyleUnderline"/>
          <w:rFonts w:asciiTheme="majorHAnsi" w:hAnsiTheme="majorHAnsi" w:cstheme="majorHAnsi"/>
        </w:rPr>
        <w:t xml:space="preserve"> sophisticated large-scale </w:t>
      </w:r>
      <w:r w:rsidRPr="00E62B06">
        <w:rPr>
          <w:rStyle w:val="StyleUnderline"/>
          <w:rFonts w:asciiTheme="majorHAnsi" w:hAnsiTheme="majorHAnsi" w:cstheme="majorHAnsi"/>
          <w:highlight w:val="cyan"/>
        </w:rPr>
        <w:t xml:space="preserve">bioterrorism attacks to be </w:t>
      </w:r>
      <w:r w:rsidRPr="00E62B06">
        <w:rPr>
          <w:rStyle w:val="StyleUnderline"/>
          <w:rFonts w:asciiTheme="majorHAnsi" w:hAnsiTheme="majorHAnsi" w:cstheme="majorHAnsi"/>
        </w:rPr>
        <w:t xml:space="preserve">very </w:t>
      </w:r>
      <w:r w:rsidRPr="00E62B06">
        <w:rPr>
          <w:rStyle w:val="StyleUnderline"/>
          <w:rFonts w:asciiTheme="majorHAnsi" w:hAnsiTheme="majorHAnsi" w:cstheme="majorHAnsi"/>
          <w:highlight w:val="cyan"/>
        </w:rPr>
        <w:t>small</w:t>
      </w:r>
      <w:r w:rsidRPr="00E62B06">
        <w:rPr>
          <w:rFonts w:asciiTheme="majorHAnsi" w:hAnsiTheme="majorHAnsi" w:cstheme="majorHAnsi"/>
          <w:sz w:val="14"/>
        </w:rPr>
        <w:t xml:space="preserve"> (65). </w:t>
      </w:r>
      <w:r w:rsidRPr="00E62B06">
        <w:rPr>
          <w:rStyle w:val="StyleUnderline"/>
          <w:rFonts w:asciiTheme="majorHAnsi" w:hAnsiTheme="majorHAnsi" w:cstheme="majorHAnsi"/>
        </w:rPr>
        <w:t xml:space="preserve">This is </w:t>
      </w:r>
      <w:r w:rsidRPr="00E62B06">
        <w:rPr>
          <w:rStyle w:val="StyleUnderline"/>
          <w:rFonts w:asciiTheme="majorHAnsi" w:hAnsiTheme="majorHAnsi" w:cstheme="majorHAnsi"/>
          <w:highlight w:val="cyan"/>
        </w:rPr>
        <w:t xml:space="preserve">backed up by </w:t>
      </w:r>
      <w:r w:rsidRPr="00E62B06">
        <w:rPr>
          <w:rStyle w:val="Emphasis"/>
          <w:rFonts w:asciiTheme="majorHAnsi" w:hAnsiTheme="majorHAnsi" w:cstheme="majorHAnsi"/>
          <w:highlight w:val="cyan"/>
        </w:rPr>
        <w:t>historical evidence</w:t>
      </w:r>
      <w:r w:rsidRPr="00E62B06">
        <w:rPr>
          <w:rFonts w:asciiTheme="majorHAnsi" w:hAnsiTheme="majorHAnsi" w:cstheme="majorHAnsi"/>
          <w:sz w:val="14"/>
        </w:rPr>
        <w:t xml:space="preserve">. The </w:t>
      </w:r>
      <w:r w:rsidRPr="00E62B06">
        <w:rPr>
          <w:rStyle w:val="StyleUnderline"/>
          <w:rFonts w:asciiTheme="majorHAnsi" w:hAnsiTheme="majorHAnsi" w:cstheme="majorHAnsi"/>
        </w:rPr>
        <w:t>three confirmed attempts</w:t>
      </w:r>
      <w:r w:rsidRPr="00E62B06">
        <w:rPr>
          <w:rFonts w:asciiTheme="majorHAnsi" w:hAnsiTheme="majorHAnsi" w:cstheme="majorHAnsi"/>
          <w:sz w:val="14"/>
        </w:rPr>
        <w:t xml:space="preserve"> to use biological agents against humans in terrorist attacks in the past </w:t>
      </w:r>
      <w:r w:rsidRPr="00E62B06">
        <w:rPr>
          <w:rStyle w:val="StyleUnderline"/>
          <w:rFonts w:asciiTheme="majorHAnsi" w:hAnsiTheme="majorHAnsi" w:cstheme="majorHAnsi"/>
        </w:rPr>
        <w:t>were small-scale, low casualty events aimed at causing panic, and disruption rather than excessive death tolls</w:t>
      </w:r>
      <w:r w:rsidRPr="00E62B06">
        <w:rPr>
          <w:rFonts w:asciiTheme="majorHAnsi" w:hAnsiTheme="majorHAnsi" w:cstheme="majorHAnsi"/>
          <w:sz w:val="14"/>
        </w:rPr>
        <w:t xml:space="preserve">: (i) the </w:t>
      </w:r>
      <w:r w:rsidRPr="00E62B06">
        <w:rPr>
          <w:rStyle w:val="StyleUnderline"/>
          <w:rFonts w:asciiTheme="majorHAnsi" w:hAnsiTheme="majorHAnsi" w:cstheme="majorHAnsi"/>
        </w:rPr>
        <w:t>Rajneesh</w:t>
      </w:r>
      <w:r w:rsidRPr="00E62B06">
        <w:rPr>
          <w:rFonts w:asciiTheme="majorHAnsi" w:hAnsiTheme="majorHAnsi" w:cstheme="majorHAnsi"/>
          <w:sz w:val="14"/>
        </w:rPr>
        <w:t xml:space="preserve"> cult’s use of Salmonella on salad bars in local restaurants to sicken potential voters and make them stay away from the polls during Oregon elections in 1984; (ii) the 1990–95 attempted use of botulinum toxin and anthrax by the Japanese </w:t>
      </w:r>
      <w:r w:rsidRPr="00E62B06">
        <w:rPr>
          <w:rStyle w:val="StyleUnderline"/>
          <w:rFonts w:asciiTheme="majorHAnsi" w:hAnsiTheme="majorHAnsi" w:cstheme="majorHAnsi"/>
        </w:rPr>
        <w:t>Aum Shinrikyo</w:t>
      </w:r>
      <w:r w:rsidRPr="00E62B06">
        <w:rPr>
          <w:rFonts w:asciiTheme="majorHAnsi" w:hAnsiTheme="majorHAnsi" w:cstheme="majorHAnsi"/>
          <w:sz w:val="14"/>
        </w:rPr>
        <w:t xml:space="preserve"> cult; (iii) </w:t>
      </w:r>
      <w:r w:rsidRPr="00E62B06">
        <w:rPr>
          <w:rStyle w:val="StyleUnderline"/>
          <w:rFonts w:asciiTheme="majorHAnsi" w:hAnsiTheme="majorHAnsi" w:cstheme="majorHAnsi"/>
        </w:rPr>
        <w:t>and the “anthrax letters”</w:t>
      </w:r>
      <w:r w:rsidRPr="00E62B06">
        <w:rPr>
          <w:rFonts w:asciiTheme="majorHAnsi" w:hAnsiTheme="majorHAnsi" w:cstheme="majorHAnsi"/>
          <w:sz w:val="14"/>
        </w:rPr>
        <w:t xml:space="preserve"> sent to media outlets and members of US Congress in 2001 resulting in at least 22 cases of anthrax, five of which were fatal (66, 67). </w:t>
      </w:r>
      <w:r w:rsidRPr="00E62B06">
        <w:rPr>
          <w:rStyle w:val="StyleUnderline"/>
          <w:rFonts w:asciiTheme="majorHAnsi" w:hAnsiTheme="majorHAnsi" w:cstheme="majorHAnsi"/>
        </w:rPr>
        <w:t xml:space="preserve">The second dimension to Myth 5 is the implicit </w:t>
      </w:r>
      <w:r w:rsidRPr="00E62B06">
        <w:rPr>
          <w:rStyle w:val="Emphasis"/>
          <w:rFonts w:asciiTheme="majorHAnsi" w:hAnsiTheme="majorHAnsi" w:cstheme="majorHAnsi"/>
        </w:rPr>
        <w:t>assumption that producing a pathogenic organism equates producing a weapon of mass destruction. It does not</w:t>
      </w:r>
      <w:r w:rsidRPr="00E62B06">
        <w:rPr>
          <w:rFonts w:asciiTheme="majorHAnsi" w:hAnsiTheme="majorHAnsi" w:cstheme="majorHAnsi"/>
          <w:sz w:val="14"/>
        </w:rPr>
        <w:t xml:space="preserve">. </w:t>
      </w:r>
      <w:r w:rsidRPr="00E62B06">
        <w:rPr>
          <w:rStyle w:val="StyleUnderline"/>
          <w:rFonts w:asciiTheme="majorHAnsi" w:hAnsiTheme="majorHAnsi" w:cstheme="majorHAnsi"/>
        </w:rPr>
        <w:t xml:space="preserve">Considerable </w:t>
      </w:r>
      <w:r w:rsidRPr="00E62B06">
        <w:rPr>
          <w:rStyle w:val="StyleUnderline"/>
          <w:rFonts w:asciiTheme="majorHAnsi" w:hAnsiTheme="majorHAnsi" w:cstheme="majorHAnsi"/>
          <w:highlight w:val="cyan"/>
        </w:rPr>
        <w:t>knowledge</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and resources are necessary for</w:t>
      </w:r>
      <w:r w:rsidRPr="00E62B06">
        <w:rPr>
          <w:rStyle w:val="StyleUnderline"/>
          <w:rFonts w:asciiTheme="majorHAnsi" w:hAnsiTheme="majorHAnsi" w:cstheme="majorHAnsi"/>
        </w:rPr>
        <w:t xml:space="preserve"> the processes of </w:t>
      </w:r>
      <w:r w:rsidRPr="00E62B06">
        <w:rPr>
          <w:rStyle w:val="StyleUnderline"/>
          <w:rFonts w:asciiTheme="majorHAnsi" w:hAnsiTheme="majorHAnsi" w:cstheme="majorHAnsi"/>
          <w:highlight w:val="cyan"/>
        </w:rPr>
        <w:t>scaling up, storage, and developing</w:t>
      </w:r>
      <w:r w:rsidRPr="00E62B06">
        <w:rPr>
          <w:rStyle w:val="StyleUnderline"/>
          <w:rFonts w:asciiTheme="majorHAnsi" w:hAnsiTheme="majorHAnsi" w:cstheme="majorHAnsi"/>
        </w:rPr>
        <w:t xml:space="preserve"> a suitable </w:t>
      </w:r>
      <w:r w:rsidRPr="00E62B06">
        <w:rPr>
          <w:rStyle w:val="StyleUnderline"/>
          <w:rFonts w:asciiTheme="majorHAnsi" w:hAnsiTheme="majorHAnsi" w:cstheme="majorHAnsi"/>
          <w:highlight w:val="cyan"/>
        </w:rPr>
        <w:t>dissemination method</w:t>
      </w:r>
      <w:r w:rsidRPr="00E62B06">
        <w:rPr>
          <w:rFonts w:asciiTheme="majorHAnsi" w:hAnsiTheme="majorHAnsi" w:cstheme="majorHAnsi"/>
          <w:sz w:val="14"/>
        </w:rPr>
        <w:t xml:space="preserve">. </w:t>
      </w:r>
      <w:r w:rsidRPr="00E62B06">
        <w:rPr>
          <w:rStyle w:val="StyleUnderline"/>
          <w:rFonts w:asciiTheme="majorHAnsi" w:hAnsiTheme="majorHAnsi" w:cstheme="majorHAnsi"/>
        </w:rPr>
        <w:t xml:space="preserve">These </w:t>
      </w:r>
      <w:r w:rsidRPr="00E62B06">
        <w:rPr>
          <w:rStyle w:val="StyleUnderline"/>
          <w:rFonts w:asciiTheme="majorHAnsi" w:hAnsiTheme="majorHAnsi" w:cstheme="majorHAnsi"/>
          <w:highlight w:val="cyan"/>
        </w:rPr>
        <w:t xml:space="preserve">processes present </w:t>
      </w:r>
      <w:r w:rsidRPr="00E62B06">
        <w:rPr>
          <w:rStyle w:val="Emphasis"/>
          <w:rFonts w:asciiTheme="majorHAnsi" w:hAnsiTheme="majorHAnsi" w:cstheme="majorHAnsi"/>
          <w:highlight w:val="cyan"/>
        </w:rPr>
        <w:t>significant technical and logistical barriers</w:t>
      </w:r>
      <w:r w:rsidRPr="00E62B06">
        <w:rPr>
          <w:rFonts w:asciiTheme="majorHAnsi" w:hAnsiTheme="majorHAnsi" w:cstheme="majorHAnsi"/>
          <w:sz w:val="14"/>
        </w:rPr>
        <w:t xml:space="preserve">. Drawing from her in-depth study of the Iraqi, Soviet, and US bioweapons programs (3, 4), Ben Ouagrham-Gormley explains: </w:t>
      </w:r>
      <w:r w:rsidRPr="00E62B06">
        <w:rPr>
          <w:rStyle w:val="StyleUnderline"/>
          <w:rFonts w:asciiTheme="majorHAnsi" w:hAnsiTheme="majorHAnsi" w:cstheme="majorHAnsi"/>
          <w:highlight w:val="cyan"/>
        </w:rPr>
        <w:t>Scaling up</w:t>
      </w:r>
      <w:r w:rsidRPr="00E62B06">
        <w:rPr>
          <w:rStyle w:val="StyleUnderline"/>
          <w:rFonts w:asciiTheme="majorHAnsi" w:hAnsiTheme="majorHAnsi" w:cstheme="majorHAnsi"/>
        </w:rPr>
        <w:t xml:space="preserve"> fragile microorganisms that are sensitive to environmental conditions and susceptible to change</w:t>
      </w:r>
      <w:r w:rsidRPr="00E62B06">
        <w:rPr>
          <w:rFonts w:asciiTheme="majorHAnsi" w:hAnsiTheme="majorHAnsi" w:cstheme="majorHAnsi"/>
          <w:sz w:val="14"/>
        </w:rPr>
        <w:t xml:space="preserve"> — and viruses are more sensitive than bacteria — </w:t>
      </w:r>
      <w:r w:rsidRPr="00E62B06">
        <w:rPr>
          <w:rStyle w:val="StyleUnderline"/>
          <w:rFonts w:asciiTheme="majorHAnsi" w:hAnsiTheme="majorHAnsi" w:cstheme="majorHAnsi"/>
        </w:rPr>
        <w:t xml:space="preserve">has </w:t>
      </w:r>
      <w:r w:rsidRPr="00E62B06">
        <w:rPr>
          <w:rStyle w:val="StyleUnderline"/>
          <w:rFonts w:asciiTheme="majorHAnsi" w:hAnsiTheme="majorHAnsi" w:cstheme="majorHAnsi"/>
          <w:highlight w:val="cyan"/>
        </w:rPr>
        <w:t>been</w:t>
      </w:r>
      <w:r w:rsidRPr="00E62B06">
        <w:rPr>
          <w:rStyle w:val="StyleUnderline"/>
          <w:rFonts w:asciiTheme="majorHAnsi" w:hAnsiTheme="majorHAnsi" w:cstheme="majorHAnsi"/>
        </w:rPr>
        <w:t xml:space="preserve"> one of the stiffest </w:t>
      </w:r>
      <w:r w:rsidRPr="00E62B06">
        <w:rPr>
          <w:rStyle w:val="StyleUnderline"/>
          <w:rFonts w:asciiTheme="majorHAnsi" w:hAnsiTheme="majorHAnsi" w:cstheme="majorHAnsi"/>
          <w:highlight w:val="cyan"/>
        </w:rPr>
        <w:t>challenges for past bioweapons</w:t>
      </w:r>
      <w:r w:rsidRPr="00E62B06">
        <w:rPr>
          <w:rStyle w:val="StyleUnderline"/>
          <w:rFonts w:asciiTheme="majorHAnsi" w:hAnsiTheme="majorHAnsi" w:cstheme="majorHAnsi"/>
        </w:rPr>
        <w:t xml:space="preserve"> programs to overcome, </w:t>
      </w:r>
      <w:r w:rsidRPr="00E62B06">
        <w:rPr>
          <w:rStyle w:val="Emphasis"/>
          <w:rFonts w:asciiTheme="majorHAnsi" w:hAnsiTheme="majorHAnsi" w:cstheme="majorHAnsi"/>
          <w:highlight w:val="cyan"/>
        </w:rPr>
        <w:t>even with appropriate expertise at hand</w:t>
      </w:r>
      <w:r w:rsidRPr="00E62B06">
        <w:rPr>
          <w:rFonts w:asciiTheme="majorHAnsi" w:hAnsiTheme="majorHAnsi" w:cstheme="majorHAnsi"/>
          <w:sz w:val="14"/>
        </w:rPr>
        <w:t xml:space="preserve">. </w:t>
      </w:r>
      <w:r w:rsidRPr="00E62B06">
        <w:rPr>
          <w:rStyle w:val="StyleUnderline"/>
          <w:rFonts w:asciiTheme="majorHAnsi" w:hAnsiTheme="majorHAnsi" w:cstheme="majorHAnsi"/>
        </w:rPr>
        <w:t>Scaling-up requires a gradual approach, moving from laboratory sample, to a larger laboratory quantity, to pilot-scale production, and then to even larger-scale production</w:t>
      </w:r>
      <w:r w:rsidRPr="00E62B06">
        <w:rPr>
          <w:rFonts w:asciiTheme="majorHAnsi" w:hAnsiTheme="majorHAnsi" w:cstheme="majorHAnsi"/>
          <w:sz w:val="14"/>
        </w:rPr>
        <w:t xml:space="preserve">. During each stage, the </w:t>
      </w:r>
      <w:r w:rsidRPr="00E62B06">
        <w:rPr>
          <w:rStyle w:val="StyleUnderline"/>
          <w:rFonts w:asciiTheme="majorHAnsi" w:hAnsiTheme="majorHAnsi" w:cstheme="majorHAnsi"/>
        </w:rPr>
        <w:t>production parameters need to be tested and often modified to maintain the lethal qualities of the agent; the entire scaling-up process can take several years</w:t>
      </w:r>
      <w:r w:rsidRPr="00E62B06">
        <w:rPr>
          <w:rFonts w:asciiTheme="majorHAnsi" w:hAnsiTheme="majorHAnsi" w:cstheme="majorHAnsi"/>
          <w:sz w:val="14"/>
        </w:rPr>
        <w:t xml:space="preserve"> (68). The </w:t>
      </w:r>
      <w:r w:rsidRPr="00E62B06">
        <w:rPr>
          <w:rStyle w:val="StyleUnderline"/>
          <w:rFonts w:asciiTheme="majorHAnsi" w:hAnsiTheme="majorHAnsi" w:cstheme="majorHAnsi"/>
        </w:rPr>
        <w:t>dissemination</w:t>
      </w:r>
      <w:r w:rsidRPr="00E62B06">
        <w:rPr>
          <w:rFonts w:asciiTheme="majorHAnsi" w:hAnsiTheme="majorHAnsi" w:cstheme="majorHAnsi"/>
          <w:sz w:val="14"/>
        </w:rPr>
        <w:t xml:space="preserve"> of biological agents also </w:t>
      </w:r>
      <w:r w:rsidRPr="00E62B06">
        <w:rPr>
          <w:rStyle w:val="StyleUnderline"/>
          <w:rFonts w:asciiTheme="majorHAnsi" w:hAnsiTheme="majorHAnsi" w:cstheme="majorHAnsi"/>
        </w:rPr>
        <w:t>poses difficult technical challenges</w:t>
      </w:r>
      <w:r w:rsidRPr="00E62B06">
        <w:rPr>
          <w:rFonts w:asciiTheme="majorHAnsi" w:hAnsiTheme="majorHAnsi" w:cstheme="majorHAnsi"/>
          <w:sz w:val="14"/>
        </w:rPr>
        <w:t xml:space="preserve">. Whereas </w:t>
      </w:r>
      <w:r w:rsidRPr="00E62B06">
        <w:rPr>
          <w:rStyle w:val="StyleUnderline"/>
          <w:rFonts w:asciiTheme="majorHAnsi" w:hAnsiTheme="majorHAnsi" w:cstheme="majorHAnsi"/>
        </w:rPr>
        <w:t>persistent chemical agents</w:t>
      </w:r>
      <w:r w:rsidRPr="00E62B06">
        <w:rPr>
          <w:rFonts w:asciiTheme="majorHAnsi" w:hAnsiTheme="majorHAnsi" w:cstheme="majorHAnsi"/>
          <w:sz w:val="14"/>
        </w:rPr>
        <w:t xml:space="preserve"> such as sulfur mustard and VX nerve gas </w:t>
      </w:r>
      <w:r w:rsidRPr="00E62B06">
        <w:rPr>
          <w:rStyle w:val="StyleUnderline"/>
          <w:rFonts w:asciiTheme="majorHAnsi" w:hAnsiTheme="majorHAnsi" w:cstheme="majorHAnsi"/>
        </w:rPr>
        <w:t>are readily absorbed through the intact skin, no bacteria and viruses can enter the body via that route unless the skin has already been broken</w:t>
      </w:r>
      <w:r w:rsidRPr="00E62B06">
        <w:rPr>
          <w:rFonts w:asciiTheme="majorHAnsi" w:hAnsiTheme="majorHAnsi" w:cstheme="majorHAnsi"/>
          <w:sz w:val="14"/>
        </w:rPr>
        <w:t xml:space="preserve">. </w:t>
      </w:r>
      <w:r w:rsidRPr="00E62B06">
        <w:rPr>
          <w:rStyle w:val="StyleUnderline"/>
          <w:rFonts w:asciiTheme="majorHAnsi" w:hAnsiTheme="majorHAnsi" w:cstheme="majorHAnsi"/>
        </w:rPr>
        <w:t>Biological agents must either be ingested or inhaled to cause infection</w:t>
      </w:r>
      <w:r w:rsidRPr="00E62B06">
        <w:rPr>
          <w:rFonts w:asciiTheme="majorHAnsi" w:hAnsiTheme="majorHAnsi" w:cstheme="majorHAnsi"/>
          <w:sz w:val="14"/>
        </w:rPr>
        <w:t xml:space="preserve">. To expose large numbers of people through the gastrointestinal tract, possible means of delivery are contamination of food and drinking water, yet neither of these scenarios would be easy to accomplish. Large urban reservoirs are usually unguarded, but </w:t>
      </w:r>
      <w:r w:rsidRPr="00E62B06">
        <w:rPr>
          <w:rStyle w:val="StyleUnderline"/>
          <w:rFonts w:asciiTheme="majorHAnsi" w:hAnsiTheme="majorHAnsi" w:cstheme="majorHAnsi"/>
        </w:rPr>
        <w:t xml:space="preserve">unless terrorists added massive quantities of biological agent, the </w:t>
      </w:r>
      <w:r w:rsidRPr="00E62B06">
        <w:rPr>
          <w:rStyle w:val="StyleUnderline"/>
          <w:rFonts w:asciiTheme="majorHAnsi" w:hAnsiTheme="majorHAnsi" w:cstheme="majorHAnsi"/>
          <w:highlight w:val="cyan"/>
        </w:rPr>
        <w:t xml:space="preserve">dilution effect would be </w:t>
      </w:r>
      <w:r w:rsidRPr="00E62B06">
        <w:rPr>
          <w:rStyle w:val="StyleUnderline"/>
          <w:rFonts w:asciiTheme="majorHAnsi" w:hAnsiTheme="majorHAnsi" w:cstheme="majorHAnsi"/>
          <w:highlight w:val="cyan"/>
        </w:rPr>
        <w:lastRenderedPageBreak/>
        <w:t>so great</w:t>
      </w:r>
      <w:r w:rsidRPr="00E62B06">
        <w:rPr>
          <w:rStyle w:val="StyleUnderline"/>
          <w:rFonts w:asciiTheme="majorHAnsi" w:hAnsiTheme="majorHAnsi" w:cstheme="majorHAnsi"/>
        </w:rPr>
        <w:t xml:space="preserve"> that </w:t>
      </w:r>
      <w:r w:rsidRPr="00E62B06">
        <w:rPr>
          <w:rStyle w:val="StyleUnderline"/>
          <w:rFonts w:asciiTheme="majorHAnsi" w:hAnsiTheme="majorHAnsi" w:cstheme="majorHAnsi"/>
          <w:highlight w:val="cyan"/>
        </w:rPr>
        <w:t>no healthy person drinking</w:t>
      </w:r>
      <w:r w:rsidRPr="00E62B06">
        <w:rPr>
          <w:rStyle w:val="StyleUnderline"/>
          <w:rFonts w:asciiTheme="majorHAnsi" w:hAnsiTheme="majorHAnsi" w:cstheme="majorHAnsi"/>
        </w:rPr>
        <w:t xml:space="preserve"> the </w:t>
      </w:r>
      <w:r w:rsidRPr="00E62B06">
        <w:rPr>
          <w:rStyle w:val="StyleUnderline"/>
          <w:rFonts w:asciiTheme="majorHAnsi" w:hAnsiTheme="majorHAnsi" w:cstheme="majorHAnsi"/>
          <w:highlight w:val="cyan"/>
        </w:rPr>
        <w:t>water would receive an infectious dose</w:t>
      </w:r>
      <w:r w:rsidRPr="00E62B06">
        <w:rPr>
          <w:rFonts w:asciiTheme="majorHAnsi" w:hAnsiTheme="majorHAnsi" w:cstheme="majorHAnsi"/>
          <w:sz w:val="14"/>
        </w:rPr>
        <w:t xml:space="preserve"> (66). Moreover, </w:t>
      </w:r>
      <w:r w:rsidRPr="00E62B06">
        <w:rPr>
          <w:rStyle w:val="StyleUnderline"/>
          <w:rFonts w:asciiTheme="majorHAnsi" w:hAnsiTheme="majorHAnsi" w:cstheme="majorHAnsi"/>
        </w:rPr>
        <w:t>modern sanitary techniques such as chlorination and filtration are designed to kill pathogens from natural sources and would probably be equally effective against a deliberately released agent</w:t>
      </w:r>
      <w:r w:rsidRPr="00E62B06">
        <w:rPr>
          <w:rFonts w:asciiTheme="majorHAnsi" w:hAnsiTheme="majorHAnsi" w:cstheme="majorHAnsi"/>
          <w:sz w:val="14"/>
        </w:rPr>
        <w:t xml:space="preserve">. Bacterial contamination of the food supply is also unlikely to inflict mass casualties. </w:t>
      </w:r>
      <w:r w:rsidRPr="00E62B06">
        <w:rPr>
          <w:rStyle w:val="StyleUnderline"/>
          <w:rFonts w:asciiTheme="majorHAnsi" w:hAnsiTheme="majorHAnsi" w:cstheme="majorHAnsi"/>
        </w:rPr>
        <w:t>Cooking, boiling, pasteurization, and other routine safety precautions are generally sufficient to kill pathogenic bacteria</w:t>
      </w:r>
      <w:r w:rsidRPr="00E62B06">
        <w:rPr>
          <w:rFonts w:asciiTheme="majorHAnsi" w:hAnsiTheme="majorHAnsi" w:cstheme="majorHAnsi"/>
          <w:sz w:val="14"/>
        </w:rPr>
        <w:t xml:space="preserve">.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w:t>
      </w:r>
      <w:r w:rsidRPr="00E62B06">
        <w:rPr>
          <w:rStyle w:val="StyleUnderline"/>
          <w:rFonts w:asciiTheme="majorHAnsi" w:hAnsiTheme="majorHAnsi" w:cstheme="majorHAnsi"/>
        </w:rPr>
        <w:t>Although aerosol delivery is potentially the most lethal way of delivering a biological attack, it involves major technical hurdles that most terrorists would be unlikely to overcome. To infect through the lungs, infectious particles must be microscopic in size</w:t>
      </w:r>
      <w:r w:rsidRPr="00E62B06">
        <w:rPr>
          <w:rFonts w:asciiTheme="majorHAnsi" w:hAnsiTheme="majorHAnsi" w:cstheme="majorHAnsi"/>
          <w:sz w:val="14"/>
        </w:rPr>
        <w:t xml:space="preserve">—between 1 and 5 μm in diameter. </w:t>
      </w:r>
      <w:r w:rsidRPr="00E62B06">
        <w:rPr>
          <w:rStyle w:val="StyleUnderline"/>
          <w:rFonts w:asciiTheme="majorHAnsi" w:hAnsiTheme="majorHAnsi" w:cstheme="majorHAnsi"/>
          <w:highlight w:val="cyan"/>
        </w:rPr>
        <w:t>Terrorists would</w:t>
      </w:r>
      <w:r w:rsidRPr="00E62B06">
        <w:rPr>
          <w:rStyle w:val="StyleUnderline"/>
          <w:rFonts w:asciiTheme="majorHAnsi" w:hAnsiTheme="majorHAnsi" w:cstheme="majorHAnsi"/>
        </w:rPr>
        <w:t xml:space="preserve"> therefore </w:t>
      </w:r>
      <w:r w:rsidRPr="00E62B06">
        <w:rPr>
          <w:rStyle w:val="StyleUnderline"/>
          <w:rFonts w:asciiTheme="majorHAnsi" w:hAnsiTheme="majorHAnsi" w:cstheme="majorHAnsi"/>
          <w:highlight w:val="cyan"/>
        </w:rPr>
        <w:t>have to develop</w:t>
      </w:r>
      <w:r w:rsidRPr="00E62B06">
        <w:rPr>
          <w:rStyle w:val="StyleUnderline"/>
          <w:rFonts w:asciiTheme="majorHAnsi" w:hAnsiTheme="majorHAnsi" w:cstheme="majorHAnsi"/>
        </w:rPr>
        <w:t xml:space="preserve"> or acquire a </w:t>
      </w:r>
      <w:r w:rsidRPr="00E62B06">
        <w:rPr>
          <w:rStyle w:val="Emphasis"/>
          <w:rFonts w:asciiTheme="majorHAnsi" w:hAnsiTheme="majorHAnsi" w:cstheme="majorHAnsi"/>
          <w:highlight w:val="cyan"/>
        </w:rPr>
        <w:t>sophisticated delivery system capable of</w:t>
      </w:r>
      <w:r w:rsidRPr="00E62B06">
        <w:rPr>
          <w:rStyle w:val="Emphasis"/>
          <w:rFonts w:asciiTheme="majorHAnsi" w:hAnsiTheme="majorHAnsi" w:cstheme="majorHAnsi"/>
        </w:rPr>
        <w:t xml:space="preserve"> </w:t>
      </w:r>
      <w:r w:rsidRPr="00E62B06">
        <w:rPr>
          <w:rStyle w:val="Emphasis"/>
          <w:rFonts w:asciiTheme="majorHAnsi" w:hAnsiTheme="majorHAnsi" w:cstheme="majorHAnsi"/>
          <w:highlight w:val="cyan"/>
        </w:rPr>
        <w:t>generating</w:t>
      </w:r>
      <w:r w:rsidRPr="00E62B06">
        <w:rPr>
          <w:rStyle w:val="Emphasis"/>
          <w:rFonts w:asciiTheme="majorHAnsi" w:hAnsiTheme="majorHAnsi" w:cstheme="majorHAnsi"/>
        </w:rPr>
        <w:t xml:space="preserve"> an </w:t>
      </w:r>
      <w:r w:rsidRPr="00E62B06">
        <w:rPr>
          <w:rStyle w:val="Emphasis"/>
          <w:rFonts w:asciiTheme="majorHAnsi" w:hAnsiTheme="majorHAnsi" w:cstheme="majorHAnsi"/>
          <w:highlight w:val="cyan"/>
        </w:rPr>
        <w:t>aerosol cloud with</w:t>
      </w:r>
      <w:r w:rsidRPr="00E62B06">
        <w:rPr>
          <w:rStyle w:val="Emphasis"/>
          <w:rFonts w:asciiTheme="majorHAnsi" w:hAnsiTheme="majorHAnsi" w:cstheme="majorHAnsi"/>
        </w:rPr>
        <w:t xml:space="preserve"> the </w:t>
      </w:r>
      <w:r w:rsidRPr="00E62B06">
        <w:rPr>
          <w:rStyle w:val="Emphasis"/>
          <w:rFonts w:asciiTheme="majorHAnsi" w:hAnsiTheme="majorHAnsi" w:cstheme="majorHAnsi"/>
          <w:highlight w:val="cyan"/>
        </w:rPr>
        <w:t>necessary particle size range and a high enough agent concentration</w:t>
      </w:r>
      <w:r w:rsidRPr="00E62B06">
        <w:rPr>
          <w:rStyle w:val="Emphasis"/>
          <w:rFonts w:asciiTheme="majorHAnsi" w:hAnsiTheme="majorHAnsi" w:cstheme="majorHAnsi"/>
        </w:rPr>
        <w:t xml:space="preserve"> to cover a broad area</w:t>
      </w:r>
      <w:r w:rsidRPr="00E62B06">
        <w:rPr>
          <w:rFonts w:asciiTheme="majorHAnsi" w:hAnsiTheme="majorHAnsi" w:cstheme="majorHAnsi"/>
          <w:sz w:val="14"/>
        </w:rPr>
        <w:t xml:space="preserve">. Overall, </w:t>
      </w:r>
      <w:r w:rsidRPr="00E62B06">
        <w:rPr>
          <w:rStyle w:val="StyleUnderline"/>
          <w:rFonts w:asciiTheme="majorHAnsi" w:hAnsiTheme="majorHAnsi" w:cstheme="majorHAnsi"/>
        </w:rPr>
        <w:t>an important trade-off exists between ease of production and effectiveness of dissemination. The easiest way to produce microbial agents is in a liquid form, yet when such a “slurry” is sprayed into the air, it forms heavy droplets that fall to the ground so that only a small percentage of the agent is aerosolized</w:t>
      </w:r>
      <w:r w:rsidRPr="00E62B06">
        <w:rPr>
          <w:rFonts w:asciiTheme="majorHAnsi" w:hAnsiTheme="majorHAnsi" w:cstheme="majorHAnsi"/>
          <w:sz w:val="14"/>
        </w:rPr>
        <w:t xml:space="preserve">. In contrast, if the bacteria are first dried to a solid cake and then milled into a fine powder, they become far easier to aerosolize, yet the drying and milling process is technically difficult. </w:t>
      </w:r>
      <w:r w:rsidRPr="00E62B06">
        <w:rPr>
          <w:rFonts w:asciiTheme="majorHAnsi" w:hAnsiTheme="majorHAnsi" w:cstheme="majorHAnsi"/>
          <w:sz w:val="14"/>
          <w:szCs w:val="16"/>
        </w:rPr>
        <w:t xml:space="preserve">The Aum Shinrikyo cult struggled with dissemination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 statements, the nozzle of the sprayer clogged and the operation failed. Despite its 200 m2 laboratory containing, amongst other equipment, a glove box, incubator, centrifuge, drier, DNA/RNA synthesizer, electron microscope, two fermenters each having about a 2,000 litre capacity, and an extensive scientific library, and despite its repeated attempts at dissemination, the Aum was unsuccessful in causing any disease, and in retrospect it is clear that the cult did not even make the first substantive step toward an effective bioweapon. </w:t>
      </w:r>
      <w:r w:rsidRPr="00E62B06">
        <w:rPr>
          <w:rStyle w:val="StyleUnderline"/>
          <w:rFonts w:asciiTheme="majorHAnsi" w:hAnsiTheme="majorHAnsi" w:cstheme="majorHAnsi"/>
        </w:rPr>
        <w:t>If, despite the odds, aerosolization was achieved</w:t>
      </w:r>
      <w:r w:rsidRPr="00E62B06">
        <w:rPr>
          <w:rFonts w:asciiTheme="majorHAnsi" w:hAnsiTheme="majorHAnsi" w:cstheme="majorHAnsi"/>
          <w:sz w:val="14"/>
        </w:rPr>
        <w:t xml:space="preserve">, the </w:t>
      </w:r>
      <w:r w:rsidRPr="00E62B06">
        <w:rPr>
          <w:rStyle w:val="StyleUnderline"/>
          <w:rFonts w:asciiTheme="majorHAnsi" w:hAnsiTheme="majorHAnsi" w:cstheme="majorHAnsi"/>
          <w:highlight w:val="cyan"/>
        </w:rPr>
        <w:t>effective delivery of biological agents</w:t>
      </w:r>
      <w:r w:rsidRPr="00E62B06">
        <w:rPr>
          <w:rStyle w:val="StyleUnderline"/>
          <w:rFonts w:asciiTheme="majorHAnsi" w:hAnsiTheme="majorHAnsi" w:cstheme="majorHAnsi"/>
        </w:rPr>
        <w:t xml:space="preserve"> in the open air is </w:t>
      </w:r>
      <w:r w:rsidRPr="00E62B06">
        <w:rPr>
          <w:rStyle w:val="StyleUnderline"/>
          <w:rFonts w:asciiTheme="majorHAnsi" w:hAnsiTheme="majorHAnsi" w:cstheme="majorHAnsi"/>
          <w:highlight w:val="cyan"/>
        </w:rPr>
        <w:t>highly dependent on atmospheric</w:t>
      </w:r>
      <w:r w:rsidRPr="00E62B06">
        <w:rPr>
          <w:rStyle w:val="StyleUnderline"/>
          <w:rFonts w:asciiTheme="majorHAnsi" w:hAnsiTheme="majorHAnsi" w:cstheme="majorHAnsi"/>
        </w:rPr>
        <w:t xml:space="preserve"> and wind </w:t>
      </w:r>
      <w:r w:rsidRPr="00E62B06">
        <w:rPr>
          <w:rStyle w:val="StyleUnderline"/>
          <w:rFonts w:asciiTheme="majorHAnsi" w:hAnsiTheme="majorHAnsi" w:cstheme="majorHAnsi"/>
          <w:highlight w:val="cyan"/>
        </w:rPr>
        <w:t>conditions, creating</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additional uncertainties</w:t>
      </w:r>
      <w:r w:rsidRPr="00E62B06">
        <w:rPr>
          <w:rFonts w:asciiTheme="majorHAnsi" w:hAnsiTheme="majorHAnsi" w:cstheme="majorHAnsi"/>
          <w:sz w:val="14"/>
          <w:highlight w:val="cyan"/>
        </w:rPr>
        <w:t>.</w:t>
      </w:r>
      <w:r w:rsidRPr="00E62B06">
        <w:rPr>
          <w:rFonts w:asciiTheme="majorHAnsi" w:hAnsiTheme="majorHAnsi" w:cstheme="majorHAnsi"/>
          <w:sz w:val="14"/>
        </w:rPr>
        <w:t xml:space="preserve"> </w:t>
      </w:r>
      <w:r w:rsidRPr="00E62B06">
        <w:rPr>
          <w:rStyle w:val="StyleUnderline"/>
          <w:rFonts w:asciiTheme="majorHAnsi" w:hAnsiTheme="majorHAnsi" w:cstheme="majorHAnsi"/>
        </w:rPr>
        <w:t>Only under highly stable atmospheric conditions would the aerosol cloud remain close to the ground where it can be inhaled, rather than being rapidly dispersed</w:t>
      </w:r>
      <w:r w:rsidRPr="00E62B06">
        <w:rPr>
          <w:rFonts w:asciiTheme="majorHAnsi" w:hAnsiTheme="majorHAnsi" w:cstheme="majorHAnsi"/>
          <w:sz w:val="14"/>
        </w:rPr>
        <w:t xml:space="preserve">. Moreover, </w:t>
      </w:r>
      <w:r w:rsidRPr="00E62B06">
        <w:rPr>
          <w:rStyle w:val="StyleUnderline"/>
          <w:rFonts w:asciiTheme="majorHAnsi" w:hAnsiTheme="majorHAnsi" w:cstheme="majorHAnsi"/>
        </w:rPr>
        <w:t>most microorganisms are sensitive to ultraviolet radiation and cannot survive more than 30 min in bright sunlight, limiting their use to night-time attacks</w:t>
      </w:r>
      <w:r w:rsidRPr="00E62B06">
        <w:rPr>
          <w:rFonts w:asciiTheme="majorHAnsi" w:hAnsiTheme="majorHAnsi" w:cstheme="majorHAnsi"/>
          <w:sz w:val="14"/>
        </w:rPr>
        <w:t>.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Terror groups are </w:t>
      </w:r>
      <w:r w:rsidRPr="00E62B06">
        <w:rPr>
          <w:rFonts w:asciiTheme="majorHAnsi" w:hAnsiTheme="majorHAnsi" w:cstheme="majorHAnsi"/>
          <w:u w:val="single"/>
        </w:rPr>
        <w:t>cautious</w:t>
      </w:r>
      <w:r w:rsidRPr="00E62B06">
        <w:rPr>
          <w:rFonts w:asciiTheme="majorHAnsi" w:hAnsiTheme="majorHAnsi" w:cstheme="majorHAnsi"/>
        </w:rPr>
        <w:t xml:space="preserve"> and don’t have the </w:t>
      </w:r>
      <w:r w:rsidRPr="00E62B06">
        <w:rPr>
          <w:rFonts w:asciiTheme="majorHAnsi" w:hAnsiTheme="majorHAnsi" w:cstheme="majorHAnsi"/>
          <w:u w:val="single"/>
        </w:rPr>
        <w:t>resources</w:t>
      </w:r>
      <w:r w:rsidRPr="00E62B06">
        <w:rPr>
          <w:rFonts w:asciiTheme="majorHAnsi" w:hAnsiTheme="majorHAnsi" w:cstheme="majorHAnsi"/>
        </w:rPr>
        <w:t xml:space="preserve"> to launch a BW atttack.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Lentzos, 17</w:t>
      </w:r>
      <w:r w:rsidRPr="00E62B06">
        <w:rPr>
          <w:rFonts w:asciiTheme="majorHAnsi" w:hAnsiTheme="majorHAnsi" w:cstheme="majorHAnsi"/>
        </w:rPr>
        <w:t xml:space="preserve"> </w:t>
      </w:r>
      <w:r w:rsidRPr="00E62B06">
        <w:rPr>
          <w:rFonts w:asciiTheme="majorHAnsi" w:hAnsiTheme="majorHAnsi" w:cstheme="majorHAnsi"/>
          <w:sz w:val="16"/>
        </w:rPr>
        <w:t xml:space="preserve">— Filippa Lentzos; Senior research fellow jointly appointed in the Departments of War Studies and of Global Health and Social Medicine at King’s College London. (7-3-2017; "Ignore Bill Gates: Where bioweapons focus really belongs;" </w:t>
      </w:r>
      <w:r w:rsidRPr="00E62B06">
        <w:rPr>
          <w:rFonts w:asciiTheme="majorHAnsi" w:hAnsiTheme="majorHAnsi" w:cstheme="majorHAnsi"/>
          <w:i/>
          <w:sz w:val="16"/>
        </w:rPr>
        <w:t>Bulletin of the Atomic Scientists</w:t>
      </w:r>
      <w:r w:rsidRPr="00E62B06">
        <w:rPr>
          <w:rFonts w:asciiTheme="majorHAnsi" w:hAnsiTheme="majorHAnsi" w:cstheme="majorHAnsi"/>
          <w:sz w:val="16"/>
        </w:rPr>
        <w:t>; https://thebulletin.org/2017/07/ignore-bill-gates-where-bioweapons-focus-really-belongs/; //GrRv)</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6"/>
        </w:rPr>
        <w:t xml:space="preserve">I disagree. </w:t>
      </w:r>
      <w:r w:rsidRPr="00E62B06">
        <w:rPr>
          <w:rStyle w:val="StyleUnderline"/>
          <w:rFonts w:asciiTheme="majorHAnsi" w:hAnsiTheme="majorHAnsi" w:cstheme="majorHAnsi"/>
          <w:highlight w:val="cyan"/>
        </w:rPr>
        <w:t xml:space="preserve">At a </w:t>
      </w:r>
      <w:r w:rsidRPr="00E62B06">
        <w:rPr>
          <w:rStyle w:val="Emphasis"/>
          <w:rFonts w:asciiTheme="majorHAnsi" w:hAnsiTheme="majorHAnsi" w:cstheme="majorHAnsi"/>
          <w:highlight w:val="cyan"/>
        </w:rPr>
        <w:t>stretch</w:t>
      </w:r>
      <w:r w:rsidRPr="00E62B06">
        <w:rPr>
          <w:rStyle w:val="StyleUnderline"/>
          <w:rFonts w:asciiTheme="majorHAnsi" w:hAnsiTheme="majorHAnsi" w:cstheme="majorHAnsi"/>
          <w:highlight w:val="cyan"/>
        </w:rPr>
        <w:t xml:space="preserve">, terrorists </w:t>
      </w:r>
      <w:r w:rsidRPr="00E62B06">
        <w:rPr>
          <w:rStyle w:val="StyleUnderline"/>
          <w:rFonts w:asciiTheme="majorHAnsi" w:hAnsiTheme="majorHAnsi" w:cstheme="majorHAnsi"/>
        </w:rPr>
        <w:t xml:space="preserve">taking advantage of advances in biology </w:t>
      </w:r>
      <w:r w:rsidRPr="00E62B06">
        <w:rPr>
          <w:rStyle w:val="Emphasis"/>
          <w:rFonts w:asciiTheme="majorHAnsi" w:hAnsiTheme="majorHAnsi" w:cstheme="majorHAnsi"/>
          <w:highlight w:val="cyan"/>
        </w:rPr>
        <w:t>might</w:t>
      </w:r>
      <w:r w:rsidRPr="00E62B06">
        <w:rPr>
          <w:rStyle w:val="StyleUnderline"/>
          <w:rFonts w:asciiTheme="majorHAnsi" w:hAnsiTheme="majorHAnsi" w:cstheme="majorHAnsi"/>
          <w:highlight w:val="cyan"/>
        </w:rPr>
        <w:t xml:space="preserve"> </w:t>
      </w:r>
      <w:r w:rsidRPr="00E62B06">
        <w:rPr>
          <w:rStyle w:val="StyleUnderline"/>
          <w:rFonts w:asciiTheme="majorHAnsi" w:hAnsiTheme="majorHAnsi" w:cstheme="majorHAnsi"/>
        </w:rPr>
        <w:t xml:space="preserve">be able to </w:t>
      </w:r>
      <w:r w:rsidRPr="00E62B06">
        <w:rPr>
          <w:rStyle w:val="StyleUnderline"/>
          <w:rFonts w:asciiTheme="majorHAnsi" w:hAnsiTheme="majorHAnsi" w:cstheme="majorHAnsi"/>
          <w:highlight w:val="cyan"/>
        </w:rPr>
        <w:t>create a</w:t>
      </w:r>
      <w:r w:rsidRPr="00E62B06">
        <w:rPr>
          <w:rStyle w:val="StyleUnderline"/>
          <w:rFonts w:asciiTheme="majorHAnsi" w:hAnsiTheme="majorHAnsi" w:cstheme="majorHAnsi"/>
        </w:rPr>
        <w:t xml:space="preserve"> viable </w:t>
      </w:r>
      <w:r w:rsidRPr="00E62B06">
        <w:rPr>
          <w:rStyle w:val="StyleUnderline"/>
          <w:rFonts w:asciiTheme="majorHAnsi" w:hAnsiTheme="majorHAnsi" w:cstheme="majorHAnsi"/>
          <w:highlight w:val="cyan"/>
        </w:rPr>
        <w:t xml:space="preserve">pathogen. That </w:t>
      </w:r>
      <w:r w:rsidRPr="00E62B06">
        <w:rPr>
          <w:rStyle w:val="Emphasis"/>
          <w:rFonts w:asciiTheme="majorHAnsi" w:hAnsiTheme="majorHAnsi" w:cstheme="majorHAnsi"/>
          <w:highlight w:val="cyan"/>
        </w:rPr>
        <w:t>does not mean</w:t>
      </w:r>
      <w:r w:rsidRPr="00E62B06">
        <w:rPr>
          <w:rStyle w:val="StyleUnderline"/>
          <w:rFonts w:asciiTheme="majorHAnsi" w:hAnsiTheme="majorHAnsi" w:cstheme="majorHAnsi"/>
          <w:highlight w:val="cyan"/>
        </w:rPr>
        <w:t xml:space="preserve"> they could create a </w:t>
      </w:r>
      <w:r w:rsidRPr="00E62B06">
        <w:rPr>
          <w:rStyle w:val="Emphasis"/>
          <w:rFonts w:asciiTheme="majorHAnsi" w:hAnsiTheme="majorHAnsi" w:cstheme="majorHAnsi"/>
          <w:highlight w:val="cyan"/>
        </w:rPr>
        <w:t>sophisticated bio</w:t>
      </w:r>
      <w:r w:rsidRPr="00E62B06">
        <w:rPr>
          <w:rStyle w:val="Emphasis"/>
          <w:rFonts w:asciiTheme="majorHAnsi" w:hAnsiTheme="majorHAnsi" w:cstheme="majorHAnsi"/>
        </w:rPr>
        <w:t xml:space="preserve">logical </w:t>
      </w:r>
      <w:r w:rsidRPr="00E62B06">
        <w:rPr>
          <w:rStyle w:val="Emphasis"/>
          <w:rFonts w:asciiTheme="majorHAnsi" w:hAnsiTheme="majorHAnsi" w:cstheme="majorHAnsi"/>
          <w:highlight w:val="cyan"/>
        </w:rPr>
        <w:t>weapon</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certainly not a</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weapon</w:t>
      </w:r>
      <w:r w:rsidRPr="00E62B06">
        <w:rPr>
          <w:rStyle w:val="StyleUnderline"/>
          <w:rFonts w:asciiTheme="majorHAnsi" w:hAnsiTheme="majorHAnsi" w:cstheme="majorHAnsi"/>
        </w:rPr>
        <w:t xml:space="preserve"> that could kill </w:t>
      </w:r>
      <w:r w:rsidRPr="00E62B06">
        <w:rPr>
          <w:rStyle w:val="Emphasis"/>
          <w:rFonts w:asciiTheme="majorHAnsi" w:hAnsiTheme="majorHAnsi" w:cstheme="majorHAnsi"/>
        </w:rPr>
        <w:t>30 million people.</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Terrorists</w:t>
      </w:r>
      <w:r w:rsidRPr="00E62B06">
        <w:rPr>
          <w:rFonts w:asciiTheme="majorHAnsi" w:hAnsiTheme="majorHAnsi" w:cstheme="majorHAnsi"/>
          <w:sz w:val="16"/>
        </w:rPr>
        <w:t xml:space="preserve"> in any event </w:t>
      </w:r>
      <w:r w:rsidRPr="00E62B06">
        <w:rPr>
          <w:rStyle w:val="StyleUnderline"/>
          <w:rFonts w:asciiTheme="majorHAnsi" w:hAnsiTheme="majorHAnsi" w:cstheme="majorHAnsi"/>
          <w:highlight w:val="cyan"/>
        </w:rPr>
        <w:t xml:space="preserve">tend to be </w:t>
      </w:r>
      <w:r w:rsidRPr="00E62B06">
        <w:rPr>
          <w:rStyle w:val="Emphasis"/>
          <w:rFonts w:asciiTheme="majorHAnsi" w:hAnsiTheme="majorHAnsi" w:cstheme="majorHAnsi"/>
          <w:highlight w:val="cyan"/>
        </w:rPr>
        <w:t>conservative</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 xml:space="preserve">They use </w:t>
      </w:r>
      <w:r w:rsidRPr="00E62B06">
        <w:rPr>
          <w:rStyle w:val="Emphasis"/>
          <w:rFonts w:asciiTheme="majorHAnsi" w:hAnsiTheme="majorHAnsi" w:cstheme="majorHAnsi"/>
          <w:highlight w:val="cyan"/>
        </w:rPr>
        <w:t>readily available weapons</w:t>
      </w:r>
      <w:r w:rsidRPr="00E62B06">
        <w:rPr>
          <w:rStyle w:val="StyleUnderline"/>
          <w:rFonts w:asciiTheme="majorHAnsi" w:hAnsiTheme="majorHAnsi" w:cstheme="majorHAnsi"/>
          <w:highlight w:val="cyan"/>
        </w:rPr>
        <w:t xml:space="preserve"> that have a </w:t>
      </w:r>
      <w:r w:rsidRPr="00E62B06">
        <w:rPr>
          <w:rStyle w:val="Emphasis"/>
          <w:rFonts w:asciiTheme="majorHAnsi" w:hAnsiTheme="majorHAnsi" w:cstheme="majorHAnsi"/>
          <w:highlight w:val="cyan"/>
        </w:rPr>
        <w:t>proven track record</w:t>
      </w:r>
      <w:r w:rsidRPr="00E62B06">
        <w:rPr>
          <w:rStyle w:val="StyleUnderline"/>
          <w:rFonts w:asciiTheme="majorHAnsi" w:hAnsiTheme="majorHAnsi" w:cstheme="majorHAnsi"/>
        </w:rPr>
        <w:t xml:space="preserve">—not </w:t>
      </w:r>
      <w:r w:rsidRPr="00E62B06">
        <w:rPr>
          <w:rStyle w:val="Emphasis"/>
          <w:rFonts w:asciiTheme="majorHAnsi" w:hAnsiTheme="majorHAnsi" w:cstheme="majorHAnsi"/>
        </w:rPr>
        <w:t>unconventional weapons</w:t>
      </w:r>
      <w:r w:rsidRPr="00E62B06">
        <w:rPr>
          <w:rStyle w:val="StyleUnderline"/>
          <w:rFonts w:asciiTheme="majorHAnsi" w:hAnsiTheme="majorHAnsi" w:cstheme="majorHAnsi"/>
        </w:rPr>
        <w:t xml:space="preserve"> that are </w:t>
      </w:r>
      <w:r w:rsidRPr="00E62B06">
        <w:rPr>
          <w:rStyle w:val="Emphasis"/>
          <w:rFonts w:asciiTheme="majorHAnsi" w:hAnsiTheme="majorHAnsi" w:cstheme="majorHAnsi"/>
        </w:rPr>
        <w:t>more difficult</w:t>
      </w:r>
      <w:r w:rsidRPr="00E62B06">
        <w:rPr>
          <w:rStyle w:val="StyleUnderline"/>
          <w:rFonts w:asciiTheme="majorHAnsi" w:hAnsiTheme="majorHAnsi" w:cstheme="majorHAnsi"/>
        </w:rPr>
        <w:t xml:space="preserve"> to </w:t>
      </w:r>
      <w:r w:rsidRPr="00E62B06">
        <w:rPr>
          <w:rStyle w:val="Emphasis"/>
          <w:rFonts w:asciiTheme="majorHAnsi" w:hAnsiTheme="majorHAnsi" w:cstheme="majorHAnsi"/>
        </w:rPr>
        <w:t>develop</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deploy</w:t>
      </w:r>
      <w:r w:rsidRPr="00E62B06">
        <w:rPr>
          <w:rFonts w:asciiTheme="majorHAnsi" w:hAnsiTheme="majorHAnsi" w:cstheme="majorHAnsi"/>
          <w:sz w:val="16"/>
        </w:rPr>
        <w:t xml:space="preserve">. Available evidence shows that </w:t>
      </w:r>
      <w:r w:rsidRPr="00E62B06">
        <w:rPr>
          <w:rStyle w:val="StyleUnderline"/>
          <w:rFonts w:asciiTheme="majorHAnsi" w:hAnsiTheme="majorHAnsi" w:cstheme="majorHAnsi"/>
          <w:highlight w:val="cyan"/>
        </w:rPr>
        <w:t xml:space="preserve">few terrorists have </w:t>
      </w:r>
      <w:r w:rsidRPr="00E62B06">
        <w:rPr>
          <w:rStyle w:val="Emphasis"/>
          <w:rFonts w:asciiTheme="majorHAnsi" w:hAnsiTheme="majorHAnsi" w:cstheme="majorHAnsi"/>
          <w:highlight w:val="cyan"/>
        </w:rPr>
        <w:t>ever even contemplated</w:t>
      </w:r>
      <w:r w:rsidRPr="00E62B06">
        <w:rPr>
          <w:rStyle w:val="StyleUnderline"/>
          <w:rFonts w:asciiTheme="majorHAnsi" w:hAnsiTheme="majorHAnsi" w:cstheme="majorHAnsi"/>
          <w:highlight w:val="cyan"/>
        </w:rPr>
        <w:t xml:space="preserve"> using bio</w:t>
      </w:r>
      <w:r w:rsidRPr="00E62B06">
        <w:rPr>
          <w:rStyle w:val="StyleUnderline"/>
          <w:rFonts w:asciiTheme="majorHAnsi" w:hAnsiTheme="majorHAnsi" w:cstheme="majorHAnsi"/>
        </w:rPr>
        <w:t xml:space="preserve">logical </w:t>
      </w:r>
      <w:r w:rsidRPr="00E62B06">
        <w:rPr>
          <w:rStyle w:val="StyleUnderline"/>
          <w:rFonts w:asciiTheme="majorHAnsi" w:hAnsiTheme="majorHAnsi" w:cstheme="majorHAnsi"/>
          <w:highlight w:val="cyan"/>
        </w:rPr>
        <w:t>agents</w:t>
      </w:r>
      <w:r w:rsidRPr="00E62B06">
        <w:rPr>
          <w:rStyle w:val="StyleUnderline"/>
          <w:rFonts w:asciiTheme="majorHAnsi" w:hAnsiTheme="majorHAnsi" w:cstheme="majorHAnsi"/>
        </w:rPr>
        <w:t xml:space="preserve">, and the extremely </w:t>
      </w:r>
      <w:r w:rsidRPr="00E62B06">
        <w:rPr>
          <w:rStyle w:val="Emphasis"/>
          <w:rFonts w:asciiTheme="majorHAnsi" w:hAnsiTheme="majorHAnsi" w:cstheme="majorHAnsi"/>
        </w:rPr>
        <w:t>small number</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bioterrorism incidents</w:t>
      </w:r>
      <w:r w:rsidRPr="00E62B06">
        <w:rPr>
          <w:rStyle w:val="StyleUnderline"/>
          <w:rFonts w:asciiTheme="majorHAnsi" w:hAnsiTheme="majorHAnsi" w:cstheme="majorHAnsi"/>
        </w:rPr>
        <w:t xml:space="preserve"> in the </w:t>
      </w:r>
      <w:r w:rsidRPr="00E62B06">
        <w:rPr>
          <w:rStyle w:val="Emphasis"/>
          <w:rFonts w:asciiTheme="majorHAnsi" w:hAnsiTheme="majorHAnsi" w:cstheme="majorHAnsi"/>
        </w:rPr>
        <w:t>historical record</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shows that biological agents are difficult to use as weapons. </w:t>
      </w:r>
      <w:r w:rsidRPr="00E62B06">
        <w:rPr>
          <w:rStyle w:val="StyleUnderline"/>
          <w:rFonts w:asciiTheme="majorHAnsi" w:hAnsiTheme="majorHAnsi" w:cstheme="majorHAnsi"/>
        </w:rPr>
        <w:t xml:space="preserve">The </w:t>
      </w:r>
      <w:r w:rsidRPr="00E62B06">
        <w:rPr>
          <w:rStyle w:val="StyleUnderline"/>
          <w:rFonts w:asciiTheme="majorHAnsi" w:hAnsiTheme="majorHAnsi" w:cstheme="majorHAnsi"/>
          <w:highlight w:val="cyan"/>
        </w:rPr>
        <w:t>skills required to undertake</w:t>
      </w:r>
      <w:r w:rsidRPr="00E62B06">
        <w:rPr>
          <w:rStyle w:val="StyleUnderline"/>
          <w:rFonts w:asciiTheme="majorHAnsi" w:hAnsiTheme="majorHAnsi" w:cstheme="majorHAnsi"/>
        </w:rPr>
        <w:t xml:space="preserve"> even the most </w:t>
      </w:r>
      <w:r w:rsidRPr="00E62B06">
        <w:rPr>
          <w:rStyle w:val="Emphasis"/>
          <w:rFonts w:asciiTheme="majorHAnsi" w:hAnsiTheme="majorHAnsi" w:cstheme="majorHAnsi"/>
          <w:highlight w:val="cyan"/>
        </w:rPr>
        <w:t>basic</w:t>
      </w:r>
      <w:r w:rsidRPr="00E62B06">
        <w:rPr>
          <w:rStyle w:val="StyleUnderline"/>
          <w:rFonts w:asciiTheme="majorHAnsi" w:hAnsiTheme="majorHAnsi" w:cstheme="majorHAnsi"/>
          <w:highlight w:val="cyan"/>
        </w:rPr>
        <w:t xml:space="preserve"> of </w:t>
      </w:r>
      <w:r w:rsidRPr="00E62B06">
        <w:rPr>
          <w:rStyle w:val="Emphasis"/>
          <w:rFonts w:asciiTheme="majorHAnsi" w:hAnsiTheme="majorHAnsi" w:cstheme="majorHAnsi"/>
          <w:highlight w:val="cyan"/>
        </w:rPr>
        <w:t>bioterror</w:t>
      </w:r>
      <w:r w:rsidRPr="00E62B06">
        <w:rPr>
          <w:rStyle w:val="Emphasis"/>
          <w:rFonts w:asciiTheme="majorHAnsi" w:hAnsiTheme="majorHAnsi" w:cstheme="majorHAnsi"/>
        </w:rPr>
        <w:t xml:space="preserve">ism attacks </w:t>
      </w:r>
      <w:r w:rsidRPr="00E62B06">
        <w:rPr>
          <w:rStyle w:val="StyleUnderline"/>
          <w:rFonts w:asciiTheme="majorHAnsi" w:hAnsiTheme="majorHAnsi" w:cstheme="majorHAnsi"/>
          <w:highlight w:val="cyan"/>
        </w:rPr>
        <w:t>are</w:t>
      </w:r>
      <w:r w:rsidRPr="00E62B06">
        <w:rPr>
          <w:rStyle w:val="StyleUnderline"/>
          <w:rFonts w:asciiTheme="majorHAnsi" w:hAnsiTheme="majorHAnsi" w:cstheme="majorHAnsi"/>
        </w:rPr>
        <w:t xml:space="preserve"> more </w:t>
      </w:r>
      <w:r w:rsidRPr="00E62B06">
        <w:rPr>
          <w:rStyle w:val="Emphasis"/>
          <w:rFonts w:asciiTheme="majorHAnsi" w:hAnsiTheme="majorHAnsi" w:cstheme="majorHAnsi"/>
          <w:highlight w:val="cyan"/>
        </w:rPr>
        <w:lastRenderedPageBreak/>
        <w:t>demanding</w:t>
      </w:r>
      <w:r w:rsidRPr="00E62B06">
        <w:rPr>
          <w:rStyle w:val="StyleUnderline"/>
          <w:rFonts w:asciiTheme="majorHAnsi" w:hAnsiTheme="majorHAnsi" w:cstheme="majorHAnsi"/>
        </w:rPr>
        <w:t xml:space="preserve"> than </w:t>
      </w:r>
      <w:r w:rsidRPr="00E62B06">
        <w:rPr>
          <w:rStyle w:val="Emphasis"/>
          <w:rFonts w:asciiTheme="majorHAnsi" w:hAnsiTheme="majorHAnsi" w:cstheme="majorHAnsi"/>
        </w:rPr>
        <w:t>often assumed</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These technical barriers are </w:t>
      </w:r>
      <w:r w:rsidRPr="00E62B06">
        <w:rPr>
          <w:rStyle w:val="Emphasis"/>
          <w:rFonts w:asciiTheme="majorHAnsi" w:hAnsiTheme="majorHAnsi" w:cstheme="majorHAnsi"/>
          <w:highlight w:val="cyan"/>
        </w:rPr>
        <w:t>likely to persist</w:t>
      </w:r>
      <w:r w:rsidRPr="00E62B06">
        <w:rPr>
          <w:rFonts w:asciiTheme="majorHAnsi" w:hAnsiTheme="majorHAnsi" w:cstheme="majorHAnsi"/>
          <w:sz w:val="16"/>
        </w:rPr>
        <w:t xml:space="preserve"> in the near- and medium-term future.</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 xml:space="preserve">Gates does a </w:t>
      </w:r>
      <w:r w:rsidRPr="00E62B06">
        <w:rPr>
          <w:rStyle w:val="Emphasis"/>
          <w:rFonts w:asciiTheme="majorHAnsi" w:hAnsiTheme="majorHAnsi" w:cstheme="majorHAnsi"/>
        </w:rPr>
        <w:t>disservice</w:t>
      </w:r>
      <w:r w:rsidRPr="00E62B06">
        <w:rPr>
          <w:rStyle w:val="StyleUnderline"/>
          <w:rFonts w:asciiTheme="majorHAnsi" w:hAnsiTheme="majorHAnsi" w:cstheme="majorHAnsi"/>
        </w:rPr>
        <w:t xml:space="preserve"> to the </w:t>
      </w:r>
      <w:r w:rsidRPr="00E62B06">
        <w:rPr>
          <w:rStyle w:val="Emphasis"/>
          <w:rFonts w:asciiTheme="majorHAnsi" w:hAnsiTheme="majorHAnsi" w:cstheme="majorHAnsi"/>
        </w:rPr>
        <w:t>global health security community</w:t>
      </w:r>
      <w:r w:rsidRPr="00E62B06">
        <w:rPr>
          <w:rStyle w:val="StyleUnderline"/>
          <w:rFonts w:asciiTheme="majorHAnsi" w:hAnsiTheme="majorHAnsi" w:cstheme="majorHAnsi"/>
        </w:rPr>
        <w:t xml:space="preserve"> when he draws </w:t>
      </w:r>
      <w:r w:rsidRPr="00E62B06">
        <w:rPr>
          <w:rStyle w:val="Emphasis"/>
          <w:rFonts w:asciiTheme="majorHAnsi" w:hAnsiTheme="majorHAnsi" w:cstheme="majorHAnsi"/>
        </w:rPr>
        <w:t>media</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policy attention</w:t>
      </w:r>
      <w:r w:rsidRPr="00E62B06">
        <w:rPr>
          <w:rStyle w:val="StyleUnderline"/>
          <w:rFonts w:asciiTheme="majorHAnsi" w:hAnsiTheme="majorHAnsi" w:cstheme="majorHAnsi"/>
        </w:rPr>
        <w:t xml:space="preserve"> to amateurs such as </w:t>
      </w:r>
      <w:r w:rsidRPr="00E62B06">
        <w:rPr>
          <w:rStyle w:val="Emphasis"/>
          <w:rFonts w:asciiTheme="majorHAnsi" w:hAnsiTheme="majorHAnsi" w:cstheme="majorHAnsi"/>
        </w:rPr>
        <w:t>terrorists</w:t>
      </w:r>
      <w:r w:rsidRPr="00E62B06">
        <w:rPr>
          <w:rFonts w:asciiTheme="majorHAnsi" w:hAnsiTheme="majorHAnsi" w:cstheme="majorHAnsi"/>
          <w:sz w:val="16"/>
        </w:rPr>
        <w:t>.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Biological weapon attacks are too complex — assumes CRISPR</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Revill ‘17</w:t>
      </w:r>
      <w:r w:rsidRPr="00E62B06">
        <w:rPr>
          <w:rFonts w:asciiTheme="majorHAnsi" w:hAnsiTheme="majorHAnsi" w:cstheme="majorHAnsi"/>
        </w:rPr>
        <w:t xml:space="preserve"> [Dr. James Revill, Research Fellow with the Harvard Sussex Program at SPRU, Past as Prologue? The Risk of Adoption of Chemical and Biological Weapons by Non-State Actors in the EU, European Journal of Risk Regulation, 8 (2017), pp. 626–642, https://www.cambridge.org/core/services/aop-cambridge-core/content/view/6B824CDE0E25FD86AC3D0BD07822A743/S1867299X17000356a.pdf/div-class-title-past-as-prologue-the-risk-of-adoption-of-chemical-and-biological-weapons-by-non-state-actors-in-the-eu-div.pdf]</w:t>
      </w:r>
    </w:p>
    <w:p w:rsidR="00227C96" w:rsidRPr="00E62B06" w:rsidRDefault="00227C96" w:rsidP="00227C96">
      <w:pPr>
        <w:rPr>
          <w:rFonts w:asciiTheme="majorHAnsi" w:hAnsiTheme="majorHAnsi" w:cstheme="majorHAnsi"/>
          <w:sz w:val="10"/>
        </w:rPr>
      </w:pPr>
      <w:r w:rsidRPr="00E62B06">
        <w:rPr>
          <w:rFonts w:asciiTheme="majorHAnsi" w:hAnsiTheme="majorHAnsi" w:cstheme="majorHAnsi"/>
          <w:sz w:val="10"/>
        </w:rPr>
        <w:t>The second factor is “the perceived complexity of the innovation in terms of adoption and use”.40 This is important in the innovation literature, as Rogers remarked, “</w:t>
      </w:r>
      <w:r w:rsidRPr="00E62B06">
        <w:rPr>
          <w:rStyle w:val="StyleUnderline"/>
          <w:rFonts w:asciiTheme="majorHAnsi" w:hAnsiTheme="majorHAnsi" w:cstheme="majorHAnsi"/>
        </w:rPr>
        <w:t xml:space="preserve">[t]he complexity of an innovation, </w:t>
      </w:r>
      <w:r w:rsidRPr="00E62B06">
        <w:rPr>
          <w:rFonts w:asciiTheme="majorHAnsi" w:hAnsiTheme="majorHAnsi" w:cstheme="majorHAnsi"/>
          <w:sz w:val="10"/>
        </w:rPr>
        <w:t xml:space="preserve">as perceived by members of a social system, </w:t>
      </w:r>
      <w:r w:rsidRPr="00E62B06">
        <w:rPr>
          <w:rStyle w:val="StyleUnderline"/>
          <w:rFonts w:asciiTheme="majorHAnsi" w:hAnsiTheme="majorHAnsi" w:cstheme="majorHAnsi"/>
        </w:rPr>
        <w:t>is negatively related to its rate of adoption</w:t>
      </w:r>
      <w:r w:rsidRPr="00E62B06">
        <w:rPr>
          <w:rFonts w:asciiTheme="majorHAnsi" w:hAnsiTheme="majorHAnsi" w:cstheme="majorHAnsi"/>
          <w:sz w:val="10"/>
        </w:rPr>
        <w:t xml:space="preserve">”.41 Several </w:t>
      </w:r>
      <w:r w:rsidRPr="00E62B06">
        <w:rPr>
          <w:rStyle w:val="StyleUnderline"/>
          <w:rFonts w:asciiTheme="majorHAnsi" w:hAnsiTheme="majorHAnsi" w:cstheme="majorHAnsi"/>
        </w:rPr>
        <w:t>scholars of terrorist innovation have also highlighted the issue of complexity</w:t>
      </w:r>
      <w:r w:rsidRPr="00E62B06">
        <w:rPr>
          <w:rFonts w:asciiTheme="majorHAnsi" w:hAnsiTheme="majorHAnsi" w:cstheme="majorHAnsi"/>
          <w:sz w:val="10"/>
        </w:rPr>
        <w:t xml:space="preserve">;42 or, as Cragin et al have stated, “[h]ow simple or complex a technology appears affects perceptions of how risky it will be to adopt.”43 </w:t>
      </w:r>
      <w:r w:rsidRPr="00E62B06">
        <w:rPr>
          <w:rStyle w:val="StyleUnderline"/>
          <w:rFonts w:asciiTheme="majorHAnsi" w:hAnsiTheme="majorHAnsi" w:cstheme="majorHAnsi"/>
        </w:rPr>
        <w:t xml:space="preserve">In most cases </w:t>
      </w:r>
      <w:r w:rsidRPr="00E62B06">
        <w:rPr>
          <w:rStyle w:val="StyleUnderline"/>
          <w:rFonts w:asciiTheme="majorHAnsi" w:hAnsiTheme="majorHAnsi" w:cstheme="majorHAnsi"/>
          <w:highlight w:val="cyan"/>
        </w:rPr>
        <w:t>terrorist groups</w:t>
      </w:r>
      <w:r w:rsidRPr="00E62B06">
        <w:rPr>
          <w:rStyle w:val="StyleUnderline"/>
          <w:rFonts w:asciiTheme="majorHAnsi" w:hAnsiTheme="majorHAnsi" w:cstheme="majorHAnsi"/>
        </w:rPr>
        <w:t xml:space="preserve"> appear to have largely </w:t>
      </w:r>
      <w:r w:rsidRPr="00E62B06">
        <w:rPr>
          <w:rStyle w:val="StyleUnderline"/>
          <w:rFonts w:asciiTheme="majorHAnsi" w:hAnsiTheme="majorHAnsi" w:cstheme="majorHAnsi"/>
          <w:highlight w:val="cyan"/>
        </w:rPr>
        <w:t>opt</w:t>
      </w:r>
      <w:r w:rsidRPr="00E62B06">
        <w:rPr>
          <w:rStyle w:val="StyleUnderline"/>
          <w:rFonts w:asciiTheme="majorHAnsi" w:hAnsiTheme="majorHAnsi" w:cstheme="majorHAnsi"/>
        </w:rPr>
        <w:t>ed</w:t>
      </w:r>
      <w:r w:rsidRPr="00E62B06">
        <w:rPr>
          <w:rStyle w:val="StyleUnderline"/>
          <w:rFonts w:asciiTheme="majorHAnsi" w:hAnsiTheme="majorHAnsi" w:cstheme="majorHAnsi"/>
          <w:highlight w:val="cyan"/>
        </w:rPr>
        <w:t xml:space="preserve"> for the simplest pathway</w:t>
      </w:r>
      <w:r w:rsidRPr="00E62B06">
        <w:rPr>
          <w:rStyle w:val="StyleUnderline"/>
          <w:rFonts w:asciiTheme="majorHAnsi" w:hAnsiTheme="majorHAnsi" w:cstheme="majorHAnsi"/>
        </w:rPr>
        <w:t xml:space="preserve"> towards the achievement of their goals and</w:t>
      </w:r>
      <w:r w:rsidRPr="00E62B06">
        <w:rPr>
          <w:rFonts w:asciiTheme="majorHAnsi" w:hAnsiTheme="majorHAnsi" w:cstheme="majorHAnsi"/>
          <w:sz w:val="10"/>
        </w:rPr>
        <w:t xml:space="preserve"> </w:t>
      </w:r>
      <w:r w:rsidRPr="00E62B06">
        <w:rPr>
          <w:rStyle w:val="Emphasis"/>
          <w:rFonts w:asciiTheme="majorHAnsi" w:hAnsiTheme="majorHAnsi" w:cstheme="majorHAnsi"/>
          <w:highlight w:val="cyan"/>
        </w:rPr>
        <w:t>the weapons</w:t>
      </w:r>
      <w:r w:rsidRPr="00E62B06">
        <w:rPr>
          <w:rStyle w:val="Emphasis"/>
          <w:rFonts w:asciiTheme="majorHAnsi" w:hAnsiTheme="majorHAnsi" w:cstheme="majorHAnsi"/>
        </w:rPr>
        <w:t xml:space="preserve"> used </w:t>
      </w:r>
      <w:r w:rsidRPr="00E62B06">
        <w:rPr>
          <w:rStyle w:val="Emphasis"/>
          <w:rFonts w:asciiTheme="majorHAnsi" w:hAnsiTheme="majorHAnsi" w:cstheme="majorHAnsi"/>
          <w:highlight w:val="cyan"/>
        </w:rPr>
        <w:t>tend to be vernacular</w:t>
      </w:r>
      <w:r w:rsidRPr="00E62B06">
        <w:rPr>
          <w:rStyle w:val="Emphasis"/>
          <w:rFonts w:asciiTheme="majorHAnsi" w:hAnsiTheme="majorHAnsi" w:cstheme="majorHAnsi"/>
        </w:rPr>
        <w:t xml:space="preserve">, functional devices drawing on local and readily-available materials, </w:t>
      </w:r>
      <w:r w:rsidRPr="00E62B06">
        <w:rPr>
          <w:rStyle w:val="Emphasis"/>
          <w:rFonts w:asciiTheme="majorHAnsi" w:hAnsiTheme="majorHAnsi" w:cstheme="majorHAnsi"/>
          <w:highlight w:val="cyan"/>
        </w:rPr>
        <w:t>rather than sophisticated,</w:t>
      </w:r>
      <w:r w:rsidRPr="00E62B06">
        <w:rPr>
          <w:rStyle w:val="Emphasis"/>
          <w:rFonts w:asciiTheme="majorHAnsi" w:hAnsiTheme="majorHAnsi" w:cstheme="majorHAnsi"/>
        </w:rPr>
        <w:t xml:space="preserve"> “baroque” technologies</w:t>
      </w:r>
      <w:r w:rsidRPr="00E62B06">
        <w:rPr>
          <w:rFonts w:asciiTheme="majorHAnsi" w:hAnsiTheme="majorHAnsi" w:cstheme="majorHAnsi"/>
          <w:sz w:val="10"/>
        </w:rPr>
        <w:t xml:space="preserve">. This is certainly the case with IEDs, the history of which is characterised largely by incremental innovations – although nevertheless frequently effective ones – with many means of delivery recycled from the past.44 Complexity can therefore be seen as important in the adoption of technology by terrorists generally, but is perhaps particularly acute in the case of CBW technology. </w:t>
      </w:r>
      <w:r w:rsidRPr="00E62B06">
        <w:rPr>
          <w:rFonts w:asciiTheme="majorHAnsi" w:hAnsiTheme="majorHAnsi" w:cstheme="majorHAnsi"/>
          <w:sz w:val="10"/>
          <w:szCs w:val="16"/>
        </w:rPr>
        <w:t xml:space="preserve">Some CBW can be relatively simple: “chlorine-augmented, vehicle-borne IEDs,” as employed by Al-Qaeda in Iraq (AQI) from 2006 to 2007 are not sophisticated weapons.45 Attacks on chemical production facilities, an apparent tactic of Serbian forces in the early to mid-1990s,46 employed relatively simple technologies – specifically explosives – with toxicity a secondary by-product. Direct contamination of food,47 drink48 or healthcare products49 does not require particularly sophisticated technology for the purposes of delivery – although may require some considerable skill to culture and scale-up a biological agent – and has been a common approach in European CBW incidents.50 Similarly, the contamination of water systems, something familiar to Europe,51 can also be relatively easily attempted. However, in most cases such methods of dissemination have generated results that are far short of the “mass destruction” that CBW are associated with, although this does not mean such a possibility can be ignored by those working on public health preparedness. </w:t>
      </w:r>
      <w:r w:rsidRPr="00E62B06">
        <w:rPr>
          <w:rFonts w:asciiTheme="majorHAnsi" w:hAnsiTheme="majorHAnsi" w:cstheme="majorHAnsi"/>
          <w:sz w:val="10"/>
        </w:rPr>
        <w:t xml:space="preserve">Although some relatively simple approaches could cause significant harm, </w:t>
      </w:r>
      <w:r w:rsidRPr="00E62B06">
        <w:rPr>
          <w:rStyle w:val="StyleUnderline"/>
          <w:rFonts w:asciiTheme="majorHAnsi" w:hAnsiTheme="majorHAnsi" w:cstheme="majorHAnsi"/>
          <w:highlight w:val="cyan"/>
        </w:rPr>
        <w:t>mass casualty attacks</w:t>
      </w:r>
      <w:r w:rsidRPr="00E62B06">
        <w:rPr>
          <w:rStyle w:val="StyleUnderline"/>
          <w:rFonts w:asciiTheme="majorHAnsi" w:hAnsiTheme="majorHAnsi" w:cstheme="majorHAnsi"/>
        </w:rPr>
        <w:t xml:space="preserve"> still </w:t>
      </w:r>
      <w:r w:rsidRPr="00E62B06">
        <w:rPr>
          <w:rStyle w:val="StyleUnderline"/>
          <w:rFonts w:asciiTheme="majorHAnsi" w:hAnsiTheme="majorHAnsi" w:cstheme="majorHAnsi"/>
          <w:highlight w:val="cyan"/>
        </w:rPr>
        <w:t>require considerable expertise</w:t>
      </w:r>
      <w:r w:rsidRPr="00E62B06">
        <w:rPr>
          <w:rStyle w:val="StyleUnderline"/>
          <w:rFonts w:asciiTheme="majorHAnsi" w:hAnsiTheme="majorHAnsi" w:cstheme="majorHAnsi"/>
        </w:rPr>
        <w:t>, something particularly acute in the context of biological weapons</w:t>
      </w:r>
      <w:r w:rsidRPr="00E62B06">
        <w:rPr>
          <w:rFonts w:asciiTheme="majorHAnsi" w:hAnsiTheme="majorHAnsi" w:cstheme="majorHAnsi"/>
          <w:sz w:val="10"/>
        </w:rPr>
        <w:t xml:space="preserve">.52 </w:t>
      </w:r>
      <w:r w:rsidRPr="00E62B06">
        <w:rPr>
          <w:rStyle w:val="StyleUnderline"/>
          <w:rFonts w:asciiTheme="majorHAnsi" w:hAnsiTheme="majorHAnsi" w:cstheme="majorHAnsi"/>
          <w:highlight w:val="cyan"/>
        </w:rPr>
        <w:t>The most effective route</w:t>
      </w:r>
      <w:r w:rsidRPr="00E62B06">
        <w:rPr>
          <w:rStyle w:val="StyleUnderline"/>
          <w:rFonts w:asciiTheme="majorHAnsi" w:hAnsiTheme="majorHAnsi" w:cstheme="majorHAnsi"/>
        </w:rPr>
        <w:t xml:space="preserve"> to weaponising biology </w:t>
      </w:r>
      <w:r w:rsidRPr="00E62B06">
        <w:rPr>
          <w:rStyle w:val="StyleUnderline"/>
          <w:rFonts w:asciiTheme="majorHAnsi" w:hAnsiTheme="majorHAnsi" w:cstheme="majorHAnsi"/>
          <w:highlight w:val="cyan"/>
        </w:rPr>
        <w:t xml:space="preserve">is </w:t>
      </w:r>
      <w:r w:rsidRPr="00E62B06">
        <w:rPr>
          <w:rStyle w:val="StyleUnderline"/>
          <w:rFonts w:asciiTheme="majorHAnsi" w:hAnsiTheme="majorHAnsi" w:cstheme="majorHAnsi"/>
        </w:rPr>
        <w:t>arguably</w:t>
      </w:r>
      <w:r w:rsidRPr="00E62B06">
        <w:rPr>
          <w:rFonts w:asciiTheme="majorHAnsi" w:hAnsiTheme="majorHAnsi" w:cstheme="majorHAnsi"/>
          <w:sz w:val="10"/>
        </w:rPr>
        <w:t xml:space="preserve"> through the process of </w:t>
      </w:r>
      <w:r w:rsidRPr="00E62B06">
        <w:rPr>
          <w:rStyle w:val="StyleUnderline"/>
          <w:rFonts w:asciiTheme="majorHAnsi" w:hAnsiTheme="majorHAnsi" w:cstheme="majorHAnsi"/>
          <w:highlight w:val="cyan"/>
        </w:rPr>
        <w:t xml:space="preserve">aerosolising </w:t>
      </w:r>
      <w:r w:rsidRPr="00E62B06">
        <w:rPr>
          <w:rStyle w:val="StyleUnderline"/>
          <w:rFonts w:asciiTheme="majorHAnsi" w:hAnsiTheme="majorHAnsi" w:cstheme="majorHAnsi"/>
        </w:rPr>
        <w:t>agents</w:t>
      </w:r>
      <w:r w:rsidRPr="00E62B06">
        <w:rPr>
          <w:rFonts w:asciiTheme="majorHAnsi" w:hAnsiTheme="majorHAnsi" w:cstheme="majorHAnsi"/>
          <w:sz w:val="10"/>
        </w:rPr>
        <w:t xml:space="preserve">, something recognised mid-way through the last century as opening up the theoretical possibility of using biological weapons on a gigantic scale.53 However, </w:t>
      </w:r>
      <w:r w:rsidRPr="00E62B06">
        <w:rPr>
          <w:rStyle w:val="Emphasis"/>
          <w:rFonts w:asciiTheme="majorHAnsi" w:hAnsiTheme="majorHAnsi" w:cstheme="majorHAnsi"/>
        </w:rPr>
        <w:t>realising such theoretical potential is difficult and it took states decades to develop more predictable biological weapon</w:t>
      </w:r>
      <w:r w:rsidRPr="00E62B06">
        <w:rPr>
          <w:rFonts w:asciiTheme="majorHAnsi" w:hAnsiTheme="majorHAnsi" w:cstheme="majorHAnsi"/>
          <w:sz w:val="10"/>
        </w:rPr>
        <w:t xml:space="preserve">s,54 </w:t>
      </w:r>
      <w:r w:rsidRPr="00E62B06">
        <w:rPr>
          <w:rStyle w:val="Emphasis"/>
          <w:rFonts w:asciiTheme="majorHAnsi" w:hAnsiTheme="majorHAnsi" w:cstheme="majorHAnsi"/>
        </w:rPr>
        <w:t xml:space="preserve">and even then such </w:t>
      </w:r>
      <w:r w:rsidRPr="00E62B06">
        <w:rPr>
          <w:rStyle w:val="Emphasis"/>
          <w:rFonts w:asciiTheme="majorHAnsi" w:hAnsiTheme="majorHAnsi" w:cstheme="majorHAnsi"/>
          <w:highlight w:val="cyan"/>
        </w:rPr>
        <w:t xml:space="preserve">weapons were </w:t>
      </w:r>
      <w:r w:rsidRPr="00E62B06">
        <w:rPr>
          <w:rStyle w:val="Emphasis"/>
          <w:rFonts w:asciiTheme="majorHAnsi" w:hAnsiTheme="majorHAnsi" w:cstheme="majorHAnsi"/>
        </w:rPr>
        <w:t xml:space="preserve">acutely </w:t>
      </w:r>
      <w:r w:rsidRPr="00E62B06">
        <w:rPr>
          <w:rStyle w:val="Emphasis"/>
          <w:rFonts w:asciiTheme="majorHAnsi" w:hAnsiTheme="majorHAnsi" w:cstheme="majorHAnsi"/>
          <w:highlight w:val="cyan"/>
        </w:rPr>
        <w:t>vulnerable to environmental factors</w:t>
      </w:r>
      <w:r w:rsidRPr="00E62B06">
        <w:rPr>
          <w:rFonts w:asciiTheme="majorHAnsi" w:hAnsiTheme="majorHAnsi" w:cstheme="majorHAnsi"/>
          <w:sz w:val="10"/>
        </w:rPr>
        <w:t xml:space="preserve">. 55 </w:t>
      </w:r>
      <w:r w:rsidRPr="00E62B06">
        <w:rPr>
          <w:rStyle w:val="StyleUnderline"/>
          <w:rFonts w:asciiTheme="majorHAnsi" w:hAnsiTheme="majorHAnsi" w:cstheme="majorHAnsi"/>
        </w:rPr>
        <w:t xml:space="preserve">For non-state groups such </w:t>
      </w:r>
      <w:r w:rsidRPr="00E62B06">
        <w:rPr>
          <w:rStyle w:val="StyleUnderline"/>
          <w:rFonts w:asciiTheme="majorHAnsi" w:hAnsiTheme="majorHAnsi" w:cstheme="majorHAnsi"/>
          <w:highlight w:val="cyan"/>
        </w:rPr>
        <w:t>complexity has proven a significant barrier</w:t>
      </w:r>
      <w:r w:rsidRPr="00E62B06">
        <w:rPr>
          <w:rStyle w:val="StyleUnderline"/>
          <w:rFonts w:asciiTheme="majorHAnsi" w:hAnsiTheme="majorHAnsi" w:cstheme="majorHAnsi"/>
        </w:rPr>
        <w:t xml:space="preserve"> to CBW development</w:t>
      </w:r>
      <w:r w:rsidRPr="00E62B06">
        <w:rPr>
          <w:rFonts w:asciiTheme="majorHAnsi" w:hAnsiTheme="majorHAnsi" w:cstheme="majorHAnsi"/>
          <w:sz w:val="10"/>
        </w:rPr>
        <w:t xml:space="preserve">. By means of an example, </w:t>
      </w:r>
      <w:r w:rsidRPr="00E62B06">
        <w:rPr>
          <w:rStyle w:val="StyleUnderline"/>
          <w:rFonts w:asciiTheme="majorHAnsi" w:hAnsiTheme="majorHAnsi" w:cstheme="majorHAnsi"/>
        </w:rPr>
        <w:t xml:space="preserve">one of </w:t>
      </w:r>
      <w:r w:rsidRPr="00E62B06">
        <w:rPr>
          <w:rStyle w:val="StyleUnderline"/>
          <w:rFonts w:asciiTheme="majorHAnsi" w:hAnsiTheme="majorHAnsi" w:cstheme="majorHAnsi"/>
          <w:highlight w:val="cyan"/>
        </w:rPr>
        <w:t>the best-resourced</w:t>
      </w:r>
      <w:r w:rsidRPr="00E62B06">
        <w:rPr>
          <w:rStyle w:val="StyleUnderline"/>
          <w:rFonts w:asciiTheme="majorHAnsi" w:hAnsiTheme="majorHAnsi" w:cstheme="majorHAnsi"/>
        </w:rPr>
        <w:t xml:space="preserve"> biological weapons </w:t>
      </w:r>
      <w:r w:rsidRPr="00E62B06">
        <w:rPr>
          <w:rStyle w:val="StyleUnderline"/>
          <w:rFonts w:asciiTheme="majorHAnsi" w:hAnsiTheme="majorHAnsi" w:cstheme="majorHAnsi"/>
          <w:highlight w:val="cyan"/>
        </w:rPr>
        <w:t>program</w:t>
      </w:r>
      <w:r w:rsidRPr="00E62B06">
        <w:rPr>
          <w:rStyle w:val="StyleUnderline"/>
          <w:rFonts w:asciiTheme="majorHAnsi" w:hAnsiTheme="majorHAnsi" w:cstheme="majorHAnsi"/>
        </w:rPr>
        <w:t>s</w:t>
      </w:r>
      <w:r w:rsidRPr="00E62B06">
        <w:rPr>
          <w:rFonts w:asciiTheme="majorHAnsi" w:hAnsiTheme="majorHAnsi" w:cstheme="majorHAnsi"/>
          <w:sz w:val="10"/>
        </w:rPr>
        <w:t xml:space="preserve">, that of </w:t>
      </w:r>
      <w:r w:rsidRPr="00E62B06">
        <w:rPr>
          <w:rStyle w:val="StyleUnderline"/>
          <w:rFonts w:asciiTheme="majorHAnsi" w:hAnsiTheme="majorHAnsi" w:cstheme="majorHAnsi"/>
          <w:highlight w:val="cyan"/>
        </w:rPr>
        <w:t>Aum Shinrikyo, failed</w:t>
      </w:r>
      <w:r w:rsidRPr="00E62B06">
        <w:rPr>
          <w:rStyle w:val="StyleUnderline"/>
          <w:rFonts w:asciiTheme="majorHAnsi" w:hAnsiTheme="majorHAnsi" w:cstheme="majorHAnsi"/>
        </w:rPr>
        <w:t xml:space="preserve"> variously because the group acquired the wrong strain, contaminated fermenters and were faced with insurmountable production and dissemination difficulties</w:t>
      </w:r>
      <w:r w:rsidRPr="00E62B06">
        <w:rPr>
          <w:rFonts w:asciiTheme="majorHAnsi" w:hAnsiTheme="majorHAnsi" w:cstheme="majorHAnsi"/>
          <w:sz w:val="10"/>
        </w:rPr>
        <w:t xml:space="preserve">.56 </w:t>
      </w:r>
      <w:r w:rsidRPr="00E62B06">
        <w:rPr>
          <w:rStyle w:val="StyleUnderline"/>
          <w:rFonts w:asciiTheme="majorHAnsi" w:hAnsiTheme="majorHAnsi" w:cstheme="majorHAnsi"/>
        </w:rPr>
        <w:t>There are of course exceptions, such as the 2001 anthrax Letter Attacks</w:t>
      </w:r>
      <w:r w:rsidRPr="00E62B06">
        <w:rPr>
          <w:rFonts w:asciiTheme="majorHAnsi" w:hAnsiTheme="majorHAnsi" w:cstheme="majorHAnsi"/>
          <w:sz w:val="10"/>
        </w:rPr>
        <w:t xml:space="preserve"> in the US. However, </w:t>
      </w:r>
      <w:r w:rsidRPr="00E62B06">
        <w:rPr>
          <w:rStyle w:val="StyleUnderline"/>
          <w:rFonts w:asciiTheme="majorHAnsi" w:hAnsiTheme="majorHAnsi" w:cstheme="majorHAnsi"/>
        </w:rPr>
        <w:t>if one accepts the conclusions of the FBI that this sophisticated attack</w:t>
      </w:r>
      <w:r w:rsidRPr="00E62B06">
        <w:rPr>
          <w:rFonts w:asciiTheme="majorHAnsi" w:hAnsiTheme="majorHAnsi" w:cstheme="majorHAnsi"/>
          <w:sz w:val="10"/>
        </w:rPr>
        <w:t xml:space="preserve"> with aerosolised anthrax in the US postal system </w:t>
      </w:r>
      <w:r w:rsidRPr="00E62B06">
        <w:rPr>
          <w:rStyle w:val="StyleUnderline"/>
          <w:rFonts w:asciiTheme="majorHAnsi" w:hAnsiTheme="majorHAnsi" w:cstheme="majorHAnsi"/>
        </w:rPr>
        <w:t>was perpetrated by a US biodefence researcher, Dr</w:t>
      </w:r>
      <w:r w:rsidRPr="00E62B06">
        <w:rPr>
          <w:rFonts w:asciiTheme="majorHAnsi" w:hAnsiTheme="majorHAnsi" w:cstheme="majorHAnsi"/>
          <w:sz w:val="10"/>
        </w:rPr>
        <w:t xml:space="preserve"> Bruce </w:t>
      </w:r>
      <w:r w:rsidRPr="00E62B06">
        <w:rPr>
          <w:rStyle w:val="StyleUnderline"/>
          <w:rFonts w:asciiTheme="majorHAnsi" w:hAnsiTheme="majorHAnsi" w:cstheme="majorHAnsi"/>
        </w:rPr>
        <w:t>Ivins,</w:t>
      </w:r>
      <w:r w:rsidRPr="00E62B06">
        <w:rPr>
          <w:rFonts w:asciiTheme="majorHAnsi" w:hAnsiTheme="majorHAnsi" w:cstheme="majorHAnsi"/>
          <w:sz w:val="10"/>
        </w:rPr>
        <w:t xml:space="preserve">57 </w:t>
      </w:r>
      <w:r w:rsidRPr="00E62B06">
        <w:rPr>
          <w:rStyle w:val="Emphasis"/>
          <w:rFonts w:asciiTheme="majorHAnsi" w:hAnsiTheme="majorHAnsi" w:cstheme="majorHAnsi"/>
        </w:rPr>
        <w:t>it is an exception that proves the rule</w:t>
      </w:r>
      <w:r w:rsidRPr="00E62B06">
        <w:rPr>
          <w:rFonts w:asciiTheme="majorHAnsi" w:hAnsiTheme="majorHAnsi" w:cstheme="majorHAnsi"/>
          <w:sz w:val="10"/>
        </w:rPr>
        <w:t xml:space="preserve">. </w:t>
      </w:r>
      <w:r w:rsidRPr="00E62B06">
        <w:rPr>
          <w:rStyle w:val="StyleUnderline"/>
          <w:rFonts w:asciiTheme="majorHAnsi" w:hAnsiTheme="majorHAnsi" w:cstheme="majorHAnsi"/>
        </w:rPr>
        <w:t>To circumvent</w:t>
      </w:r>
      <w:r w:rsidRPr="00E62B06">
        <w:rPr>
          <w:rFonts w:asciiTheme="majorHAnsi" w:hAnsiTheme="majorHAnsi" w:cstheme="majorHAnsi"/>
          <w:sz w:val="10"/>
        </w:rPr>
        <w:t xml:space="preserve"> the difficulties with </w:t>
      </w:r>
      <w:r w:rsidRPr="00E62B06">
        <w:rPr>
          <w:rStyle w:val="StyleUnderline"/>
          <w:rFonts w:asciiTheme="majorHAnsi" w:hAnsiTheme="majorHAnsi" w:cstheme="majorHAnsi"/>
        </w:rPr>
        <w:t xml:space="preserve">aerosolisation, arguably one could use </w:t>
      </w:r>
      <w:r w:rsidRPr="00E62B06">
        <w:rPr>
          <w:rStyle w:val="StyleUnderline"/>
          <w:rFonts w:asciiTheme="majorHAnsi" w:hAnsiTheme="majorHAnsi" w:cstheme="majorHAnsi"/>
          <w:highlight w:val="cyan"/>
        </w:rPr>
        <w:t>human-to-human transmissible</w:t>
      </w:r>
      <w:r w:rsidRPr="00E62B06">
        <w:rPr>
          <w:rFonts w:asciiTheme="majorHAnsi" w:hAnsiTheme="majorHAnsi" w:cstheme="majorHAnsi"/>
          <w:sz w:val="10"/>
        </w:rPr>
        <w:t xml:space="preserve"> biological agents as part of a suicide bioterror operation. There are good reasons for concern over how crude suicide bioterrorists could employ such a tactic. </w:t>
      </w:r>
      <w:r w:rsidRPr="00E62B06">
        <w:rPr>
          <w:rStyle w:val="StyleUnderline"/>
          <w:rFonts w:asciiTheme="majorHAnsi" w:hAnsiTheme="majorHAnsi" w:cstheme="majorHAnsi"/>
        </w:rPr>
        <w:t xml:space="preserve">However, the use of highly contagious </w:t>
      </w:r>
      <w:r w:rsidRPr="00E62B06">
        <w:rPr>
          <w:rStyle w:val="StyleUnderline"/>
          <w:rFonts w:asciiTheme="majorHAnsi" w:hAnsiTheme="majorHAnsi" w:cstheme="majorHAnsi"/>
          <w:highlight w:val="cyan"/>
        </w:rPr>
        <w:t xml:space="preserve">agents is </w:t>
      </w:r>
      <w:r w:rsidRPr="00E62B06">
        <w:rPr>
          <w:rStyle w:val="StyleUnderline"/>
          <w:rFonts w:asciiTheme="majorHAnsi" w:hAnsiTheme="majorHAnsi" w:cstheme="majorHAnsi"/>
        </w:rPr>
        <w:t xml:space="preserve">also </w:t>
      </w:r>
      <w:r w:rsidRPr="00E62B06">
        <w:rPr>
          <w:rStyle w:val="StyleUnderline"/>
          <w:rFonts w:asciiTheme="majorHAnsi" w:hAnsiTheme="majorHAnsi" w:cstheme="majorHAnsi"/>
          <w:highlight w:val="cyan"/>
        </w:rPr>
        <w:t>poorly predictable and would have to deal with social factors,</w:t>
      </w:r>
      <w:r w:rsidRPr="00E62B06">
        <w:rPr>
          <w:rStyle w:val="StyleUnderline"/>
          <w:rFonts w:asciiTheme="majorHAnsi" w:hAnsiTheme="majorHAnsi" w:cstheme="majorHAnsi"/>
        </w:rPr>
        <w:t xml:space="preserve"> such as the “spatial contact process among individuals”</w:t>
      </w:r>
      <w:r w:rsidRPr="00E62B06">
        <w:rPr>
          <w:rFonts w:asciiTheme="majorHAnsi" w:hAnsiTheme="majorHAnsi" w:cstheme="majorHAnsi"/>
          <w:sz w:val="10"/>
        </w:rPr>
        <w:t xml:space="preserve">, which can spell “out the difference between large-scale epidemics and abortive ones”.58 </w:t>
      </w:r>
      <w:r w:rsidRPr="00E62B06">
        <w:rPr>
          <w:rStyle w:val="StyleUnderline"/>
          <w:rFonts w:asciiTheme="majorHAnsi" w:hAnsiTheme="majorHAnsi" w:cstheme="majorHAnsi"/>
          <w:highlight w:val="cyan"/>
        </w:rPr>
        <w:t>The counter</w:t>
      </w:r>
      <w:r w:rsidRPr="00E62B06">
        <w:rPr>
          <w:rStyle w:val="StyleUnderline"/>
          <w:rFonts w:asciiTheme="majorHAnsi" w:hAnsiTheme="majorHAnsi" w:cstheme="majorHAnsi"/>
        </w:rPr>
        <w:t xml:space="preserve"> to this argument </w:t>
      </w:r>
      <w:r w:rsidRPr="00E62B06">
        <w:rPr>
          <w:rStyle w:val="StyleUnderline"/>
          <w:rFonts w:asciiTheme="majorHAnsi" w:hAnsiTheme="majorHAnsi" w:cstheme="majorHAnsi"/>
          <w:highlight w:val="cyan"/>
        </w:rPr>
        <w:t xml:space="preserve">is </w:t>
      </w:r>
      <w:r w:rsidRPr="00E62B06">
        <w:rPr>
          <w:rStyle w:val="StyleUnderline"/>
          <w:rFonts w:asciiTheme="majorHAnsi" w:hAnsiTheme="majorHAnsi" w:cstheme="majorHAnsi"/>
        </w:rPr>
        <w:t xml:space="preserve">the growing </w:t>
      </w:r>
      <w:r w:rsidRPr="00E62B06">
        <w:rPr>
          <w:rStyle w:val="StyleUnderline"/>
          <w:rFonts w:asciiTheme="majorHAnsi" w:hAnsiTheme="majorHAnsi" w:cstheme="majorHAnsi"/>
          <w:highlight w:val="cyan"/>
        </w:rPr>
        <w:t>access to data</w:t>
      </w:r>
      <w:r w:rsidRPr="00E62B06">
        <w:rPr>
          <w:rStyle w:val="StyleUnderline"/>
          <w:rFonts w:asciiTheme="majorHAnsi" w:hAnsiTheme="majorHAnsi" w:cstheme="majorHAnsi"/>
        </w:rPr>
        <w:t xml:space="preserve"> and the changing human geography of the life sciences</w:t>
      </w:r>
      <w:r w:rsidRPr="00E62B06">
        <w:rPr>
          <w:rFonts w:asciiTheme="majorHAnsi" w:hAnsiTheme="majorHAnsi" w:cstheme="majorHAnsi"/>
          <w:sz w:val="10"/>
        </w:rPr>
        <w:t xml:space="preserve">. Some 83% of European households reportedly </w:t>
      </w:r>
      <w:r w:rsidRPr="00E62B06">
        <w:rPr>
          <w:rStyle w:val="StyleUnderline"/>
          <w:rFonts w:asciiTheme="majorHAnsi" w:hAnsiTheme="majorHAnsi" w:cstheme="majorHAnsi"/>
        </w:rPr>
        <w:t>are online, effectively allowing access to what is a growing body of available data on CBW, including so-called bioterrorist “recipes” and “blueprints</w:t>
      </w:r>
      <w:r w:rsidRPr="00E62B06">
        <w:rPr>
          <w:rFonts w:asciiTheme="majorHAnsi" w:hAnsiTheme="majorHAnsi" w:cstheme="majorHAnsi"/>
          <w:sz w:val="10"/>
        </w:rPr>
        <w:t xml:space="preserve">” that are available in both mainstream scientific as well as more subversive literatures online. It is also clear that there is a changing human geography in European life sciences (for peaceful purposes), with the emergence of 30 DIY-bio groups located in Europe59 and some 80 European teams in the international Genetically Engineered Machines (IGEM) competition in 2016.60 </w:t>
      </w:r>
      <w:r w:rsidRPr="00E62B06">
        <w:rPr>
          <w:rStyle w:val="StyleUnderline"/>
          <w:rFonts w:asciiTheme="majorHAnsi" w:hAnsiTheme="majorHAnsi" w:cstheme="majorHAnsi"/>
        </w:rPr>
        <w:t xml:space="preserve">This is compounded by </w:t>
      </w:r>
      <w:r w:rsidRPr="00E62B06">
        <w:rPr>
          <w:rStyle w:val="StyleUnderline"/>
          <w:rFonts w:asciiTheme="majorHAnsi" w:hAnsiTheme="majorHAnsi" w:cstheme="majorHAnsi"/>
          <w:highlight w:val="cyan"/>
        </w:rPr>
        <w:lastRenderedPageBreak/>
        <w:t xml:space="preserve">reports that </w:t>
      </w:r>
      <w:r w:rsidRPr="00E62B06">
        <w:rPr>
          <w:rStyle w:val="StyleUnderline"/>
          <w:rFonts w:asciiTheme="majorHAnsi" w:hAnsiTheme="majorHAnsi" w:cstheme="majorHAnsi"/>
        </w:rPr>
        <w:t xml:space="preserve">groups such as </w:t>
      </w:r>
      <w:r w:rsidRPr="00E62B06">
        <w:rPr>
          <w:rStyle w:val="StyleUnderline"/>
          <w:rFonts w:asciiTheme="majorHAnsi" w:hAnsiTheme="majorHAnsi" w:cstheme="majorHAnsi"/>
          <w:highlight w:val="cyan"/>
        </w:rPr>
        <w:t xml:space="preserve">Daesh </w:t>
      </w:r>
      <w:r w:rsidRPr="00E62B06">
        <w:rPr>
          <w:rStyle w:val="StyleUnderline"/>
          <w:rFonts w:asciiTheme="majorHAnsi" w:hAnsiTheme="majorHAnsi" w:cstheme="majorHAnsi"/>
        </w:rPr>
        <w:t xml:space="preserve">have deliberately sought to </w:t>
      </w:r>
      <w:r w:rsidRPr="00E62B06">
        <w:rPr>
          <w:rStyle w:val="StyleUnderline"/>
          <w:rFonts w:asciiTheme="majorHAnsi" w:hAnsiTheme="majorHAnsi" w:cstheme="majorHAnsi"/>
          <w:highlight w:val="cyan"/>
        </w:rPr>
        <w:t xml:space="preserve">recruit </w:t>
      </w:r>
      <w:r w:rsidRPr="00E62B06">
        <w:rPr>
          <w:rStyle w:val="StyleUnderline"/>
          <w:rFonts w:asciiTheme="majorHAnsi" w:hAnsiTheme="majorHAnsi" w:cstheme="majorHAnsi"/>
        </w:rPr>
        <w:t xml:space="preserve">foreign </w:t>
      </w:r>
      <w:r w:rsidRPr="00E62B06">
        <w:rPr>
          <w:rStyle w:val="StyleUnderline"/>
          <w:rFonts w:asciiTheme="majorHAnsi" w:hAnsiTheme="majorHAnsi" w:cstheme="majorHAnsi"/>
          <w:highlight w:val="cyan"/>
        </w:rPr>
        <w:t>fighters</w:t>
      </w:r>
      <w:r w:rsidRPr="00E62B06">
        <w:rPr>
          <w:rStyle w:val="StyleUnderline"/>
          <w:rFonts w:asciiTheme="majorHAnsi" w:hAnsiTheme="majorHAnsi" w:cstheme="majorHAnsi"/>
        </w:rPr>
        <w:t xml:space="preserve"> “including some </w:t>
      </w:r>
      <w:r w:rsidRPr="00E62B06">
        <w:rPr>
          <w:rStyle w:val="StyleUnderline"/>
          <w:rFonts w:asciiTheme="majorHAnsi" w:hAnsiTheme="majorHAnsi" w:cstheme="majorHAnsi"/>
          <w:highlight w:val="cyan"/>
        </w:rPr>
        <w:t>with degrees</w:t>
      </w:r>
      <w:r w:rsidRPr="00E62B06">
        <w:rPr>
          <w:rStyle w:val="StyleUnderline"/>
          <w:rFonts w:asciiTheme="majorHAnsi" w:hAnsiTheme="majorHAnsi" w:cstheme="majorHAnsi"/>
        </w:rPr>
        <w:t xml:space="preserve"> in physics, chemistry, and computer science</w:t>
      </w:r>
      <w:r w:rsidRPr="00E62B06">
        <w:rPr>
          <w:rFonts w:asciiTheme="majorHAnsi" w:hAnsiTheme="majorHAnsi" w:cstheme="majorHAnsi"/>
          <w:sz w:val="10"/>
        </w:rPr>
        <w:t xml:space="preserve">, who experts believe have the ability to manufacture lethal weapons from raw substances”.61 Whilst it would be unwise to ignore such developments, </w:t>
      </w:r>
      <w:r w:rsidRPr="00E62B06">
        <w:rPr>
          <w:rStyle w:val="Emphasis"/>
          <w:rFonts w:asciiTheme="majorHAnsi" w:hAnsiTheme="majorHAnsi" w:cstheme="majorHAnsi"/>
        </w:rPr>
        <w:t>there is a need for caution in looking at the extent to which new technologies and geographies will facilitate the adoption of chemical and biological weapons</w:t>
      </w:r>
      <w:r w:rsidRPr="00E62B06">
        <w:rPr>
          <w:rFonts w:asciiTheme="majorHAnsi" w:hAnsiTheme="majorHAnsi" w:cstheme="majorHAnsi"/>
          <w:sz w:val="10"/>
        </w:rPr>
        <w:t xml:space="preserve"> by groups seeking to target European countries. First, </w:t>
      </w:r>
      <w:r w:rsidRPr="00E62B06">
        <w:rPr>
          <w:rStyle w:val="Emphasis"/>
          <w:rFonts w:asciiTheme="majorHAnsi" w:hAnsiTheme="majorHAnsi" w:cstheme="majorHAnsi"/>
          <w:highlight w:val="cyan"/>
        </w:rPr>
        <w:t>data is not information</w:t>
      </w:r>
      <w:r w:rsidRPr="00E62B06">
        <w:rPr>
          <w:rStyle w:val="Emphasis"/>
          <w:rFonts w:asciiTheme="majorHAnsi" w:hAnsiTheme="majorHAnsi" w:cstheme="majorHAnsi"/>
        </w:rPr>
        <w:t xml:space="preserve">, and </w:t>
      </w:r>
      <w:r w:rsidRPr="00E62B06">
        <w:rPr>
          <w:rStyle w:val="Emphasis"/>
          <w:rFonts w:asciiTheme="majorHAnsi" w:hAnsiTheme="majorHAnsi" w:cstheme="majorHAnsi"/>
          <w:highlight w:val="cyan"/>
        </w:rPr>
        <w:t xml:space="preserve">information is not </w:t>
      </w:r>
      <w:r w:rsidRPr="00E62B06">
        <w:rPr>
          <w:rStyle w:val="Emphasis"/>
          <w:rFonts w:asciiTheme="majorHAnsi" w:hAnsiTheme="majorHAnsi" w:cstheme="majorHAnsi"/>
        </w:rPr>
        <w:t xml:space="preserve">knowledge, let alone </w:t>
      </w:r>
      <w:r w:rsidRPr="00E62B06">
        <w:rPr>
          <w:rStyle w:val="Emphasis"/>
          <w:rFonts w:asciiTheme="majorHAnsi" w:hAnsiTheme="majorHAnsi" w:cstheme="majorHAnsi"/>
          <w:highlight w:val="cyan"/>
        </w:rPr>
        <w:t>the tacit knowledge required for CBW</w:t>
      </w:r>
      <w:r w:rsidRPr="00E62B06">
        <w:rPr>
          <w:rFonts w:asciiTheme="majorHAnsi" w:hAnsiTheme="majorHAnsi" w:cstheme="majorHAnsi"/>
          <w:sz w:val="10"/>
        </w:rPr>
        <w:t xml:space="preserve">.62 In many cases </w:t>
      </w:r>
      <w:r w:rsidRPr="00E62B06">
        <w:rPr>
          <w:rStyle w:val="StyleUnderline"/>
          <w:rFonts w:asciiTheme="majorHAnsi" w:hAnsiTheme="majorHAnsi" w:cstheme="majorHAnsi"/>
        </w:rPr>
        <w:t>a degree of determination and dedication will be required merely to separate online fantasy from fact and identify operationally useful information</w:t>
      </w:r>
      <w:r w:rsidRPr="00E62B06">
        <w:rPr>
          <w:rFonts w:asciiTheme="majorHAnsi" w:hAnsiTheme="majorHAnsi" w:cstheme="majorHAnsi"/>
          <w:sz w:val="10"/>
        </w:rPr>
        <w:t xml:space="preserve"> (of relevance to the European context) from nonsense (or information pertinent to contexts other than Europe). Second, with new technologies there is the potential for such tools to enable some, but certainly not all, actors, and </w:t>
      </w:r>
      <w:r w:rsidRPr="00E62B06">
        <w:rPr>
          <w:rStyle w:val="StyleUnderline"/>
          <w:rFonts w:asciiTheme="majorHAnsi" w:hAnsiTheme="majorHAnsi" w:cstheme="majorHAnsi"/>
        </w:rPr>
        <w:t>even then new technologies bring new challenges. CRISPR, gene editing technology</w:t>
      </w:r>
      <w:r w:rsidRPr="00E62B06">
        <w:rPr>
          <w:rFonts w:asciiTheme="majorHAnsi" w:hAnsiTheme="majorHAnsi" w:cstheme="majorHAnsi"/>
          <w:sz w:val="10"/>
        </w:rPr>
        <w:t xml:space="preserve"> is currently seen as a particular source of promise and peril, </w:t>
      </w:r>
      <w:r w:rsidRPr="00E62B06">
        <w:rPr>
          <w:rStyle w:val="StyleUnderline"/>
          <w:rFonts w:asciiTheme="majorHAnsi" w:hAnsiTheme="majorHAnsi" w:cstheme="majorHAnsi"/>
        </w:rPr>
        <w:t>which purportedly enables “even largely untrained people to manipulate the very essence of life</w:t>
      </w:r>
      <w:r w:rsidRPr="00E62B06">
        <w:rPr>
          <w:rFonts w:asciiTheme="majorHAnsi" w:hAnsiTheme="majorHAnsi" w:cstheme="majorHAnsi"/>
          <w:sz w:val="10"/>
        </w:rPr>
        <w:t xml:space="preserve">”.63 As much may be technically true, </w:t>
      </w:r>
      <w:r w:rsidRPr="00E62B06">
        <w:rPr>
          <w:rStyle w:val="StyleUnderline"/>
          <w:rFonts w:asciiTheme="majorHAnsi" w:hAnsiTheme="majorHAnsi" w:cstheme="majorHAnsi"/>
        </w:rPr>
        <w:t>yet “u</w:t>
      </w:r>
      <w:r w:rsidRPr="00E62B06">
        <w:rPr>
          <w:rStyle w:val="StyleUnderline"/>
          <w:rFonts w:asciiTheme="majorHAnsi" w:hAnsiTheme="majorHAnsi" w:cstheme="majorHAnsi"/>
          <w:highlight w:val="cyan"/>
        </w:rPr>
        <w:t>ntrained people” would</w:t>
      </w:r>
      <w:r w:rsidRPr="00E62B06">
        <w:rPr>
          <w:rStyle w:val="StyleUnderline"/>
          <w:rFonts w:asciiTheme="majorHAnsi" w:hAnsiTheme="majorHAnsi" w:cstheme="majorHAnsi"/>
        </w:rPr>
        <w:t xml:space="preserve"> nonetheless </w:t>
      </w:r>
      <w:r w:rsidRPr="00E62B06">
        <w:rPr>
          <w:rStyle w:val="StyleUnderline"/>
          <w:rFonts w:asciiTheme="majorHAnsi" w:hAnsiTheme="majorHAnsi" w:cstheme="majorHAnsi"/>
          <w:highlight w:val="cyan"/>
        </w:rPr>
        <w:t>require</w:t>
      </w:r>
      <w:r w:rsidRPr="00E62B06">
        <w:rPr>
          <w:rStyle w:val="StyleUnderline"/>
          <w:rFonts w:asciiTheme="majorHAnsi" w:hAnsiTheme="majorHAnsi" w:cstheme="majorHAnsi"/>
        </w:rPr>
        <w:t xml:space="preserve"> some </w:t>
      </w:r>
      <w:r w:rsidRPr="00E62B06">
        <w:rPr>
          <w:rStyle w:val="StyleUnderline"/>
          <w:rFonts w:asciiTheme="majorHAnsi" w:hAnsiTheme="majorHAnsi" w:cstheme="majorHAnsi"/>
          <w:highlight w:val="cyan"/>
        </w:rPr>
        <w:t>guidance in identifying suitable areas of genetic structures</w:t>
      </w:r>
      <w:r w:rsidRPr="00E62B06">
        <w:rPr>
          <w:rStyle w:val="StyleUnderline"/>
          <w:rFonts w:asciiTheme="majorHAnsi" w:hAnsiTheme="majorHAnsi" w:cstheme="majorHAnsi"/>
        </w:rPr>
        <w:t xml:space="preserve"> to manipulate</w:t>
      </w:r>
      <w:r w:rsidRPr="00E62B06">
        <w:rPr>
          <w:rFonts w:asciiTheme="majorHAnsi" w:hAnsiTheme="majorHAnsi" w:cstheme="majorHAnsi"/>
          <w:sz w:val="10"/>
        </w:rPr>
        <w:t xml:space="preserve">. Moreover, </w:t>
      </w:r>
      <w:r w:rsidRPr="00E62B06">
        <w:rPr>
          <w:rStyle w:val="Emphasis"/>
          <w:rFonts w:asciiTheme="majorHAnsi" w:hAnsiTheme="majorHAnsi" w:cstheme="majorHAnsi"/>
          <w:highlight w:val="cyan"/>
        </w:rPr>
        <w:t xml:space="preserve">CRISPR would only get </w:t>
      </w:r>
      <w:r w:rsidRPr="00E62B06">
        <w:rPr>
          <w:rStyle w:val="Emphasis"/>
          <w:rFonts w:asciiTheme="majorHAnsi" w:hAnsiTheme="majorHAnsi" w:cstheme="majorHAnsi"/>
        </w:rPr>
        <w:t xml:space="preserve">aspiring </w:t>
      </w:r>
      <w:r w:rsidRPr="00E62B06">
        <w:rPr>
          <w:rStyle w:val="Emphasis"/>
          <w:rFonts w:asciiTheme="majorHAnsi" w:hAnsiTheme="majorHAnsi" w:cstheme="majorHAnsi"/>
          <w:highlight w:val="cyan"/>
        </w:rPr>
        <w:t xml:space="preserve">weaponeers so far, with the </w:t>
      </w:r>
      <w:r w:rsidRPr="00E62B06">
        <w:rPr>
          <w:rStyle w:val="Emphasis"/>
          <w:rFonts w:asciiTheme="majorHAnsi" w:hAnsiTheme="majorHAnsi" w:cstheme="majorHAnsi"/>
        </w:rPr>
        <w:t xml:space="preserve">process of </w:t>
      </w:r>
      <w:r w:rsidRPr="00E62B06">
        <w:rPr>
          <w:rStyle w:val="Emphasis"/>
          <w:rFonts w:asciiTheme="majorHAnsi" w:hAnsiTheme="majorHAnsi" w:cstheme="majorHAnsi"/>
          <w:highlight w:val="cyan"/>
        </w:rPr>
        <w:t>culturing, scaling-up and weaponisation still requiring considerable</w:t>
      </w:r>
      <w:r w:rsidRPr="00E62B06">
        <w:rPr>
          <w:rStyle w:val="Emphasis"/>
          <w:rFonts w:asciiTheme="majorHAnsi" w:hAnsiTheme="majorHAnsi" w:cstheme="majorHAnsi"/>
        </w:rPr>
        <w:t xml:space="preserve"> attention and </w:t>
      </w:r>
      <w:r w:rsidRPr="00E62B06">
        <w:rPr>
          <w:rStyle w:val="Emphasis"/>
          <w:rFonts w:asciiTheme="majorHAnsi" w:hAnsiTheme="majorHAnsi" w:cstheme="majorHAnsi"/>
          <w:highlight w:val="cyan"/>
        </w:rPr>
        <w:t>interdisciplinary skills</w:t>
      </w:r>
      <w:r w:rsidRPr="00E62B06">
        <w:rPr>
          <w:rStyle w:val="Emphasis"/>
          <w:rFonts w:asciiTheme="majorHAnsi" w:hAnsiTheme="majorHAnsi" w:cstheme="majorHAnsi"/>
        </w:rPr>
        <w:t xml:space="preserve">, typically </w:t>
      </w:r>
      <w:r w:rsidRPr="00E62B06">
        <w:rPr>
          <w:rStyle w:val="Emphasis"/>
          <w:rFonts w:asciiTheme="majorHAnsi" w:hAnsiTheme="majorHAnsi" w:cstheme="majorHAnsi"/>
          <w:highlight w:val="cyan"/>
        </w:rPr>
        <w:t>generated through “large interdisciplinary teams</w:t>
      </w:r>
      <w:r w:rsidRPr="00E62B06">
        <w:rPr>
          <w:rStyle w:val="Emphasis"/>
          <w:rFonts w:asciiTheme="majorHAnsi" w:hAnsiTheme="majorHAnsi" w:cstheme="majorHAnsi"/>
        </w:rPr>
        <w:t xml:space="preserve"> of scientists, engineers, and technicians</w:t>
      </w:r>
      <w:r w:rsidRPr="00E62B06">
        <w:rPr>
          <w:rFonts w:asciiTheme="majorHAnsi" w:hAnsiTheme="majorHAnsi" w:cstheme="majorHAnsi"/>
          <w:sz w:val="10"/>
        </w:rPr>
        <w:t xml:space="preserve">”,64 </w:t>
      </w:r>
      <w:r w:rsidRPr="00E62B06">
        <w:rPr>
          <w:rStyle w:val="Emphasis"/>
          <w:rFonts w:asciiTheme="majorHAnsi" w:hAnsiTheme="majorHAnsi" w:cstheme="majorHAnsi"/>
        </w:rPr>
        <w:t>in order to be effective</w:t>
      </w:r>
      <w:r w:rsidRPr="00E62B06">
        <w:rPr>
          <w:rFonts w:asciiTheme="majorHAnsi" w:hAnsiTheme="majorHAnsi" w:cstheme="majorHAnsi"/>
          <w:sz w:val="10"/>
        </w:rPr>
        <w:t xml:space="preserve">. Indeed, </w:t>
      </w:r>
      <w:r w:rsidRPr="00E62B06">
        <w:rPr>
          <w:rStyle w:val="StyleUnderline"/>
          <w:rFonts w:asciiTheme="majorHAnsi" w:hAnsiTheme="majorHAnsi" w:cstheme="majorHAnsi"/>
        </w:rPr>
        <w:t>for all the progress in science and technology, biological weapons are still not used, in part, because of the complexity of such weapons</w:t>
      </w:r>
      <w:r w:rsidRPr="00E62B06">
        <w:rPr>
          <w:rFonts w:asciiTheme="majorHAnsi" w:hAnsiTheme="majorHAnsi" w:cstheme="majorHAnsi"/>
          <w:sz w:val="10"/>
        </w:rPr>
        <w:t xml:space="preserve">; and the chemical weapons that are used today are largely the same as the chemical weapons of 100 years ago. As Robinson noted “It remains the case today that, in the design of CBW, increasingly severe technological constraint sets in as the mass-destruction end of the spectrum is approached: </w:t>
      </w:r>
      <w:r w:rsidRPr="00E62B06">
        <w:rPr>
          <w:rStyle w:val="StyleUnderline"/>
          <w:rFonts w:asciiTheme="majorHAnsi" w:hAnsiTheme="majorHAnsi" w:cstheme="majorHAnsi"/>
        </w:rPr>
        <w:t>the greater and more assured the area-effectiveness sought for the weapon, the greater the practical difficulties of achieving</w:t>
      </w:r>
      <w:r w:rsidRPr="00E62B06">
        <w:rPr>
          <w:rFonts w:asciiTheme="majorHAnsi" w:hAnsiTheme="majorHAnsi" w:cstheme="majorHAnsi"/>
          <w:sz w:val="10"/>
        </w:rPr>
        <w:t xml:space="preserve"> it”.65fv</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Hezbollah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Hezbollah threat --- their scenario is right-wing fear mongering and not based on credible journalism</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Sharmine </w:t>
      </w:r>
      <w:r w:rsidRPr="00E62B06">
        <w:rPr>
          <w:rStyle w:val="Style13ptBold"/>
          <w:rFonts w:asciiTheme="majorHAnsi" w:hAnsiTheme="majorHAnsi" w:cstheme="majorHAnsi"/>
        </w:rPr>
        <w:t>Narwani</w:t>
      </w:r>
      <w:r w:rsidRPr="00E62B06">
        <w:rPr>
          <w:rFonts w:asciiTheme="majorHAnsi" w:hAnsiTheme="majorHAnsi" w:cstheme="majorHAnsi"/>
        </w:rPr>
        <w:t>, commentator and analyst of Mideast geopolitics, 11-3-</w:t>
      </w:r>
      <w:r w:rsidRPr="00E62B06">
        <w:rPr>
          <w:rStyle w:val="Style13ptBold"/>
          <w:rFonts w:asciiTheme="majorHAnsi" w:hAnsiTheme="majorHAnsi" w:cstheme="majorHAnsi"/>
        </w:rPr>
        <w:t>2017</w:t>
      </w:r>
      <w:r w:rsidRPr="00E62B06">
        <w:rPr>
          <w:rFonts w:asciiTheme="majorHAnsi" w:hAnsiTheme="majorHAnsi" w:cstheme="majorHAnsi"/>
        </w:rPr>
        <w:t>, "Hezbollah is Not a Threat to America," American Conservative, http://www.theamericanconservative.com/articles/hezbollah-is-not-a-threat-to-america/</w:t>
      </w:r>
    </w:p>
    <w:p w:rsidR="00227C96" w:rsidRPr="00E62B06" w:rsidRDefault="00227C96" w:rsidP="00227C96">
      <w:pPr>
        <w:rPr>
          <w:rFonts w:asciiTheme="majorHAnsi" w:hAnsiTheme="majorHAnsi" w:cstheme="majorHAnsi"/>
          <w:sz w:val="14"/>
        </w:rPr>
      </w:pPr>
      <w:r w:rsidRPr="00E62B06">
        <w:rPr>
          <w:rStyle w:val="StyleUnderline"/>
          <w:rFonts w:asciiTheme="majorHAnsi" w:hAnsiTheme="majorHAnsi" w:cstheme="majorHAnsi"/>
          <w:highlight w:val="cyan"/>
        </w:rPr>
        <w:t>The Trump administration is</w:t>
      </w:r>
      <w:r w:rsidRPr="00E62B06">
        <w:rPr>
          <w:rFonts w:asciiTheme="majorHAnsi" w:hAnsiTheme="majorHAnsi" w:cstheme="majorHAnsi"/>
          <w:sz w:val="14"/>
        </w:rPr>
        <w:t xml:space="preserve"> therefore </w:t>
      </w:r>
      <w:r w:rsidRPr="00E62B06">
        <w:rPr>
          <w:rStyle w:val="StyleUnderline"/>
          <w:rFonts w:asciiTheme="majorHAnsi" w:hAnsiTheme="majorHAnsi" w:cstheme="majorHAnsi"/>
          <w:highlight w:val="cyan"/>
        </w:rPr>
        <w:t>moving to</w:t>
      </w:r>
      <w:r w:rsidRPr="00E62B06">
        <w:rPr>
          <w:rFonts w:asciiTheme="majorHAnsi" w:hAnsiTheme="majorHAnsi" w:cstheme="majorHAnsi"/>
          <w:sz w:val="14"/>
        </w:rPr>
        <w:t xml:space="preserve"> hit its regional adversaries on alternative, non-military fronts—mainly, employing the sanctions tool that can cripple economies, besiege communities, and </w:t>
      </w:r>
      <w:r w:rsidRPr="00E62B06">
        <w:rPr>
          <w:rStyle w:val="StyleUnderline"/>
          <w:rFonts w:asciiTheme="majorHAnsi" w:hAnsiTheme="majorHAnsi" w:cstheme="majorHAnsi"/>
          <w:highlight w:val="cyan"/>
        </w:rPr>
        <w:t>stir up public discontent</w:t>
      </w:r>
      <w:r w:rsidRPr="00E62B06">
        <w:rPr>
          <w:rFonts w:asciiTheme="majorHAnsi" w:hAnsiTheme="majorHAnsi" w:cstheme="majorHAnsi"/>
          <w:sz w:val="14"/>
        </w:rPr>
        <w:t xml:space="preserve">. The first step was to decertify the nuclear agreement struck between Iran and the five permanent members of the UN Security Council plus Germany (P5+1), which would open up a pathway to further U.S. sanctions against Iran. The second step is </w:t>
      </w:r>
      <w:r w:rsidRPr="00E62B06">
        <w:rPr>
          <w:rStyle w:val="StyleUnderline"/>
          <w:rFonts w:asciiTheme="majorHAnsi" w:hAnsiTheme="majorHAnsi" w:cstheme="majorHAnsi"/>
          <w:highlight w:val="cyan"/>
        </w:rPr>
        <w:t>to resuscitate the Hezbollah “threat” and isolate the organization</w:t>
      </w:r>
      <w:r w:rsidRPr="00E62B06">
        <w:rPr>
          <w:rFonts w:asciiTheme="majorHAnsi" w:hAnsiTheme="majorHAnsi" w:cstheme="majorHAnsi"/>
          <w:sz w:val="14"/>
        </w:rPr>
        <w:t xml:space="preserve"> using legal maneuvers and financial sanctions—what one pro-U.S. Lebanese Central Bank official calls “the new tools of imperialism.” The U.S. listed Hezbollah as a “terrorist organization” 20 years ago this month. Most other states, as well as the United Nations Security Council, have not. Two weeks ago, at a State Department briefing on the Hezbollah “threat,” National Counterterrorism Center Director Nicholas J. Rasmussen tried to paint a picture of an organization that was directing “terrorism acts worldwide” and posing a threat “to U.S. interests” including “here in the homeland.” “Prior to September 11,” Rasmussen claimed, “I think everybody knows Hezbollah was responsible for the terrorism-related deaths of more U.S. citizens than any other foreign terrorist organization.” This was news indeed. A check with a State Department spokesperson confirmed that the “deaths of more U.S. citizens than any other foreign terrorist organization” claim was in reference to the following incidents: “Hezbollah is responsible for multiple large scale terrorist attacks, including the 1983 suicide truck bombings of the U.S. Embassy and U.S. Marine barracks in Beirut; the 1984 attack on the U.S. Embassy annex in Beirut; and the 1985 hijacking of TWA flight 847, during which U.S. Navy diver Robert Stethem was murdered,” explained the spokesperson in an email. The 1983 attack on the Beirut barracks took the lives of 241 Americans. The 1983 U.S. embassy bombing killed 17 Americans, and the 1984 attack on the relocated embassy facilities killed two Americans. Hezbollah has officially and consistently denied involvement in these suicide bombings and was not even established as an organization until 1985. Some write off this important discrepancy by arguing that the bombings would have been conducted by one of Hezbollah’s “precursor organizations,” albeit without providing evidence to prove the point. The U.S. secretary of defense at the time of the bombings, Caspar Weinberger, told PBS almost two decades later, in 2001: “We still do not have the actual knowledge of who did the bombing of the Marine barracks at the Beirut Airport… and we certainly didn’t then.” What was the U.S. reaction to the Beirut bombings in 1982? Did it retaliate against this phantom Hezbollah or its “precursor” organizations? No. In what was the heaviest shore bombardment by a U.S. naval vessel since the Korean war, the Americans retreating from Lebanon launched 300 missiles inland, killing hundreds of Druze and Shia non-combatants. In their book Best Laid Plans: The Inside Story of America’s War Against Terrorism, David C. Martin and John Walcott write about the incident: In a nine-hour period, the U.S.S. New Jersey fired 288 16-inch rounds, each one weighing as much as a Volkswagen Beetle. In those nine-hours, the ship consumed 40 percent of the 16-inch ammunition available in the entire European theater…in one burst of wretched excess. It wasn’t until 2003 that Hezbollah was officially fingered in the embassy bombing. In a 30-page decision that resulted from a lawsuit filed by the victims’ families, U.S. District Judge Royce C. Lamberth said Hezbollah carried out the attack at the behest of Iran and its Ministry of Information and Security. This was based in part on claims that an alleged Hezbollah bomber who said he was directed “to go forward with attacks” in Lebanon at that time. Critics have called this a “show trial,” comparing it to the 2016 U.S. trial that blamed Iran for the September 11 terrorist attacks, despite the fact that 15 Saudis (and no Iranians) were among the hijackers and the U.S. intelligence community has identified links between Saudi officials and some of the perpetrators. Meanwhile, the Beirut barracks bombing targeted servicemen from the U.S. and France. This was in the context of Israel’s invasion and occupation of Lebanon in 1982. The Israeli military at the time had been heavily armed and outfitted by the United States. The victims were not non-combatants—they were military forces belonging to governments that were perceived by Lebanese as aiding the aggression against sovereign Lebanon. Whatever the case and whomever the perpetrator, you don’t get to call such an action “terrorism.” It’s an irrational American narrative that time and time again confounds the Middle East: If the U.S. kills you, you are collateral damage. But if you shoot back, you are a terrorist. Not Hezbollah “</w:t>
      </w:r>
      <w:r w:rsidRPr="00E62B06">
        <w:rPr>
          <w:rStyle w:val="StyleUnderline"/>
          <w:rFonts w:asciiTheme="majorHAnsi" w:hAnsiTheme="majorHAnsi" w:cstheme="majorHAnsi"/>
          <w:highlight w:val="cyan"/>
        </w:rPr>
        <w:t>It’s not</w:t>
      </w:r>
      <w:r w:rsidRPr="00E62B06">
        <w:rPr>
          <w:rFonts w:asciiTheme="majorHAnsi" w:hAnsiTheme="majorHAnsi" w:cstheme="majorHAnsi"/>
          <w:sz w:val="14"/>
        </w:rPr>
        <w:t xml:space="preserve"> really </w:t>
      </w:r>
      <w:r w:rsidRPr="00E62B06">
        <w:rPr>
          <w:rStyle w:val="StyleUnderline"/>
          <w:rFonts w:asciiTheme="majorHAnsi" w:hAnsiTheme="majorHAnsi" w:cstheme="majorHAnsi"/>
          <w:highlight w:val="cyan"/>
        </w:rPr>
        <w:t>Hezbollah’s m</w:t>
      </w:r>
      <w:r w:rsidRPr="00E62B06">
        <w:rPr>
          <w:rFonts w:asciiTheme="majorHAnsi" w:hAnsiTheme="majorHAnsi" w:cstheme="majorHAnsi"/>
          <w:sz w:val="14"/>
        </w:rPr>
        <w:t xml:space="preserve">odus </w:t>
      </w:r>
      <w:r w:rsidRPr="00E62B06">
        <w:rPr>
          <w:rStyle w:val="StyleUnderline"/>
          <w:rFonts w:asciiTheme="majorHAnsi" w:hAnsiTheme="majorHAnsi" w:cstheme="majorHAnsi"/>
          <w:highlight w:val="cyan"/>
        </w:rPr>
        <w:t>o</w:t>
      </w:r>
      <w:r w:rsidRPr="00E62B06">
        <w:rPr>
          <w:rFonts w:asciiTheme="majorHAnsi" w:hAnsiTheme="majorHAnsi" w:cstheme="majorHAnsi"/>
          <w:sz w:val="14"/>
        </w:rPr>
        <w:t xml:space="preserve">perandi,” mused former UK Ambassador Frances Guy about the massive car bomb that killed former Lebanese Prime Minister Rafiq Hariri along Beirut’s seafront. We were discussing likely perpetrators during my visit to Beirut in 2010, and Guy told me that </w:t>
      </w:r>
      <w:r w:rsidRPr="00E62B06">
        <w:rPr>
          <w:rStyle w:val="StyleUnderline"/>
          <w:rFonts w:asciiTheme="majorHAnsi" w:hAnsiTheme="majorHAnsi" w:cstheme="majorHAnsi"/>
          <w:highlight w:val="cyan"/>
        </w:rPr>
        <w:t>the</w:t>
      </w:r>
      <w:r w:rsidRPr="00E62B06">
        <w:rPr>
          <w:rFonts w:asciiTheme="majorHAnsi" w:hAnsiTheme="majorHAnsi" w:cstheme="majorHAnsi"/>
          <w:sz w:val="14"/>
        </w:rPr>
        <w:t xml:space="preserve"> Lebanese resistance </w:t>
      </w:r>
      <w:r w:rsidRPr="00E62B06">
        <w:rPr>
          <w:rStyle w:val="StyleUnderline"/>
          <w:rFonts w:asciiTheme="majorHAnsi" w:hAnsiTheme="majorHAnsi" w:cstheme="majorHAnsi"/>
          <w:highlight w:val="cyan"/>
        </w:rPr>
        <w:t>group</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doesn’t really “do</w:t>
      </w:r>
      <w:r w:rsidRPr="00E62B06">
        <w:rPr>
          <w:rFonts w:asciiTheme="majorHAnsi" w:hAnsiTheme="majorHAnsi" w:cstheme="majorHAnsi"/>
          <w:sz w:val="14"/>
        </w:rPr>
        <w:t xml:space="preserve">” high-octane car </w:t>
      </w:r>
      <w:r w:rsidRPr="00E62B06">
        <w:rPr>
          <w:rStyle w:val="StyleUnderline"/>
          <w:rFonts w:asciiTheme="majorHAnsi" w:hAnsiTheme="majorHAnsi" w:cstheme="majorHAnsi"/>
          <w:highlight w:val="cyan"/>
        </w:rPr>
        <w:t>bombings</w:t>
      </w:r>
      <w:r w:rsidRPr="00E62B06">
        <w:rPr>
          <w:rFonts w:asciiTheme="majorHAnsi" w:hAnsiTheme="majorHAnsi" w:cstheme="majorHAnsi"/>
          <w:sz w:val="14"/>
        </w:rPr>
        <w:t xml:space="preserve"> in public spaces. Nonetheless, four Hezbollah operatives stand accused of assassinating Hariri by the Special Tribunal for Lebanon (STL), a highly politicized UN investigative body that shifted its focus from one western political adversary to another, until finally settling on Hezbollah. A revealing Wikileaks cable from 2008 shows the STL’s chief investigator begging the U.S. ambassador to Lebanon to provide the names of “leads” to pursue in Syria. “You are the key player,” he implores Ambassador Michele Sison, adding that the U.S. has “a big investment in the Tribunal.” In a rare candid moment during an off-the-record meeting in 2011, another senior British official dropped this bombshell: “The [UN] Tribunal is useful for us to keep the Iranians in line. We don’t have too many tools left to do that.” Shortly after my meeting with Ambassador Guy in 2010, she was raked over the coals for a blog she posted on the passing of Grand Ayatollah Mohammed Hussein Fadlallah—a Lebanese Shia cleric the U.S. has consistently, and incorrectly, called “Hezbollah’s spiritual leader.” She wrote: When you visited him you could be sure of a real debate, a respectful argument and you knew you would leave his presence feeling a better person…The world needs more men like him willing to reach out across faiths, acknowledging the reality of the modern world and daring to confront old constraints. May he rest in peace. Israelis were incensed by Guy’s admiration for the Hezbollah-supporting cleric, and her blog post was scrubbed. But the UK nevertheless sent an official to pay condolences at Fadlallah’s Hassanein mosque, followed by a procession of ambassadors from France, Belgium, Poland, and Denmark. The French and Spanish ambassadors and the UN secretary general sent condolences to Hezbollah too. Foreign Policy magazine published a piece upon Fadlallah’s death, subtitled: “How the United States got Lebanon’s leading Shiite cleric dead wrong—and missed a chance to change the Middle East forever.” That cryptic sentence refers, of course, to the monumentally misguided off-the-books assassination attempt against Ayatollah Fadlallah organized by CIA Director William Casey in the aftermath of the barracks and embassy bombings—despite the fact that the U.S., per Weinberger’s claims, had no clue who did it. According to an interview Casey gave to the Washington Post’s Bob Woodward, the CIA chief arranged for Saudi funding for the covert operation using Lebanese militias to do the dirty work. Fadlallah escaped death, but 80 others died in the southern Beirut suburb that day, including the brother of a young Imad Mughniyeh, who went on to become a leader of Hezbollah’s security operations. He had been only nine years old in July 1972, when the Israelis set off Beirut’s first car bomb near the southern suburb where he lived, killing Palestinian poet Ghassan Kanafani and others. Mughniyeh, you may recall, was himself killed in a car bomb in Damascus in February 2008. In the immediate aftermath of that assassination, U.S. Director of National Intelligence Mike McConnell seemed to misdirect reporters: “There’s some evidence that it may have been internal Hezbollah. It may have been Syria. We don’t know yet, and we’re trying to sort that out.” No, it wasn’t Hezbollah and </w:t>
      </w:r>
      <w:r w:rsidRPr="00E62B06">
        <w:rPr>
          <w:rFonts w:asciiTheme="majorHAnsi" w:hAnsiTheme="majorHAnsi" w:cstheme="majorHAnsi"/>
          <w:sz w:val="14"/>
        </w:rPr>
        <w:lastRenderedPageBreak/>
        <w:t>it wasn’t Syria. Seven years later, a series of orchestrated leaks to Newsweek and the Washington Post revealed that the Mughniyeh car bombing came courtesy of a joint operation by the CIA and Mossad. No Threat to Americans “</w:t>
      </w:r>
      <w:r w:rsidRPr="00E62B06">
        <w:rPr>
          <w:rStyle w:val="Emphasis"/>
          <w:rFonts w:asciiTheme="majorHAnsi" w:hAnsiTheme="majorHAnsi" w:cstheme="majorHAnsi"/>
          <w:highlight w:val="cyan"/>
        </w:rPr>
        <w:t>Hezbollah is not plotting against us</w:t>
      </w:r>
      <w:r w:rsidRPr="00E62B06">
        <w:rPr>
          <w:rFonts w:asciiTheme="majorHAnsi" w:hAnsiTheme="majorHAnsi" w:cstheme="majorHAnsi"/>
          <w:sz w:val="14"/>
        </w:rPr>
        <w:t xml:space="preserve">,” former U.S. Secretary of State John Kerry told a small group of anti-government Syrians on the sidelines of the UN’s General Assembly plenary session a year ago. Kerry’s comments were caught on an audio tape acquired by the New York Times. Asked why the U.S. fights extremist Sunni groups and not Shia ones, he replied: The reason for [airstrikes against the Sunni Extremists] is because they have basically declared war on us, and are plotting against us, and Hezbollah is not plotting against us— </w:t>
      </w:r>
      <w:r w:rsidRPr="00E62B06">
        <w:rPr>
          <w:rStyle w:val="StyleUnderline"/>
          <w:rFonts w:asciiTheme="majorHAnsi" w:hAnsiTheme="majorHAnsi" w:cstheme="majorHAnsi"/>
          <w:highlight w:val="cyan"/>
        </w:rPr>
        <w:t>Hezbollah is exclusively focused on Israel</w:t>
      </w:r>
      <w:r w:rsidRPr="00E62B06">
        <w:rPr>
          <w:rFonts w:asciiTheme="majorHAnsi" w:hAnsiTheme="majorHAnsi" w:cstheme="majorHAnsi"/>
          <w:sz w:val="14"/>
        </w:rPr>
        <w:t xml:space="preserve">, who they’re not attacking now, </w:t>
      </w:r>
      <w:r w:rsidRPr="00E62B06">
        <w:rPr>
          <w:rStyle w:val="StyleUnderline"/>
          <w:rFonts w:asciiTheme="majorHAnsi" w:hAnsiTheme="majorHAnsi" w:cstheme="majorHAnsi"/>
          <w:highlight w:val="cyan"/>
        </w:rPr>
        <w:t>and</w:t>
      </w:r>
      <w:r w:rsidRPr="00E62B06">
        <w:rPr>
          <w:rFonts w:asciiTheme="majorHAnsi" w:hAnsiTheme="majorHAnsi" w:cstheme="majorHAnsi"/>
          <w:sz w:val="14"/>
        </w:rPr>
        <w:t xml:space="preserve"> on </w:t>
      </w:r>
      <w:r w:rsidRPr="00E62B06">
        <w:rPr>
          <w:rStyle w:val="StyleUnderline"/>
          <w:rFonts w:asciiTheme="majorHAnsi" w:hAnsiTheme="majorHAnsi" w:cstheme="majorHAnsi"/>
          <w:highlight w:val="cyan"/>
        </w:rPr>
        <w:t>Syria</w:t>
      </w:r>
      <w:r w:rsidRPr="00E62B06">
        <w:rPr>
          <w:rFonts w:asciiTheme="majorHAnsi" w:hAnsiTheme="majorHAnsi" w:cstheme="majorHAnsi"/>
          <w:sz w:val="14"/>
        </w:rPr>
        <w:t xml:space="preserve">, where they are attacking in support of Assad. Now, a mere year later, Rasmussen wants us to believe: “We in the Intelligence Community do, in fact, see continued activity on behalf of Hezbollah here inside the homeland.” So which is it? Is Hezbollah targeting Americans or not? </w:t>
      </w:r>
      <w:r w:rsidRPr="00E62B06">
        <w:rPr>
          <w:rStyle w:val="StyleUnderline"/>
          <w:rFonts w:asciiTheme="majorHAnsi" w:hAnsiTheme="majorHAnsi" w:cstheme="majorHAnsi"/>
          <w:highlight w:val="cyan"/>
        </w:rPr>
        <w:t>The evidence</w:t>
      </w:r>
      <w:r w:rsidRPr="00E62B06">
        <w:rPr>
          <w:rFonts w:asciiTheme="majorHAnsi" w:hAnsiTheme="majorHAnsi" w:cstheme="majorHAnsi"/>
          <w:sz w:val="14"/>
        </w:rPr>
        <w:t xml:space="preserve"> of this </w:t>
      </w:r>
      <w:r w:rsidRPr="00E62B06">
        <w:rPr>
          <w:rStyle w:val="StyleUnderline"/>
          <w:rFonts w:asciiTheme="majorHAnsi" w:hAnsiTheme="majorHAnsi" w:cstheme="majorHAnsi"/>
          <w:highlight w:val="cyan"/>
        </w:rPr>
        <w:t xml:space="preserve">is </w:t>
      </w:r>
      <w:r w:rsidRPr="00E62B06">
        <w:rPr>
          <w:rStyle w:val="Emphasis"/>
          <w:rFonts w:asciiTheme="majorHAnsi" w:hAnsiTheme="majorHAnsi" w:cstheme="majorHAnsi"/>
          <w:highlight w:val="cyan"/>
        </w:rPr>
        <w:t>extremely slim</w:t>
      </w:r>
      <w:r w:rsidRPr="00E62B06">
        <w:rPr>
          <w:rStyle w:val="StyleUnderline"/>
          <w:rFonts w:asciiTheme="majorHAnsi" w:hAnsiTheme="majorHAnsi" w:cstheme="majorHAnsi"/>
          <w:highlight w:val="cyan"/>
        </w:rPr>
        <w:t xml:space="preserve"> and is peppered with more</w:t>
      </w:r>
      <w:r w:rsidRPr="00E62B06">
        <w:rPr>
          <w:rFonts w:asciiTheme="majorHAnsi" w:hAnsiTheme="majorHAnsi" w:cstheme="majorHAnsi"/>
          <w:sz w:val="14"/>
        </w:rPr>
        <w:t xml:space="preserve"> use of </w:t>
      </w:r>
      <w:r w:rsidRPr="00E62B06">
        <w:rPr>
          <w:rStyle w:val="StyleUnderline"/>
          <w:rFonts w:asciiTheme="majorHAnsi" w:hAnsiTheme="majorHAnsi" w:cstheme="majorHAnsi"/>
          <w:highlight w:val="cyan"/>
        </w:rPr>
        <w:t>qualifying terms</w:t>
      </w:r>
      <w:r w:rsidRPr="00E62B06">
        <w:rPr>
          <w:rFonts w:asciiTheme="majorHAnsi" w:hAnsiTheme="majorHAnsi" w:cstheme="majorHAnsi"/>
          <w:sz w:val="14"/>
        </w:rPr>
        <w:t>—-“allegedly,” “reportedly,” “assessments,” “linkages”—</w:t>
      </w:r>
      <w:r w:rsidRPr="00E62B06">
        <w:rPr>
          <w:rStyle w:val="StyleUnderline"/>
          <w:rFonts w:asciiTheme="majorHAnsi" w:hAnsiTheme="majorHAnsi" w:cstheme="majorHAnsi"/>
          <w:highlight w:val="cyan"/>
        </w:rPr>
        <w:t>than any objective journalist can comfortably swallow. So too are</w:t>
      </w:r>
      <w:r w:rsidRPr="00E62B06">
        <w:rPr>
          <w:rFonts w:asciiTheme="majorHAnsi" w:hAnsiTheme="majorHAnsi" w:cstheme="majorHAnsi"/>
          <w:sz w:val="14"/>
        </w:rPr>
        <w:t xml:space="preserve"> U.S. </w:t>
      </w:r>
      <w:r w:rsidRPr="00E62B06">
        <w:rPr>
          <w:rStyle w:val="StyleUnderline"/>
          <w:rFonts w:asciiTheme="majorHAnsi" w:hAnsiTheme="majorHAnsi" w:cstheme="majorHAnsi"/>
          <w:highlight w:val="cyan"/>
        </w:rPr>
        <w:t>reports of Hezbollah’s “international terrorist activities.”</w:t>
      </w:r>
      <w:r w:rsidRPr="00E62B06">
        <w:rPr>
          <w:rStyle w:val="StyleUnderline"/>
          <w:rFonts w:asciiTheme="majorHAnsi" w:hAnsiTheme="majorHAnsi" w:cstheme="majorHAnsi"/>
        </w:rPr>
        <w:t xml:space="preserve"> </w:t>
      </w:r>
      <w:r w:rsidRPr="00E62B06">
        <w:rPr>
          <w:rFonts w:asciiTheme="majorHAnsi" w:hAnsiTheme="majorHAnsi" w:cstheme="majorHAnsi"/>
          <w:sz w:val="14"/>
        </w:rPr>
        <w:t xml:space="preserve">American investigative reporter Gareth Porter has done deep dives on various allegations of Hezbollah-linked “terrorism” in Argentina, Bulgaria, Washington, DC, India, Saudi Arabia and other places. The State Department lists many of these incidents as evidence of the “global threat” Hezbollah poses, but always, upon further scrutiny, the accusations ring hollow. </w:t>
      </w:r>
      <w:r w:rsidRPr="00E62B06">
        <w:rPr>
          <w:rStyle w:val="StyleUnderline"/>
          <w:rFonts w:asciiTheme="majorHAnsi" w:hAnsiTheme="majorHAnsi" w:cstheme="majorHAnsi"/>
          <w:highlight w:val="cyan"/>
        </w:rPr>
        <w:t>If there was compelling evidence</w:t>
      </w:r>
      <w:r w:rsidRPr="00E62B06">
        <w:rPr>
          <w:rFonts w:asciiTheme="majorHAnsi" w:hAnsiTheme="majorHAnsi" w:cstheme="majorHAnsi"/>
          <w:sz w:val="14"/>
        </w:rPr>
        <w:t xml:space="preserve"> of the Lebanese resistance group’s involvement in all these attacks, then </w:t>
      </w:r>
      <w:r w:rsidRPr="00E62B06">
        <w:rPr>
          <w:rStyle w:val="StyleUnderline"/>
          <w:rFonts w:asciiTheme="majorHAnsi" w:hAnsiTheme="majorHAnsi" w:cstheme="majorHAnsi"/>
          <w:highlight w:val="cyan"/>
        </w:rPr>
        <w:t>why have so few nations clamored onto the Hezbollah-is-a-terrorist-organization bandwagon</w:t>
      </w:r>
      <w:r w:rsidRPr="00E62B06">
        <w:rPr>
          <w:rFonts w:asciiTheme="majorHAnsi" w:hAnsiTheme="majorHAnsi" w:cstheme="majorHAnsi"/>
          <w:sz w:val="14"/>
        </w:rPr>
        <w:t>? Until the conflict in Syria kicked off, it was restricted to a smattering of western states and Israel. But relentless U.S. pressure, and the seismic battle currently underway in the Middle East between pro-U.S. states and pro-Iran states vying for hegemony, have produced a few recent additions.</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Nuke terror</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Terrorists can’t </w:t>
      </w:r>
      <w:r w:rsidRPr="00E62B06">
        <w:rPr>
          <w:rFonts w:asciiTheme="majorHAnsi" w:hAnsiTheme="majorHAnsi" w:cstheme="majorHAnsi"/>
          <w:u w:val="single"/>
        </w:rPr>
        <w:t>acquire uranium</w:t>
      </w:r>
      <w:r w:rsidRPr="00E62B06">
        <w:rPr>
          <w:rFonts w:asciiTheme="majorHAnsi" w:hAnsiTheme="majorHAnsi" w:cstheme="majorHAnsi"/>
        </w:rPr>
        <w:t xml:space="preserve">, lack </w:t>
      </w:r>
      <w:r w:rsidRPr="00E62B06">
        <w:rPr>
          <w:rFonts w:asciiTheme="majorHAnsi" w:hAnsiTheme="majorHAnsi" w:cstheme="majorHAnsi"/>
          <w:u w:val="single"/>
        </w:rPr>
        <w:t>coordination</w:t>
      </w:r>
      <w:r w:rsidRPr="00E62B06">
        <w:rPr>
          <w:rFonts w:asciiTheme="majorHAnsi" w:hAnsiTheme="majorHAnsi" w:cstheme="majorHAnsi"/>
        </w:rPr>
        <w:t xml:space="preserve">, and don’t have the </w:t>
      </w:r>
      <w:r w:rsidRPr="00E62B06">
        <w:rPr>
          <w:rFonts w:asciiTheme="majorHAnsi" w:hAnsiTheme="majorHAnsi" w:cstheme="majorHAnsi"/>
          <w:u w:val="single"/>
        </w:rPr>
        <w:t>expertise</w:t>
      </w:r>
      <w:r w:rsidRPr="00E62B06">
        <w:rPr>
          <w:rFonts w:asciiTheme="majorHAnsi" w:hAnsiTheme="majorHAnsi" w:cstheme="majorHAnsi"/>
        </w:rPr>
        <w:t xml:space="preserve"> to maintain enrichment</w:t>
      </w:r>
    </w:p>
    <w:p w:rsidR="00227C96" w:rsidRPr="00E62B06" w:rsidRDefault="00227C96" w:rsidP="00227C96">
      <w:pPr>
        <w:rPr>
          <w:rFonts w:asciiTheme="majorHAnsi" w:hAnsiTheme="majorHAnsi" w:cstheme="majorHAnsi"/>
          <w:sz w:val="16"/>
          <w:szCs w:val="16"/>
        </w:rPr>
      </w:pPr>
      <w:r w:rsidRPr="00E62B06">
        <w:rPr>
          <w:rStyle w:val="Style13ptBold"/>
          <w:rFonts w:asciiTheme="majorHAnsi" w:hAnsiTheme="majorHAnsi" w:cstheme="majorHAnsi"/>
        </w:rPr>
        <w:t xml:space="preserve">Ward, 18 </w:t>
      </w:r>
      <w:r w:rsidRPr="00E62B06">
        <w:rPr>
          <w:rFonts w:asciiTheme="majorHAnsi" w:hAnsiTheme="majorHAnsi" w:cstheme="majorHAnsi"/>
          <w:sz w:val="16"/>
          <w:szCs w:val="16"/>
        </w:rPr>
        <w:t xml:space="preserve">— Antonia Ward is an analyst on the Defence, Security, and Infrastructure team at RAND Europe. (7-26-18; "Is Nuclear Terrorism Distracting Attention from More Realistic Threats?" </w:t>
      </w:r>
      <w:r w:rsidRPr="00E62B06">
        <w:rPr>
          <w:rFonts w:asciiTheme="majorHAnsi" w:hAnsiTheme="majorHAnsi" w:cstheme="majorHAnsi"/>
          <w:i/>
          <w:iCs/>
          <w:sz w:val="16"/>
          <w:szCs w:val="16"/>
        </w:rPr>
        <w:t>RAND</w:t>
      </w:r>
      <w:r w:rsidRPr="00E62B06">
        <w:rPr>
          <w:rFonts w:asciiTheme="majorHAnsi" w:hAnsiTheme="majorHAnsi" w:cstheme="majorHAnsi"/>
          <w:sz w:val="16"/>
          <w:szCs w:val="16"/>
        </w:rPr>
        <w:t>; https://www.rand.org/blog/2018/07/is-the-threat-of-nuclear-terrorism-distracting-attention.html; //GrRv)</w:t>
      </w:r>
    </w:p>
    <w:p w:rsidR="00227C96" w:rsidRPr="00E62B06" w:rsidRDefault="00227C96" w:rsidP="00227C96">
      <w:pPr>
        <w:rPr>
          <w:rFonts w:asciiTheme="majorHAnsi" w:hAnsiTheme="majorHAnsi" w:cstheme="majorHAnsi"/>
          <w:sz w:val="14"/>
        </w:rPr>
      </w:pPr>
      <w:r w:rsidRPr="00E62B06">
        <w:rPr>
          <w:rFonts w:asciiTheme="majorHAnsi" w:hAnsiTheme="majorHAnsi" w:cstheme="majorHAnsi"/>
          <w:sz w:val="14"/>
        </w:rPr>
        <w:t xml:space="preserve">Despite Obama's remarks in 2016 and these two incidents, </w:t>
      </w:r>
      <w:r w:rsidRPr="00E62B06">
        <w:rPr>
          <w:rStyle w:val="StyleUnderline"/>
          <w:rFonts w:asciiTheme="majorHAnsi" w:hAnsiTheme="majorHAnsi" w:cstheme="majorHAnsi"/>
          <w:highlight w:val="cyan"/>
        </w:rPr>
        <w:t>experts</w:t>
      </w:r>
      <w:r w:rsidRPr="00E62B06">
        <w:rPr>
          <w:rStyle w:val="StyleUnderline"/>
          <w:rFonts w:asciiTheme="majorHAnsi" w:hAnsiTheme="majorHAnsi" w:cstheme="majorHAnsi"/>
        </w:rPr>
        <w:t xml:space="preserve"> and officials </w:t>
      </w:r>
      <w:r w:rsidRPr="00E62B06">
        <w:rPr>
          <w:rStyle w:val="StyleUnderline"/>
          <w:rFonts w:asciiTheme="majorHAnsi" w:hAnsiTheme="majorHAnsi" w:cstheme="majorHAnsi"/>
          <w:highlight w:val="cyan"/>
        </w:rPr>
        <w:t xml:space="preserve">contest the </w:t>
      </w:r>
      <w:r w:rsidRPr="00E62B06">
        <w:rPr>
          <w:rStyle w:val="Emphasis"/>
          <w:rFonts w:asciiTheme="majorHAnsi" w:hAnsiTheme="majorHAnsi" w:cstheme="majorHAnsi"/>
          <w:highlight w:val="cyan"/>
        </w:rPr>
        <w:t>viability</w:t>
      </w:r>
      <w:r w:rsidRPr="00E62B06">
        <w:rPr>
          <w:rStyle w:val="StyleUnderline"/>
          <w:rFonts w:asciiTheme="majorHAnsi" w:hAnsiTheme="majorHAnsi" w:cstheme="majorHAnsi"/>
          <w:highlight w:val="cyan"/>
        </w:rPr>
        <w:t xml:space="preserve"> of the </w:t>
      </w:r>
      <w:r w:rsidRPr="00E62B06">
        <w:rPr>
          <w:rStyle w:val="Emphasis"/>
          <w:rFonts w:asciiTheme="majorHAnsi" w:hAnsiTheme="majorHAnsi" w:cstheme="majorHAnsi"/>
          <w:highlight w:val="cyan"/>
        </w:rPr>
        <w:t>nuclear terror</w:t>
      </w:r>
      <w:r w:rsidRPr="00E62B06">
        <w:rPr>
          <w:rStyle w:val="Emphasis"/>
          <w:rFonts w:asciiTheme="majorHAnsi" w:hAnsiTheme="majorHAnsi" w:cstheme="majorHAnsi"/>
        </w:rPr>
        <w:t xml:space="preserve">ism </w:t>
      </w:r>
      <w:r w:rsidRPr="00E62B06">
        <w:rPr>
          <w:rStyle w:val="Emphasis"/>
          <w:rFonts w:asciiTheme="majorHAnsi" w:hAnsiTheme="majorHAnsi" w:cstheme="majorHAnsi"/>
          <w:highlight w:val="cyan"/>
        </w:rPr>
        <w:t>threat</w:t>
      </w:r>
      <w:r w:rsidRPr="00E62B06">
        <w:rPr>
          <w:rStyle w:val="StyleUnderline"/>
          <w:rFonts w:asciiTheme="majorHAnsi" w:hAnsiTheme="majorHAnsi" w:cstheme="majorHAnsi"/>
        </w:rPr>
        <w:t>.</w:t>
      </w:r>
      <w:r w:rsidRPr="00E62B06">
        <w:rPr>
          <w:rFonts w:asciiTheme="majorHAnsi" w:hAnsiTheme="majorHAnsi" w:cstheme="majorHAnsi"/>
          <w:sz w:val="14"/>
        </w:rPr>
        <w:t xml:space="preserve"> Dr B</w:t>
      </w:r>
      <w:r w:rsidRPr="00E62B06">
        <w:rPr>
          <w:rStyle w:val="StyleUnderline"/>
          <w:rFonts w:asciiTheme="majorHAnsi" w:hAnsiTheme="majorHAnsi" w:cstheme="majorHAnsi"/>
        </w:rPr>
        <w:t>eyza Unal, a research fellow in nuclear policy</w:t>
      </w:r>
      <w:r w:rsidRPr="00E62B06">
        <w:rPr>
          <w:rFonts w:asciiTheme="majorHAnsi" w:hAnsiTheme="majorHAnsi" w:cstheme="majorHAnsi"/>
          <w:sz w:val="14"/>
        </w:rPr>
        <w:t xml:space="preserve"> at think tank Chatham House, argued </w:t>
      </w:r>
      <w:r w:rsidRPr="00E62B06">
        <w:rPr>
          <w:rStyle w:val="StyleUnderline"/>
          <w:rFonts w:asciiTheme="majorHAnsi" w:hAnsiTheme="majorHAnsi" w:cstheme="majorHAnsi"/>
          <w:highlight w:val="cyan"/>
        </w:rPr>
        <w:t xml:space="preserve">there is </w:t>
      </w:r>
      <w:r w:rsidRPr="00E62B06">
        <w:rPr>
          <w:rStyle w:val="StyleUnderline"/>
          <w:rFonts w:asciiTheme="majorHAnsi" w:hAnsiTheme="majorHAnsi" w:cstheme="majorHAnsi"/>
        </w:rPr>
        <w:t xml:space="preserve">currently </w:t>
      </w:r>
      <w:r w:rsidRPr="00E62B06">
        <w:rPr>
          <w:rStyle w:val="Emphasis"/>
          <w:rFonts w:asciiTheme="majorHAnsi" w:hAnsiTheme="majorHAnsi" w:cstheme="majorHAnsi"/>
          <w:highlight w:val="cyan"/>
        </w:rPr>
        <w:t>no evidence</w:t>
      </w:r>
      <w:r w:rsidRPr="00E62B06">
        <w:rPr>
          <w:rStyle w:val="StyleUnderline"/>
          <w:rFonts w:asciiTheme="majorHAnsi" w:hAnsiTheme="majorHAnsi" w:cstheme="majorHAnsi"/>
        </w:rPr>
        <w:t xml:space="preserve"> that </w:t>
      </w:r>
      <w:r w:rsidRPr="00E62B06">
        <w:rPr>
          <w:rStyle w:val="StyleUnderline"/>
          <w:rFonts w:asciiTheme="majorHAnsi" w:hAnsiTheme="majorHAnsi" w:cstheme="majorHAnsi"/>
          <w:highlight w:val="cyan"/>
        </w:rPr>
        <w:t>terrorist groups could build a nuclear weapon</w:t>
      </w:r>
      <w:r w:rsidRPr="00E62B06">
        <w:rPr>
          <w:rFonts w:asciiTheme="majorHAnsi" w:hAnsiTheme="majorHAnsi" w:cstheme="majorHAnsi"/>
          <w:sz w:val="14"/>
        </w:rPr>
        <w:t xml:space="preserve">. Similarly, a report by the Council on Foreign Relations in 2006 emphasized how </w:t>
      </w:r>
      <w:r w:rsidRPr="00E62B06">
        <w:rPr>
          <w:rStyle w:val="StyleUnderline"/>
          <w:rFonts w:asciiTheme="majorHAnsi" w:hAnsiTheme="majorHAnsi" w:cstheme="majorHAnsi"/>
        </w:rPr>
        <w:t xml:space="preserve">building a nuclear bomb is a difficult task for </w:t>
      </w:r>
      <w:r w:rsidRPr="00E62B06">
        <w:rPr>
          <w:rStyle w:val="Emphasis"/>
          <w:rFonts w:asciiTheme="majorHAnsi" w:hAnsiTheme="majorHAnsi" w:cstheme="majorHAnsi"/>
        </w:rPr>
        <w:t>states</w:t>
      </w:r>
      <w:r w:rsidRPr="00E62B06">
        <w:rPr>
          <w:rStyle w:val="StyleUnderline"/>
          <w:rFonts w:asciiTheme="majorHAnsi" w:hAnsiTheme="majorHAnsi" w:cstheme="majorHAnsi"/>
        </w:rPr>
        <w:t xml:space="preserve">, let alone </w:t>
      </w:r>
      <w:r w:rsidRPr="00E62B06">
        <w:rPr>
          <w:rStyle w:val="Emphasis"/>
          <w:rFonts w:asciiTheme="majorHAnsi" w:hAnsiTheme="majorHAnsi" w:cstheme="majorHAnsi"/>
        </w:rPr>
        <w:t>terrorists</w:t>
      </w:r>
      <w:r w:rsidRPr="00E62B06">
        <w:rPr>
          <w:rFonts w:asciiTheme="majorHAnsi" w:hAnsiTheme="majorHAnsi" w:cstheme="majorHAnsi"/>
          <w:sz w:val="14"/>
        </w:rPr>
        <w:t xml:space="preserve">. This is </w:t>
      </w:r>
      <w:r w:rsidRPr="00E62B06">
        <w:rPr>
          <w:rStyle w:val="StyleUnderline"/>
          <w:rFonts w:asciiTheme="majorHAnsi" w:hAnsiTheme="majorHAnsi" w:cstheme="majorHAnsi"/>
          <w:highlight w:val="cyan"/>
        </w:rPr>
        <w:t xml:space="preserve">because of the issues involved in </w:t>
      </w:r>
      <w:r w:rsidRPr="00E62B06">
        <w:rPr>
          <w:rStyle w:val="Emphasis"/>
          <w:rFonts w:asciiTheme="majorHAnsi" w:hAnsiTheme="majorHAnsi" w:cstheme="majorHAnsi"/>
          <w:highlight w:val="cyan"/>
        </w:rPr>
        <w:t>accessing uranium</w:t>
      </w:r>
      <w:r w:rsidRPr="00E62B06">
        <w:rPr>
          <w:rStyle w:val="StyleUnderline"/>
          <w:rFonts w:asciiTheme="majorHAnsi" w:hAnsiTheme="majorHAnsi" w:cstheme="majorHAnsi"/>
          <w:highlight w:val="cyan"/>
        </w:rPr>
        <w:t xml:space="preserve"> and</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creating</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highlight w:val="cyan"/>
        </w:rPr>
        <w:t>maintaining</w:t>
      </w:r>
      <w:r w:rsidRPr="00E62B06">
        <w:rPr>
          <w:rStyle w:val="StyleUnderline"/>
          <w:rFonts w:asciiTheme="majorHAnsi" w:hAnsiTheme="majorHAnsi" w:cstheme="majorHAnsi"/>
          <w:highlight w:val="cyan"/>
        </w:rPr>
        <w:t xml:space="preserve"> it at the </w:t>
      </w:r>
      <w:r w:rsidRPr="00E62B06">
        <w:rPr>
          <w:rStyle w:val="Emphasis"/>
          <w:rFonts w:asciiTheme="majorHAnsi" w:hAnsiTheme="majorHAnsi" w:cstheme="majorHAnsi"/>
          <w:highlight w:val="cyan"/>
        </w:rPr>
        <w:t>correct grade</w:t>
      </w:r>
      <w:r w:rsidRPr="00E62B06">
        <w:rPr>
          <w:rFonts w:asciiTheme="majorHAnsi" w:hAnsiTheme="majorHAnsi" w:cstheme="majorHAnsi"/>
          <w:sz w:val="14"/>
        </w:rPr>
        <w:t xml:space="preserve"> (enriched uranium).</w:t>
      </w:r>
    </w:p>
    <w:p w:rsidR="00227C96" w:rsidRPr="00E62B06" w:rsidRDefault="00227C96" w:rsidP="00227C96">
      <w:pPr>
        <w:rPr>
          <w:rFonts w:asciiTheme="majorHAnsi" w:hAnsiTheme="majorHAnsi" w:cstheme="majorHAnsi"/>
          <w:sz w:val="14"/>
        </w:rPr>
      </w:pPr>
      <w:r w:rsidRPr="00E62B06">
        <w:rPr>
          <w:rFonts w:asciiTheme="majorHAnsi" w:hAnsiTheme="majorHAnsi" w:cstheme="majorHAnsi"/>
          <w:sz w:val="14"/>
        </w:rPr>
        <w:t xml:space="preserve">While nuclear terrorism is a concern, </w:t>
      </w:r>
      <w:r w:rsidRPr="00E62B06">
        <w:rPr>
          <w:rStyle w:val="StyleUnderline"/>
          <w:rFonts w:asciiTheme="majorHAnsi" w:hAnsiTheme="majorHAnsi" w:cstheme="majorHAnsi"/>
        </w:rPr>
        <w:t xml:space="preserve">the majority of terrorist attacks are conducted with </w:t>
      </w:r>
      <w:r w:rsidRPr="00E62B06">
        <w:rPr>
          <w:rStyle w:val="Emphasis"/>
          <w:rFonts w:asciiTheme="majorHAnsi" w:hAnsiTheme="majorHAnsi" w:cstheme="majorHAnsi"/>
        </w:rPr>
        <w:t>conventional explosives</w:t>
      </w:r>
      <w:r w:rsidRPr="00E62B06">
        <w:rPr>
          <w:rFonts w:asciiTheme="majorHAnsi" w:hAnsiTheme="majorHAnsi" w:cstheme="majorHAnsi"/>
          <w:sz w:val="14"/>
        </w:rPr>
        <w:t>.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highlight w:val="cyan"/>
        </w:rPr>
        <w:t>A nuclear terrorist attack</w:t>
      </w:r>
      <w:r w:rsidRPr="00E62B06">
        <w:rPr>
          <w:rFonts w:asciiTheme="majorHAnsi" w:hAnsiTheme="majorHAnsi" w:cstheme="majorHAnsi"/>
          <w:sz w:val="14"/>
        </w:rPr>
        <w:t xml:space="preserve"> would have grave consequences, but it </w:t>
      </w:r>
      <w:r w:rsidRPr="00E62B06">
        <w:rPr>
          <w:rStyle w:val="StyleUnderline"/>
          <w:rFonts w:asciiTheme="majorHAnsi" w:hAnsiTheme="majorHAnsi" w:cstheme="majorHAnsi"/>
          <w:highlight w:val="cyan"/>
        </w:rPr>
        <w:t xml:space="preserve">is currently </w:t>
      </w:r>
      <w:r w:rsidRPr="00E62B06">
        <w:rPr>
          <w:rStyle w:val="Emphasis"/>
          <w:rFonts w:asciiTheme="majorHAnsi" w:hAnsiTheme="majorHAnsi" w:cstheme="majorHAnsi"/>
          <w:highlight w:val="cyan"/>
        </w:rPr>
        <w:t xml:space="preserve">not a </w:t>
      </w:r>
      <w:r w:rsidRPr="00E62B06">
        <w:rPr>
          <w:rStyle w:val="Emphasis"/>
          <w:rFonts w:asciiTheme="majorHAnsi" w:hAnsiTheme="majorHAnsi" w:cstheme="majorHAnsi"/>
        </w:rPr>
        <w:t xml:space="preserve">realistic or viable </w:t>
      </w:r>
      <w:r w:rsidRPr="00E62B06">
        <w:rPr>
          <w:rStyle w:val="Emphasis"/>
          <w:rFonts w:asciiTheme="majorHAnsi" w:hAnsiTheme="majorHAnsi" w:cstheme="majorHAnsi"/>
          <w:highlight w:val="cyan"/>
        </w:rPr>
        <w:t xml:space="preserve">threat </w:t>
      </w:r>
      <w:r w:rsidRPr="00E62B06">
        <w:rPr>
          <w:rStyle w:val="StyleUnderline"/>
          <w:rFonts w:asciiTheme="majorHAnsi" w:hAnsiTheme="majorHAnsi" w:cstheme="majorHAnsi"/>
          <w:highlight w:val="cyan"/>
        </w:rPr>
        <w:t>given that it would require</w:t>
      </w:r>
      <w:r w:rsidRPr="00E62B06">
        <w:rPr>
          <w:rStyle w:val="StyleUnderline"/>
          <w:rFonts w:asciiTheme="majorHAnsi" w:hAnsiTheme="majorHAnsi" w:cstheme="majorHAnsi"/>
        </w:rPr>
        <w:t xml:space="preserve"> a level of </w:t>
      </w:r>
      <w:r w:rsidRPr="00E62B06">
        <w:rPr>
          <w:rStyle w:val="Emphasis"/>
          <w:rFonts w:asciiTheme="majorHAnsi" w:hAnsiTheme="majorHAnsi" w:cstheme="majorHAnsi"/>
          <w:highlight w:val="cyan"/>
        </w:rPr>
        <w:t>sophistication</w:t>
      </w:r>
      <w:r w:rsidRPr="00E62B06">
        <w:rPr>
          <w:rStyle w:val="StyleUnderline"/>
          <w:rFonts w:asciiTheme="majorHAnsi" w:hAnsiTheme="majorHAnsi" w:cstheme="majorHAnsi"/>
        </w:rPr>
        <w:t xml:space="preserve"> from terrorists </w:t>
      </w:r>
      <w:r w:rsidRPr="00E62B06">
        <w:rPr>
          <w:rStyle w:val="StyleUnderline"/>
          <w:rFonts w:asciiTheme="majorHAnsi" w:hAnsiTheme="majorHAnsi" w:cstheme="majorHAnsi"/>
          <w:highlight w:val="cyan"/>
        </w:rPr>
        <w:t xml:space="preserve">that has </w:t>
      </w:r>
      <w:r w:rsidRPr="00E62B06">
        <w:rPr>
          <w:rStyle w:val="Emphasis"/>
          <w:rFonts w:asciiTheme="majorHAnsi" w:hAnsiTheme="majorHAnsi" w:cstheme="majorHAnsi"/>
          <w:highlight w:val="cyan"/>
        </w:rPr>
        <w:t>not yet been witnessed</w:t>
      </w:r>
      <w:r w:rsidRPr="00E62B06">
        <w:rPr>
          <w:rFonts w:asciiTheme="majorHAnsi" w:hAnsiTheme="majorHAnsi" w:cstheme="majorHAnsi"/>
          <w:sz w:val="14"/>
        </w:rPr>
        <w:t xml:space="preserve">. The recent focus of terrorist groups has been on simplistic strikes, such as knife and vehicular attacks. If countries are concerned about nuclear terrorism, the best way to mitigate this risk could be to tighten security at civilian and government nuclear sites. But </w:t>
      </w:r>
      <w:r w:rsidRPr="00E62B06">
        <w:rPr>
          <w:rStyle w:val="StyleUnderline"/>
          <w:rFonts w:asciiTheme="majorHAnsi" w:hAnsiTheme="majorHAnsi" w:cstheme="majorHAnsi"/>
        </w:rPr>
        <w:t>governments would be better off focusing their efforts on combatting the spread and use of conventional weapons.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The risk of nuclear terror is one in 3 billion</w:t>
      </w:r>
    </w:p>
    <w:p w:rsidR="00227C96" w:rsidRPr="00E62B06" w:rsidRDefault="00227C96" w:rsidP="00227C96">
      <w:pPr>
        <w:rPr>
          <w:rFonts w:asciiTheme="majorHAnsi" w:hAnsiTheme="majorHAnsi" w:cstheme="majorHAnsi"/>
          <w:sz w:val="14"/>
        </w:rPr>
      </w:pPr>
      <w:r w:rsidRPr="00E62B06">
        <w:rPr>
          <w:rFonts w:asciiTheme="majorHAnsi" w:hAnsiTheme="majorHAnsi" w:cstheme="majorHAnsi"/>
          <w:b/>
        </w:rPr>
        <w:t>Mueller 10</w:t>
      </w:r>
      <w:r w:rsidRPr="00E62B06">
        <w:rPr>
          <w:rFonts w:asciiTheme="majorHAnsi" w:hAnsiTheme="majorHAnsi" w:cstheme="majorHAnsi"/>
          <w:b/>
          <w:sz w:val="14"/>
        </w:rPr>
        <w:t xml:space="preserve"> </w:t>
      </w:r>
      <w:r w:rsidRPr="00E62B06">
        <w:rPr>
          <w:rFonts w:asciiTheme="majorHAnsi" w:hAnsiTheme="majorHAnsi" w:cstheme="majorHAnsi"/>
          <w:sz w:val="14"/>
        </w:rPr>
        <w:t>(John, professor of political science at Ohio State, Calming Our Nuclear Jitters, Issues in Science and Technology, Winter, http://www.issues.org/26.2/mueller.html)</w:t>
      </w:r>
    </w:p>
    <w:p w:rsidR="00227C96" w:rsidRPr="00E62B06" w:rsidRDefault="00227C96" w:rsidP="00227C96">
      <w:pPr>
        <w:rPr>
          <w:rFonts w:asciiTheme="majorHAnsi" w:hAnsiTheme="majorHAnsi" w:cstheme="majorHAnsi"/>
          <w:sz w:val="14"/>
        </w:rPr>
      </w:pPr>
      <w:r w:rsidRPr="00E62B06">
        <w:rPr>
          <w:rStyle w:val="StyleUnderline"/>
          <w:rFonts w:asciiTheme="majorHAnsi" w:hAnsiTheme="majorHAnsi" w:cstheme="majorHAnsi"/>
        </w:rPr>
        <w:t>Politicians of all stripes preach to an anxious</w:t>
      </w:r>
      <w:r w:rsidRPr="00E62B06">
        <w:rPr>
          <w:rFonts w:asciiTheme="majorHAnsi" w:hAnsiTheme="majorHAnsi" w:cstheme="majorHAnsi"/>
          <w:sz w:val="14"/>
        </w:rPr>
        <w:t xml:space="preserve">, appreciative, and very numerous </w:t>
      </w:r>
      <w:r w:rsidRPr="00E62B06">
        <w:rPr>
          <w:rStyle w:val="StyleUnderline"/>
          <w:rFonts w:asciiTheme="majorHAnsi" w:hAnsiTheme="majorHAnsi" w:cstheme="majorHAnsi"/>
        </w:rPr>
        <w:t>choir when they, like</w:t>
      </w:r>
      <w:r w:rsidRPr="00E62B06">
        <w:rPr>
          <w:rFonts w:asciiTheme="majorHAnsi" w:hAnsiTheme="majorHAnsi" w:cstheme="majorHAnsi"/>
          <w:sz w:val="14"/>
        </w:rPr>
        <w:t xml:space="preserve"> President </w:t>
      </w:r>
      <w:r w:rsidRPr="00E62B06">
        <w:rPr>
          <w:rStyle w:val="StyleUnderline"/>
          <w:rFonts w:asciiTheme="majorHAnsi" w:hAnsiTheme="majorHAnsi" w:cstheme="majorHAnsi"/>
        </w:rPr>
        <w:t xml:space="preserve">Obama, proclaim </w:t>
      </w:r>
      <w:r w:rsidRPr="00E62B06">
        <w:rPr>
          <w:rStyle w:val="StyleUnderline"/>
          <w:rFonts w:asciiTheme="majorHAnsi" w:hAnsiTheme="majorHAnsi" w:cstheme="majorHAnsi"/>
          <w:highlight w:val="cyan"/>
        </w:rPr>
        <w:t>atomic terrorism</w:t>
      </w:r>
      <w:r w:rsidRPr="00E62B06">
        <w:rPr>
          <w:rFonts w:asciiTheme="majorHAnsi" w:hAnsiTheme="majorHAnsi" w:cstheme="majorHAnsi"/>
          <w:sz w:val="14"/>
        </w:rPr>
        <w:t xml:space="preserve"> to be “</w:t>
      </w:r>
      <w:r w:rsidRPr="00E62B06">
        <w:rPr>
          <w:rStyle w:val="StyleUnderline"/>
          <w:rFonts w:asciiTheme="majorHAnsi" w:hAnsiTheme="majorHAnsi" w:cstheme="majorHAnsi"/>
        </w:rPr>
        <w:t>the most immediate</w:t>
      </w:r>
      <w:r w:rsidRPr="00E62B06">
        <w:rPr>
          <w:rFonts w:asciiTheme="majorHAnsi" w:hAnsiTheme="majorHAnsi" w:cstheme="majorHAnsi"/>
          <w:sz w:val="14"/>
        </w:rPr>
        <w:t xml:space="preserve"> and extreme </w:t>
      </w:r>
      <w:r w:rsidRPr="00E62B06">
        <w:rPr>
          <w:rStyle w:val="StyleUnderline"/>
          <w:rFonts w:asciiTheme="majorHAnsi" w:hAnsiTheme="majorHAnsi" w:cstheme="majorHAnsi"/>
        </w:rPr>
        <w:t>threat</w:t>
      </w:r>
      <w:r w:rsidRPr="00E62B06">
        <w:rPr>
          <w:rFonts w:asciiTheme="majorHAnsi" w:hAnsiTheme="majorHAnsi" w:cstheme="majorHAnsi"/>
          <w:sz w:val="14"/>
        </w:rPr>
        <w:t xml:space="preserve"> to global security.” It is the problem that, according to Defense Secretary Robert Gates, currently keeps every senior leader awake at night. </w:t>
      </w:r>
      <w:r w:rsidRPr="00E62B06">
        <w:rPr>
          <w:rStyle w:val="StyleUnderline"/>
          <w:rFonts w:asciiTheme="majorHAnsi" w:hAnsiTheme="majorHAnsi" w:cstheme="majorHAnsi"/>
        </w:rPr>
        <w:t xml:space="preserve">This </w:t>
      </w:r>
      <w:r w:rsidRPr="00E62B06">
        <w:rPr>
          <w:rStyle w:val="StyleUnderline"/>
          <w:rFonts w:asciiTheme="majorHAnsi" w:hAnsiTheme="majorHAnsi" w:cstheme="majorHAnsi"/>
          <w:highlight w:val="cyan"/>
        </w:rPr>
        <w:t>is hardly a new anxiety</w:t>
      </w:r>
      <w:r w:rsidRPr="00E62B06">
        <w:rPr>
          <w:rFonts w:asciiTheme="majorHAnsi" w:hAnsiTheme="majorHAnsi" w:cstheme="majorHAnsi"/>
          <w:sz w:val="14"/>
        </w:rPr>
        <w:t xml:space="preserve">. In 1946, atomic bomb maker J. Robert </w:t>
      </w:r>
      <w:r w:rsidRPr="00E62B06">
        <w:rPr>
          <w:rStyle w:val="StyleUnderline"/>
          <w:rFonts w:asciiTheme="majorHAnsi" w:hAnsiTheme="majorHAnsi" w:cstheme="majorHAnsi"/>
        </w:rPr>
        <w:t>Oppenheimer</w:t>
      </w:r>
      <w:r w:rsidRPr="00E62B06">
        <w:rPr>
          <w:rFonts w:asciiTheme="majorHAnsi" w:hAnsiTheme="majorHAnsi" w:cstheme="majorHAnsi"/>
          <w:sz w:val="14"/>
        </w:rPr>
        <w:t xml:space="preserve"> ominously </w:t>
      </w:r>
      <w:r w:rsidRPr="00E62B06">
        <w:rPr>
          <w:rStyle w:val="StyleUnderline"/>
          <w:rFonts w:asciiTheme="majorHAnsi" w:hAnsiTheme="majorHAnsi" w:cstheme="majorHAnsi"/>
        </w:rPr>
        <w:t>warned that</w:t>
      </w:r>
      <w:r w:rsidRPr="00E62B06">
        <w:rPr>
          <w:rFonts w:asciiTheme="majorHAnsi" w:hAnsiTheme="majorHAnsi" w:cstheme="majorHAnsi"/>
          <w:sz w:val="14"/>
        </w:rPr>
        <w:t xml:space="preserve"> if three or four men could smuggle in units for </w:t>
      </w:r>
      <w:r w:rsidRPr="00E62B06">
        <w:rPr>
          <w:rStyle w:val="StyleUnderline"/>
          <w:rFonts w:asciiTheme="majorHAnsi" w:hAnsiTheme="majorHAnsi" w:cstheme="majorHAnsi"/>
        </w:rPr>
        <w:t>an atomic bomb</w:t>
      </w:r>
      <w:r w:rsidRPr="00E62B06">
        <w:rPr>
          <w:rFonts w:asciiTheme="majorHAnsi" w:hAnsiTheme="majorHAnsi" w:cstheme="majorHAnsi"/>
          <w:sz w:val="14"/>
        </w:rPr>
        <w:t xml:space="preserve">, they </w:t>
      </w:r>
      <w:r w:rsidRPr="00E62B06">
        <w:rPr>
          <w:rStyle w:val="StyleUnderline"/>
          <w:rFonts w:asciiTheme="majorHAnsi" w:hAnsiTheme="majorHAnsi" w:cstheme="majorHAnsi"/>
        </w:rPr>
        <w:t>could blow up New York. This</w:t>
      </w:r>
      <w:r w:rsidRPr="00E62B06">
        <w:rPr>
          <w:rFonts w:asciiTheme="majorHAnsi" w:hAnsiTheme="majorHAnsi" w:cstheme="majorHAnsi"/>
          <w:sz w:val="14"/>
        </w:rPr>
        <w:t xml:space="preserve"> </w:t>
      </w:r>
      <w:r w:rsidRPr="00E62B06">
        <w:rPr>
          <w:rStyle w:val="StyleUnderline"/>
          <w:rFonts w:asciiTheme="majorHAnsi" w:hAnsiTheme="majorHAnsi" w:cstheme="majorHAnsi"/>
        </w:rPr>
        <w:t>was an early expression of a pattern of dramatic risk inflation</w:t>
      </w:r>
      <w:r w:rsidRPr="00E62B06">
        <w:rPr>
          <w:rFonts w:asciiTheme="majorHAnsi" w:hAnsiTheme="majorHAnsi" w:cstheme="majorHAnsi"/>
          <w:sz w:val="14"/>
        </w:rPr>
        <w:t xml:space="preserve"> that has persisted throughout the nuclear age. In fact, although expanding fires and fallout might increase the effective destructive radius, </w:t>
      </w:r>
      <w:r w:rsidRPr="00E62B06">
        <w:rPr>
          <w:rStyle w:val="StyleUnderline"/>
          <w:rFonts w:asciiTheme="majorHAnsi" w:hAnsiTheme="majorHAnsi" w:cstheme="majorHAnsi"/>
        </w:rPr>
        <w:t>the blast of a Hiroshima-size device would “blow up</w:t>
      </w:r>
      <w:r w:rsidRPr="00E62B06">
        <w:rPr>
          <w:rFonts w:asciiTheme="majorHAnsi" w:hAnsiTheme="majorHAnsi" w:cstheme="majorHAnsi"/>
          <w:sz w:val="14"/>
        </w:rPr>
        <w:t xml:space="preserve">” about </w:t>
      </w:r>
      <w:r w:rsidRPr="00E62B06">
        <w:rPr>
          <w:rStyle w:val="StyleUnderline"/>
          <w:rFonts w:asciiTheme="majorHAnsi" w:hAnsiTheme="majorHAnsi" w:cstheme="majorHAnsi"/>
        </w:rPr>
        <w:t>1% of the city’s area</w:t>
      </w:r>
      <w:r w:rsidRPr="00E62B06">
        <w:rPr>
          <w:rFonts w:asciiTheme="majorHAnsi" w:hAnsiTheme="majorHAnsi" w:cstheme="majorHAnsi"/>
          <w:sz w:val="14"/>
        </w:rP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E62B06">
        <w:rPr>
          <w:rStyle w:val="StyleUnderline"/>
          <w:rFonts w:asciiTheme="majorHAnsi" w:hAnsiTheme="majorHAnsi" w:cstheme="majorHAnsi"/>
        </w:rPr>
        <w:t>we continue to wait for terrorists to carry out their “easy” task</w:t>
      </w:r>
      <w:r w:rsidRPr="00E62B06">
        <w:rPr>
          <w:rFonts w:asciiTheme="majorHAnsi" w:hAnsiTheme="majorHAnsi" w:cstheme="majorHAnsi"/>
          <w:sz w:val="14"/>
        </w:rPr>
        <w:t xml:space="preserve">. </w:t>
      </w:r>
      <w:r w:rsidRPr="00E62B06">
        <w:rPr>
          <w:rStyle w:val="StyleUnderline"/>
          <w:rFonts w:asciiTheme="majorHAnsi" w:hAnsiTheme="majorHAnsi" w:cstheme="majorHAnsi"/>
        </w:rPr>
        <w:t>In contrast to</w:t>
      </w:r>
      <w:r w:rsidRPr="00E62B06">
        <w:rPr>
          <w:rFonts w:asciiTheme="majorHAnsi" w:hAnsiTheme="majorHAnsi" w:cstheme="majorHAnsi"/>
          <w:sz w:val="14"/>
        </w:rPr>
        <w:t xml:space="preserve"> these </w:t>
      </w:r>
      <w:r w:rsidRPr="00E62B06">
        <w:rPr>
          <w:rStyle w:val="StyleUnderline"/>
          <w:rFonts w:asciiTheme="majorHAnsi" w:hAnsiTheme="majorHAnsi" w:cstheme="majorHAnsi"/>
        </w:rPr>
        <w:t xml:space="preserve">predictions, </w:t>
      </w:r>
      <w:r w:rsidRPr="00E62B06">
        <w:rPr>
          <w:rStyle w:val="StyleUnderline"/>
          <w:rFonts w:asciiTheme="majorHAnsi" w:hAnsiTheme="majorHAnsi" w:cstheme="majorHAnsi"/>
          <w:highlight w:val="cyan"/>
        </w:rPr>
        <w:t>terrorist groups</w:t>
      </w:r>
      <w:r w:rsidRPr="00E62B06">
        <w:rPr>
          <w:rFonts w:asciiTheme="majorHAnsi" w:hAnsiTheme="majorHAnsi" w:cstheme="majorHAnsi"/>
          <w:sz w:val="14"/>
        </w:rPr>
        <w:t xml:space="preserve"> seem to </w:t>
      </w:r>
      <w:r w:rsidRPr="00E62B06">
        <w:rPr>
          <w:rStyle w:val="StyleUnderline"/>
          <w:rFonts w:asciiTheme="majorHAnsi" w:hAnsiTheme="majorHAnsi" w:cstheme="majorHAnsi"/>
          <w:highlight w:val="cyan"/>
        </w:rPr>
        <w:t>have exhibited</w:t>
      </w:r>
      <w:r w:rsidRPr="00E62B06">
        <w:rPr>
          <w:rStyle w:val="StyleUnderline"/>
          <w:rFonts w:asciiTheme="majorHAnsi" w:hAnsiTheme="majorHAnsi" w:cstheme="majorHAnsi"/>
        </w:rPr>
        <w:t xml:space="preserve"> only </w:t>
      </w:r>
      <w:r w:rsidRPr="00E62B06">
        <w:rPr>
          <w:rStyle w:val="Emphasis"/>
          <w:rFonts w:asciiTheme="majorHAnsi" w:hAnsiTheme="majorHAnsi" w:cstheme="majorHAnsi"/>
          <w:highlight w:val="cyan"/>
        </w:rPr>
        <w:t>limited desire and</w:t>
      </w:r>
      <w:r w:rsidRPr="00E62B06">
        <w:rPr>
          <w:rStyle w:val="StyleUnderline"/>
          <w:rFonts w:asciiTheme="majorHAnsi" w:hAnsiTheme="majorHAnsi" w:cstheme="majorHAnsi"/>
        </w:rPr>
        <w:t xml:space="preserve"> even </w:t>
      </w:r>
      <w:r w:rsidRPr="00E62B06">
        <w:rPr>
          <w:rStyle w:val="StyleUnderline"/>
          <w:rFonts w:asciiTheme="majorHAnsi" w:hAnsiTheme="majorHAnsi" w:cstheme="majorHAnsi"/>
          <w:highlight w:val="cyan"/>
        </w:rPr>
        <w:t xml:space="preserve">less </w:t>
      </w:r>
      <w:r w:rsidRPr="00E62B06">
        <w:rPr>
          <w:rStyle w:val="Emphasis"/>
          <w:rFonts w:asciiTheme="majorHAnsi" w:hAnsiTheme="majorHAnsi" w:cstheme="majorHAnsi"/>
          <w:highlight w:val="cyan"/>
        </w:rPr>
        <w:t>progress</w:t>
      </w:r>
      <w:r w:rsidRPr="00E62B06">
        <w:rPr>
          <w:rStyle w:val="StyleUnderline"/>
          <w:rFonts w:asciiTheme="majorHAnsi" w:hAnsiTheme="majorHAnsi" w:cstheme="majorHAnsi"/>
          <w:highlight w:val="cyan"/>
        </w:rPr>
        <w:t xml:space="preserve"> in going</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atomic</w:t>
      </w:r>
      <w:r w:rsidRPr="00E62B06">
        <w:rPr>
          <w:rFonts w:asciiTheme="majorHAnsi" w:hAnsiTheme="majorHAnsi" w:cstheme="majorHAnsi"/>
          <w:sz w:val="14"/>
        </w:rPr>
        <w:t xml:space="preserve">. This may be because, after brief exploration of the possible routes, they, unlike generations of alarmists, have discovered that </w:t>
      </w:r>
      <w:r w:rsidRPr="00E62B06">
        <w:rPr>
          <w:rStyle w:val="StyleUnderline"/>
          <w:rFonts w:asciiTheme="majorHAnsi" w:hAnsiTheme="majorHAnsi" w:cstheme="majorHAnsi"/>
          <w:highlight w:val="cyan"/>
        </w:rPr>
        <w:t>the</w:t>
      </w:r>
      <w:r w:rsidRPr="00E62B06">
        <w:rPr>
          <w:rStyle w:val="StyleUnderline"/>
          <w:rFonts w:asciiTheme="majorHAnsi" w:hAnsiTheme="majorHAnsi" w:cstheme="majorHAnsi"/>
        </w:rPr>
        <w:t xml:space="preserve"> tremendous </w:t>
      </w:r>
      <w:r w:rsidRPr="00E62B06">
        <w:rPr>
          <w:rStyle w:val="StyleUnderline"/>
          <w:rFonts w:asciiTheme="majorHAnsi" w:hAnsiTheme="majorHAnsi" w:cstheme="majorHAnsi"/>
          <w:highlight w:val="cyan"/>
        </w:rPr>
        <w:t>effort</w:t>
      </w:r>
      <w:r w:rsidRPr="00E62B06">
        <w:rPr>
          <w:rStyle w:val="StyleUnderline"/>
          <w:rFonts w:asciiTheme="majorHAnsi" w:hAnsiTheme="majorHAnsi" w:cstheme="majorHAnsi"/>
        </w:rPr>
        <w:t xml:space="preserve"> required </w:t>
      </w:r>
      <w:r w:rsidRPr="00E62B06">
        <w:rPr>
          <w:rStyle w:val="StyleUnderline"/>
          <w:rFonts w:asciiTheme="majorHAnsi" w:hAnsiTheme="majorHAnsi" w:cstheme="majorHAnsi"/>
          <w:highlight w:val="cyan"/>
        </w:rPr>
        <w:t>is scarcely likely to be successful</w:t>
      </w:r>
      <w:r w:rsidRPr="00E62B06">
        <w:rPr>
          <w:rFonts w:asciiTheme="majorHAnsi" w:hAnsiTheme="majorHAnsi" w:cstheme="majorHAnsi"/>
          <w:sz w:val="14"/>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E62B06">
        <w:rPr>
          <w:rStyle w:val="StyleUnderline"/>
          <w:rFonts w:asciiTheme="majorHAnsi" w:hAnsiTheme="majorHAnsi" w:cstheme="majorHAnsi"/>
        </w:rPr>
        <w:t xml:space="preserve">armed </w:t>
      </w:r>
      <w:r w:rsidRPr="00E62B06">
        <w:rPr>
          <w:rStyle w:val="StyleUnderline"/>
          <w:rFonts w:asciiTheme="majorHAnsi" w:hAnsiTheme="majorHAnsi" w:cstheme="majorHAnsi"/>
          <w:highlight w:val="cyan"/>
        </w:rPr>
        <w:t>theft of fissile material is</w:t>
      </w:r>
      <w:r w:rsidRPr="00E62B06">
        <w:rPr>
          <w:rStyle w:val="StyleUnderline"/>
          <w:rFonts w:asciiTheme="majorHAnsi" w:hAnsiTheme="majorHAnsi" w:cstheme="majorHAnsi"/>
        </w:rPr>
        <w:t xml:space="preserve"> exceedingly </w:t>
      </w:r>
      <w:r w:rsidRPr="00E62B06">
        <w:rPr>
          <w:rStyle w:val="StyleUnderline"/>
          <w:rFonts w:asciiTheme="majorHAnsi" w:hAnsiTheme="majorHAnsi" w:cstheme="majorHAnsi"/>
          <w:highlight w:val="cyan"/>
        </w:rPr>
        <w:t>unlikely</w:t>
      </w:r>
      <w:r w:rsidRPr="00E62B06">
        <w:rPr>
          <w:rStyle w:val="StyleUnderline"/>
          <w:rFonts w:asciiTheme="majorHAnsi" w:hAnsiTheme="majorHAnsi" w:cstheme="majorHAnsi"/>
        </w:rPr>
        <w:t xml:space="preserve"> not only </w:t>
      </w:r>
      <w:r w:rsidRPr="00E62B06">
        <w:rPr>
          <w:rStyle w:val="StyleUnderline"/>
          <w:rFonts w:asciiTheme="majorHAnsi" w:hAnsiTheme="majorHAnsi" w:cstheme="majorHAnsi"/>
          <w:highlight w:val="cyan"/>
        </w:rPr>
        <w:t>because of the resistance of guards</w:t>
      </w:r>
      <w:r w:rsidRPr="00E62B06">
        <w:rPr>
          <w:rStyle w:val="StyleUnderline"/>
          <w:rFonts w:asciiTheme="majorHAnsi" w:hAnsiTheme="majorHAnsi" w:cstheme="majorHAnsi"/>
        </w:rPr>
        <w:t>, but because chase would be immediate</w:t>
      </w:r>
      <w:r w:rsidRPr="00E62B06">
        <w:rPr>
          <w:rFonts w:asciiTheme="majorHAnsi" w:hAnsiTheme="majorHAnsi" w:cstheme="majorHAnsi"/>
          <w:sz w:val="14"/>
        </w:rPr>
        <w:t xml:space="preserve">. A more promising approach would be to corrupt insiders to smuggle out the required substances. However, </w:t>
      </w:r>
      <w:r w:rsidRPr="00E62B06">
        <w:rPr>
          <w:rStyle w:val="StyleUnderline"/>
          <w:rFonts w:asciiTheme="majorHAnsi" w:hAnsiTheme="majorHAnsi" w:cstheme="majorHAnsi"/>
        </w:rPr>
        <w:t>this requires the terrorists to pay off a host of greedy confederates</w:t>
      </w:r>
      <w:r w:rsidRPr="00E62B06">
        <w:rPr>
          <w:rFonts w:asciiTheme="majorHAnsi" w:hAnsiTheme="majorHAnsi" w:cstheme="majorHAnsi"/>
          <w:sz w:val="14"/>
        </w:rPr>
        <w:t xml:space="preserve">, including brokers and money-transmitters, </w:t>
      </w:r>
      <w:r w:rsidRPr="00E62B06">
        <w:rPr>
          <w:rStyle w:val="StyleUnderline"/>
          <w:rFonts w:asciiTheme="majorHAnsi" w:hAnsiTheme="majorHAnsi" w:cstheme="majorHAnsi"/>
        </w:rPr>
        <w:t xml:space="preserve">any one of whom </w:t>
      </w:r>
      <w:r w:rsidRPr="00E62B06">
        <w:rPr>
          <w:rStyle w:val="StyleUnderline"/>
          <w:rFonts w:asciiTheme="majorHAnsi" w:hAnsiTheme="majorHAnsi" w:cstheme="majorHAnsi"/>
        </w:rPr>
        <w:lastRenderedPageBreak/>
        <w:t>could turn on them or</w:t>
      </w:r>
      <w:r w:rsidRPr="00E62B06">
        <w:rPr>
          <w:rFonts w:asciiTheme="majorHAnsi" w:hAnsiTheme="majorHAnsi" w:cstheme="majorHAnsi"/>
          <w:sz w:val="14"/>
        </w:rPr>
        <w:t xml:space="preserve">, either out of guile or incompetence, </w:t>
      </w:r>
      <w:r w:rsidRPr="00E62B06">
        <w:rPr>
          <w:rStyle w:val="StyleUnderline"/>
          <w:rFonts w:asciiTheme="majorHAnsi" w:hAnsiTheme="majorHAnsi" w:cstheme="majorHAnsi"/>
        </w:rPr>
        <w:t>furnish them with stuff that is useless</w:t>
      </w:r>
      <w:r w:rsidRPr="00E62B06">
        <w:rPr>
          <w:rFonts w:asciiTheme="majorHAnsi" w:hAnsiTheme="majorHAnsi" w:cstheme="majorHAnsi"/>
          <w:sz w:val="14"/>
        </w:rPr>
        <w:t xml:space="preserve">. Insiders might also consider the possibility that once the heist was accomplished, the terrorists would, as analyst Brian Jenkins none too delicately puts it, “have every incentive to cover their trail, beginning with eliminating their confederates.” </w:t>
      </w:r>
      <w:r w:rsidRPr="00E62B06">
        <w:rPr>
          <w:rStyle w:val="StyleUnderline"/>
          <w:rFonts w:asciiTheme="majorHAnsi" w:hAnsiTheme="majorHAnsi" w:cstheme="majorHAnsi"/>
        </w:rPr>
        <w:t>If terrorists were somehow successful at obtaining</w:t>
      </w:r>
      <w:r w:rsidRPr="00E62B06">
        <w:rPr>
          <w:rFonts w:asciiTheme="majorHAnsi" w:hAnsiTheme="majorHAnsi" w:cstheme="majorHAnsi"/>
          <w:sz w:val="14"/>
        </w:rPr>
        <w:t xml:space="preserve"> a sufficient mass of </w:t>
      </w:r>
      <w:r w:rsidRPr="00E62B06">
        <w:rPr>
          <w:rStyle w:val="StyleUnderline"/>
          <w:rFonts w:asciiTheme="majorHAnsi" w:hAnsiTheme="majorHAnsi" w:cstheme="majorHAnsi"/>
        </w:rPr>
        <w:t xml:space="preserve">relevant material, </w:t>
      </w:r>
      <w:r w:rsidRPr="00E62B06">
        <w:rPr>
          <w:rStyle w:val="StyleUnderline"/>
          <w:rFonts w:asciiTheme="majorHAnsi" w:hAnsiTheme="majorHAnsi" w:cstheme="majorHAnsi"/>
          <w:highlight w:val="cyan"/>
        </w:rPr>
        <w:t>they would</w:t>
      </w:r>
      <w:r w:rsidRPr="00E62B06">
        <w:rPr>
          <w:rFonts w:asciiTheme="majorHAnsi" w:hAnsiTheme="majorHAnsi" w:cstheme="majorHAnsi"/>
          <w:sz w:val="14"/>
        </w:rPr>
        <w:t xml:space="preserve"> then probably </w:t>
      </w:r>
      <w:r w:rsidRPr="00E62B06">
        <w:rPr>
          <w:rStyle w:val="StyleUnderline"/>
          <w:rFonts w:asciiTheme="majorHAnsi" w:hAnsiTheme="majorHAnsi" w:cstheme="majorHAnsi"/>
          <w:highlight w:val="cyan"/>
        </w:rPr>
        <w:t xml:space="preserve">have to transport it a </w:t>
      </w:r>
      <w:r w:rsidRPr="00E62B06">
        <w:rPr>
          <w:rStyle w:val="Emphasis"/>
          <w:rFonts w:asciiTheme="majorHAnsi" w:hAnsiTheme="majorHAnsi" w:cstheme="majorHAnsi"/>
          <w:highlight w:val="cyan"/>
        </w:rPr>
        <w:t>long distance</w:t>
      </w:r>
      <w:r w:rsidRPr="00E62B06">
        <w:rPr>
          <w:rStyle w:val="StyleUnderline"/>
          <w:rFonts w:asciiTheme="majorHAnsi" w:hAnsiTheme="majorHAnsi" w:cstheme="majorHAnsi"/>
          <w:highlight w:val="cyan"/>
        </w:rPr>
        <w:t xml:space="preserve"> over </w:t>
      </w:r>
      <w:r w:rsidRPr="00E62B06">
        <w:rPr>
          <w:rStyle w:val="Emphasis"/>
          <w:rFonts w:asciiTheme="majorHAnsi" w:hAnsiTheme="majorHAnsi" w:cstheme="majorHAnsi"/>
          <w:highlight w:val="cyan"/>
        </w:rPr>
        <w:t>unfamiliar terrain</w:t>
      </w:r>
      <w:r w:rsidRPr="00E62B06">
        <w:rPr>
          <w:rFonts w:asciiTheme="majorHAnsi" w:hAnsiTheme="majorHAnsi" w:cstheme="majorHAnsi"/>
          <w:sz w:val="14"/>
        </w:rPr>
        <w:t xml:space="preserve"> and probably </w:t>
      </w:r>
      <w:r w:rsidRPr="00E62B06">
        <w:rPr>
          <w:rStyle w:val="StyleUnderline"/>
          <w:rFonts w:asciiTheme="majorHAnsi" w:hAnsiTheme="majorHAnsi" w:cstheme="majorHAnsi"/>
          <w:highlight w:val="cyan"/>
        </w:rPr>
        <w:t>while being pursued by security forces</w:t>
      </w:r>
      <w:r w:rsidRPr="00E62B06">
        <w:rPr>
          <w:rFonts w:asciiTheme="majorHAnsi" w:hAnsiTheme="majorHAnsi" w:cstheme="majorHAnsi"/>
          <w:sz w:val="14"/>
        </w:rPr>
        <w:t xml:space="preserve">. Crossing international borders would be facilitated by following established </w:t>
      </w:r>
      <w:r w:rsidRPr="00E62B06">
        <w:rPr>
          <w:rStyle w:val="StyleUnderline"/>
          <w:rFonts w:asciiTheme="majorHAnsi" w:hAnsiTheme="majorHAnsi" w:cstheme="majorHAnsi"/>
        </w:rPr>
        <w:t>smuggling routes</w:t>
      </w:r>
      <w:r w:rsidRPr="00E62B06">
        <w:rPr>
          <w:rFonts w:asciiTheme="majorHAnsi" w:hAnsiTheme="majorHAnsi" w:cstheme="majorHAnsi"/>
          <w:sz w:val="14"/>
        </w:rPr>
        <w:t xml:space="preserve">, but these </w:t>
      </w:r>
      <w:r w:rsidRPr="00E62B06">
        <w:rPr>
          <w:rStyle w:val="StyleUnderline"/>
          <w:rFonts w:asciiTheme="majorHAnsi" w:hAnsiTheme="majorHAnsi" w:cstheme="majorHAnsi"/>
        </w:rPr>
        <w:t>are not as chaotic as they appear and are</w:t>
      </w:r>
      <w:r w:rsidRPr="00E62B06">
        <w:rPr>
          <w:rFonts w:asciiTheme="majorHAnsi" w:hAnsiTheme="majorHAnsi" w:cstheme="majorHAnsi"/>
          <w:sz w:val="14"/>
        </w:rPr>
        <w:t xml:space="preserve"> often </w:t>
      </w:r>
      <w:r w:rsidRPr="00E62B06">
        <w:rPr>
          <w:rStyle w:val="StyleUnderline"/>
          <w:rFonts w:asciiTheme="majorHAnsi" w:hAnsiTheme="majorHAnsi" w:cstheme="majorHAnsi"/>
        </w:rPr>
        <w:t>under the watch of suspicious and careful criminal regulators</w:t>
      </w:r>
      <w:r w:rsidRPr="00E62B06">
        <w:rPr>
          <w:rFonts w:asciiTheme="majorHAnsi" w:hAnsiTheme="majorHAnsi" w:cstheme="majorHAnsi"/>
          <w:sz w:val="14"/>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E62B06">
        <w:rPr>
          <w:rStyle w:val="StyleUnderline"/>
          <w:rFonts w:asciiTheme="majorHAnsi" w:hAnsiTheme="majorHAnsi" w:cstheme="majorHAnsi"/>
        </w:rPr>
        <w:t>Once outside the country</w:t>
      </w:r>
      <w:r w:rsidRPr="00E62B06">
        <w:rPr>
          <w:rFonts w:asciiTheme="majorHAnsi" w:hAnsiTheme="majorHAnsi" w:cstheme="majorHAnsi"/>
          <w:sz w:val="14"/>
        </w:rPr>
        <w:t xml:space="preserve"> with their precious booty, </w:t>
      </w:r>
      <w:r w:rsidRPr="00E62B06">
        <w:rPr>
          <w:rStyle w:val="StyleUnderline"/>
          <w:rFonts w:asciiTheme="majorHAnsi" w:hAnsiTheme="majorHAnsi" w:cstheme="majorHAnsi"/>
          <w:highlight w:val="cyan"/>
        </w:rPr>
        <w:t>terrorists would need to set up a large and well-equipped</w:t>
      </w:r>
      <w:r w:rsidRPr="00E62B06">
        <w:rPr>
          <w:rStyle w:val="StyleUnderline"/>
          <w:rFonts w:asciiTheme="majorHAnsi" w:hAnsiTheme="majorHAnsi" w:cstheme="majorHAnsi"/>
        </w:rPr>
        <w:t xml:space="preserve"> machine </w:t>
      </w:r>
      <w:r w:rsidRPr="00E62B06">
        <w:rPr>
          <w:rStyle w:val="StyleUnderline"/>
          <w:rFonts w:asciiTheme="majorHAnsi" w:hAnsiTheme="majorHAnsi" w:cstheme="majorHAnsi"/>
          <w:highlight w:val="cyan"/>
        </w:rPr>
        <w:t>shop</w:t>
      </w:r>
      <w:r w:rsidRPr="00E62B06">
        <w:rPr>
          <w:rStyle w:val="StyleUnderline"/>
          <w:rFonts w:asciiTheme="majorHAnsi" w:hAnsiTheme="majorHAnsi" w:cstheme="majorHAnsi"/>
        </w:rPr>
        <w:t xml:space="preserve"> to manufacture a bomb and then to populate it </w:t>
      </w:r>
      <w:r w:rsidRPr="00E62B06">
        <w:rPr>
          <w:rStyle w:val="StyleUnderline"/>
          <w:rFonts w:asciiTheme="majorHAnsi" w:hAnsiTheme="majorHAnsi" w:cstheme="majorHAnsi"/>
          <w:highlight w:val="cyan"/>
        </w:rPr>
        <w:t>with</w:t>
      </w:r>
      <w:r w:rsidRPr="00E62B06">
        <w:rPr>
          <w:rStyle w:val="StyleUnderline"/>
          <w:rFonts w:asciiTheme="majorHAnsi" w:hAnsiTheme="majorHAnsi" w:cstheme="majorHAnsi"/>
        </w:rPr>
        <w:t xml:space="preserve"> a very select team of </w:t>
      </w:r>
      <w:r w:rsidRPr="00E62B06">
        <w:rPr>
          <w:rStyle w:val="Emphasis"/>
          <w:rFonts w:asciiTheme="majorHAnsi" w:hAnsiTheme="majorHAnsi" w:cstheme="majorHAnsi"/>
          <w:highlight w:val="cyan"/>
        </w:rPr>
        <w:t>highly skilled scientists</w:t>
      </w:r>
      <w:r w:rsidRPr="00E62B06">
        <w:rPr>
          <w:rFonts w:asciiTheme="majorHAnsi" w:hAnsiTheme="majorHAnsi" w:cstheme="majorHAnsi"/>
          <w:sz w:val="14"/>
        </w:rPr>
        <w:t xml:space="preserve">, technicians, machinists, and administrators. </w:t>
      </w:r>
      <w:r w:rsidRPr="00E62B06">
        <w:rPr>
          <w:rStyle w:val="StyleUnderline"/>
          <w:rFonts w:asciiTheme="majorHAnsi" w:hAnsiTheme="majorHAnsi" w:cstheme="majorHAnsi"/>
        </w:rPr>
        <w:t>The group would have to be assembled and retained for the monumental task while no consequential suspicions were generated</w:t>
      </w:r>
      <w:r w:rsidRPr="00E62B06">
        <w:rPr>
          <w:rFonts w:asciiTheme="majorHAnsi" w:hAnsiTheme="majorHAnsi" w:cstheme="majorHAnsi"/>
          <w:sz w:val="14"/>
        </w:rPr>
        <w:t xml:space="preserve"> among friends, family, and police about their curious and sudden absence from normal pursuits back home. </w:t>
      </w:r>
      <w:r w:rsidRPr="00E62B06">
        <w:rPr>
          <w:rStyle w:val="StyleUnderline"/>
          <w:rFonts w:asciiTheme="majorHAnsi" w:hAnsiTheme="majorHAnsi" w:cstheme="majorHAnsi"/>
        </w:rPr>
        <w:t>Members of the bomb-building team</w:t>
      </w:r>
      <w:r w:rsidRPr="00E62B06">
        <w:rPr>
          <w:rFonts w:asciiTheme="majorHAnsi" w:hAnsiTheme="majorHAnsi" w:cstheme="majorHAnsi"/>
          <w:sz w:val="14"/>
        </w:rPr>
        <w:t xml:space="preserve"> would also have to be utterly devoted to the cause, of course, and they </w:t>
      </w:r>
      <w:r w:rsidRPr="00E62B06">
        <w:rPr>
          <w:rStyle w:val="StyleUnderline"/>
          <w:rFonts w:asciiTheme="majorHAnsi" w:hAnsiTheme="majorHAnsi" w:cstheme="majorHAnsi"/>
        </w:rPr>
        <w:t>would have to be willing to put their lives</w:t>
      </w:r>
      <w:r w:rsidRPr="00E62B06">
        <w:rPr>
          <w:rFonts w:asciiTheme="majorHAnsi" w:hAnsiTheme="majorHAnsi" w:cstheme="majorHAnsi"/>
          <w:sz w:val="14"/>
        </w:rPr>
        <w:t xml:space="preserve"> and certainly their careers </w:t>
      </w:r>
      <w:r w:rsidRPr="00E62B06">
        <w:rPr>
          <w:rStyle w:val="StyleUnderline"/>
          <w:rFonts w:asciiTheme="majorHAnsi" w:hAnsiTheme="majorHAnsi" w:cstheme="majorHAnsi"/>
        </w:rPr>
        <w:t>at high risk</w:t>
      </w:r>
      <w:r w:rsidRPr="00E62B06">
        <w:rPr>
          <w:rFonts w:asciiTheme="majorHAnsi" w:hAnsiTheme="majorHAnsi" w:cstheme="majorHAnsi"/>
          <w:sz w:val="14"/>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sidRPr="00E62B06">
        <w:rPr>
          <w:rStyle w:val="StyleUnderline"/>
          <w:rFonts w:asciiTheme="majorHAnsi" w:hAnsiTheme="majorHAnsi" w:cstheme="majorHAnsi"/>
        </w:rPr>
        <w:t>the task “could hardly be accomplished by a subnational group</w:t>
      </w:r>
      <w:r w:rsidRPr="00E62B06">
        <w:rPr>
          <w:rFonts w:asciiTheme="majorHAnsi" w:hAnsiTheme="majorHAnsi" w:cstheme="majorHAnsi"/>
          <w:sz w:val="14"/>
        </w:rPr>
        <w:t xml:space="preserve">.” They point out that </w:t>
      </w:r>
      <w:r w:rsidRPr="00E62B06">
        <w:rPr>
          <w:rStyle w:val="Emphasis"/>
          <w:rFonts w:asciiTheme="majorHAnsi" w:hAnsiTheme="majorHAnsi" w:cstheme="majorHAnsi"/>
          <w:highlight w:val="cyan"/>
        </w:rPr>
        <w:t>precise blueprints</w:t>
      </w:r>
      <w:r w:rsidRPr="00E62B06">
        <w:rPr>
          <w:rStyle w:val="StyleUnderline"/>
          <w:rFonts w:asciiTheme="majorHAnsi" w:hAnsiTheme="majorHAnsi" w:cstheme="majorHAnsi"/>
          <w:highlight w:val="cyan"/>
        </w:rPr>
        <w:t xml:space="preserve"> are required</w:t>
      </w:r>
      <w:r w:rsidRPr="00E62B06">
        <w:rPr>
          <w:rFonts w:asciiTheme="majorHAnsi" w:hAnsiTheme="majorHAnsi" w:cstheme="majorHAnsi"/>
          <w:sz w:val="14"/>
        </w:rPr>
        <w:t xml:space="preserve">, not just sketches and general ideas, and that </w:t>
      </w:r>
      <w:r w:rsidRPr="00E62B06">
        <w:rPr>
          <w:rStyle w:val="StyleUnderline"/>
          <w:rFonts w:asciiTheme="majorHAnsi" w:hAnsiTheme="majorHAnsi" w:cstheme="majorHAnsi"/>
        </w:rPr>
        <w:t>even with a good blueprint the terrorist group would</w:t>
      </w:r>
      <w:r w:rsidRPr="00E62B06">
        <w:rPr>
          <w:rFonts w:asciiTheme="majorHAnsi" w:hAnsiTheme="majorHAnsi" w:cstheme="majorHAnsi"/>
          <w:sz w:val="14"/>
        </w:rPr>
        <w:t xml:space="preserve"> most certainly </w:t>
      </w:r>
      <w:r w:rsidRPr="00E62B06">
        <w:rPr>
          <w:rStyle w:val="StyleUnderline"/>
          <w:rFonts w:asciiTheme="majorHAnsi" w:hAnsiTheme="majorHAnsi" w:cstheme="majorHAnsi"/>
        </w:rPr>
        <w:t>be forced to redesign</w:t>
      </w:r>
      <w:r w:rsidRPr="00E62B06">
        <w:rPr>
          <w:rFonts w:asciiTheme="majorHAnsi" w:hAnsiTheme="majorHAnsi" w:cstheme="majorHAnsi"/>
          <w:sz w:val="14"/>
        </w:rPr>
        <w:t xml:space="preserve">. They also stress that </w:t>
      </w:r>
      <w:r w:rsidRPr="00E62B06">
        <w:rPr>
          <w:rStyle w:val="StyleUnderline"/>
          <w:rFonts w:asciiTheme="majorHAnsi" w:hAnsiTheme="majorHAnsi" w:cstheme="majorHAnsi"/>
          <w:highlight w:val="cyan"/>
        </w:rPr>
        <w:t>the work is</w:t>
      </w:r>
      <w:r w:rsidRPr="00E62B06">
        <w:rPr>
          <w:rStyle w:val="StyleUnderline"/>
          <w:rFonts w:asciiTheme="majorHAnsi" w:hAnsiTheme="majorHAnsi" w:cstheme="majorHAnsi"/>
        </w:rPr>
        <w:t xml:space="preserve"> difficult, dangerous, and extremely exacting</w:t>
      </w:r>
      <w:r w:rsidRPr="00E62B06">
        <w:rPr>
          <w:rFonts w:asciiTheme="majorHAnsi" w:hAnsiTheme="majorHAnsi" w:cstheme="majorHAnsi"/>
          <w:sz w:val="14"/>
        </w:rPr>
        <w:t xml:space="preserve">, and that the </w:t>
      </w:r>
      <w:r w:rsidRPr="00E62B06">
        <w:rPr>
          <w:rStyle w:val="StyleUnderline"/>
          <w:rFonts w:asciiTheme="majorHAnsi" w:hAnsiTheme="majorHAnsi" w:cstheme="majorHAnsi"/>
        </w:rPr>
        <w:t>technical requirements</w:t>
      </w:r>
      <w:r w:rsidRPr="00E62B06">
        <w:rPr>
          <w:rFonts w:asciiTheme="majorHAnsi" w:hAnsiTheme="majorHAnsi" w:cstheme="majorHAnsi"/>
          <w:sz w:val="14"/>
        </w:rPr>
        <w:t xml:space="preserve"> in several fields </w:t>
      </w:r>
      <w:r w:rsidRPr="00E62B06">
        <w:rPr>
          <w:rStyle w:val="StyleUnderline"/>
          <w:rFonts w:asciiTheme="majorHAnsi" w:hAnsiTheme="majorHAnsi" w:cstheme="majorHAnsi"/>
        </w:rPr>
        <w:t xml:space="preserve">verge on the </w:t>
      </w:r>
      <w:r w:rsidRPr="00E62B06">
        <w:rPr>
          <w:rStyle w:val="Emphasis"/>
          <w:rFonts w:asciiTheme="majorHAnsi" w:hAnsiTheme="majorHAnsi" w:cstheme="majorHAnsi"/>
          <w:highlight w:val="cyan"/>
        </w:rPr>
        <w:t>unfeasible</w:t>
      </w:r>
      <w:r w:rsidRPr="00E62B06">
        <w:rPr>
          <w:rFonts w:asciiTheme="majorHAnsi" w:hAnsiTheme="majorHAnsi" w:cstheme="majorHAnsi"/>
          <w:sz w:val="14"/>
        </w:rPr>
        <w:t xml:space="preserve">. Stephen Younger, former director of nuclear weapons research at Los Alamos Laboratories, has made a similar argument, pointing out that </w:t>
      </w:r>
      <w:r w:rsidRPr="00E62B06">
        <w:rPr>
          <w:rStyle w:val="StyleUnderline"/>
          <w:rFonts w:asciiTheme="majorHAnsi" w:hAnsiTheme="majorHAnsi" w:cstheme="majorHAnsi"/>
        </w:rPr>
        <w:t>uranium is “exceptionally difficult to machine</w:t>
      </w:r>
      <w:r w:rsidRPr="00E62B06">
        <w:rPr>
          <w:rFonts w:asciiTheme="majorHAnsi" w:hAnsiTheme="majorHAnsi" w:cstheme="majorHAnsi"/>
          <w:sz w:val="14"/>
        </w:rPr>
        <w:t>” whereas “</w:t>
      </w:r>
      <w:r w:rsidRPr="00E62B06">
        <w:rPr>
          <w:rStyle w:val="StyleUnderline"/>
          <w:rFonts w:asciiTheme="majorHAnsi" w:hAnsiTheme="majorHAnsi" w:cstheme="majorHAnsi"/>
        </w:rPr>
        <w:t>plutonium is one of the most complex metals ever discovered</w:t>
      </w:r>
      <w:r w:rsidRPr="00E62B06">
        <w:rPr>
          <w:rFonts w:asciiTheme="majorHAnsi" w:hAnsiTheme="majorHAnsi" w:cstheme="majorHAnsi"/>
          <w:sz w:val="14"/>
        </w:rPr>
        <w:t>, a material whose basic properties are sensitive to exactly how it is processed.” Stressing the “daunting problems associated with material purity, machining, and a host of other issues,” Younger concludes, “</w:t>
      </w:r>
      <w:r w:rsidRPr="00E62B06">
        <w:rPr>
          <w:rStyle w:val="StyleUnderline"/>
          <w:rFonts w:asciiTheme="majorHAnsi" w:hAnsiTheme="majorHAnsi" w:cstheme="majorHAnsi"/>
        </w:rPr>
        <w:t>to think that a terrorist group, working in isolation with an unreliable supply of electricity and little access to tools and supplies” could fabricate a bomb “is farfetched at best</w:t>
      </w:r>
      <w:r w:rsidRPr="00E62B06">
        <w:rPr>
          <w:rFonts w:asciiTheme="majorHAnsi" w:hAnsiTheme="majorHAnsi" w:cstheme="majorHAnsi"/>
          <w:sz w:val="14"/>
        </w:rPr>
        <w:t xml:space="preserve">.” </w:t>
      </w:r>
      <w:r w:rsidRPr="00E62B06">
        <w:rPr>
          <w:rStyle w:val="StyleUnderline"/>
          <w:rFonts w:asciiTheme="majorHAnsi" w:hAnsiTheme="majorHAnsi" w:cstheme="majorHAnsi"/>
        </w:rPr>
        <w:t>Under the best circumstances,</w:t>
      </w:r>
      <w:r w:rsidRPr="00E62B06">
        <w:rPr>
          <w:rFonts w:asciiTheme="majorHAnsi" w:hAnsiTheme="majorHAnsi" w:cstheme="majorHAnsi"/>
          <w:sz w:val="14"/>
        </w:rPr>
        <w:t xml:space="preserve"> </w:t>
      </w:r>
      <w:r w:rsidRPr="00E62B06">
        <w:rPr>
          <w:rStyle w:val="Emphasis"/>
          <w:rFonts w:asciiTheme="majorHAnsi" w:hAnsiTheme="majorHAnsi" w:cstheme="majorHAnsi"/>
          <w:highlight w:val="cyan"/>
        </w:rPr>
        <w:t>the process</w:t>
      </w:r>
      <w:r w:rsidRPr="00E62B06">
        <w:rPr>
          <w:rStyle w:val="Emphasis"/>
          <w:rFonts w:asciiTheme="majorHAnsi" w:hAnsiTheme="majorHAnsi" w:cstheme="majorHAnsi"/>
        </w:rPr>
        <w:t xml:space="preserve"> of making a bomb </w:t>
      </w:r>
      <w:r w:rsidRPr="00E62B06">
        <w:rPr>
          <w:rStyle w:val="Emphasis"/>
          <w:rFonts w:asciiTheme="majorHAnsi" w:hAnsiTheme="majorHAnsi" w:cstheme="majorHAnsi"/>
          <w:highlight w:val="cyan"/>
        </w:rPr>
        <w:t>could take</w:t>
      </w:r>
      <w:r w:rsidRPr="00E62B06">
        <w:rPr>
          <w:rFonts w:asciiTheme="majorHAnsi" w:hAnsiTheme="majorHAnsi" w:cstheme="majorHAnsi"/>
          <w:sz w:val="14"/>
        </w:rPr>
        <w:t xml:space="preserve"> months or even </w:t>
      </w:r>
      <w:r w:rsidRPr="00E62B06">
        <w:rPr>
          <w:rStyle w:val="Emphasis"/>
          <w:rFonts w:asciiTheme="majorHAnsi" w:hAnsiTheme="majorHAnsi" w:cstheme="majorHAnsi"/>
          <w:highlight w:val="cyan"/>
        </w:rPr>
        <w:t>a year</w:t>
      </w:r>
      <w:r w:rsidRPr="00E62B06">
        <w:rPr>
          <w:rStyle w:val="Emphasis"/>
          <w:rFonts w:asciiTheme="majorHAnsi" w:hAnsiTheme="majorHAnsi" w:cstheme="majorHAnsi"/>
        </w:rPr>
        <w:t xml:space="preserve"> or more, </w:t>
      </w:r>
      <w:r w:rsidRPr="00E62B06">
        <w:rPr>
          <w:rStyle w:val="Emphasis"/>
          <w:rFonts w:asciiTheme="majorHAnsi" w:hAnsiTheme="majorHAnsi" w:cstheme="majorHAnsi"/>
          <w:highlight w:val="cyan"/>
        </w:rPr>
        <w:t>which would</w:t>
      </w:r>
      <w:r w:rsidRPr="00E62B06">
        <w:rPr>
          <w:rFonts w:asciiTheme="majorHAnsi" w:hAnsiTheme="majorHAnsi" w:cstheme="majorHAnsi"/>
          <w:sz w:val="14"/>
        </w:rPr>
        <w:t xml:space="preserve">, of course, </w:t>
      </w:r>
      <w:r w:rsidRPr="00E62B06">
        <w:rPr>
          <w:rStyle w:val="Emphasis"/>
          <w:rFonts w:asciiTheme="majorHAnsi" w:hAnsiTheme="majorHAnsi" w:cstheme="majorHAnsi"/>
          <w:highlight w:val="cyan"/>
        </w:rPr>
        <w:t>have to be carried out in</w:t>
      </w:r>
      <w:r w:rsidRPr="00E62B06">
        <w:rPr>
          <w:rStyle w:val="Emphasis"/>
          <w:rFonts w:asciiTheme="majorHAnsi" w:hAnsiTheme="majorHAnsi" w:cstheme="majorHAnsi"/>
        </w:rPr>
        <w:t xml:space="preserve"> utter </w:t>
      </w:r>
      <w:r w:rsidRPr="00E62B06">
        <w:rPr>
          <w:rStyle w:val="Emphasis"/>
          <w:rFonts w:asciiTheme="majorHAnsi" w:hAnsiTheme="majorHAnsi" w:cstheme="majorHAnsi"/>
          <w:highlight w:val="cyan"/>
        </w:rPr>
        <w:t>secrecy</w:t>
      </w:r>
      <w:r w:rsidRPr="00E62B06">
        <w:rPr>
          <w:rFonts w:asciiTheme="majorHAnsi" w:hAnsiTheme="majorHAnsi" w:cstheme="majorHAnsi"/>
          <w:sz w:val="14"/>
        </w:rPr>
        <w:t xml:space="preserve">. In addition, people in the area, including criminals, may observe with increasing curiosity and puzzlement the constant coming and going of technicians unlikely to be locals. </w:t>
      </w:r>
      <w:r w:rsidRPr="00E62B06">
        <w:rPr>
          <w:rStyle w:val="StyleUnderline"/>
          <w:rFonts w:asciiTheme="majorHAnsi" w:hAnsiTheme="majorHAnsi" w:cstheme="majorHAnsi"/>
        </w:rPr>
        <w:t>If the effort to build a bomb was successful, the finished product, weighing a ton</w:t>
      </w:r>
      <w:r w:rsidRPr="00E62B06">
        <w:rPr>
          <w:rFonts w:asciiTheme="majorHAnsi" w:hAnsiTheme="majorHAnsi" w:cstheme="majorHAnsi"/>
          <w:sz w:val="14"/>
        </w:rPr>
        <w:t xml:space="preserve"> or more, </w:t>
      </w:r>
      <w:r w:rsidRPr="00E62B06">
        <w:rPr>
          <w:rStyle w:val="StyleUnderline"/>
          <w:rFonts w:asciiTheme="majorHAnsi" w:hAnsiTheme="majorHAnsi" w:cstheme="majorHAnsi"/>
        </w:rPr>
        <w:t>would then have to be transported to and smuggled into the relevant target country where it would have to be received by collaborators who are</w:t>
      </w:r>
      <w:r w:rsidRPr="00E62B06">
        <w:rPr>
          <w:rFonts w:asciiTheme="majorHAnsi" w:hAnsiTheme="majorHAnsi" w:cstheme="majorHAnsi"/>
          <w:sz w:val="14"/>
        </w:rPr>
        <w:t xml:space="preserve"> at once </w:t>
      </w:r>
      <w:r w:rsidRPr="00E62B06">
        <w:rPr>
          <w:rStyle w:val="StyleUnderline"/>
          <w:rFonts w:asciiTheme="majorHAnsi" w:hAnsiTheme="majorHAnsi" w:cstheme="majorHAnsi"/>
        </w:rPr>
        <w:t>totally dedicated and technically proficient</w:t>
      </w:r>
      <w:r w:rsidRPr="00E62B06">
        <w:rPr>
          <w:rFonts w:asciiTheme="majorHAnsi" w:hAnsiTheme="majorHAnsi" w:cstheme="majorHAnsi"/>
          <w:sz w:val="14"/>
        </w:rPr>
        <w:t xml:space="preserve"> at handling, maintaining, detonating, and perhaps assembling the weapon after it arrives. </w:t>
      </w:r>
      <w:r w:rsidRPr="00E62B06">
        <w:rPr>
          <w:rStyle w:val="StyleUnderline"/>
          <w:rFonts w:asciiTheme="majorHAnsi" w:hAnsiTheme="majorHAnsi" w:cstheme="majorHAnsi"/>
        </w:rPr>
        <w:t>The financial costs</w:t>
      </w:r>
      <w:r w:rsidRPr="00E62B06">
        <w:rPr>
          <w:rFonts w:asciiTheme="majorHAnsi" w:hAnsiTheme="majorHAnsi" w:cstheme="majorHAnsi"/>
          <w:sz w:val="14"/>
        </w:rPr>
        <w:t xml:space="preserve"> of this extensive and extended operation </w:t>
      </w:r>
      <w:r w:rsidRPr="00E62B06">
        <w:rPr>
          <w:rStyle w:val="StyleUnderline"/>
          <w:rFonts w:asciiTheme="majorHAnsi" w:hAnsiTheme="majorHAnsi" w:cstheme="majorHAnsi"/>
        </w:rPr>
        <w:t>could</w:t>
      </w:r>
      <w:r w:rsidRPr="00E62B06">
        <w:rPr>
          <w:rFonts w:asciiTheme="majorHAnsi" w:hAnsiTheme="majorHAnsi" w:cstheme="majorHAnsi"/>
          <w:sz w:val="14"/>
        </w:rPr>
        <w:t xml:space="preserve"> easily </w:t>
      </w:r>
      <w:r w:rsidRPr="00E62B06">
        <w:rPr>
          <w:rStyle w:val="StyleUnderline"/>
          <w:rFonts w:asciiTheme="majorHAnsi" w:hAnsiTheme="majorHAnsi" w:cstheme="majorHAnsi"/>
        </w:rPr>
        <w:t>become monumental. There would be expensive equipment to buy, smuggle, and set up and people to pay or pay off</w:t>
      </w:r>
      <w:r w:rsidRPr="00E62B06">
        <w:rPr>
          <w:rFonts w:asciiTheme="majorHAnsi" w:hAnsiTheme="majorHAnsi" w:cstheme="majorHAnsi"/>
          <w:sz w:val="14"/>
        </w:rPr>
        <w:t xml:space="preserve">. Some operatives might work for free out of utter dedication to the cause, but the </w:t>
      </w:r>
      <w:r w:rsidRPr="00E62B06">
        <w:rPr>
          <w:rStyle w:val="StyleUnderline"/>
          <w:rFonts w:asciiTheme="majorHAnsi" w:hAnsiTheme="majorHAnsi" w:cstheme="majorHAnsi"/>
        </w:rPr>
        <w:t>vast conspiracy</w:t>
      </w:r>
      <w:r w:rsidRPr="00E62B06">
        <w:rPr>
          <w:rFonts w:asciiTheme="majorHAnsi" w:hAnsiTheme="majorHAnsi" w:cstheme="majorHAnsi"/>
          <w:sz w:val="14"/>
        </w:rPr>
        <w:t xml:space="preserve"> also </w:t>
      </w:r>
      <w:r w:rsidRPr="00E62B06">
        <w:rPr>
          <w:rStyle w:val="StyleUnderline"/>
          <w:rFonts w:asciiTheme="majorHAnsi" w:hAnsiTheme="majorHAnsi" w:cstheme="majorHAnsi"/>
        </w:rPr>
        <w:t>requires</w:t>
      </w:r>
      <w:r w:rsidRPr="00E62B06">
        <w:rPr>
          <w:rFonts w:asciiTheme="majorHAnsi" w:hAnsiTheme="majorHAnsi" w:cstheme="majorHAnsi"/>
          <w:sz w:val="14"/>
        </w:rPr>
        <w:t xml:space="preserve"> the subversion of </w:t>
      </w:r>
      <w:r w:rsidRPr="00E62B06">
        <w:rPr>
          <w:rStyle w:val="StyleUnderline"/>
          <w:rFonts w:asciiTheme="majorHAnsi" w:hAnsiTheme="majorHAnsi" w:cstheme="majorHAnsi"/>
        </w:rPr>
        <w:t>a considerable array of criminals</w:t>
      </w:r>
      <w:r w:rsidRPr="00E62B06">
        <w:rPr>
          <w:rFonts w:asciiTheme="majorHAnsi" w:hAnsiTheme="majorHAnsi" w:cstheme="majorHAnsi"/>
          <w:sz w:val="14"/>
        </w:rPr>
        <w:t xml:space="preserve"> and opportunists, </w:t>
      </w:r>
      <w:r w:rsidRPr="00E62B06">
        <w:rPr>
          <w:rStyle w:val="StyleUnderline"/>
          <w:rFonts w:asciiTheme="majorHAnsi" w:hAnsiTheme="majorHAnsi" w:cstheme="majorHAnsi"/>
        </w:rPr>
        <w:t>each of whom has every incentive to push the price for cooperation as high as possible</w:t>
      </w:r>
      <w:r w:rsidRPr="00E62B06">
        <w:rPr>
          <w:rFonts w:asciiTheme="majorHAnsi" w:hAnsiTheme="majorHAnsi" w:cstheme="majorHAnsi"/>
          <w:sz w:val="14"/>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E62B06">
        <w:rPr>
          <w:rStyle w:val="StyleUnderline"/>
          <w:rFonts w:asciiTheme="majorHAnsi" w:hAnsiTheme="majorHAnsi" w:cstheme="majorHAnsi"/>
        </w:rPr>
        <w:t>although it may not be impossible to surmount each individual step, the likelihood that a group could surmount a series of them quickly becomes vanishingly small</w:t>
      </w:r>
      <w:r w:rsidRPr="00E62B06">
        <w:rPr>
          <w:rFonts w:asciiTheme="majorHAnsi" w:hAnsiTheme="majorHAnsi" w:cstheme="majorHAnsi"/>
          <w:sz w:val="14"/>
        </w:rPr>
        <w:t xml:space="preserve">. Table 1 attempts to catalogue the barriers that must be overcome under the scenario considered most likely to be successful. In contemplating the task before them, would-be </w:t>
      </w:r>
      <w:r w:rsidRPr="00E62B06">
        <w:rPr>
          <w:rStyle w:val="StyleUnderline"/>
          <w:rFonts w:asciiTheme="majorHAnsi" w:hAnsiTheme="majorHAnsi" w:cstheme="majorHAnsi"/>
        </w:rPr>
        <w:t>atomic terrorists</w:t>
      </w:r>
      <w:r w:rsidRPr="00E62B06">
        <w:rPr>
          <w:rFonts w:asciiTheme="majorHAnsi" w:hAnsiTheme="majorHAnsi" w:cstheme="majorHAnsi"/>
          <w:sz w:val="14"/>
        </w:rPr>
        <w:t xml:space="preserve"> would effectively be required to go though an exercise that looks much like this. If and when they do, they </w:t>
      </w:r>
      <w:r w:rsidRPr="00E62B06">
        <w:rPr>
          <w:rStyle w:val="StyleUnderline"/>
          <w:rFonts w:asciiTheme="majorHAnsi" w:hAnsiTheme="majorHAnsi" w:cstheme="majorHAnsi"/>
        </w:rPr>
        <w:t>will undoubtedly conclude that their prospects are</w:t>
      </w:r>
      <w:r w:rsidRPr="00E62B06">
        <w:rPr>
          <w:rFonts w:asciiTheme="majorHAnsi" w:hAnsiTheme="majorHAnsi" w:cstheme="majorHAnsi"/>
          <w:sz w:val="14"/>
        </w:rPr>
        <w:t xml:space="preserve"> daunting and accordingly uninspiring or even </w:t>
      </w:r>
      <w:r w:rsidRPr="00E62B06">
        <w:rPr>
          <w:rStyle w:val="StyleUnderline"/>
          <w:rFonts w:asciiTheme="majorHAnsi" w:hAnsiTheme="majorHAnsi" w:cstheme="majorHAnsi"/>
        </w:rPr>
        <w:t>terminally dispiriting</w:t>
      </w:r>
      <w:r w:rsidRPr="00E62B06">
        <w:rPr>
          <w:rFonts w:asciiTheme="majorHAnsi" w:hAnsiTheme="majorHAnsi" w:cstheme="majorHAnsi"/>
          <w:sz w:val="14"/>
        </w:rPr>
        <w:t xml:space="preserve">. It is possible to calculate the chances for success. </w:t>
      </w:r>
      <w:r w:rsidRPr="00E62B06">
        <w:rPr>
          <w:rStyle w:val="StyleUnderline"/>
          <w:rFonts w:asciiTheme="majorHAnsi" w:hAnsiTheme="majorHAnsi" w:cstheme="majorHAnsi"/>
        </w:rPr>
        <w:t>Adopting probability estimates that</w:t>
      </w:r>
      <w:r w:rsidRPr="00E62B06">
        <w:rPr>
          <w:rFonts w:asciiTheme="majorHAnsi" w:hAnsiTheme="majorHAnsi" w:cstheme="majorHAnsi"/>
          <w:sz w:val="14"/>
        </w:rPr>
        <w:t xml:space="preserve"> purposely and </w:t>
      </w:r>
      <w:r w:rsidRPr="00E62B06">
        <w:rPr>
          <w:rStyle w:val="StyleUnderline"/>
          <w:rFonts w:asciiTheme="majorHAnsi" w:hAnsiTheme="majorHAnsi" w:cstheme="majorHAnsi"/>
        </w:rPr>
        <w:t>heavily bias</w:t>
      </w:r>
      <w:r w:rsidRPr="00E62B06">
        <w:rPr>
          <w:rFonts w:asciiTheme="majorHAnsi" w:hAnsiTheme="majorHAnsi" w:cstheme="majorHAnsi"/>
          <w:sz w:val="14"/>
        </w:rPr>
        <w:t xml:space="preserve"> the case </w:t>
      </w:r>
      <w:r w:rsidRPr="00E62B06">
        <w:rPr>
          <w:rStyle w:val="StyleUnderline"/>
          <w:rFonts w:asciiTheme="majorHAnsi" w:hAnsiTheme="majorHAnsi" w:cstheme="majorHAnsi"/>
        </w:rPr>
        <w:t>in the terrorists’ favor</w:t>
      </w:r>
      <w:r w:rsidRPr="00E62B06">
        <w:rPr>
          <w:rFonts w:asciiTheme="majorHAnsi" w:hAnsiTheme="majorHAnsi" w:cstheme="majorHAnsi"/>
          <w:sz w:val="14"/>
        </w:rP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E62B06">
        <w:rPr>
          <w:rStyle w:val="StyleUnderline"/>
          <w:rFonts w:asciiTheme="majorHAnsi" w:hAnsiTheme="majorHAnsi" w:cstheme="majorHAnsi"/>
          <w:highlight w:val="cyan"/>
        </w:rPr>
        <w:t>the</w:t>
      </w:r>
      <w:r w:rsidRPr="00E62B06">
        <w:rPr>
          <w:rStyle w:val="StyleUnderline"/>
          <w:rFonts w:asciiTheme="majorHAnsi" w:hAnsiTheme="majorHAnsi" w:cstheme="majorHAnsi"/>
        </w:rPr>
        <w:t xml:space="preserve"> cumulative </w:t>
      </w:r>
      <w:r w:rsidRPr="00E62B06">
        <w:rPr>
          <w:rStyle w:val="StyleUnderline"/>
          <w:rFonts w:asciiTheme="majorHAnsi" w:hAnsiTheme="majorHAnsi" w:cstheme="majorHAnsi"/>
          <w:highlight w:val="cyan"/>
        </w:rPr>
        <w:t xml:space="preserve">odds that they will be able to pull off the deed drop to </w:t>
      </w:r>
      <w:r w:rsidRPr="00E62B06">
        <w:rPr>
          <w:rStyle w:val="Emphasis"/>
          <w:rFonts w:asciiTheme="majorHAnsi" w:hAnsiTheme="majorHAnsi" w:cstheme="majorHAnsi"/>
          <w:highlight w:val="cyan"/>
        </w:rPr>
        <w:t>one in</w:t>
      </w:r>
      <w:r w:rsidRPr="00E62B06">
        <w:rPr>
          <w:rStyle w:val="StyleUnderline"/>
          <w:rFonts w:asciiTheme="majorHAnsi" w:hAnsiTheme="majorHAnsi" w:cstheme="majorHAnsi"/>
        </w:rPr>
        <w:t xml:space="preserve"> well over </w:t>
      </w:r>
      <w:r w:rsidRPr="00E62B06">
        <w:rPr>
          <w:rStyle w:val="Emphasis"/>
          <w:rFonts w:asciiTheme="majorHAnsi" w:hAnsiTheme="majorHAnsi" w:cstheme="majorHAnsi"/>
          <w:highlight w:val="cyan"/>
        </w:rPr>
        <w:t>three billion</w:t>
      </w:r>
      <w:r w:rsidRPr="00E62B06">
        <w:rPr>
          <w:rFonts w:asciiTheme="majorHAnsi" w:hAnsiTheme="majorHAnsi" w:cstheme="majorHAnsi"/>
          <w:sz w:val="14"/>
        </w:rPr>
        <w:t xml:space="preserve">. </w:t>
      </w:r>
      <w:r w:rsidRPr="00E62B06">
        <w:rPr>
          <w:rStyle w:val="StyleUnderline"/>
          <w:rFonts w:asciiTheme="majorHAnsi" w:hAnsiTheme="majorHAnsi" w:cstheme="majorHAnsi"/>
        </w:rPr>
        <w:t>Other routes</w:t>
      </w:r>
      <w:r w:rsidRPr="00E62B06">
        <w:rPr>
          <w:rFonts w:asciiTheme="majorHAnsi" w:hAnsiTheme="majorHAnsi" w:cstheme="majorHAnsi"/>
          <w:sz w:val="14"/>
        </w:rPr>
        <w:t xml:space="preserve"> would-be </w:t>
      </w:r>
      <w:r w:rsidRPr="00E62B06">
        <w:rPr>
          <w:rStyle w:val="StyleUnderline"/>
          <w:rFonts w:asciiTheme="majorHAnsi" w:hAnsiTheme="majorHAnsi" w:cstheme="majorHAnsi"/>
        </w:rPr>
        <w:t xml:space="preserve">terrorists might take to acquire a bomb are </w:t>
      </w:r>
      <w:r w:rsidRPr="00E62B06">
        <w:rPr>
          <w:rStyle w:val="StyleUnderline"/>
          <w:rFonts w:asciiTheme="majorHAnsi" w:hAnsiTheme="majorHAnsi" w:cstheme="majorHAnsi"/>
        </w:rPr>
        <w:lastRenderedPageBreak/>
        <w:t xml:space="preserve">even more problematic. </w:t>
      </w:r>
      <w:r w:rsidRPr="00E62B06">
        <w:rPr>
          <w:rStyle w:val="StyleUnderline"/>
          <w:rFonts w:asciiTheme="majorHAnsi" w:hAnsiTheme="majorHAnsi" w:cstheme="majorHAnsi"/>
          <w:highlight w:val="cyan"/>
        </w:rPr>
        <w:t>They are unlikely to be given or sold a bomb</w:t>
      </w:r>
      <w:r w:rsidRPr="00E62B06">
        <w:rPr>
          <w:rFonts w:asciiTheme="majorHAnsi" w:hAnsiTheme="majorHAnsi" w:cstheme="majorHAnsi"/>
          <w:sz w:val="14"/>
        </w:rPr>
        <w:t xml:space="preserve"> by a generous like-minded nuclear state for delivery abroad </w:t>
      </w:r>
      <w:r w:rsidRPr="00E62B06">
        <w:rPr>
          <w:rStyle w:val="StyleUnderline"/>
          <w:rFonts w:asciiTheme="majorHAnsi" w:hAnsiTheme="majorHAnsi" w:cstheme="majorHAnsi"/>
        </w:rPr>
        <w:t>because the risk would be high</w:t>
      </w:r>
      <w:r w:rsidRPr="00E62B06">
        <w:rPr>
          <w:rFonts w:asciiTheme="majorHAnsi" w:hAnsiTheme="majorHAnsi" w:cstheme="majorHAnsi"/>
          <w:sz w:val="14"/>
        </w:rPr>
        <w:t xml:space="preserve">, even for a country led by extremists, </w:t>
      </w:r>
      <w:r w:rsidRPr="00E62B06">
        <w:rPr>
          <w:rStyle w:val="StyleUnderline"/>
          <w:rFonts w:asciiTheme="majorHAnsi" w:hAnsiTheme="majorHAnsi" w:cstheme="majorHAnsi"/>
        </w:rPr>
        <w:t>that the bomb (and its source) would be discovered</w:t>
      </w:r>
      <w:r w:rsidRPr="00E62B06">
        <w:rPr>
          <w:rFonts w:asciiTheme="majorHAnsi" w:hAnsiTheme="majorHAnsi" w:cstheme="majorHAnsi"/>
          <w:sz w:val="14"/>
        </w:rPr>
        <w:t xml:space="preserve"> even before delivery or that it would be exploded in a manner and on a target the donor would not approve, including on the donor itself. Another concern would be that </w:t>
      </w:r>
      <w:r w:rsidRPr="00E62B06">
        <w:rPr>
          <w:rStyle w:val="StyleUnderline"/>
          <w:rFonts w:asciiTheme="majorHAnsi" w:hAnsiTheme="majorHAnsi" w:cstheme="majorHAnsi"/>
          <w:highlight w:val="cyan"/>
        </w:rPr>
        <w:t>the terrorist group might be infiltrated</w:t>
      </w:r>
      <w:r w:rsidRPr="00E62B06">
        <w:rPr>
          <w:rStyle w:val="StyleUnderline"/>
          <w:rFonts w:asciiTheme="majorHAnsi" w:hAnsiTheme="majorHAnsi" w:cstheme="majorHAnsi"/>
        </w:rPr>
        <w:t xml:space="preserve"> by foreign intelligence</w:t>
      </w:r>
      <w:r w:rsidRPr="00E62B06">
        <w:rPr>
          <w:rFonts w:asciiTheme="majorHAnsi" w:hAnsiTheme="majorHAnsi" w:cstheme="majorHAnsi"/>
          <w:sz w:val="14"/>
        </w:rPr>
        <w:t xml:space="preserve">. </w:t>
      </w:r>
      <w:r w:rsidRPr="00E62B06">
        <w:rPr>
          <w:rStyle w:val="StyleUnderline"/>
          <w:rFonts w:asciiTheme="majorHAnsi" w:hAnsiTheme="majorHAnsi" w:cstheme="majorHAnsi"/>
          <w:highlight w:val="cyan"/>
        </w:rPr>
        <w:t>The</w:t>
      </w:r>
      <w:r w:rsidRPr="00E62B06">
        <w:rPr>
          <w:rStyle w:val="StyleUnderline"/>
          <w:rFonts w:asciiTheme="majorHAnsi" w:hAnsiTheme="majorHAnsi" w:cstheme="majorHAnsi"/>
        </w:rPr>
        <w:t xml:space="preserve"> terrorist </w:t>
      </w:r>
      <w:r w:rsidRPr="00E62B06">
        <w:rPr>
          <w:rStyle w:val="StyleUnderline"/>
          <w:rFonts w:asciiTheme="majorHAnsi" w:hAnsiTheme="majorHAnsi" w:cstheme="majorHAnsi"/>
          <w:highlight w:val="cyan"/>
        </w:rPr>
        <w:t>group might</w:t>
      </w:r>
      <w:r w:rsidRPr="00E62B06">
        <w:rPr>
          <w:rFonts w:asciiTheme="majorHAnsi" w:hAnsiTheme="majorHAnsi" w:cstheme="majorHAnsi"/>
          <w:sz w:val="14"/>
        </w:rPr>
        <w:t xml:space="preserve"> also seek to </w:t>
      </w:r>
      <w:r w:rsidRPr="00E62B06">
        <w:rPr>
          <w:rStyle w:val="StyleUnderline"/>
          <w:rFonts w:asciiTheme="majorHAnsi" w:hAnsiTheme="majorHAnsi" w:cstheme="majorHAnsi"/>
          <w:highlight w:val="cyan"/>
        </w:rPr>
        <w:t>steal</w:t>
      </w:r>
      <w:r w:rsidRPr="00E62B06">
        <w:rPr>
          <w:rStyle w:val="StyleUnderline"/>
          <w:rFonts w:asciiTheme="majorHAnsi" w:hAnsiTheme="majorHAnsi" w:cstheme="majorHAnsi"/>
        </w:rPr>
        <w:t xml:space="preserve"> or illicitly purchase </w:t>
      </w:r>
      <w:r w:rsidRPr="00E62B06">
        <w:rPr>
          <w:rStyle w:val="StyleUnderline"/>
          <w:rFonts w:asciiTheme="majorHAnsi" w:hAnsiTheme="majorHAnsi" w:cstheme="majorHAnsi"/>
          <w:highlight w:val="cyan"/>
        </w:rPr>
        <w:t>a “</w:t>
      </w:r>
      <w:r w:rsidRPr="00E62B06">
        <w:rPr>
          <w:rStyle w:val="Emphasis"/>
          <w:rFonts w:asciiTheme="majorHAnsi" w:hAnsiTheme="majorHAnsi" w:cstheme="majorHAnsi"/>
          <w:highlight w:val="cyan"/>
        </w:rPr>
        <w:t>loose nuke</w:t>
      </w:r>
      <w:r w:rsidRPr="00E62B06">
        <w:rPr>
          <w:rFonts w:asciiTheme="majorHAnsi" w:hAnsiTheme="majorHAnsi" w:cstheme="majorHAnsi"/>
          <w:sz w:val="14"/>
        </w:rPr>
        <w:t xml:space="preserve">” somewhere. However, it seems probable that </w:t>
      </w:r>
      <w:r w:rsidRPr="00E62B06">
        <w:rPr>
          <w:rStyle w:val="Emphasis"/>
          <w:rFonts w:asciiTheme="majorHAnsi" w:hAnsiTheme="majorHAnsi" w:cstheme="majorHAnsi"/>
          <w:highlight w:val="cyan"/>
        </w:rPr>
        <w:t>none exist</w:t>
      </w:r>
      <w:r w:rsidRPr="00E62B06">
        <w:rPr>
          <w:rStyle w:val="StyleUnderline"/>
          <w:rFonts w:asciiTheme="majorHAnsi" w:hAnsiTheme="majorHAnsi" w:cstheme="majorHAnsi"/>
        </w:rPr>
        <w:t>. All governments have an intense interest in controlling any weapons on their territory</w:t>
      </w:r>
      <w:r w:rsidRPr="00E62B06">
        <w:rPr>
          <w:rFonts w:asciiTheme="majorHAnsi" w:hAnsiTheme="majorHAnsi" w:cstheme="majorHAnsi"/>
          <w:sz w:val="14"/>
        </w:rPr>
        <w:t xml:space="preserve"> because of fears that they might become the primary target. Moreover, as technology has developed, </w:t>
      </w:r>
      <w:r w:rsidRPr="00E62B06">
        <w:rPr>
          <w:rStyle w:val="StyleUnderline"/>
          <w:rFonts w:asciiTheme="majorHAnsi" w:hAnsiTheme="majorHAnsi" w:cstheme="majorHAnsi"/>
        </w:rPr>
        <w:t xml:space="preserve">finished </w:t>
      </w:r>
      <w:r w:rsidRPr="00E62B06">
        <w:rPr>
          <w:rStyle w:val="StyleUnderline"/>
          <w:rFonts w:asciiTheme="majorHAnsi" w:hAnsiTheme="majorHAnsi" w:cstheme="majorHAnsi"/>
          <w:highlight w:val="cyan"/>
        </w:rPr>
        <w:t>bombs have been out-fitted with devices that</w:t>
      </w:r>
      <w:r w:rsidRPr="00E62B06">
        <w:rPr>
          <w:rFonts w:asciiTheme="majorHAnsi" w:hAnsiTheme="majorHAnsi" w:cstheme="majorHAnsi"/>
          <w:sz w:val="14"/>
        </w:rPr>
        <w:t xml:space="preserve"> trigger a non-nuclear explosion that </w:t>
      </w:r>
      <w:r w:rsidRPr="00E62B06">
        <w:rPr>
          <w:rStyle w:val="StyleUnderline"/>
          <w:rFonts w:asciiTheme="majorHAnsi" w:hAnsiTheme="majorHAnsi" w:cstheme="majorHAnsi"/>
          <w:highlight w:val="cyan"/>
        </w:rPr>
        <w:t xml:space="preserve">destroys the bomb </w:t>
      </w:r>
      <w:r w:rsidRPr="00E62B06">
        <w:rPr>
          <w:rStyle w:val="Emphasis"/>
          <w:rFonts w:asciiTheme="majorHAnsi" w:hAnsiTheme="majorHAnsi" w:cstheme="majorHAnsi"/>
          <w:highlight w:val="cyan"/>
        </w:rPr>
        <w:t>if</w:t>
      </w:r>
      <w:r w:rsidRPr="00E62B06">
        <w:rPr>
          <w:rStyle w:val="StyleUnderline"/>
          <w:rFonts w:asciiTheme="majorHAnsi" w:hAnsiTheme="majorHAnsi" w:cstheme="majorHAnsi"/>
          <w:highlight w:val="cyan"/>
        </w:rPr>
        <w:t xml:space="preserve"> it is </w:t>
      </w:r>
      <w:r w:rsidRPr="00E62B06">
        <w:rPr>
          <w:rStyle w:val="Emphasis"/>
          <w:rFonts w:asciiTheme="majorHAnsi" w:hAnsiTheme="majorHAnsi" w:cstheme="majorHAnsi"/>
          <w:highlight w:val="cyan"/>
        </w:rPr>
        <w:t>tampered with</w:t>
      </w:r>
      <w:r w:rsidRPr="00E62B06">
        <w:rPr>
          <w:rStyle w:val="StyleUnderline"/>
          <w:rFonts w:asciiTheme="majorHAnsi" w:hAnsiTheme="majorHAnsi" w:cstheme="majorHAnsi"/>
        </w:rPr>
        <w:t>. And there are other security techniques</w:t>
      </w:r>
      <w:r w:rsidRPr="00E62B06">
        <w:rPr>
          <w:rFonts w:asciiTheme="majorHAnsi" w:hAnsiTheme="majorHAnsi" w:cstheme="majorHAnsi"/>
          <w:sz w:val="14"/>
        </w:rPr>
        <w:t xml:space="preserve">: Bombs can be kept disassembled with the component parts stored in separate high-security vaults, and a process can be set up in which two people and </w:t>
      </w:r>
      <w:r w:rsidRPr="00E62B06">
        <w:rPr>
          <w:rStyle w:val="Emphasis"/>
          <w:rFonts w:asciiTheme="majorHAnsi" w:hAnsiTheme="majorHAnsi" w:cstheme="majorHAnsi"/>
          <w:highlight w:val="cyan"/>
        </w:rPr>
        <w:t>multiple codes are required</w:t>
      </w:r>
      <w:r w:rsidRPr="00E62B06">
        <w:rPr>
          <w:rStyle w:val="StyleUnderline"/>
          <w:rFonts w:asciiTheme="majorHAnsi" w:hAnsiTheme="majorHAnsi" w:cstheme="majorHAnsi"/>
        </w:rPr>
        <w:t xml:space="preserve"> not only to use the bomb but to store, maintain, and deploy it</w:t>
      </w:r>
      <w:r w:rsidRPr="00E62B06">
        <w:rPr>
          <w:rFonts w:asciiTheme="majorHAnsi" w:hAnsiTheme="majorHAnsi" w:cstheme="majorHAnsi"/>
          <w:sz w:val="14"/>
        </w:rPr>
        <w:t xml:space="preserve">. As Younger points out, “only a few people in the world have the knowledge to cause an unauthorized detonation of a nuclear weapon.” There could be dangers in the chaos that would emerge </w:t>
      </w:r>
      <w:r w:rsidRPr="00E62B06">
        <w:rPr>
          <w:rStyle w:val="StyleUnderline"/>
          <w:rFonts w:asciiTheme="majorHAnsi" w:hAnsiTheme="majorHAnsi" w:cstheme="majorHAnsi"/>
        </w:rPr>
        <w:t>if a nuclear state were to utterly collapse</w:t>
      </w:r>
      <w:r w:rsidRPr="00E62B06">
        <w:rPr>
          <w:rFonts w:asciiTheme="majorHAnsi" w:hAnsiTheme="majorHAnsi" w:cstheme="majorHAnsi"/>
          <w:sz w:val="14"/>
        </w:rPr>
        <w:t xml:space="preserve">; Pakistan is frequently cited in this context and sometimes North Korea as well. However, even under such conditions, </w:t>
      </w:r>
      <w:r w:rsidRPr="00E62B06">
        <w:rPr>
          <w:rStyle w:val="StyleUnderline"/>
          <w:rFonts w:asciiTheme="majorHAnsi" w:hAnsiTheme="majorHAnsi" w:cstheme="majorHAnsi"/>
          <w:highlight w:val="cyan"/>
        </w:rPr>
        <w:t>nuclear weapons would</w:t>
      </w:r>
      <w:r w:rsidRPr="00E62B06">
        <w:rPr>
          <w:rFonts w:asciiTheme="majorHAnsi" w:hAnsiTheme="majorHAnsi" w:cstheme="majorHAnsi"/>
          <w:sz w:val="14"/>
        </w:rPr>
        <w:t xml:space="preserve"> probably </w:t>
      </w:r>
      <w:r w:rsidRPr="00E62B06">
        <w:rPr>
          <w:rStyle w:val="Emphasis"/>
          <w:rFonts w:asciiTheme="majorHAnsi" w:hAnsiTheme="majorHAnsi" w:cstheme="majorHAnsi"/>
          <w:highlight w:val="cyan"/>
        </w:rPr>
        <w:t>remain under heavy guard</w:t>
      </w:r>
      <w:r w:rsidRPr="00E62B06">
        <w:rPr>
          <w:rFonts w:asciiTheme="majorHAnsi" w:hAnsiTheme="majorHAnsi" w:cstheme="majorHAnsi"/>
          <w:sz w:val="14"/>
        </w:rPr>
        <w:t xml:space="preserve"> by people who know that a purloined bomb might be used in their own territory. </w:t>
      </w:r>
      <w:r w:rsidRPr="00E62B06">
        <w:rPr>
          <w:rStyle w:val="StyleUnderline"/>
          <w:rFonts w:asciiTheme="majorHAnsi" w:hAnsiTheme="majorHAnsi" w:cstheme="majorHAnsi"/>
        </w:rPr>
        <w:t xml:space="preserve">They would still have locks and, </w:t>
      </w:r>
      <w:r w:rsidRPr="00E62B06">
        <w:rPr>
          <w:rStyle w:val="StyleUnderline"/>
          <w:rFonts w:asciiTheme="majorHAnsi" w:hAnsiTheme="majorHAnsi" w:cstheme="majorHAnsi"/>
          <w:highlight w:val="cyan"/>
        </w:rPr>
        <w:t>in</w:t>
      </w:r>
      <w:r w:rsidRPr="00E62B06">
        <w:rPr>
          <w:rFonts w:asciiTheme="majorHAnsi" w:hAnsiTheme="majorHAnsi" w:cstheme="majorHAnsi"/>
          <w:sz w:val="14"/>
        </w:rPr>
        <w:t xml:space="preserve"> the case of </w:t>
      </w:r>
      <w:r w:rsidRPr="00E62B06">
        <w:rPr>
          <w:rStyle w:val="StyleUnderline"/>
          <w:rFonts w:asciiTheme="majorHAnsi" w:hAnsiTheme="majorHAnsi" w:cstheme="majorHAnsi"/>
          <w:highlight w:val="cyan"/>
        </w:rPr>
        <w:t>Pakistan, the weapons would be disassembled</w:t>
      </w:r>
      <w:r w:rsidRPr="00E62B06">
        <w:rPr>
          <w:rFonts w:asciiTheme="majorHAnsi" w:hAnsiTheme="majorHAnsi" w:cstheme="majorHAnsi"/>
          <w:sz w:val="14"/>
        </w:rPr>
        <w:t xml:space="preserve">. The al Qaeda factor </w:t>
      </w:r>
      <w:r w:rsidRPr="00E62B06">
        <w:rPr>
          <w:rStyle w:val="StyleUnderline"/>
          <w:rFonts w:asciiTheme="majorHAnsi" w:hAnsiTheme="majorHAnsi" w:cstheme="majorHAnsi"/>
        </w:rPr>
        <w:t>The degree to which al Qaeda</w:t>
      </w:r>
      <w:r w:rsidRPr="00E62B06">
        <w:rPr>
          <w:rFonts w:asciiTheme="majorHAnsi" w:hAnsiTheme="majorHAnsi" w:cstheme="majorHAnsi"/>
          <w:sz w:val="14"/>
        </w:rPr>
        <w:t xml:space="preserve">, the only terrorist group that seems to want to target the United States, </w:t>
      </w:r>
      <w:r w:rsidRPr="00E62B06">
        <w:rPr>
          <w:rStyle w:val="StyleUnderline"/>
          <w:rFonts w:asciiTheme="majorHAnsi" w:hAnsiTheme="majorHAnsi" w:cstheme="majorHAnsi"/>
        </w:rPr>
        <w:t>has pursued or even has much interest in a nuclear weapon may have been exaggerated</w:t>
      </w:r>
      <w:r w:rsidRPr="00E62B06">
        <w:rPr>
          <w:rFonts w:asciiTheme="majorHAnsi" w:hAnsiTheme="majorHAnsi" w:cstheme="majorHAnsi"/>
          <w:sz w:val="14"/>
        </w:rP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w:t>
      </w:r>
      <w:r w:rsidRPr="00E62B06">
        <w:rPr>
          <w:rStyle w:val="StyleUnderline"/>
          <w:rFonts w:asciiTheme="majorHAnsi" w:hAnsiTheme="majorHAnsi" w:cstheme="majorHAnsi"/>
        </w:rPr>
        <w:t>the uranium episode never happened</w:t>
      </w:r>
      <w:r w:rsidRPr="00E62B06">
        <w:rPr>
          <w:rFonts w:asciiTheme="majorHAnsi" w:hAnsiTheme="majorHAnsi" w:cstheme="majorHAnsi"/>
          <w:sz w:val="14"/>
        </w:rP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E62B06">
        <w:rPr>
          <w:rStyle w:val="StyleUnderline"/>
          <w:rFonts w:asciiTheme="majorHAnsi" w:hAnsiTheme="majorHAnsi" w:cstheme="majorHAnsi"/>
        </w:rPr>
        <w:t>scientists</w:t>
      </w:r>
      <w:r w:rsidRPr="00E62B06">
        <w:rPr>
          <w:rFonts w:asciiTheme="majorHAnsi" w:hAnsiTheme="majorHAnsi" w:cstheme="majorHAnsi"/>
          <w:sz w:val="14"/>
        </w:rPr>
        <w:t xml:space="preserve"> probably </w:t>
      </w:r>
      <w:r w:rsidRPr="00E62B06">
        <w:rPr>
          <w:rStyle w:val="StyleUnderline"/>
          <w:rFonts w:asciiTheme="majorHAnsi" w:hAnsiTheme="majorHAnsi" w:cstheme="majorHAnsi"/>
        </w:rPr>
        <w:t>were incapable of providing truly helpful information because their expertise was not in bomb design</w:t>
      </w:r>
      <w:r w:rsidRPr="00E62B06">
        <w:rPr>
          <w:rFonts w:asciiTheme="majorHAnsi" w:hAnsiTheme="majorHAnsi" w:cstheme="majorHAnsi"/>
          <w:sz w:val="14"/>
        </w:rPr>
        <w:t xml:space="preserve"> but in the processing of fissile material, </w:t>
      </w:r>
      <w:r w:rsidRPr="00E62B06">
        <w:rPr>
          <w:rStyle w:val="StyleUnderline"/>
          <w:rFonts w:asciiTheme="majorHAnsi" w:hAnsiTheme="majorHAnsi" w:cstheme="majorHAnsi"/>
        </w:rPr>
        <w:t>which is</w:t>
      </w:r>
      <w:r w:rsidRPr="00E62B06">
        <w:rPr>
          <w:rFonts w:asciiTheme="majorHAnsi" w:hAnsiTheme="majorHAnsi" w:cstheme="majorHAnsi"/>
          <w:sz w:val="14"/>
        </w:rPr>
        <w:t xml:space="preserve"> almost </w:t>
      </w:r>
      <w:r w:rsidRPr="00E62B06">
        <w:rPr>
          <w:rStyle w:val="StyleUnderline"/>
          <w:rFonts w:asciiTheme="majorHAnsi" w:hAnsiTheme="majorHAnsi" w:cstheme="majorHAnsi"/>
        </w:rPr>
        <w:t>certainly beyond the capacities of a nonstate group</w:t>
      </w:r>
      <w:r w:rsidRPr="00E62B06">
        <w:rPr>
          <w:rFonts w:asciiTheme="majorHAnsi" w:hAnsiTheme="majorHAnsi" w:cstheme="majorHAnsi"/>
          <w:sz w:val="14"/>
        </w:rPr>
        <w:t xml:space="preserve">. Kalid Sheikh Mohammed, the apparent planner of the 9/11 attacks, reportedly says that </w:t>
      </w:r>
      <w:r w:rsidRPr="00E62B06">
        <w:rPr>
          <w:rStyle w:val="StyleUnderline"/>
          <w:rFonts w:asciiTheme="majorHAnsi" w:hAnsiTheme="majorHAnsi" w:cstheme="majorHAnsi"/>
        </w:rPr>
        <w:t>al Qaeda’s bomb efforts never went beyond searching the Internet</w:t>
      </w:r>
      <w:r w:rsidRPr="00E62B06">
        <w:rPr>
          <w:rFonts w:asciiTheme="majorHAnsi" w:hAnsiTheme="majorHAnsi" w:cstheme="majorHAnsi"/>
          <w:sz w:val="14"/>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E62B06">
        <w:rPr>
          <w:rStyle w:val="StyleUnderline"/>
          <w:rFonts w:asciiTheme="majorHAnsi" w:hAnsiTheme="majorHAnsi" w:cstheme="majorHAnsi"/>
        </w:rPr>
        <w:t>the reported assertions</w:t>
      </w:r>
      <w:r w:rsidRPr="00E62B06">
        <w:rPr>
          <w:rFonts w:asciiTheme="majorHAnsi" w:hAnsiTheme="majorHAnsi" w:cstheme="majorHAnsi"/>
          <w:sz w:val="14"/>
        </w:rPr>
        <w:t xml:space="preserve">, although unsettling, </w:t>
      </w:r>
      <w:r w:rsidRPr="00E62B06">
        <w:rPr>
          <w:rStyle w:val="StyleUnderline"/>
          <w:rFonts w:asciiTheme="majorHAnsi" w:hAnsiTheme="majorHAnsi" w:cstheme="majorHAnsi"/>
        </w:rPr>
        <w:t>appear at best to be a desperate bluff</w:t>
      </w:r>
      <w:r w:rsidRPr="00E62B06">
        <w:rPr>
          <w:rFonts w:asciiTheme="majorHAnsi" w:hAnsiTheme="majorHAnsi" w:cstheme="majorHAnsi"/>
          <w:sz w:val="14"/>
        </w:rPr>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E62B06">
        <w:rPr>
          <w:rStyle w:val="StyleUnderline"/>
          <w:rFonts w:asciiTheme="majorHAnsi" w:hAnsiTheme="majorHAnsi" w:cstheme="majorHAnsi"/>
        </w:rPr>
        <w:t>Statements claiming a right to possess nuclear weapons have been misinterpreted</w:t>
      </w:r>
      <w:r w:rsidRPr="00E62B06">
        <w:rPr>
          <w:rFonts w:asciiTheme="majorHAnsi" w:hAnsiTheme="majorHAnsi" w:cstheme="majorHAnsi"/>
          <w:sz w:val="14"/>
        </w:rPr>
        <w:t xml:space="preserve"> as expressing a determination to use them. </w:t>
      </w:r>
      <w:r w:rsidRPr="00E62B06">
        <w:rPr>
          <w:rStyle w:val="StyleUnderline"/>
          <w:rFonts w:asciiTheme="majorHAnsi" w:hAnsiTheme="majorHAnsi" w:cstheme="majorHAnsi"/>
        </w:rPr>
        <w:t>This</w:t>
      </w:r>
      <w:r w:rsidRPr="00E62B06">
        <w:rPr>
          <w:rFonts w:asciiTheme="majorHAnsi" w:hAnsiTheme="majorHAnsi" w:cstheme="majorHAnsi"/>
          <w:sz w:val="14"/>
        </w:rPr>
        <w:t xml:space="preserve"> in turn </w:t>
      </w:r>
      <w:r w:rsidRPr="00E62B06">
        <w:rPr>
          <w:rStyle w:val="StyleUnderline"/>
          <w:rFonts w:asciiTheme="majorHAnsi" w:hAnsiTheme="majorHAnsi" w:cstheme="majorHAnsi"/>
        </w:rPr>
        <w:t>has fed the exaggeration of the threat we face</w:t>
      </w:r>
      <w:r w:rsidRPr="00E62B06">
        <w:rPr>
          <w:rFonts w:asciiTheme="majorHAnsi" w:hAnsiTheme="majorHAnsi" w:cstheme="majorHAnsi"/>
          <w:sz w:val="14"/>
        </w:rPr>
        <w:t xml:space="preserve">.” Norwegian researcher Anne Stenersen concluded after an exhaustive study of available materials that, although “it is likely that al Qaeda central has considered the option of using non-conventional weapons,” </w:t>
      </w:r>
      <w:r w:rsidRPr="00E62B06">
        <w:rPr>
          <w:rStyle w:val="StyleUnderline"/>
          <w:rFonts w:asciiTheme="majorHAnsi" w:hAnsiTheme="majorHAnsi" w:cstheme="majorHAnsi"/>
        </w:rPr>
        <w:t>there is “little evidence that</w:t>
      </w:r>
      <w:r w:rsidRPr="00E62B06">
        <w:rPr>
          <w:rFonts w:asciiTheme="majorHAnsi" w:hAnsiTheme="majorHAnsi" w:cstheme="majorHAnsi"/>
          <w:sz w:val="14"/>
        </w:rPr>
        <w:t xml:space="preserve"> such </w:t>
      </w:r>
      <w:r w:rsidRPr="00E62B06">
        <w:rPr>
          <w:rStyle w:val="StyleUnderline"/>
          <w:rFonts w:asciiTheme="majorHAnsi" w:hAnsiTheme="majorHAnsi" w:cstheme="majorHAnsi"/>
        </w:rPr>
        <w:t>ideas ever developed into actual plans</w:t>
      </w:r>
      <w:r w:rsidRPr="00E62B06">
        <w:rPr>
          <w:rFonts w:asciiTheme="majorHAnsi" w:hAnsiTheme="majorHAnsi" w:cstheme="majorHAnsi"/>
          <w:sz w:val="14"/>
        </w:rPr>
        <w:t xml:space="preserve">, or that they were given any kind of priority at the expense of more traditional types of terrorist attacks.” She also notes that information on an al Qaeda computer left behind in Afghanistan in 2001 indicates that only $2,000 to </w:t>
      </w:r>
      <w:r w:rsidRPr="00E62B06">
        <w:rPr>
          <w:rStyle w:val="StyleUnderline"/>
          <w:rFonts w:asciiTheme="majorHAnsi" w:hAnsiTheme="majorHAnsi" w:cstheme="majorHAnsi"/>
        </w:rPr>
        <w:t>$4,000 was earmarked for weapons of mass destruction research</w:t>
      </w:r>
      <w:r w:rsidRPr="00E62B06">
        <w:rPr>
          <w:rFonts w:asciiTheme="majorHAnsi" w:hAnsiTheme="majorHAnsi" w:cstheme="majorHAnsi"/>
          <w:sz w:val="14"/>
        </w:rPr>
        <w:t xml:space="preserve"> and that </w:t>
      </w:r>
      <w:r w:rsidRPr="00E62B06">
        <w:rPr>
          <w:rStyle w:val="StyleUnderline"/>
          <w:rFonts w:asciiTheme="majorHAnsi" w:hAnsiTheme="majorHAnsi" w:cstheme="majorHAnsi"/>
        </w:rPr>
        <w:t>the money was</w:t>
      </w:r>
      <w:r w:rsidRPr="00E62B06">
        <w:rPr>
          <w:rFonts w:asciiTheme="majorHAnsi" w:hAnsiTheme="majorHAnsi" w:cstheme="majorHAnsi"/>
          <w:sz w:val="14"/>
        </w:rPr>
        <w:t xml:space="preserve"> mainly </w:t>
      </w:r>
      <w:r w:rsidRPr="00E62B06">
        <w:rPr>
          <w:rStyle w:val="StyleUnderline"/>
          <w:rFonts w:asciiTheme="majorHAnsi" w:hAnsiTheme="majorHAnsi" w:cstheme="majorHAnsi"/>
        </w:rPr>
        <w:t>for</w:t>
      </w:r>
      <w:r w:rsidRPr="00E62B06">
        <w:rPr>
          <w:rFonts w:asciiTheme="majorHAnsi" w:hAnsiTheme="majorHAnsi" w:cstheme="majorHAnsi"/>
          <w:sz w:val="14"/>
        </w:rPr>
        <w:t xml:space="preserve"> very crude work on </w:t>
      </w:r>
      <w:r w:rsidRPr="00E62B06">
        <w:rPr>
          <w:rStyle w:val="StyleUnderline"/>
          <w:rFonts w:asciiTheme="majorHAnsi" w:hAnsiTheme="majorHAnsi" w:cstheme="majorHAnsi"/>
        </w:rPr>
        <w:t>chemical weapons</w:t>
      </w:r>
      <w:r w:rsidRPr="00E62B06">
        <w:rPr>
          <w:rFonts w:asciiTheme="majorHAnsi" w:hAnsiTheme="majorHAnsi" w:cstheme="majorHAnsi"/>
          <w:sz w:val="14"/>
        </w:rP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E62B06">
        <w:rPr>
          <w:rStyle w:val="StyleUnderline"/>
          <w:rFonts w:asciiTheme="majorHAnsi" w:hAnsiTheme="majorHAnsi" w:cstheme="majorHAnsi"/>
        </w:rPr>
        <w:t>Any “threat</w:t>
      </w:r>
      <w:r w:rsidRPr="00E62B06">
        <w:rPr>
          <w:rFonts w:asciiTheme="majorHAnsi" w:hAnsiTheme="majorHAnsi" w:cstheme="majorHAnsi"/>
          <w:sz w:val="14"/>
        </w:rPr>
        <w:t xml:space="preserve">,” particularly to the West, </w:t>
      </w:r>
      <w:r w:rsidRPr="00E62B06">
        <w:rPr>
          <w:rStyle w:val="StyleUnderline"/>
          <w:rFonts w:asciiTheme="majorHAnsi" w:hAnsiTheme="majorHAnsi" w:cstheme="majorHAnsi"/>
        </w:rPr>
        <w:t>appears</w:t>
      </w:r>
      <w:r w:rsidRPr="00E62B06">
        <w:rPr>
          <w:rFonts w:asciiTheme="majorHAnsi" w:hAnsiTheme="majorHAnsi" w:cstheme="majorHAnsi"/>
          <w:sz w:val="14"/>
        </w:rPr>
        <w:t xml:space="preserve">, then, </w:t>
      </w:r>
      <w:r w:rsidRPr="00E62B06">
        <w:rPr>
          <w:rStyle w:val="StyleUnderline"/>
          <w:rFonts w:asciiTheme="majorHAnsi" w:hAnsiTheme="majorHAnsi" w:cstheme="majorHAnsi"/>
        </w:rPr>
        <w:t>principally to derive from self-selected people</w:t>
      </w:r>
      <w:r w:rsidRPr="00E62B06">
        <w:rPr>
          <w:rFonts w:asciiTheme="majorHAnsi" w:hAnsiTheme="majorHAnsi" w:cstheme="majorHAnsi"/>
          <w:sz w:val="14"/>
        </w:rPr>
        <w:t xml:space="preserve">, often isolated from each other, </w:t>
      </w:r>
      <w:r w:rsidRPr="00E62B06">
        <w:rPr>
          <w:rStyle w:val="StyleUnderline"/>
          <w:rFonts w:asciiTheme="majorHAnsi" w:hAnsiTheme="majorHAnsi" w:cstheme="majorHAnsi"/>
        </w:rPr>
        <w:t>who fantasize about performing dire deeds</w:t>
      </w:r>
      <w:r w:rsidRPr="00E62B06">
        <w:rPr>
          <w:rFonts w:asciiTheme="majorHAnsi" w:hAnsiTheme="majorHAnsi" w:cstheme="majorHAnsi"/>
          <w:sz w:val="14"/>
        </w:rPr>
        <w:t xml:space="preserve">. From time to time some of these people, or ones closer to al Qaeda central, actually manage to do some harm. And occasionally, they may even be able to pull off something large, such as 9/11. But in most cases, </w:t>
      </w:r>
      <w:r w:rsidRPr="00E62B06">
        <w:rPr>
          <w:rStyle w:val="StyleUnderline"/>
          <w:rFonts w:asciiTheme="majorHAnsi" w:hAnsiTheme="majorHAnsi" w:cstheme="majorHAnsi"/>
        </w:rPr>
        <w:t>their capacities and schemes</w:t>
      </w:r>
      <w:r w:rsidRPr="00E62B06">
        <w:rPr>
          <w:rFonts w:asciiTheme="majorHAnsi" w:hAnsiTheme="majorHAnsi" w:cstheme="majorHAnsi"/>
          <w:sz w:val="14"/>
        </w:rPr>
        <w:t xml:space="preserve">, or alleged schemes, </w:t>
      </w:r>
      <w:r w:rsidRPr="00E62B06">
        <w:rPr>
          <w:rStyle w:val="StyleUnderline"/>
          <w:rFonts w:asciiTheme="majorHAnsi" w:hAnsiTheme="majorHAnsi" w:cstheme="majorHAnsi"/>
        </w:rPr>
        <w:t>seem to be far less dangerous than initial press reports vividly, even hysterically, suggest</w:t>
      </w:r>
      <w:r w:rsidRPr="00E62B06">
        <w:rPr>
          <w:rFonts w:asciiTheme="majorHAnsi" w:hAnsiTheme="majorHAnsi" w:cstheme="majorHAnsi"/>
          <w:sz w:val="14"/>
        </w:rPr>
        <w:t xml:space="preserve">. Most important for present purposes, however, is that </w:t>
      </w:r>
      <w:r w:rsidRPr="00E62B06">
        <w:rPr>
          <w:rStyle w:val="StyleUnderline"/>
          <w:rFonts w:asciiTheme="majorHAnsi" w:hAnsiTheme="majorHAnsi" w:cstheme="majorHAnsi"/>
        </w:rPr>
        <w:t xml:space="preserve">any notion that al </w:t>
      </w:r>
      <w:r w:rsidRPr="00E62B06">
        <w:rPr>
          <w:rStyle w:val="StyleUnderline"/>
          <w:rFonts w:asciiTheme="majorHAnsi" w:hAnsiTheme="majorHAnsi" w:cstheme="majorHAnsi"/>
        </w:rPr>
        <w:lastRenderedPageBreak/>
        <w:t>Qaeda has the capacity to acquire nuclear weapons, even if it wanted to, looks farfetched in the extreme</w:t>
      </w:r>
      <w:r w:rsidRPr="00E62B06">
        <w:rPr>
          <w:rFonts w:asciiTheme="majorHAnsi" w:hAnsiTheme="majorHAnsi" w:cstheme="majorHAnsi"/>
          <w:sz w:val="14"/>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E62B06">
        <w:rPr>
          <w:rStyle w:val="StyleUnderline"/>
          <w:rFonts w:asciiTheme="majorHAnsi" w:hAnsiTheme="majorHAnsi" w:cstheme="majorHAnsi"/>
        </w:rPr>
        <w:t xml:space="preserve">history consistently demonstrates that </w:t>
      </w:r>
      <w:r w:rsidRPr="00E62B06">
        <w:rPr>
          <w:rStyle w:val="Emphasis"/>
          <w:rFonts w:asciiTheme="majorHAnsi" w:hAnsiTheme="majorHAnsi" w:cstheme="majorHAnsi"/>
          <w:highlight w:val="cyan"/>
        </w:rPr>
        <w:t>terrorists prefer</w:t>
      </w:r>
      <w:r w:rsidRPr="00E62B06">
        <w:rPr>
          <w:rStyle w:val="StyleUnderline"/>
          <w:rFonts w:asciiTheme="majorHAnsi" w:hAnsiTheme="majorHAnsi" w:cstheme="majorHAnsi"/>
          <w:highlight w:val="cyan"/>
        </w:rPr>
        <w:t xml:space="preserve"> </w:t>
      </w:r>
      <w:r w:rsidRPr="00E62B06">
        <w:rPr>
          <w:rStyle w:val="Emphasis"/>
          <w:rFonts w:asciiTheme="majorHAnsi" w:hAnsiTheme="majorHAnsi" w:cstheme="majorHAnsi"/>
          <w:highlight w:val="cyan"/>
        </w:rPr>
        <w:t>weapons</w:t>
      </w:r>
      <w:r w:rsidRPr="00E62B06">
        <w:rPr>
          <w:rStyle w:val="StyleUnderline"/>
          <w:rFonts w:asciiTheme="majorHAnsi" w:hAnsiTheme="majorHAnsi" w:cstheme="majorHAnsi"/>
          <w:highlight w:val="cyan"/>
        </w:rPr>
        <w:t xml:space="preserve"> that </w:t>
      </w:r>
      <w:r w:rsidRPr="00E62B06">
        <w:rPr>
          <w:rStyle w:val="Emphasis"/>
          <w:rFonts w:asciiTheme="majorHAnsi" w:hAnsiTheme="majorHAnsi" w:cstheme="majorHAnsi"/>
          <w:highlight w:val="cyan"/>
        </w:rPr>
        <w:t>they know</w:t>
      </w:r>
      <w:r w:rsidRPr="00E62B06">
        <w:rPr>
          <w:rStyle w:val="StyleUnderline"/>
          <w:rFonts w:asciiTheme="majorHAnsi" w:hAnsiTheme="majorHAnsi" w:cstheme="majorHAnsi"/>
        </w:rPr>
        <w:t xml:space="preserve"> and understand, not new, exotic ones</w:t>
      </w:r>
      <w:r w:rsidRPr="00E62B06">
        <w:rPr>
          <w:rFonts w:asciiTheme="majorHAnsi" w:hAnsiTheme="majorHAnsi" w:cstheme="majorHAnsi"/>
          <w:sz w:val="14"/>
        </w:rPr>
        <w:t>. Glenn Carle, a 23-year CIA veteran and once its deputy intelligence officer for transnational threats, warns, “</w:t>
      </w:r>
      <w:r w:rsidRPr="00E62B06">
        <w:rPr>
          <w:rStyle w:val="StyleUnderline"/>
          <w:rFonts w:asciiTheme="majorHAnsi" w:hAnsiTheme="majorHAnsi" w:cstheme="majorHAnsi"/>
        </w:rPr>
        <w:t>We must not take fright at the specter our leaders have exaggerated</w:t>
      </w:r>
      <w:r w:rsidRPr="00E62B06">
        <w:rPr>
          <w:rFonts w:asciiTheme="majorHAnsi" w:hAnsiTheme="majorHAnsi" w:cstheme="majorHAnsi"/>
          <w:sz w:val="14"/>
        </w:rPr>
        <w:t xml:space="preserve">. In fact, </w:t>
      </w:r>
      <w:r w:rsidRPr="00E62B06">
        <w:rPr>
          <w:rStyle w:val="StyleUnderline"/>
          <w:rFonts w:asciiTheme="majorHAnsi" w:hAnsiTheme="majorHAnsi" w:cstheme="majorHAnsi"/>
        </w:rPr>
        <w:t>we must see jihadists for the small, lethal, disjointed, and miserable opponents that they are</w:t>
      </w:r>
      <w:r w:rsidRPr="00E62B06">
        <w:rPr>
          <w:rFonts w:asciiTheme="majorHAnsi" w:hAnsiTheme="majorHAnsi" w:cstheme="majorHAnsi"/>
          <w:sz w:val="14"/>
        </w:rPr>
        <w:t>.” al Qaeda, he says, has only a handful of individuals capable of planning, organizing, and leading a terrorist organization, and although the group has threatened attacks with nuclear weapons, “</w:t>
      </w:r>
      <w:r w:rsidRPr="00E62B06">
        <w:rPr>
          <w:rStyle w:val="StyleUnderline"/>
          <w:rFonts w:asciiTheme="majorHAnsi" w:hAnsiTheme="majorHAnsi" w:cstheme="majorHAnsi"/>
        </w:rPr>
        <w:t>its capabilities are far inferior to its desires</w:t>
      </w:r>
      <w:r w:rsidRPr="00E62B06">
        <w:rPr>
          <w:rFonts w:asciiTheme="majorHAnsi" w:hAnsiTheme="majorHAnsi" w:cstheme="majorHAnsi"/>
          <w:sz w:val="14"/>
        </w:rPr>
        <w:t xml:space="preserve">.” Policy alternatives The purpose here has not been to argue that policies designed to inconvenience the atomic terrorist are necessarily unneeded or unwise. Rather, in contrast with the many who insist that </w:t>
      </w:r>
      <w:r w:rsidRPr="00E62B06">
        <w:rPr>
          <w:rStyle w:val="StyleUnderline"/>
          <w:rFonts w:asciiTheme="majorHAnsi" w:hAnsiTheme="majorHAnsi" w:cstheme="majorHAnsi"/>
        </w:rPr>
        <w:t>atomic terrorism</w:t>
      </w:r>
      <w:r w:rsidRPr="00E62B06">
        <w:rPr>
          <w:rFonts w:asciiTheme="majorHAnsi" w:hAnsiTheme="majorHAnsi" w:cstheme="majorHAnsi"/>
          <w:sz w:val="14"/>
        </w:rPr>
        <w:t xml:space="preserve"> under current conditions is rather likely— indeed, exceedingly likely—to come about, I have contended that it </w:t>
      </w:r>
      <w:r w:rsidRPr="00E62B06">
        <w:rPr>
          <w:rStyle w:val="StyleUnderline"/>
          <w:rFonts w:asciiTheme="majorHAnsi" w:hAnsiTheme="majorHAnsi" w:cstheme="majorHAnsi"/>
        </w:rPr>
        <w:t>is hugely unlikely</w:t>
      </w:r>
      <w:r w:rsidRPr="00E62B06">
        <w:rPr>
          <w:rFonts w:asciiTheme="majorHAnsi" w:hAnsiTheme="majorHAnsi" w:cstheme="majorHAnsi"/>
          <w:sz w:val="14"/>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E62B06">
        <w:rPr>
          <w:rStyle w:val="StyleUnderline"/>
          <w:rFonts w:asciiTheme="majorHAnsi" w:hAnsiTheme="majorHAnsi" w:cstheme="majorHAnsi"/>
        </w:rPr>
        <w:t>At some point</w:t>
      </w:r>
      <w:r w:rsidRPr="00E62B06">
        <w:rPr>
          <w:rFonts w:asciiTheme="majorHAnsi" w:hAnsiTheme="majorHAnsi" w:cstheme="majorHAnsi"/>
          <w:sz w:val="14"/>
        </w:rPr>
        <w:t xml:space="preserve">, however, </w:t>
      </w:r>
      <w:r w:rsidRPr="00E62B06">
        <w:rPr>
          <w:rStyle w:val="StyleUnderline"/>
          <w:rFonts w:asciiTheme="majorHAnsi" w:hAnsiTheme="majorHAnsi" w:cstheme="majorHAnsi"/>
        </w:rPr>
        <w:t>probabilities become so low that</w:t>
      </w:r>
      <w:r w:rsidRPr="00E62B06">
        <w:rPr>
          <w:rFonts w:asciiTheme="majorHAnsi" w:hAnsiTheme="majorHAnsi" w:cstheme="majorHAnsi"/>
          <w:sz w:val="14"/>
        </w:rPr>
        <w:t xml:space="preserve">, even for catastrophic events, </w:t>
      </w:r>
      <w:r w:rsidRPr="00E62B06">
        <w:rPr>
          <w:rStyle w:val="StyleUnderline"/>
          <w:rFonts w:asciiTheme="majorHAnsi" w:hAnsiTheme="majorHAnsi" w:cstheme="majorHAnsi"/>
        </w:rPr>
        <w:t>it may make sense to ignore them</w:t>
      </w:r>
      <w:r w:rsidRPr="00E62B06">
        <w:rPr>
          <w:rFonts w:asciiTheme="majorHAnsi" w:hAnsiTheme="majorHAnsi" w:cstheme="majorHAnsi"/>
          <w:sz w:val="14"/>
        </w:rPr>
        <w:t xml:space="preserve"> or at least put them on the back burner; in short, </w:t>
      </w:r>
      <w:r w:rsidRPr="00E62B06">
        <w:rPr>
          <w:rStyle w:val="StyleUnderline"/>
          <w:rFonts w:asciiTheme="majorHAnsi" w:hAnsiTheme="majorHAnsi" w:cstheme="majorHAnsi"/>
        </w:rPr>
        <w:t>the risk becomes acceptable</w:t>
      </w:r>
      <w:r w:rsidRPr="00E62B06">
        <w:rPr>
          <w:rFonts w:asciiTheme="majorHAnsi" w:hAnsiTheme="majorHAnsi" w:cstheme="majorHAnsi"/>
          <w:sz w:val="14"/>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E62B06">
        <w:rPr>
          <w:rStyle w:val="StyleUnderline"/>
          <w:rFonts w:asciiTheme="majorHAnsi" w:hAnsiTheme="majorHAnsi" w:cstheme="majorHAnsi"/>
        </w:rPr>
        <w:t>there must be some point at which the concerns</w:t>
      </w:r>
      <w:r w:rsidRPr="00E62B06">
        <w:rPr>
          <w:rFonts w:asciiTheme="majorHAnsi" w:hAnsiTheme="majorHAnsi" w:cstheme="majorHAnsi"/>
          <w:sz w:val="14"/>
        </w:rPr>
        <w:t xml:space="preserve"> even of these people </w:t>
      </w:r>
      <w:r w:rsidRPr="00E62B06">
        <w:rPr>
          <w:rStyle w:val="StyleUnderline"/>
          <w:rFonts w:asciiTheme="majorHAnsi" w:hAnsiTheme="majorHAnsi" w:cstheme="majorHAnsi"/>
        </w:rPr>
        <w:t>would ease</w:t>
      </w:r>
      <w:r w:rsidRPr="00E62B06">
        <w:rPr>
          <w:rFonts w:asciiTheme="majorHAnsi" w:hAnsiTheme="majorHAnsi" w:cstheme="majorHAnsi"/>
          <w:sz w:val="14"/>
        </w:rPr>
        <w:t xml:space="preserve">. Just perhaps </w:t>
      </w:r>
      <w:r w:rsidRPr="00E62B06">
        <w:rPr>
          <w:rStyle w:val="StyleUnderline"/>
          <w:rFonts w:asciiTheme="majorHAnsi" w:hAnsiTheme="majorHAnsi" w:cstheme="majorHAnsi"/>
        </w:rPr>
        <w:t>it is at</w:t>
      </w:r>
      <w:r w:rsidRPr="00E62B06">
        <w:rPr>
          <w:rFonts w:asciiTheme="majorHAnsi" w:hAnsiTheme="majorHAnsi" w:cstheme="majorHAnsi"/>
          <w:sz w:val="14"/>
        </w:rPr>
        <w:t xml:space="preserve"> one of the levels suggested above: one in a million or </w:t>
      </w:r>
      <w:r w:rsidRPr="00E62B06">
        <w:rPr>
          <w:rStyle w:val="StyleUnderline"/>
          <w:rFonts w:asciiTheme="majorHAnsi" w:hAnsiTheme="majorHAnsi" w:cstheme="majorHAnsi"/>
        </w:rPr>
        <w:t>one in three billion</w:t>
      </w:r>
      <w:r w:rsidRPr="00E62B06">
        <w:rPr>
          <w:rFonts w:asciiTheme="majorHAnsi" w:hAnsiTheme="majorHAnsi" w:cstheme="majorHAnsi"/>
          <w:sz w:val="14"/>
        </w:rPr>
        <w:t xml:space="preserve"> per attempt.</w:t>
      </w:r>
    </w:p>
    <w:p w:rsidR="00227C96" w:rsidRPr="00E62B06" w:rsidRDefault="00227C96" w:rsidP="00227C96">
      <w:pPr>
        <w:pStyle w:val="Heading4"/>
        <w:rPr>
          <w:rFonts w:asciiTheme="majorHAnsi" w:hAnsiTheme="majorHAnsi" w:cstheme="majorHAnsi"/>
          <w:b w:val="0"/>
        </w:rPr>
      </w:pPr>
      <w:r w:rsidRPr="00E62B06">
        <w:rPr>
          <w:rFonts w:asciiTheme="majorHAnsi" w:hAnsiTheme="majorHAnsi" w:cstheme="majorHAnsi"/>
        </w:rPr>
        <w:t>No WMD terrorism</w:t>
      </w:r>
      <w:r w:rsidRPr="00E62B06">
        <w:rPr>
          <w:rFonts w:asciiTheme="majorHAnsi" w:hAnsiTheme="majorHAnsi" w:cstheme="majorHAnsi"/>
          <w:b w:val="0"/>
        </w:rPr>
        <w:t xml:space="preserve"> ---Assumes</w:t>
      </w:r>
      <w:r w:rsidRPr="00E62B06">
        <w:rPr>
          <w:rFonts w:asciiTheme="majorHAnsi" w:hAnsiTheme="majorHAnsi" w:cstheme="majorHAnsi"/>
        </w:rPr>
        <w:t xml:space="preserve"> </w:t>
      </w:r>
      <w:r w:rsidRPr="00E62B06">
        <w:rPr>
          <w:rFonts w:asciiTheme="majorHAnsi" w:hAnsiTheme="majorHAnsi" w:cstheme="majorHAnsi"/>
          <w:b w:val="0"/>
        </w:rPr>
        <w:t>your internal links, links, uniqueness, thoughts, next speech, next tourney, your hopes and dreams---we only need to win one warrant</w:t>
      </w:r>
    </w:p>
    <w:p w:rsidR="00227C96" w:rsidRPr="00E62B06" w:rsidRDefault="00227C96" w:rsidP="00227C96">
      <w:pPr>
        <w:pStyle w:val="ListParagraph"/>
        <w:numPr>
          <w:ilvl w:val="0"/>
          <w:numId w:val="14"/>
        </w:numPr>
        <w:rPr>
          <w:rFonts w:asciiTheme="majorHAnsi" w:hAnsiTheme="majorHAnsi" w:cstheme="majorHAnsi"/>
        </w:rPr>
      </w:pPr>
      <w:r w:rsidRPr="00E62B06">
        <w:rPr>
          <w:rFonts w:asciiTheme="majorHAnsi" w:hAnsiTheme="majorHAnsi" w:cstheme="majorHAnsi"/>
        </w:rPr>
        <w:t>More qualified than your warrants</w:t>
      </w:r>
    </w:p>
    <w:p w:rsidR="00227C96" w:rsidRPr="00E62B06" w:rsidRDefault="00227C96" w:rsidP="00227C96">
      <w:pPr>
        <w:pStyle w:val="ListParagraph"/>
        <w:numPr>
          <w:ilvl w:val="0"/>
          <w:numId w:val="14"/>
        </w:numPr>
        <w:rPr>
          <w:rFonts w:asciiTheme="majorHAnsi" w:hAnsiTheme="majorHAnsi" w:cstheme="majorHAnsi"/>
        </w:rPr>
      </w:pPr>
      <w:r w:rsidRPr="00E62B06">
        <w:rPr>
          <w:rFonts w:asciiTheme="majorHAnsi" w:hAnsiTheme="majorHAnsi" w:cstheme="majorHAnsi"/>
        </w:rPr>
        <w:t>Fearmongering</w:t>
      </w:r>
    </w:p>
    <w:p w:rsidR="00227C96" w:rsidRPr="00E62B06" w:rsidRDefault="00227C96" w:rsidP="00227C96">
      <w:pPr>
        <w:pStyle w:val="ListParagraph"/>
        <w:numPr>
          <w:ilvl w:val="0"/>
          <w:numId w:val="14"/>
        </w:numPr>
        <w:rPr>
          <w:rFonts w:asciiTheme="majorHAnsi" w:hAnsiTheme="majorHAnsi" w:cstheme="majorHAnsi"/>
        </w:rPr>
      </w:pPr>
      <w:r w:rsidRPr="00E62B06">
        <w:rPr>
          <w:rFonts w:asciiTheme="majorHAnsi" w:hAnsiTheme="majorHAnsi" w:cstheme="majorHAnsi"/>
        </w:rPr>
        <w:t>Attacks are inevitable via lone wolf</w:t>
      </w:r>
    </w:p>
    <w:p w:rsidR="00227C96" w:rsidRPr="00E62B06" w:rsidRDefault="00227C96" w:rsidP="00227C96">
      <w:pPr>
        <w:pStyle w:val="ListParagraph"/>
        <w:numPr>
          <w:ilvl w:val="0"/>
          <w:numId w:val="14"/>
        </w:numPr>
        <w:rPr>
          <w:rFonts w:asciiTheme="majorHAnsi" w:hAnsiTheme="majorHAnsi" w:cstheme="majorHAnsi"/>
        </w:rPr>
      </w:pPr>
      <w:r w:rsidRPr="00E62B06">
        <w:rPr>
          <w:rFonts w:asciiTheme="majorHAnsi" w:hAnsiTheme="majorHAnsi" w:cstheme="majorHAnsi"/>
        </w:rPr>
        <w:t>Nukes: Facilities guarded, heavy, knowledge, middlemen, transportation, intel networks, 1 in 3 billion</w:t>
      </w:r>
    </w:p>
    <w:p w:rsidR="00227C96" w:rsidRPr="00E62B06" w:rsidRDefault="00227C96" w:rsidP="00227C96">
      <w:pPr>
        <w:pStyle w:val="ListParagraph"/>
        <w:numPr>
          <w:ilvl w:val="0"/>
          <w:numId w:val="14"/>
        </w:numPr>
        <w:rPr>
          <w:rFonts w:asciiTheme="majorHAnsi" w:hAnsiTheme="majorHAnsi" w:cstheme="majorHAnsi"/>
        </w:rPr>
      </w:pPr>
      <w:r w:rsidRPr="00E62B06">
        <w:rPr>
          <w:rFonts w:asciiTheme="majorHAnsi" w:hAnsiTheme="majorHAnsi" w:cstheme="majorHAnsi"/>
        </w:rPr>
        <w:tab/>
        <w:t>Build themselves: Knowledge, materials, middlemen, intel networks</w:t>
      </w:r>
    </w:p>
    <w:p w:rsidR="00227C96" w:rsidRPr="00E62B06" w:rsidRDefault="00227C96" w:rsidP="00227C96">
      <w:pPr>
        <w:pStyle w:val="ListParagraph"/>
        <w:numPr>
          <w:ilvl w:val="0"/>
          <w:numId w:val="14"/>
        </w:numPr>
        <w:rPr>
          <w:rFonts w:asciiTheme="majorHAnsi" w:hAnsiTheme="majorHAnsi" w:cstheme="majorHAnsi"/>
        </w:rPr>
      </w:pPr>
      <w:r w:rsidRPr="00E62B06">
        <w:rPr>
          <w:rFonts w:asciiTheme="majorHAnsi" w:hAnsiTheme="majorHAnsi" w:cstheme="majorHAnsi"/>
        </w:rPr>
        <w:t>Rogue States: attack random, trail back via isotopes =&gt; consquences (econ sanctions and nukes), eliminate deniability (iso)</w:t>
      </w:r>
    </w:p>
    <w:p w:rsidR="00227C96" w:rsidRPr="00E62B06" w:rsidRDefault="00227C96" w:rsidP="00227C96">
      <w:pPr>
        <w:pStyle w:val="ListParagraph"/>
        <w:numPr>
          <w:ilvl w:val="0"/>
          <w:numId w:val="14"/>
        </w:numPr>
        <w:rPr>
          <w:rFonts w:asciiTheme="majorHAnsi" w:hAnsiTheme="majorHAnsi" w:cstheme="majorHAnsi"/>
        </w:rPr>
      </w:pPr>
      <w:r w:rsidRPr="00E62B06">
        <w:rPr>
          <w:rFonts w:asciiTheme="majorHAnsi" w:hAnsiTheme="majorHAnsi" w:cstheme="majorHAnsi"/>
        </w:rPr>
        <w:t>Dirty Bomb: four blocks, CA warrants from nukes, doesn’t pay off, ineffective</w:t>
      </w:r>
    </w:p>
    <w:p w:rsidR="00227C96" w:rsidRPr="00E62B06" w:rsidRDefault="00227C96" w:rsidP="00227C96">
      <w:pPr>
        <w:pStyle w:val="ListParagraph"/>
        <w:numPr>
          <w:ilvl w:val="0"/>
          <w:numId w:val="14"/>
        </w:numPr>
        <w:rPr>
          <w:rFonts w:asciiTheme="majorHAnsi" w:hAnsiTheme="majorHAnsi" w:cstheme="majorHAnsi"/>
        </w:rPr>
      </w:pPr>
      <w:r w:rsidRPr="00E62B06">
        <w:rPr>
          <w:rFonts w:asciiTheme="majorHAnsi" w:hAnsiTheme="majorHAnsi" w:cstheme="majorHAnsi"/>
        </w:rPr>
        <w:t>Chemical: stuff are illegial via ILaw, no empirics, time and resources, historical shows low damage</w:t>
      </w:r>
    </w:p>
    <w:p w:rsidR="00227C96" w:rsidRPr="00E62B06" w:rsidRDefault="00227C96" w:rsidP="00227C96">
      <w:pPr>
        <w:pStyle w:val="ListParagraph"/>
        <w:numPr>
          <w:ilvl w:val="0"/>
          <w:numId w:val="14"/>
        </w:numPr>
        <w:rPr>
          <w:rFonts w:asciiTheme="majorHAnsi" w:hAnsiTheme="majorHAnsi" w:cstheme="majorHAnsi"/>
        </w:rPr>
      </w:pPr>
      <w:r w:rsidRPr="00E62B06">
        <w:rPr>
          <w:rFonts w:asciiTheme="majorHAnsi" w:hAnsiTheme="majorHAnsi" w:cstheme="majorHAnsi"/>
        </w:rPr>
        <w:t>Biological: stuff are illegial via ILaw, knowledge, intel networks, hospitials and emergency care, no means</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Sam </w:t>
      </w:r>
      <w:r w:rsidRPr="00E62B06">
        <w:rPr>
          <w:rStyle w:val="Style13ptBold"/>
          <w:rFonts w:asciiTheme="majorHAnsi" w:hAnsiTheme="majorHAnsi" w:cstheme="majorHAnsi"/>
        </w:rPr>
        <w:t>Seitz 16</w:t>
      </w:r>
      <w:r w:rsidRPr="00E62B06">
        <w:rPr>
          <w:rFonts w:asciiTheme="majorHAnsi" w:hAnsiTheme="majorHAnsi" w:cstheme="majorHAnsi"/>
        </w:rPr>
        <w:t>, [Sam Seitz- wrote this analysis for Global Intelligence Trust, Sam was previously a Roosevelt Institute Defense and Diplomacy Analyst and the Director of Nuclear Security Studies at Global Intelligence Trust. He currently works as a research fellow at the BMW Center for German and European Studies. His areas of interest broadly include alliance politics, international political economy, proliferation, and the intersection of comparative politics and international relations. "</w:t>
      </w:r>
      <w:r w:rsidRPr="00E62B06">
        <w:rPr>
          <w:rStyle w:val="Emphasis"/>
          <w:rFonts w:asciiTheme="majorHAnsi" w:hAnsiTheme="majorHAnsi" w:cstheme="majorHAnsi"/>
        </w:rPr>
        <w:t>Why WMD Terrorism Isn’t as Scary as it Seems</w:t>
      </w:r>
      <w:r w:rsidRPr="00E62B06">
        <w:rPr>
          <w:rFonts w:asciiTheme="majorHAnsi" w:hAnsiTheme="majorHAnsi" w:cstheme="majorHAnsi"/>
        </w:rPr>
        <w:t xml:space="preserve">", Politics in Theory and Practice, 8-26-2016, </w:t>
      </w:r>
      <w:r w:rsidRPr="00E62B06">
        <w:rPr>
          <w:rFonts w:asciiTheme="majorHAnsi" w:hAnsiTheme="majorHAnsi" w:cstheme="majorHAnsi"/>
        </w:rPr>
        <w:lastRenderedPageBreak/>
        <w:t>https://politicstheorypractice.wordpress.com/2016/08/26/why-wmd-terrorism-isnt-as-scary-as-it-seems/] Valiaveedu</w:t>
      </w:r>
    </w:p>
    <w:p w:rsidR="00227C96" w:rsidRPr="00E62B06" w:rsidRDefault="00227C96" w:rsidP="00227C96">
      <w:pPr>
        <w:rPr>
          <w:rFonts w:asciiTheme="majorHAnsi" w:hAnsiTheme="majorHAnsi" w:cstheme="majorHAnsi"/>
        </w:rPr>
      </w:pP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With the recent terrorist attacks in Europe and the Middle East</w:t>
      </w:r>
      <w:r w:rsidRPr="00E62B06">
        <w:rPr>
          <w:rFonts w:asciiTheme="majorHAnsi" w:hAnsiTheme="majorHAnsi" w:cstheme="majorHAnsi"/>
          <w:sz w:val="16"/>
        </w:rPr>
        <w:t xml:space="preserve">, the threat of terrorism has reclaimed the headlines. </w:t>
      </w:r>
      <w:r w:rsidRPr="00E62B06">
        <w:rPr>
          <w:rStyle w:val="StyleUnderline"/>
          <w:rFonts w:asciiTheme="majorHAnsi" w:hAnsiTheme="majorHAnsi" w:cstheme="majorHAnsi"/>
        </w:rPr>
        <w:t xml:space="preserve">Massive refugee flows and </w:t>
      </w:r>
      <w:r w:rsidRPr="00E62B06">
        <w:rPr>
          <w:rStyle w:val="Emphasis"/>
          <w:rFonts w:asciiTheme="majorHAnsi" w:hAnsiTheme="majorHAnsi" w:cstheme="majorHAnsi"/>
        </w:rPr>
        <w:t xml:space="preserve">fearmongering politicians have only further exacerbated concerns </w:t>
      </w:r>
      <w:r w:rsidRPr="00E62B06">
        <w:rPr>
          <w:rStyle w:val="StyleUnderline"/>
          <w:rFonts w:asciiTheme="majorHAnsi" w:hAnsiTheme="majorHAnsi" w:cstheme="majorHAnsi"/>
        </w:rPr>
        <w:t>over the risk of terrorist attacks</w:t>
      </w:r>
      <w:r w:rsidRPr="00E62B06">
        <w:rPr>
          <w:rFonts w:asciiTheme="majorHAnsi" w:hAnsiTheme="majorHAnsi" w:cstheme="majorHAnsi"/>
          <w:sz w:val="16"/>
        </w:rPr>
        <w:t xml:space="preserve">. Unfortunately, it </w:t>
      </w:r>
      <w:r w:rsidRPr="00E62B06">
        <w:rPr>
          <w:rStyle w:val="StyleUnderline"/>
          <w:rFonts w:asciiTheme="majorHAnsi" w:hAnsiTheme="majorHAnsi" w:cstheme="majorHAnsi"/>
        </w:rPr>
        <w:t>seems likely that lone-wolf attacks and strikes from well-organized terror cells will continue to plague Western democracies</w:t>
      </w:r>
      <w:r w:rsidRPr="00E62B06">
        <w:rPr>
          <w:rFonts w:asciiTheme="majorHAnsi" w:hAnsiTheme="majorHAnsi" w:cstheme="majorHAnsi"/>
          <w:sz w:val="16"/>
        </w:rPr>
        <w:t xml:space="preserve">. It is simply too challenging to find and stop every potential extremist from executing his or her plan. Fortunately, </w:t>
      </w:r>
      <w:r w:rsidRPr="00E62B06">
        <w:rPr>
          <w:rStyle w:val="Emphasis"/>
          <w:rFonts w:asciiTheme="majorHAnsi" w:hAnsiTheme="majorHAnsi" w:cstheme="majorHAnsi"/>
        </w:rPr>
        <w:t>the risk of conventional terrorism in absolute terms is still quite low</w:t>
      </w:r>
      <w:r w:rsidRPr="00E62B06">
        <w:rPr>
          <w:rFonts w:asciiTheme="majorHAnsi" w:hAnsiTheme="majorHAnsi" w:cstheme="majorHAnsi"/>
          <w:sz w:val="16"/>
        </w:rPr>
        <w:t xml:space="preserve">. There is a far more terrifying threat, however: </w:t>
      </w:r>
      <w:r w:rsidRPr="00E62B06">
        <w:rPr>
          <w:rStyle w:val="StyleUnderline"/>
          <w:rFonts w:asciiTheme="majorHAnsi" w:hAnsiTheme="majorHAnsi" w:cstheme="majorHAnsi"/>
        </w:rPr>
        <w:t>the risk of WMD terrorism</w:t>
      </w:r>
      <w:r w:rsidRPr="00E62B06">
        <w:rPr>
          <w:rFonts w:asciiTheme="majorHAnsi" w:hAnsiTheme="majorHAnsi" w:cstheme="majorHAnsi"/>
          <w:sz w:val="16"/>
        </w:rPr>
        <w:t xml:space="preserve">. Using nuclear, biological, and chemical (NBC) weapons, terrorist networks could execute mass-casualty attacks that devastate entire cities. At least that </w:t>
      </w:r>
      <w:r w:rsidRPr="00E62B06">
        <w:rPr>
          <w:rStyle w:val="StyleUnderline"/>
          <w:rFonts w:asciiTheme="majorHAnsi" w:hAnsiTheme="majorHAnsi" w:cstheme="majorHAnsi"/>
        </w:rPr>
        <w:t>is what certain pundits would have you believe</w:t>
      </w:r>
      <w:r w:rsidRPr="00E62B06">
        <w:rPr>
          <w:rFonts w:asciiTheme="majorHAnsi" w:hAnsiTheme="majorHAnsi" w:cstheme="majorHAnsi"/>
          <w:sz w:val="16"/>
        </w:rPr>
        <w:t xml:space="preserve">. This report is more sanguine, though. </w:t>
      </w:r>
      <w:r w:rsidRPr="00E62B06">
        <w:rPr>
          <w:rStyle w:val="StyleUnderline"/>
          <w:rFonts w:asciiTheme="majorHAnsi" w:hAnsiTheme="majorHAnsi" w:cstheme="majorHAnsi"/>
        </w:rPr>
        <w:t xml:space="preserve">Thoroughly examining the risks of NBC attacks, this report </w:t>
      </w:r>
      <w:r w:rsidRPr="00E62B06">
        <w:rPr>
          <w:rStyle w:val="Emphasis"/>
          <w:rFonts w:asciiTheme="majorHAnsi" w:hAnsiTheme="majorHAnsi" w:cstheme="majorHAnsi"/>
        </w:rPr>
        <w:t>finds the threat of WMD terrorism to be vanishingly small</w:t>
      </w:r>
      <w:r w:rsidRPr="00E62B06">
        <w:rPr>
          <w:rFonts w:asciiTheme="majorHAnsi" w:hAnsiTheme="majorHAnsi" w:cstheme="majorHAnsi"/>
          <w:sz w:val="16"/>
        </w:rPr>
        <w:t xml:space="preserve">. Of all the potential WMD terror attacks, nuclear attacks seem to generate the most fear among the public. This is not surprising. After all, nuclear weapons represent the pinnacle of humans’ destructive potential, and Hollywood frequently utilizes nuclear weapons to drive the plot in movies ranging from Dr. Strangelove to The Avengers. Fortunately, though, </w:t>
      </w:r>
      <w:r w:rsidRPr="00E62B06">
        <w:rPr>
          <w:rStyle w:val="StyleUnderline"/>
          <w:rFonts w:asciiTheme="majorHAnsi" w:hAnsiTheme="majorHAnsi" w:cstheme="majorHAnsi"/>
        </w:rPr>
        <w:t>there is very little risk of terrorists acquiring or detonating nuclear weapons</w:t>
      </w:r>
      <w:r w:rsidRPr="00E62B06">
        <w:rPr>
          <w:rFonts w:asciiTheme="majorHAnsi" w:hAnsiTheme="majorHAnsi" w:cstheme="majorHAnsi"/>
          <w:sz w:val="16"/>
        </w:rPr>
        <w:t xml:space="preserve">, particularly in large, Western metropolises. The reason for this is simple; </w:t>
      </w:r>
      <w:r w:rsidRPr="00E62B06">
        <w:rPr>
          <w:rStyle w:val="Emphasis"/>
          <w:rFonts w:asciiTheme="majorHAnsi" w:hAnsiTheme="majorHAnsi" w:cstheme="majorHAnsi"/>
        </w:rPr>
        <w:t>it is exceedingly difficult for terrorists to acquire and transport nuclear weapons without being detected and stopped</w:t>
      </w:r>
      <w:r w:rsidRPr="00E62B06">
        <w:rPr>
          <w:rFonts w:asciiTheme="majorHAnsi" w:hAnsiTheme="majorHAnsi" w:cstheme="majorHAnsi"/>
          <w:sz w:val="16"/>
        </w:rPr>
        <w:t xml:space="preserve">. First, </w:t>
      </w:r>
      <w:r w:rsidRPr="00E62B06">
        <w:rPr>
          <w:rStyle w:val="StyleUnderline"/>
          <w:rFonts w:asciiTheme="majorHAnsi" w:hAnsiTheme="majorHAnsi" w:cstheme="majorHAnsi"/>
        </w:rPr>
        <w:t>terrorists would have to break into heavily guarded facilities</w:t>
      </w:r>
      <w:r w:rsidRPr="00E62B06">
        <w:rPr>
          <w:rFonts w:asciiTheme="majorHAnsi" w:hAnsiTheme="majorHAnsi" w:cstheme="majorHAnsi"/>
          <w:sz w:val="16"/>
        </w:rPr>
        <w:t xml:space="preserve">, likely in Russia or the United States, </w:t>
      </w:r>
      <w:r w:rsidRPr="00E62B06">
        <w:rPr>
          <w:rStyle w:val="StyleUnderline"/>
          <w:rFonts w:asciiTheme="majorHAnsi" w:hAnsiTheme="majorHAnsi" w:cstheme="majorHAnsi"/>
        </w:rPr>
        <w:t>and steal weapons weighing multiple tons. Then, after securing the weapons, these terrorists would need to escape while being pursued by elite security forces</w:t>
      </w:r>
      <w:r w:rsidRPr="00E62B06">
        <w:rPr>
          <w:rFonts w:asciiTheme="majorHAnsi" w:hAnsiTheme="majorHAnsi" w:cstheme="majorHAnsi"/>
          <w:sz w:val="16"/>
        </w:rPr>
        <w:t xml:space="preserve">. Assuming the terrorists are able to escape, </w:t>
      </w:r>
      <w:r w:rsidRPr="00E62B06">
        <w:rPr>
          <w:rStyle w:val="StyleUnderline"/>
          <w:rFonts w:asciiTheme="majorHAnsi" w:hAnsiTheme="majorHAnsi" w:cstheme="majorHAnsi"/>
        </w:rPr>
        <w:t>they would then need highly skilled technicians to assemble the nuclear device</w:t>
      </w:r>
      <w:r w:rsidRPr="00E62B06">
        <w:rPr>
          <w:rFonts w:asciiTheme="majorHAnsi" w:hAnsiTheme="majorHAnsi" w:cstheme="majorHAnsi"/>
          <w:sz w:val="16"/>
        </w:rPr>
        <w:t xml:space="preserve">, as nuclear weapons held in storage are almost always broken down into their constituent parts so as to prevent unauthorized use. The </w:t>
      </w:r>
      <w:r w:rsidRPr="00E62B06">
        <w:rPr>
          <w:rStyle w:val="StyleUnderline"/>
          <w:rFonts w:asciiTheme="majorHAnsi" w:hAnsiTheme="majorHAnsi" w:cstheme="majorHAnsi"/>
        </w:rPr>
        <w:t>terrorists would have to do this while being sought after by</w:t>
      </w:r>
      <w:r w:rsidRPr="00E62B06">
        <w:rPr>
          <w:rFonts w:asciiTheme="majorHAnsi" w:hAnsiTheme="majorHAnsi" w:cstheme="majorHAnsi"/>
          <w:sz w:val="16"/>
        </w:rPr>
        <w:t xml:space="preserve"> the most powerful and well-funded </w:t>
      </w:r>
      <w:r w:rsidRPr="00E62B06">
        <w:rPr>
          <w:rStyle w:val="StyleUnderline"/>
          <w:rFonts w:asciiTheme="majorHAnsi" w:hAnsiTheme="majorHAnsi" w:cstheme="majorHAnsi"/>
        </w:rPr>
        <w:t>intelligence networks</w:t>
      </w:r>
      <w:r w:rsidRPr="00E62B06">
        <w:rPr>
          <w:rFonts w:asciiTheme="majorHAnsi" w:hAnsiTheme="majorHAnsi" w:cstheme="majorHAnsi"/>
          <w:sz w:val="16"/>
        </w:rPr>
        <w:t xml:space="preserve"> in the world, </w:t>
      </w:r>
      <w:r w:rsidRPr="00E62B06">
        <w:rPr>
          <w:rStyle w:val="StyleUnderline"/>
          <w:rFonts w:asciiTheme="majorHAnsi" w:hAnsiTheme="majorHAnsi" w:cstheme="majorHAnsi"/>
        </w:rPr>
        <w:t>and would then need to transport the nuclear device into a major city</w:t>
      </w:r>
      <w:r w:rsidRPr="00E62B06">
        <w:rPr>
          <w:rFonts w:asciiTheme="majorHAnsi" w:hAnsiTheme="majorHAnsi" w:cstheme="majorHAnsi"/>
          <w:sz w:val="16"/>
        </w:rPr>
        <w:t xml:space="preserve"> without being detected. According to John Mueller, an expert on nuclear terrorism at Ohio State University, </w:t>
      </w:r>
      <w:r w:rsidRPr="00E62B06">
        <w:rPr>
          <w:rStyle w:val="Emphasis"/>
          <w:rFonts w:asciiTheme="majorHAnsi" w:hAnsiTheme="majorHAnsi" w:cstheme="majorHAnsi"/>
        </w:rPr>
        <w:t>the risk of a successful nuclear terrorist attack occurring is, therefore, less than one in three billion</w:t>
      </w:r>
      <w:r w:rsidRPr="00E62B06">
        <w:rPr>
          <w:rFonts w:asciiTheme="majorHAnsi" w:hAnsiTheme="majorHAnsi" w:cstheme="majorHAnsi"/>
          <w:sz w:val="16"/>
        </w:rPr>
        <w:t xml:space="preserve"> (1). Certain analysts contend that while the risk of terrorists stealing nuclear weapons is low, it is possible that terrorists might simply construct their own nuclear devices instead. This scenario is even less likely than nuclear theft, though, as </w:t>
      </w:r>
      <w:r w:rsidRPr="00E62B06">
        <w:rPr>
          <w:rStyle w:val="StyleUnderline"/>
          <w:rFonts w:asciiTheme="majorHAnsi" w:hAnsiTheme="majorHAnsi" w:cstheme="majorHAnsi"/>
        </w:rPr>
        <w:t>the production of nuclear weapons is an exceedingly complicated task</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Terrorists would need highly specific blueprints </w:t>
      </w:r>
      <w:r w:rsidRPr="00E62B06">
        <w:rPr>
          <w:rFonts w:asciiTheme="majorHAnsi" w:hAnsiTheme="majorHAnsi" w:cstheme="majorHAnsi"/>
          <w:sz w:val="16"/>
        </w:rPr>
        <w:t xml:space="preserve">detailing how to construct a nuclear device, </w:t>
      </w:r>
      <w:r w:rsidRPr="00E62B06">
        <w:rPr>
          <w:rStyle w:val="StyleUnderline"/>
          <w:rFonts w:asciiTheme="majorHAnsi" w:hAnsiTheme="majorHAnsi" w:cstheme="majorHAnsi"/>
        </w:rPr>
        <w:t>access to highly enriched uranium or plutonium, and a secure, well-equipped site to construct the weapon</w:t>
      </w:r>
      <w:r w:rsidRPr="00E62B06">
        <w:rPr>
          <w:rFonts w:asciiTheme="majorHAnsi" w:hAnsiTheme="majorHAnsi" w:cstheme="majorHAnsi"/>
          <w:sz w:val="16"/>
        </w:rPr>
        <w:t xml:space="preserve">. As Mueller points out, the odds of all of these conditions being met are quite low. Moreover, </w:t>
      </w:r>
      <w:r w:rsidRPr="00E62B06">
        <w:rPr>
          <w:rStyle w:val="StyleUnderline"/>
          <w:rFonts w:asciiTheme="majorHAnsi" w:hAnsiTheme="majorHAnsi" w:cstheme="majorHAnsi"/>
        </w:rPr>
        <w:t xml:space="preserve">the need for so many complex and uncommon materials </w:t>
      </w:r>
      <w:r w:rsidRPr="00E62B06">
        <w:rPr>
          <w:rFonts w:asciiTheme="majorHAnsi" w:hAnsiTheme="majorHAnsi" w:cstheme="majorHAnsi"/>
          <w:sz w:val="16"/>
        </w:rPr>
        <w:t xml:space="preserve">– highly enriched uranium, heavy industrial equipment, etc. – </w:t>
      </w:r>
      <w:r w:rsidRPr="00E62B06">
        <w:rPr>
          <w:rStyle w:val="StyleUnderline"/>
          <w:rFonts w:asciiTheme="majorHAnsi" w:hAnsiTheme="majorHAnsi" w:cstheme="majorHAnsi"/>
        </w:rPr>
        <w:t>would raise suspicion among intelligence analysts, increasing the chance of detection</w:t>
      </w:r>
      <w:r w:rsidRPr="00E62B06">
        <w:rPr>
          <w:rFonts w:asciiTheme="majorHAnsi" w:hAnsiTheme="majorHAnsi" w:cstheme="majorHAnsi"/>
          <w:sz w:val="16"/>
        </w:rPr>
        <w:t xml:space="preserve">. Even if intelligence agencies missed these clues </w:t>
      </w:r>
      <w:r w:rsidRPr="00E62B06">
        <w:rPr>
          <w:rStyle w:val="StyleUnderline"/>
          <w:rFonts w:asciiTheme="majorHAnsi" w:hAnsiTheme="majorHAnsi" w:cstheme="majorHAnsi"/>
        </w:rPr>
        <w:t>one of the many middle-men used to acquire these materials might inform on the terrorist network, either for profit or because of moral qualms</w:t>
      </w:r>
      <w:r w:rsidRPr="00E62B06">
        <w:rPr>
          <w:rFonts w:asciiTheme="majorHAnsi" w:hAnsiTheme="majorHAnsi" w:cstheme="majorHAnsi"/>
          <w:sz w:val="16"/>
        </w:rPr>
        <w:t xml:space="preserve"> (1). Some still argue that, in spite of the challenges associated with the stealing and constructing of nuclear weapons, terrorists could acquire nuclear weapons via rogue states. Essentially, the argument goes that fearing the repercussions of launching a nuclear attack, nefarious regimes like Iran or North Korea might give nuclear weapons to terrorist networks in order to target enemies while maintaining deniability. This is almost as unbelievable as the previous two scenarios, however, for a number of reasons. First, as John Mearsheimer argues, </w:t>
      </w:r>
      <w:r w:rsidRPr="00E62B06">
        <w:rPr>
          <w:rStyle w:val="StyleUnderline"/>
          <w:rFonts w:asciiTheme="majorHAnsi" w:hAnsiTheme="majorHAnsi" w:cstheme="majorHAnsi"/>
        </w:rPr>
        <w:t>states likely wouldn’t hand over such expensive and complex weapons to unreliable terror organizations because it is entirely possible that those organizations would choose to use the weapon against a target not approved by the patron state.</w:t>
      </w:r>
      <w:r w:rsidRPr="00E62B06">
        <w:rPr>
          <w:rFonts w:asciiTheme="majorHAnsi" w:hAnsiTheme="majorHAnsi" w:cstheme="majorHAnsi"/>
          <w:sz w:val="16"/>
        </w:rPr>
        <w:t xml:space="preserve"> Furthermore, </w:t>
      </w:r>
      <w:r w:rsidRPr="00E62B06">
        <w:rPr>
          <w:rStyle w:val="Emphasis"/>
          <w:rFonts w:asciiTheme="majorHAnsi" w:hAnsiTheme="majorHAnsi" w:cstheme="majorHAnsi"/>
        </w:rPr>
        <w:t>there are very large risks associated with abetting nuclear terrorism</w:t>
      </w:r>
      <w:r w:rsidRPr="00E62B06">
        <w:rPr>
          <w:rFonts w:asciiTheme="majorHAnsi" w:hAnsiTheme="majorHAnsi" w:cstheme="majorHAnsi"/>
          <w:sz w:val="16"/>
        </w:rPr>
        <w:t xml:space="preserve">. </w:t>
      </w:r>
      <w:r w:rsidRPr="00E62B06">
        <w:rPr>
          <w:rStyle w:val="StyleUnderline"/>
          <w:rFonts w:asciiTheme="majorHAnsi" w:hAnsiTheme="majorHAnsi" w:cstheme="majorHAnsi"/>
        </w:rPr>
        <w:t>If other countries were to ascertain which state provided the nuclear weapon, there would be severe consequences imposed on the patron state ranging from comprehensive economic sanctions to a nuclear strike</w:t>
      </w:r>
      <w:r w:rsidRPr="00E62B06">
        <w:rPr>
          <w:rFonts w:asciiTheme="majorHAnsi" w:hAnsiTheme="majorHAnsi" w:cstheme="majorHAnsi"/>
          <w:sz w:val="16"/>
        </w:rPr>
        <w:t xml:space="preserve"> (2). Indeed, a comprehensive study by Keir Lieber and Daryl Press suggests that </w:t>
      </w:r>
      <w:r w:rsidRPr="00E62B06">
        <w:rPr>
          <w:rStyle w:val="StyleUnderline"/>
          <w:rFonts w:asciiTheme="majorHAnsi" w:hAnsiTheme="majorHAnsi" w:cstheme="majorHAnsi"/>
        </w:rPr>
        <w:t>the U.S. would almost certainly be able to trace the nuclear weapon back to where it was produced by utilizing isotope tracing</w:t>
      </w:r>
      <w:r w:rsidRPr="00E62B06">
        <w:rPr>
          <w:rFonts w:asciiTheme="majorHAnsi" w:hAnsiTheme="majorHAnsi" w:cstheme="majorHAnsi"/>
          <w:sz w:val="16"/>
        </w:rPr>
        <w:t xml:space="preserve">. Thus, </w:t>
      </w:r>
      <w:r w:rsidRPr="00E62B06">
        <w:rPr>
          <w:rStyle w:val="StyleUnderline"/>
          <w:rFonts w:asciiTheme="majorHAnsi" w:hAnsiTheme="majorHAnsi" w:cstheme="majorHAnsi"/>
        </w:rPr>
        <w:t xml:space="preserve">rogue states derive no benefits from providing terror </w:t>
      </w:r>
      <w:r w:rsidRPr="00E62B06">
        <w:rPr>
          <w:rStyle w:val="StyleUnderline"/>
          <w:rFonts w:asciiTheme="majorHAnsi" w:hAnsiTheme="majorHAnsi" w:cstheme="majorHAnsi"/>
        </w:rPr>
        <w:lastRenderedPageBreak/>
        <w:t>networks with nuclear weapons because their culpability would be immediately clear, therefore eliminating</w:t>
      </w:r>
      <w:r w:rsidRPr="00E62B06">
        <w:rPr>
          <w:rFonts w:asciiTheme="majorHAnsi" w:hAnsiTheme="majorHAnsi" w:cstheme="majorHAnsi"/>
          <w:sz w:val="16"/>
        </w:rPr>
        <w:t xml:space="preserve"> the only advantage of using terrorist groups: </w:t>
      </w:r>
      <w:r w:rsidRPr="00E62B06">
        <w:rPr>
          <w:rStyle w:val="StyleUnderline"/>
          <w:rFonts w:asciiTheme="majorHAnsi" w:hAnsiTheme="majorHAnsi" w:cstheme="majorHAnsi"/>
        </w:rPr>
        <w:t>deniability</w:t>
      </w:r>
      <w:r w:rsidRPr="00E62B06">
        <w:rPr>
          <w:rFonts w:asciiTheme="majorHAnsi" w:hAnsiTheme="majorHAnsi" w:cstheme="majorHAnsi"/>
          <w:sz w:val="16"/>
        </w:rPr>
        <w:t xml:space="preserve"> (3). Of course, a nuclear warhead is not the only way in which radioactive material can be used to inflict casualties. Terrorists groups could also utilize a “dirty bomb,” a weapon that uses radioactive dust and debris to cause illness and suffering. Dirty bombs are far easier to construct, as there is no need to develop complex detonation mechanisms used to trigger a nuclear chain reaction. Terror groups would simply need to acquire a large conventional bomb and pack it with radioactive material so as to distribute radioactive particles during the explosion. While certainly simpler than nuclear warheads, </w:t>
      </w:r>
      <w:r w:rsidRPr="00E62B06">
        <w:rPr>
          <w:rStyle w:val="StyleUnderline"/>
          <w:rFonts w:asciiTheme="majorHAnsi" w:hAnsiTheme="majorHAnsi" w:cstheme="majorHAnsi"/>
        </w:rPr>
        <w:t>the production of dirty bombs still requires access to radioactive material, presenting terrorist groups with many of the same problems associated with building a nuclear bomb</w:t>
      </w:r>
      <w:r w:rsidRPr="00E62B06">
        <w:rPr>
          <w:rFonts w:asciiTheme="majorHAnsi" w:hAnsiTheme="majorHAnsi" w:cstheme="majorHAnsi"/>
          <w:sz w:val="16"/>
        </w:rPr>
        <w:t xml:space="preserve">. Dirty bombs are also far less lethal than nuclear weapons: </w:t>
      </w:r>
      <w:r w:rsidRPr="00E62B06">
        <w:rPr>
          <w:rStyle w:val="StyleUnderline"/>
          <w:rFonts w:asciiTheme="majorHAnsi" w:hAnsiTheme="majorHAnsi" w:cstheme="majorHAnsi"/>
        </w:rPr>
        <w:t>The radioactive powder</w:t>
      </w:r>
      <w:r w:rsidRPr="00E62B06">
        <w:rPr>
          <w:rFonts w:asciiTheme="majorHAnsi" w:hAnsiTheme="majorHAnsi" w:cstheme="majorHAnsi"/>
          <w:sz w:val="16"/>
        </w:rPr>
        <w:t xml:space="preserve"> used to cause damage would likely </w:t>
      </w:r>
      <w:r w:rsidRPr="00E62B06">
        <w:rPr>
          <w:rStyle w:val="StyleUnderline"/>
          <w:rFonts w:asciiTheme="majorHAnsi" w:hAnsiTheme="majorHAnsi" w:cstheme="majorHAnsi"/>
        </w:rPr>
        <w:t>only spread a few blocks at worst</w:t>
      </w:r>
      <w:r w:rsidRPr="00E62B06">
        <w:rPr>
          <w:rFonts w:asciiTheme="majorHAnsi" w:hAnsiTheme="majorHAnsi" w:cstheme="majorHAnsi"/>
          <w:sz w:val="16"/>
        </w:rPr>
        <w:t xml:space="preserve"> (4). The limited effects of dirty bombs thus make the high costs and hazards associated with their construction even more acute, as the high risks </w:t>
      </w:r>
      <w:r w:rsidRPr="00E62B06">
        <w:rPr>
          <w:rStyle w:val="StyleUnderline"/>
          <w:rFonts w:asciiTheme="majorHAnsi" w:hAnsiTheme="majorHAnsi" w:cstheme="majorHAnsi"/>
        </w:rPr>
        <w:t>would only generate limited payoffs</w:t>
      </w:r>
      <w:r w:rsidRPr="00E62B06">
        <w:rPr>
          <w:rFonts w:asciiTheme="majorHAnsi" w:hAnsiTheme="majorHAnsi" w:cstheme="majorHAnsi"/>
          <w:sz w:val="16"/>
        </w:rPr>
        <w:t xml:space="preserve">. In sum, it is simply not plausible that terrorists would be able to acquire high-yield nuclear weapons, and </w:t>
      </w:r>
      <w:r w:rsidRPr="00E62B06">
        <w:rPr>
          <w:rStyle w:val="StyleUnderline"/>
          <w:rFonts w:asciiTheme="majorHAnsi" w:hAnsiTheme="majorHAnsi" w:cstheme="majorHAnsi"/>
        </w:rPr>
        <w:t xml:space="preserve">it’s unlikely that terrorists would take enormous risks simply to detonate a largely ineffective dirty bomb. </w:t>
      </w:r>
      <w:r w:rsidRPr="00E62B06">
        <w:rPr>
          <w:rFonts w:asciiTheme="majorHAnsi" w:hAnsiTheme="majorHAnsi" w:cstheme="majorHAnsi"/>
          <w:sz w:val="16"/>
        </w:rPr>
        <w:t xml:space="preserve">Of course, nuclear weapons are not the only WMD system. Chemical and biological weapons also seemingly pose serious threats to public safety, especially when they fall into the hands of terrorists. However, when one begins to examine the risks of chemical or biological weapons, one finds that </w:t>
      </w:r>
      <w:r w:rsidRPr="00E62B06">
        <w:rPr>
          <w:rStyle w:val="StyleUnderline"/>
          <w:rFonts w:asciiTheme="majorHAnsi" w:hAnsiTheme="majorHAnsi" w:cstheme="majorHAnsi"/>
        </w:rPr>
        <w:t>chemical and biological weapons are far less concerning than they originally appear</w:t>
      </w:r>
      <w:r w:rsidRPr="00E62B06">
        <w:rPr>
          <w:rFonts w:asciiTheme="majorHAnsi" w:hAnsiTheme="majorHAnsi" w:cstheme="majorHAnsi"/>
          <w:sz w:val="16"/>
        </w:rPr>
        <w:t xml:space="preserve">. Chemical weapons are unlikely to pose a serious threat for two reasons. First, </w:t>
      </w:r>
      <w:r w:rsidRPr="00E62B06">
        <w:rPr>
          <w:rStyle w:val="StyleUnderline"/>
          <w:rFonts w:asciiTheme="majorHAnsi" w:hAnsiTheme="majorHAnsi" w:cstheme="majorHAnsi"/>
        </w:rPr>
        <w:t>they are banned under international law, thus making acquisition</w:t>
      </w:r>
      <w:r w:rsidRPr="00E62B06">
        <w:rPr>
          <w:rFonts w:asciiTheme="majorHAnsi" w:hAnsiTheme="majorHAnsi" w:cstheme="majorHAnsi"/>
          <w:sz w:val="16"/>
        </w:rPr>
        <w:t xml:space="preserve"> of potent compounds </w:t>
      </w:r>
      <w:r w:rsidRPr="00E62B06">
        <w:rPr>
          <w:rStyle w:val="StyleUnderline"/>
          <w:rFonts w:asciiTheme="majorHAnsi" w:hAnsiTheme="majorHAnsi" w:cstheme="majorHAnsi"/>
        </w:rPr>
        <w:t>challenging</w:t>
      </w:r>
      <w:r w:rsidRPr="00E62B06">
        <w:rPr>
          <w:rFonts w:asciiTheme="majorHAnsi" w:hAnsiTheme="majorHAnsi" w:cstheme="majorHAnsi"/>
          <w:sz w:val="16"/>
        </w:rPr>
        <w:t xml:space="preserve">. Second, </w:t>
      </w:r>
      <w:r w:rsidRPr="00E62B06">
        <w:rPr>
          <w:rStyle w:val="StyleUnderline"/>
          <w:rFonts w:asciiTheme="majorHAnsi" w:hAnsiTheme="majorHAnsi" w:cstheme="majorHAnsi"/>
        </w:rPr>
        <w:t>there are no empirical examples of successful chemical attacks</w:t>
      </w:r>
      <w:r w:rsidRPr="00E62B06">
        <w:rPr>
          <w:rFonts w:asciiTheme="majorHAnsi" w:hAnsiTheme="majorHAnsi" w:cstheme="majorHAnsi"/>
          <w:sz w:val="16"/>
        </w:rPr>
        <w:t xml:space="preserve">. Indeed, when the Aum </w:t>
      </w:r>
      <w:r w:rsidRPr="00E62B06">
        <w:rPr>
          <w:rStyle w:val="StyleUnderline"/>
          <w:rFonts w:asciiTheme="majorHAnsi" w:hAnsiTheme="majorHAnsi" w:cstheme="majorHAnsi"/>
        </w:rPr>
        <w:t>Shinrikyo cult</w:t>
      </w:r>
      <w:r w:rsidRPr="00E62B06">
        <w:rPr>
          <w:rFonts w:asciiTheme="majorHAnsi" w:hAnsiTheme="majorHAnsi" w:cstheme="majorHAnsi"/>
          <w:sz w:val="16"/>
        </w:rPr>
        <w:t xml:space="preserve"> did initiate a </w:t>
      </w:r>
      <w:r w:rsidRPr="00E62B06">
        <w:rPr>
          <w:rStyle w:val="StyleUnderline"/>
          <w:rFonts w:asciiTheme="majorHAnsi" w:hAnsiTheme="majorHAnsi" w:cstheme="majorHAnsi"/>
        </w:rPr>
        <w:t>large-scale chemical attack in Tokyo</w:t>
      </w:r>
      <w:r w:rsidRPr="00E62B06">
        <w:rPr>
          <w:rFonts w:asciiTheme="majorHAnsi" w:hAnsiTheme="majorHAnsi" w:cstheme="majorHAnsi"/>
          <w:sz w:val="16"/>
        </w:rPr>
        <w:t xml:space="preserve"> in 1995, it </w:t>
      </w:r>
      <w:r w:rsidRPr="00E62B06">
        <w:rPr>
          <w:rStyle w:val="StyleUnderline"/>
          <w:rFonts w:asciiTheme="majorHAnsi" w:hAnsiTheme="majorHAnsi" w:cstheme="majorHAnsi"/>
        </w:rPr>
        <w:t>produced only minimal casualties</w:t>
      </w:r>
      <w:r w:rsidRPr="00E62B06">
        <w:rPr>
          <w:rFonts w:asciiTheme="majorHAnsi" w:hAnsiTheme="majorHAnsi" w:cstheme="majorHAnsi"/>
          <w:sz w:val="16"/>
        </w:rPr>
        <w:t xml:space="preserve"> (5). The problem with chemical attacks is that it is </w:t>
      </w:r>
      <w:r w:rsidRPr="00E62B06">
        <w:rPr>
          <w:rStyle w:val="StyleUnderline"/>
          <w:rFonts w:asciiTheme="majorHAnsi" w:hAnsiTheme="majorHAnsi" w:cstheme="majorHAnsi"/>
        </w:rPr>
        <w:t>incredibly challenging to effectively engineer compounds</w:t>
      </w:r>
      <w:r w:rsidRPr="00E62B06">
        <w:rPr>
          <w:rFonts w:asciiTheme="majorHAnsi" w:hAnsiTheme="majorHAnsi" w:cstheme="majorHAnsi"/>
          <w:sz w:val="16"/>
        </w:rPr>
        <w:t xml:space="preserve"> in a way that maximizes lethality while also ensuring that the agent does not dissipate before affecting large numbers of victims (6). Therefore, </w:t>
      </w:r>
      <w:r w:rsidRPr="00E62B06">
        <w:rPr>
          <w:rStyle w:val="StyleUnderline"/>
          <w:rFonts w:asciiTheme="majorHAnsi" w:hAnsiTheme="majorHAnsi" w:cstheme="majorHAnsi"/>
        </w:rPr>
        <w:t>it is unlikely that terrorist organizations would dedicate time and resources to the development of chemical weapons</w:t>
      </w:r>
      <w:r w:rsidRPr="00E62B06">
        <w:rPr>
          <w:rFonts w:asciiTheme="majorHAnsi" w:hAnsiTheme="majorHAnsi" w:cstheme="majorHAnsi"/>
          <w:sz w:val="16"/>
        </w:rPr>
        <w:t xml:space="preserve">. They are simply too fickle. Biological attacks are equally unlikely to occur for many of the same reasons. </w:t>
      </w:r>
      <w:r w:rsidRPr="00E62B06">
        <w:rPr>
          <w:rStyle w:val="StyleUnderline"/>
          <w:rFonts w:asciiTheme="majorHAnsi" w:hAnsiTheme="majorHAnsi" w:cstheme="majorHAnsi"/>
        </w:rPr>
        <w:t>There</w:t>
      </w:r>
      <w:r w:rsidRPr="00E62B06">
        <w:rPr>
          <w:rFonts w:asciiTheme="majorHAnsi" w:hAnsiTheme="majorHAnsi" w:cstheme="majorHAnsi"/>
          <w:sz w:val="16"/>
        </w:rPr>
        <w:t xml:space="preserve"> simply </w:t>
      </w:r>
      <w:r w:rsidRPr="00E62B06">
        <w:rPr>
          <w:rStyle w:val="StyleUnderline"/>
          <w:rFonts w:asciiTheme="majorHAnsi" w:hAnsiTheme="majorHAnsi" w:cstheme="majorHAnsi"/>
        </w:rPr>
        <w:t xml:space="preserve">aren’t many biological weapons programs because the use </w:t>
      </w:r>
      <w:r w:rsidRPr="00E62B06">
        <w:rPr>
          <w:rFonts w:asciiTheme="majorHAnsi" w:hAnsiTheme="majorHAnsi" w:cstheme="majorHAnsi"/>
          <w:sz w:val="16"/>
        </w:rPr>
        <w:t xml:space="preserve">of these kinds of systems </w:t>
      </w:r>
      <w:r w:rsidRPr="00E62B06">
        <w:rPr>
          <w:rStyle w:val="StyleUnderline"/>
          <w:rFonts w:asciiTheme="majorHAnsi" w:hAnsiTheme="majorHAnsi" w:cstheme="majorHAnsi"/>
        </w:rPr>
        <w:t>is prohibited by international law</w:t>
      </w:r>
      <w:r w:rsidRPr="00E62B06">
        <w:rPr>
          <w:rFonts w:asciiTheme="majorHAnsi" w:hAnsiTheme="majorHAnsi" w:cstheme="majorHAnsi"/>
          <w:sz w:val="16"/>
        </w:rPr>
        <w:t xml:space="preserve">. Thus, </w:t>
      </w:r>
      <w:r w:rsidRPr="00E62B06">
        <w:rPr>
          <w:rStyle w:val="StyleUnderline"/>
          <w:rFonts w:asciiTheme="majorHAnsi" w:hAnsiTheme="majorHAnsi" w:cstheme="majorHAnsi"/>
        </w:rPr>
        <w:t xml:space="preserve">few individuals have the </w:t>
      </w:r>
      <w:r w:rsidRPr="00E62B06">
        <w:rPr>
          <w:rFonts w:asciiTheme="majorHAnsi" w:hAnsiTheme="majorHAnsi" w:cstheme="majorHAnsi"/>
          <w:sz w:val="16"/>
        </w:rPr>
        <w:t>requisite</w:t>
      </w:r>
      <w:r w:rsidRPr="00E62B06">
        <w:rPr>
          <w:rStyle w:val="StyleUnderline"/>
          <w:rFonts w:asciiTheme="majorHAnsi" w:hAnsiTheme="majorHAnsi" w:cstheme="majorHAnsi"/>
        </w:rPr>
        <w:t xml:space="preserve"> knowledge</w:t>
      </w:r>
      <w:r w:rsidRPr="00E62B06">
        <w:rPr>
          <w:rFonts w:asciiTheme="majorHAnsi" w:hAnsiTheme="majorHAnsi" w:cstheme="majorHAnsi"/>
          <w:sz w:val="16"/>
        </w:rPr>
        <w:t xml:space="preserve"> to engineer and produce effective bio-agents. Without proper expertise and infrastructure, </w:t>
      </w:r>
      <w:r w:rsidRPr="00E62B06">
        <w:rPr>
          <w:rStyle w:val="StyleUnderline"/>
          <w:rFonts w:asciiTheme="majorHAnsi" w:hAnsiTheme="majorHAnsi" w:cstheme="majorHAnsi"/>
        </w:rPr>
        <w:t>it is unlikely that terrorist networks will ever possess the knowledge or means to produce weapons grade biological agents</w:t>
      </w:r>
      <w:r w:rsidRPr="00E62B06">
        <w:rPr>
          <w:rFonts w:asciiTheme="majorHAnsi" w:hAnsiTheme="majorHAnsi" w:cstheme="majorHAnsi"/>
          <w:sz w:val="16"/>
        </w:rPr>
        <w:t xml:space="preserve"> (7). Like chemical weapons, </w:t>
      </w:r>
      <w:r w:rsidRPr="00E62B06">
        <w:rPr>
          <w:rStyle w:val="StyleUnderline"/>
          <w:rFonts w:asciiTheme="majorHAnsi" w:hAnsiTheme="majorHAnsi" w:cstheme="majorHAnsi"/>
        </w:rPr>
        <w:t>biological weapons also have a poor track record</w:t>
      </w:r>
      <w:r w:rsidRPr="00E62B06">
        <w:rPr>
          <w:rFonts w:asciiTheme="majorHAnsi" w:hAnsiTheme="majorHAnsi" w:cstheme="majorHAnsi"/>
          <w:sz w:val="16"/>
        </w:rPr>
        <w:t xml:space="preserve"> when it comes to inflicting serious damage. As Alan Dove explains, “</w:t>
      </w:r>
      <w:r w:rsidRPr="00E62B06">
        <w:rPr>
          <w:rStyle w:val="StyleUnderline"/>
          <w:rFonts w:asciiTheme="majorHAnsi" w:hAnsiTheme="majorHAnsi" w:cstheme="majorHAnsi"/>
        </w:rPr>
        <w:t>Terrorist groups have… deployed biological weapons twice… The first was</w:t>
      </w:r>
      <w:r w:rsidRPr="00E62B06">
        <w:rPr>
          <w:rFonts w:asciiTheme="majorHAnsi" w:hAnsiTheme="majorHAnsi" w:cstheme="majorHAnsi"/>
          <w:sz w:val="16"/>
        </w:rPr>
        <w:t xml:space="preserve"> [in] 1984… [when] a cult </w:t>
      </w:r>
      <w:r w:rsidRPr="00E62B06">
        <w:rPr>
          <w:rStyle w:val="StyleUnderline"/>
          <w:rFonts w:asciiTheme="majorHAnsi" w:hAnsiTheme="majorHAnsi" w:cstheme="majorHAnsi"/>
        </w:rPr>
        <w:t>in Oregon</w:t>
      </w:r>
      <w:r w:rsidRPr="00E62B06">
        <w:rPr>
          <w:rFonts w:asciiTheme="majorHAnsi" w:hAnsiTheme="majorHAnsi" w:cstheme="majorHAnsi"/>
          <w:sz w:val="16"/>
        </w:rPr>
        <w:t xml:space="preserve"> inoculated restaurant salad bars with Salmonella… 751 people got sick, </w:t>
      </w:r>
      <w:r w:rsidRPr="00E62B06">
        <w:rPr>
          <w:rStyle w:val="StyleUnderline"/>
          <w:rFonts w:asciiTheme="majorHAnsi" w:hAnsiTheme="majorHAnsi" w:cstheme="majorHAnsi"/>
        </w:rPr>
        <w:t>but nobody died</w:t>
      </w:r>
      <w:r w:rsidRPr="00E62B06">
        <w:rPr>
          <w:rFonts w:asciiTheme="majorHAnsi" w:hAnsiTheme="majorHAnsi" w:cstheme="majorHAnsi"/>
          <w:sz w:val="16"/>
        </w:rPr>
        <w:t xml:space="preserve">.” </w:t>
      </w:r>
      <w:r w:rsidRPr="00E62B06">
        <w:rPr>
          <w:rStyle w:val="StyleUnderline"/>
          <w:rFonts w:asciiTheme="majorHAnsi" w:hAnsiTheme="majorHAnsi" w:cstheme="majorHAnsi"/>
        </w:rPr>
        <w:t>The second</w:t>
      </w:r>
      <w:r w:rsidRPr="00E62B06">
        <w:rPr>
          <w:rFonts w:asciiTheme="majorHAnsi" w:hAnsiTheme="majorHAnsi" w:cstheme="majorHAnsi"/>
          <w:sz w:val="16"/>
        </w:rPr>
        <w:t xml:space="preserve"> biological terrorist attack </w:t>
      </w:r>
      <w:r w:rsidRPr="00E62B06">
        <w:rPr>
          <w:rStyle w:val="StyleUnderline"/>
          <w:rFonts w:asciiTheme="majorHAnsi" w:hAnsiTheme="majorHAnsi" w:cstheme="majorHAnsi"/>
        </w:rPr>
        <w:t>was conducted</w:t>
      </w:r>
      <w:r w:rsidRPr="00E62B06">
        <w:rPr>
          <w:rFonts w:asciiTheme="majorHAnsi" w:hAnsiTheme="majorHAnsi" w:cstheme="majorHAnsi"/>
          <w:sz w:val="16"/>
        </w:rPr>
        <w:t xml:space="preserve"> by another cult, the same one that launched the chemical attack </w:t>
      </w:r>
      <w:r w:rsidRPr="00E62B06">
        <w:rPr>
          <w:rStyle w:val="StyleUnderline"/>
          <w:rFonts w:asciiTheme="majorHAnsi" w:hAnsiTheme="majorHAnsi" w:cstheme="majorHAnsi"/>
        </w:rPr>
        <w:t>in Tokyo</w:t>
      </w:r>
      <w:r w:rsidRPr="00E62B06">
        <w:rPr>
          <w:rFonts w:asciiTheme="majorHAnsi" w:hAnsiTheme="majorHAnsi" w:cstheme="majorHAnsi"/>
          <w:sz w:val="16"/>
        </w:rPr>
        <w:t xml:space="preserve">; its bio-attack was even less effective than its chemical attack. </w:t>
      </w:r>
      <w:r w:rsidRPr="00E62B06">
        <w:rPr>
          <w:rStyle w:val="StyleUnderline"/>
          <w:rFonts w:asciiTheme="majorHAnsi" w:hAnsiTheme="majorHAnsi" w:cstheme="majorHAnsi"/>
        </w:rPr>
        <w:t>Despite</w:t>
      </w:r>
      <w:r w:rsidRPr="00E62B06">
        <w:rPr>
          <w:rFonts w:asciiTheme="majorHAnsi" w:hAnsiTheme="majorHAnsi" w:cstheme="majorHAnsi"/>
          <w:sz w:val="16"/>
        </w:rPr>
        <w:t xml:space="preserve"> the cult </w:t>
      </w:r>
      <w:r w:rsidRPr="00E62B06">
        <w:rPr>
          <w:rStyle w:val="StyleUnderline"/>
          <w:rFonts w:asciiTheme="majorHAnsi" w:hAnsiTheme="majorHAnsi" w:cstheme="majorHAnsi"/>
        </w:rPr>
        <w:t>being “well-financed, and [having] many highly educated members</w:t>
      </w:r>
      <w:r w:rsidRPr="00E62B06">
        <w:rPr>
          <w:rFonts w:asciiTheme="majorHAnsi" w:hAnsiTheme="majorHAnsi" w:cstheme="majorHAnsi"/>
          <w:sz w:val="16"/>
        </w:rPr>
        <w:t xml:space="preserve">… </w:t>
      </w:r>
      <w:r w:rsidRPr="00E62B06">
        <w:rPr>
          <w:rStyle w:val="StyleUnderline"/>
          <w:rFonts w:asciiTheme="majorHAnsi" w:hAnsiTheme="majorHAnsi" w:cstheme="majorHAnsi"/>
        </w:rPr>
        <w:t>Nobody got sick or died</w:t>
      </w:r>
      <w:r w:rsidRPr="00E62B06">
        <w:rPr>
          <w:rFonts w:asciiTheme="majorHAnsi" w:hAnsiTheme="majorHAnsi" w:cstheme="majorHAnsi"/>
          <w:sz w:val="16"/>
        </w:rPr>
        <w:t xml:space="preserve">” (8). Finally, it’s important to remember that </w:t>
      </w:r>
      <w:r w:rsidRPr="00E62B06">
        <w:rPr>
          <w:rStyle w:val="StyleUnderline"/>
          <w:rFonts w:asciiTheme="majorHAnsi" w:hAnsiTheme="majorHAnsi" w:cstheme="majorHAnsi"/>
        </w:rPr>
        <w:t>the United States and other Western countries have impressively modern and well-funded public health institutions</w:t>
      </w:r>
      <w:r w:rsidRPr="00E62B06">
        <w:rPr>
          <w:rFonts w:asciiTheme="majorHAnsi" w:hAnsiTheme="majorHAnsi" w:cstheme="majorHAnsi"/>
          <w:sz w:val="16"/>
        </w:rPr>
        <w:t xml:space="preserve">. Thus, even if terrorists are able to execute a potent biological attack against metropolitan areas in North America or Europe, it is unlikely that casualties would be high, as well-stocked </w:t>
      </w:r>
      <w:r w:rsidRPr="00E62B06">
        <w:rPr>
          <w:rStyle w:val="StyleUnderline"/>
          <w:rFonts w:asciiTheme="majorHAnsi" w:hAnsiTheme="majorHAnsi" w:cstheme="majorHAnsi"/>
        </w:rPr>
        <w:t>hospitals and emergency response units would be able to mitigate the impact and prevent worst case scenarios</w:t>
      </w:r>
      <w:r w:rsidRPr="00E62B06">
        <w:rPr>
          <w:rFonts w:asciiTheme="majorHAnsi" w:hAnsiTheme="majorHAnsi" w:cstheme="majorHAnsi"/>
          <w:sz w:val="16"/>
        </w:rPr>
        <w:t xml:space="preserve">. The risk of WMD terrorism is, of course, not zero. A NBC attack could occur despite the many mitigating factors, and even if it does not cause excessive casualties, the fear and paranoia it would generate could be extremely disruptive. Thus, this report is not suggesting that intelligence and public health measures designed to prevent and mitigate NBC attacks should be curtailed. Instead, this report simply seeks to remind people that </w:t>
      </w:r>
      <w:r w:rsidRPr="00E62B06">
        <w:rPr>
          <w:rStyle w:val="StyleUnderline"/>
          <w:rFonts w:asciiTheme="majorHAnsi" w:hAnsiTheme="majorHAnsi" w:cstheme="majorHAnsi"/>
        </w:rPr>
        <w:t>the odds of an effective terrorist attack using weapons of mass destruction remain quite low.</w:t>
      </w:r>
      <w:r w:rsidRPr="00E62B06">
        <w:rPr>
          <w:rFonts w:asciiTheme="majorHAnsi" w:hAnsiTheme="majorHAnsi" w:cstheme="majorHAnsi"/>
          <w:sz w:val="16"/>
        </w:rPr>
        <w:t xml:space="preserve"> It is important to understand the relative risks of different threats in order to make informed policy decisions, and, thus</w:t>
      </w:r>
      <w:r w:rsidRPr="00E62B06">
        <w:rPr>
          <w:rStyle w:val="StyleUnderline"/>
          <w:rFonts w:asciiTheme="majorHAnsi" w:hAnsiTheme="majorHAnsi" w:cstheme="majorHAnsi"/>
        </w:rPr>
        <w:t>, it is crucial that the threat of WMD terrorism not be overly inflated.</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Even </w:t>
      </w:r>
      <w:r w:rsidRPr="00E62B06">
        <w:rPr>
          <w:rFonts w:asciiTheme="majorHAnsi" w:hAnsiTheme="majorHAnsi" w:cstheme="majorHAnsi"/>
          <w:u w:val="single"/>
        </w:rPr>
        <w:t>if</w:t>
      </w:r>
      <w:r w:rsidRPr="00E62B06">
        <w:rPr>
          <w:rFonts w:asciiTheme="majorHAnsi" w:hAnsiTheme="majorHAnsi" w:cstheme="majorHAnsi"/>
        </w:rPr>
        <w:t xml:space="preserve"> terrorists </w:t>
      </w:r>
      <w:r w:rsidRPr="00E62B06">
        <w:rPr>
          <w:rFonts w:asciiTheme="majorHAnsi" w:hAnsiTheme="majorHAnsi" w:cstheme="majorHAnsi"/>
          <w:u w:val="single"/>
        </w:rPr>
        <w:t>acquired</w:t>
      </w:r>
      <w:r w:rsidRPr="00E62B06">
        <w:rPr>
          <w:rFonts w:asciiTheme="majorHAnsi" w:hAnsiTheme="majorHAnsi" w:cstheme="majorHAnsi"/>
        </w:rPr>
        <w:t xml:space="preserve"> a nuke---they’d never </w:t>
      </w:r>
      <w:r w:rsidRPr="00E62B06">
        <w:rPr>
          <w:rFonts w:asciiTheme="majorHAnsi" w:hAnsiTheme="majorHAnsi" w:cstheme="majorHAnsi"/>
          <w:u w:val="single"/>
        </w:rPr>
        <w:t xml:space="preserve">use it.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McIntosh &amp; Storey ‘18</w:t>
      </w:r>
      <w:r w:rsidRPr="00E62B06">
        <w:rPr>
          <w:rFonts w:asciiTheme="majorHAnsi" w:hAnsiTheme="majorHAnsi" w:cstheme="majorHAnsi"/>
        </w:rPr>
        <w:t xml:space="preserve"> </w:t>
      </w:r>
      <w:r w:rsidRPr="00E62B06">
        <w:rPr>
          <w:rFonts w:asciiTheme="majorHAnsi" w:hAnsiTheme="majorHAnsi" w:cstheme="majorHAnsi"/>
          <w:sz w:val="16"/>
          <w:szCs w:val="16"/>
        </w:rPr>
        <w:t xml:space="preserve">— Christopher Mcintosh; PhD, visiting assistant professor of political studies at Bard College and Ian Storey; PhD, fellow at the Hannah Arendt Center for Politics and Humanities at Bard College. (“Between Acquisition and Use: Assessing the Likelihood of Nuclear Terrorism;” </w:t>
      </w:r>
      <w:r w:rsidRPr="00E62B06">
        <w:rPr>
          <w:rFonts w:asciiTheme="majorHAnsi" w:hAnsiTheme="majorHAnsi" w:cstheme="majorHAnsi"/>
          <w:i/>
          <w:iCs/>
          <w:sz w:val="16"/>
          <w:szCs w:val="16"/>
        </w:rPr>
        <w:t>International Studies Quarterly</w:t>
      </w:r>
      <w:r w:rsidRPr="00E62B06">
        <w:rPr>
          <w:rFonts w:asciiTheme="majorHAnsi" w:hAnsiTheme="majorHAnsi" w:cstheme="majorHAnsi"/>
          <w:sz w:val="16"/>
          <w:szCs w:val="16"/>
        </w:rPr>
        <w:t>; pg. 6-7; doi:10.1093/isq/sqx087; //GrRv)</w:t>
      </w:r>
    </w:p>
    <w:p w:rsidR="00227C96" w:rsidRPr="00E62B06" w:rsidRDefault="00227C96" w:rsidP="00227C96">
      <w:pPr>
        <w:rPr>
          <w:rStyle w:val="Emphasis"/>
          <w:rFonts w:asciiTheme="majorHAnsi" w:hAnsiTheme="majorHAnsi" w:cstheme="majorHAnsi"/>
        </w:rPr>
      </w:pPr>
      <w:r w:rsidRPr="00E62B06">
        <w:rPr>
          <w:rStyle w:val="StyleUnderline"/>
          <w:rFonts w:asciiTheme="majorHAnsi" w:hAnsiTheme="majorHAnsi" w:cstheme="majorHAnsi"/>
        </w:rPr>
        <w:lastRenderedPageBreak/>
        <w:t>Even presupposing</w:t>
      </w:r>
      <w:r w:rsidRPr="00E62B06">
        <w:rPr>
          <w:rFonts w:asciiTheme="majorHAnsi" w:hAnsiTheme="majorHAnsi" w:cstheme="majorHAnsi"/>
          <w:sz w:val="16"/>
        </w:rPr>
        <w:t xml:space="preserve"> “</w:t>
      </w:r>
      <w:r w:rsidRPr="00E62B06">
        <w:rPr>
          <w:rStyle w:val="Emphasis"/>
          <w:rFonts w:asciiTheme="majorHAnsi" w:hAnsiTheme="majorHAnsi" w:cstheme="majorHAnsi"/>
        </w:rPr>
        <w:t>complete success</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by a terrorist campaign is </w:t>
      </w:r>
      <w:r w:rsidRPr="00E62B06">
        <w:rPr>
          <w:rStyle w:val="Emphasis"/>
          <w:rFonts w:asciiTheme="majorHAnsi" w:hAnsiTheme="majorHAnsi" w:cstheme="majorHAnsi"/>
        </w:rPr>
        <w:t>conceivable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achieving</w:t>
      </w:r>
      <w:r w:rsidRPr="00E62B06">
        <w:rPr>
          <w:rStyle w:val="StyleUnderline"/>
          <w:rFonts w:asciiTheme="majorHAnsi" w:hAnsiTheme="majorHAnsi" w:cstheme="majorHAnsi"/>
        </w:rPr>
        <w:t xml:space="preserve"> this outcome via </w:t>
      </w:r>
      <w:r w:rsidRPr="00E62B06">
        <w:rPr>
          <w:rStyle w:val="Emphasis"/>
          <w:rFonts w:asciiTheme="majorHAnsi" w:hAnsiTheme="majorHAnsi" w:cstheme="majorHAnsi"/>
        </w:rPr>
        <w:t>nuclear strategy</w:t>
      </w:r>
      <w:r w:rsidRPr="00E62B06">
        <w:rPr>
          <w:rFonts w:asciiTheme="majorHAnsi" w:hAnsiTheme="majorHAnsi" w:cstheme="majorHAnsi"/>
          <w:sz w:val="16"/>
        </w:rPr>
        <w:t xml:space="preserve"> </w:t>
      </w:r>
      <w:r w:rsidRPr="00E62B06">
        <w:rPr>
          <w:rStyle w:val="StyleUnderline"/>
          <w:rFonts w:asciiTheme="majorHAnsi" w:hAnsiTheme="majorHAnsi" w:cstheme="majorHAnsi"/>
        </w:rPr>
        <w:t>is complicated by</w:t>
      </w:r>
      <w:r w:rsidRPr="00E62B06">
        <w:rPr>
          <w:rFonts w:asciiTheme="majorHAnsi" w:hAnsiTheme="majorHAnsi" w:cstheme="majorHAnsi"/>
          <w:sz w:val="16"/>
        </w:rPr>
        <w:t xml:space="preserve"> at least </w:t>
      </w:r>
      <w:r w:rsidRPr="00E62B06">
        <w:rPr>
          <w:rStyle w:val="Emphasis"/>
          <w:rFonts w:asciiTheme="majorHAnsi" w:hAnsiTheme="majorHAnsi" w:cstheme="majorHAnsi"/>
        </w:rPr>
        <w:t>three factors</w:t>
      </w:r>
      <w:r w:rsidRPr="00E62B06">
        <w:rPr>
          <w:rFonts w:asciiTheme="majorHAnsi" w:hAnsiTheme="majorHAnsi" w:cstheme="majorHAnsi"/>
          <w:sz w:val="16"/>
        </w:rPr>
        <w:t xml:space="preserve">. First, </w:t>
      </w:r>
      <w:r w:rsidRPr="00E62B06">
        <w:rPr>
          <w:rStyle w:val="StyleUnderline"/>
          <w:rFonts w:asciiTheme="majorHAnsi" w:hAnsiTheme="majorHAnsi" w:cstheme="majorHAnsi"/>
        </w:rPr>
        <w:t xml:space="preserve">the organization must assess the </w:t>
      </w:r>
      <w:r w:rsidRPr="00E62B06">
        <w:rPr>
          <w:rStyle w:val="Emphasis"/>
          <w:rFonts w:asciiTheme="majorHAnsi" w:hAnsiTheme="majorHAnsi" w:cstheme="majorHAnsi"/>
        </w:rPr>
        <w:t>probability</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operational success</w:t>
      </w:r>
      <w:r w:rsidRPr="00E62B06">
        <w:rPr>
          <w:rFonts w:asciiTheme="majorHAnsi" w:hAnsiTheme="majorHAnsi" w:cstheme="majorHAnsi"/>
          <w:sz w:val="16"/>
        </w:rPr>
        <w:t xml:space="preserve">: can they successfully detonate the bomb without interdiction? Second, </w:t>
      </w:r>
      <w:r w:rsidRPr="00E62B06">
        <w:rPr>
          <w:rStyle w:val="StyleUnderline"/>
          <w:rFonts w:asciiTheme="majorHAnsi" w:hAnsiTheme="majorHAnsi" w:cstheme="majorHAnsi"/>
        </w:rPr>
        <w:t xml:space="preserve">the organization would have to evaluate the </w:t>
      </w:r>
      <w:r w:rsidRPr="00E62B06">
        <w:rPr>
          <w:rStyle w:val="Emphasis"/>
          <w:rFonts w:asciiTheme="majorHAnsi" w:hAnsiTheme="majorHAnsi" w:cstheme="majorHAnsi"/>
        </w:rPr>
        <w:t>probability the attack</w:t>
      </w:r>
      <w:r w:rsidRPr="00E62B06">
        <w:rPr>
          <w:rStyle w:val="StyleUnderline"/>
          <w:rFonts w:asciiTheme="majorHAnsi" w:hAnsiTheme="majorHAnsi" w:cstheme="majorHAnsi"/>
        </w:rPr>
        <w:t xml:space="preserve"> would </w:t>
      </w:r>
      <w:r w:rsidRPr="00E62B06">
        <w:rPr>
          <w:rStyle w:val="Emphasis"/>
          <w:rFonts w:asciiTheme="majorHAnsi" w:hAnsiTheme="majorHAnsi" w:cstheme="majorHAnsi"/>
        </w:rPr>
        <w:t>actually result</w:t>
      </w:r>
      <w:r w:rsidRPr="00E62B06">
        <w:rPr>
          <w:rStyle w:val="StyleUnderline"/>
          <w:rFonts w:asciiTheme="majorHAnsi" w:hAnsiTheme="majorHAnsi" w:cstheme="majorHAnsi"/>
        </w:rPr>
        <w:t xml:space="preserve"> in the target state </w:t>
      </w:r>
      <w:r w:rsidRPr="00E62B06">
        <w:rPr>
          <w:rStyle w:val="Emphasis"/>
          <w:rFonts w:asciiTheme="majorHAnsi" w:hAnsiTheme="majorHAnsi" w:cstheme="majorHAnsi"/>
        </w:rPr>
        <w:t>capitulating</w:t>
      </w:r>
      <w:r w:rsidRPr="00E62B06">
        <w:rPr>
          <w:rStyle w:val="StyleUnderline"/>
          <w:rFonts w:asciiTheme="majorHAnsi" w:hAnsiTheme="majorHAnsi" w:cstheme="majorHAnsi"/>
        </w:rPr>
        <w:t xml:space="preserve"> to </w:t>
      </w:r>
      <w:r w:rsidRPr="00E62B06">
        <w:rPr>
          <w:rFonts w:asciiTheme="majorHAnsi" w:hAnsiTheme="majorHAnsi" w:cstheme="majorHAnsi"/>
          <w:sz w:val="16"/>
        </w:rPr>
        <w:t xml:space="preserve">some or all of </w:t>
      </w:r>
      <w:r w:rsidRPr="00E62B06">
        <w:rPr>
          <w:rStyle w:val="StyleUnderline"/>
          <w:rFonts w:asciiTheme="majorHAnsi" w:hAnsiTheme="majorHAnsi" w:cstheme="majorHAnsi"/>
        </w:rPr>
        <w:t xml:space="preserve">the organization’s </w:t>
      </w:r>
      <w:r w:rsidRPr="00E62B06">
        <w:rPr>
          <w:rStyle w:val="Emphasis"/>
          <w:rFonts w:asciiTheme="majorHAnsi" w:hAnsiTheme="majorHAnsi" w:cstheme="majorHAnsi"/>
        </w:rPr>
        <w:t>demands</w:t>
      </w:r>
      <w:r w:rsidRPr="00E62B06">
        <w:rPr>
          <w:rFonts w:asciiTheme="majorHAnsi" w:hAnsiTheme="majorHAnsi" w:cstheme="majorHAnsi"/>
          <w:sz w:val="16"/>
        </w:rPr>
        <w:t xml:space="preserve">. Given the deliberately broad public goals of many current groups, </w:t>
      </w:r>
      <w:r w:rsidRPr="00E62B06">
        <w:rPr>
          <w:rStyle w:val="StyleUnderline"/>
          <w:rFonts w:asciiTheme="majorHAnsi" w:hAnsiTheme="majorHAnsi" w:cstheme="majorHAnsi"/>
        </w:rPr>
        <w:t xml:space="preserve">there is a legitimate question as to whether this is </w:t>
      </w:r>
      <w:r w:rsidRPr="00E62B06">
        <w:rPr>
          <w:rStyle w:val="Emphasis"/>
          <w:rFonts w:asciiTheme="majorHAnsi" w:hAnsiTheme="majorHAnsi" w:cstheme="majorHAnsi"/>
        </w:rPr>
        <w:t>even a realizable outcome</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(Rapaport 2004, 61). While some of the broader demands—elimination of the state of Israel, 13We argue that even if an organization believed complete success was a potential outcome, there are too many complicating factors to warrant viewing detonation as the most preferred strategic option. In other words, </w:t>
      </w:r>
      <w:r w:rsidRPr="00E62B06">
        <w:rPr>
          <w:rStyle w:val="StyleUnderline"/>
          <w:rFonts w:asciiTheme="majorHAnsi" w:hAnsiTheme="majorHAnsi" w:cstheme="majorHAnsi"/>
        </w:rPr>
        <w:t xml:space="preserve">even assuming the </w:t>
      </w:r>
      <w:r w:rsidRPr="00E62B06">
        <w:rPr>
          <w:rStyle w:val="Emphasis"/>
          <w:rFonts w:asciiTheme="majorHAnsi" w:hAnsiTheme="majorHAnsi" w:cstheme="majorHAnsi"/>
        </w:rPr>
        <w:t>best-case</w:t>
      </w:r>
      <w:r w:rsidRPr="00E62B06">
        <w:rPr>
          <w:rStyle w:val="StyleUnderline"/>
          <w:rFonts w:asciiTheme="majorHAnsi" w:hAnsiTheme="majorHAnsi" w:cstheme="majorHAnsi"/>
        </w:rPr>
        <w:t xml:space="preserve"> outcome is a </w:t>
      </w:r>
      <w:r w:rsidRPr="00E62B06">
        <w:rPr>
          <w:rStyle w:val="Emphasis"/>
          <w:rFonts w:asciiTheme="majorHAnsi" w:hAnsiTheme="majorHAnsi" w:cstheme="majorHAnsi"/>
        </w:rPr>
        <w:t>possibility</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which will </w:t>
      </w:r>
      <w:r w:rsidRPr="00E62B06">
        <w:rPr>
          <w:rStyle w:val="Emphasis"/>
          <w:rFonts w:asciiTheme="majorHAnsi" w:hAnsiTheme="majorHAnsi" w:cstheme="majorHAnsi"/>
        </w:rPr>
        <w:t>rarely be the</w:t>
      </w:r>
      <w:r w:rsidRPr="00E62B06">
        <w:rPr>
          <w:rStyle w:val="StyleUnderline"/>
          <w:rFonts w:asciiTheme="majorHAnsi" w:hAnsiTheme="majorHAnsi" w:cstheme="majorHAnsi"/>
        </w:rPr>
        <w:t xml:space="preserve"> case), attack is still a </w:t>
      </w:r>
      <w:r w:rsidRPr="00E62B06">
        <w:rPr>
          <w:rStyle w:val="Emphasis"/>
          <w:rFonts w:asciiTheme="majorHAnsi" w:hAnsiTheme="majorHAnsi" w:cstheme="majorHAnsi"/>
        </w:rPr>
        <w:t>less attractive option</w:t>
      </w:r>
      <w:r w:rsidRPr="00E62B06">
        <w:rPr>
          <w:rFonts w:asciiTheme="majorHAnsi" w:hAnsiTheme="majorHAnsi" w:cstheme="majorHAnsi"/>
          <w:sz w:val="16"/>
        </w:rPr>
        <w:t xml:space="preserve">. A worldwide Islamic caliphate, complete United States withdrawal from the world—may be more for public consumption than representative of internal ideas of success, some groups may be in a rhetorical trap of their own making. The terms of success they have already articulated as their organizational raison d’être may be socially and politically impossible, even were a nuclear attack fully successful.14 Finally, the organization would have to factor in the possibility that a nuclear attack may alter the value of achieving their objective. It would have to assess the fallout (both literally and figuratively) on the aims themselves. </w:t>
      </w:r>
      <w:r w:rsidRPr="00E62B06">
        <w:rPr>
          <w:rStyle w:val="StyleUnderline"/>
          <w:rFonts w:asciiTheme="majorHAnsi" w:hAnsiTheme="majorHAnsi" w:cstheme="majorHAnsi"/>
        </w:rPr>
        <w:t xml:space="preserve">Nuclear attacks create </w:t>
      </w:r>
      <w:r w:rsidRPr="00E62B06">
        <w:rPr>
          <w:rStyle w:val="Emphasis"/>
          <w:rFonts w:asciiTheme="majorHAnsi" w:hAnsiTheme="majorHAnsi" w:cstheme="majorHAnsi"/>
        </w:rPr>
        <w:t xml:space="preserve">immense, lasting physical damage </w:t>
      </w:r>
      <w:r w:rsidRPr="00E62B06">
        <w:rPr>
          <w:rStyle w:val="StyleUnderline"/>
          <w:rFonts w:asciiTheme="majorHAnsi" w:hAnsiTheme="majorHAnsi" w:cstheme="majorHAnsi"/>
        </w:rPr>
        <w:t xml:space="preserve">to the </w:t>
      </w:r>
      <w:r w:rsidRPr="00E62B06">
        <w:rPr>
          <w:rStyle w:val="Emphasis"/>
          <w:rFonts w:asciiTheme="majorHAnsi" w:hAnsiTheme="majorHAnsi" w:cstheme="majorHAnsi"/>
        </w:rPr>
        <w:t>area</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population</w:t>
      </w:r>
      <w:r w:rsidRPr="00E62B06">
        <w:rPr>
          <w:rStyle w:val="StyleUnderline"/>
          <w:rFonts w:asciiTheme="majorHAnsi" w:hAnsiTheme="majorHAnsi" w:cstheme="majorHAnsi"/>
        </w:rPr>
        <w:t xml:space="preserve"> targeted. Organizational goals are frequently </w:t>
      </w:r>
      <w:r w:rsidRPr="00E62B06">
        <w:rPr>
          <w:rStyle w:val="Emphasis"/>
          <w:rFonts w:asciiTheme="majorHAnsi" w:hAnsiTheme="majorHAnsi" w:cstheme="majorHAnsi"/>
        </w:rPr>
        <w:t>territorially linked</w:t>
      </w:r>
      <w:r w:rsidRPr="00E62B06">
        <w:rPr>
          <w:rFonts w:asciiTheme="majorHAnsi" w:hAnsiTheme="majorHAnsi" w:cstheme="majorHAnsi"/>
          <w:sz w:val="16"/>
        </w:rPr>
        <w:t xml:space="preserve">, and it is exactly those territorially specific groups that tend to be the most organized, well-resourced, and best-positioned to acquire such a weapon ( Jenkins 2008, 131–38). While not relevant in all cases, </w:t>
      </w:r>
      <w:r w:rsidRPr="00E62B06">
        <w:rPr>
          <w:rStyle w:val="StyleUnderline"/>
          <w:rFonts w:asciiTheme="majorHAnsi" w:hAnsiTheme="majorHAnsi" w:cstheme="majorHAnsi"/>
        </w:rPr>
        <w:t xml:space="preserve">for organizations operating in </w:t>
      </w:r>
      <w:r w:rsidRPr="00E62B06">
        <w:rPr>
          <w:rStyle w:val="Emphasis"/>
          <w:rFonts w:asciiTheme="majorHAnsi" w:hAnsiTheme="majorHAnsi" w:cstheme="majorHAnsi"/>
        </w:rPr>
        <w:t>disputed territory</w:t>
      </w:r>
      <w:r w:rsidRPr="00E62B06">
        <w:rPr>
          <w:rStyle w:val="StyleUnderline"/>
          <w:rFonts w:asciiTheme="majorHAnsi" w:hAnsiTheme="majorHAnsi" w:cstheme="majorHAnsi"/>
        </w:rPr>
        <w:t xml:space="preserve">, a nuclear attack quite literally risks harming their </w:t>
      </w:r>
      <w:r w:rsidRPr="00E62B06">
        <w:rPr>
          <w:rStyle w:val="Emphasis"/>
          <w:rFonts w:asciiTheme="majorHAnsi" w:hAnsiTheme="majorHAnsi" w:cstheme="majorHAnsi"/>
        </w:rPr>
        <w:t>own ends.</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Not only does nuclear attack entail inevitable complications regarding the likely benefits, but </w:t>
      </w:r>
      <w:r w:rsidRPr="00E62B06">
        <w:rPr>
          <w:rStyle w:val="StyleUnderline"/>
          <w:rFonts w:asciiTheme="majorHAnsi" w:hAnsiTheme="majorHAnsi" w:cstheme="majorHAnsi"/>
        </w:rPr>
        <w:t xml:space="preserve">the organization must also account for </w:t>
      </w:r>
      <w:r w:rsidRPr="00E62B06">
        <w:rPr>
          <w:rStyle w:val="Emphasis"/>
          <w:rFonts w:asciiTheme="majorHAnsi" w:hAnsiTheme="majorHAnsi" w:cstheme="majorHAnsi"/>
        </w:rPr>
        <w:t>costs</w:t>
      </w:r>
      <w:r w:rsidRPr="00E62B06">
        <w:rPr>
          <w:rStyle w:val="StyleUnderline"/>
          <w:rFonts w:asciiTheme="majorHAnsi" w:hAnsiTheme="majorHAnsi" w:cstheme="majorHAnsi"/>
        </w:rPr>
        <w:t xml:space="preserve"> unique to nuclear weapons</w:t>
      </w:r>
      <w:r w:rsidRPr="00E62B06">
        <w:rPr>
          <w:rFonts w:asciiTheme="majorHAnsi" w:hAnsiTheme="majorHAnsi" w:cstheme="majorHAnsi"/>
          <w:sz w:val="16"/>
        </w:rPr>
        <w:t xml:space="preserve">. First, </w:t>
      </w:r>
      <w:r w:rsidRPr="00E62B06">
        <w:rPr>
          <w:rStyle w:val="StyleUnderline"/>
          <w:rFonts w:asciiTheme="majorHAnsi" w:hAnsiTheme="majorHAnsi" w:cstheme="majorHAnsi"/>
        </w:rPr>
        <w:t xml:space="preserve">the group must consider </w:t>
      </w:r>
      <w:r w:rsidRPr="00E62B06">
        <w:rPr>
          <w:rStyle w:val="Emphasis"/>
          <w:rFonts w:asciiTheme="majorHAnsi" w:hAnsiTheme="majorHAnsi" w:cstheme="majorHAnsi"/>
        </w:rPr>
        <w:t>losing the weapon</w:t>
      </w:r>
      <w:r w:rsidRPr="00E62B06">
        <w:rPr>
          <w:rStyle w:val="StyleUnderline"/>
          <w:rFonts w:asciiTheme="majorHAnsi" w:hAnsiTheme="majorHAnsi" w:cstheme="majorHAnsi"/>
        </w:rPr>
        <w:t xml:space="preserve"> itself as a </w:t>
      </w:r>
      <w:r w:rsidRPr="00E62B06">
        <w:rPr>
          <w:rStyle w:val="Emphasis"/>
          <w:rFonts w:asciiTheme="majorHAnsi" w:hAnsiTheme="majorHAnsi" w:cstheme="majorHAnsi"/>
        </w:rPr>
        <w:t>strategic bargaining tool</w:t>
      </w:r>
      <w:r w:rsidRPr="00E62B06">
        <w:rPr>
          <w:rFonts w:asciiTheme="majorHAnsi" w:hAnsiTheme="majorHAnsi" w:cstheme="majorHAnsi"/>
          <w:sz w:val="16"/>
        </w:rPr>
        <w:t xml:space="preserve">. This factor plays a critical role in terrorist organization decision-making. Unlike states who possess the capacity for internal production, </w:t>
      </w:r>
      <w:r w:rsidRPr="00E62B06">
        <w:rPr>
          <w:rStyle w:val="StyleUnderline"/>
          <w:rFonts w:asciiTheme="majorHAnsi" w:hAnsiTheme="majorHAnsi" w:cstheme="majorHAnsi"/>
        </w:rPr>
        <w:t xml:space="preserve">terrorist organizations are dealing in </w:t>
      </w:r>
      <w:r w:rsidRPr="00E62B06">
        <w:rPr>
          <w:rStyle w:val="Emphasis"/>
          <w:rFonts w:asciiTheme="majorHAnsi" w:hAnsiTheme="majorHAnsi" w:cstheme="majorHAnsi"/>
        </w:rPr>
        <w:t>finite resources</w:t>
      </w:r>
      <w:r w:rsidRPr="00E62B06">
        <w:rPr>
          <w:rFonts w:asciiTheme="majorHAnsi" w:hAnsiTheme="majorHAnsi" w:cstheme="majorHAnsi"/>
          <w:sz w:val="16"/>
        </w:rPr>
        <w:t xml:space="preserve">.15 Truman had to wager with the two nuclear weapons available, but the Manhattan Project’s successes were reproducible. </w:t>
      </w:r>
      <w:r w:rsidRPr="00E62B06">
        <w:rPr>
          <w:rStyle w:val="StyleUnderline"/>
          <w:rFonts w:asciiTheme="majorHAnsi" w:hAnsiTheme="majorHAnsi" w:cstheme="majorHAnsi"/>
        </w:rPr>
        <w:t xml:space="preserve">Terrorist organizations are </w:t>
      </w:r>
      <w:r w:rsidRPr="00E62B06">
        <w:rPr>
          <w:rStyle w:val="Emphasis"/>
          <w:rFonts w:asciiTheme="majorHAnsi" w:hAnsiTheme="majorHAnsi" w:cstheme="majorHAnsi"/>
        </w:rPr>
        <w:t>unlikely</w:t>
      </w:r>
      <w:r w:rsidRPr="00E62B06">
        <w:rPr>
          <w:rStyle w:val="StyleUnderline"/>
          <w:rFonts w:asciiTheme="majorHAnsi" w:hAnsiTheme="majorHAnsi" w:cstheme="majorHAnsi"/>
        </w:rPr>
        <w:t xml:space="preserve"> to be able to view their weapons in the same way; even with </w:t>
      </w:r>
      <w:r w:rsidRPr="00E62B06">
        <w:rPr>
          <w:rStyle w:val="Emphasis"/>
          <w:rFonts w:asciiTheme="majorHAnsi" w:hAnsiTheme="majorHAnsi" w:cstheme="majorHAnsi"/>
        </w:rPr>
        <w:t>state sponsorship</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continued availability of an arsenal</w:t>
      </w:r>
      <w:r w:rsidRPr="00E62B06">
        <w:rPr>
          <w:rStyle w:val="StyleUnderline"/>
          <w:rFonts w:asciiTheme="majorHAnsi" w:hAnsiTheme="majorHAnsi" w:cstheme="majorHAnsi"/>
        </w:rPr>
        <w:t xml:space="preserve"> is </w:t>
      </w:r>
      <w:r w:rsidRPr="00E62B06">
        <w:rPr>
          <w:rStyle w:val="Emphasis"/>
          <w:rFonts w:asciiTheme="majorHAnsi" w:hAnsiTheme="majorHAnsi" w:cstheme="majorHAnsi"/>
        </w:rPr>
        <w:t>existentially vulnerable</w:t>
      </w:r>
      <w:r w:rsidRPr="00E62B06">
        <w:rPr>
          <w:rFonts w:asciiTheme="majorHAnsi" w:hAnsiTheme="majorHAnsi" w:cstheme="majorHAnsi"/>
          <w:sz w:val="16"/>
        </w:rPr>
        <w:t>.16</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6"/>
        </w:rPr>
        <w:t xml:space="preserve">Further complicating the issue is the organization’s strategic horizon. In modeling interstate war, the traditional assumption is that the maximum loss a state can experience is the extinction of the state in question. For the terrorist group, it would be the extinction of the organization. While this may seem intuitive, the organizational value of survival is more complex for international terrorism (Post 2007, 4– 8).17 Too often, the value of the organization is equated only with the value of the object of their campaign; the group is assumed to be valuable instrumentally to achieve a goal, but no more than that (Pape 2003). This may be insufficient because, as Krause (2013) has argued, </w:t>
      </w:r>
      <w:r w:rsidRPr="00E62B06">
        <w:rPr>
          <w:rStyle w:val="StyleUnderline"/>
          <w:rFonts w:asciiTheme="majorHAnsi" w:hAnsiTheme="majorHAnsi" w:cstheme="majorHAnsi"/>
        </w:rPr>
        <w:t xml:space="preserve">the analysis of the behavior of terrorist groups must utilize a </w:t>
      </w:r>
      <w:r w:rsidRPr="00E62B06">
        <w:rPr>
          <w:rStyle w:val="Emphasis"/>
          <w:rFonts w:asciiTheme="majorHAnsi" w:hAnsiTheme="majorHAnsi" w:cstheme="majorHAnsi"/>
        </w:rPr>
        <w:t>two-level approach that recognizes these groups</w:t>
      </w:r>
      <w:r w:rsidRPr="00E62B06">
        <w:rPr>
          <w:rFonts w:asciiTheme="majorHAnsi" w:hAnsiTheme="majorHAnsi" w:cstheme="majorHAnsi"/>
          <w:sz w:val="16"/>
        </w:rPr>
        <w:t xml:space="preserve"> “simultaneously … </w:t>
      </w:r>
      <w:r w:rsidRPr="00E62B06">
        <w:rPr>
          <w:rStyle w:val="StyleUnderline"/>
          <w:rFonts w:asciiTheme="majorHAnsi" w:hAnsiTheme="majorHAnsi" w:cstheme="majorHAnsi"/>
        </w:rPr>
        <w:t>pursue</w:t>
      </w:r>
      <w:r w:rsidRPr="00E62B06">
        <w:rPr>
          <w:rFonts w:asciiTheme="majorHAnsi" w:hAnsiTheme="majorHAnsi" w:cstheme="majorHAnsi"/>
          <w:sz w:val="16"/>
        </w:rPr>
        <w:t xml:space="preserve"> strategic objectives” as well as “</w:t>
      </w:r>
      <w:r w:rsidRPr="00E62B06">
        <w:rPr>
          <w:rStyle w:val="Emphasis"/>
          <w:rFonts w:asciiTheme="majorHAnsi" w:hAnsiTheme="majorHAnsi" w:cstheme="majorHAnsi"/>
        </w:rPr>
        <w:t>organizational objectives</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that require the group’s </w:t>
      </w:r>
      <w:r w:rsidRPr="00E62B06">
        <w:rPr>
          <w:rStyle w:val="Emphasis"/>
          <w:rFonts w:asciiTheme="majorHAnsi" w:hAnsiTheme="majorHAnsi" w:cstheme="majorHAnsi"/>
        </w:rPr>
        <w:t>continued existence</w:t>
      </w:r>
      <w:r w:rsidRPr="00E62B06">
        <w:rPr>
          <w:rFonts w:asciiTheme="majorHAnsi" w:hAnsiTheme="majorHAnsi" w:cstheme="majorHAnsi"/>
          <w:sz w:val="16"/>
        </w:rPr>
        <w:t xml:space="preserve"> (261). Additional </w:t>
      </w:r>
      <w:r w:rsidRPr="00E62B06">
        <w:rPr>
          <w:rStyle w:val="StyleUnderline"/>
          <w:rFonts w:asciiTheme="majorHAnsi" w:hAnsiTheme="majorHAnsi" w:cstheme="majorHAnsi"/>
        </w:rPr>
        <w:t xml:space="preserve">incentives may compel these groups to </w:t>
      </w:r>
      <w:r w:rsidRPr="00E62B06">
        <w:rPr>
          <w:rStyle w:val="Emphasis"/>
          <w:rFonts w:asciiTheme="majorHAnsi" w:hAnsiTheme="majorHAnsi" w:cstheme="majorHAnsi"/>
        </w:rPr>
        <w:t xml:space="preserve">refrain from attack </w:t>
      </w:r>
      <w:r w:rsidRPr="00E62B06">
        <w:rPr>
          <w:rStyle w:val="StyleUnderline"/>
          <w:rFonts w:asciiTheme="majorHAnsi" w:hAnsiTheme="majorHAnsi" w:cstheme="majorHAnsi"/>
        </w:rPr>
        <w:t xml:space="preserve">and keep the weapon as a </w:t>
      </w:r>
      <w:r w:rsidRPr="00E62B06">
        <w:rPr>
          <w:rStyle w:val="Emphasis"/>
          <w:rFonts w:asciiTheme="majorHAnsi" w:hAnsiTheme="majorHAnsi" w:cstheme="majorHAnsi"/>
        </w:rPr>
        <w:t>trump card</w:t>
      </w:r>
      <w:r w:rsidRPr="00E62B06">
        <w:rPr>
          <w:rStyle w:val="StyleUnderline"/>
          <w:rFonts w:asciiTheme="majorHAnsi" w:hAnsiTheme="majorHAnsi" w:cstheme="majorHAnsi"/>
        </w:rPr>
        <w:t xml:space="preserve"> in case </w:t>
      </w:r>
      <w:r w:rsidRPr="00E62B06">
        <w:rPr>
          <w:rStyle w:val="Emphasis"/>
          <w:rFonts w:asciiTheme="majorHAnsi" w:hAnsiTheme="majorHAnsi" w:cstheme="majorHAnsi"/>
        </w:rPr>
        <w:t>organizational survival</w:t>
      </w:r>
      <w:r w:rsidRPr="00E62B06">
        <w:rPr>
          <w:rStyle w:val="StyleUnderline"/>
          <w:rFonts w:asciiTheme="majorHAnsi" w:hAnsiTheme="majorHAnsi" w:cstheme="majorHAnsi"/>
        </w:rPr>
        <w:t xml:space="preserve"> comes under threat.</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 xml:space="preserve">The final complication is the opportunity costs of </w:t>
      </w:r>
      <w:r w:rsidRPr="00E62B06">
        <w:rPr>
          <w:rStyle w:val="Emphasis"/>
          <w:rFonts w:asciiTheme="majorHAnsi" w:hAnsiTheme="majorHAnsi" w:cstheme="majorHAnsi"/>
        </w:rPr>
        <w:t>detonating</w:t>
      </w:r>
      <w:r w:rsidRPr="00E62B06">
        <w:rPr>
          <w:rStyle w:val="StyleUnderline"/>
          <w:rFonts w:asciiTheme="majorHAnsi" w:hAnsiTheme="majorHAnsi" w:cstheme="majorHAnsi"/>
        </w:rPr>
        <w:t xml:space="preserve"> the weapon</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When evaluating the decision-making calculus of a </w:t>
      </w:r>
      <w:r w:rsidRPr="00E62B06">
        <w:rPr>
          <w:rStyle w:val="Emphasis"/>
          <w:rFonts w:asciiTheme="majorHAnsi" w:hAnsiTheme="majorHAnsi" w:cstheme="majorHAnsi"/>
        </w:rPr>
        <w:t>nuclear-armed terrorist group</w:t>
      </w:r>
      <w:r w:rsidRPr="00E62B06">
        <w:rPr>
          <w:rStyle w:val="StyleUnderline"/>
          <w:rFonts w:asciiTheme="majorHAnsi" w:hAnsiTheme="majorHAnsi" w:cstheme="majorHAnsi"/>
        </w:rPr>
        <w:t xml:space="preserve">, this can be thought of as essentially a </w:t>
      </w:r>
      <w:r w:rsidRPr="00E62B06">
        <w:rPr>
          <w:rStyle w:val="Emphasis"/>
          <w:rFonts w:asciiTheme="majorHAnsi" w:hAnsiTheme="majorHAnsi" w:cstheme="majorHAnsi"/>
        </w:rPr>
        <w:t>parallel set of costs and benefits</w:t>
      </w:r>
      <w:r w:rsidRPr="00E62B06">
        <w:rPr>
          <w:rFonts w:asciiTheme="majorHAnsi" w:hAnsiTheme="majorHAnsi" w:cstheme="majorHAnsi"/>
          <w:sz w:val="16"/>
        </w:rPr>
        <w:t xml:space="preserve"> regarding the most strategic alternative strategy. The utility of nuclear attack is not calculated in a vacuum. It is a comparative decision weighing the value of attack against other strategic options it may foreclose</w:t>
      </w:r>
      <w:r w:rsidRPr="00E62B06">
        <w:rPr>
          <w:rStyle w:val="StyleUnderline"/>
          <w:rFonts w:asciiTheme="majorHAnsi" w:hAnsiTheme="majorHAnsi" w:cstheme="majorHAnsi"/>
        </w:rPr>
        <w:t xml:space="preserve">. If the decision were a </w:t>
      </w:r>
      <w:r w:rsidRPr="00E62B06">
        <w:rPr>
          <w:rStyle w:val="Emphasis"/>
          <w:rFonts w:asciiTheme="majorHAnsi" w:hAnsiTheme="majorHAnsi" w:cstheme="majorHAnsi"/>
        </w:rPr>
        <w:t>one-off</w:t>
      </w:r>
      <w:r w:rsidRPr="00E62B06">
        <w:rPr>
          <w:rStyle w:val="StyleUnderline"/>
          <w:rFonts w:asciiTheme="majorHAnsi" w:hAnsiTheme="majorHAnsi" w:cstheme="majorHAnsi"/>
        </w:rPr>
        <w:t xml:space="preserve"> and made </w:t>
      </w:r>
      <w:r w:rsidRPr="00E62B06">
        <w:rPr>
          <w:rStyle w:val="Emphasis"/>
          <w:rFonts w:asciiTheme="majorHAnsi" w:hAnsiTheme="majorHAnsi" w:cstheme="majorHAnsi"/>
        </w:rPr>
        <w:t>outside of an ongoing</w:t>
      </w:r>
      <w:r w:rsidRPr="00E62B06">
        <w:rPr>
          <w:rStyle w:val="StyleUnderline"/>
          <w:rFonts w:asciiTheme="majorHAnsi" w:hAnsiTheme="majorHAnsi" w:cstheme="majorHAnsi"/>
        </w:rPr>
        <w:t xml:space="preserve"> campaign</w:t>
      </w:r>
      <w:r w:rsidRPr="00E62B06">
        <w:rPr>
          <w:rFonts w:asciiTheme="majorHAnsi" w:hAnsiTheme="majorHAnsi" w:cstheme="majorHAnsi"/>
          <w:sz w:val="16"/>
        </w:rPr>
        <w:t>—</w:t>
      </w:r>
      <w:r w:rsidRPr="00E62B06">
        <w:rPr>
          <w:rStyle w:val="StyleUnderline"/>
          <w:rFonts w:asciiTheme="majorHAnsi" w:hAnsiTheme="majorHAnsi" w:cstheme="majorHAnsi"/>
        </w:rPr>
        <w:t xml:space="preserve">as some of the literature seems to </w:t>
      </w:r>
      <w:r w:rsidRPr="00E62B06">
        <w:rPr>
          <w:rStyle w:val="Emphasis"/>
          <w:rFonts w:asciiTheme="majorHAnsi" w:hAnsiTheme="majorHAnsi" w:cstheme="majorHAnsi"/>
        </w:rPr>
        <w:t>presuppose</w:t>
      </w:r>
      <w:r w:rsidRPr="00E62B06">
        <w:rPr>
          <w:rStyle w:val="StyleUnderline"/>
          <w:rFonts w:asciiTheme="majorHAnsi" w:hAnsiTheme="majorHAnsi" w:cstheme="majorHAnsi"/>
        </w:rPr>
        <w:t xml:space="preserve">—attack is </w:t>
      </w:r>
      <w:r w:rsidRPr="00E62B06">
        <w:rPr>
          <w:rStyle w:val="Emphasis"/>
          <w:rFonts w:asciiTheme="majorHAnsi" w:hAnsiTheme="majorHAnsi" w:cstheme="majorHAnsi"/>
        </w:rPr>
        <w:t>more conceivable</w:t>
      </w:r>
      <w:r w:rsidRPr="00E62B06">
        <w:rPr>
          <w:rStyle w:val="StyleUnderline"/>
          <w:rFonts w:asciiTheme="majorHAnsi" w:hAnsiTheme="majorHAnsi" w:cstheme="majorHAnsi"/>
        </w:rPr>
        <w:t xml:space="preserve"> for a highly risk-acceptant actor</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In </w:t>
      </w:r>
      <w:r w:rsidRPr="00E62B06">
        <w:rPr>
          <w:rStyle w:val="Emphasis"/>
          <w:rFonts w:asciiTheme="majorHAnsi" w:hAnsiTheme="majorHAnsi" w:cstheme="majorHAnsi"/>
        </w:rPr>
        <w:t>practice</w:t>
      </w:r>
      <w:r w:rsidRPr="00E62B06">
        <w:rPr>
          <w:rStyle w:val="StyleUnderline"/>
          <w:rFonts w:asciiTheme="majorHAnsi" w:hAnsiTheme="majorHAnsi" w:cstheme="majorHAnsi"/>
        </w:rPr>
        <w:t xml:space="preserve">, because of the </w:t>
      </w:r>
      <w:r w:rsidRPr="00E62B06">
        <w:rPr>
          <w:rStyle w:val="Emphasis"/>
          <w:rFonts w:asciiTheme="majorHAnsi" w:hAnsiTheme="majorHAnsi" w:cstheme="majorHAnsi"/>
        </w:rPr>
        <w:t>ratchet effect</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escalation dynamics</w:t>
      </w:r>
      <w:r w:rsidRPr="00E62B06">
        <w:rPr>
          <w:rStyle w:val="StyleUnderline"/>
          <w:rFonts w:asciiTheme="majorHAnsi" w:hAnsiTheme="majorHAnsi" w:cstheme="majorHAnsi"/>
        </w:rPr>
        <w:t xml:space="preserve"> of terrorist campaigns, the decision requires viewing a nuclear attack as both the best option </w:t>
      </w:r>
      <w:r w:rsidRPr="00E62B06">
        <w:rPr>
          <w:rStyle w:val="Emphasis"/>
          <w:rFonts w:asciiTheme="majorHAnsi" w:hAnsiTheme="majorHAnsi" w:cstheme="majorHAnsi"/>
        </w:rPr>
        <w:t>now</w:t>
      </w:r>
      <w:r w:rsidRPr="00E62B06">
        <w:rPr>
          <w:rStyle w:val="StyleUnderline"/>
          <w:rFonts w:asciiTheme="majorHAnsi" w:hAnsiTheme="majorHAnsi" w:cstheme="majorHAnsi"/>
        </w:rPr>
        <w:t xml:space="preserve"> as well as the </w:t>
      </w:r>
      <w:r w:rsidRPr="00E62B06">
        <w:rPr>
          <w:rStyle w:val="Emphasis"/>
          <w:rFonts w:asciiTheme="majorHAnsi" w:hAnsiTheme="majorHAnsi" w:cstheme="majorHAnsi"/>
        </w:rPr>
        <w:t>primary</w:t>
      </w:r>
      <w:r w:rsidRPr="00E62B06">
        <w:rPr>
          <w:rFonts w:asciiTheme="majorHAnsi" w:hAnsiTheme="majorHAnsi" w:cstheme="majorHAnsi"/>
          <w:sz w:val="16"/>
        </w:rPr>
        <w:t xml:space="preserve"> (if not only) </w:t>
      </w:r>
      <w:r w:rsidRPr="00E62B06">
        <w:rPr>
          <w:rStyle w:val="Emphasis"/>
          <w:rFonts w:asciiTheme="majorHAnsi" w:hAnsiTheme="majorHAnsi" w:cstheme="majorHAnsi"/>
        </w:rPr>
        <w:t>option</w:t>
      </w:r>
      <w:r w:rsidRPr="00E62B06">
        <w:rPr>
          <w:rStyle w:val="StyleUnderline"/>
          <w:rFonts w:asciiTheme="majorHAnsi" w:hAnsiTheme="majorHAnsi" w:cstheme="majorHAnsi"/>
        </w:rPr>
        <w:t xml:space="preserve"> to be pursued </w:t>
      </w:r>
      <w:r w:rsidRPr="00E62B06">
        <w:rPr>
          <w:rStyle w:val="Emphasis"/>
          <w:rFonts w:asciiTheme="majorHAnsi" w:hAnsiTheme="majorHAnsi" w:cstheme="majorHAnsi"/>
        </w:rPr>
        <w:t>going forward</w:t>
      </w:r>
      <w:r w:rsidRPr="00E62B06">
        <w:rPr>
          <w:rStyle w:val="StyleUnderline"/>
          <w:rFonts w:asciiTheme="majorHAnsi" w:hAnsiTheme="majorHAnsi" w:cstheme="majorHAnsi"/>
        </w:rPr>
        <w:t xml:space="preserve">. </w:t>
      </w:r>
      <w:r w:rsidRPr="00E62B06">
        <w:rPr>
          <w:rFonts w:asciiTheme="majorHAnsi" w:hAnsiTheme="majorHAnsi" w:cstheme="majorHAnsi"/>
          <w:sz w:val="16"/>
        </w:rPr>
        <w:t>A terrorist organization must therefore believe the value of nuclear attack is greater than all other possible alternatives, pursued simultaneously or in sequence.</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lastRenderedPageBreak/>
        <w:t xml:space="preserve">Pulling off a nuclear attack would get a terrorist organization </w:t>
      </w:r>
      <w:r w:rsidRPr="00E62B06">
        <w:rPr>
          <w:rFonts w:asciiTheme="majorHAnsi" w:hAnsiTheme="majorHAnsi" w:cstheme="majorHAnsi"/>
          <w:u w:val="single"/>
        </w:rPr>
        <w:t>immediately bodied</w:t>
      </w:r>
      <w:r w:rsidRPr="00E62B06">
        <w:rPr>
          <w:rFonts w:asciiTheme="majorHAnsi" w:hAnsiTheme="majorHAnsi" w:cstheme="majorHAnsi"/>
        </w:rPr>
        <w:t xml:space="preserve">---the threat of </w:t>
      </w:r>
      <w:r w:rsidRPr="00E62B06">
        <w:rPr>
          <w:rFonts w:asciiTheme="majorHAnsi" w:hAnsiTheme="majorHAnsi" w:cstheme="majorHAnsi"/>
          <w:u w:val="single"/>
        </w:rPr>
        <w:t>internal disintegration</w:t>
      </w:r>
      <w:r w:rsidRPr="00E62B06">
        <w:rPr>
          <w:rFonts w:asciiTheme="majorHAnsi" w:hAnsiTheme="majorHAnsi" w:cstheme="majorHAnsi"/>
        </w:rPr>
        <w:t xml:space="preserve"> and </w:t>
      </w:r>
      <w:r w:rsidRPr="00E62B06">
        <w:rPr>
          <w:rFonts w:asciiTheme="majorHAnsi" w:hAnsiTheme="majorHAnsi" w:cstheme="majorHAnsi"/>
          <w:u w:val="single"/>
        </w:rPr>
        <w:t>lash-out</w:t>
      </w:r>
      <w:r w:rsidRPr="00E62B06">
        <w:rPr>
          <w:rFonts w:asciiTheme="majorHAnsi" w:hAnsiTheme="majorHAnsi" w:cstheme="majorHAnsi"/>
        </w:rPr>
        <w:t xml:space="preserve"> deter detonation.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McIntosh &amp; Storey, 18</w:t>
      </w:r>
      <w:r w:rsidRPr="00E62B06">
        <w:rPr>
          <w:rFonts w:asciiTheme="majorHAnsi" w:hAnsiTheme="majorHAnsi" w:cstheme="majorHAnsi"/>
        </w:rPr>
        <w:t xml:space="preserve"> </w:t>
      </w:r>
      <w:r w:rsidRPr="00E62B06">
        <w:rPr>
          <w:rFonts w:asciiTheme="majorHAnsi" w:hAnsiTheme="majorHAnsi" w:cstheme="majorHAnsi"/>
          <w:sz w:val="16"/>
          <w:szCs w:val="16"/>
        </w:rPr>
        <w:t xml:space="preserve">— Christopher Mcintosh; PhD, visiting assistant professor of political studies at Bard College and Ian Storey; PhD, fellow at the Hannah Arendt Center for Politics and Humanities at Bard College. (“Between Acquisition and Use: Assessing the Likelihood of Nuclear Terrorism;” </w:t>
      </w:r>
      <w:r w:rsidRPr="00E62B06">
        <w:rPr>
          <w:rFonts w:asciiTheme="majorHAnsi" w:hAnsiTheme="majorHAnsi" w:cstheme="majorHAnsi"/>
          <w:i/>
          <w:iCs/>
          <w:sz w:val="16"/>
          <w:szCs w:val="16"/>
        </w:rPr>
        <w:t>International Studies Quarterly</w:t>
      </w:r>
      <w:r w:rsidRPr="00E62B06">
        <w:rPr>
          <w:rFonts w:asciiTheme="majorHAnsi" w:hAnsiTheme="majorHAnsi" w:cstheme="majorHAnsi"/>
          <w:sz w:val="16"/>
          <w:szCs w:val="16"/>
        </w:rPr>
        <w:t>; pg. 7-9; doi:10.1093/isq/sqx087; //GrRv)</w:t>
      </w:r>
    </w:p>
    <w:p w:rsidR="00227C96" w:rsidRPr="00E62B06" w:rsidRDefault="00227C96" w:rsidP="00227C96">
      <w:pPr>
        <w:rPr>
          <w:rFonts w:asciiTheme="majorHAnsi" w:hAnsiTheme="majorHAnsi" w:cstheme="majorHAnsi"/>
          <w:sz w:val="14"/>
        </w:rPr>
      </w:pPr>
      <w:r w:rsidRPr="00E62B06">
        <w:rPr>
          <w:rStyle w:val="StyleUnderline"/>
          <w:rFonts w:asciiTheme="majorHAnsi" w:hAnsiTheme="majorHAnsi" w:cstheme="majorHAnsi"/>
        </w:rPr>
        <w:t xml:space="preserve">While many claim that terrorists are </w:t>
      </w:r>
      <w:r w:rsidRPr="00E62B06">
        <w:rPr>
          <w:rStyle w:val="Emphasis"/>
          <w:rFonts w:asciiTheme="majorHAnsi" w:hAnsiTheme="majorHAnsi" w:cstheme="majorHAnsi"/>
        </w:rPr>
        <w:t>undeterrable</w:t>
      </w:r>
      <w:r w:rsidRPr="00E62B06">
        <w:rPr>
          <w:rStyle w:val="StyleUnderline"/>
          <w:rFonts w:asciiTheme="majorHAnsi" w:hAnsiTheme="majorHAnsi" w:cstheme="majorHAnsi"/>
        </w:rPr>
        <w:t xml:space="preserve">, the argument misconstrues the </w:t>
      </w:r>
      <w:r w:rsidRPr="00E62B06">
        <w:rPr>
          <w:rStyle w:val="Emphasis"/>
          <w:rFonts w:asciiTheme="majorHAnsi" w:hAnsiTheme="majorHAnsi" w:cstheme="majorHAnsi"/>
        </w:rPr>
        <w:t>relational dynamics</w:t>
      </w:r>
      <w:r w:rsidRPr="00E62B06">
        <w:rPr>
          <w:rStyle w:val="StyleUnderline"/>
          <w:rFonts w:asciiTheme="majorHAnsi" w:hAnsiTheme="majorHAnsi" w:cstheme="majorHAnsi"/>
        </w:rPr>
        <w:t xml:space="preserve"> between a </w:t>
      </w:r>
      <w:r w:rsidRPr="00E62B06">
        <w:rPr>
          <w:rStyle w:val="Emphasis"/>
          <w:rFonts w:asciiTheme="majorHAnsi" w:hAnsiTheme="majorHAnsi" w:cstheme="majorHAnsi"/>
        </w:rPr>
        <w:t>terrorist organization</w:t>
      </w:r>
      <w:r w:rsidRPr="00E62B06">
        <w:rPr>
          <w:rFonts w:asciiTheme="majorHAnsi" w:hAnsiTheme="majorHAnsi" w:cstheme="majorHAnsi"/>
          <w:sz w:val="14"/>
        </w:rPr>
        <w:t xml:space="preserve">,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w:t>
      </w:r>
      <w:r w:rsidRPr="00E62B06">
        <w:rPr>
          <w:rStyle w:val="Emphasis"/>
          <w:rFonts w:asciiTheme="majorHAnsi" w:hAnsiTheme="majorHAnsi" w:cstheme="majorHAnsi"/>
        </w:rPr>
        <w:t>deterrence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can</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empirically does</w:t>
      </w:r>
      <w:r w:rsidRPr="00E62B06">
        <w:rPr>
          <w:rStyle w:val="StyleUnderline"/>
          <w:rFonts w:asciiTheme="majorHAnsi" w:hAnsiTheme="majorHAnsi" w:cstheme="majorHAnsi"/>
        </w:rPr>
        <w:t xml:space="preserve"> work in the case of </w:t>
      </w:r>
      <w:r w:rsidRPr="00E62B06">
        <w:rPr>
          <w:rStyle w:val="Emphasis"/>
          <w:rFonts w:asciiTheme="majorHAnsi" w:hAnsiTheme="majorHAnsi" w:cstheme="majorHAnsi"/>
        </w:rPr>
        <w:t>terrorist organizations</w:t>
      </w:r>
      <w:r w:rsidRPr="00E62B06">
        <w:rPr>
          <w:rFonts w:asciiTheme="majorHAnsi" w:hAnsiTheme="majorHAnsi" w:cstheme="majorHAnsi"/>
          <w:sz w:val="14"/>
        </w:rPr>
        <w:t xml:space="preserve">.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w:t>
      </w:r>
      <w:r w:rsidRPr="00E62B06">
        <w:rPr>
          <w:rStyle w:val="Emphasis"/>
          <w:rFonts w:asciiTheme="majorHAnsi" w:hAnsiTheme="majorHAnsi" w:cstheme="majorHAnsi"/>
        </w:rPr>
        <w:t>Nuclear attack</w:t>
      </w:r>
      <w:r w:rsidRPr="00E62B06">
        <w:rPr>
          <w:rStyle w:val="StyleUnderline"/>
          <w:rFonts w:asciiTheme="majorHAnsi" w:hAnsiTheme="majorHAnsi" w:cstheme="majorHAnsi"/>
        </w:rPr>
        <w:t xml:space="preserve"> presents </w:t>
      </w:r>
      <w:r w:rsidRPr="00E62B06">
        <w:rPr>
          <w:rStyle w:val="Emphasis"/>
          <w:rFonts w:asciiTheme="majorHAnsi" w:hAnsiTheme="majorHAnsi" w:cstheme="majorHAnsi"/>
        </w:rPr>
        <w:t>two significant threats</w:t>
      </w:r>
      <w:r w:rsidRPr="00E62B06">
        <w:rPr>
          <w:rStyle w:val="StyleUnderline"/>
          <w:rFonts w:asciiTheme="majorHAnsi" w:hAnsiTheme="majorHAnsi" w:cstheme="majorHAnsi"/>
        </w:rPr>
        <w:t xml:space="preserve"> to the organization’s continued existence: </w:t>
      </w:r>
      <w:r w:rsidRPr="00E62B06">
        <w:rPr>
          <w:rStyle w:val="Emphasis"/>
          <w:rFonts w:asciiTheme="majorHAnsi" w:hAnsiTheme="majorHAnsi" w:cstheme="majorHAnsi"/>
        </w:rPr>
        <w:t xml:space="preserve">internal threats </w:t>
      </w:r>
      <w:r w:rsidRPr="00E62B06">
        <w:rPr>
          <w:rStyle w:val="StyleUnderline"/>
          <w:rFonts w:asciiTheme="majorHAnsi" w:hAnsiTheme="majorHAnsi" w:cstheme="majorHAnsi"/>
        </w:rPr>
        <w:t>of</w:t>
      </w:r>
      <w:r w:rsidRPr="00E62B06">
        <w:rPr>
          <w:rStyle w:val="Emphasis"/>
          <w:rFonts w:asciiTheme="majorHAnsi" w:hAnsiTheme="majorHAnsi" w:cstheme="majorHAnsi"/>
        </w:rPr>
        <w:t xml:space="preserve"> disintegration</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 xml:space="preserve">external threats </w:t>
      </w:r>
      <w:r w:rsidRPr="00E62B06">
        <w:rPr>
          <w:rStyle w:val="StyleUnderline"/>
          <w:rFonts w:asciiTheme="majorHAnsi" w:hAnsiTheme="majorHAnsi" w:cstheme="majorHAnsi"/>
        </w:rPr>
        <w:t xml:space="preserve">to their </w:t>
      </w:r>
      <w:r w:rsidRPr="00E62B06">
        <w:rPr>
          <w:rStyle w:val="Emphasis"/>
          <w:rFonts w:asciiTheme="majorHAnsi" w:hAnsiTheme="majorHAnsi" w:cstheme="majorHAnsi"/>
        </w:rPr>
        <w:t>continued</w:t>
      </w:r>
      <w:r w:rsidRPr="00E62B06">
        <w:rPr>
          <w:rFonts w:asciiTheme="majorHAnsi" w:hAnsiTheme="majorHAnsi" w:cstheme="majorHAnsi"/>
          <w:sz w:val="14"/>
        </w:rPr>
        <w:t xml:space="preserve"> operations and </w:t>
      </w:r>
      <w:r w:rsidRPr="00E62B06">
        <w:rPr>
          <w:rStyle w:val="Emphasis"/>
          <w:rFonts w:asciiTheme="majorHAnsi" w:hAnsiTheme="majorHAnsi" w:cstheme="majorHAnsi"/>
        </w:rPr>
        <w:t>survival</w:t>
      </w:r>
      <w:r w:rsidRPr="00E62B06">
        <w:rPr>
          <w:rFonts w:asciiTheme="majorHAnsi" w:hAnsiTheme="majorHAnsi" w:cstheme="majorHAnsi"/>
          <w:sz w:val="14"/>
        </w:rPr>
        <w:t>.</w:t>
      </w:r>
    </w:p>
    <w:p w:rsidR="00227C96" w:rsidRPr="00E62B06" w:rsidRDefault="00227C96" w:rsidP="00227C96">
      <w:pPr>
        <w:rPr>
          <w:rFonts w:asciiTheme="majorHAnsi" w:hAnsiTheme="majorHAnsi" w:cstheme="majorHAnsi"/>
          <w:sz w:val="14"/>
        </w:rPr>
      </w:pPr>
      <w:r w:rsidRPr="00E62B06">
        <w:rPr>
          <w:rFonts w:asciiTheme="majorHAnsi" w:hAnsiTheme="majorHAnsi" w:cstheme="majorHAnsi"/>
          <w:sz w:val="14"/>
        </w:rPr>
        <w:t xml:space="preserve">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w:t>
      </w:r>
      <w:r w:rsidRPr="00E62B06">
        <w:rPr>
          <w:rStyle w:val="StyleUnderline"/>
          <w:rFonts w:asciiTheme="majorHAnsi" w:hAnsiTheme="majorHAnsi" w:cstheme="majorHAnsi"/>
        </w:rPr>
        <w:t xml:space="preserve">terrorist organizations are </w:t>
      </w:r>
      <w:r w:rsidRPr="00E62B06">
        <w:rPr>
          <w:rFonts w:asciiTheme="majorHAnsi" w:hAnsiTheme="majorHAnsi" w:cstheme="majorHAnsi"/>
          <w:sz w:val="14"/>
        </w:rPr>
        <w:t>typically</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heavily intertwined</w:t>
      </w:r>
      <w:r w:rsidRPr="00E62B06">
        <w:rPr>
          <w:rStyle w:val="StyleUnderline"/>
          <w:rFonts w:asciiTheme="majorHAnsi" w:hAnsiTheme="majorHAnsi" w:cstheme="majorHAnsi"/>
        </w:rPr>
        <w:t xml:space="preserve"> with the social fabric of the groups from which they originate</w:t>
      </w:r>
      <w:r w:rsidRPr="00E62B06">
        <w:rPr>
          <w:rFonts w:asciiTheme="majorHAnsi" w:hAnsiTheme="majorHAnsi" w:cstheme="majorHAnsi"/>
          <w:sz w:val="14"/>
        </w:rPr>
        <w:t xml:space="preserve"> (Cronin 2006; Hoffman 2013). </w:t>
      </w:r>
      <w:r w:rsidRPr="00E62B06">
        <w:rPr>
          <w:rStyle w:val="StyleUnderline"/>
          <w:rFonts w:asciiTheme="majorHAnsi" w:hAnsiTheme="majorHAnsi" w:cstheme="majorHAnsi"/>
        </w:rPr>
        <w:t xml:space="preserve">Beyond </w:t>
      </w:r>
      <w:r w:rsidRPr="00E62B06">
        <w:rPr>
          <w:rStyle w:val="Emphasis"/>
          <w:rFonts w:asciiTheme="majorHAnsi" w:hAnsiTheme="majorHAnsi" w:cstheme="majorHAnsi"/>
        </w:rPr>
        <w:t>significant networks</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financial connections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accounts</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moguls</w:t>
      </w:r>
      <w:r w:rsidRPr="00E62B06">
        <w:rPr>
          <w:rStyle w:val="StyleUnderline"/>
          <w:rFonts w:asciiTheme="majorHAnsi" w:hAnsiTheme="majorHAnsi" w:cstheme="majorHAnsi"/>
        </w:rPr>
        <w:t xml:space="preserve"> </w:t>
      </w:r>
      <w:r w:rsidRPr="00E62B06">
        <w:rPr>
          <w:rFonts w:asciiTheme="majorHAnsi" w:hAnsiTheme="majorHAnsi" w:cstheme="majorHAnsi"/>
          <w:sz w:val="14"/>
        </w:rPr>
        <w:t xml:space="preserve">(Hamas, for example, draws funding from a massive international system of mosque-centered charities, while the IRA’s extensive connections to the Irish diaspora in the United States were well documented), </w:t>
      </w:r>
      <w:r w:rsidRPr="00E62B06">
        <w:rPr>
          <w:rStyle w:val="StyleUnderline"/>
          <w:rFonts w:asciiTheme="majorHAnsi" w:hAnsiTheme="majorHAnsi" w:cstheme="majorHAnsi"/>
        </w:rPr>
        <w:t xml:space="preserve">many terrorist organizations build </w:t>
      </w:r>
      <w:r w:rsidRPr="00E62B06">
        <w:rPr>
          <w:rStyle w:val="Emphasis"/>
          <w:rFonts w:asciiTheme="majorHAnsi" w:hAnsiTheme="majorHAnsi" w:cstheme="majorHAnsi"/>
        </w:rPr>
        <w:t xml:space="preserve">extensive networks </w:t>
      </w:r>
      <w:r w:rsidRPr="00E62B06">
        <w:rPr>
          <w:rStyle w:val="StyleUnderline"/>
          <w:rFonts w:asciiTheme="majorHAnsi" w:hAnsiTheme="majorHAnsi" w:cstheme="majorHAnsi"/>
        </w:rPr>
        <w:t xml:space="preserve">of </w:t>
      </w:r>
      <w:r w:rsidRPr="00E62B06">
        <w:rPr>
          <w:rStyle w:val="Emphasis"/>
          <w:rFonts w:asciiTheme="majorHAnsi" w:hAnsiTheme="majorHAnsi" w:cstheme="majorHAnsi"/>
        </w:rPr>
        <w:t>sub-organizations</w:t>
      </w:r>
      <w:r w:rsidRPr="00E62B06">
        <w:rPr>
          <w:rStyle w:val="StyleUnderline"/>
          <w:rFonts w:asciiTheme="majorHAnsi" w:hAnsiTheme="majorHAnsi" w:cstheme="majorHAnsi"/>
        </w:rPr>
        <w:t xml:space="preserve"> that </w:t>
      </w:r>
      <w:r w:rsidRPr="00E62B06">
        <w:rPr>
          <w:rStyle w:val="Emphasis"/>
          <w:rFonts w:asciiTheme="majorHAnsi" w:hAnsiTheme="majorHAnsi" w:cstheme="majorHAnsi"/>
        </w:rPr>
        <w:t>tie them</w:t>
      </w:r>
      <w:r w:rsidRPr="00E62B06">
        <w:rPr>
          <w:rStyle w:val="StyleUnderline"/>
          <w:rFonts w:asciiTheme="majorHAnsi" w:hAnsiTheme="majorHAnsi" w:cstheme="majorHAnsi"/>
        </w:rPr>
        <w:t xml:space="preserve"> to the communities in which they are based</w:t>
      </w:r>
      <w:r w:rsidRPr="00E62B06">
        <w:rPr>
          <w:rFonts w:asciiTheme="majorHAnsi" w:hAnsiTheme="majorHAnsi" w:cstheme="majorHAnsi"/>
          <w:sz w:val="14"/>
        </w:rPr>
        <w:t>.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w:t>
      </w:r>
    </w:p>
    <w:p w:rsidR="00227C96" w:rsidRPr="00E62B06" w:rsidRDefault="00227C96" w:rsidP="00227C96">
      <w:pPr>
        <w:rPr>
          <w:rFonts w:asciiTheme="majorHAnsi" w:hAnsiTheme="majorHAnsi" w:cstheme="majorHAnsi"/>
          <w:sz w:val="14"/>
        </w:rPr>
      </w:pPr>
      <w:r w:rsidRPr="00E62B06">
        <w:rPr>
          <w:rStyle w:val="StyleUnderline"/>
          <w:rFonts w:asciiTheme="majorHAnsi" w:hAnsiTheme="majorHAnsi" w:cstheme="majorHAnsi"/>
        </w:rPr>
        <w:t>Maintaining</w:t>
      </w:r>
      <w:r w:rsidRPr="00E62B06">
        <w:rPr>
          <w:rFonts w:asciiTheme="majorHAnsi" w:hAnsiTheme="majorHAnsi" w:cstheme="majorHAnsi"/>
          <w:sz w:val="14"/>
        </w:rPr>
        <w:t xml:space="preserve"> the </w:t>
      </w:r>
      <w:r w:rsidRPr="00E62B06">
        <w:rPr>
          <w:rStyle w:val="Emphasis"/>
          <w:rFonts w:asciiTheme="majorHAnsi" w:hAnsiTheme="majorHAnsi" w:cstheme="majorHAnsi"/>
        </w:rPr>
        <w:t>continued support</w:t>
      </w:r>
      <w:r w:rsidRPr="00E62B06">
        <w:rPr>
          <w:rStyle w:val="StyleUnderline"/>
          <w:rFonts w:asciiTheme="majorHAnsi" w:hAnsiTheme="majorHAnsi" w:cstheme="majorHAnsi"/>
        </w:rPr>
        <w:t xml:space="preserve"> of these </w:t>
      </w:r>
      <w:r w:rsidRPr="00E62B06">
        <w:rPr>
          <w:rStyle w:val="Emphasis"/>
          <w:rFonts w:asciiTheme="majorHAnsi" w:hAnsiTheme="majorHAnsi" w:cstheme="majorHAnsi"/>
        </w:rPr>
        <w:t>multiple audiences</w:t>
      </w:r>
      <w:r w:rsidRPr="00E62B06">
        <w:rPr>
          <w:rStyle w:val="StyleUnderline"/>
          <w:rFonts w:asciiTheme="majorHAnsi" w:hAnsiTheme="majorHAnsi" w:cstheme="majorHAnsi"/>
        </w:rPr>
        <w:t xml:space="preserve"> is therefore a </w:t>
      </w:r>
      <w:r w:rsidRPr="00E62B06">
        <w:rPr>
          <w:rStyle w:val="Emphasis"/>
          <w:rFonts w:asciiTheme="majorHAnsi" w:hAnsiTheme="majorHAnsi" w:cstheme="majorHAnsi"/>
        </w:rPr>
        <w:t>crucial consideration</w:t>
      </w:r>
      <w:r w:rsidRPr="00E62B06">
        <w:rPr>
          <w:rStyle w:val="StyleUnderline"/>
          <w:rFonts w:asciiTheme="majorHAnsi" w:hAnsiTheme="majorHAnsi" w:cstheme="majorHAnsi"/>
        </w:rPr>
        <w:t xml:space="preserve"> for these organizations</w:t>
      </w:r>
      <w:r w:rsidRPr="00E62B06">
        <w:rPr>
          <w:rFonts w:asciiTheme="majorHAnsi" w:hAnsiTheme="majorHAnsi" w:cstheme="majorHAnsi"/>
          <w:sz w:val="14"/>
        </w:rPr>
        <w:t>. While these audiences could conceivably be more casualty-acceptant than the individuals deciding the group’s operations, the broader public will usually moderate extreme behavior. The literature assessing so-called “radicalization” and violence by individual actors emphasizes that there isn’t a one-to-one relationship between ideological extremism and acceptance of extraordinary violence in pursuit of those goals (McCauley and Moskalenko 2014; Jurecic and Wittes 2016). It is important to resist the assumption that a politically extreme ideology automatically corresponds to shared assumptions regarding casualty-acceptance.</w:t>
      </w:r>
    </w:p>
    <w:p w:rsidR="00227C96" w:rsidRPr="00E62B06" w:rsidRDefault="00227C96" w:rsidP="00227C96">
      <w:pPr>
        <w:rPr>
          <w:rFonts w:asciiTheme="majorHAnsi" w:hAnsiTheme="majorHAnsi" w:cstheme="majorHAnsi"/>
          <w:sz w:val="14"/>
        </w:rPr>
      </w:pPr>
      <w:r w:rsidRPr="00E62B06">
        <w:rPr>
          <w:rFonts w:asciiTheme="majorHAnsi" w:hAnsiTheme="majorHAnsi" w:cstheme="majorHAnsi"/>
          <w:sz w:val="14"/>
        </w:rPr>
        <w:t xml:space="preserve">Some argue that the move toward “mass-casualty” terrorism obviates these concerns. Aside from the fact that the trend line is either flat or receding in terms of the death toll of individual attacks (even if campaigns themselves might be becoming deadlier), </w:t>
      </w:r>
      <w:r w:rsidRPr="00E62B06">
        <w:rPr>
          <w:rStyle w:val="StyleUnderline"/>
          <w:rFonts w:asciiTheme="majorHAnsi" w:hAnsiTheme="majorHAnsi" w:cstheme="majorHAnsi"/>
        </w:rPr>
        <w:t xml:space="preserve">there is an </w:t>
      </w:r>
      <w:r w:rsidRPr="00E62B06">
        <w:rPr>
          <w:rStyle w:val="Emphasis"/>
          <w:rFonts w:asciiTheme="majorHAnsi" w:hAnsiTheme="majorHAnsi" w:cstheme="majorHAnsi"/>
        </w:rPr>
        <w:t>orders of magnitude distinction</w:t>
      </w:r>
      <w:r w:rsidRPr="00E62B06">
        <w:rPr>
          <w:rStyle w:val="StyleUnderline"/>
          <w:rFonts w:asciiTheme="majorHAnsi" w:hAnsiTheme="majorHAnsi" w:cstheme="majorHAnsi"/>
        </w:rPr>
        <w:t xml:space="preserve"> in casualties between a </w:t>
      </w:r>
      <w:r w:rsidRPr="00E62B06">
        <w:rPr>
          <w:rStyle w:val="Emphasis"/>
          <w:rFonts w:asciiTheme="majorHAnsi" w:hAnsiTheme="majorHAnsi" w:cstheme="majorHAnsi"/>
        </w:rPr>
        <w:t>nuclear attack</w:t>
      </w:r>
      <w:r w:rsidRPr="00E62B06">
        <w:rPr>
          <w:rStyle w:val="StyleUnderline"/>
          <w:rFonts w:asciiTheme="majorHAnsi" w:hAnsiTheme="majorHAnsi" w:cstheme="majorHAnsi"/>
        </w:rPr>
        <w:t xml:space="preserve"> and even the </w:t>
      </w:r>
      <w:r w:rsidRPr="00E62B06">
        <w:rPr>
          <w:rStyle w:val="Emphasis"/>
          <w:rFonts w:asciiTheme="majorHAnsi" w:hAnsiTheme="majorHAnsi" w:cstheme="majorHAnsi"/>
        </w:rPr>
        <w:t>2001 attack</w:t>
      </w:r>
      <w:r w:rsidRPr="00E62B06">
        <w:rPr>
          <w:rStyle w:val="StyleUnderline"/>
          <w:rFonts w:asciiTheme="majorHAnsi" w:hAnsiTheme="majorHAnsi" w:cstheme="majorHAnsi"/>
        </w:rPr>
        <w:t xml:space="preserve"> in the United States</w:t>
      </w:r>
      <w:r w:rsidRPr="00E62B06">
        <w:rPr>
          <w:rFonts w:asciiTheme="majorHAnsi" w:hAnsiTheme="majorHAnsi" w:cstheme="majorHAnsi"/>
          <w:sz w:val="14"/>
        </w:rPr>
        <w:t xml:space="preserve">. While the psychological restraints on nuclear use among states do not translate precisely to this context, there is good reason to believe that </w:t>
      </w:r>
      <w:r w:rsidRPr="00E62B06">
        <w:rPr>
          <w:rStyle w:val="StyleUnderline"/>
          <w:rFonts w:asciiTheme="majorHAnsi" w:hAnsiTheme="majorHAnsi" w:cstheme="majorHAnsi"/>
        </w:rPr>
        <w:t>transgressing the</w:t>
      </w:r>
      <w:r w:rsidRPr="00E62B06">
        <w:rPr>
          <w:rFonts w:asciiTheme="majorHAnsi" w:hAnsiTheme="majorHAnsi" w:cstheme="majorHAnsi"/>
          <w:sz w:val="14"/>
        </w:rPr>
        <w:t xml:space="preserve"> longstanding </w:t>
      </w:r>
      <w:r w:rsidRPr="00E62B06">
        <w:rPr>
          <w:rStyle w:val="Emphasis"/>
          <w:rFonts w:asciiTheme="majorHAnsi" w:hAnsiTheme="majorHAnsi" w:cstheme="majorHAnsi"/>
        </w:rPr>
        <w:t>nuclear taboo</w:t>
      </w:r>
      <w:r w:rsidRPr="00E62B06">
        <w:rPr>
          <w:rStyle w:val="StyleUnderline"/>
          <w:rFonts w:asciiTheme="majorHAnsi" w:hAnsiTheme="majorHAnsi" w:cstheme="majorHAnsi"/>
        </w:rPr>
        <w:t xml:space="preserve"> would have </w:t>
      </w:r>
      <w:r w:rsidRPr="00E62B06">
        <w:rPr>
          <w:rStyle w:val="Emphasis"/>
          <w:rFonts w:asciiTheme="majorHAnsi" w:hAnsiTheme="majorHAnsi" w:cstheme="majorHAnsi"/>
        </w:rPr>
        <w:t>dramatic</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negative effects</w:t>
      </w:r>
      <w:r w:rsidRPr="00E62B06">
        <w:rPr>
          <w:rStyle w:val="StyleUnderline"/>
          <w:rFonts w:asciiTheme="majorHAnsi" w:hAnsiTheme="majorHAnsi" w:cstheme="majorHAnsi"/>
        </w:rPr>
        <w:t xml:space="preserve"> on</w:t>
      </w:r>
      <w:r w:rsidRPr="00E62B06">
        <w:rPr>
          <w:rFonts w:asciiTheme="majorHAnsi" w:hAnsiTheme="majorHAnsi" w:cstheme="majorHAnsi"/>
          <w:sz w:val="14"/>
        </w:rPr>
        <w:t xml:space="preserve"> broader </w:t>
      </w:r>
      <w:r w:rsidRPr="00E62B06">
        <w:rPr>
          <w:rStyle w:val="Emphasis"/>
          <w:rFonts w:asciiTheme="majorHAnsi" w:hAnsiTheme="majorHAnsi" w:cstheme="majorHAnsi"/>
        </w:rPr>
        <w:t>public support</w:t>
      </w:r>
      <w:r w:rsidRPr="00E62B06">
        <w:rPr>
          <w:rFonts w:asciiTheme="majorHAnsi" w:hAnsiTheme="majorHAnsi" w:cstheme="majorHAnsi"/>
          <w:sz w:val="14"/>
        </w:rPr>
        <w:t>. In an urban environment, the media would inevitably capture the attack and its gruesome after-effects in photography or video. This imagery would be inconceivable, ubiquitous, and inescapable. Even if supporters accept a highly retributive mentality, or as Hamid (2015) argues about the Islamic State, actively accept the potential of death, this would pose a severe problem for all but the most extreme supporters.20</w:t>
      </w:r>
    </w:p>
    <w:p w:rsidR="00227C96" w:rsidRPr="00E62B06" w:rsidRDefault="00227C96" w:rsidP="00227C96">
      <w:pPr>
        <w:rPr>
          <w:rFonts w:asciiTheme="majorHAnsi" w:hAnsiTheme="majorHAnsi" w:cstheme="majorHAnsi"/>
          <w:sz w:val="14"/>
        </w:rPr>
      </w:pPr>
      <w:r w:rsidRPr="00E62B06">
        <w:rPr>
          <w:rFonts w:asciiTheme="majorHAnsi" w:hAnsiTheme="majorHAnsi" w:cstheme="majorHAnsi"/>
          <w:sz w:val="14"/>
        </w:rPr>
        <w:t xml:space="preserve">Beyond these supporters, </w:t>
      </w:r>
      <w:r w:rsidRPr="00E62B06">
        <w:rPr>
          <w:rStyle w:val="StyleUnderline"/>
          <w:rFonts w:asciiTheme="majorHAnsi" w:hAnsiTheme="majorHAnsi" w:cstheme="majorHAnsi"/>
        </w:rPr>
        <w:t xml:space="preserve">a nuclear attack affects the </w:t>
      </w:r>
      <w:r w:rsidRPr="00E62B06">
        <w:rPr>
          <w:rStyle w:val="Emphasis"/>
          <w:rFonts w:asciiTheme="majorHAnsi" w:hAnsiTheme="majorHAnsi" w:cstheme="majorHAnsi"/>
        </w:rPr>
        <w:t>internal dynamics</w:t>
      </w:r>
      <w:r w:rsidRPr="00E62B06">
        <w:rPr>
          <w:rStyle w:val="StyleUnderline"/>
          <w:rFonts w:asciiTheme="majorHAnsi" w:hAnsiTheme="majorHAnsi" w:cstheme="majorHAnsi"/>
        </w:rPr>
        <w:t xml:space="preserve"> of the terrorist organization</w:t>
      </w:r>
      <w:r w:rsidRPr="00E62B06">
        <w:rPr>
          <w:rFonts w:asciiTheme="majorHAnsi" w:hAnsiTheme="majorHAnsi" w:cstheme="majorHAnsi"/>
          <w:sz w:val="14"/>
        </w:rPr>
        <w:t xml:space="preserve"> in multiple ways. </w:t>
      </w:r>
      <w:r w:rsidRPr="00E62B06">
        <w:rPr>
          <w:rStyle w:val="StyleUnderline"/>
          <w:rFonts w:asciiTheme="majorHAnsi" w:hAnsiTheme="majorHAnsi" w:cstheme="majorHAnsi"/>
        </w:rPr>
        <w:t xml:space="preserve">There could be </w:t>
      </w:r>
      <w:r w:rsidRPr="00E62B06">
        <w:rPr>
          <w:rStyle w:val="Emphasis"/>
          <w:rFonts w:asciiTheme="majorHAnsi" w:hAnsiTheme="majorHAnsi" w:cstheme="majorHAnsi"/>
        </w:rPr>
        <w:t>divisiveness</w:t>
      </w:r>
      <w:r w:rsidRPr="00E62B06">
        <w:rPr>
          <w:rStyle w:val="StyleUnderline"/>
          <w:rFonts w:asciiTheme="majorHAnsi" w:hAnsiTheme="majorHAnsi" w:cstheme="majorHAnsi"/>
        </w:rPr>
        <w:t xml:space="preserve"> regarding the most </w:t>
      </w:r>
      <w:r w:rsidRPr="00E62B06">
        <w:rPr>
          <w:rStyle w:val="Emphasis"/>
          <w:rFonts w:asciiTheme="majorHAnsi" w:hAnsiTheme="majorHAnsi" w:cstheme="majorHAnsi"/>
        </w:rPr>
        <w:t>effective use</w:t>
      </w:r>
      <w:r w:rsidRPr="00E62B06">
        <w:rPr>
          <w:rStyle w:val="StyleUnderline"/>
          <w:rFonts w:asciiTheme="majorHAnsi" w:hAnsiTheme="majorHAnsi" w:cstheme="majorHAnsi"/>
        </w:rPr>
        <w:t xml:space="preserve"> of the weapon</w:t>
      </w:r>
      <w:r w:rsidRPr="00E62B06">
        <w:rPr>
          <w:rFonts w:asciiTheme="majorHAnsi" w:hAnsiTheme="majorHAnsi" w:cstheme="majorHAnsi"/>
          <w:sz w:val="14"/>
        </w:rPr>
        <w:t xml:space="preserve">. </w:t>
      </w:r>
      <w:r w:rsidRPr="00E62B06">
        <w:rPr>
          <w:rStyle w:val="StyleUnderline"/>
          <w:rFonts w:asciiTheme="majorHAnsi" w:hAnsiTheme="majorHAnsi" w:cstheme="majorHAnsi"/>
        </w:rPr>
        <w:t xml:space="preserve">This would be </w:t>
      </w:r>
      <w:r w:rsidRPr="00E62B06">
        <w:rPr>
          <w:rStyle w:val="Emphasis"/>
          <w:rFonts w:asciiTheme="majorHAnsi" w:hAnsiTheme="majorHAnsi" w:cstheme="majorHAnsi"/>
        </w:rPr>
        <w:t>magnified</w:t>
      </w:r>
      <w:r w:rsidRPr="00E62B06">
        <w:rPr>
          <w:rStyle w:val="StyleUnderline"/>
          <w:rFonts w:asciiTheme="majorHAnsi" w:hAnsiTheme="majorHAnsi" w:cstheme="majorHAnsi"/>
        </w:rPr>
        <w:t xml:space="preserve"> by the </w:t>
      </w:r>
      <w:r w:rsidRPr="00E62B06">
        <w:rPr>
          <w:rStyle w:val="Emphasis"/>
          <w:rFonts w:asciiTheme="majorHAnsi" w:hAnsiTheme="majorHAnsi" w:cstheme="majorHAnsi"/>
        </w:rPr>
        <w:t>scale of the opportunities</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perceived opportunity costs</w:t>
      </w:r>
      <w:r w:rsidRPr="00E62B06">
        <w:rPr>
          <w:rStyle w:val="StyleUnderline"/>
          <w:rFonts w:asciiTheme="majorHAnsi" w:hAnsiTheme="majorHAnsi" w:cstheme="majorHAnsi"/>
        </w:rPr>
        <w:t>.</w:t>
      </w:r>
      <w:r w:rsidRPr="00E62B06">
        <w:rPr>
          <w:rFonts w:asciiTheme="majorHAnsi" w:hAnsiTheme="majorHAnsi" w:cstheme="majorHAnsi"/>
          <w:sz w:val="14"/>
        </w:rPr>
        <w:t xml:space="preserve"> </w:t>
      </w:r>
      <w:r w:rsidRPr="00E62B06">
        <w:rPr>
          <w:rStyle w:val="StyleUnderline"/>
          <w:rFonts w:asciiTheme="majorHAnsi" w:hAnsiTheme="majorHAnsi" w:cstheme="majorHAnsi"/>
        </w:rPr>
        <w:t xml:space="preserve">Such debates have the potential to </w:t>
      </w:r>
      <w:r w:rsidRPr="00E62B06">
        <w:rPr>
          <w:rStyle w:val="Emphasis"/>
          <w:rFonts w:asciiTheme="majorHAnsi" w:hAnsiTheme="majorHAnsi" w:cstheme="majorHAnsi"/>
        </w:rPr>
        <w:t xml:space="preserve">splinter the organization as a whole </w:t>
      </w:r>
      <w:r w:rsidRPr="00E62B06">
        <w:rPr>
          <w:rFonts w:asciiTheme="majorHAnsi" w:hAnsiTheme="majorHAnsi" w:cstheme="majorHAnsi"/>
          <w:sz w:val="14"/>
        </w:rPr>
        <w:t xml:space="preserve">(Cronin 2009, 100–02). </w:t>
      </w:r>
      <w:r w:rsidRPr="00E62B06">
        <w:rPr>
          <w:rStyle w:val="Emphasis"/>
          <w:rFonts w:asciiTheme="majorHAnsi" w:hAnsiTheme="majorHAnsi" w:cstheme="majorHAnsi"/>
        </w:rPr>
        <w:t>Factional conflict</w:t>
      </w:r>
      <w:r w:rsidRPr="00E62B06">
        <w:rPr>
          <w:rStyle w:val="StyleUnderline"/>
          <w:rFonts w:asciiTheme="majorHAnsi" w:hAnsiTheme="majorHAnsi" w:cstheme="majorHAnsi"/>
        </w:rPr>
        <w:t xml:space="preserve"> in terrorist organizations appears </w:t>
      </w:r>
      <w:r w:rsidRPr="00E62B06">
        <w:rPr>
          <w:rStyle w:val="Emphasis"/>
          <w:rFonts w:asciiTheme="majorHAnsi" w:hAnsiTheme="majorHAnsi" w:cstheme="majorHAnsi"/>
        </w:rPr>
        <w:t>frequently</w:t>
      </w:r>
      <w:r w:rsidRPr="00E62B06">
        <w:rPr>
          <w:rFonts w:asciiTheme="majorHAnsi" w:hAnsiTheme="majorHAnsi" w:cstheme="majorHAnsi"/>
          <w:sz w:val="14"/>
        </w:rPr>
        <w:t xml:space="preserve"> over questions of goals and tactics (Crenshaw 1981; Chai 1993). </w:t>
      </w:r>
      <w:r w:rsidRPr="00E62B06">
        <w:rPr>
          <w:rStyle w:val="StyleUnderline"/>
          <w:rFonts w:asciiTheme="majorHAnsi" w:hAnsiTheme="majorHAnsi" w:cstheme="majorHAnsi"/>
        </w:rPr>
        <w:t xml:space="preserve">A decision to </w:t>
      </w:r>
      <w:r w:rsidRPr="00E62B06">
        <w:rPr>
          <w:rStyle w:val="Emphasis"/>
          <w:rFonts w:asciiTheme="majorHAnsi" w:hAnsiTheme="majorHAnsi" w:cstheme="majorHAnsi"/>
        </w:rPr>
        <w:t>attack with a nuclear weapon</w:t>
      </w:r>
      <w:r w:rsidRPr="00E62B06">
        <w:rPr>
          <w:rStyle w:val="StyleUnderline"/>
          <w:rFonts w:asciiTheme="majorHAnsi" w:hAnsiTheme="majorHAnsi" w:cstheme="majorHAnsi"/>
        </w:rPr>
        <w:t xml:space="preserve"> risks </w:t>
      </w:r>
      <w:r w:rsidRPr="00E62B06">
        <w:rPr>
          <w:rStyle w:val="StyleUnderline"/>
          <w:rFonts w:asciiTheme="majorHAnsi" w:hAnsiTheme="majorHAnsi" w:cstheme="majorHAnsi"/>
        </w:rPr>
        <w:lastRenderedPageBreak/>
        <w:t xml:space="preserve">considerable </w:t>
      </w:r>
      <w:r w:rsidRPr="00E62B06">
        <w:rPr>
          <w:rStyle w:val="Emphasis"/>
          <w:rFonts w:asciiTheme="majorHAnsi" w:hAnsiTheme="majorHAnsi" w:cstheme="majorHAnsi"/>
        </w:rPr>
        <w:t>internal alienation</w:t>
      </w:r>
      <w:r w:rsidRPr="00E62B06">
        <w:rPr>
          <w:rStyle w:val="StyleUnderline"/>
          <w:rFonts w:asciiTheme="majorHAnsi" w:hAnsiTheme="majorHAnsi" w:cstheme="majorHAnsi"/>
        </w:rPr>
        <w:t xml:space="preserve"> over a </w:t>
      </w:r>
      <w:r w:rsidRPr="00E62B06">
        <w:rPr>
          <w:rStyle w:val="Emphasis"/>
          <w:rFonts w:asciiTheme="majorHAnsi" w:hAnsiTheme="majorHAnsi" w:cstheme="majorHAnsi"/>
        </w:rPr>
        <w:t>variety of issues</w:t>
      </w:r>
      <w:r w:rsidRPr="00E62B06">
        <w:rPr>
          <w:rFonts w:asciiTheme="majorHAnsi" w:hAnsiTheme="majorHAnsi" w:cstheme="majorHAnsi"/>
          <w:sz w:val="14"/>
        </w:rPr>
        <w:t xml:space="preserve">—targeting decisions, method of attack, campaign goals, potential deaths of supporters, and the domestic and international response (Mathew and Shambaugh 2005, 621–22). Finally, </w:t>
      </w:r>
      <w:r w:rsidRPr="00E62B06">
        <w:rPr>
          <w:rStyle w:val="StyleUnderline"/>
          <w:rFonts w:asciiTheme="majorHAnsi" w:hAnsiTheme="majorHAnsi" w:cstheme="majorHAnsi"/>
        </w:rPr>
        <w:t xml:space="preserve">a nuclear attack would </w:t>
      </w:r>
      <w:r w:rsidRPr="00E62B06">
        <w:rPr>
          <w:rStyle w:val="Emphasis"/>
          <w:rFonts w:asciiTheme="majorHAnsi" w:hAnsiTheme="majorHAnsi" w:cstheme="majorHAnsi"/>
        </w:rPr>
        <w:t>exponentially rais</w:t>
      </w:r>
      <w:r w:rsidRPr="00E62B06">
        <w:rPr>
          <w:rStyle w:val="StyleUnderline"/>
          <w:rFonts w:asciiTheme="majorHAnsi" w:hAnsiTheme="majorHAnsi" w:cstheme="majorHAnsi"/>
        </w:rPr>
        <w:t xml:space="preserve">e the threat to </w:t>
      </w:r>
      <w:r w:rsidRPr="00E62B06">
        <w:rPr>
          <w:rStyle w:val="Emphasis"/>
          <w:rFonts w:asciiTheme="majorHAnsi" w:hAnsiTheme="majorHAnsi" w:cstheme="majorHAnsi"/>
        </w:rPr>
        <w:t>each individual</w:t>
      </w:r>
      <w:r w:rsidRPr="00E62B06">
        <w:rPr>
          <w:rStyle w:val="StyleUnderline"/>
          <w:rFonts w:asciiTheme="majorHAnsi" w:hAnsiTheme="majorHAnsi" w:cstheme="majorHAnsi"/>
        </w:rPr>
        <w:t xml:space="preserve"> who composes the extended organization</w:t>
      </w:r>
      <w:r w:rsidRPr="00E62B06">
        <w:rPr>
          <w:rFonts w:asciiTheme="majorHAnsi" w:hAnsiTheme="majorHAnsi" w:cstheme="majorHAnsi"/>
          <w:sz w:val="14"/>
        </w:rPr>
        <w:t xml:space="preserve">. Post-nuclear attack,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rPr>
        <w:t>greatest strengths</w:t>
      </w:r>
      <w:r w:rsidRPr="00E62B06">
        <w:rPr>
          <w:rStyle w:val="StyleUnderline"/>
          <w:rFonts w:asciiTheme="majorHAnsi" w:hAnsiTheme="majorHAnsi" w:cstheme="majorHAnsi"/>
        </w:rPr>
        <w:t xml:space="preserve"> of a terrorist organization</w:t>
      </w:r>
      <w:r w:rsidRPr="00E62B06">
        <w:rPr>
          <w:rFonts w:asciiTheme="majorHAnsi" w:hAnsiTheme="majorHAnsi" w:cstheme="majorHAnsi"/>
          <w:sz w:val="14"/>
        </w:rPr>
        <w:t>—</w:t>
      </w:r>
      <w:r w:rsidRPr="00E62B06">
        <w:rPr>
          <w:rStyle w:val="StyleUnderline"/>
          <w:rFonts w:asciiTheme="majorHAnsi" w:hAnsiTheme="majorHAnsi" w:cstheme="majorHAnsi"/>
        </w:rPr>
        <w:t xml:space="preserve">its lack of </w:t>
      </w:r>
      <w:r w:rsidRPr="00E62B06">
        <w:rPr>
          <w:rStyle w:val="Emphasis"/>
          <w:rFonts w:asciiTheme="majorHAnsi" w:hAnsiTheme="majorHAnsi" w:cstheme="majorHAnsi"/>
        </w:rPr>
        <w:t>material territory, economy</w:t>
      </w:r>
      <w:r w:rsidRPr="00E62B06">
        <w:rPr>
          <w:rStyle w:val="StyleUnderline"/>
          <w:rFonts w:asciiTheme="majorHAnsi" w:hAnsiTheme="majorHAnsi" w:cstheme="majorHAnsi"/>
        </w:rPr>
        <w:t xml:space="preserve">, or </w:t>
      </w:r>
      <w:r w:rsidRPr="00E62B06">
        <w:rPr>
          <w:rStyle w:val="Emphasis"/>
          <w:rFonts w:asciiTheme="majorHAnsi" w:hAnsiTheme="majorHAnsi" w:cstheme="majorHAnsi"/>
        </w:rPr>
        <w:t>overt institutions</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reliance on individuals</w:t>
      </w:r>
      <w:r w:rsidRPr="00E62B06">
        <w:rPr>
          <w:rFonts w:asciiTheme="majorHAnsi" w:hAnsiTheme="majorHAnsi" w:cstheme="majorHAnsi"/>
          <w:sz w:val="14"/>
        </w:rPr>
        <w:t>—</w:t>
      </w:r>
      <w:r w:rsidRPr="00E62B06">
        <w:rPr>
          <w:rStyle w:val="StyleUnderline"/>
          <w:rFonts w:asciiTheme="majorHAnsi" w:hAnsiTheme="majorHAnsi" w:cstheme="majorHAnsi"/>
        </w:rPr>
        <w:t xml:space="preserve">could turn into its </w:t>
      </w:r>
      <w:r w:rsidRPr="00E62B06">
        <w:rPr>
          <w:rStyle w:val="Emphasis"/>
          <w:rFonts w:asciiTheme="majorHAnsi" w:hAnsiTheme="majorHAnsi" w:cstheme="majorHAnsi"/>
        </w:rPr>
        <w:t>greatest weaknesses</w:t>
      </w:r>
      <w:r w:rsidRPr="00E62B06">
        <w:rPr>
          <w:rFonts w:asciiTheme="majorHAnsi" w:hAnsiTheme="majorHAnsi" w:cstheme="majorHAnsi"/>
          <w:sz w:val="14"/>
        </w:rPr>
        <w:t xml:space="preserve"> (Eilstrup-Sangiovanni and Jones 2008). Currently, a wealthy financier found to have ties to a terrorist group would be monitored for intelligence, arrested, and brought up on criminal charges. Post-nuclear attack, the consequences would be immediate and rather worse.</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4"/>
        </w:rPr>
        <w:t xml:space="preserve">Externally, in a world post-nuclear attack, </w:t>
      </w:r>
      <w:r w:rsidRPr="00E62B06">
        <w:rPr>
          <w:rStyle w:val="Emphasis"/>
          <w:rFonts w:asciiTheme="majorHAnsi" w:hAnsiTheme="majorHAnsi" w:cstheme="majorHAnsi"/>
        </w:rPr>
        <w:t>international cooperation</w:t>
      </w:r>
      <w:r w:rsidRPr="00E62B06">
        <w:rPr>
          <w:rStyle w:val="StyleUnderline"/>
          <w:rFonts w:asciiTheme="majorHAnsi" w:hAnsiTheme="majorHAnsi" w:cstheme="majorHAnsi"/>
        </w:rPr>
        <w:t xml:space="preserve"> would be </w:t>
      </w:r>
      <w:r w:rsidRPr="00E62B06">
        <w:rPr>
          <w:rStyle w:val="Emphasis"/>
          <w:rFonts w:asciiTheme="majorHAnsi" w:hAnsiTheme="majorHAnsi" w:cstheme="majorHAnsi"/>
        </w:rPr>
        <w:t>instant</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deep</w:t>
      </w:r>
      <w:r w:rsidRPr="00E62B06">
        <w:rPr>
          <w:rFonts w:asciiTheme="majorHAnsi" w:hAnsiTheme="majorHAnsi" w:cstheme="majorHAnsi"/>
          <w:sz w:val="14"/>
        </w:rPr>
        <w:t xml:space="preserve">. One of the only international treaties to even define a terrorist in international law post-2001 has been the Nuclear Terrorism Convention (Edwards 2005). A nuclear attack would be far outside the norm of international politics.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(Korteweg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w:t>
      </w:r>
      <w:r w:rsidRPr="00E62B06">
        <w:rPr>
          <w:rStyle w:val="StyleUnderline"/>
          <w:rFonts w:asciiTheme="majorHAnsi" w:hAnsiTheme="majorHAnsi" w:cstheme="majorHAnsi"/>
        </w:rPr>
        <w:t xml:space="preserve">Faced with potential organizational extinction </w:t>
      </w:r>
      <w:r w:rsidRPr="00E62B06">
        <w:rPr>
          <w:rStyle w:val="Emphasis"/>
          <w:rFonts w:asciiTheme="majorHAnsi" w:hAnsiTheme="majorHAnsi" w:cstheme="majorHAnsi"/>
        </w:rPr>
        <w:t>itself</w:t>
      </w:r>
      <w:r w:rsidRPr="00E62B06">
        <w:rPr>
          <w:rStyle w:val="StyleUnderline"/>
          <w:rFonts w:asciiTheme="majorHAnsi" w:hAnsiTheme="majorHAnsi" w:cstheme="majorHAnsi"/>
        </w:rPr>
        <w:t xml:space="preserve">, a </w:t>
      </w:r>
      <w:r w:rsidRPr="00E62B06">
        <w:rPr>
          <w:rStyle w:val="Emphasis"/>
          <w:rFonts w:asciiTheme="majorHAnsi" w:hAnsiTheme="majorHAnsi" w:cstheme="majorHAnsi"/>
        </w:rPr>
        <w:t>host state</w:t>
      </w:r>
      <w:r w:rsidRPr="00E62B06">
        <w:rPr>
          <w:rFonts w:asciiTheme="majorHAnsi" w:hAnsiTheme="majorHAnsi" w:cstheme="majorHAnsi"/>
          <w:sz w:val="14"/>
        </w:rPr>
        <w:t xml:space="preserve">/government </w:t>
      </w:r>
      <w:r w:rsidRPr="00E62B06">
        <w:rPr>
          <w:rStyle w:val="StyleUnderline"/>
          <w:rFonts w:asciiTheme="majorHAnsi" w:hAnsiTheme="majorHAnsi" w:cstheme="majorHAnsi"/>
        </w:rPr>
        <w:t xml:space="preserve">will likely be </w:t>
      </w:r>
      <w:r w:rsidRPr="00E62B06">
        <w:rPr>
          <w:rStyle w:val="Emphasis"/>
          <w:rFonts w:asciiTheme="majorHAnsi" w:hAnsiTheme="majorHAnsi" w:cstheme="majorHAnsi"/>
        </w:rPr>
        <w:t>much less committed</w:t>
      </w:r>
      <w:r w:rsidRPr="00E62B06">
        <w:rPr>
          <w:rStyle w:val="StyleUnderline"/>
          <w:rFonts w:asciiTheme="majorHAnsi" w:hAnsiTheme="majorHAnsi" w:cstheme="majorHAnsi"/>
        </w:rPr>
        <w:t xml:space="preserve"> to the survival of the </w:t>
      </w:r>
      <w:r w:rsidRPr="00E62B06">
        <w:rPr>
          <w:rStyle w:val="Emphasis"/>
          <w:rFonts w:asciiTheme="majorHAnsi" w:hAnsiTheme="majorHAnsi" w:cstheme="majorHAnsi"/>
        </w:rPr>
        <w:t>terrorist group</w:t>
      </w:r>
      <w:r w:rsidRPr="00E62B06">
        <w:rPr>
          <w:rFonts w:asciiTheme="majorHAnsi" w:hAnsiTheme="majorHAnsi" w:cstheme="majorHAnsi"/>
          <w:sz w:val="14"/>
        </w:rPr>
        <w:t xml:space="preserve">. This is likely to vary significantly from how they might otherwise behave after a more conventional attack. For these states, </w:t>
      </w:r>
      <w:r w:rsidRPr="00E62B06">
        <w:rPr>
          <w:rStyle w:val="StyleUnderline"/>
          <w:rFonts w:asciiTheme="majorHAnsi" w:hAnsiTheme="majorHAnsi" w:cstheme="majorHAnsi"/>
        </w:rPr>
        <w:t xml:space="preserve">there would be a </w:t>
      </w:r>
      <w:r w:rsidRPr="00E62B06">
        <w:rPr>
          <w:rStyle w:val="Emphasis"/>
          <w:rFonts w:asciiTheme="majorHAnsi" w:hAnsiTheme="majorHAnsi" w:cstheme="majorHAnsi"/>
        </w:rPr>
        <w:t>real fear</w:t>
      </w:r>
      <w:r w:rsidRPr="00E62B06">
        <w:rPr>
          <w:rStyle w:val="StyleUnderline"/>
          <w:rFonts w:asciiTheme="majorHAnsi" w:hAnsiTheme="majorHAnsi" w:cstheme="majorHAnsi"/>
        </w:rPr>
        <w:t xml:space="preserve"> of</w:t>
      </w:r>
      <w:r w:rsidRPr="00E62B06">
        <w:rPr>
          <w:rFonts w:asciiTheme="majorHAnsi" w:hAnsiTheme="majorHAnsi" w:cstheme="majorHAnsi"/>
          <w:sz w:val="14"/>
        </w:rPr>
        <w:t xml:space="preserve"> “Talibanization” and </w:t>
      </w:r>
      <w:r w:rsidRPr="00E62B06">
        <w:rPr>
          <w:rStyle w:val="Emphasis"/>
          <w:rFonts w:asciiTheme="majorHAnsi" w:hAnsiTheme="majorHAnsi" w:cstheme="majorHAnsi"/>
        </w:rPr>
        <w:t>ruthless attempts at regime change</w:t>
      </w:r>
      <w:r w:rsidRPr="00E62B06">
        <w:rPr>
          <w:rStyle w:val="StyleUnderline"/>
          <w:rFonts w:asciiTheme="majorHAnsi" w:hAnsiTheme="majorHAnsi" w:cstheme="majorHAnsi"/>
        </w:rPr>
        <w:t xml:space="preserve"> post-attack.</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4"/>
        </w:rPr>
        <w:t xml:space="preserve">From the perspective of the group, </w:t>
      </w:r>
      <w:r w:rsidRPr="00E62B06">
        <w:rPr>
          <w:rStyle w:val="StyleUnderline"/>
          <w:rFonts w:asciiTheme="majorHAnsi" w:hAnsiTheme="majorHAnsi" w:cstheme="majorHAnsi"/>
        </w:rPr>
        <w:t xml:space="preserve">it would know that it could be facing a </w:t>
      </w:r>
      <w:r w:rsidRPr="00E62B06">
        <w:rPr>
          <w:rStyle w:val="Emphasis"/>
          <w:rFonts w:asciiTheme="majorHAnsi" w:hAnsiTheme="majorHAnsi" w:cstheme="majorHAnsi"/>
        </w:rPr>
        <w:t>unified international community</w:t>
      </w:r>
      <w:r w:rsidRPr="00E62B06">
        <w:rPr>
          <w:rStyle w:val="StyleUnderline"/>
          <w:rFonts w:asciiTheme="majorHAnsi" w:hAnsiTheme="majorHAnsi" w:cstheme="majorHAnsi"/>
        </w:rPr>
        <w:t xml:space="preserve"> and the </w:t>
      </w:r>
      <w:r w:rsidRPr="00E62B06">
        <w:rPr>
          <w:rStyle w:val="Emphasis"/>
          <w:rFonts w:asciiTheme="majorHAnsi" w:hAnsiTheme="majorHAnsi" w:cstheme="majorHAnsi"/>
        </w:rPr>
        <w:t>removal of tacit state support</w:t>
      </w:r>
      <w:r w:rsidRPr="00E62B06">
        <w:rPr>
          <w:rFonts w:asciiTheme="majorHAnsi" w:hAnsiTheme="majorHAnsi" w:cstheme="majorHAnsi"/>
          <w:sz w:val="14"/>
        </w:rPr>
        <w:t xml:space="preserve">. It would take a particularly confident leadership to presume it could continue to function post-attack without massive disruptions. Most </w:t>
      </w:r>
      <w:r w:rsidRPr="00E62B06">
        <w:rPr>
          <w:rStyle w:val="StyleUnderline"/>
          <w:rFonts w:asciiTheme="majorHAnsi" w:hAnsiTheme="majorHAnsi" w:cstheme="majorHAnsi"/>
        </w:rPr>
        <w:t xml:space="preserve">strategic actors are </w:t>
      </w:r>
      <w:r w:rsidRPr="00E62B06">
        <w:rPr>
          <w:rStyle w:val="Emphasis"/>
          <w:rFonts w:asciiTheme="majorHAnsi" w:hAnsiTheme="majorHAnsi" w:cstheme="majorHAnsi"/>
        </w:rPr>
        <w:t>risk-averse</w:t>
      </w:r>
      <w:r w:rsidRPr="00E62B06">
        <w:rPr>
          <w:rStyle w:val="StyleUnderline"/>
          <w:rFonts w:asciiTheme="majorHAnsi" w:hAnsiTheme="majorHAnsi" w:cstheme="majorHAnsi"/>
        </w:rPr>
        <w:t xml:space="preserve"> when facing the potential of </w:t>
      </w:r>
      <w:r w:rsidRPr="00E62B06">
        <w:rPr>
          <w:rStyle w:val="Emphasis"/>
          <w:rFonts w:asciiTheme="majorHAnsi" w:hAnsiTheme="majorHAnsi" w:cstheme="majorHAnsi"/>
        </w:rPr>
        <w:t>complete elimination</w:t>
      </w:r>
      <w:r w:rsidRPr="00E62B06">
        <w:rPr>
          <w:rFonts w:asciiTheme="majorHAnsi" w:hAnsiTheme="majorHAnsi" w:cstheme="majorHAnsi"/>
          <w:sz w:val="14"/>
        </w:rPr>
        <w:t xml:space="preserve">. </w:t>
      </w:r>
      <w:r w:rsidRPr="00E62B06">
        <w:rPr>
          <w:rStyle w:val="StyleUnderline"/>
          <w:rFonts w:asciiTheme="majorHAnsi" w:hAnsiTheme="majorHAnsi" w:cstheme="majorHAnsi"/>
        </w:rPr>
        <w:t xml:space="preserve">There is </w:t>
      </w:r>
      <w:r w:rsidRPr="00E62B06">
        <w:rPr>
          <w:rStyle w:val="Emphasis"/>
          <w:rFonts w:asciiTheme="majorHAnsi" w:hAnsiTheme="majorHAnsi" w:cstheme="majorHAnsi"/>
        </w:rPr>
        <w:t>little reason</w:t>
      </w:r>
      <w:r w:rsidRPr="00E62B06">
        <w:rPr>
          <w:rStyle w:val="StyleUnderline"/>
          <w:rFonts w:asciiTheme="majorHAnsi" w:hAnsiTheme="majorHAnsi" w:cstheme="majorHAnsi"/>
        </w:rPr>
        <w:t xml:space="preserve"> to believe </w:t>
      </w:r>
      <w:r w:rsidRPr="00E62B06">
        <w:rPr>
          <w:rStyle w:val="Emphasis"/>
          <w:rFonts w:asciiTheme="majorHAnsi" w:hAnsiTheme="majorHAnsi" w:cstheme="majorHAnsi"/>
        </w:rPr>
        <w:t>terrorist groups</w:t>
      </w:r>
      <w:r w:rsidRPr="00E62B06">
        <w:rPr>
          <w:rStyle w:val="StyleUnderline"/>
          <w:rFonts w:asciiTheme="majorHAnsi" w:hAnsiTheme="majorHAnsi" w:cstheme="majorHAnsi"/>
        </w:rPr>
        <w:t xml:space="preserve"> would act </w:t>
      </w:r>
      <w:r w:rsidRPr="00E62B06">
        <w:rPr>
          <w:rStyle w:val="Emphasis"/>
          <w:rFonts w:asciiTheme="majorHAnsi" w:hAnsiTheme="majorHAnsi" w:cstheme="majorHAnsi"/>
        </w:rPr>
        <w:t>any differently</w:t>
      </w:r>
      <w:r w:rsidRPr="00E62B06">
        <w:rPr>
          <w:rStyle w:val="StyleUnderline"/>
          <w:rFonts w:asciiTheme="majorHAnsi" w:hAnsiTheme="majorHAnsi" w:cstheme="majorHAnsi"/>
        </w:rPr>
        <w:t>.</w:t>
      </w:r>
    </w:p>
    <w:p w:rsidR="00C256AE" w:rsidRPr="00E62B06" w:rsidRDefault="00C256AE" w:rsidP="00C256AE">
      <w:pPr>
        <w:pStyle w:val="Heading3"/>
        <w:rPr>
          <w:rFonts w:asciiTheme="majorHAnsi" w:hAnsiTheme="majorHAnsi" w:cstheme="majorHAnsi"/>
        </w:rPr>
      </w:pPr>
      <w:r w:rsidRPr="00E62B06">
        <w:rPr>
          <w:rFonts w:asciiTheme="majorHAnsi" w:hAnsiTheme="majorHAnsi" w:cstheme="majorHAnsi"/>
        </w:rPr>
        <w:lastRenderedPageBreak/>
        <w:t>AT: Nuclear Plants</w:t>
      </w:r>
    </w:p>
    <w:p w:rsidR="00C256AE" w:rsidRPr="00E62B06" w:rsidRDefault="00C256AE" w:rsidP="00C256AE">
      <w:pPr>
        <w:pStyle w:val="Heading4"/>
        <w:rPr>
          <w:rFonts w:asciiTheme="majorHAnsi" w:hAnsiTheme="majorHAnsi" w:cstheme="majorHAnsi"/>
        </w:rPr>
      </w:pPr>
      <w:r w:rsidRPr="00E62B06">
        <w:rPr>
          <w:rFonts w:asciiTheme="majorHAnsi" w:hAnsiTheme="majorHAnsi" w:cstheme="majorHAnsi"/>
        </w:rPr>
        <w:t>Terrorists wouldn’t attack a nuclear plant or access sufficient nuclear material, no plans and no publicity – even if they did, attacks wouldn’t cause widescale harm</w:t>
      </w:r>
    </w:p>
    <w:p w:rsidR="00C256AE" w:rsidRPr="00E62B06" w:rsidRDefault="00C256AE" w:rsidP="00C256AE">
      <w:pPr>
        <w:rPr>
          <w:rFonts w:asciiTheme="majorHAnsi" w:hAnsiTheme="majorHAnsi" w:cstheme="majorHAnsi"/>
        </w:rPr>
      </w:pPr>
      <w:r w:rsidRPr="00E62B06">
        <w:rPr>
          <w:rFonts w:asciiTheme="majorHAnsi" w:hAnsiTheme="majorHAnsi" w:cstheme="majorHAnsi"/>
          <w:b/>
          <w:bCs/>
        </w:rPr>
        <w:t>Shellenberger 18</w:t>
      </w:r>
      <w:r w:rsidRPr="00E62B06">
        <w:rPr>
          <w:rFonts w:asciiTheme="majorHAnsi" w:hAnsiTheme="majorHAnsi" w:cstheme="majorHAnsi"/>
        </w:rPr>
        <w:t xml:space="preserve"> (July 6 2018, Michael Shellenberger is an American author and environmental policy writer and co-founder of Breakthrough Institute and founder of Environmental Progress, "If Nuclear Plants Are So Vulnerable To Terrorist Attack, Why Don't Terrorists Attack Them?", </w:t>
      </w:r>
      <w:hyperlink r:id="rId115" w:history="1">
        <w:r w:rsidRPr="00E62B06">
          <w:rPr>
            <w:rStyle w:val="Hyperlink"/>
            <w:rFonts w:asciiTheme="majorHAnsi" w:hAnsiTheme="majorHAnsi" w:cstheme="majorHAnsi"/>
          </w:rPr>
          <w:t>https://www.forbes.com/sites/michaelshellenberger/2018/07/06/if-nuclear-plants-are-so-vulnerable-to-terrorist-attack-why-dont-terrorists-attack-them/</w:t>
        </w:r>
      </w:hyperlink>
      <w:r w:rsidRPr="00E62B06">
        <w:rPr>
          <w:rFonts w:asciiTheme="majorHAnsi" w:hAnsiTheme="majorHAnsi" w:cstheme="majorHAnsi"/>
        </w:rPr>
        <w:t>) MT</w:t>
      </w:r>
    </w:p>
    <w:p w:rsidR="00C256AE" w:rsidRPr="00E62B06" w:rsidRDefault="00C256AE" w:rsidP="00C256AE">
      <w:pPr>
        <w:pStyle w:val="ListParagraph"/>
        <w:numPr>
          <w:ilvl w:val="0"/>
          <w:numId w:val="13"/>
        </w:numPr>
        <w:rPr>
          <w:rFonts w:asciiTheme="majorHAnsi" w:hAnsiTheme="majorHAnsi" w:cstheme="majorHAnsi"/>
        </w:rPr>
      </w:pPr>
      <w:r w:rsidRPr="00E62B06">
        <w:rPr>
          <w:rFonts w:asciiTheme="majorHAnsi" w:hAnsiTheme="majorHAnsi" w:cstheme="majorHAnsi"/>
        </w:rPr>
        <w:t xml:space="preserve">Says that terror organizations want to organize publicized attacks </w:t>
      </w:r>
    </w:p>
    <w:p w:rsidR="00C256AE" w:rsidRPr="00E62B06" w:rsidRDefault="00C256AE" w:rsidP="00C256AE">
      <w:pPr>
        <w:pStyle w:val="ListParagraph"/>
        <w:numPr>
          <w:ilvl w:val="0"/>
          <w:numId w:val="13"/>
        </w:numPr>
        <w:rPr>
          <w:rFonts w:asciiTheme="majorHAnsi" w:hAnsiTheme="majorHAnsi" w:cstheme="majorHAnsi"/>
        </w:rPr>
      </w:pPr>
      <w:r w:rsidRPr="00E62B06">
        <w:rPr>
          <w:rFonts w:asciiTheme="majorHAnsi" w:hAnsiTheme="majorHAnsi" w:cstheme="majorHAnsi"/>
        </w:rPr>
        <w:t xml:space="preserve">Also answers the argument that an ISIS member was monitoring a nuclear scientist – they actually worked with medical isotopes </w:t>
      </w:r>
    </w:p>
    <w:p w:rsidR="00C256AE" w:rsidRPr="00E62B06" w:rsidRDefault="00C256AE" w:rsidP="00C256AE">
      <w:pPr>
        <w:rPr>
          <w:rFonts w:asciiTheme="majorHAnsi" w:hAnsiTheme="majorHAnsi" w:cstheme="majorHAnsi"/>
          <w:sz w:val="16"/>
        </w:rPr>
      </w:pPr>
      <w:r w:rsidRPr="00E62B06">
        <w:rPr>
          <w:rFonts w:asciiTheme="majorHAnsi" w:hAnsiTheme="majorHAnsi" w:cstheme="majorHAnsi"/>
          <w:sz w:val="16"/>
        </w:rPr>
        <w:t xml:space="preserve">Why Terrorists Don’t Attack Nuclear Plants The five deadliest terrorist attacks in the U.S. since the September 11, 2001 attacks, which killed 2,996 people (including the terrorist hijackers) consisted of: Running people over with a truck in Manhattan (eight deaths); Setting off bombs at the Boston Marathon (six); Shooting people at an Army base (13), University (16), and nightclub (50). What about Europe? Same story. The five worst attacks since 9/11 consisted of: Blowing up a train in Madrid (192 deaths); Shooting people at a school in Norway (77); Bombing the subway and a bus in London (56); Suicide bombings at a football (soccer) stadium, cafés, restaurants, and theater in Paris (137) Running people over with a truck in Nice, France (87). </w:t>
      </w:r>
      <w:r w:rsidRPr="00E62B06">
        <w:rPr>
          <w:rStyle w:val="Emphasis"/>
          <w:rFonts w:asciiTheme="majorHAnsi" w:hAnsiTheme="majorHAnsi" w:cstheme="majorHAnsi"/>
        </w:rPr>
        <w:t>How many attacks were there on nuclear plants during that time? Zero. What about foiled plots? Also, zero</w:t>
      </w:r>
      <w:r w:rsidRPr="00E62B06">
        <w:rPr>
          <w:rStyle w:val="StyleUnderline"/>
          <w:rFonts w:asciiTheme="majorHAnsi" w:hAnsiTheme="majorHAnsi" w:cstheme="majorHAnsi"/>
        </w:rPr>
        <w:t xml:space="preserve">. In fact, there is </w:t>
      </w:r>
      <w:r w:rsidRPr="00E62B06">
        <w:rPr>
          <w:rStyle w:val="Emphasis"/>
          <w:rFonts w:asciiTheme="majorHAnsi" w:hAnsiTheme="majorHAnsi" w:cstheme="majorHAnsi"/>
        </w:rPr>
        <w:t>zero evidence that any terrorist anywhere has planned an attack on a nuclear plant, much less tried to carry one out,</w:t>
      </w:r>
      <w:r w:rsidRPr="00E62B06">
        <w:rPr>
          <w:rStyle w:val="StyleUnderline"/>
          <w:rFonts w:asciiTheme="majorHAnsi" w:hAnsiTheme="majorHAnsi" w:cstheme="majorHAnsi"/>
        </w:rPr>
        <w:t xml:space="preserve"> since 9/11. But </w:t>
      </w:r>
      <w:r w:rsidRPr="00E62B06">
        <w:rPr>
          <w:rStyle w:val="Emphasis"/>
          <w:rFonts w:asciiTheme="majorHAnsi" w:hAnsiTheme="majorHAnsi" w:cstheme="majorHAnsi"/>
        </w:rPr>
        <w:t>didn’t the 9/11 hijackers consider flying a jet plane into a nuclear plant? They did</w:t>
      </w:r>
      <w:r w:rsidRPr="00E62B06">
        <w:rPr>
          <w:rStyle w:val="StyleUnderline"/>
          <w:rFonts w:asciiTheme="majorHAnsi" w:hAnsiTheme="majorHAnsi" w:cstheme="majorHAnsi"/>
        </w:rPr>
        <w:t xml:space="preserve"> — </w:t>
      </w:r>
      <w:r w:rsidRPr="00E62B06">
        <w:rPr>
          <w:rStyle w:val="Emphasis"/>
          <w:rFonts w:asciiTheme="majorHAnsi" w:hAnsiTheme="majorHAnsi" w:cstheme="majorHAnsi"/>
        </w:rPr>
        <w:t xml:space="preserve">and </w:t>
      </w:r>
      <w:r w:rsidRPr="00E62B06">
        <w:rPr>
          <w:rStyle w:val="StyleUnderline"/>
          <w:rFonts w:asciiTheme="majorHAnsi" w:hAnsiTheme="majorHAnsi" w:cstheme="majorHAnsi"/>
        </w:rPr>
        <w:t>quickly</w:t>
      </w:r>
      <w:r w:rsidRPr="00E62B06">
        <w:rPr>
          <w:rStyle w:val="Emphasis"/>
          <w:rFonts w:asciiTheme="majorHAnsi" w:hAnsiTheme="majorHAnsi" w:cstheme="majorHAnsi"/>
        </w:rPr>
        <w:t xml:space="preserve"> discarded the idea, </w:t>
      </w:r>
      <w:r w:rsidRPr="00E62B06">
        <w:rPr>
          <w:rStyle w:val="StyleUnderline"/>
          <w:rFonts w:asciiTheme="majorHAnsi" w:hAnsiTheme="majorHAnsi" w:cstheme="majorHAnsi"/>
        </w:rPr>
        <w:t>choosing instead to crash jets into the World Trade Center’s Twin Towers, the Pentagon, and the White House. Why? “They thought</w:t>
      </w:r>
      <w:r w:rsidRPr="00E62B06">
        <w:rPr>
          <w:rStyle w:val="Emphasis"/>
          <w:rFonts w:asciiTheme="majorHAnsi" w:hAnsiTheme="majorHAnsi" w:cstheme="majorHAnsi"/>
        </w:rPr>
        <w:t xml:space="preserve"> a nuclear target would be difficult because the airspace around it was restricted</w:t>
      </w:r>
      <w:r w:rsidRPr="00E62B06">
        <w:rPr>
          <w:rStyle w:val="StyleUnderline"/>
          <w:rFonts w:asciiTheme="majorHAnsi" w:hAnsiTheme="majorHAnsi" w:cstheme="majorHAnsi"/>
        </w:rPr>
        <w:t>,” reported the 9/11 Commission, “making reconnaissance flights impossible and increasing the likelihood that any plane would be shot down before impact.” The 9/11 Commission added, “</w:t>
      </w:r>
      <w:r w:rsidRPr="00E62B06">
        <w:rPr>
          <w:rStyle w:val="Emphasis"/>
          <w:rFonts w:asciiTheme="majorHAnsi" w:hAnsiTheme="majorHAnsi" w:cstheme="majorHAnsi"/>
        </w:rPr>
        <w:t>Nor would a nuclear facility have particular symbolic value.</w:t>
      </w:r>
      <w:r w:rsidRPr="00E62B06">
        <w:rPr>
          <w:rStyle w:val="StyleUnderline"/>
          <w:rFonts w:asciiTheme="majorHAnsi" w:hAnsiTheme="majorHAnsi" w:cstheme="majorHAnsi"/>
        </w:rPr>
        <w:t>” Terrorists, noted one expert 40 years ago, “are, in fact, television producers constructing a package so spectacular, so violent, so compelling that the networks, acting as executives, supplying the cameramen and the audience, cannot refuse the offer.” Where running people over, spraying them with gunfire, and blowing them up offers the package the media need, attacking a nuclear plant simply does not.</w:t>
      </w:r>
      <w:r w:rsidRPr="00E62B06">
        <w:rPr>
          <w:rFonts w:asciiTheme="majorHAnsi" w:hAnsiTheme="majorHAnsi" w:cstheme="majorHAnsi"/>
          <w:sz w:val="16"/>
        </w:rPr>
        <w:t xml:space="preserve"> </w:t>
      </w:r>
      <w:r w:rsidRPr="00E62B06">
        <w:rPr>
          <w:rStyle w:val="StyleUnderline"/>
          <w:rFonts w:asciiTheme="majorHAnsi" w:hAnsiTheme="majorHAnsi" w:cstheme="majorHAnsi"/>
        </w:rPr>
        <w:t>Since</w:t>
      </w:r>
      <w:r w:rsidRPr="00E62B06">
        <w:rPr>
          <w:rStyle w:val="Emphasis"/>
          <w:rFonts w:asciiTheme="majorHAnsi" w:hAnsiTheme="majorHAnsi" w:cstheme="majorHAnsi"/>
        </w:rPr>
        <w:t xml:space="preserve"> nuclear plants are low-lying and often not visible from publicly accessible areas, </w:t>
      </w:r>
      <w:r w:rsidRPr="00E62B06">
        <w:rPr>
          <w:rStyle w:val="StyleUnderline"/>
          <w:rFonts w:asciiTheme="majorHAnsi" w:hAnsiTheme="majorHAnsi" w:cstheme="majorHAnsi"/>
        </w:rPr>
        <w:t xml:space="preserve">there’s a </w:t>
      </w:r>
      <w:r w:rsidRPr="00E62B06">
        <w:rPr>
          <w:rStyle w:val="Emphasis"/>
          <w:rFonts w:asciiTheme="majorHAnsi" w:hAnsiTheme="majorHAnsi" w:cstheme="majorHAnsi"/>
        </w:rPr>
        <w:t xml:space="preserve">good chance that a terrorist attack </w:t>
      </w:r>
      <w:r w:rsidRPr="00E62B06">
        <w:rPr>
          <w:rStyle w:val="StyleUnderline"/>
          <w:rFonts w:asciiTheme="majorHAnsi" w:hAnsiTheme="majorHAnsi" w:cstheme="majorHAnsi"/>
        </w:rPr>
        <w:t xml:space="preserve">on a nuclear plant </w:t>
      </w:r>
      <w:r w:rsidRPr="00E62B06">
        <w:rPr>
          <w:rStyle w:val="Emphasis"/>
          <w:rFonts w:asciiTheme="majorHAnsi" w:hAnsiTheme="majorHAnsi" w:cstheme="majorHAnsi"/>
        </w:rPr>
        <w:t>wouldn't be captured on film</w:t>
      </w:r>
      <w:r w:rsidRPr="00E62B06">
        <w:rPr>
          <w:rStyle w:val="StyleUnderline"/>
          <w:rFonts w:asciiTheme="majorHAnsi" w:hAnsiTheme="majorHAnsi" w:cstheme="majorHAnsi"/>
        </w:rPr>
        <w:t xml:space="preserve"> — and that would undermine a main goal of terrorist groups, which is to create propaganda. </w:t>
      </w:r>
      <w:r w:rsidRPr="00E62B06">
        <w:rPr>
          <w:rFonts w:asciiTheme="majorHAnsi" w:hAnsiTheme="majorHAnsi" w:cstheme="majorHAnsi"/>
          <w:sz w:val="16"/>
        </w:rPr>
        <w:t xml:space="preserve">What about fearful talk of terrorists wanting to attack a nuclear plant in Belgium? </w:t>
      </w:r>
      <w:r w:rsidRPr="00E62B06">
        <w:rPr>
          <w:rStyle w:val="StyleUnderline"/>
          <w:rFonts w:asciiTheme="majorHAnsi" w:hAnsiTheme="majorHAnsi" w:cstheme="majorHAnsi"/>
        </w:rPr>
        <w:t>There’s</w:t>
      </w:r>
      <w:r w:rsidRPr="00E62B06">
        <w:rPr>
          <w:rStyle w:val="Emphasis"/>
          <w:rFonts w:asciiTheme="majorHAnsi" w:hAnsiTheme="majorHAnsi" w:cstheme="majorHAnsi"/>
        </w:rPr>
        <w:t xml:space="preserve"> zero evidence that terrorists ever wanted to attack a nuclear plant in Belgium.</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After raiding an apartment owned by a suspected terrorist, investigators found images taken of a nuclear researcher in Belgium. But he worked at a research laboratory that made medical isotopes, not a nuclear plant. The Belgium Government determined that the threat was "to the person in question, but not the nuclear facilities." Investigators suspected the terrorists wanted to kidnap the man and use him to gain access to a research facility in Mol. </w:t>
      </w:r>
      <w:r w:rsidRPr="00E62B06">
        <w:rPr>
          <w:rStyle w:val="StyleUnderline"/>
          <w:rFonts w:asciiTheme="majorHAnsi" w:hAnsiTheme="majorHAnsi" w:cstheme="majorHAnsi"/>
        </w:rPr>
        <w:t xml:space="preserve">Nobody doubts that terrorist groups would love to get their hands on a nuclear weapon. Terrorist groups, including Al Qaeda, which carried out the 9/11 attacks, have tried in the past to obtain a nuclear weapon. And preventing terrorists from getting access to nuclear materials is and should be one of the top priorities of anti-terrorist activity. But </w:t>
      </w:r>
      <w:r w:rsidRPr="00E62B06">
        <w:rPr>
          <w:rStyle w:val="Emphasis"/>
          <w:rFonts w:asciiTheme="majorHAnsi" w:hAnsiTheme="majorHAnsi" w:cstheme="majorHAnsi"/>
        </w:rPr>
        <w:t>a nuclear plant might be the worst place imaginable to get the materials to make a bomb.</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Neither the fuel used by nuclear plants nor the nuclear waste are enriched enough to be used to make weapon</w:t>
      </w:r>
      <w:r w:rsidRPr="00E62B06">
        <w:rPr>
          <w:rStyle w:val="StyleUnderline"/>
          <w:rFonts w:asciiTheme="majorHAnsi" w:hAnsiTheme="majorHAnsi" w:cstheme="majorHAnsi"/>
        </w:rPr>
        <w:t xml:space="preserve">. And any effort to break into a nuclear plant would risk undermining the terrorist network. That’s why whenever terrorists try to make a nuclear bomb they instead look elsewhere for the materials. And even if a jet plane were flown into a nuclear plant, or a </w:t>
      </w:r>
      <w:r w:rsidRPr="00E62B06">
        <w:rPr>
          <w:rStyle w:val="StyleUnderline"/>
          <w:rFonts w:asciiTheme="majorHAnsi" w:hAnsiTheme="majorHAnsi" w:cstheme="majorHAnsi"/>
        </w:rPr>
        <w:lastRenderedPageBreak/>
        <w:t>bomb exploded inside, it’s unlikely any radioactive material would escape, given the heavy fortification of nuclear reactors by containment domes.</w:t>
      </w:r>
      <w:r w:rsidRPr="00E62B06">
        <w:rPr>
          <w:rFonts w:asciiTheme="majorHAnsi" w:hAnsiTheme="majorHAnsi" w:cstheme="majorHAnsi"/>
          <w:sz w:val="16"/>
        </w:rPr>
        <w:t xml:space="preserve"> In 1988, the US government crashed an F4 Phantom jet traveling at 500 MPH into a slab of concrete the thickness of the walls of a nuclear plant. It dissolved upon impact, leaving the wall undamaged. </w:t>
      </w:r>
      <w:r w:rsidRPr="00E62B06">
        <w:rPr>
          <w:rStyle w:val="StyleUnderline"/>
          <w:rFonts w:asciiTheme="majorHAnsi" w:hAnsiTheme="majorHAnsi" w:cstheme="majorHAnsi"/>
        </w:rPr>
        <w:t xml:space="preserve">But </w:t>
      </w:r>
      <w:r w:rsidRPr="00E62B06">
        <w:rPr>
          <w:rStyle w:val="Emphasis"/>
          <w:rFonts w:asciiTheme="majorHAnsi" w:hAnsiTheme="majorHAnsi" w:cstheme="majorHAnsi"/>
        </w:rPr>
        <w:t>even if some radioactive material did escape</w:t>
      </w:r>
      <w:r w:rsidRPr="00E62B06">
        <w:rPr>
          <w:rStyle w:val="StyleUnderline"/>
          <w:rFonts w:asciiTheme="majorHAnsi" w:hAnsiTheme="majorHAnsi" w:cstheme="majorHAnsi"/>
        </w:rPr>
        <w:t xml:space="preserve">, as occurred at Fukushima, vastly </w:t>
      </w:r>
      <w:r w:rsidRPr="00E62B06">
        <w:rPr>
          <w:rStyle w:val="Emphasis"/>
          <w:rFonts w:asciiTheme="majorHAnsi" w:hAnsiTheme="majorHAnsi" w:cstheme="majorHAnsi"/>
        </w:rPr>
        <w:t xml:space="preserve">more harm would come from panic and over-evacuation, </w:t>
      </w:r>
      <w:r w:rsidRPr="00E62B06">
        <w:rPr>
          <w:rStyle w:val="StyleUnderline"/>
          <w:rFonts w:asciiTheme="majorHAnsi" w:hAnsiTheme="majorHAnsi" w:cstheme="majorHAnsi"/>
        </w:rPr>
        <w:t xml:space="preserve">as scientists recently emphasized, </w:t>
      </w:r>
      <w:r w:rsidRPr="00E62B06">
        <w:rPr>
          <w:rStyle w:val="Emphasis"/>
          <w:rFonts w:asciiTheme="majorHAnsi" w:hAnsiTheme="majorHAnsi" w:cstheme="majorHAnsi"/>
        </w:rPr>
        <w:t>than from small amounts of radioactive material scattered from the accident</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Terrorist Attacks on Nuclear Plants Demonstrate Their Relative Safety </w:t>
      </w:r>
      <w:r w:rsidRPr="00E62B06">
        <w:rPr>
          <w:rStyle w:val="StyleUnderline"/>
          <w:rFonts w:asciiTheme="majorHAnsi" w:hAnsiTheme="majorHAnsi" w:cstheme="majorHAnsi"/>
        </w:rPr>
        <w:t xml:space="preserve">The French anti-nuclear report claims to be a comprehensive study of the alleged terrorist threat against nuclear plants and suggests that times have changed. </w:t>
      </w:r>
      <w:r w:rsidRPr="00E62B06">
        <w:rPr>
          <w:rStyle w:val="Emphasis"/>
          <w:rFonts w:asciiTheme="majorHAnsi" w:hAnsiTheme="majorHAnsi" w:cstheme="majorHAnsi"/>
        </w:rPr>
        <w:t>“Terrorism is no longer a risk,” the report warns ominously, “but a reality.” Isn’t it rather odd, then, that the 276-page report never mentions much less discusses the handful of times terrorists have actually attacked nuclear plants</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Most of the terrorist attacks against nuclear plants have been by anti-nuclear groups — and each of them dramatizes the relative invulnerability of nuclear plants to bombings. In 1973 in Argentina, terrorists temporarily took over a nuclear plant but caused no harm to the plant and only managed to injure two police officers before surrendering; In 1975, French terrorists bombed a turbine at a nuclear plant and nobody was harmed; In 1977, Basque terrorists killed a security guard at a nuclear plant under construction; In 1978, Basque terrorists exploded a bomb at the same nuclear plant, killing two workers; In 1979, Basque terrorists bombed the nuclear plant again, killing another worker; In 1979, French terrorists destroyed electric lines going to the same nuclear plant they attacked in 1975 at which point the plant shut itself down automatically and safely, as it was designed to do; In 1981, Basque terrorists kidnapped and killed the nuclear plant’s chief engineer; In 1982, Basque terrorists killed the man’s replacement; In 1982, a Swiss anti-nuclear activist fired five armor-piercing rocket-propelled grenades across the Rhone river at an experimental French nuclear plant under construction, causing minor damage. </w:t>
      </w:r>
      <w:r w:rsidRPr="00E62B06">
        <w:rPr>
          <w:rStyle w:val="StyleUnderline"/>
          <w:rFonts w:asciiTheme="majorHAnsi" w:hAnsiTheme="majorHAnsi" w:cstheme="majorHAnsi"/>
        </w:rPr>
        <w:t>While Al Qaeda saw no symbolic value in bombing nuclear plants, anti-nuclear terrorist organizations saw great symbolic value.</w:t>
      </w:r>
      <w:r w:rsidRPr="00E62B06">
        <w:rPr>
          <w:rFonts w:asciiTheme="majorHAnsi" w:hAnsiTheme="majorHAnsi" w:cstheme="majorHAnsi"/>
          <w:sz w:val="16"/>
        </w:rPr>
        <w:t xml:space="preserve"> “The internal logic of terrorist strategy,” a spokesperson for the French government told a reporter for Science in 1982, “is to create a situation in which more police are required — and then to say that nuclear power is not compatible with democracy.” That argument was pioneered in the U.S. “We’re going to turn our country into a mini garrison state, with curtailments on civil liberties; police everywhere,” anti-nuclear leader Ralph Nader said in 1976, “all to ensure that nuclear-power technology is insulated from sabotage, terrorism or other intrusions.” In both instances, Spain and France let the terrorists win. The Spanish abandoned construction of a nearly-completed nuclear plant. And France gave up on its experimental reactor, the Superphénix. As for the terrorist who bombed the French reactor — well, he became a Green Party politician in Geneva, Switzerland. And in that role, he waged war on nuclear by other means — namely, by trying to scare the public about the safety of nuclear power plants.</w:t>
      </w:r>
    </w:p>
    <w:p w:rsidR="00C256AE" w:rsidRPr="00E62B06" w:rsidRDefault="00C256AE" w:rsidP="00C256AE">
      <w:pPr>
        <w:rPr>
          <w:rFonts w:asciiTheme="majorHAnsi" w:hAnsiTheme="majorHAnsi" w:cstheme="majorHAnsi"/>
        </w:rPr>
      </w:pPr>
    </w:p>
    <w:p w:rsidR="00227C96" w:rsidRPr="00E62B06" w:rsidRDefault="00227C96" w:rsidP="00E11C3E">
      <w:pPr>
        <w:pStyle w:val="Heading3"/>
        <w:rPr>
          <w:rFonts w:asciiTheme="majorHAnsi" w:hAnsiTheme="majorHAnsi" w:cstheme="majorHAnsi"/>
        </w:rPr>
      </w:pPr>
      <w:r w:rsidRPr="00E62B06">
        <w:rPr>
          <w:rFonts w:asciiTheme="majorHAnsi" w:hAnsiTheme="majorHAnsi" w:cstheme="majorHAnsi"/>
        </w:rPr>
        <w:lastRenderedPageBreak/>
        <w:t>No lashout</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Trump won’t retaliate</w:t>
      </w:r>
    </w:p>
    <w:p w:rsidR="00227C96" w:rsidRPr="00E62B06" w:rsidRDefault="00227C96" w:rsidP="00227C96">
      <w:pPr>
        <w:rPr>
          <w:rFonts w:asciiTheme="majorHAnsi" w:hAnsiTheme="majorHAnsi" w:cstheme="majorHAnsi"/>
          <w:b/>
          <w:bCs/>
          <w:sz w:val="26"/>
        </w:rPr>
      </w:pPr>
      <w:r w:rsidRPr="00E62B06">
        <w:rPr>
          <w:rStyle w:val="Style13ptBold"/>
          <w:rFonts w:asciiTheme="majorHAnsi" w:hAnsiTheme="majorHAnsi" w:cstheme="majorHAnsi"/>
        </w:rPr>
        <w:t xml:space="preserve">Miller 16 </w:t>
      </w:r>
      <w:r w:rsidRPr="00E62B06">
        <w:rPr>
          <w:rFonts w:asciiTheme="majorHAnsi" w:hAnsiTheme="majorHAnsi" w:cstheme="majorHAnsi"/>
        </w:rPr>
        <w:t>– Distinguished scholar at the Woodrow Wilson International Center (Aaron, “9/11: What Would Trump Do?” http://www.politico.com/magazine/story/2016/03/donald-trump-2016-terrorist-attack-foreign-policy-213784)</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Meanwhile </w:t>
      </w:r>
      <w:r w:rsidRPr="00E62B06">
        <w:rPr>
          <w:rStyle w:val="StyleUnderline"/>
          <w:rFonts w:asciiTheme="majorHAnsi" w:hAnsiTheme="majorHAnsi" w:cstheme="majorHAnsi"/>
        </w:rPr>
        <w:t>back on planet earth</w:t>
      </w:r>
      <w:r w:rsidRPr="00E62B06">
        <w:rPr>
          <w:rFonts w:asciiTheme="majorHAnsi" w:hAnsiTheme="majorHAnsi" w:cstheme="majorHAnsi"/>
          <w:sz w:val="16"/>
        </w:rPr>
        <w:t xml:space="preserve">, Donald </w:t>
      </w:r>
      <w:r w:rsidRPr="00E62B06">
        <w:rPr>
          <w:rStyle w:val="StyleUnderline"/>
          <w:rFonts w:asciiTheme="majorHAnsi" w:hAnsiTheme="majorHAnsi" w:cstheme="majorHAnsi"/>
        </w:rPr>
        <w:t>Trump</w:t>
      </w:r>
      <w:r w:rsidRPr="00E62B06">
        <w:rPr>
          <w:rFonts w:asciiTheme="majorHAnsi" w:hAnsiTheme="majorHAnsi" w:cstheme="majorHAnsi"/>
          <w:sz w:val="16"/>
        </w:rPr>
        <w:t xml:space="preserve"> as president </w:t>
      </w:r>
      <w:r w:rsidRPr="00E62B06">
        <w:rPr>
          <w:rStyle w:val="Emphasis"/>
          <w:rFonts w:asciiTheme="majorHAnsi" w:hAnsiTheme="majorHAnsi" w:cstheme="majorHAnsi"/>
        </w:rPr>
        <w:t xml:space="preserve">will confront the same gap </w:t>
      </w:r>
      <w:r w:rsidRPr="00E62B06">
        <w:rPr>
          <w:rStyle w:val="StyleUnderline"/>
          <w:rFonts w:asciiTheme="majorHAnsi" w:hAnsiTheme="majorHAnsi" w:cstheme="majorHAnsi"/>
        </w:rPr>
        <w:t xml:space="preserve">between words and deeds that </w:t>
      </w:r>
      <w:r w:rsidRPr="00E62B06">
        <w:rPr>
          <w:rStyle w:val="Emphasis"/>
          <w:rFonts w:asciiTheme="majorHAnsi" w:hAnsiTheme="majorHAnsi" w:cstheme="majorHAnsi"/>
        </w:rPr>
        <w:t>faced his predecessors</w:t>
      </w:r>
      <w:r w:rsidRPr="00E62B06">
        <w:rPr>
          <w:rFonts w:asciiTheme="majorHAnsi" w:hAnsiTheme="majorHAnsi" w:cstheme="majorHAnsi"/>
          <w:sz w:val="16"/>
        </w:rPr>
        <w:t xml:space="preserve"> </w:t>
      </w:r>
      <w:r w:rsidRPr="00E62B06">
        <w:rPr>
          <w:rStyle w:val="StyleUnderline"/>
          <w:rFonts w:asciiTheme="majorHAnsi" w:hAnsiTheme="majorHAnsi" w:cstheme="majorHAnsi"/>
        </w:rPr>
        <w:t>and</w:t>
      </w:r>
      <w:r w:rsidRPr="00E62B06">
        <w:rPr>
          <w:rFonts w:asciiTheme="majorHAnsi" w:hAnsiTheme="majorHAnsi" w:cstheme="majorHAnsi"/>
          <w:sz w:val="16"/>
        </w:rPr>
        <w:t xml:space="preserve"> the </w:t>
      </w:r>
      <w:r w:rsidRPr="00E62B06">
        <w:rPr>
          <w:rStyle w:val="Emphasis"/>
          <w:rFonts w:asciiTheme="majorHAnsi" w:hAnsiTheme="majorHAnsi" w:cstheme="majorHAnsi"/>
        </w:rPr>
        <w:t>constraints</w:t>
      </w:r>
      <w:r w:rsidRPr="00E62B06">
        <w:rPr>
          <w:rFonts w:asciiTheme="majorHAnsi" w:hAnsiTheme="majorHAnsi" w:cstheme="majorHAnsi"/>
          <w:sz w:val="16"/>
        </w:rPr>
        <w:t xml:space="preserve"> </w:t>
      </w:r>
      <w:r w:rsidRPr="00E62B06">
        <w:rPr>
          <w:rStyle w:val="StyleUnderline"/>
          <w:rFonts w:asciiTheme="majorHAnsi" w:hAnsiTheme="majorHAnsi" w:cstheme="majorHAnsi"/>
        </w:rPr>
        <w:t>that impinge</w:t>
      </w:r>
      <w:r w:rsidRPr="00E62B06">
        <w:rPr>
          <w:rFonts w:asciiTheme="majorHAnsi" w:hAnsiTheme="majorHAnsi" w:cstheme="majorHAnsi"/>
          <w:sz w:val="16"/>
        </w:rPr>
        <w:t xml:space="preserve"> </w:t>
      </w:r>
      <w:r w:rsidRPr="00E62B06">
        <w:rPr>
          <w:rStyle w:val="StyleUnderline"/>
          <w:rFonts w:asciiTheme="majorHAnsi" w:hAnsiTheme="majorHAnsi" w:cstheme="majorHAnsi"/>
        </w:rPr>
        <w:t>on any president</w:t>
      </w:r>
      <w:r w:rsidRPr="00E62B06">
        <w:rPr>
          <w:rFonts w:asciiTheme="majorHAnsi" w:hAnsiTheme="majorHAnsi" w:cstheme="majorHAnsi"/>
          <w:sz w:val="16"/>
        </w:rPr>
        <w:t xml:space="preserve"> at home and abroad. </w:t>
      </w:r>
      <w:r w:rsidRPr="00E62B06">
        <w:rPr>
          <w:rStyle w:val="StyleUnderline"/>
          <w:rFonts w:asciiTheme="majorHAnsi" w:hAnsiTheme="majorHAnsi" w:cstheme="majorHAnsi"/>
        </w:rPr>
        <w:t>I fear</w:t>
      </w:r>
      <w:r w:rsidRPr="00E62B06">
        <w:rPr>
          <w:rFonts w:asciiTheme="majorHAnsi" w:hAnsiTheme="majorHAnsi" w:cstheme="majorHAnsi"/>
          <w:sz w:val="16"/>
        </w:rPr>
        <w:t xml:space="preserve"> the </w:t>
      </w:r>
      <w:r w:rsidRPr="00E62B06">
        <w:rPr>
          <w:rStyle w:val="StyleUnderline"/>
          <w:rFonts w:asciiTheme="majorHAnsi" w:hAnsiTheme="majorHAnsi" w:cstheme="majorHAnsi"/>
        </w:rPr>
        <w:t>unpredictability</w:t>
      </w:r>
      <w:r w:rsidRPr="00E62B06">
        <w:rPr>
          <w:rFonts w:asciiTheme="majorHAnsi" w:hAnsiTheme="majorHAnsi" w:cstheme="majorHAnsi"/>
          <w:sz w:val="16"/>
        </w:rPr>
        <w:t xml:space="preserve"> of a Trump presidency. (I can barely utter those words in close proximity.) </w:t>
      </w:r>
      <w:r w:rsidRPr="00E62B06">
        <w:rPr>
          <w:rStyle w:val="StyleUnderline"/>
          <w:rFonts w:asciiTheme="majorHAnsi" w:hAnsiTheme="majorHAnsi" w:cstheme="majorHAnsi"/>
        </w:rPr>
        <w:t>Still if I had to wager, I’d bet that in Trump’s case</w:t>
      </w:r>
      <w:r w:rsidRPr="00E62B06">
        <w:rPr>
          <w:rFonts w:asciiTheme="majorHAnsi" w:hAnsiTheme="majorHAnsi" w:cstheme="majorHAnsi"/>
          <w:sz w:val="16"/>
        </w:rPr>
        <w:t xml:space="preserve">—as for most bullies, </w:t>
      </w:r>
      <w:r w:rsidRPr="00E62B06">
        <w:rPr>
          <w:rStyle w:val="StyleUnderline"/>
          <w:rFonts w:asciiTheme="majorHAnsi" w:hAnsiTheme="majorHAnsi" w:cstheme="majorHAnsi"/>
        </w:rPr>
        <w:t>and this one highly inexperienced in foreign</w:t>
      </w:r>
      <w:r w:rsidRPr="00E62B06">
        <w:rPr>
          <w:rFonts w:asciiTheme="majorHAnsi" w:hAnsiTheme="majorHAnsi" w:cstheme="majorHAnsi"/>
          <w:sz w:val="16"/>
        </w:rPr>
        <w:t xml:space="preserve"> </w:t>
      </w:r>
      <w:r w:rsidRPr="00E62B06">
        <w:rPr>
          <w:rStyle w:val="StyleUnderline"/>
          <w:rFonts w:asciiTheme="majorHAnsi" w:hAnsiTheme="majorHAnsi" w:cstheme="majorHAnsi"/>
        </w:rPr>
        <w:t>policy—</w:t>
      </w:r>
      <w:r w:rsidRPr="00E62B06">
        <w:rPr>
          <w:rStyle w:val="Emphasis"/>
          <w:rFonts w:asciiTheme="majorHAnsi" w:hAnsiTheme="majorHAnsi" w:cstheme="majorHAnsi"/>
        </w:rPr>
        <w:t>risk aversion</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rather </w:t>
      </w:r>
      <w:r w:rsidRPr="00E62B06">
        <w:rPr>
          <w:rStyle w:val="Emphasis"/>
          <w:rFonts w:asciiTheme="majorHAnsi" w:hAnsiTheme="majorHAnsi" w:cstheme="majorHAnsi"/>
        </w:rPr>
        <w:t>than risk readiness</w:t>
      </w:r>
      <w:r w:rsidRPr="00E62B06">
        <w:rPr>
          <w:rStyle w:val="StyleUnderline"/>
          <w:rFonts w:asciiTheme="majorHAnsi" w:hAnsiTheme="majorHAnsi" w:cstheme="majorHAnsi"/>
        </w:rPr>
        <w:t xml:space="preserve"> will</w:t>
      </w:r>
      <w:r w:rsidRPr="00E62B06">
        <w:rPr>
          <w:rFonts w:asciiTheme="majorHAnsi" w:hAnsiTheme="majorHAnsi" w:cstheme="majorHAnsi"/>
          <w:sz w:val="16"/>
        </w:rPr>
        <w:t xml:space="preserve"> </w:t>
      </w:r>
      <w:r w:rsidRPr="00E62B06">
        <w:rPr>
          <w:rStyle w:val="Emphasis"/>
          <w:rFonts w:asciiTheme="majorHAnsi" w:hAnsiTheme="majorHAnsi" w:cstheme="majorHAnsi"/>
        </w:rPr>
        <w:t>prevail in response to an ISIS</w:t>
      </w:r>
      <w:r w:rsidRPr="00E62B06">
        <w:rPr>
          <w:rFonts w:asciiTheme="majorHAnsi" w:hAnsiTheme="majorHAnsi" w:cstheme="majorHAnsi"/>
          <w:sz w:val="16"/>
        </w:rPr>
        <w:t xml:space="preserve"> style Paris or Brussels </w:t>
      </w:r>
      <w:r w:rsidRPr="00E62B06">
        <w:rPr>
          <w:rStyle w:val="StyleUnderline"/>
          <w:rFonts w:asciiTheme="majorHAnsi" w:hAnsiTheme="majorHAnsi" w:cstheme="majorHAnsi"/>
        </w:rPr>
        <w:t>attack in the United States</w:t>
      </w:r>
      <w:r w:rsidRPr="00E62B06">
        <w:rPr>
          <w:rFonts w:asciiTheme="majorHAnsi" w:hAnsiTheme="majorHAnsi" w:cstheme="majorHAnsi"/>
          <w:sz w:val="16"/>
        </w:rPr>
        <w:t xml:space="preserve">. I know it’s going to come as a shocker, but I’m betting </w:t>
      </w:r>
      <w:r w:rsidRPr="00E62B06">
        <w:rPr>
          <w:rStyle w:val="StyleUnderline"/>
          <w:rFonts w:asciiTheme="majorHAnsi" w:hAnsiTheme="majorHAnsi" w:cstheme="majorHAnsi"/>
        </w:rPr>
        <w:t xml:space="preserve">the Trumpian response would be a lot closer to </w:t>
      </w:r>
      <w:r w:rsidRPr="00E62B06">
        <w:rPr>
          <w:rFonts w:asciiTheme="majorHAnsi" w:hAnsiTheme="majorHAnsi" w:cstheme="majorHAnsi"/>
          <w:sz w:val="16"/>
        </w:rPr>
        <w:t xml:space="preserve">what Barack </w:t>
      </w:r>
      <w:r w:rsidRPr="00E62B06">
        <w:rPr>
          <w:rStyle w:val="Emphasis"/>
          <w:rFonts w:asciiTheme="majorHAnsi" w:hAnsiTheme="majorHAnsi" w:cstheme="majorHAnsi"/>
        </w:rPr>
        <w:t>Obama</w:t>
      </w:r>
      <w:r w:rsidRPr="00E62B06">
        <w:rPr>
          <w:rFonts w:asciiTheme="majorHAnsi" w:hAnsiTheme="majorHAnsi" w:cstheme="majorHAnsi"/>
          <w:sz w:val="16"/>
        </w:rPr>
        <w:t xml:space="preserve"> might do </w:t>
      </w:r>
      <w:r w:rsidRPr="00E62B06">
        <w:rPr>
          <w:rStyle w:val="StyleUnderline"/>
          <w:rFonts w:asciiTheme="majorHAnsi" w:hAnsiTheme="majorHAnsi" w:cstheme="majorHAnsi"/>
        </w:rPr>
        <w:t>than Bush 43.</w:t>
      </w:r>
      <w:r w:rsidRPr="00E62B06">
        <w:rPr>
          <w:rFonts w:asciiTheme="majorHAnsi" w:hAnsiTheme="majorHAnsi" w:cstheme="majorHAnsi"/>
          <w:sz w:val="16"/>
        </w:rPr>
        <w:t xml:space="preserve"> </w:t>
      </w:r>
      <w:r w:rsidRPr="00E62B06">
        <w:rPr>
          <w:rStyle w:val="StyleUnderline"/>
          <w:rFonts w:asciiTheme="majorHAnsi" w:hAnsiTheme="majorHAnsi" w:cstheme="majorHAnsi"/>
        </w:rPr>
        <w:t>We’ve seen that movie before</w:t>
      </w:r>
      <w:r w:rsidRPr="00E62B06">
        <w:rPr>
          <w:rFonts w:asciiTheme="majorHAnsi" w:hAnsiTheme="majorHAnsi" w:cstheme="majorHAnsi"/>
          <w:sz w:val="16"/>
        </w:rPr>
        <w:t xml:space="preserve"> Iraq; Patriot Act; waterboarding, torture; tens of thousands of ground forces deployed; trillions expended. Outside of the torture he’s endorsed, </w:t>
      </w:r>
      <w:r w:rsidRPr="00E62B06">
        <w:rPr>
          <w:rStyle w:val="StyleUnderline"/>
          <w:rFonts w:asciiTheme="majorHAnsi" w:hAnsiTheme="majorHAnsi" w:cstheme="majorHAnsi"/>
        </w:rPr>
        <w:t>Trump has opposed wasting money</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in the Middle East nation-building; sending large numbers of U.S. troops, etc. </w:t>
      </w:r>
      <w:r w:rsidRPr="00E62B06">
        <w:rPr>
          <w:rFonts w:asciiTheme="majorHAnsi" w:hAnsiTheme="majorHAnsi" w:cstheme="majorHAnsi"/>
          <w:sz w:val="16"/>
        </w:rPr>
        <w:t>I’d expect more air and missile strikes, maybe more special operators to Iraq and Syria in a stepped up campaign to deprive ISIS of territory.</w:t>
      </w:r>
    </w:p>
    <w:p w:rsidR="00227C96" w:rsidRPr="00E62B06" w:rsidRDefault="00227C96" w:rsidP="00227C96">
      <w:pPr>
        <w:rPr>
          <w:rFonts w:asciiTheme="majorHAnsi" w:hAnsiTheme="majorHAnsi" w:cstheme="majorHAnsi"/>
        </w:rPr>
      </w:pPr>
    </w:p>
    <w:p w:rsidR="00227C96" w:rsidRPr="00E62B06" w:rsidRDefault="00E11C3E" w:rsidP="00227C96">
      <w:pPr>
        <w:pStyle w:val="Heading2"/>
        <w:rPr>
          <w:rFonts w:asciiTheme="majorHAnsi" w:hAnsiTheme="majorHAnsi" w:cstheme="majorHAnsi"/>
        </w:rPr>
      </w:pPr>
      <w:r w:rsidRPr="00E62B06">
        <w:rPr>
          <w:rFonts w:asciiTheme="majorHAnsi" w:hAnsiTheme="majorHAnsi" w:cstheme="majorHAnsi"/>
        </w:rPr>
        <w:lastRenderedPageBreak/>
        <w:t xml:space="preserve">**AT: </w:t>
      </w:r>
      <w:r w:rsidR="00227C96" w:rsidRPr="00E62B06">
        <w:rPr>
          <w:rFonts w:asciiTheme="majorHAnsi" w:hAnsiTheme="majorHAnsi" w:cstheme="majorHAnsi"/>
        </w:rPr>
        <w:t xml:space="preserve">NATO </w:t>
      </w:r>
      <w:r w:rsidRPr="00E62B06">
        <w:rPr>
          <w:rFonts w:asciiTheme="majorHAnsi" w:hAnsiTheme="majorHAnsi" w:cstheme="majorHAnsi"/>
        </w:rPr>
        <w:t>Impacts**</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NATO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NATO </w:t>
      </w:r>
      <w:r w:rsidRPr="00E62B06">
        <w:rPr>
          <w:rFonts w:asciiTheme="majorHAnsi" w:hAnsiTheme="majorHAnsi" w:cstheme="majorHAnsi"/>
          <w:u w:val="single"/>
        </w:rPr>
        <w:t>fails</w:t>
      </w:r>
      <w:r w:rsidRPr="00E62B06">
        <w:rPr>
          <w:rFonts w:asciiTheme="majorHAnsi" w:hAnsiTheme="majorHAnsi" w:cstheme="majorHAnsi"/>
        </w:rPr>
        <w:t xml:space="preserve"> – credibility, readiness, </w:t>
      </w:r>
      <w:r w:rsidRPr="00E62B06">
        <w:rPr>
          <w:rFonts w:asciiTheme="majorHAnsi" w:hAnsiTheme="majorHAnsi" w:cstheme="majorHAnsi"/>
          <w:u w:val="single"/>
        </w:rPr>
        <w:t>major</w:t>
      </w:r>
      <w:r w:rsidRPr="00E62B06">
        <w:rPr>
          <w:rFonts w:asciiTheme="majorHAnsi" w:hAnsiTheme="majorHAnsi" w:cstheme="majorHAnsi"/>
        </w:rPr>
        <w:t xml:space="preserve"> military deficiencies</w:t>
      </w:r>
    </w:p>
    <w:p w:rsidR="00227C96" w:rsidRPr="00E62B06" w:rsidRDefault="00227C96" w:rsidP="00227C96">
      <w:pPr>
        <w:pStyle w:val="Small"/>
        <w:rPr>
          <w:rFonts w:asciiTheme="majorHAnsi" w:hAnsiTheme="majorHAnsi" w:cstheme="majorHAnsi"/>
        </w:rPr>
      </w:pPr>
      <w:r w:rsidRPr="00E62B06">
        <w:rPr>
          <w:rStyle w:val="Style13ptBold"/>
          <w:rFonts w:asciiTheme="majorHAnsi" w:hAnsiTheme="majorHAnsi" w:cstheme="majorHAnsi"/>
        </w:rPr>
        <w:t>Sputnik ‘16</w:t>
      </w:r>
      <w:r w:rsidRPr="00E62B06">
        <w:rPr>
          <w:rFonts w:asciiTheme="majorHAnsi" w:hAnsiTheme="majorHAnsi" w:cstheme="majorHAnsi"/>
        </w:rPr>
        <w:t xml:space="preserve"> </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(“NATO Defense Experts Slam Alliance’s Military Readiness,” http://sputniknews.com/world/20160226/1035373693/nato-military-readiness.html 2/26/2016) </w:t>
      </w:r>
    </w:p>
    <w:p w:rsidR="00227C96" w:rsidRPr="00E62B06" w:rsidRDefault="00227C96" w:rsidP="00227C96">
      <w:pPr>
        <w:pStyle w:val="Small"/>
        <w:rPr>
          <w:rFonts w:asciiTheme="majorHAnsi" w:hAnsiTheme="majorHAnsi" w:cstheme="majorHAnsi"/>
          <w:sz w:val="12"/>
        </w:rPr>
      </w:pPr>
      <w:r w:rsidRPr="00E62B06">
        <w:rPr>
          <w:rStyle w:val="StyleUnderline"/>
          <w:rFonts w:asciiTheme="majorHAnsi" w:hAnsiTheme="majorHAnsi" w:cstheme="majorHAnsi"/>
        </w:rPr>
        <w:t xml:space="preserve">NATO’s current </w:t>
      </w:r>
      <w:r w:rsidRPr="00E62B06">
        <w:rPr>
          <w:rStyle w:val="Emphasis"/>
          <w:rFonts w:asciiTheme="majorHAnsi" w:hAnsiTheme="majorHAnsi" w:cstheme="majorHAnsi"/>
        </w:rPr>
        <w:t>combat readiness would fail</w:t>
      </w:r>
      <w:r w:rsidRPr="00E62B06">
        <w:rPr>
          <w:rStyle w:val="StyleUnderline"/>
          <w:rFonts w:asciiTheme="majorHAnsi" w:hAnsiTheme="majorHAnsi" w:cstheme="majorHAnsi"/>
        </w:rPr>
        <w:t xml:space="preserve"> at protecting the Alliance’s eastern borders, according to the </w:t>
      </w:r>
      <w:r w:rsidRPr="00E62B06">
        <w:rPr>
          <w:rStyle w:val="Emphasis"/>
          <w:rFonts w:asciiTheme="majorHAnsi" w:hAnsiTheme="majorHAnsi" w:cstheme="majorHAnsi"/>
        </w:rPr>
        <w:t>North Atlantic Council's experts</w:t>
      </w:r>
      <w:r w:rsidRPr="00E62B06">
        <w:rPr>
          <w:rStyle w:val="StyleUnderline"/>
          <w:rFonts w:asciiTheme="majorHAnsi" w:hAnsiTheme="majorHAnsi" w:cstheme="majorHAnsi"/>
        </w:rPr>
        <w:t xml:space="preserve"> report</w:t>
      </w:r>
      <w:r w:rsidRPr="00E62B06">
        <w:rPr>
          <w:rFonts w:asciiTheme="majorHAnsi" w:hAnsiTheme="majorHAnsi" w:cstheme="majorHAnsi"/>
          <w:sz w:val="12"/>
        </w:rPr>
        <w:t xml:space="preserve"> to be published Friday. MOSCOW (Sputnik) – </w:t>
      </w:r>
      <w:r w:rsidRPr="00E62B06">
        <w:rPr>
          <w:rStyle w:val="StyleUnderline"/>
          <w:rFonts w:asciiTheme="majorHAnsi" w:hAnsiTheme="majorHAnsi" w:cstheme="majorHAnsi"/>
        </w:rPr>
        <w:t>The expert group comprising six defense officials, including former NATO chief Jaap de Hoop Scheffer, warned of "</w:t>
      </w:r>
      <w:r w:rsidRPr="00E62B06">
        <w:rPr>
          <w:rStyle w:val="Emphasis"/>
          <w:rFonts w:asciiTheme="majorHAnsi" w:hAnsiTheme="majorHAnsi" w:cstheme="majorHAnsi"/>
        </w:rPr>
        <w:t>chronic underfunding</w:t>
      </w:r>
      <w:r w:rsidRPr="00E62B06">
        <w:rPr>
          <w:rStyle w:val="StyleUnderline"/>
          <w:rFonts w:asciiTheme="majorHAnsi" w:hAnsiTheme="majorHAnsi" w:cstheme="majorHAnsi"/>
        </w:rPr>
        <w:t>" and "</w:t>
      </w:r>
      <w:r w:rsidRPr="00E62B06">
        <w:rPr>
          <w:rStyle w:val="Emphasis"/>
          <w:rFonts w:asciiTheme="majorHAnsi" w:hAnsiTheme="majorHAnsi" w:cstheme="majorHAnsi"/>
        </w:rPr>
        <w:t>critical deficiencies</w:t>
      </w:r>
      <w:r w:rsidRPr="00E62B06">
        <w:rPr>
          <w:rStyle w:val="StyleUnderline"/>
          <w:rFonts w:asciiTheme="majorHAnsi" w:hAnsiTheme="majorHAnsi" w:cstheme="majorHAnsi"/>
        </w:rPr>
        <w:t>" of the Alliance's member states</w:t>
      </w:r>
      <w:r w:rsidRPr="00E62B06">
        <w:rPr>
          <w:rFonts w:asciiTheme="majorHAnsi" w:hAnsiTheme="majorHAnsi" w:cstheme="majorHAnsi"/>
          <w:sz w:val="12"/>
        </w:rPr>
        <w:t xml:space="preserve">, according to the report, as quoted by the Financial Times newspaper. The NATO report revealed that </w:t>
      </w:r>
      <w:r w:rsidRPr="00E62B06">
        <w:rPr>
          <w:rStyle w:val="StyleUnderline"/>
          <w:rFonts w:asciiTheme="majorHAnsi" w:hAnsiTheme="majorHAnsi" w:cstheme="majorHAnsi"/>
        </w:rPr>
        <w:t>only 10 of 31 German Tiger helicopters and some three quarters of 406 Marder armored infantry vehicles were usable</w:t>
      </w:r>
      <w:r w:rsidRPr="00E62B06">
        <w:rPr>
          <w:rFonts w:asciiTheme="majorHAnsi" w:hAnsiTheme="majorHAnsi" w:cstheme="majorHAnsi"/>
          <w:sz w:val="12"/>
        </w:rPr>
        <w:t>. "</w:t>
      </w:r>
      <w:r w:rsidRPr="00E62B06">
        <w:rPr>
          <w:rStyle w:val="StyleUnderline"/>
          <w:rFonts w:asciiTheme="majorHAnsi" w:hAnsiTheme="majorHAnsi" w:cstheme="majorHAnsi"/>
        </w:rPr>
        <w:t xml:space="preserve">The deployment of a brigade, let alone a division at credible readiness, would be a </w:t>
      </w:r>
      <w:r w:rsidRPr="00E62B06">
        <w:rPr>
          <w:rStyle w:val="Emphasis"/>
          <w:rFonts w:asciiTheme="majorHAnsi" w:hAnsiTheme="majorHAnsi" w:cstheme="majorHAnsi"/>
        </w:rPr>
        <w:t>major challenge</w:t>
      </w:r>
      <w:r w:rsidRPr="00E62B06">
        <w:rPr>
          <w:rFonts w:asciiTheme="majorHAnsi" w:hAnsiTheme="majorHAnsi" w:cstheme="majorHAnsi"/>
          <w:sz w:val="12"/>
        </w:rPr>
        <w:t xml:space="preserve"> [for the United Kingdom]," the report reads.</w:t>
      </w: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US </w:t>
      </w:r>
      <w:r w:rsidRPr="00E62B06">
        <w:rPr>
          <w:rFonts w:asciiTheme="majorHAnsi" w:hAnsiTheme="majorHAnsi" w:cstheme="majorHAnsi"/>
          <w:u w:val="single"/>
        </w:rPr>
        <w:t xml:space="preserve">doesn’t need NATO </w:t>
      </w:r>
      <w:r w:rsidRPr="00E62B06">
        <w:rPr>
          <w:rFonts w:asciiTheme="majorHAnsi" w:hAnsiTheme="majorHAnsi" w:cstheme="majorHAnsi"/>
        </w:rPr>
        <w:t>– it’s too large of a gamble against American self-interest</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Gopalan 18</w:t>
      </w:r>
      <w:r w:rsidRPr="00E62B06">
        <w:rPr>
          <w:rFonts w:asciiTheme="majorHAnsi" w:hAnsiTheme="majorHAnsi" w:cstheme="majorHAnsi"/>
        </w:rPr>
        <w:t xml:space="preserve"> (Sandeep Gopalan is a professor of law and pro vice chancellor for academic innovation at Deakin University in Melbourne, Australia. He previously was co-chairman or vice chairman of American Bar Association committees on aerospace/defense and international transactions, a member of the ABA’s immigration commission, and dean of three law schools in Ireland and Australia. He has taught law in four countries and served as a visiting scholar at universities in France and Germany. “A new security alliance might be better than NATO free-riders” http://thehill.com/opinion/national-security/395875-a-new-security-alliance-might-be-better-than-nato-free-riders// SG)</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 xml:space="preserve">The president’s </w:t>
      </w:r>
      <w:r w:rsidRPr="00E62B06">
        <w:rPr>
          <w:rStyle w:val="StyleUnderline"/>
          <w:rFonts w:asciiTheme="majorHAnsi" w:hAnsiTheme="majorHAnsi" w:cstheme="majorHAnsi"/>
        </w:rPr>
        <w:t>critics argue that NATO is valuable</w:t>
      </w:r>
      <w:r w:rsidRPr="00E62B06">
        <w:rPr>
          <w:rFonts w:asciiTheme="majorHAnsi" w:hAnsiTheme="majorHAnsi" w:cstheme="majorHAnsi"/>
          <w:sz w:val="12"/>
        </w:rPr>
        <w:t xml:space="preserve"> to the United States </w:t>
      </w:r>
      <w:r w:rsidRPr="00E62B06">
        <w:rPr>
          <w:rStyle w:val="StyleUnderline"/>
          <w:rFonts w:asciiTheme="majorHAnsi" w:hAnsiTheme="majorHAnsi" w:cstheme="majorHAnsi"/>
        </w:rPr>
        <w:t xml:space="preserve">because it </w:t>
      </w:r>
      <w:r w:rsidRPr="00E62B06">
        <w:rPr>
          <w:rFonts w:asciiTheme="majorHAnsi" w:hAnsiTheme="majorHAnsi" w:cstheme="majorHAnsi"/>
          <w:sz w:val="12"/>
        </w:rPr>
        <w:t xml:space="preserve">protects Europe and </w:t>
      </w:r>
      <w:r w:rsidRPr="00E62B06">
        <w:rPr>
          <w:rStyle w:val="StyleUnderline"/>
          <w:rFonts w:asciiTheme="majorHAnsi" w:hAnsiTheme="majorHAnsi" w:cstheme="majorHAnsi"/>
        </w:rPr>
        <w:t>enables trade</w:t>
      </w:r>
      <w:r w:rsidRPr="00E62B06">
        <w:rPr>
          <w:rFonts w:asciiTheme="majorHAnsi" w:hAnsiTheme="majorHAnsi" w:cstheme="majorHAnsi"/>
          <w:sz w:val="12"/>
        </w:rPr>
        <w:t xml:space="preserve"> in goods worth $717 billion. They say it protects “American values,” </w:t>
      </w:r>
      <w:r w:rsidRPr="00E62B06">
        <w:rPr>
          <w:rStyle w:val="StyleUnderline"/>
          <w:rFonts w:asciiTheme="majorHAnsi" w:hAnsiTheme="majorHAnsi" w:cstheme="majorHAnsi"/>
        </w:rPr>
        <w:t>promotes intelligence sharing</w:t>
      </w:r>
      <w:r w:rsidRPr="00E62B06">
        <w:rPr>
          <w:rFonts w:asciiTheme="majorHAnsi" w:hAnsiTheme="majorHAnsi" w:cstheme="majorHAnsi"/>
          <w:sz w:val="12"/>
        </w:rPr>
        <w:t xml:space="preserve">, and allows the United States to deploy </w:t>
      </w:r>
      <w:r w:rsidRPr="00E62B06">
        <w:rPr>
          <w:rStyle w:val="StyleUnderline"/>
          <w:rFonts w:asciiTheme="majorHAnsi" w:hAnsiTheme="majorHAnsi" w:cstheme="majorHAnsi"/>
        </w:rPr>
        <w:t>military bases</w:t>
      </w:r>
      <w:r w:rsidRPr="00E62B06">
        <w:rPr>
          <w:rFonts w:asciiTheme="majorHAnsi" w:hAnsiTheme="majorHAnsi" w:cstheme="majorHAnsi"/>
          <w:sz w:val="12"/>
        </w:rPr>
        <w:t xml:space="preserve"> in Europe that are vital for missions in Africa and the Middle East. Further, they argue, NATO contributes to U.S.-led missions in places such as </w:t>
      </w:r>
      <w:r w:rsidRPr="00E62B06">
        <w:rPr>
          <w:rStyle w:val="StyleUnderline"/>
          <w:rFonts w:asciiTheme="majorHAnsi" w:hAnsiTheme="majorHAnsi" w:cstheme="majorHAnsi"/>
        </w:rPr>
        <w:t>Afghanistan</w:t>
      </w:r>
      <w:r w:rsidRPr="00E62B06">
        <w:rPr>
          <w:rFonts w:asciiTheme="majorHAnsi" w:hAnsiTheme="majorHAnsi" w:cstheme="majorHAnsi"/>
          <w:sz w:val="12"/>
        </w:rPr>
        <w:t xml:space="preserve">, and aids U.S. interests against threats such as </w:t>
      </w:r>
      <w:r w:rsidRPr="00E62B06">
        <w:rPr>
          <w:rStyle w:val="StyleUnderline"/>
          <w:rFonts w:asciiTheme="majorHAnsi" w:hAnsiTheme="majorHAnsi" w:cstheme="majorHAnsi"/>
        </w:rPr>
        <w:t>terrorists</w:t>
      </w:r>
      <w:r w:rsidRPr="00E62B06">
        <w:rPr>
          <w:rFonts w:asciiTheme="majorHAnsi" w:hAnsiTheme="majorHAnsi" w:cstheme="majorHAnsi"/>
          <w:sz w:val="12"/>
        </w:rPr>
        <w:t xml:space="preserve"> and pirates. Most importantly, it </w:t>
      </w:r>
      <w:r w:rsidRPr="00E62B06">
        <w:rPr>
          <w:rStyle w:val="StyleUnderline"/>
          <w:rFonts w:asciiTheme="majorHAnsi" w:hAnsiTheme="majorHAnsi" w:cstheme="majorHAnsi"/>
        </w:rPr>
        <w:t>deters Russia from aggression</w:t>
      </w:r>
      <w:r w:rsidRPr="00E62B06">
        <w:rPr>
          <w:rFonts w:asciiTheme="majorHAnsi" w:hAnsiTheme="majorHAnsi" w:cstheme="majorHAnsi"/>
          <w:sz w:val="12"/>
        </w:rPr>
        <w:t xml:space="preserve"> in Europe. But </w:t>
      </w:r>
      <w:r w:rsidRPr="00E62B06">
        <w:rPr>
          <w:rStyle w:val="Emphasis"/>
          <w:rFonts w:asciiTheme="majorHAnsi" w:hAnsiTheme="majorHAnsi" w:cstheme="majorHAnsi"/>
        </w:rPr>
        <w:t>these claims are overstated</w:t>
      </w:r>
      <w:r w:rsidRPr="00E62B06">
        <w:rPr>
          <w:rFonts w:asciiTheme="majorHAnsi" w:hAnsiTheme="majorHAnsi" w:cstheme="majorHAnsi"/>
          <w:sz w:val="12"/>
        </w:rPr>
        <w:t xml:space="preserve">. First, </w:t>
      </w:r>
      <w:r w:rsidRPr="00E62B06">
        <w:rPr>
          <w:rStyle w:val="StyleUnderline"/>
          <w:rFonts w:asciiTheme="majorHAnsi" w:hAnsiTheme="majorHAnsi" w:cstheme="majorHAnsi"/>
        </w:rPr>
        <w:t xml:space="preserve">trade with Europe is </w:t>
      </w:r>
      <w:r w:rsidRPr="00E62B06">
        <w:rPr>
          <w:rStyle w:val="Emphasis"/>
          <w:rFonts w:asciiTheme="majorHAnsi" w:hAnsiTheme="majorHAnsi" w:cstheme="majorHAnsi"/>
        </w:rPr>
        <w:t>not predicated</w:t>
      </w:r>
      <w:r w:rsidRPr="00E62B06">
        <w:rPr>
          <w:rStyle w:val="StyleUnderline"/>
          <w:rFonts w:asciiTheme="majorHAnsi" w:hAnsiTheme="majorHAnsi" w:cstheme="majorHAnsi"/>
        </w:rPr>
        <w:t xml:space="preserve"> on NATO</w:t>
      </w:r>
      <w:r w:rsidRPr="00E62B06">
        <w:rPr>
          <w:rFonts w:asciiTheme="majorHAnsi" w:hAnsiTheme="majorHAnsi" w:cstheme="majorHAnsi"/>
          <w:sz w:val="12"/>
        </w:rPr>
        <w:t xml:space="preserve">. Second, </w:t>
      </w:r>
      <w:r w:rsidRPr="00E62B06">
        <w:rPr>
          <w:rStyle w:val="StyleUnderline"/>
          <w:rFonts w:asciiTheme="majorHAnsi" w:hAnsiTheme="majorHAnsi" w:cstheme="majorHAnsi"/>
        </w:rPr>
        <w:t>many Europeans have moved away from “American values</w:t>
      </w:r>
      <w:r w:rsidRPr="00E62B06">
        <w:rPr>
          <w:rFonts w:asciiTheme="majorHAnsi" w:hAnsiTheme="majorHAnsi" w:cstheme="majorHAnsi"/>
          <w:sz w:val="12"/>
        </w:rPr>
        <w:t xml:space="preserve">,” and </w:t>
      </w:r>
      <w:r w:rsidRPr="00E62B06">
        <w:rPr>
          <w:rStyle w:val="StyleUnderline"/>
          <w:rFonts w:asciiTheme="majorHAnsi" w:hAnsiTheme="majorHAnsi" w:cstheme="majorHAnsi"/>
        </w:rPr>
        <w:t>public opinion in some NATO countries is hostile toward America</w:t>
      </w:r>
      <w:r w:rsidRPr="00E62B06">
        <w:rPr>
          <w:rFonts w:asciiTheme="majorHAnsi" w:hAnsiTheme="majorHAnsi" w:cstheme="majorHAnsi"/>
          <w:sz w:val="12"/>
        </w:rPr>
        <w:t xml:space="preserve">. </w:t>
      </w:r>
      <w:r w:rsidRPr="00E62B06">
        <w:rPr>
          <w:rStyle w:val="StyleUnderline"/>
          <w:rFonts w:asciiTheme="majorHAnsi" w:hAnsiTheme="majorHAnsi" w:cstheme="majorHAnsi"/>
        </w:rPr>
        <w:t>As demonstrated by the Iran nuclear deal impasse, American values count for little when European commercial interests are at stake</w:t>
      </w:r>
      <w:r w:rsidRPr="00E62B06">
        <w:rPr>
          <w:rFonts w:asciiTheme="majorHAnsi" w:hAnsiTheme="majorHAnsi" w:cstheme="majorHAnsi"/>
          <w:sz w:val="12"/>
        </w:rPr>
        <w:t xml:space="preserve">. </w:t>
      </w:r>
      <w:r w:rsidRPr="00E62B06">
        <w:rPr>
          <w:rStyle w:val="StyleUnderline"/>
          <w:rFonts w:asciiTheme="majorHAnsi" w:hAnsiTheme="majorHAnsi" w:cstheme="majorHAnsi"/>
        </w:rPr>
        <w:t>The EU is even prepared to lend money to Iran to frustrate U.S. sanctions</w:t>
      </w:r>
      <w:r w:rsidRPr="00E62B06">
        <w:rPr>
          <w:rFonts w:asciiTheme="majorHAnsi" w:hAnsiTheme="majorHAnsi" w:cstheme="majorHAnsi"/>
          <w:sz w:val="12"/>
        </w:rPr>
        <w:t xml:space="preserve">. Third, </w:t>
      </w:r>
      <w:r w:rsidRPr="00E62B06">
        <w:rPr>
          <w:rStyle w:val="StyleUnderline"/>
          <w:rFonts w:asciiTheme="majorHAnsi" w:hAnsiTheme="majorHAnsi" w:cstheme="majorHAnsi"/>
        </w:rPr>
        <w:t>while in theory the size and scale of military capabilities is great</w:t>
      </w:r>
      <w:r w:rsidRPr="00E62B06">
        <w:rPr>
          <w:rFonts w:asciiTheme="majorHAnsi" w:hAnsiTheme="majorHAnsi" w:cstheme="majorHAnsi"/>
          <w:sz w:val="12"/>
        </w:rPr>
        <w:t xml:space="preserve">, </w:t>
      </w:r>
      <w:r w:rsidRPr="00E62B06">
        <w:rPr>
          <w:rStyle w:val="Emphasis"/>
          <w:rFonts w:asciiTheme="majorHAnsi" w:hAnsiTheme="majorHAnsi" w:cstheme="majorHAnsi"/>
        </w:rPr>
        <w:t>in practice America bears most of the burden in terms of lives sacrificed</w:t>
      </w:r>
      <w:r w:rsidRPr="00E62B06">
        <w:rPr>
          <w:rFonts w:asciiTheme="majorHAnsi" w:hAnsiTheme="majorHAnsi" w:cstheme="majorHAnsi"/>
          <w:sz w:val="12"/>
        </w:rPr>
        <w:t xml:space="preserve">. </w:t>
      </w:r>
      <w:r w:rsidRPr="00E62B06">
        <w:rPr>
          <w:rStyle w:val="StyleUnderline"/>
          <w:rFonts w:asciiTheme="majorHAnsi" w:hAnsiTheme="majorHAnsi" w:cstheme="majorHAnsi"/>
        </w:rPr>
        <w:t>Intelligence sharing and foreign bases can be established through other intergovernmental agreements and</w:t>
      </w:r>
      <w:r w:rsidRPr="00E62B06">
        <w:rPr>
          <w:rFonts w:asciiTheme="majorHAnsi" w:hAnsiTheme="majorHAnsi" w:cstheme="majorHAnsi"/>
          <w:sz w:val="12"/>
        </w:rPr>
        <w:t xml:space="preserve">, realistically, </w:t>
      </w:r>
      <w:r w:rsidRPr="00E62B06">
        <w:rPr>
          <w:rStyle w:val="StyleUnderline"/>
          <w:rFonts w:asciiTheme="majorHAnsi" w:hAnsiTheme="majorHAnsi" w:cstheme="majorHAnsi"/>
        </w:rPr>
        <w:t>should include non-NATO states to be meaningful</w:t>
      </w:r>
      <w:r w:rsidRPr="00E62B06">
        <w:rPr>
          <w:rFonts w:asciiTheme="majorHAnsi" w:hAnsiTheme="majorHAnsi" w:cstheme="majorHAnsi"/>
          <w:sz w:val="12"/>
        </w:rPr>
        <w:t xml:space="preserve">. So, is NATO fit for purpose? The preamble to the North Atlantic Treaty expresses members’ “desire to live in peace with all peoples” and their determination to “safeguard the freedom, common heritage and civilization of their peoples, founded on the principles of democracy.” Its goal was to “promote stability and well-being in the North Atlantic area” through collective defense and unified efforts for “the preservation of peace and security.” In terms of obligations, article 2 recites vague promises that members will contribute toward “the further development of peaceful and friendly international relations by strengthening their free institutions.” Members also “seek to eliminate conflict in their international economic policies and will encourage economic collaboration.” </w:t>
      </w:r>
      <w:r w:rsidRPr="00E62B06">
        <w:rPr>
          <w:rStyle w:val="StyleUnderline"/>
          <w:rFonts w:asciiTheme="majorHAnsi" w:hAnsiTheme="majorHAnsi" w:cstheme="majorHAnsi"/>
        </w:rPr>
        <w:t>The provision with bite is article 5</w:t>
      </w:r>
      <w:r w:rsidRPr="00E62B06">
        <w:rPr>
          <w:rFonts w:asciiTheme="majorHAnsi" w:hAnsiTheme="majorHAnsi" w:cstheme="majorHAnsi"/>
          <w:sz w:val="12"/>
        </w:rPr>
        <w:t xml:space="preserve"> — that is, </w:t>
      </w:r>
      <w:r w:rsidRPr="00E62B06">
        <w:rPr>
          <w:rStyle w:val="StyleUnderline"/>
          <w:rFonts w:asciiTheme="majorHAnsi" w:hAnsiTheme="majorHAnsi" w:cstheme="majorHAnsi"/>
        </w:rPr>
        <w:t>members agree “that an armed attack against one</w:t>
      </w:r>
      <w:r w:rsidRPr="00E62B06">
        <w:rPr>
          <w:rFonts w:asciiTheme="majorHAnsi" w:hAnsiTheme="majorHAnsi" w:cstheme="majorHAnsi"/>
          <w:sz w:val="12"/>
        </w:rPr>
        <w:t xml:space="preserve"> or more of them in Europe or North America </w:t>
      </w:r>
      <w:r w:rsidRPr="00E62B06">
        <w:rPr>
          <w:rStyle w:val="StyleUnderline"/>
          <w:rFonts w:asciiTheme="majorHAnsi" w:hAnsiTheme="majorHAnsi" w:cstheme="majorHAnsi"/>
        </w:rPr>
        <w:t>shall be considered an attack against them all</w:t>
      </w:r>
      <w:r w:rsidRPr="00E62B06">
        <w:rPr>
          <w:rFonts w:asciiTheme="majorHAnsi" w:hAnsiTheme="majorHAnsi" w:cstheme="majorHAnsi"/>
          <w:sz w:val="12"/>
        </w:rPr>
        <w:t xml:space="preserve">,” and in response, NATO will assist by taking “such action as it deems necessary, including the use of armed force.” Yet, even this provision is not that strong. It doesn’t commit members to take military action in all cases of armed attack against a member. For example, Germany is not obligated to attack Russia if the latter invades Estonia. Collective self-defense is subject to pragmatic considerations of expediency and self-interest. In other words, </w:t>
      </w:r>
      <w:r w:rsidRPr="00E62B06">
        <w:rPr>
          <w:rStyle w:val="StyleUnderline"/>
          <w:rFonts w:asciiTheme="majorHAnsi" w:hAnsiTheme="majorHAnsi" w:cstheme="majorHAnsi"/>
        </w:rPr>
        <w:t xml:space="preserve">while NATO might provide limited deterrence against Russian adventurism, this is largely predicated on </w:t>
      </w:r>
      <w:r w:rsidRPr="00E62B06">
        <w:rPr>
          <w:rStyle w:val="Emphasis"/>
          <w:rFonts w:asciiTheme="majorHAnsi" w:hAnsiTheme="majorHAnsi" w:cstheme="majorHAnsi"/>
        </w:rPr>
        <w:t>adversely impacting U.S. self-interest</w:t>
      </w:r>
      <w:r w:rsidRPr="00E62B06">
        <w:rPr>
          <w:rFonts w:asciiTheme="majorHAnsi" w:hAnsiTheme="majorHAnsi" w:cstheme="majorHAnsi"/>
          <w:sz w:val="12"/>
        </w:rPr>
        <w:t xml:space="preserve">. Put differently, </w:t>
      </w:r>
      <w:r w:rsidRPr="00E62B06">
        <w:rPr>
          <w:rStyle w:val="StyleUnderline"/>
          <w:rFonts w:asciiTheme="majorHAnsi" w:hAnsiTheme="majorHAnsi" w:cstheme="majorHAnsi"/>
        </w:rPr>
        <w:t xml:space="preserve">Russia is not so naïve as to be deterred by the prospect of a military response from </w:t>
      </w:r>
      <w:r w:rsidRPr="00E62B06">
        <w:rPr>
          <w:rStyle w:val="StyleUnderline"/>
          <w:rFonts w:asciiTheme="majorHAnsi" w:hAnsiTheme="majorHAnsi" w:cstheme="majorHAnsi"/>
        </w:rPr>
        <w:lastRenderedPageBreak/>
        <w:t>Europeans when U.S. interests are not affected</w:t>
      </w:r>
      <w:r w:rsidRPr="00E62B06">
        <w:rPr>
          <w:rFonts w:asciiTheme="majorHAnsi" w:hAnsiTheme="majorHAnsi" w:cstheme="majorHAnsi"/>
          <w:sz w:val="12"/>
        </w:rPr>
        <w:t xml:space="preserve">. Russia knows that the </w:t>
      </w:r>
      <w:r w:rsidRPr="00E62B06">
        <w:rPr>
          <w:rStyle w:val="StyleUnderline"/>
          <w:rFonts w:asciiTheme="majorHAnsi" w:hAnsiTheme="majorHAnsi" w:cstheme="majorHAnsi"/>
        </w:rPr>
        <w:t>Germans and French are unlikely to sacrifice their troops or commercial interests and go to war if Russia acts aggressively against</w:t>
      </w:r>
      <w:r w:rsidRPr="00E62B06">
        <w:rPr>
          <w:rFonts w:asciiTheme="majorHAnsi" w:hAnsiTheme="majorHAnsi" w:cstheme="majorHAnsi"/>
          <w:sz w:val="12"/>
        </w:rPr>
        <w:t xml:space="preserve">, say, </w:t>
      </w:r>
      <w:r w:rsidRPr="00E62B06">
        <w:rPr>
          <w:rStyle w:val="StyleUnderline"/>
          <w:rFonts w:asciiTheme="majorHAnsi" w:hAnsiTheme="majorHAnsi" w:cstheme="majorHAnsi"/>
        </w:rPr>
        <w:t>Poland</w:t>
      </w:r>
      <w:r w:rsidRPr="00E62B06">
        <w:rPr>
          <w:rFonts w:asciiTheme="majorHAnsi" w:hAnsiTheme="majorHAnsi" w:cstheme="majorHAnsi"/>
          <w:sz w:val="12"/>
        </w:rPr>
        <w:t xml:space="preserve">. Therefore, </w:t>
      </w:r>
      <w:r w:rsidRPr="00E62B06">
        <w:rPr>
          <w:rStyle w:val="StyleUnderline"/>
          <w:rFonts w:asciiTheme="majorHAnsi" w:hAnsiTheme="majorHAnsi" w:cstheme="majorHAnsi"/>
        </w:rPr>
        <w:t>if deterrence is the goal</w:t>
      </w:r>
      <w:r w:rsidRPr="00E62B06">
        <w:rPr>
          <w:rFonts w:asciiTheme="majorHAnsi" w:hAnsiTheme="majorHAnsi" w:cstheme="majorHAnsi"/>
          <w:sz w:val="12"/>
        </w:rPr>
        <w:t xml:space="preserve">, </w:t>
      </w:r>
      <w:r w:rsidRPr="00E62B06">
        <w:rPr>
          <w:rStyle w:val="StyleUnderline"/>
          <w:rFonts w:asciiTheme="majorHAnsi" w:hAnsiTheme="majorHAnsi" w:cstheme="majorHAnsi"/>
        </w:rPr>
        <w:t>America must decide what price it is willing to pay to save Poland</w:t>
      </w:r>
      <w:r w:rsidRPr="00E62B06">
        <w:rPr>
          <w:rFonts w:asciiTheme="majorHAnsi" w:hAnsiTheme="majorHAnsi" w:cstheme="majorHAnsi"/>
          <w:sz w:val="12"/>
        </w:rPr>
        <w:t xml:space="preserve"> — and who should foot that bill. At present, </w:t>
      </w:r>
      <w:r w:rsidRPr="00E62B06">
        <w:rPr>
          <w:rStyle w:val="StyleUnderline"/>
          <w:rFonts w:asciiTheme="majorHAnsi" w:hAnsiTheme="majorHAnsi" w:cstheme="majorHAnsi"/>
        </w:rPr>
        <w:t xml:space="preserve">European states are </w:t>
      </w:r>
      <w:r w:rsidRPr="00E62B06">
        <w:rPr>
          <w:rStyle w:val="Emphasis"/>
          <w:rFonts w:asciiTheme="majorHAnsi" w:hAnsiTheme="majorHAnsi" w:cstheme="majorHAnsi"/>
        </w:rPr>
        <w:t>gambling</w:t>
      </w:r>
      <w:r w:rsidRPr="00E62B06">
        <w:rPr>
          <w:rStyle w:val="StyleUnderline"/>
          <w:rFonts w:asciiTheme="majorHAnsi" w:hAnsiTheme="majorHAnsi" w:cstheme="majorHAnsi"/>
        </w:rPr>
        <w:t xml:space="preserve"> on the U.S. paying</w:t>
      </w:r>
      <w:r w:rsidRPr="00E62B06">
        <w:rPr>
          <w:rFonts w:asciiTheme="majorHAnsi" w:hAnsiTheme="majorHAnsi" w:cstheme="majorHAnsi"/>
          <w:sz w:val="12"/>
        </w:rPr>
        <w:t xml:space="preserve">, </w:t>
      </w:r>
      <w:r w:rsidRPr="00E62B06">
        <w:rPr>
          <w:rStyle w:val="StyleUnderline"/>
          <w:rFonts w:asciiTheme="majorHAnsi" w:hAnsiTheme="majorHAnsi" w:cstheme="majorHAnsi"/>
        </w:rPr>
        <w:t>even though they have more to lose than the U</w:t>
      </w:r>
      <w:r w:rsidRPr="00E62B06">
        <w:rPr>
          <w:rFonts w:asciiTheme="majorHAnsi" w:hAnsiTheme="majorHAnsi" w:cstheme="majorHAnsi"/>
          <w:sz w:val="12"/>
        </w:rPr>
        <w:t xml:space="preserve">nited </w:t>
      </w:r>
      <w:r w:rsidRPr="00E62B06">
        <w:rPr>
          <w:rStyle w:val="StyleUnderline"/>
          <w:rFonts w:asciiTheme="majorHAnsi" w:hAnsiTheme="majorHAnsi" w:cstheme="majorHAnsi"/>
        </w:rPr>
        <w:t>S</w:t>
      </w:r>
      <w:r w:rsidRPr="00E62B06">
        <w:rPr>
          <w:rFonts w:asciiTheme="majorHAnsi" w:hAnsiTheme="majorHAnsi" w:cstheme="majorHAnsi"/>
          <w:sz w:val="12"/>
        </w:rPr>
        <w:t xml:space="preserve">tates </w:t>
      </w:r>
      <w:r w:rsidRPr="00E62B06">
        <w:rPr>
          <w:rStyle w:val="StyleUnderline"/>
          <w:rFonts w:asciiTheme="majorHAnsi" w:hAnsiTheme="majorHAnsi" w:cstheme="majorHAnsi"/>
        </w:rPr>
        <w:t>from Russian aggression</w:t>
      </w:r>
      <w:r w:rsidRPr="00E62B06">
        <w:rPr>
          <w:rFonts w:asciiTheme="majorHAnsi" w:hAnsiTheme="majorHAnsi" w:cstheme="majorHAnsi"/>
          <w:sz w:val="12"/>
        </w:rPr>
        <w:t>. It may be time for Trump to call that bluff and make them pay up if they really care about security. If they don’t, the United States might be better off creating a new alliance of willing states that are prepared to contribute to collective security against modern threats including cyber attacks and other forms of warfare. That might guarantee better protection for Poland and Estonia than do their free-riding neighbors.</w:t>
      </w:r>
    </w:p>
    <w:p w:rsidR="00227C96" w:rsidRPr="00E62B06" w:rsidRDefault="00227C96" w:rsidP="00227C96">
      <w:pPr>
        <w:rPr>
          <w:rFonts w:asciiTheme="majorHAnsi" w:hAnsiTheme="majorHAnsi" w:cstheme="majorHAnsi"/>
        </w:rPr>
      </w:pPr>
    </w:p>
    <w:p w:rsidR="00227C96" w:rsidRPr="00E62B06" w:rsidRDefault="00E11C3E" w:rsidP="00227C96">
      <w:pPr>
        <w:pStyle w:val="Heading2"/>
        <w:rPr>
          <w:rFonts w:asciiTheme="majorHAnsi" w:hAnsiTheme="majorHAnsi" w:cstheme="majorHAnsi"/>
        </w:rPr>
      </w:pPr>
      <w:r w:rsidRPr="00E62B06">
        <w:rPr>
          <w:rFonts w:asciiTheme="majorHAnsi" w:hAnsiTheme="majorHAnsi" w:cstheme="majorHAnsi"/>
        </w:rPr>
        <w:lastRenderedPageBreak/>
        <w:t>**AT: AI**</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Long Time Frame</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Artificial intelligence, even if possible, won’t come for thousands of years</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Daniel C. </w:t>
      </w:r>
      <w:r w:rsidRPr="00E62B06">
        <w:rPr>
          <w:rStyle w:val="Style13ptBold"/>
          <w:rFonts w:asciiTheme="majorHAnsi" w:hAnsiTheme="majorHAnsi" w:cstheme="majorHAnsi"/>
        </w:rPr>
        <w:t>Dennett 19</w:t>
      </w:r>
      <w:r w:rsidRPr="00E62B06">
        <w:rPr>
          <w:rFonts w:asciiTheme="majorHAnsi" w:hAnsiTheme="majorHAnsi" w:cstheme="majorHAnsi"/>
        </w:rPr>
        <w:t xml:space="preserve"> {Daniel C. Dennett is University Professor and Austin B. Fletcher Professor of Philosophy and director of the Center for Cognitive Studies at Tufts University. 4-10-2019. “Is Superintelligence Impossible? On Possible Minds: Philosophy and AI.” https://www.edge.org/conversation/david_chalmers-daniel_c_dennett-is-superintelligence-impossible}//JM</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 xml:space="preserve">Let’s talk about "possible" for the moment. There are lots of things that are possible, and philosophers love to talk about what’s possible, but many things that are </w:t>
      </w:r>
      <w:r w:rsidRPr="00E62B06">
        <w:rPr>
          <w:rStyle w:val="Emphasis"/>
          <w:rFonts w:asciiTheme="majorHAnsi" w:hAnsiTheme="majorHAnsi" w:cstheme="majorHAnsi"/>
        </w:rPr>
        <w:t>obviously possible are never going to be actual</w:t>
      </w:r>
      <w:r w:rsidRPr="00E62B06">
        <w:rPr>
          <w:rFonts w:asciiTheme="majorHAnsi" w:hAnsiTheme="majorHAnsi" w:cstheme="majorHAnsi"/>
          <w:sz w:val="16"/>
        </w:rPr>
        <w:t xml:space="preserve">. It’s possible to build a bridge across the Atlantic. </w:t>
      </w:r>
      <w:r w:rsidRPr="00E62B06">
        <w:rPr>
          <w:rStyle w:val="Emphasis"/>
          <w:rFonts w:asciiTheme="majorHAnsi" w:hAnsiTheme="majorHAnsi" w:cstheme="majorHAnsi"/>
        </w:rPr>
        <w:t xml:space="preserve">We’re not going to do it, </w:t>
      </w:r>
      <w:r w:rsidRPr="00E62B06">
        <w:rPr>
          <w:rStyle w:val="StyleUnderline"/>
          <w:rFonts w:asciiTheme="majorHAnsi" w:hAnsiTheme="majorHAnsi" w:cstheme="majorHAnsi"/>
        </w:rPr>
        <w:t xml:space="preserve">not now, not in a hundred years, </w:t>
      </w:r>
      <w:r w:rsidRPr="00E62B06">
        <w:rPr>
          <w:rStyle w:val="Emphasis"/>
          <w:rFonts w:asciiTheme="majorHAnsi" w:hAnsiTheme="majorHAnsi" w:cstheme="majorHAnsi"/>
        </w:rPr>
        <w:t>not in a thousand years</w:t>
      </w:r>
      <w:r w:rsidRPr="00E62B06">
        <w:rPr>
          <w:rStyle w:val="StyleUnderline"/>
          <w:rFonts w:asciiTheme="majorHAnsi" w:hAnsiTheme="majorHAnsi" w:cstheme="majorHAnsi"/>
        </w:rPr>
        <w:t>. It would cost too much money and would be a foolish endeavor</w:t>
      </w:r>
      <w:r w:rsidRPr="00E62B06">
        <w:rPr>
          <w:rFonts w:asciiTheme="majorHAnsi" w:hAnsiTheme="majorHAnsi" w:cstheme="majorHAnsi"/>
          <w:sz w:val="16"/>
        </w:rPr>
        <w:t xml:space="preserve">. </w:t>
      </w:r>
      <w:r w:rsidRPr="00E62B06">
        <w:rPr>
          <w:rStyle w:val="StyleUnderline"/>
          <w:rFonts w:asciiTheme="majorHAnsi" w:hAnsiTheme="majorHAnsi" w:cstheme="majorHAnsi"/>
        </w:rPr>
        <w:t>A lot of the imagined AI projects that are perfectly possible</w:t>
      </w:r>
      <w:r w:rsidRPr="00E62B06">
        <w:rPr>
          <w:rFonts w:asciiTheme="majorHAnsi" w:hAnsiTheme="majorHAnsi" w:cstheme="majorHAnsi"/>
          <w:sz w:val="16"/>
        </w:rPr>
        <w:t xml:space="preserve"> in principle </w:t>
      </w:r>
      <w:r w:rsidRPr="00E62B06">
        <w:rPr>
          <w:rStyle w:val="StyleUnderline"/>
          <w:rFonts w:asciiTheme="majorHAnsi" w:hAnsiTheme="majorHAnsi" w:cstheme="majorHAnsi"/>
        </w:rPr>
        <w:t>are not worth doing</w:t>
      </w:r>
      <w:r w:rsidRPr="00E62B06">
        <w:rPr>
          <w:rFonts w:asciiTheme="majorHAnsi" w:hAnsiTheme="majorHAnsi" w:cstheme="majorHAnsi"/>
          <w:sz w:val="16"/>
        </w:rPr>
        <w:t>. In fact, some of them are definitely things that we shouldn’t do because they’ll make more problems for us than they'll solve. Just bear that in mind. Somebody said that the philosopher is the one who says, "</w:t>
      </w:r>
      <w:r w:rsidRPr="00E62B06">
        <w:rPr>
          <w:rStyle w:val="StyleUnderline"/>
          <w:rFonts w:asciiTheme="majorHAnsi" w:hAnsiTheme="majorHAnsi" w:cstheme="majorHAnsi"/>
        </w:rPr>
        <w:t>We know it’s possible in practice, we’re trying to figure out if it’s possible in principle."</w:t>
      </w:r>
      <w:r w:rsidRPr="00E62B06">
        <w:rPr>
          <w:rFonts w:asciiTheme="majorHAnsi" w:hAnsiTheme="majorHAnsi" w:cstheme="majorHAnsi"/>
          <w:sz w:val="16"/>
        </w:rPr>
        <w:t xml:space="preserve"> Unfortunately, </w:t>
      </w:r>
      <w:r w:rsidRPr="00E62B06">
        <w:rPr>
          <w:rStyle w:val="StyleUnderline"/>
          <w:rFonts w:asciiTheme="majorHAnsi" w:hAnsiTheme="majorHAnsi" w:cstheme="majorHAnsi"/>
        </w:rPr>
        <w:t>philosophers sometimes spend too much time worrying about logical possibilities that are importantly negligible in every other regar</w:t>
      </w:r>
      <w:r w:rsidRPr="00E62B06">
        <w:rPr>
          <w:rFonts w:asciiTheme="majorHAnsi" w:hAnsiTheme="majorHAnsi" w:cstheme="majorHAnsi"/>
          <w:sz w:val="16"/>
        </w:rPr>
        <w:t xml:space="preserve">d. So, let me go on the record as saying, yes, </w:t>
      </w:r>
      <w:r w:rsidRPr="00E62B06">
        <w:rPr>
          <w:rStyle w:val="StyleUnderline"/>
          <w:rFonts w:asciiTheme="majorHAnsi" w:hAnsiTheme="majorHAnsi" w:cstheme="majorHAnsi"/>
        </w:rPr>
        <w:t>I think that conscious AI is possible</w:t>
      </w:r>
      <w:r w:rsidRPr="00E62B06">
        <w:rPr>
          <w:rFonts w:asciiTheme="majorHAnsi" w:hAnsiTheme="majorHAnsi" w:cstheme="majorHAnsi"/>
          <w:sz w:val="16"/>
        </w:rPr>
        <w:t xml:space="preserve"> because, after all, what are we? We’re conscious. We’re robots made of robots made of robots. We’re actual. In principle, you could make us out of other materials. Some of your best friends in the future could be robots. </w:t>
      </w:r>
      <w:r w:rsidRPr="00E62B06">
        <w:rPr>
          <w:rStyle w:val="StyleUnderline"/>
          <w:rFonts w:asciiTheme="majorHAnsi" w:hAnsiTheme="majorHAnsi" w:cstheme="majorHAnsi"/>
        </w:rPr>
        <w:t xml:space="preserve">Possible in principle, absolutely no secret ingredients, but we’re not going to see it. </w:t>
      </w:r>
      <w:r w:rsidRPr="00E62B06">
        <w:rPr>
          <w:rStyle w:val="Emphasis"/>
          <w:rFonts w:asciiTheme="majorHAnsi" w:hAnsiTheme="majorHAnsi" w:cstheme="majorHAnsi"/>
        </w:rPr>
        <w:t>We’re not going to see it for various reasons</w:t>
      </w:r>
      <w:r w:rsidRPr="00E62B06">
        <w:rPr>
          <w:rFonts w:asciiTheme="majorHAnsi" w:hAnsiTheme="majorHAnsi" w:cstheme="majorHAnsi"/>
          <w:sz w:val="16"/>
        </w:rPr>
        <w:t>. One is, if you want a conscious agent, we’ve got plenty of them around and they’re quite wonderful, whereas the ones that we would make would be not so wonderful.</w:t>
      </w:r>
    </w:p>
    <w:p w:rsidR="00227C96" w:rsidRPr="00E62B06" w:rsidRDefault="00227C96" w:rsidP="00227C96">
      <w:pPr>
        <w:rPr>
          <w:rFonts w:asciiTheme="majorHAnsi" w:hAnsiTheme="majorHAnsi" w:cstheme="majorHAnsi"/>
          <w:sz w:val="16"/>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Impossible</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Genuine machine thought is impossible- law of independence conservation</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Eric </w:t>
      </w:r>
      <w:r w:rsidRPr="00E62B06">
        <w:rPr>
          <w:rStyle w:val="Style13ptBold"/>
          <w:rFonts w:asciiTheme="majorHAnsi" w:hAnsiTheme="majorHAnsi" w:cstheme="majorHAnsi"/>
        </w:rPr>
        <w:t>Holloway 18</w:t>
      </w:r>
      <w:r w:rsidRPr="00E62B06">
        <w:rPr>
          <w:rFonts w:asciiTheme="majorHAnsi" w:hAnsiTheme="majorHAnsi" w:cstheme="majorHAnsi"/>
        </w:rPr>
        <w:t xml:space="preserve"> {Eric Holloway has a Ph.D. in Electrical &amp; Computer Engineering from Baylor University, and is an Associate Fellow of the Walter Bradley Center for Natural and Artificial Intelligence.}//JM</w:t>
      </w:r>
    </w:p>
    <w:p w:rsidR="00227C96" w:rsidRPr="00E62B06" w:rsidRDefault="00227C96" w:rsidP="00227C96">
      <w:pPr>
        <w:rPr>
          <w:rStyle w:val="Emphasis"/>
          <w:rFonts w:asciiTheme="majorHAnsi" w:hAnsiTheme="majorHAnsi" w:cstheme="majorHAnsi"/>
        </w:rPr>
      </w:pPr>
      <w:r w:rsidRPr="00E62B06">
        <w:rPr>
          <w:rStyle w:val="StyleUnderline"/>
          <w:rFonts w:asciiTheme="majorHAnsi" w:hAnsiTheme="majorHAnsi" w:cstheme="majorHAnsi"/>
        </w:rPr>
        <w:t>A quantity that better matches our intuitive notion of information is mutual information</w:t>
      </w:r>
      <w:r w:rsidRPr="00E62B06">
        <w:rPr>
          <w:rFonts w:asciiTheme="majorHAnsi" w:hAnsiTheme="majorHAnsi" w:cstheme="majorHAnsi"/>
          <w:sz w:val="16"/>
        </w:rPr>
        <w:t xml:space="preserve">. Mutual information measures how much event A reduces our uncertainty about event B. We can see mutual information in action if we picture a sign at a fork in the road. </w:t>
      </w:r>
      <w:r w:rsidRPr="00E62B06">
        <w:rPr>
          <w:rStyle w:val="StyleUnderline"/>
          <w:rFonts w:asciiTheme="majorHAnsi" w:hAnsiTheme="majorHAnsi" w:cstheme="majorHAnsi"/>
        </w:rPr>
        <w:t>Before event A (reading the sign), we are unsure which branch of the fork will take us home</w:t>
      </w:r>
      <w:r w:rsidRPr="00E62B06">
        <w:rPr>
          <w:rFonts w:asciiTheme="majorHAnsi" w:hAnsiTheme="majorHAnsi" w:cstheme="majorHAnsi"/>
          <w:sz w:val="16"/>
        </w:rPr>
        <w:t xml:space="preserve">. That is to say, </w:t>
      </w:r>
      <w:r w:rsidRPr="00E62B06">
        <w:rPr>
          <w:rStyle w:val="StyleUnderline"/>
          <w:rFonts w:asciiTheme="majorHAnsi" w:hAnsiTheme="majorHAnsi" w:cstheme="majorHAnsi"/>
        </w:rPr>
        <w:t>we are uncertain about event B, the outcome of choosing one of the branches. Once event A occurs (we read the sign), we are certain about event B</w:t>
      </w:r>
      <w:r w:rsidRPr="00E62B06">
        <w:rPr>
          <w:rFonts w:asciiTheme="majorHAnsi" w:hAnsiTheme="majorHAnsi" w:cstheme="majorHAnsi"/>
          <w:sz w:val="16"/>
        </w:rPr>
        <w:t xml:space="preserve"> (the outcome of choosing one of the branches) and we can find our way home. </w:t>
      </w:r>
      <w:r w:rsidRPr="00E62B06">
        <w:rPr>
          <w:rStyle w:val="StyleUnderline"/>
          <w:rFonts w:asciiTheme="majorHAnsi" w:hAnsiTheme="majorHAnsi" w:cstheme="majorHAnsi"/>
        </w:rPr>
        <w:t>An important property of mutual information is that it is conserved</w:t>
      </w:r>
      <w:r w:rsidRPr="00E62B06">
        <w:rPr>
          <w:rFonts w:asciiTheme="majorHAnsi" w:hAnsiTheme="majorHAnsi" w:cstheme="majorHAnsi"/>
          <w:sz w:val="16"/>
        </w:rPr>
        <w:t xml:space="preserve">. Leonid Levin’s </w:t>
      </w:r>
      <w:r w:rsidRPr="00E62B06">
        <w:rPr>
          <w:rStyle w:val="Emphasis"/>
          <w:rFonts w:asciiTheme="majorHAnsi" w:hAnsiTheme="majorHAnsi" w:cstheme="majorHAnsi"/>
        </w:rPr>
        <w:t>law of independence conservation states that no combination of random and deterministic processing can increase mutual information.</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A series of coin flips would not have told you the direction you are heading in if you enter one of these lanes. </w:t>
      </w:r>
      <w:r w:rsidRPr="00E62B06">
        <w:rPr>
          <w:rFonts w:asciiTheme="majorHAnsi" w:hAnsiTheme="majorHAnsi" w:cstheme="majorHAnsi"/>
          <w:sz w:val="16"/>
        </w:rPr>
        <w:t xml:space="preserve">This raises the question: What can create mutual information? A defining aspect of the human mind is its ability to create mutual information. For example, the traffic sign designer in the example above created mutual information. You understood what the sign was meant to convey. </w:t>
      </w:r>
      <w:r w:rsidRPr="00E62B06">
        <w:rPr>
          <w:rStyle w:val="StyleUnderline"/>
          <w:rFonts w:asciiTheme="majorHAnsi" w:hAnsiTheme="majorHAnsi" w:cstheme="majorHAnsi"/>
        </w:rPr>
        <w:t>This brings us to the debate regarding artificial intelligence</w:t>
      </w:r>
      <w:r w:rsidRPr="00E62B06">
        <w:rPr>
          <w:rStyle w:val="Emphasis"/>
          <w:rFonts w:asciiTheme="majorHAnsi" w:hAnsiTheme="majorHAnsi" w:cstheme="majorHAnsi"/>
        </w:rPr>
        <w:t xml:space="preserve">. Can artificial intelligence reproduce human intelligence? The answer is no. </w:t>
      </w:r>
      <w:r w:rsidRPr="00E62B06">
        <w:rPr>
          <w:rStyle w:val="StyleUnderline"/>
          <w:rFonts w:asciiTheme="majorHAnsi" w:hAnsiTheme="majorHAnsi" w:cstheme="majorHAnsi"/>
        </w:rPr>
        <w:t>All forms of artificial intelligence can be reduced to a Turing machine, that is,</w:t>
      </w:r>
      <w:r w:rsidRPr="00E62B06">
        <w:rPr>
          <w:rFonts w:asciiTheme="majorHAnsi" w:hAnsiTheme="majorHAnsi" w:cstheme="majorHAnsi"/>
          <w:sz w:val="16"/>
        </w:rPr>
        <w:t xml:space="preserve"> a system of rules, states, and transitions that can determine a result using a set of rules. All Turing machines operate entirely </w:t>
      </w:r>
      <w:r w:rsidRPr="00E62B06">
        <w:rPr>
          <w:rStyle w:val="StyleUnderline"/>
          <w:rFonts w:asciiTheme="majorHAnsi" w:hAnsiTheme="majorHAnsi" w:cstheme="majorHAnsi"/>
        </w:rPr>
        <w:t>according to randomness and determinism</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Because the law of independence conservation states that </w:t>
      </w:r>
      <w:r w:rsidRPr="00E62B06">
        <w:rPr>
          <w:rStyle w:val="Emphasis"/>
          <w:rFonts w:asciiTheme="majorHAnsi" w:hAnsiTheme="majorHAnsi" w:cstheme="majorHAnsi"/>
        </w:rPr>
        <w:t>no combination of randomness and determinism can create mutual information</w:t>
      </w:r>
      <w:r w:rsidRPr="00E62B06">
        <w:rPr>
          <w:rStyle w:val="StyleUnderline"/>
          <w:rFonts w:asciiTheme="majorHAnsi" w:hAnsiTheme="majorHAnsi" w:cstheme="majorHAnsi"/>
        </w:rPr>
        <w:t>, then likewise no Turing machine nor artificial intelligence can create mutual information</w:t>
      </w:r>
      <w:r w:rsidRPr="00E62B06">
        <w:rPr>
          <w:rFonts w:asciiTheme="majorHAnsi" w:hAnsiTheme="majorHAnsi" w:cstheme="majorHAnsi"/>
          <w:sz w:val="16"/>
        </w:rPr>
        <w:t xml:space="preserve">. Thus, </w:t>
      </w:r>
      <w:r w:rsidRPr="00E62B06">
        <w:rPr>
          <w:rStyle w:val="Emphasis"/>
          <w:rFonts w:asciiTheme="majorHAnsi" w:hAnsiTheme="majorHAnsi" w:cstheme="majorHAnsi"/>
        </w:rPr>
        <w:t>the goal of artificial intelligence researchers to reproduce human intelligence with a computer program is impossible to achieve.</w:t>
      </w:r>
    </w:p>
    <w:p w:rsidR="00227C96" w:rsidRPr="00E62B06" w:rsidRDefault="00227C96" w:rsidP="00227C96">
      <w:pPr>
        <w:rPr>
          <w:rStyle w:val="Emphasis"/>
          <w:rFonts w:asciiTheme="majorHAnsi" w:hAnsiTheme="majorHAnsi" w:cstheme="majorHAnsi"/>
        </w:rPr>
      </w:pPr>
    </w:p>
    <w:p w:rsidR="00227C96" w:rsidRPr="00E62B06" w:rsidRDefault="00227C96" w:rsidP="00E11C3E">
      <w:pPr>
        <w:pStyle w:val="Heading3"/>
        <w:rPr>
          <w:rFonts w:asciiTheme="majorHAnsi" w:hAnsiTheme="majorHAnsi" w:cstheme="majorHAnsi"/>
        </w:rPr>
      </w:pPr>
      <w:r w:rsidRPr="00E62B06">
        <w:rPr>
          <w:rFonts w:asciiTheme="majorHAnsi" w:hAnsiTheme="majorHAnsi" w:cstheme="majorHAnsi"/>
        </w:rPr>
        <w:lastRenderedPageBreak/>
        <w:t>No Risk</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super intelligent AI</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Eleni </w:t>
      </w:r>
      <w:r w:rsidRPr="00E62B06">
        <w:rPr>
          <w:rStyle w:val="Style13ptBold"/>
          <w:rFonts w:asciiTheme="majorHAnsi" w:hAnsiTheme="majorHAnsi" w:cstheme="majorHAnsi"/>
        </w:rPr>
        <w:t>Vasilaki 18</w:t>
      </w:r>
      <w:r w:rsidRPr="00E62B06">
        <w:rPr>
          <w:rFonts w:asciiTheme="majorHAnsi" w:hAnsiTheme="majorHAnsi" w:cstheme="majorHAnsi"/>
        </w:rPr>
        <w:t xml:space="preserve"> {Professor of Computational Neuroscience, University of Sheffield. 9-24-2018. ”http://theconversation.com/worried-about-ai-taking-over-the-world-you-may-be-making-some-rather-unscientific-assumptions-103561}//JM</w:t>
      </w:r>
    </w:p>
    <w:p w:rsidR="00227C96" w:rsidRPr="00E62B06" w:rsidRDefault="00227C96" w:rsidP="00227C96">
      <w:pPr>
        <w:rPr>
          <w:rFonts w:asciiTheme="majorHAnsi" w:hAnsiTheme="majorHAnsi" w:cstheme="majorHAnsi"/>
          <w:sz w:val="16"/>
        </w:rPr>
      </w:pPr>
      <w:r w:rsidRPr="00E62B06">
        <w:rPr>
          <w:rStyle w:val="Emphasis"/>
          <w:rFonts w:asciiTheme="majorHAnsi" w:hAnsiTheme="majorHAnsi" w:cstheme="majorHAnsi"/>
        </w:rPr>
        <w:t>Should we be afraid of artificial intelligence</w:t>
      </w:r>
      <w:r w:rsidRPr="00E62B06">
        <w:rPr>
          <w:rStyle w:val="StyleUnderline"/>
          <w:rFonts w:asciiTheme="majorHAnsi" w:hAnsiTheme="majorHAnsi" w:cstheme="majorHAnsi"/>
        </w:rPr>
        <w:t>?</w:t>
      </w:r>
      <w:r w:rsidRPr="00E62B06">
        <w:rPr>
          <w:rFonts w:asciiTheme="majorHAnsi" w:hAnsiTheme="majorHAnsi" w:cstheme="majorHAnsi"/>
          <w:sz w:val="16"/>
        </w:rPr>
        <w:t xml:space="preserve"> For me, this is a simple question with an even simpler, two letter answer: </w:t>
      </w:r>
      <w:r w:rsidRPr="00E62B06">
        <w:rPr>
          <w:rStyle w:val="Emphasis"/>
          <w:rFonts w:asciiTheme="majorHAnsi" w:hAnsiTheme="majorHAnsi" w:cstheme="majorHAnsi"/>
        </w:rPr>
        <w:t>no</w:t>
      </w:r>
      <w:r w:rsidRPr="00E62B06">
        <w:rPr>
          <w:rFonts w:asciiTheme="majorHAnsi" w:hAnsiTheme="majorHAnsi" w:cstheme="majorHAnsi"/>
          <w:sz w:val="16"/>
        </w:rPr>
        <w:t xml:space="preserve">. But not everyone agrees – many people, including the late physicist Stephen Hawking, have raised concerns that the rise of powerful AI systems could spell the end for humanity. </w:t>
      </w:r>
      <w:r w:rsidRPr="00E62B06">
        <w:rPr>
          <w:rStyle w:val="StyleUnderline"/>
          <w:rFonts w:asciiTheme="majorHAnsi" w:hAnsiTheme="majorHAnsi" w:cstheme="majorHAnsi"/>
        </w:rPr>
        <w:t xml:space="preserve">Clearly, your view on whether AI will take over the world will depend on whether you think it can develop </w:t>
      </w:r>
      <w:r w:rsidRPr="00E62B06">
        <w:rPr>
          <w:rFonts w:asciiTheme="majorHAnsi" w:hAnsiTheme="majorHAnsi" w:cstheme="majorHAnsi"/>
          <w:sz w:val="16"/>
        </w:rPr>
        <w:t>intelligent behaviour surpassing that of humans – something referred to as “</w:t>
      </w:r>
      <w:r w:rsidRPr="00E62B06">
        <w:rPr>
          <w:rStyle w:val="StyleUnderline"/>
          <w:rFonts w:asciiTheme="majorHAnsi" w:hAnsiTheme="majorHAnsi" w:cstheme="majorHAnsi"/>
        </w:rPr>
        <w:t>super intelligence</w:t>
      </w:r>
      <w:r w:rsidRPr="00E62B06">
        <w:rPr>
          <w:rFonts w:asciiTheme="majorHAnsi" w:hAnsiTheme="majorHAnsi" w:cstheme="majorHAnsi"/>
          <w:sz w:val="16"/>
        </w:rPr>
        <w:t xml:space="preserve">”. So let’s take a look at how likely this is, and why there is much concern about the future of AI. </w:t>
      </w:r>
      <w:r w:rsidRPr="00E62B06">
        <w:rPr>
          <w:rStyle w:val="Emphasis"/>
          <w:rFonts w:asciiTheme="majorHAnsi" w:hAnsiTheme="majorHAnsi" w:cstheme="majorHAnsi"/>
        </w:rPr>
        <w:t>Humans tend to be afraid of what they don’t understand</w:t>
      </w:r>
      <w:r w:rsidRPr="00E62B06">
        <w:rPr>
          <w:rFonts w:asciiTheme="majorHAnsi" w:hAnsiTheme="majorHAnsi" w:cstheme="majorHAnsi"/>
          <w:sz w:val="16"/>
        </w:rPr>
        <w:t xml:space="preserve">. Fear is often blamed for racism, homophobia and other sources of discrimination. So it’s </w:t>
      </w:r>
      <w:r w:rsidRPr="00E62B06">
        <w:rPr>
          <w:rStyle w:val="StyleUnderline"/>
          <w:rFonts w:asciiTheme="majorHAnsi" w:hAnsiTheme="majorHAnsi" w:cstheme="majorHAnsi"/>
        </w:rPr>
        <w:t>no wonder it also applies to new technologies</w:t>
      </w:r>
      <w:r w:rsidRPr="00E62B06">
        <w:rPr>
          <w:rFonts w:asciiTheme="majorHAnsi" w:hAnsiTheme="majorHAnsi" w:cstheme="majorHAnsi"/>
          <w:sz w:val="16"/>
        </w:rPr>
        <w:t xml:space="preserve"> – they are often surrounded with a certain mystery. Some </w:t>
      </w:r>
      <w:r w:rsidRPr="00E62B06">
        <w:rPr>
          <w:rStyle w:val="StyleUnderline"/>
          <w:rFonts w:asciiTheme="majorHAnsi" w:hAnsiTheme="majorHAnsi" w:cstheme="majorHAnsi"/>
        </w:rPr>
        <w:t xml:space="preserve">technological achievements seem almost unrealistic, clearly surpassing expectations and in some cases human performance. </w:t>
      </w:r>
      <w:r w:rsidRPr="00E62B06">
        <w:rPr>
          <w:rFonts w:asciiTheme="majorHAnsi" w:hAnsiTheme="majorHAnsi" w:cstheme="majorHAnsi"/>
          <w:sz w:val="16"/>
        </w:rPr>
        <w:t xml:space="preserve">No ghost in the machine But let </w:t>
      </w:r>
      <w:r w:rsidRPr="00E62B06">
        <w:rPr>
          <w:rStyle w:val="StyleUnderline"/>
          <w:rFonts w:asciiTheme="majorHAnsi" w:hAnsiTheme="majorHAnsi" w:cstheme="majorHAnsi"/>
        </w:rPr>
        <w:t>us demystify the most popular AI techniques</w:t>
      </w:r>
      <w:r w:rsidRPr="00E62B06">
        <w:rPr>
          <w:rFonts w:asciiTheme="majorHAnsi" w:hAnsiTheme="majorHAnsi" w:cstheme="majorHAnsi"/>
          <w:sz w:val="16"/>
        </w:rPr>
        <w:t xml:space="preserve">, known collectively as “machine learning”. These allow a machine to learn a task without being programmed with explicit instructions. </w:t>
      </w:r>
      <w:r w:rsidRPr="00E62B06">
        <w:rPr>
          <w:rStyle w:val="Emphasis"/>
          <w:rFonts w:asciiTheme="majorHAnsi" w:hAnsiTheme="majorHAnsi" w:cstheme="majorHAnsi"/>
        </w:rPr>
        <w:t>This may sound spooky but the truth is it is all down to some rather mundane statistics.</w:t>
      </w:r>
      <w:r w:rsidRPr="00E62B06">
        <w:rPr>
          <w:rStyle w:val="StyleUnderline"/>
          <w:rFonts w:asciiTheme="majorHAnsi" w:hAnsiTheme="majorHAnsi" w:cstheme="majorHAnsi"/>
        </w:rPr>
        <w:t xml:space="preserve"> </w:t>
      </w:r>
      <w:r w:rsidRPr="00E62B06">
        <w:rPr>
          <w:rFonts w:asciiTheme="majorHAnsi" w:hAnsiTheme="majorHAnsi" w:cstheme="majorHAnsi"/>
          <w:sz w:val="16"/>
        </w:rPr>
        <w:t>The machine, which is a program, or rather an algorithm, is designed with the ability to discover relationships within provided data. There are many different methods that allow us to achieve this. For example</w:t>
      </w:r>
      <w:r w:rsidRPr="00E62B06">
        <w:rPr>
          <w:rStyle w:val="StyleUnderline"/>
          <w:rFonts w:asciiTheme="majorHAnsi" w:hAnsiTheme="majorHAnsi" w:cstheme="majorHAnsi"/>
        </w:rPr>
        <w:t xml:space="preserve">, we can present to the machine images of handwritten letters (a-z), one by one, and ask it to tell us which letter we show each time in sequence. </w:t>
      </w:r>
      <w:r w:rsidRPr="00E62B06">
        <w:rPr>
          <w:rStyle w:val="Emphasis"/>
          <w:rFonts w:asciiTheme="majorHAnsi" w:hAnsiTheme="majorHAnsi" w:cstheme="majorHAnsi"/>
        </w:rPr>
        <w:t>We have already provided the possible answers</w:t>
      </w:r>
      <w:r w:rsidRPr="00E62B06">
        <w:rPr>
          <w:rFonts w:asciiTheme="majorHAnsi" w:hAnsiTheme="majorHAnsi" w:cstheme="majorHAnsi"/>
          <w:sz w:val="16"/>
        </w:rPr>
        <w:t xml:space="preserve"> – it can only be one of (a-z). The machine at the beginning says a letter at random and we correct it, by providing the right answer</w:t>
      </w:r>
      <w:r w:rsidRPr="00E62B06">
        <w:rPr>
          <w:rStyle w:val="StyleUnderline"/>
          <w:rFonts w:asciiTheme="majorHAnsi" w:hAnsiTheme="majorHAnsi" w:cstheme="majorHAnsi"/>
        </w:rPr>
        <w:t>. We have also programmed the machine to reconfigure itself so that next time, if presented with the same letter, it is more likely to give us the correct answer</w:t>
      </w:r>
      <w:r w:rsidRPr="00E62B06">
        <w:rPr>
          <w:rFonts w:asciiTheme="majorHAnsi" w:hAnsiTheme="majorHAnsi" w:cstheme="majorHAnsi"/>
          <w:sz w:val="16"/>
        </w:rPr>
        <w:t xml:space="preserve"> for the next one. As a consequence, the machine over time improves its performance and “learns” to recognise the alphabet. In essence, we have programmed the machine to exploit common relationships in the data in order to achieve the specific task. For instance, all versions of “a” look structurally similar, but different to “b”, and the algorithm can exploit this. Interestingly, after the training phase, </w:t>
      </w:r>
      <w:r w:rsidRPr="00E62B06">
        <w:rPr>
          <w:rStyle w:val="StyleUnderline"/>
          <w:rFonts w:asciiTheme="majorHAnsi" w:hAnsiTheme="majorHAnsi" w:cstheme="majorHAnsi"/>
        </w:rPr>
        <w:t xml:space="preserve">the machine can apply the obtained knowledge on new letter samples, for example written by a person whose handwriting the machine has never seen before. </w:t>
      </w:r>
      <w:r w:rsidRPr="00E62B06">
        <w:rPr>
          <w:rFonts w:asciiTheme="majorHAnsi" w:hAnsiTheme="majorHAnsi" w:cstheme="majorHAnsi"/>
          <w:sz w:val="16"/>
        </w:rPr>
        <w:t xml:space="preserve">Humans, however, are good at reading. Perhaps a more interesting example is </w:t>
      </w:r>
      <w:r w:rsidRPr="00E62B06">
        <w:rPr>
          <w:rStyle w:val="StyleUnderline"/>
          <w:rFonts w:asciiTheme="majorHAnsi" w:hAnsiTheme="majorHAnsi" w:cstheme="majorHAnsi"/>
        </w:rPr>
        <w:t>Google Deepmind’s</w:t>
      </w:r>
      <w:r w:rsidRPr="00E62B06">
        <w:rPr>
          <w:rFonts w:asciiTheme="majorHAnsi" w:hAnsiTheme="majorHAnsi" w:cstheme="majorHAnsi"/>
          <w:sz w:val="16"/>
        </w:rPr>
        <w:t xml:space="preserve"> artificial Go player, which has surpassed every human player in their performance of the game. It </w:t>
      </w:r>
      <w:r w:rsidRPr="00E62B06">
        <w:rPr>
          <w:rStyle w:val="StyleUnderline"/>
          <w:rFonts w:asciiTheme="majorHAnsi" w:hAnsiTheme="majorHAnsi" w:cstheme="majorHAnsi"/>
        </w:rPr>
        <w:t xml:space="preserve">clearly learns in a way different to humans – playing a number of games with itself that no human could play in their lifetime. It has been specifically instructed to win and told that the actions it takes determine whether it wins or not. It has also been told the rules of the game. </w:t>
      </w:r>
      <w:r w:rsidRPr="00E62B06">
        <w:rPr>
          <w:rFonts w:asciiTheme="majorHAnsi" w:hAnsiTheme="majorHAnsi" w:cstheme="majorHAnsi"/>
          <w:sz w:val="16"/>
        </w:rPr>
        <w:t xml:space="preserve">By playing the game again and again it can discover in each situation what is the best action – inventing moves that no human has played before. Toddlers versus robots Now does that make the AI Go player smarter than a human? Certainly not. AI is very specialised to particular type of tasks and it doesn’t display the versatility that humans do. Humans develop an understanding of the world over years that no AI has achieved or seem likely to achieve anytime soon. </w:t>
      </w:r>
      <w:r w:rsidRPr="00E62B06">
        <w:rPr>
          <w:rStyle w:val="StyleUnderline"/>
          <w:rFonts w:asciiTheme="majorHAnsi" w:hAnsiTheme="majorHAnsi" w:cstheme="majorHAnsi"/>
        </w:rPr>
        <w:t>The fact that AI is dubbed “intelligent” is ultimately down to the fact that it can learn. But even when it comes to learning, it is no match for humans. In fact, toddlers can learn by just watching somebody solving a problem once</w:t>
      </w:r>
      <w:r w:rsidRPr="00E62B06">
        <w:rPr>
          <w:rFonts w:asciiTheme="majorHAnsi" w:hAnsiTheme="majorHAnsi" w:cstheme="majorHAnsi"/>
          <w:sz w:val="16"/>
        </w:rPr>
        <w:t xml:space="preserve">. An AI, on the other hand, needs tonnes of data and loads of tries to succeed on very specific problems, and it is difficult to generalise its knowledge on tasks very different to those trained upon. So while humans develop breathtaking intelligence rapidly in the first few years of life, the key concepts behind machine learning are not so different from what they were one or two decades ago. </w:t>
      </w:r>
      <w:r w:rsidRPr="00E62B06">
        <w:rPr>
          <w:rStyle w:val="Emphasis"/>
          <w:rFonts w:asciiTheme="majorHAnsi" w:hAnsiTheme="majorHAnsi" w:cstheme="majorHAnsi"/>
        </w:rPr>
        <w:t>The success of modern AI is less due to a breakthrough</w:t>
      </w:r>
      <w:r w:rsidRPr="00E62B06">
        <w:rPr>
          <w:rStyle w:val="StyleUnderline"/>
          <w:rFonts w:asciiTheme="majorHAnsi" w:hAnsiTheme="majorHAnsi" w:cstheme="majorHAnsi"/>
        </w:rPr>
        <w:t xml:space="preserve"> in new techniques </w:t>
      </w:r>
      <w:r w:rsidRPr="00E62B06">
        <w:rPr>
          <w:rStyle w:val="Emphasis"/>
          <w:rFonts w:asciiTheme="majorHAnsi" w:hAnsiTheme="majorHAnsi" w:cstheme="majorHAnsi"/>
        </w:rPr>
        <w:t>and more due to the vast amount of data</w:t>
      </w:r>
      <w:r w:rsidRPr="00E62B06">
        <w:rPr>
          <w:rStyle w:val="StyleUnderline"/>
          <w:rFonts w:asciiTheme="majorHAnsi" w:hAnsiTheme="majorHAnsi" w:cstheme="majorHAnsi"/>
        </w:rPr>
        <w:t xml:space="preserve"> and computational power </w:t>
      </w:r>
      <w:r w:rsidRPr="00E62B06">
        <w:rPr>
          <w:rStyle w:val="Emphasis"/>
          <w:rFonts w:asciiTheme="majorHAnsi" w:hAnsiTheme="majorHAnsi" w:cstheme="majorHAnsi"/>
        </w:rPr>
        <w:t>available</w:t>
      </w:r>
      <w:r w:rsidRPr="00E62B06">
        <w:rPr>
          <w:rStyle w:val="StyleUnderline"/>
          <w:rFonts w:asciiTheme="majorHAnsi" w:hAnsiTheme="majorHAnsi" w:cstheme="majorHAnsi"/>
        </w:rPr>
        <w:t>. I</w:t>
      </w:r>
      <w:r w:rsidRPr="00E62B06">
        <w:rPr>
          <w:rFonts w:asciiTheme="majorHAnsi" w:hAnsiTheme="majorHAnsi" w:cstheme="majorHAnsi"/>
          <w:sz w:val="16"/>
        </w:rPr>
        <w:t xml:space="preserve">mportantly, though, </w:t>
      </w:r>
      <w:r w:rsidRPr="00E62B06">
        <w:rPr>
          <w:rStyle w:val="StyleUnderline"/>
          <w:rFonts w:asciiTheme="majorHAnsi" w:hAnsiTheme="majorHAnsi" w:cstheme="majorHAnsi"/>
        </w:rPr>
        <w:t>even an infinite amount of data won’t give AI human-like intelligence</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we need to make a significant progress on developing artificial “general intelligence” techniques first</w:t>
      </w:r>
      <w:r w:rsidRPr="00E62B06">
        <w:rPr>
          <w:rFonts w:asciiTheme="majorHAnsi" w:hAnsiTheme="majorHAnsi" w:cstheme="majorHAnsi"/>
          <w:sz w:val="16"/>
        </w:rPr>
        <w:t xml:space="preserve">. Some approaches to doing this involve building a computer model of the human brain – which we’re not even close to achieving. Ultimately, </w:t>
      </w:r>
      <w:r w:rsidRPr="00E62B06">
        <w:rPr>
          <w:rStyle w:val="StyleUnderline"/>
          <w:rFonts w:asciiTheme="majorHAnsi" w:hAnsiTheme="majorHAnsi" w:cstheme="majorHAnsi"/>
        </w:rPr>
        <w:t>just because an AI can learn</w:t>
      </w:r>
      <w:r w:rsidRPr="00E62B06">
        <w:rPr>
          <w:rFonts w:asciiTheme="majorHAnsi" w:hAnsiTheme="majorHAnsi" w:cstheme="majorHAnsi"/>
          <w:sz w:val="16"/>
        </w:rPr>
        <w:t xml:space="preserve">, it </w:t>
      </w:r>
      <w:r w:rsidRPr="00E62B06">
        <w:rPr>
          <w:rStyle w:val="StyleUnderline"/>
          <w:rFonts w:asciiTheme="majorHAnsi" w:hAnsiTheme="majorHAnsi" w:cstheme="majorHAnsi"/>
        </w:rPr>
        <w:t>doesn’t really follow that it will suddenly learn all aspects of human intelligence</w:t>
      </w:r>
      <w:r w:rsidRPr="00E62B06">
        <w:rPr>
          <w:rFonts w:asciiTheme="majorHAnsi" w:hAnsiTheme="majorHAnsi" w:cstheme="majorHAnsi"/>
          <w:sz w:val="16"/>
        </w:rPr>
        <w:t xml:space="preserve"> and outsmart us. There is no simple definition of what human intelligence even is and we certainly have little idea how exactly </w:t>
      </w:r>
      <w:r w:rsidRPr="00E62B06">
        <w:rPr>
          <w:rFonts w:asciiTheme="majorHAnsi" w:hAnsiTheme="majorHAnsi" w:cstheme="majorHAnsi"/>
          <w:sz w:val="16"/>
        </w:rPr>
        <w:lastRenderedPageBreak/>
        <w:t>intelligence emerges in the brain. But even if we could work it out and then create an AI that could learn to become more intelligent, that doesn’t necessarily mean that it would be more successful.</w:t>
      </w:r>
    </w:p>
    <w:p w:rsidR="00227C96" w:rsidRPr="00E62B06" w:rsidRDefault="00C256AE" w:rsidP="00C256AE">
      <w:pPr>
        <w:pStyle w:val="Heading3"/>
        <w:rPr>
          <w:rFonts w:asciiTheme="majorHAnsi" w:hAnsiTheme="majorHAnsi" w:cstheme="majorHAnsi"/>
        </w:rPr>
      </w:pPr>
      <w:r w:rsidRPr="00E62B06">
        <w:rPr>
          <w:rFonts w:asciiTheme="majorHAnsi" w:hAnsiTheme="majorHAnsi" w:cstheme="majorHAnsi"/>
        </w:rPr>
        <w:lastRenderedPageBreak/>
        <w:t>AI Bad</w:t>
      </w:r>
    </w:p>
    <w:p w:rsidR="00C256AE" w:rsidRPr="00E62B06" w:rsidRDefault="00C256AE" w:rsidP="00C256AE">
      <w:pPr>
        <w:pStyle w:val="Heading4"/>
        <w:rPr>
          <w:rFonts w:asciiTheme="majorHAnsi" w:hAnsiTheme="majorHAnsi" w:cstheme="majorHAnsi"/>
        </w:rPr>
      </w:pPr>
      <w:r w:rsidRPr="00E62B06">
        <w:rPr>
          <w:rFonts w:asciiTheme="majorHAnsi" w:hAnsiTheme="majorHAnsi" w:cstheme="majorHAnsi"/>
        </w:rPr>
        <w:t xml:space="preserve">AI can be easily weaponized as a form of social oppression and be programmed to kill </w:t>
      </w:r>
    </w:p>
    <w:p w:rsidR="00C256AE" w:rsidRPr="00E62B06" w:rsidRDefault="00C256AE" w:rsidP="00C256AE">
      <w:pPr>
        <w:rPr>
          <w:rFonts w:asciiTheme="majorHAnsi" w:hAnsiTheme="majorHAnsi" w:cstheme="majorHAnsi"/>
        </w:rPr>
      </w:pPr>
      <w:r w:rsidRPr="00E62B06">
        <w:rPr>
          <w:rFonts w:asciiTheme="majorHAnsi" w:hAnsiTheme="majorHAnsi" w:cstheme="majorHAnsi"/>
          <w:b/>
          <w:bCs/>
          <w:sz w:val="24"/>
        </w:rPr>
        <w:t xml:space="preserve">Marr 18 </w:t>
      </w:r>
      <w:r w:rsidRPr="00E62B06">
        <w:rPr>
          <w:rFonts w:asciiTheme="majorHAnsi" w:hAnsiTheme="majorHAnsi" w:cstheme="majorHAnsi"/>
        </w:rPr>
        <w:t xml:space="preserve">(Nov 19 2018, Bernard Marr, "Is Artificial Intelligence Dangerous? 6 AI Risks Everyone Should Know About", </w:t>
      </w:r>
      <w:hyperlink r:id="rId116" w:anchor="527975882404" w:history="1">
        <w:r w:rsidRPr="00E62B06">
          <w:rPr>
            <w:rStyle w:val="Hyperlink"/>
            <w:rFonts w:asciiTheme="majorHAnsi" w:hAnsiTheme="majorHAnsi" w:cstheme="majorHAnsi"/>
          </w:rPr>
          <w:t>https://www.forbes.com/sites/bernardmarr/2018/11/19/is-artificial-intelligence-dangerous-6-ai-risks-everyone-should-know-about/#527975882404</w:t>
        </w:r>
      </w:hyperlink>
      <w:r w:rsidRPr="00E62B06">
        <w:rPr>
          <w:rFonts w:asciiTheme="majorHAnsi" w:hAnsiTheme="majorHAnsi" w:cstheme="majorHAnsi"/>
        </w:rPr>
        <w:t>) MT</w:t>
      </w:r>
    </w:p>
    <w:p w:rsidR="00C256AE" w:rsidRPr="00E62B06" w:rsidRDefault="00C256AE" w:rsidP="00C256AE">
      <w:pPr>
        <w:rPr>
          <w:rFonts w:asciiTheme="majorHAnsi" w:hAnsiTheme="majorHAnsi" w:cstheme="majorHAnsi"/>
          <w:u w:val="single"/>
        </w:rPr>
      </w:pPr>
      <w:r w:rsidRPr="00E62B06">
        <w:rPr>
          <w:rStyle w:val="StyleUnderline"/>
          <w:rFonts w:asciiTheme="majorHAnsi" w:hAnsiTheme="majorHAnsi" w:cstheme="majorHAnsi"/>
        </w:rPr>
        <w:t>How can artificial intelligence be dangerous?</w:t>
      </w:r>
    </w:p>
    <w:p w:rsidR="00C256AE" w:rsidRPr="00E62B06" w:rsidRDefault="00C256AE" w:rsidP="00C256AE">
      <w:pPr>
        <w:rPr>
          <w:rFonts w:asciiTheme="majorHAnsi" w:hAnsiTheme="majorHAnsi" w:cstheme="majorHAnsi"/>
          <w:u w:val="single"/>
        </w:rPr>
      </w:pPr>
      <w:r w:rsidRPr="00E62B06">
        <w:rPr>
          <w:rFonts w:asciiTheme="majorHAnsi" w:hAnsiTheme="majorHAnsi" w:cstheme="majorHAnsi"/>
          <w:sz w:val="16"/>
        </w:rPr>
        <w:t>While we haven’t achieved super-intelligent machines yet, the legal, political, societal, financial and regulatory issues are so complex and wide-reaching that it’s necessary to take a look at them now so we are prepared to safely operate among them when the time comes. Outside of preparing for a future with super-intelligent machines now,</w:t>
      </w:r>
      <w:r w:rsidRPr="00E62B06">
        <w:rPr>
          <w:rStyle w:val="StyleUnderline"/>
          <w:rFonts w:asciiTheme="majorHAnsi" w:hAnsiTheme="majorHAnsi" w:cstheme="majorHAnsi"/>
        </w:rPr>
        <w:t xml:space="preserve"> artificial intelligence can already pose dangers in its current form. Let’s take a look at some key AI-related risks.</w:t>
      </w:r>
    </w:p>
    <w:p w:rsidR="00C256AE" w:rsidRPr="00E62B06" w:rsidRDefault="00C256AE" w:rsidP="00C256AE">
      <w:pPr>
        <w:rPr>
          <w:rFonts w:asciiTheme="majorHAnsi" w:hAnsiTheme="majorHAnsi" w:cstheme="majorHAnsi"/>
          <w:sz w:val="16"/>
          <w:szCs w:val="16"/>
        </w:rPr>
      </w:pPr>
      <w:r w:rsidRPr="00E62B06">
        <w:rPr>
          <w:rFonts w:asciiTheme="majorHAnsi" w:hAnsiTheme="majorHAnsi" w:cstheme="majorHAnsi"/>
          <w:sz w:val="16"/>
          <w:szCs w:val="16"/>
        </w:rPr>
        <w:t>Autonomous weapons</w:t>
      </w:r>
    </w:p>
    <w:p w:rsidR="00C256AE" w:rsidRPr="00E62B06" w:rsidRDefault="00C256AE" w:rsidP="00C256AE">
      <w:pPr>
        <w:rPr>
          <w:rFonts w:asciiTheme="majorHAnsi" w:hAnsiTheme="majorHAnsi" w:cstheme="majorHAnsi"/>
          <w:sz w:val="16"/>
        </w:rPr>
      </w:pPr>
      <w:r w:rsidRPr="00E62B06">
        <w:rPr>
          <w:rStyle w:val="Emphasis"/>
          <w:rFonts w:asciiTheme="majorHAnsi" w:hAnsiTheme="majorHAnsi" w:cstheme="majorHAnsi"/>
        </w:rPr>
        <w:t>AI programmed to do something dangerous,</w:t>
      </w:r>
      <w:r w:rsidRPr="00E62B06">
        <w:rPr>
          <w:rStyle w:val="StyleUnderline"/>
          <w:rFonts w:asciiTheme="majorHAnsi" w:hAnsiTheme="majorHAnsi" w:cstheme="majorHAnsi"/>
        </w:rPr>
        <w:t xml:space="preserve"> as is the case with autonomous weapons</w:t>
      </w:r>
      <w:r w:rsidRPr="00E62B06">
        <w:rPr>
          <w:rStyle w:val="Emphasis"/>
          <w:rFonts w:asciiTheme="majorHAnsi" w:hAnsiTheme="majorHAnsi" w:cstheme="majorHAnsi"/>
        </w:rPr>
        <w:t xml:space="preserve"> programmed to kill</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is one way AI can pose risks.</w:t>
      </w:r>
      <w:r w:rsidRPr="00E62B06">
        <w:rPr>
          <w:rStyle w:val="StyleUnderline"/>
          <w:rFonts w:asciiTheme="majorHAnsi" w:hAnsiTheme="majorHAnsi" w:cstheme="majorHAnsi"/>
        </w:rPr>
        <w:t xml:space="preserve"> </w:t>
      </w:r>
      <w:r w:rsidRPr="00E62B06">
        <w:rPr>
          <w:rFonts w:asciiTheme="majorHAnsi" w:hAnsiTheme="majorHAnsi" w:cstheme="majorHAnsi"/>
          <w:sz w:val="16"/>
        </w:rPr>
        <w:t>It might even be plausible to expect that the nuclear arms race will be replaced with a global autonomous weapons race. Russia’s president Vladimir Putin said: “</w:t>
      </w:r>
      <w:r w:rsidRPr="00E62B06">
        <w:rPr>
          <w:rStyle w:val="StyleUnderline"/>
          <w:rFonts w:asciiTheme="majorHAnsi" w:hAnsiTheme="majorHAnsi" w:cstheme="majorHAnsi"/>
        </w:rPr>
        <w:t xml:space="preserve">Artificial intelligence is the future, not only for Russia, but for all humankind. It comes with enormous opportunities, but also </w:t>
      </w:r>
      <w:r w:rsidRPr="00E62B06">
        <w:rPr>
          <w:rStyle w:val="Emphasis"/>
          <w:rFonts w:asciiTheme="majorHAnsi" w:hAnsiTheme="majorHAnsi" w:cstheme="majorHAnsi"/>
        </w:rPr>
        <w:t>threats that are difficult to predict.</w:t>
      </w:r>
      <w:r w:rsidRPr="00E62B06">
        <w:rPr>
          <w:rStyle w:val="StyleUnderline"/>
          <w:rFonts w:asciiTheme="majorHAnsi" w:hAnsiTheme="majorHAnsi" w:cstheme="majorHAnsi"/>
        </w:rPr>
        <w:t xml:space="preserve"> </w:t>
      </w:r>
      <w:r w:rsidRPr="00E62B06">
        <w:rPr>
          <w:rFonts w:asciiTheme="majorHAnsi" w:hAnsiTheme="majorHAnsi" w:cstheme="majorHAnsi"/>
          <w:sz w:val="16"/>
        </w:rPr>
        <w:t>Whoever becomes the leader in this sphere will become the ruler of the world.”</w:t>
      </w:r>
    </w:p>
    <w:p w:rsidR="00C256AE" w:rsidRPr="00E62B06" w:rsidRDefault="00C256AE" w:rsidP="00C256AE">
      <w:pPr>
        <w:rPr>
          <w:rFonts w:asciiTheme="majorHAnsi" w:hAnsiTheme="majorHAnsi" w:cstheme="majorHAnsi"/>
          <w:u w:val="single"/>
        </w:rPr>
      </w:pPr>
      <w:r w:rsidRPr="00E62B06">
        <w:rPr>
          <w:rStyle w:val="Emphasis"/>
          <w:rFonts w:asciiTheme="majorHAnsi" w:hAnsiTheme="majorHAnsi" w:cstheme="majorHAnsi"/>
        </w:rPr>
        <w:t>Aside from being concerned that autonomous weapons might gain a “mind of their own,”</w:t>
      </w:r>
      <w:r w:rsidRPr="00E62B06">
        <w:rPr>
          <w:rStyle w:val="StyleUnderline"/>
          <w:rFonts w:asciiTheme="majorHAnsi" w:hAnsiTheme="majorHAnsi" w:cstheme="majorHAnsi"/>
        </w:rPr>
        <w:t xml:space="preserve"> a more imminent concern is the </w:t>
      </w:r>
      <w:r w:rsidRPr="00E62B06">
        <w:rPr>
          <w:rStyle w:val="Emphasis"/>
          <w:rFonts w:asciiTheme="majorHAnsi" w:hAnsiTheme="majorHAnsi" w:cstheme="majorHAnsi"/>
        </w:rPr>
        <w:t>dangers autonomous weapons might have with an individual or government that doesn’t value human life.</w:t>
      </w:r>
      <w:r w:rsidRPr="00E62B06">
        <w:rPr>
          <w:rStyle w:val="StyleUnderline"/>
          <w:rFonts w:asciiTheme="majorHAnsi" w:hAnsiTheme="majorHAnsi" w:cstheme="majorHAnsi"/>
        </w:rPr>
        <w:t xml:space="preserve"> Once deployed, they will likely be difficult to dismantle or combat.</w:t>
      </w:r>
    </w:p>
    <w:p w:rsidR="00C256AE" w:rsidRPr="00E62B06" w:rsidRDefault="00C256AE" w:rsidP="00C256AE">
      <w:pPr>
        <w:rPr>
          <w:rFonts w:asciiTheme="majorHAnsi" w:hAnsiTheme="majorHAnsi" w:cstheme="majorHAnsi"/>
          <w:sz w:val="16"/>
          <w:szCs w:val="16"/>
        </w:rPr>
      </w:pPr>
      <w:r w:rsidRPr="00E62B06">
        <w:rPr>
          <w:rFonts w:asciiTheme="majorHAnsi" w:hAnsiTheme="majorHAnsi" w:cstheme="majorHAnsi"/>
          <w:sz w:val="16"/>
          <w:szCs w:val="16"/>
        </w:rPr>
        <w:t>Social manipulation</w:t>
      </w:r>
    </w:p>
    <w:p w:rsidR="00C256AE" w:rsidRPr="00E62B06" w:rsidRDefault="00C256AE" w:rsidP="00C256AE">
      <w:pPr>
        <w:rPr>
          <w:rFonts w:asciiTheme="majorHAnsi" w:hAnsiTheme="majorHAnsi" w:cstheme="majorHAnsi"/>
          <w:u w:val="single"/>
        </w:rPr>
      </w:pPr>
      <w:r w:rsidRPr="00E62B06">
        <w:rPr>
          <w:rStyle w:val="Emphasis"/>
          <w:rFonts w:asciiTheme="majorHAnsi" w:hAnsiTheme="majorHAnsi" w:cstheme="majorHAnsi"/>
        </w:rPr>
        <w:t>Social media through its autonomous-powered algorithms is very effective at target marketing.</w:t>
      </w:r>
      <w:r w:rsidRPr="00E62B06">
        <w:rPr>
          <w:rStyle w:val="StyleUnderline"/>
          <w:rFonts w:asciiTheme="majorHAnsi" w:hAnsiTheme="majorHAnsi" w:cstheme="majorHAnsi"/>
        </w:rPr>
        <w:t xml:space="preserve"> </w:t>
      </w:r>
      <w:r w:rsidRPr="00E62B06">
        <w:rPr>
          <w:rFonts w:asciiTheme="majorHAnsi" w:hAnsiTheme="majorHAnsi" w:cstheme="majorHAnsi"/>
          <w:sz w:val="16"/>
        </w:rPr>
        <w:t>They know who we are, what we like and are incredibly good at surmising what we think. Investigations are still underway to determine the fault of Cambridge Analytica and others associated with the firm who used the data from 50 million Facebook users to try to sway the outcome of the 2016 U.S. presidential election and the U.K.'s Brexit referendum,</w:t>
      </w:r>
      <w:r w:rsidRPr="00E62B06">
        <w:rPr>
          <w:rStyle w:val="StyleUnderline"/>
          <w:rFonts w:asciiTheme="majorHAnsi" w:hAnsiTheme="majorHAnsi" w:cstheme="majorHAnsi"/>
        </w:rPr>
        <w:t xml:space="preserve"> but if the accusations are correct, it illustrates</w:t>
      </w:r>
      <w:r w:rsidRPr="00E62B06">
        <w:rPr>
          <w:rStyle w:val="Emphasis"/>
          <w:rFonts w:asciiTheme="majorHAnsi" w:hAnsiTheme="majorHAnsi" w:cstheme="majorHAnsi"/>
        </w:rPr>
        <w:t xml:space="preserve"> AI's power for social manipulation</w:t>
      </w:r>
      <w:r w:rsidRPr="00E62B06">
        <w:rPr>
          <w:rStyle w:val="StyleUnderline"/>
          <w:rFonts w:asciiTheme="majorHAnsi" w:hAnsiTheme="majorHAnsi" w:cstheme="majorHAnsi"/>
        </w:rPr>
        <w:t xml:space="preserve">. By </w:t>
      </w:r>
      <w:r w:rsidRPr="00E62B06">
        <w:rPr>
          <w:rStyle w:val="Emphasis"/>
          <w:rFonts w:asciiTheme="majorHAnsi" w:hAnsiTheme="majorHAnsi" w:cstheme="majorHAnsi"/>
        </w:rPr>
        <w:t xml:space="preserve">spreading propaganda to individuals </w:t>
      </w:r>
      <w:r w:rsidRPr="00E62B06">
        <w:rPr>
          <w:rStyle w:val="StyleUnderline"/>
          <w:rFonts w:asciiTheme="majorHAnsi" w:hAnsiTheme="majorHAnsi" w:cstheme="majorHAnsi"/>
        </w:rPr>
        <w:t>identified through algorithms and personal data, AI can target them and spread whatever information they like, in whatever format they will find most convincing—fact or fiction.</w:t>
      </w:r>
    </w:p>
    <w:p w:rsidR="00C256AE" w:rsidRPr="00E62B06" w:rsidRDefault="00C256AE" w:rsidP="00C256AE">
      <w:pPr>
        <w:rPr>
          <w:rFonts w:asciiTheme="majorHAnsi" w:hAnsiTheme="majorHAnsi" w:cstheme="majorHAnsi"/>
          <w:sz w:val="16"/>
          <w:szCs w:val="16"/>
        </w:rPr>
      </w:pPr>
      <w:r w:rsidRPr="00E62B06">
        <w:rPr>
          <w:rFonts w:asciiTheme="majorHAnsi" w:hAnsiTheme="majorHAnsi" w:cstheme="majorHAnsi"/>
          <w:sz w:val="16"/>
          <w:szCs w:val="16"/>
        </w:rPr>
        <w:t>Invasion of privacy and social grading</w:t>
      </w:r>
    </w:p>
    <w:p w:rsidR="00C256AE" w:rsidRPr="00E62B06" w:rsidRDefault="00C256AE" w:rsidP="00C256AE">
      <w:pPr>
        <w:rPr>
          <w:rStyle w:val="Emphasis"/>
          <w:rFonts w:asciiTheme="majorHAnsi" w:hAnsiTheme="majorHAnsi" w:cstheme="majorHAnsi"/>
        </w:rPr>
      </w:pPr>
      <w:r w:rsidRPr="00E62B06">
        <w:rPr>
          <w:rFonts w:asciiTheme="majorHAnsi" w:hAnsiTheme="majorHAnsi" w:cstheme="majorHAnsi"/>
          <w:sz w:val="16"/>
        </w:rPr>
        <w:t>It is now possible to track and analyze an individual's every move online as well as when they are going about their daily business.</w:t>
      </w:r>
      <w:r w:rsidRPr="00E62B06">
        <w:rPr>
          <w:rStyle w:val="Emphasis"/>
          <w:rFonts w:asciiTheme="majorHAnsi" w:hAnsiTheme="majorHAnsi" w:cstheme="majorHAnsi"/>
        </w:rPr>
        <w:t xml:space="preserve"> Cameras are </w:t>
      </w:r>
      <w:r w:rsidRPr="00E62B06">
        <w:rPr>
          <w:rStyle w:val="StyleUnderline"/>
          <w:rFonts w:asciiTheme="majorHAnsi" w:hAnsiTheme="majorHAnsi" w:cstheme="majorHAnsi"/>
        </w:rPr>
        <w:t xml:space="preserve">nearly </w:t>
      </w:r>
      <w:r w:rsidRPr="00E62B06">
        <w:rPr>
          <w:rStyle w:val="Emphasis"/>
          <w:rFonts w:asciiTheme="majorHAnsi" w:hAnsiTheme="majorHAnsi" w:cstheme="majorHAnsi"/>
        </w:rPr>
        <w:t>everywhere,</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facial recognition algorithms know who you are</w:t>
      </w:r>
      <w:r w:rsidRPr="00E62B06">
        <w:rPr>
          <w:rStyle w:val="StyleUnderline"/>
          <w:rFonts w:asciiTheme="majorHAnsi" w:hAnsiTheme="majorHAnsi" w:cstheme="majorHAnsi"/>
        </w:rPr>
        <w:t>.</w:t>
      </w:r>
      <w:r w:rsidRPr="00E62B06">
        <w:rPr>
          <w:rFonts w:asciiTheme="majorHAnsi" w:hAnsiTheme="majorHAnsi" w:cstheme="majorHAnsi"/>
          <w:sz w:val="16"/>
        </w:rPr>
        <w:t xml:space="preserve"> In fact, this is the type of information that is going to power</w:t>
      </w:r>
      <w:r w:rsidRPr="00E62B06">
        <w:rPr>
          <w:rStyle w:val="Emphasis"/>
          <w:rFonts w:asciiTheme="majorHAnsi" w:hAnsiTheme="majorHAnsi" w:cstheme="majorHAnsi"/>
        </w:rPr>
        <w:t xml:space="preserve"> China's social credit system</w:t>
      </w:r>
      <w:r w:rsidRPr="00E62B06">
        <w:rPr>
          <w:rStyle w:val="StyleUnderline"/>
          <w:rFonts w:asciiTheme="majorHAnsi" w:hAnsiTheme="majorHAnsi" w:cstheme="majorHAnsi"/>
        </w:rPr>
        <w:t xml:space="preserve"> that is expected to give every one of its 1.4 billion citizens a personal score based on how they behave—things such as do they jaywalk, do they smoke in non-smoking areas and how much time they spend playing video games. </w:t>
      </w:r>
      <w:r w:rsidRPr="00E62B06">
        <w:rPr>
          <w:rStyle w:val="Emphasis"/>
          <w:rFonts w:asciiTheme="majorHAnsi" w:hAnsiTheme="majorHAnsi" w:cstheme="majorHAnsi"/>
        </w:rPr>
        <w:t>When Big Brother is watching you and then making decisions based on that intel, it’s not only an invasion of privacy it can quickly turn to social oppression.</w:t>
      </w:r>
    </w:p>
    <w:p w:rsidR="00C256AE" w:rsidRPr="00E62B06" w:rsidRDefault="00C256AE" w:rsidP="00C256AE">
      <w:pPr>
        <w:rPr>
          <w:rFonts w:asciiTheme="majorHAnsi" w:hAnsiTheme="majorHAnsi" w:cstheme="majorHAnsi"/>
          <w:sz w:val="16"/>
          <w:szCs w:val="16"/>
        </w:rPr>
      </w:pPr>
      <w:r w:rsidRPr="00E62B06">
        <w:rPr>
          <w:rFonts w:asciiTheme="majorHAnsi" w:hAnsiTheme="majorHAnsi" w:cstheme="majorHAnsi"/>
          <w:sz w:val="16"/>
          <w:szCs w:val="16"/>
        </w:rPr>
        <w:t>Misalignment between our goals and the machine’s</w:t>
      </w:r>
    </w:p>
    <w:p w:rsidR="00C256AE" w:rsidRPr="00E62B06" w:rsidRDefault="00C256AE" w:rsidP="00C256AE">
      <w:pPr>
        <w:rPr>
          <w:rFonts w:asciiTheme="majorHAnsi" w:hAnsiTheme="majorHAnsi" w:cstheme="majorHAnsi"/>
          <w:u w:val="single"/>
        </w:rPr>
      </w:pPr>
      <w:r w:rsidRPr="00E62B06">
        <w:rPr>
          <w:rFonts w:asciiTheme="majorHAnsi" w:hAnsiTheme="majorHAnsi" w:cstheme="majorHAnsi"/>
          <w:sz w:val="16"/>
        </w:rPr>
        <w:t xml:space="preserve">Part of what humans value in AI-powered machines is their efficiency and effectiveness. But, if </w:t>
      </w:r>
      <w:r w:rsidRPr="00E62B06">
        <w:rPr>
          <w:rStyle w:val="StyleUnderline"/>
          <w:rFonts w:asciiTheme="majorHAnsi" w:hAnsiTheme="majorHAnsi" w:cstheme="majorHAnsi"/>
        </w:rPr>
        <w:t>we aren’t clear with the goals we set for AI machines</w:t>
      </w:r>
      <w:r w:rsidRPr="00E62B06">
        <w:rPr>
          <w:rStyle w:val="Emphasis"/>
          <w:rFonts w:asciiTheme="majorHAnsi" w:hAnsiTheme="majorHAnsi" w:cstheme="majorHAnsi"/>
        </w:rPr>
        <w:t>, it could be dangerous if a machine isn’t armed with the same goals we have.</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For example, a command to “Get me to the airport as quickly as possible” might have dire consequences. </w:t>
      </w:r>
      <w:r w:rsidRPr="00E62B06">
        <w:rPr>
          <w:rStyle w:val="StyleUnderline"/>
          <w:rFonts w:asciiTheme="majorHAnsi" w:hAnsiTheme="majorHAnsi" w:cstheme="majorHAnsi"/>
        </w:rPr>
        <w:t xml:space="preserve">Without specifying that the rules of the road must be respected because we value human life, a machine could quite effectively </w:t>
      </w:r>
      <w:r w:rsidRPr="00E62B06">
        <w:rPr>
          <w:rStyle w:val="StyleUnderline"/>
          <w:rFonts w:asciiTheme="majorHAnsi" w:hAnsiTheme="majorHAnsi" w:cstheme="majorHAnsi"/>
        </w:rPr>
        <w:lastRenderedPageBreak/>
        <w:t>accomplish its goal of getting you to the airport as quickly as possible and do literally what you asked, but leave behind a trail of accidents.</w:t>
      </w:r>
    </w:p>
    <w:p w:rsidR="00C256AE" w:rsidRPr="00E62B06" w:rsidRDefault="00C256AE" w:rsidP="00C256AE">
      <w:pPr>
        <w:rPr>
          <w:rFonts w:asciiTheme="majorHAnsi" w:hAnsiTheme="majorHAnsi" w:cstheme="majorHAnsi"/>
          <w:sz w:val="16"/>
          <w:szCs w:val="16"/>
        </w:rPr>
      </w:pPr>
      <w:r w:rsidRPr="00E62B06">
        <w:rPr>
          <w:rFonts w:asciiTheme="majorHAnsi" w:hAnsiTheme="majorHAnsi" w:cstheme="majorHAnsi"/>
          <w:sz w:val="16"/>
          <w:szCs w:val="16"/>
        </w:rPr>
        <w:t>Discrimination</w:t>
      </w:r>
    </w:p>
    <w:p w:rsidR="00C256AE" w:rsidRPr="00E62B06" w:rsidRDefault="00C256AE" w:rsidP="00C256AE">
      <w:pPr>
        <w:rPr>
          <w:rStyle w:val="Emphasis"/>
          <w:rFonts w:asciiTheme="majorHAnsi" w:hAnsiTheme="majorHAnsi" w:cstheme="majorHAnsi"/>
        </w:rPr>
      </w:pPr>
      <w:r w:rsidRPr="00E62B06">
        <w:rPr>
          <w:rStyle w:val="StyleUnderline"/>
          <w:rFonts w:asciiTheme="majorHAnsi" w:hAnsiTheme="majorHAnsi" w:cstheme="majorHAnsi"/>
        </w:rPr>
        <w:t xml:space="preserve">Since machines can collect, track and analyze so much about you, </w:t>
      </w:r>
      <w:r w:rsidRPr="00E62B06">
        <w:rPr>
          <w:rStyle w:val="Emphasis"/>
          <w:rFonts w:asciiTheme="majorHAnsi" w:hAnsiTheme="majorHAnsi" w:cstheme="majorHAnsi"/>
        </w:rPr>
        <w:t xml:space="preserve">it’s very possible for those machines to use that information against you. </w:t>
      </w:r>
      <w:r w:rsidRPr="00E62B06">
        <w:rPr>
          <w:rStyle w:val="StyleUnderline"/>
          <w:rFonts w:asciiTheme="majorHAnsi" w:hAnsiTheme="majorHAnsi" w:cstheme="majorHAnsi"/>
        </w:rPr>
        <w:t xml:space="preserve">It’s not hard to imagine an insurance company telling you you’re not insurable based on the number of times you were caught on camera talking on your phone. </w:t>
      </w:r>
      <w:r w:rsidRPr="00E62B06">
        <w:rPr>
          <w:rStyle w:val="Emphasis"/>
          <w:rFonts w:asciiTheme="majorHAnsi" w:hAnsiTheme="majorHAnsi" w:cstheme="majorHAnsi"/>
        </w:rPr>
        <w:t>An employer might withhold a job offer based on your “social credit score.”</w:t>
      </w:r>
    </w:p>
    <w:p w:rsidR="00C256AE" w:rsidRPr="00E62B06" w:rsidRDefault="00C256AE" w:rsidP="00C256AE">
      <w:pPr>
        <w:rPr>
          <w:rStyle w:val="StyleUnderline"/>
          <w:rFonts w:asciiTheme="majorHAnsi" w:hAnsiTheme="majorHAnsi" w:cstheme="majorHAnsi"/>
        </w:rPr>
      </w:pPr>
      <w:r w:rsidRPr="00E62B06">
        <w:rPr>
          <w:rStyle w:val="Emphasis"/>
          <w:rFonts w:asciiTheme="majorHAnsi" w:hAnsiTheme="majorHAnsi" w:cstheme="majorHAnsi"/>
        </w:rPr>
        <w:t>Any powerful technology can be misused.</w:t>
      </w:r>
      <w:r w:rsidRPr="00E62B06">
        <w:rPr>
          <w:rFonts w:asciiTheme="majorHAnsi" w:hAnsiTheme="majorHAnsi" w:cstheme="majorHAnsi"/>
          <w:sz w:val="16"/>
        </w:rPr>
        <w:t xml:space="preserve"> Today, artificial intelligence is used for many good causes including to help us make better medical diagnoses, find new ways to cure cancer and make our cars safer. U</w:t>
      </w:r>
      <w:r w:rsidRPr="00E62B06">
        <w:rPr>
          <w:rStyle w:val="StyleUnderline"/>
          <w:rFonts w:asciiTheme="majorHAnsi" w:hAnsiTheme="majorHAnsi" w:cstheme="majorHAnsi"/>
        </w:rPr>
        <w:t>nfortunately, as our AI capabilities expand we will also see it being used for dangerous or malicious purposes. Since AI technology is advancing so rapidly, it is vital for us to start to debate the best ways for AI to develop positively while minimizing its destructive potential.</w:t>
      </w:r>
    </w:p>
    <w:p w:rsidR="00C256AE" w:rsidRPr="00E62B06" w:rsidRDefault="00C256AE" w:rsidP="00C256AE">
      <w:pPr>
        <w:pStyle w:val="Heading4"/>
        <w:rPr>
          <w:rFonts w:asciiTheme="majorHAnsi" w:hAnsiTheme="majorHAnsi" w:cstheme="majorHAnsi"/>
        </w:rPr>
      </w:pPr>
      <w:r w:rsidRPr="00E62B06">
        <w:rPr>
          <w:rFonts w:asciiTheme="majorHAnsi" w:hAnsiTheme="majorHAnsi" w:cstheme="majorHAnsi"/>
        </w:rPr>
        <w:t xml:space="preserve">AI experts conclude that the long-term impact negative potential of AI is unpredictable and dangerous </w:t>
      </w:r>
    </w:p>
    <w:p w:rsidR="00C256AE" w:rsidRPr="00E62B06" w:rsidRDefault="00C256AE" w:rsidP="00C256AE">
      <w:pPr>
        <w:rPr>
          <w:rFonts w:asciiTheme="majorHAnsi" w:hAnsiTheme="majorHAnsi" w:cstheme="majorHAnsi"/>
        </w:rPr>
      </w:pPr>
      <w:r w:rsidRPr="00E62B06">
        <w:rPr>
          <w:rFonts w:asciiTheme="majorHAnsi" w:hAnsiTheme="majorHAnsi" w:cstheme="majorHAnsi"/>
          <w:b/>
          <w:bCs/>
        </w:rPr>
        <w:t>Kelleher 18</w:t>
      </w:r>
      <w:r w:rsidRPr="00E62B06">
        <w:rPr>
          <w:rFonts w:asciiTheme="majorHAnsi" w:hAnsiTheme="majorHAnsi" w:cstheme="majorHAnsi"/>
        </w:rPr>
        <w:t xml:space="preserve"> (12-14-2018, Kevin Kelleher is an author at Fortune, "37% of Tech Experts Worry Artificial Intelligence Will Make Humanity Worse by 2030", </w:t>
      </w:r>
      <w:hyperlink r:id="rId117" w:history="1">
        <w:r w:rsidRPr="00E62B06">
          <w:rPr>
            <w:rStyle w:val="Hyperlink"/>
            <w:rFonts w:asciiTheme="majorHAnsi" w:hAnsiTheme="majorHAnsi" w:cstheme="majorHAnsi"/>
          </w:rPr>
          <w:t>https://fortune.com/2018/12/14/artificial-intelligence-impact-ai-research-survey-experts/</w:t>
        </w:r>
      </w:hyperlink>
      <w:r w:rsidRPr="00E62B06">
        <w:rPr>
          <w:rFonts w:asciiTheme="majorHAnsi" w:hAnsiTheme="majorHAnsi" w:cstheme="majorHAnsi"/>
        </w:rPr>
        <w:t>) MT</w:t>
      </w:r>
    </w:p>
    <w:p w:rsidR="00C256AE" w:rsidRPr="00E62B06" w:rsidRDefault="00C256AE" w:rsidP="00C256AE">
      <w:pPr>
        <w:rPr>
          <w:rFonts w:asciiTheme="majorHAnsi" w:hAnsiTheme="majorHAnsi" w:cstheme="majorHAnsi"/>
          <w:sz w:val="14"/>
        </w:rPr>
      </w:pPr>
      <w:r w:rsidRPr="00E62B06">
        <w:rPr>
          <w:rStyle w:val="StyleUnderline"/>
          <w:rFonts w:asciiTheme="majorHAnsi" w:hAnsiTheme="majorHAnsi" w:cstheme="majorHAnsi"/>
        </w:rPr>
        <w:t xml:space="preserve">More than a third of </w:t>
      </w:r>
      <w:r w:rsidRPr="00E62B06">
        <w:rPr>
          <w:rStyle w:val="Emphasis"/>
          <w:rFonts w:asciiTheme="majorHAnsi" w:hAnsiTheme="majorHAnsi" w:cstheme="majorHAnsi"/>
        </w:rPr>
        <w:t>AI experts</w:t>
      </w:r>
      <w:r w:rsidRPr="00E62B06">
        <w:rPr>
          <w:rStyle w:val="StyleUnderline"/>
          <w:rFonts w:asciiTheme="majorHAnsi" w:hAnsiTheme="majorHAnsi" w:cstheme="majorHAnsi"/>
        </w:rPr>
        <w:t xml:space="preserve"> surveyed by Pew Research </w:t>
      </w:r>
      <w:r w:rsidRPr="00E62B06">
        <w:rPr>
          <w:rStyle w:val="Emphasis"/>
          <w:rFonts w:asciiTheme="majorHAnsi" w:hAnsiTheme="majorHAnsi" w:cstheme="majorHAnsi"/>
        </w:rPr>
        <w:t>said they are concerned</w:t>
      </w:r>
      <w:r w:rsidRPr="00E62B06">
        <w:rPr>
          <w:rStyle w:val="StyleUnderline"/>
          <w:rFonts w:asciiTheme="majorHAnsi" w:hAnsiTheme="majorHAnsi" w:cstheme="majorHAnsi"/>
        </w:rPr>
        <w:t xml:space="preserve"> that </w:t>
      </w:r>
      <w:r w:rsidRPr="00E62B06">
        <w:rPr>
          <w:rStyle w:val="Emphasis"/>
          <w:rFonts w:asciiTheme="majorHAnsi" w:hAnsiTheme="majorHAnsi" w:cstheme="majorHAnsi"/>
        </w:rPr>
        <w:t>artificial intelligence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will leave humanity worse off in 2030 </w:t>
      </w:r>
      <w:r w:rsidRPr="00E62B06">
        <w:rPr>
          <w:rStyle w:val="StyleUnderline"/>
          <w:rFonts w:asciiTheme="majorHAnsi" w:hAnsiTheme="majorHAnsi" w:cstheme="majorHAnsi"/>
        </w:rPr>
        <w:t>than they are now,</w:t>
      </w:r>
      <w:r w:rsidRPr="00E62B06">
        <w:rPr>
          <w:rFonts w:asciiTheme="majorHAnsi" w:hAnsiTheme="majorHAnsi" w:cstheme="majorHAnsi"/>
          <w:sz w:val="14"/>
        </w:rPr>
        <w:t xml:space="preserve"> with the majority optimistic that the benefits will make life better for individuals. Pew surveyed 979 “technology pioneers, innovators, developers, business and policy leaders, researchers and activists,” asking whether they thought that AI advances would leave most people better off by the year 2030. Will it “enhance human capacities and empower them?” Pew asked. Or will it “lessen human autonomy and agency,” leaving them worse off? Overall, 63% said they were hopeful that people will be better off by 2030, with 37% believing they will not be better off. </w:t>
      </w:r>
      <w:r w:rsidRPr="00E62B06">
        <w:rPr>
          <w:rStyle w:val="StyleUnderline"/>
          <w:rFonts w:asciiTheme="majorHAnsi" w:hAnsiTheme="majorHAnsi" w:cstheme="majorHAnsi"/>
        </w:rPr>
        <w:t xml:space="preserve">“Yet, </w:t>
      </w:r>
      <w:r w:rsidRPr="00E62B06">
        <w:rPr>
          <w:rStyle w:val="Emphasis"/>
          <w:rFonts w:asciiTheme="majorHAnsi" w:hAnsiTheme="majorHAnsi" w:cstheme="majorHAnsi"/>
        </w:rPr>
        <w:t>most experts</w:t>
      </w:r>
      <w:r w:rsidRPr="00E62B06">
        <w:rPr>
          <w:rStyle w:val="StyleUnderline"/>
          <w:rFonts w:asciiTheme="majorHAnsi" w:hAnsiTheme="majorHAnsi" w:cstheme="majorHAnsi"/>
        </w:rPr>
        <w:t>,</w:t>
      </w:r>
      <w:r w:rsidRPr="00E62B06">
        <w:rPr>
          <w:rStyle w:val="Emphasis"/>
          <w:rFonts w:asciiTheme="majorHAnsi" w:hAnsiTheme="majorHAnsi" w:cstheme="majorHAnsi"/>
        </w:rPr>
        <w:t xml:space="preserve"> regardless of whether they are optimistic or not</w:t>
      </w:r>
      <w:r w:rsidRPr="00E62B06">
        <w:rPr>
          <w:rStyle w:val="StyleUnderline"/>
          <w:rFonts w:asciiTheme="majorHAnsi" w:hAnsiTheme="majorHAnsi" w:cstheme="majorHAnsi"/>
        </w:rPr>
        <w:t>,</w:t>
      </w:r>
      <w:r w:rsidRPr="00E62B06">
        <w:rPr>
          <w:rStyle w:val="Emphasis"/>
          <w:rFonts w:asciiTheme="majorHAnsi" w:hAnsiTheme="majorHAnsi" w:cstheme="majorHAnsi"/>
        </w:rPr>
        <w:t xml:space="preserve"> expressed concerns about the long-term impact of these new tools on the essential elements of being human,</w:t>
      </w:r>
      <w:r w:rsidRPr="00E62B06">
        <w:rPr>
          <w:rStyle w:val="StyleUnderline"/>
          <w:rFonts w:asciiTheme="majorHAnsi" w:hAnsiTheme="majorHAnsi" w:cstheme="majorHAnsi"/>
        </w:rPr>
        <w:t xml:space="preserve">” Pew wrote in its survey findings released this week. </w:t>
      </w:r>
      <w:r w:rsidRPr="00E62B06">
        <w:rPr>
          <w:rFonts w:asciiTheme="majorHAnsi" w:hAnsiTheme="majorHAnsi" w:cstheme="majorHAnsi"/>
          <w:sz w:val="14"/>
        </w:rPr>
        <w:t>“2030 is not far in the future.</w:t>
      </w:r>
      <w:r w:rsidRPr="00E62B06">
        <w:rPr>
          <w:rStyle w:val="StyleUnderline"/>
          <w:rFonts w:asciiTheme="majorHAnsi" w:hAnsiTheme="majorHAnsi" w:cstheme="majorHAnsi"/>
        </w:rPr>
        <w:t xml:space="preserve"> My sense is that innovations like the internet and networked AI have massive short-term benefits, </w:t>
      </w:r>
      <w:r w:rsidRPr="00E62B06">
        <w:rPr>
          <w:rStyle w:val="Emphasis"/>
          <w:rFonts w:asciiTheme="majorHAnsi" w:hAnsiTheme="majorHAnsi" w:cstheme="majorHAnsi"/>
        </w:rPr>
        <w:t xml:space="preserve">along with long-term negatives </w:t>
      </w:r>
      <w:r w:rsidRPr="00E62B06">
        <w:rPr>
          <w:rStyle w:val="StyleUnderline"/>
          <w:rFonts w:asciiTheme="majorHAnsi" w:hAnsiTheme="majorHAnsi" w:cstheme="majorHAnsi"/>
        </w:rPr>
        <w:t>that can take decades to be recognizable,</w:t>
      </w:r>
      <w:r w:rsidRPr="00E62B06">
        <w:rPr>
          <w:rFonts w:asciiTheme="majorHAnsi" w:hAnsiTheme="majorHAnsi" w:cstheme="majorHAnsi"/>
          <w:sz w:val="14"/>
        </w:rPr>
        <w:t xml:space="preserve">” Andrew McLaughlin, executive director of the Center for Innovative Thinking at Yale, said in response to Pew’s question. Many of those surveyed said the good or bad effects of AI applications will depend on how they are built and deployed. Most of the anticipated benefits of AI center around making people more effective in their work and improving the ability of medical professionals to diagnose and treat diseases. Among the optimists is Erik Brynjolfsson, director of the MIT Initiative on the Digital Economy, who told Pew, “I think it is more likely than not that we will use this power to make the world a better place. For instance, we can virtually eliminate global poverty, massively reduce disease and provide better education to almost everyone on the planet.” </w:t>
      </w:r>
      <w:r w:rsidRPr="00E62B06">
        <w:rPr>
          <w:rStyle w:val="StyleUnderline"/>
          <w:rFonts w:asciiTheme="majorHAnsi" w:hAnsiTheme="majorHAnsi" w:cstheme="majorHAnsi"/>
        </w:rPr>
        <w:t xml:space="preserve">Brynjolfsson also said that </w:t>
      </w:r>
      <w:r w:rsidRPr="00E62B06">
        <w:rPr>
          <w:rStyle w:val="Emphasis"/>
          <w:rFonts w:asciiTheme="majorHAnsi" w:hAnsiTheme="majorHAnsi" w:cstheme="majorHAnsi"/>
        </w:rPr>
        <w:t>humans</w:t>
      </w:r>
      <w:r w:rsidRPr="00E62B06">
        <w:rPr>
          <w:rStyle w:val="StyleUnderline"/>
          <w:rFonts w:asciiTheme="majorHAnsi" w:hAnsiTheme="majorHAnsi" w:cstheme="majorHAnsi"/>
        </w:rPr>
        <w:t xml:space="preserve"> would </w:t>
      </w:r>
      <w:r w:rsidRPr="00E62B06">
        <w:rPr>
          <w:rStyle w:val="Emphasis"/>
          <w:rFonts w:asciiTheme="majorHAnsi" w:hAnsiTheme="majorHAnsi" w:cstheme="majorHAnsi"/>
        </w:rPr>
        <w:t>need to work to guard against the negative potential of artificial intelligence.</w:t>
      </w:r>
      <w:r w:rsidRPr="00E62B06">
        <w:rPr>
          <w:rStyle w:val="StyleUnderline"/>
          <w:rFonts w:asciiTheme="majorHAnsi" w:hAnsiTheme="majorHAnsi" w:cstheme="majorHAnsi"/>
        </w:rPr>
        <w:t xml:space="preserve"> “AI and ML [machine learning] can also be used to increasingly concentrate wealth and power, leaving many people behind, and to create even more horrifying weapons,” he said. “We need to work aggressively to make sure technology matches our values.” </w:t>
      </w:r>
      <w:r w:rsidRPr="00E62B06">
        <w:rPr>
          <w:rFonts w:asciiTheme="majorHAnsi" w:hAnsiTheme="majorHAnsi" w:cstheme="majorHAnsi"/>
          <w:sz w:val="14"/>
        </w:rPr>
        <w:t xml:space="preserve">And while AI is expected to create some new jobs as well as make other jobs more productive, some respondents said that it could also lead to widespread job losses, and the sense of meaning that comes with work. </w:t>
      </w:r>
      <w:r w:rsidRPr="00E62B06">
        <w:rPr>
          <w:rStyle w:val="StyleUnderline"/>
          <w:rFonts w:asciiTheme="majorHAnsi" w:hAnsiTheme="majorHAnsi" w:cstheme="majorHAnsi"/>
        </w:rPr>
        <w:t xml:space="preserve">“The answer depends on whether we can shift our economic systems toward prioritizing radical human improvement and staunching the trend toward human irrelevance in the face of AI,” said Bryan Johnson, founder and CEO of Kernel, a developer of neural interfaces. “I don’t mean just jobs; I mean true, existential irrelevance, which is the end result of not prioritizing human well-being and cognition.” </w:t>
      </w:r>
      <w:r w:rsidRPr="00E62B06">
        <w:rPr>
          <w:rFonts w:asciiTheme="majorHAnsi" w:hAnsiTheme="majorHAnsi" w:cstheme="majorHAnsi"/>
          <w:sz w:val="14"/>
        </w:rPr>
        <w:t>Some also saw a potential risk to human liberty if AI expertise widens a gap between the powerful and the powerless. “AI affects agency by creating entities with meaningful intellectual capabilities for monitoring, enforcing and even punishing individuals,” said Greg Shannon, a chief scientist at Carnegie Mellon’s CERT Division. “Those who know how to use it will have immense potential power over those who don’t/can’t. Future happiness is really unclear.” A separate report from Diffbot this month estimated that 720,000 people are skilled at machine learning around the world, or nearly 1% of the world’s population.</w:t>
      </w:r>
    </w:p>
    <w:p w:rsidR="00BD0FEE" w:rsidRPr="00E62B06" w:rsidRDefault="00BD0FEE" w:rsidP="00BD0FEE">
      <w:pPr>
        <w:pStyle w:val="Heading4"/>
        <w:rPr>
          <w:rFonts w:asciiTheme="majorHAnsi" w:hAnsiTheme="majorHAnsi" w:cstheme="majorHAnsi"/>
        </w:rPr>
      </w:pPr>
      <w:r w:rsidRPr="00E62B06">
        <w:rPr>
          <w:rFonts w:asciiTheme="majorHAnsi" w:hAnsiTheme="majorHAnsi" w:cstheme="majorHAnsi"/>
        </w:rPr>
        <w:lastRenderedPageBreak/>
        <w:t xml:space="preserve">AI---even </w:t>
      </w:r>
      <w:r w:rsidRPr="00E62B06">
        <w:rPr>
          <w:rFonts w:asciiTheme="majorHAnsi" w:hAnsiTheme="majorHAnsi" w:cstheme="majorHAnsi"/>
          <w:u w:val="single"/>
        </w:rPr>
        <w:t>without</w:t>
      </w:r>
      <w:r w:rsidRPr="00E62B06">
        <w:rPr>
          <w:rFonts w:asciiTheme="majorHAnsi" w:hAnsiTheme="majorHAnsi" w:cstheme="majorHAnsi"/>
        </w:rPr>
        <w:t xml:space="preserve"> superintelligence---causes </w:t>
      </w:r>
      <w:r w:rsidRPr="00E62B06">
        <w:rPr>
          <w:rFonts w:asciiTheme="majorHAnsi" w:hAnsiTheme="majorHAnsi" w:cstheme="majorHAnsi"/>
          <w:u w:val="single"/>
        </w:rPr>
        <w:t>extinction</w:t>
      </w:r>
      <w:r w:rsidRPr="00E62B06">
        <w:rPr>
          <w:rFonts w:asciiTheme="majorHAnsi" w:hAnsiTheme="majorHAnsi" w:cstheme="majorHAnsi"/>
        </w:rPr>
        <w:t xml:space="preserve"> and </w:t>
      </w:r>
      <w:r w:rsidRPr="00E62B06">
        <w:rPr>
          <w:rFonts w:asciiTheme="majorHAnsi" w:hAnsiTheme="majorHAnsi" w:cstheme="majorHAnsi"/>
          <w:u w:val="single"/>
        </w:rPr>
        <w:t>turns every impact</w:t>
      </w:r>
      <w:r w:rsidRPr="00E62B06">
        <w:rPr>
          <w:rFonts w:asciiTheme="majorHAnsi" w:hAnsiTheme="majorHAnsi" w:cstheme="majorHAnsi"/>
        </w:rPr>
        <w:t xml:space="preserve">.  </w:t>
      </w:r>
    </w:p>
    <w:p w:rsidR="00BD0FEE" w:rsidRPr="00E62B06" w:rsidRDefault="00BD0FEE" w:rsidP="00BD0FEE">
      <w:pPr>
        <w:rPr>
          <w:rFonts w:asciiTheme="majorHAnsi" w:hAnsiTheme="majorHAnsi" w:cstheme="majorHAnsi"/>
          <w:sz w:val="16"/>
          <w:szCs w:val="16"/>
        </w:rPr>
      </w:pPr>
      <w:r w:rsidRPr="00E62B06">
        <w:rPr>
          <w:rStyle w:val="Style13ptBold"/>
          <w:rFonts w:asciiTheme="majorHAnsi" w:hAnsiTheme="majorHAnsi" w:cstheme="majorHAnsi"/>
        </w:rPr>
        <w:t xml:space="preserve">Liu et al., 18 </w:t>
      </w:r>
      <w:r w:rsidRPr="00E62B06">
        <w:rPr>
          <w:rFonts w:asciiTheme="majorHAnsi" w:hAnsiTheme="majorHAnsi" w:cstheme="majorHAnsi"/>
          <w:sz w:val="16"/>
          <w:szCs w:val="16"/>
        </w:rPr>
        <w:t xml:space="preserve">— Hin-Yan Liu; Associate Professor, Centre for International Law, Conflict and Crisis, Faculty of Law, University of Copenhagen. Kristian Cedervall Lauta; Associate Professor, Centre for International Law, Conflict and Crisis, Faculty of Law, University of Copenhagen. Matthijs Michiel Maas; PhD Fellow, Centre for International Law, Conflict and Crisis, Faculty of Law, University of Copenhagen. (“Governing Boring Apocalypses: A New Typology of Existential Vulnerabilities and Exposures for Existential Risk Research;” </w:t>
      </w:r>
      <w:r w:rsidRPr="00E62B06">
        <w:rPr>
          <w:rFonts w:asciiTheme="majorHAnsi" w:hAnsiTheme="majorHAnsi" w:cstheme="majorHAnsi"/>
          <w:i/>
          <w:iCs/>
          <w:sz w:val="16"/>
          <w:szCs w:val="16"/>
        </w:rPr>
        <w:t>Futures</w:t>
      </w:r>
      <w:r w:rsidRPr="00E62B06">
        <w:rPr>
          <w:rFonts w:asciiTheme="majorHAnsi" w:hAnsiTheme="majorHAnsi" w:cstheme="majorHAnsi"/>
          <w:sz w:val="16"/>
          <w:szCs w:val="16"/>
        </w:rPr>
        <w:t>; pg. 5; doi:10.1016/j.futures.2018.04.009; //GrRv)</w:t>
      </w:r>
    </w:p>
    <w:p w:rsidR="00BD0FEE" w:rsidRPr="00E62B06" w:rsidRDefault="00BD0FEE" w:rsidP="00BD0FEE">
      <w:pPr>
        <w:rPr>
          <w:rFonts w:asciiTheme="majorHAnsi" w:hAnsiTheme="majorHAnsi" w:cstheme="majorHAnsi"/>
          <w:sz w:val="16"/>
        </w:rPr>
      </w:pPr>
      <w:r w:rsidRPr="00E62B06">
        <w:rPr>
          <w:rFonts w:asciiTheme="majorHAnsi" w:hAnsiTheme="majorHAnsi" w:cstheme="majorHAnsi"/>
          <w:sz w:val="16"/>
        </w:rPr>
        <w:t xml:space="preserve">While this is worthwhile and necessary to address the potential risks of advanced AI, this framing of existential risks focuses on the most direct and causally connected existential risk posed by AI systems. Yet </w:t>
      </w:r>
      <w:r w:rsidRPr="00E62B06">
        <w:rPr>
          <w:rStyle w:val="StyleUnderline"/>
          <w:rFonts w:asciiTheme="majorHAnsi" w:hAnsiTheme="majorHAnsi" w:cstheme="majorHAnsi"/>
        </w:rPr>
        <w:t xml:space="preserve">while </w:t>
      </w:r>
      <w:r w:rsidRPr="00E62B06">
        <w:rPr>
          <w:rStyle w:val="Emphasis"/>
          <w:rFonts w:asciiTheme="majorHAnsi" w:hAnsiTheme="majorHAnsi" w:cstheme="majorHAnsi"/>
        </w:rPr>
        <w:t>super-human intelligence</w:t>
      </w:r>
      <w:r w:rsidRPr="00E62B06">
        <w:rPr>
          <w:rStyle w:val="StyleUnderline"/>
          <w:rFonts w:asciiTheme="majorHAnsi" w:hAnsiTheme="majorHAnsi" w:cstheme="majorHAnsi"/>
        </w:rPr>
        <w:t xml:space="preserve"> might surely </w:t>
      </w:r>
      <w:r w:rsidRPr="00E62B06">
        <w:rPr>
          <w:rStyle w:val="Emphasis"/>
          <w:rFonts w:asciiTheme="majorHAnsi" w:hAnsiTheme="majorHAnsi" w:cstheme="majorHAnsi"/>
        </w:rPr>
        <w:t>suffice</w:t>
      </w:r>
      <w:r w:rsidRPr="00E62B06">
        <w:rPr>
          <w:rStyle w:val="StyleUnderline"/>
          <w:rFonts w:asciiTheme="majorHAnsi" w:hAnsiTheme="majorHAnsi" w:cstheme="majorHAnsi"/>
        </w:rPr>
        <w:t xml:space="preserve"> to trigger an existential outcome, it is not </w:t>
      </w:r>
      <w:r w:rsidRPr="00E62B06">
        <w:rPr>
          <w:rStyle w:val="Emphasis"/>
          <w:rFonts w:asciiTheme="majorHAnsi" w:hAnsiTheme="majorHAnsi" w:cstheme="majorHAnsi"/>
        </w:rPr>
        <w:t>necessary to it</w:t>
      </w:r>
      <w:r w:rsidRPr="00E62B06">
        <w:rPr>
          <w:rFonts w:asciiTheme="majorHAnsi" w:hAnsiTheme="majorHAnsi" w:cstheme="majorHAnsi"/>
          <w:sz w:val="16"/>
        </w:rPr>
        <w:t xml:space="preserve">. Cynically, </w:t>
      </w:r>
      <w:r w:rsidRPr="00E62B06">
        <w:rPr>
          <w:rStyle w:val="StyleUnderline"/>
          <w:rFonts w:asciiTheme="majorHAnsi" w:hAnsiTheme="majorHAnsi" w:cstheme="majorHAnsi"/>
        </w:rPr>
        <w:t xml:space="preserve">mere </w:t>
      </w:r>
      <w:r w:rsidRPr="00E62B06">
        <w:rPr>
          <w:rStyle w:val="Emphasis"/>
          <w:rFonts w:asciiTheme="majorHAnsi" w:hAnsiTheme="majorHAnsi" w:cstheme="majorHAnsi"/>
        </w:rPr>
        <w:t>human level intelligence</w:t>
      </w:r>
      <w:r w:rsidRPr="00E62B06">
        <w:rPr>
          <w:rStyle w:val="StyleUnderline"/>
          <w:rFonts w:asciiTheme="majorHAnsi" w:hAnsiTheme="majorHAnsi" w:cstheme="majorHAnsi"/>
        </w:rPr>
        <w:t xml:space="preserve"> appears to be more than sufficient to pose an </w:t>
      </w:r>
      <w:r w:rsidRPr="00E62B06">
        <w:rPr>
          <w:rStyle w:val="Emphasis"/>
          <w:rFonts w:asciiTheme="majorHAnsi" w:hAnsiTheme="majorHAnsi" w:cstheme="majorHAnsi"/>
        </w:rPr>
        <w:t>array of existential risks</w:t>
      </w:r>
      <w:r w:rsidRPr="00E62B06">
        <w:rPr>
          <w:rFonts w:asciiTheme="majorHAnsi" w:hAnsiTheme="majorHAnsi" w:cstheme="majorHAnsi"/>
          <w:sz w:val="16"/>
        </w:rPr>
        <w:t xml:space="preserve"> (Rees, 2004; Martin, 2006).</w:t>
      </w:r>
    </w:p>
    <w:p w:rsidR="00BD0FEE" w:rsidRPr="00E62B06" w:rsidRDefault="00BD0FEE" w:rsidP="00BD0FEE">
      <w:pPr>
        <w:rPr>
          <w:rFonts w:asciiTheme="majorHAnsi" w:hAnsiTheme="majorHAnsi" w:cstheme="majorHAnsi"/>
          <w:sz w:val="16"/>
        </w:rPr>
      </w:pPr>
      <w:r w:rsidRPr="00E62B06">
        <w:rPr>
          <w:rFonts w:asciiTheme="majorHAnsi" w:hAnsiTheme="majorHAnsi" w:cstheme="majorHAnsi"/>
          <w:sz w:val="16"/>
        </w:rPr>
        <w:t xml:space="preserve">Furthermore, some </w:t>
      </w:r>
      <w:r w:rsidRPr="00E62B06">
        <w:rPr>
          <w:rStyle w:val="StyleUnderline"/>
          <w:rFonts w:asciiTheme="majorHAnsi" w:hAnsiTheme="majorHAnsi" w:cstheme="majorHAnsi"/>
        </w:rPr>
        <w:t>applications of</w:t>
      </w:r>
      <w:r w:rsidRPr="00E62B06">
        <w:rPr>
          <w:rFonts w:asciiTheme="majorHAnsi" w:hAnsiTheme="majorHAnsi" w:cstheme="majorHAnsi"/>
          <w:sz w:val="16"/>
        </w:rPr>
        <w:t xml:space="preserve"> ‘</w:t>
      </w:r>
      <w:r w:rsidRPr="00E62B06">
        <w:rPr>
          <w:rStyle w:val="Emphasis"/>
          <w:rFonts w:asciiTheme="majorHAnsi" w:hAnsiTheme="majorHAnsi" w:cstheme="majorHAnsi"/>
        </w:rPr>
        <w:t>narrow</w:t>
      </w:r>
      <w:r w:rsidRPr="00E62B06">
        <w:rPr>
          <w:rFonts w:asciiTheme="majorHAnsi" w:hAnsiTheme="majorHAnsi" w:cstheme="majorHAnsi"/>
          <w:sz w:val="16"/>
        </w:rPr>
        <w:t xml:space="preserve">’ </w:t>
      </w:r>
      <w:r w:rsidRPr="00E62B06">
        <w:rPr>
          <w:rStyle w:val="Emphasis"/>
          <w:rFonts w:asciiTheme="majorHAnsi" w:hAnsiTheme="majorHAnsi" w:cstheme="majorHAnsi"/>
        </w:rPr>
        <w:t>AI</w:t>
      </w:r>
      <w:r w:rsidRPr="00E62B06">
        <w:rPr>
          <w:rFonts w:asciiTheme="majorHAnsi" w:hAnsiTheme="majorHAnsi" w:cstheme="majorHAnsi"/>
          <w:sz w:val="16"/>
        </w:rPr>
        <w:t xml:space="preserve"> which might help in mitigating against some existential risks,</w:t>
      </w:r>
      <w:r w:rsidRPr="00E62B06">
        <w:rPr>
          <w:rStyle w:val="StyleUnderline"/>
          <w:rFonts w:asciiTheme="majorHAnsi" w:hAnsiTheme="majorHAnsi" w:cstheme="majorHAnsi"/>
        </w:rPr>
        <w:t xml:space="preserve"> might pose their </w:t>
      </w:r>
      <w:r w:rsidRPr="00E62B06">
        <w:rPr>
          <w:rStyle w:val="Emphasis"/>
          <w:rFonts w:asciiTheme="majorHAnsi" w:hAnsiTheme="majorHAnsi" w:cstheme="majorHAnsi"/>
        </w:rPr>
        <w:t>own existential risks</w:t>
      </w:r>
      <w:r w:rsidRPr="00E62B06">
        <w:rPr>
          <w:rStyle w:val="StyleUnderline"/>
          <w:rFonts w:asciiTheme="majorHAnsi" w:hAnsiTheme="majorHAnsi" w:cstheme="majorHAnsi"/>
        </w:rPr>
        <w:t xml:space="preserve"> when combined with other technologies or trends</w:t>
      </w:r>
      <w:r w:rsidRPr="00E62B06">
        <w:rPr>
          <w:rFonts w:asciiTheme="majorHAnsi" w:hAnsiTheme="majorHAnsi" w:cstheme="majorHAnsi"/>
          <w:sz w:val="16"/>
        </w:rPr>
        <w:t xml:space="preserve">, or might simply lower barriers against other varieties of existential risks. To give one example; </w:t>
      </w:r>
      <w:r w:rsidRPr="00E62B06">
        <w:rPr>
          <w:rStyle w:val="StyleUnderline"/>
          <w:rFonts w:asciiTheme="majorHAnsi" w:hAnsiTheme="majorHAnsi" w:cstheme="majorHAnsi"/>
        </w:rPr>
        <w:t xml:space="preserve">the deployment of advanced </w:t>
      </w:r>
      <w:r w:rsidRPr="00E62B06">
        <w:rPr>
          <w:rStyle w:val="Emphasis"/>
          <w:rFonts w:asciiTheme="majorHAnsi" w:hAnsiTheme="majorHAnsi" w:cstheme="majorHAnsi"/>
        </w:rPr>
        <w:t>AI-enhanced</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surveillance capabilities</w:t>
      </w:r>
      <w:r w:rsidRPr="00E62B06">
        <w:rPr>
          <w:rFonts w:asciiTheme="majorHAnsi" w:hAnsiTheme="majorHAnsi" w:cstheme="majorHAnsi"/>
          <w:sz w:val="16"/>
        </w:rPr>
        <w:t>7—</w:t>
      </w:r>
      <w:r w:rsidRPr="00E62B06">
        <w:rPr>
          <w:rStyle w:val="StyleUnderline"/>
          <w:rFonts w:asciiTheme="majorHAnsi" w:hAnsiTheme="majorHAnsi" w:cstheme="majorHAnsi"/>
        </w:rPr>
        <w:t xml:space="preserve">including </w:t>
      </w:r>
      <w:r w:rsidRPr="00E62B06">
        <w:rPr>
          <w:rStyle w:val="Emphasis"/>
          <w:rFonts w:asciiTheme="majorHAnsi" w:hAnsiTheme="majorHAnsi" w:cstheme="majorHAnsi"/>
        </w:rPr>
        <w:t>automatic hacking</w:t>
      </w:r>
      <w:r w:rsidRPr="00E62B06">
        <w:rPr>
          <w:rFonts w:asciiTheme="majorHAnsi" w:hAnsiTheme="majorHAnsi" w:cstheme="majorHAnsi"/>
          <w:sz w:val="16"/>
        </w:rPr>
        <w:t xml:space="preserve">, geospatial sensing, </w:t>
      </w:r>
      <w:r w:rsidRPr="00E62B06">
        <w:rPr>
          <w:rStyle w:val="StyleUnderline"/>
          <w:rFonts w:asciiTheme="majorHAnsi" w:hAnsiTheme="majorHAnsi" w:cstheme="majorHAnsi"/>
        </w:rPr>
        <w:t xml:space="preserve">advanced </w:t>
      </w:r>
      <w:r w:rsidRPr="00E62B06">
        <w:rPr>
          <w:rStyle w:val="Emphasis"/>
          <w:rFonts w:asciiTheme="majorHAnsi" w:hAnsiTheme="majorHAnsi" w:cstheme="majorHAnsi"/>
        </w:rPr>
        <w:t>data analysis</w:t>
      </w:r>
      <w:r w:rsidRPr="00E62B06">
        <w:rPr>
          <w:rStyle w:val="StyleUnderline"/>
          <w:rFonts w:asciiTheme="majorHAnsi" w:hAnsiTheme="majorHAnsi" w:cstheme="majorHAnsi"/>
        </w:rPr>
        <w:t xml:space="preserve"> </w:t>
      </w:r>
      <w:r w:rsidRPr="00E62B06">
        <w:rPr>
          <w:rFonts w:asciiTheme="majorHAnsi" w:hAnsiTheme="majorHAnsi" w:cstheme="majorHAnsi"/>
          <w:sz w:val="16"/>
        </w:rPr>
        <w:t>capabilities,</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autonomous drone deployment</w:t>
      </w:r>
      <w:r w:rsidRPr="00E62B06">
        <w:rPr>
          <w:rFonts w:asciiTheme="majorHAnsi" w:hAnsiTheme="majorHAnsi" w:cstheme="majorHAnsi"/>
          <w:sz w:val="16"/>
        </w:rPr>
        <w:t xml:space="preserve">—may greatly strengthen global efforts to protect against ‘rogue’ actors engineering a pandemic (“preventing existential risk”). It </w:t>
      </w:r>
      <w:r w:rsidRPr="00E62B06">
        <w:rPr>
          <w:rStyle w:val="StyleUnderline"/>
          <w:rFonts w:asciiTheme="majorHAnsi" w:hAnsiTheme="majorHAnsi" w:cstheme="majorHAnsi"/>
        </w:rPr>
        <w:t xml:space="preserve">may also offer very accurate </w:t>
      </w:r>
      <w:r w:rsidRPr="00E62B06">
        <w:rPr>
          <w:rStyle w:val="Emphasis"/>
          <w:rFonts w:asciiTheme="majorHAnsi" w:hAnsiTheme="majorHAnsi" w:cstheme="majorHAnsi"/>
        </w:rPr>
        <w:t>targeting</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repression information</w:t>
      </w:r>
      <w:r w:rsidRPr="00E62B06">
        <w:rPr>
          <w:rStyle w:val="StyleUnderline"/>
          <w:rFonts w:asciiTheme="majorHAnsi" w:hAnsiTheme="majorHAnsi" w:cstheme="majorHAnsi"/>
        </w:rPr>
        <w:t xml:space="preserve"> to a </w:t>
      </w:r>
      <w:r w:rsidRPr="00E62B06">
        <w:rPr>
          <w:rStyle w:val="Emphasis"/>
          <w:rFonts w:asciiTheme="majorHAnsi" w:hAnsiTheme="majorHAnsi" w:cstheme="majorHAnsi"/>
        </w:rPr>
        <w:t>totalitarian regime</w:t>
      </w:r>
      <w:r w:rsidRPr="00E62B06">
        <w:rPr>
          <w:rFonts w:asciiTheme="majorHAnsi" w:hAnsiTheme="majorHAnsi" w:cstheme="majorHAnsi"/>
          <w:sz w:val="16"/>
        </w:rPr>
        <w:t xml:space="preserve">s, 8 </w:t>
      </w:r>
      <w:r w:rsidRPr="00E62B06">
        <w:rPr>
          <w:rStyle w:val="StyleUnderline"/>
          <w:rFonts w:asciiTheme="majorHAnsi" w:hAnsiTheme="majorHAnsi" w:cstheme="majorHAnsi"/>
        </w:rPr>
        <w:t xml:space="preserve">particularly those with separate access to </w:t>
      </w:r>
      <w:r w:rsidRPr="00E62B06">
        <w:rPr>
          <w:rStyle w:val="Emphasis"/>
          <w:rFonts w:asciiTheme="majorHAnsi" w:hAnsiTheme="majorHAnsi" w:cstheme="majorHAnsi"/>
        </w:rPr>
        <w:t>nanotech</w:t>
      </w:r>
      <w:r w:rsidRPr="00E62B06">
        <w:rPr>
          <w:rFonts w:asciiTheme="majorHAnsi" w:hAnsiTheme="majorHAnsi" w:cstheme="majorHAnsi"/>
          <w:sz w:val="16"/>
        </w:rPr>
        <w:t xml:space="preserve">nological weapons (“creating a new existential risk”). </w:t>
      </w:r>
      <w:r w:rsidRPr="00E62B06">
        <w:rPr>
          <w:rStyle w:val="StyleUnderline"/>
          <w:rFonts w:asciiTheme="majorHAnsi" w:hAnsiTheme="majorHAnsi" w:cstheme="majorHAnsi"/>
        </w:rPr>
        <w:t xml:space="preserve">Finally, the increased </w:t>
      </w:r>
      <w:r w:rsidRPr="00E62B06">
        <w:rPr>
          <w:rStyle w:val="Emphasis"/>
          <w:rFonts w:asciiTheme="majorHAnsi" w:hAnsiTheme="majorHAnsi" w:cstheme="majorHAnsi"/>
        </w:rPr>
        <w:t>strategic transparency</w:t>
      </w:r>
      <w:r w:rsidRPr="00E62B06">
        <w:rPr>
          <w:rStyle w:val="StyleUnderline"/>
          <w:rFonts w:asciiTheme="majorHAnsi" w:hAnsiTheme="majorHAnsi" w:cstheme="majorHAnsi"/>
        </w:rPr>
        <w:t xml:space="preserve"> of such </w:t>
      </w:r>
      <w:r w:rsidRPr="00E62B06">
        <w:rPr>
          <w:rStyle w:val="Emphasis"/>
          <w:rFonts w:asciiTheme="majorHAnsi" w:hAnsiTheme="majorHAnsi" w:cstheme="majorHAnsi"/>
        </w:rPr>
        <w:t>AI systems</w:t>
      </w:r>
      <w:r w:rsidRPr="00E62B06">
        <w:rPr>
          <w:rStyle w:val="StyleUnderline"/>
          <w:rFonts w:asciiTheme="majorHAnsi" w:hAnsiTheme="majorHAnsi" w:cstheme="majorHAnsi"/>
        </w:rPr>
        <w:t xml:space="preserve"> might disrupt existing </w:t>
      </w:r>
      <w:r w:rsidRPr="00E62B06">
        <w:rPr>
          <w:rStyle w:val="Emphasis"/>
          <w:rFonts w:asciiTheme="majorHAnsi" w:hAnsiTheme="majorHAnsi" w:cstheme="majorHAnsi"/>
        </w:rPr>
        <w:t>nuclear deterrence stability</w:t>
      </w:r>
      <w:r w:rsidRPr="00E62B06">
        <w:rPr>
          <w:rStyle w:val="StyleUnderline"/>
          <w:rFonts w:asciiTheme="majorHAnsi" w:hAnsiTheme="majorHAnsi" w:cstheme="majorHAnsi"/>
        </w:rPr>
        <w:t>, by rendering vulnerable previously ‘</w:t>
      </w:r>
      <w:r w:rsidRPr="00E62B06">
        <w:rPr>
          <w:rStyle w:val="Emphasis"/>
          <w:rFonts w:asciiTheme="majorHAnsi" w:hAnsiTheme="majorHAnsi" w:cstheme="majorHAnsi"/>
        </w:rPr>
        <w:t>secure’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strategic assets</w:t>
      </w:r>
      <w:r w:rsidRPr="00E62B06">
        <w:rPr>
          <w:rFonts w:asciiTheme="majorHAnsi" w:hAnsiTheme="majorHAnsi" w:cstheme="majorHAnsi"/>
          <w:sz w:val="16"/>
        </w:rPr>
        <w:t xml:space="preserve"> (“</w:t>
      </w:r>
      <w:r w:rsidRPr="00E62B06">
        <w:rPr>
          <w:rStyle w:val="Emphasis"/>
          <w:rFonts w:asciiTheme="majorHAnsi" w:hAnsiTheme="majorHAnsi" w:cstheme="majorHAnsi"/>
        </w:rPr>
        <w:t>lowering the threshold</w:t>
      </w:r>
      <w:r w:rsidRPr="00E62B06">
        <w:rPr>
          <w:rStyle w:val="StyleUnderline"/>
          <w:rFonts w:asciiTheme="majorHAnsi" w:hAnsiTheme="majorHAnsi" w:cstheme="majorHAnsi"/>
        </w:rPr>
        <w:t xml:space="preserve"> to </w:t>
      </w:r>
      <w:r w:rsidRPr="00E62B06">
        <w:rPr>
          <w:rStyle w:val="Emphasis"/>
          <w:rFonts w:asciiTheme="majorHAnsi" w:hAnsiTheme="majorHAnsi" w:cstheme="majorHAnsi"/>
        </w:rPr>
        <w:t>existential risk</w:t>
      </w:r>
      <w:r w:rsidRPr="00E62B06">
        <w:rPr>
          <w:rFonts w:asciiTheme="majorHAnsi" w:hAnsiTheme="majorHAnsi" w:cstheme="majorHAnsi"/>
          <w:sz w:val="16"/>
        </w:rPr>
        <w:t>”) (Hambling, 2016; Holmes, 2016; Lieber &amp; Press, 2017).</w:t>
      </w:r>
    </w:p>
    <w:p w:rsidR="00BD0FEE" w:rsidRPr="00E62B06" w:rsidRDefault="00BD0FEE" w:rsidP="00BD0FEE">
      <w:pPr>
        <w:rPr>
          <w:rFonts w:asciiTheme="majorHAnsi" w:hAnsiTheme="majorHAnsi" w:cstheme="majorHAnsi"/>
          <w:sz w:val="16"/>
        </w:rPr>
      </w:pPr>
      <w:r w:rsidRPr="00E62B06">
        <w:rPr>
          <w:rFonts w:asciiTheme="majorHAnsi" w:hAnsiTheme="majorHAnsi" w:cstheme="majorHAnsi"/>
          <w:sz w:val="16"/>
        </w:rPr>
        <w:t>Finally, many ‘</w:t>
      </w:r>
      <w:r w:rsidRPr="00E62B06">
        <w:rPr>
          <w:rStyle w:val="Emphasis"/>
          <w:rFonts w:asciiTheme="majorHAnsi" w:hAnsiTheme="majorHAnsi" w:cstheme="majorHAnsi"/>
        </w:rPr>
        <w:t>non-catastrophic</w:t>
      </w:r>
      <w:r w:rsidRPr="00E62B06">
        <w:rPr>
          <w:rFonts w:asciiTheme="majorHAnsi" w:hAnsiTheme="majorHAnsi" w:cstheme="majorHAnsi"/>
          <w:sz w:val="16"/>
        </w:rPr>
        <w:t xml:space="preserve">’ </w:t>
      </w:r>
      <w:r w:rsidRPr="00E62B06">
        <w:rPr>
          <w:rStyle w:val="Emphasis"/>
          <w:rFonts w:asciiTheme="majorHAnsi" w:hAnsiTheme="majorHAnsi" w:cstheme="majorHAnsi"/>
        </w:rPr>
        <w:t>trends</w:t>
      </w:r>
      <w:r w:rsidRPr="00E62B06">
        <w:rPr>
          <w:rFonts w:asciiTheme="majorHAnsi" w:hAnsiTheme="majorHAnsi" w:cstheme="majorHAnsi"/>
          <w:sz w:val="16"/>
        </w:rPr>
        <w:t xml:space="preserve"> </w:t>
      </w:r>
      <w:r w:rsidRPr="00E62B06">
        <w:rPr>
          <w:rStyle w:val="StyleUnderline"/>
          <w:rFonts w:asciiTheme="majorHAnsi" w:hAnsiTheme="majorHAnsi" w:cstheme="majorHAnsi"/>
        </w:rPr>
        <w:t>engendered by AI</w:t>
      </w:r>
      <w:r w:rsidRPr="00E62B06">
        <w:rPr>
          <w:rFonts w:asciiTheme="majorHAnsi" w:hAnsiTheme="majorHAnsi" w:cstheme="majorHAnsi"/>
          <w:sz w:val="16"/>
        </w:rPr>
        <w:t xml:space="preserve">—whether </w:t>
      </w:r>
      <w:r w:rsidRPr="00E62B06">
        <w:rPr>
          <w:rStyle w:val="StyleUnderline"/>
          <w:rFonts w:asciiTheme="majorHAnsi" w:hAnsiTheme="majorHAnsi" w:cstheme="majorHAnsi"/>
        </w:rPr>
        <w:t>geopolitical disruption</w:t>
      </w:r>
      <w:r w:rsidRPr="00E62B06">
        <w:rPr>
          <w:rFonts w:asciiTheme="majorHAnsi" w:hAnsiTheme="majorHAnsi" w:cstheme="majorHAnsi"/>
          <w:sz w:val="16"/>
        </w:rPr>
        <w:t xml:space="preserve">, unemployment through </w:t>
      </w:r>
      <w:r w:rsidRPr="00E62B06">
        <w:rPr>
          <w:rStyle w:val="Emphasis"/>
          <w:rFonts w:asciiTheme="majorHAnsi" w:hAnsiTheme="majorHAnsi" w:cstheme="majorHAnsi"/>
        </w:rPr>
        <w:t>automation</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widespread </w:t>
      </w:r>
      <w:r w:rsidRPr="00E62B06">
        <w:rPr>
          <w:rStyle w:val="Emphasis"/>
          <w:rFonts w:asciiTheme="majorHAnsi" w:hAnsiTheme="majorHAnsi" w:cstheme="majorHAnsi"/>
        </w:rPr>
        <w:t>automated cyberattacks</w:t>
      </w:r>
      <w:r w:rsidRPr="00E62B06">
        <w:rPr>
          <w:rStyle w:val="StyleUnderline"/>
          <w:rFonts w:asciiTheme="majorHAnsi" w:hAnsiTheme="majorHAnsi" w:cstheme="majorHAnsi"/>
        </w:rPr>
        <w:t xml:space="preserve">, or </w:t>
      </w:r>
      <w:r w:rsidRPr="00E62B06">
        <w:rPr>
          <w:rStyle w:val="Emphasis"/>
          <w:rFonts w:asciiTheme="majorHAnsi" w:hAnsiTheme="majorHAnsi" w:cstheme="majorHAnsi"/>
        </w:rPr>
        <w:t>computational propaganda</w:t>
      </w:r>
      <w:r w:rsidRPr="00E62B06">
        <w:rPr>
          <w:rFonts w:asciiTheme="majorHAnsi" w:hAnsiTheme="majorHAnsi" w:cstheme="majorHAnsi"/>
          <w:sz w:val="16"/>
        </w:rPr>
        <w:t>—</w:t>
      </w:r>
      <w:r w:rsidRPr="00E62B06">
        <w:rPr>
          <w:rStyle w:val="StyleUnderline"/>
          <w:rFonts w:asciiTheme="majorHAnsi" w:hAnsiTheme="majorHAnsi" w:cstheme="majorHAnsi"/>
        </w:rPr>
        <w:t xml:space="preserve">might resonate to instil a </w:t>
      </w:r>
      <w:r w:rsidRPr="00E62B06">
        <w:rPr>
          <w:rStyle w:val="Emphasis"/>
          <w:rFonts w:asciiTheme="majorHAnsi" w:hAnsiTheme="majorHAnsi" w:cstheme="majorHAnsi"/>
        </w:rPr>
        <w:t>deep technological anxiety</w:t>
      </w:r>
      <w:r w:rsidRPr="00E62B06">
        <w:rPr>
          <w:rFonts w:asciiTheme="majorHAnsi" w:hAnsiTheme="majorHAnsi" w:cstheme="majorHAnsi"/>
          <w:sz w:val="16"/>
        </w:rPr>
        <w:t xml:space="preserve"> or regulatory distrust in global public. While these trends do not directly lead to catastrophe, </w:t>
      </w:r>
      <w:r w:rsidRPr="00E62B06">
        <w:rPr>
          <w:rStyle w:val="StyleUnderline"/>
          <w:rFonts w:asciiTheme="majorHAnsi" w:hAnsiTheme="majorHAnsi" w:cstheme="majorHAnsi"/>
        </w:rPr>
        <w:t xml:space="preserve">they could well be understood as a </w:t>
      </w:r>
      <w:r w:rsidRPr="00E62B06">
        <w:rPr>
          <w:rStyle w:val="Emphasis"/>
          <w:rFonts w:asciiTheme="majorHAnsi" w:hAnsiTheme="majorHAnsi" w:cstheme="majorHAnsi"/>
        </w:rPr>
        <w:t>meta-level existential threat</w:t>
      </w:r>
      <w:r w:rsidRPr="00E62B06">
        <w:rPr>
          <w:rFonts w:asciiTheme="majorHAnsi" w:hAnsiTheme="majorHAnsi" w:cstheme="majorHAnsi"/>
          <w:sz w:val="16"/>
        </w:rPr>
        <w:t xml:space="preserve">, if they spur rushed and counter-productive regulation at the domestic level, or so degrade conditions for cooperation on the international level that </w:t>
      </w:r>
      <w:r w:rsidRPr="00E62B06">
        <w:rPr>
          <w:rStyle w:val="StyleUnderline"/>
          <w:rFonts w:asciiTheme="majorHAnsi" w:hAnsiTheme="majorHAnsi" w:cstheme="majorHAnsi"/>
        </w:rPr>
        <w:t xml:space="preserve">they </w:t>
      </w:r>
      <w:r w:rsidRPr="00E62B06">
        <w:rPr>
          <w:rStyle w:val="Emphasis"/>
          <w:rFonts w:asciiTheme="majorHAnsi" w:hAnsiTheme="majorHAnsi" w:cstheme="majorHAnsi"/>
        </w:rPr>
        <w:t>curtail</w:t>
      </w:r>
      <w:r w:rsidRPr="00E62B06">
        <w:rPr>
          <w:rStyle w:val="StyleUnderline"/>
          <w:rFonts w:asciiTheme="majorHAnsi" w:hAnsiTheme="majorHAnsi" w:cstheme="majorHAnsi"/>
        </w:rPr>
        <w:t xml:space="preserve"> our </w:t>
      </w:r>
      <w:r w:rsidRPr="00E62B06">
        <w:rPr>
          <w:rStyle w:val="Emphasis"/>
          <w:rFonts w:asciiTheme="majorHAnsi" w:hAnsiTheme="majorHAnsi" w:cstheme="majorHAnsi"/>
        </w:rPr>
        <w:t>collective ability</w:t>
      </w:r>
      <w:r w:rsidRPr="00E62B06">
        <w:rPr>
          <w:rStyle w:val="StyleUnderline"/>
          <w:rFonts w:asciiTheme="majorHAnsi" w:hAnsiTheme="majorHAnsi" w:cstheme="majorHAnsi"/>
        </w:rPr>
        <w:t xml:space="preserve"> to address not just existential risks deriving from artificial intelligence, but those from other sources</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e.g. </w:t>
      </w:r>
      <w:r w:rsidRPr="00E62B06">
        <w:rPr>
          <w:rStyle w:val="Emphasis"/>
          <w:rFonts w:asciiTheme="majorHAnsi" w:hAnsiTheme="majorHAnsi" w:cstheme="majorHAnsi"/>
        </w:rPr>
        <w:t>synthetic biology</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climate change</w:t>
      </w:r>
      <w:r w:rsidRPr="00E62B06">
        <w:rPr>
          <w:rFonts w:asciiTheme="majorHAnsi" w:hAnsiTheme="majorHAnsi" w:cstheme="majorHAnsi"/>
          <w:sz w:val="16"/>
        </w:rPr>
        <w:t xml:space="preserve">), as well. </w:t>
      </w:r>
    </w:p>
    <w:p w:rsidR="00BD0FEE" w:rsidRPr="00E62B06" w:rsidRDefault="00BD0FEE" w:rsidP="00BD0FEE">
      <w:pPr>
        <w:pStyle w:val="Heading3"/>
        <w:rPr>
          <w:rFonts w:asciiTheme="majorHAnsi" w:hAnsiTheme="majorHAnsi" w:cstheme="majorHAnsi"/>
        </w:rPr>
      </w:pPr>
      <w:r w:rsidRPr="00E62B06">
        <w:rPr>
          <w:rFonts w:asciiTheme="majorHAnsi" w:hAnsiTheme="majorHAnsi" w:cstheme="majorHAnsi"/>
        </w:rPr>
        <w:lastRenderedPageBreak/>
        <w:t>AT: Pinker- AI</w:t>
      </w:r>
    </w:p>
    <w:p w:rsidR="00BD0FEE" w:rsidRPr="00E62B06" w:rsidRDefault="00BD0FEE" w:rsidP="00BD0FEE">
      <w:pPr>
        <w:pStyle w:val="Heading4"/>
        <w:rPr>
          <w:rFonts w:asciiTheme="majorHAnsi" w:hAnsiTheme="majorHAnsi" w:cstheme="majorHAnsi"/>
        </w:rPr>
      </w:pPr>
      <w:r w:rsidRPr="00E62B06">
        <w:rPr>
          <w:rFonts w:asciiTheme="majorHAnsi" w:hAnsiTheme="majorHAnsi" w:cstheme="majorHAnsi"/>
        </w:rPr>
        <w:t xml:space="preserve">Pinker wrong. </w:t>
      </w:r>
    </w:p>
    <w:p w:rsidR="00BD0FEE" w:rsidRPr="00E62B06" w:rsidRDefault="00BD0FEE" w:rsidP="00BD0FEE">
      <w:pPr>
        <w:rPr>
          <w:rFonts w:asciiTheme="majorHAnsi" w:hAnsiTheme="majorHAnsi" w:cstheme="majorHAnsi"/>
        </w:rPr>
      </w:pPr>
      <w:r w:rsidRPr="00E62B06">
        <w:rPr>
          <w:rStyle w:val="Style13ptBold"/>
          <w:rFonts w:asciiTheme="majorHAnsi" w:hAnsiTheme="majorHAnsi" w:cstheme="majorHAnsi"/>
        </w:rPr>
        <w:t>Torres ‘19</w:t>
      </w:r>
      <w:r w:rsidRPr="00E62B06">
        <w:rPr>
          <w:rFonts w:asciiTheme="majorHAnsi" w:hAnsiTheme="majorHAnsi" w:cstheme="majorHAnsi"/>
        </w:rPr>
        <w:t xml:space="preserve"> </w:t>
      </w:r>
      <w:r w:rsidRPr="00E62B06">
        <w:rPr>
          <w:rFonts w:asciiTheme="majorHAnsi" w:hAnsiTheme="majorHAnsi" w:cstheme="majorHAnsi"/>
          <w:sz w:val="16"/>
          <w:szCs w:val="16"/>
        </w:rPr>
        <w:t xml:space="preserve">— Phil Torres; Affiliate Scholar at the Institute for Ethics and Emerging Technologies, and founder of the X-Risks Institute. (“The possibility and risks of artificial general intelligence;” </w:t>
      </w:r>
      <w:r w:rsidRPr="00E62B06">
        <w:rPr>
          <w:rFonts w:asciiTheme="majorHAnsi" w:hAnsiTheme="majorHAnsi" w:cstheme="majorHAnsi"/>
          <w:i/>
          <w:iCs/>
          <w:sz w:val="16"/>
          <w:szCs w:val="16"/>
        </w:rPr>
        <w:t>Bulletin of the Atomic Scientists</w:t>
      </w:r>
      <w:r w:rsidRPr="00E62B06">
        <w:rPr>
          <w:rFonts w:asciiTheme="majorHAnsi" w:hAnsiTheme="majorHAnsi" w:cstheme="majorHAnsi"/>
          <w:sz w:val="16"/>
          <w:szCs w:val="16"/>
        </w:rPr>
        <w:t>; 75:3; pg 108; //GrRv)</w:t>
      </w:r>
    </w:p>
    <w:p w:rsidR="00BD0FEE" w:rsidRPr="00E62B06" w:rsidRDefault="00BD0FEE" w:rsidP="00BD0FEE">
      <w:pPr>
        <w:rPr>
          <w:rFonts w:asciiTheme="majorHAnsi" w:hAnsiTheme="majorHAnsi" w:cstheme="majorHAnsi"/>
          <w:sz w:val="16"/>
        </w:rPr>
      </w:pPr>
      <w:r w:rsidRPr="00E62B06">
        <w:rPr>
          <w:rFonts w:asciiTheme="majorHAnsi" w:hAnsiTheme="majorHAnsi" w:cstheme="majorHAnsi"/>
          <w:sz w:val="16"/>
        </w:rPr>
        <w:t>The dangers of AI denialism</w:t>
      </w:r>
    </w:p>
    <w:p w:rsidR="00BD0FEE" w:rsidRPr="00E62B06" w:rsidRDefault="00BD0FEE" w:rsidP="00BD0FEE">
      <w:pPr>
        <w:rPr>
          <w:rFonts w:asciiTheme="majorHAnsi" w:hAnsiTheme="majorHAnsi" w:cstheme="majorHAnsi"/>
          <w:sz w:val="16"/>
        </w:rPr>
      </w:pPr>
      <w:r w:rsidRPr="00E62B06">
        <w:rPr>
          <w:rFonts w:asciiTheme="majorHAnsi" w:hAnsiTheme="majorHAnsi" w:cstheme="majorHAnsi"/>
          <w:sz w:val="16"/>
        </w:rPr>
        <w:t xml:space="preserve">The critical importance of getting states and other potential competitors to take seriously the control problem is why the phenomenon of </w:t>
      </w:r>
      <w:r w:rsidRPr="00E62B06">
        <w:rPr>
          <w:rStyle w:val="Emphasis"/>
          <w:rFonts w:asciiTheme="majorHAnsi" w:hAnsiTheme="majorHAnsi" w:cstheme="majorHAnsi"/>
          <w:highlight w:val="cyan"/>
        </w:rPr>
        <w:t>AI denialism</w:t>
      </w:r>
      <w:r w:rsidRPr="00E62B06">
        <w:rPr>
          <w:rStyle w:val="StyleUnderline"/>
          <w:rFonts w:asciiTheme="majorHAnsi" w:hAnsiTheme="majorHAnsi" w:cstheme="majorHAnsi"/>
          <w:highlight w:val="cyan"/>
        </w:rPr>
        <w:t xml:space="preserve"> is</w:t>
      </w:r>
      <w:r w:rsidRPr="00E62B06">
        <w:rPr>
          <w:rFonts w:asciiTheme="majorHAnsi" w:hAnsiTheme="majorHAnsi" w:cstheme="majorHAnsi"/>
          <w:sz w:val="16"/>
        </w:rPr>
        <w:t xml:space="preserve"> so </w:t>
      </w:r>
      <w:r w:rsidRPr="00E62B06">
        <w:rPr>
          <w:rStyle w:val="Emphasis"/>
          <w:rFonts w:asciiTheme="majorHAnsi" w:hAnsiTheme="majorHAnsi" w:cstheme="majorHAnsi"/>
          <w:highlight w:val="cyan"/>
        </w:rPr>
        <w:t>dangerous</w:t>
      </w:r>
      <w:r w:rsidRPr="00E62B06">
        <w:rPr>
          <w:rStyle w:val="StyleUnderline"/>
          <w:rFonts w:asciiTheme="majorHAnsi" w:hAnsiTheme="majorHAnsi" w:cstheme="majorHAnsi"/>
          <w:highlight w:val="cyan"/>
        </w:rPr>
        <w:t>. This</w:t>
      </w:r>
      <w:r w:rsidRPr="00E62B06">
        <w:rPr>
          <w:rStyle w:val="StyleUnderline"/>
          <w:rFonts w:asciiTheme="majorHAnsi" w:hAnsiTheme="majorHAnsi" w:cstheme="majorHAnsi"/>
        </w:rPr>
        <w:t xml:space="preserve"> term </w:t>
      </w:r>
      <w:r w:rsidRPr="00E62B06">
        <w:rPr>
          <w:rStyle w:val="StyleUnderline"/>
          <w:rFonts w:asciiTheme="majorHAnsi" w:hAnsiTheme="majorHAnsi" w:cstheme="majorHAnsi"/>
          <w:highlight w:val="cyan"/>
        </w:rPr>
        <w:t xml:space="preserve">refers to </w:t>
      </w:r>
      <w:r w:rsidRPr="00E62B06">
        <w:rPr>
          <w:rStyle w:val="Emphasis"/>
          <w:rFonts w:asciiTheme="majorHAnsi" w:hAnsiTheme="majorHAnsi" w:cstheme="majorHAnsi"/>
          <w:highlight w:val="cyan"/>
        </w:rPr>
        <w:t>dismissals of the AGI threat</w:t>
      </w:r>
      <w:r w:rsidRPr="00E62B06">
        <w:rPr>
          <w:rStyle w:val="StyleUnderline"/>
          <w:rFonts w:asciiTheme="majorHAnsi" w:hAnsiTheme="majorHAnsi" w:cstheme="majorHAnsi"/>
          <w:highlight w:val="cyan"/>
        </w:rPr>
        <w:t xml:space="preserve"> that </w:t>
      </w:r>
      <w:r w:rsidRPr="00E62B06">
        <w:rPr>
          <w:rStyle w:val="Emphasis"/>
          <w:rFonts w:asciiTheme="majorHAnsi" w:hAnsiTheme="majorHAnsi" w:cstheme="majorHAnsi"/>
          <w:highlight w:val="cyan"/>
        </w:rPr>
        <w:t>distort</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misrepresent</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the concerns of </w:t>
      </w:r>
      <w:r w:rsidRPr="00E62B06">
        <w:rPr>
          <w:rStyle w:val="Emphasis"/>
          <w:rFonts w:asciiTheme="majorHAnsi" w:hAnsiTheme="majorHAnsi" w:cstheme="majorHAnsi"/>
          <w:highlight w:val="cyan"/>
        </w:rPr>
        <w:t>AI</w:t>
      </w:r>
      <w:r w:rsidRPr="00E62B06">
        <w:rPr>
          <w:rStyle w:val="Emphasis"/>
          <w:rFonts w:asciiTheme="majorHAnsi" w:hAnsiTheme="majorHAnsi" w:cstheme="majorHAnsi"/>
        </w:rPr>
        <w:t xml:space="preserve"> safety </w:t>
      </w:r>
      <w:r w:rsidRPr="00E62B06">
        <w:rPr>
          <w:rStyle w:val="Emphasis"/>
          <w:rFonts w:asciiTheme="majorHAnsi" w:hAnsiTheme="majorHAnsi" w:cstheme="majorHAnsi"/>
          <w:highlight w:val="cyan"/>
        </w:rPr>
        <w:t>experts</w:t>
      </w:r>
      <w:r w:rsidRPr="00E62B06">
        <w:rPr>
          <w:rStyle w:val="Emphasis"/>
          <w:rFonts w:asciiTheme="majorHAnsi" w:hAnsiTheme="majorHAnsi" w:cstheme="majorHAnsi"/>
        </w:rPr>
        <w:t>.</w:t>
      </w:r>
      <w:r w:rsidRPr="00E62B06">
        <w:rPr>
          <w:rFonts w:asciiTheme="majorHAnsi" w:hAnsiTheme="majorHAnsi" w:cstheme="majorHAnsi"/>
          <w:sz w:val="16"/>
        </w:rPr>
        <w:t xml:space="preserve"> In the best-selling book Enlightenment Now, Harvard University psychologist </w:t>
      </w:r>
      <w:r w:rsidRPr="00E62B06">
        <w:rPr>
          <w:rStyle w:val="Emphasis"/>
          <w:rFonts w:asciiTheme="majorHAnsi" w:hAnsiTheme="majorHAnsi" w:cstheme="majorHAnsi"/>
        </w:rPr>
        <w:t>Steven Pinker</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compared worrying about superintelligent computers to </w:t>
      </w:r>
      <w:r w:rsidRPr="00E62B06">
        <w:rPr>
          <w:rFonts w:asciiTheme="majorHAnsi" w:hAnsiTheme="majorHAnsi" w:cstheme="majorHAnsi"/>
          <w:sz w:val="16"/>
        </w:rPr>
        <w:t xml:space="preserve">“a </w:t>
      </w:r>
      <w:r w:rsidRPr="00E62B06">
        <w:rPr>
          <w:rStyle w:val="Emphasis"/>
          <w:rFonts w:asciiTheme="majorHAnsi" w:hAnsiTheme="majorHAnsi" w:cstheme="majorHAnsi"/>
        </w:rPr>
        <w:t>21st-century version</w:t>
      </w:r>
      <w:r w:rsidRPr="00E62B06">
        <w:rPr>
          <w:rStyle w:val="StyleUnderline"/>
          <w:rFonts w:asciiTheme="majorHAnsi" w:hAnsiTheme="majorHAnsi" w:cstheme="majorHAnsi"/>
        </w:rPr>
        <w:t xml:space="preserve"> of the Y2K bug</w:t>
      </w:r>
      <w:r w:rsidRPr="00E62B06">
        <w:rPr>
          <w:rFonts w:asciiTheme="majorHAnsi" w:hAnsiTheme="majorHAnsi" w:cstheme="majorHAnsi"/>
          <w:sz w:val="16"/>
        </w:rPr>
        <w:t>.” AI disasters, he wrote, are “sometimes called the Robopocalypse.” In fact, that is Pinker’s own misleading term — most people that think seriously about AGI don’t believe that Terminator-style robots will rise up and dominate humanity. Those who worry about AGI are not at all engaging in anything like the hyperbolic panic that surrounded the Y2K bug. But in a 2015 article, Pinker dismissed them:</w:t>
      </w:r>
    </w:p>
    <w:p w:rsidR="00BD0FEE" w:rsidRPr="00E62B06" w:rsidRDefault="00BD0FEE" w:rsidP="00BD0FEE">
      <w:pPr>
        <w:ind w:left="720"/>
        <w:jc w:val="both"/>
        <w:rPr>
          <w:rFonts w:asciiTheme="majorHAnsi" w:hAnsiTheme="majorHAnsi" w:cstheme="majorHAnsi"/>
          <w:sz w:val="16"/>
        </w:rPr>
      </w:pPr>
      <w:r w:rsidRPr="00E62B06">
        <w:rPr>
          <w:rFonts w:asciiTheme="majorHAnsi" w:hAnsiTheme="majorHAnsi" w:cstheme="majorHAnsi"/>
          <w:sz w:val="16"/>
        </w:rPr>
        <w:t>AI dystopias project a parochial alpha-male psychology onto the concept of intelligence. They assume that superhumanly intelligent robots would develop goals like deposing their masters or taking over the world. But intelligence is the ability to deploy novel means to attain a goal; the goals are extraneous to the intelligence itself … It’s telling that many of our technoprophets don’t entertain the possibility that artificial intelligence will naturally develop along female lines: fully capable of solving problems, but with no desire to annihilate innocents or dominate the civilization.</w:t>
      </w:r>
    </w:p>
    <w:p w:rsidR="00BD0FEE" w:rsidRPr="00E62B06" w:rsidRDefault="00BD0FEE" w:rsidP="00BD0FEE">
      <w:pPr>
        <w:rPr>
          <w:rFonts w:asciiTheme="majorHAnsi" w:hAnsiTheme="majorHAnsi" w:cstheme="majorHAnsi"/>
          <w:sz w:val="16"/>
        </w:rPr>
      </w:pPr>
      <w:r w:rsidRPr="00E62B06">
        <w:rPr>
          <w:rStyle w:val="StyleUnderline"/>
          <w:rFonts w:asciiTheme="majorHAnsi" w:hAnsiTheme="majorHAnsi" w:cstheme="majorHAnsi"/>
          <w:highlight w:val="cyan"/>
        </w:rPr>
        <w:t>Pinker</w:t>
      </w:r>
      <w:r w:rsidRPr="00E62B06">
        <w:rPr>
          <w:rFonts w:asciiTheme="majorHAnsi" w:hAnsiTheme="majorHAnsi" w:cstheme="majorHAnsi"/>
          <w:sz w:val="16"/>
        </w:rPr>
        <w:t xml:space="preserve"> thus </w:t>
      </w:r>
      <w:r w:rsidRPr="00E62B06">
        <w:rPr>
          <w:rStyle w:val="StyleUnderline"/>
          <w:rFonts w:asciiTheme="majorHAnsi" w:hAnsiTheme="majorHAnsi" w:cstheme="majorHAnsi"/>
          <w:highlight w:val="cyan"/>
        </w:rPr>
        <w:t xml:space="preserve">rejects an </w:t>
      </w:r>
      <w:r w:rsidRPr="00E62B06">
        <w:rPr>
          <w:rStyle w:val="Emphasis"/>
          <w:rFonts w:asciiTheme="majorHAnsi" w:hAnsiTheme="majorHAnsi" w:cstheme="majorHAnsi"/>
          <w:highlight w:val="cyan"/>
        </w:rPr>
        <w:t xml:space="preserve">entire body of work </w:t>
      </w:r>
      <w:r w:rsidRPr="00E62B06">
        <w:rPr>
          <w:rStyle w:val="StyleUnderline"/>
          <w:rFonts w:asciiTheme="majorHAnsi" w:hAnsiTheme="majorHAnsi" w:cstheme="majorHAnsi"/>
          <w:highlight w:val="cyan"/>
        </w:rPr>
        <w:t xml:space="preserve">in AGI safety with the </w:t>
      </w:r>
      <w:r w:rsidRPr="00E62B06">
        <w:rPr>
          <w:rStyle w:val="Emphasis"/>
          <w:rFonts w:asciiTheme="majorHAnsi" w:hAnsiTheme="majorHAnsi" w:cstheme="majorHAnsi"/>
          <w:highlight w:val="cyan"/>
        </w:rPr>
        <w:t>flick of a wrist</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 xml:space="preserve">AGI could have </w:t>
      </w:r>
      <w:r w:rsidRPr="00E62B06">
        <w:rPr>
          <w:rStyle w:val="Emphasis"/>
          <w:rFonts w:asciiTheme="majorHAnsi" w:hAnsiTheme="majorHAnsi" w:cstheme="majorHAnsi"/>
          <w:highlight w:val="cyan"/>
        </w:rPr>
        <w:t>irreversible</w:t>
      </w:r>
      <w:r w:rsidRPr="00E62B06">
        <w:rPr>
          <w:rStyle w:val="Emphasis"/>
          <w:rFonts w:asciiTheme="majorHAnsi" w:hAnsiTheme="majorHAnsi" w:cstheme="majorHAnsi"/>
        </w:rPr>
        <w:t xml:space="preserve">, world-transforming </w:t>
      </w:r>
      <w:r w:rsidRPr="00E62B06">
        <w:rPr>
          <w:rStyle w:val="Emphasis"/>
          <w:rFonts w:asciiTheme="majorHAnsi" w:hAnsiTheme="majorHAnsi" w:cstheme="majorHAnsi"/>
          <w:highlight w:val="cyan"/>
        </w:rPr>
        <w:t>consequences</w:t>
      </w:r>
      <w:r w:rsidRPr="00E62B06">
        <w:rPr>
          <w:rStyle w:val="StyleUnderline"/>
          <w:rFonts w:asciiTheme="majorHAnsi" w:hAnsiTheme="majorHAnsi" w:cstheme="majorHAnsi"/>
          <w:highlight w:val="cyan"/>
        </w:rPr>
        <w:t>. It is</w:t>
      </w:r>
      <w:r w:rsidRPr="00E62B06">
        <w:rPr>
          <w:rFonts w:asciiTheme="majorHAnsi" w:hAnsiTheme="majorHAnsi" w:cstheme="majorHAnsi"/>
          <w:sz w:val="16"/>
        </w:rPr>
        <w:t xml:space="preserve"> therefore </w:t>
      </w:r>
      <w:r w:rsidRPr="00E62B06">
        <w:rPr>
          <w:rStyle w:val="Emphasis"/>
          <w:rFonts w:asciiTheme="majorHAnsi" w:hAnsiTheme="majorHAnsi" w:cstheme="majorHAnsi"/>
          <w:highlight w:val="cyan"/>
        </w:rPr>
        <w:t>imperative</w:t>
      </w:r>
      <w:r w:rsidRPr="00E62B06">
        <w:rPr>
          <w:rFonts w:asciiTheme="majorHAnsi" w:hAnsiTheme="majorHAnsi" w:cstheme="majorHAnsi"/>
          <w:sz w:val="16"/>
        </w:rPr>
        <w:t xml:space="preserve"> moving forward that </w:t>
      </w:r>
      <w:r w:rsidRPr="00E62B06">
        <w:rPr>
          <w:rStyle w:val="StyleUnderline"/>
          <w:rFonts w:asciiTheme="majorHAnsi" w:hAnsiTheme="majorHAnsi" w:cstheme="majorHAnsi"/>
          <w:highlight w:val="cyan"/>
        </w:rPr>
        <w:t>all parties</w:t>
      </w:r>
      <w:r w:rsidRPr="00E62B06">
        <w:rPr>
          <w:rStyle w:val="StyleUnderline"/>
          <w:rFonts w:asciiTheme="majorHAnsi" w:hAnsiTheme="majorHAnsi" w:cstheme="majorHAnsi"/>
        </w:rPr>
        <w:t xml:space="preserve"> involved in the creation of AGI </w:t>
      </w:r>
      <w:r w:rsidRPr="00E62B06">
        <w:rPr>
          <w:rStyle w:val="StyleUnderline"/>
          <w:rFonts w:asciiTheme="majorHAnsi" w:hAnsiTheme="majorHAnsi" w:cstheme="majorHAnsi"/>
          <w:highlight w:val="cyan"/>
        </w:rPr>
        <w:t xml:space="preserve">recognize the enormity of </w:t>
      </w:r>
      <w:r w:rsidRPr="00E62B06">
        <w:rPr>
          <w:rStyle w:val="Emphasis"/>
          <w:rFonts w:asciiTheme="majorHAnsi" w:hAnsiTheme="majorHAnsi" w:cstheme="majorHAnsi"/>
          <w:highlight w:val="cyan"/>
        </w:rPr>
        <w:t>getting AGI wrong</w:t>
      </w:r>
      <w:r w:rsidRPr="00E62B06">
        <w:rPr>
          <w:rFonts w:asciiTheme="majorHAnsi" w:hAnsiTheme="majorHAnsi" w:cstheme="majorHAnsi"/>
          <w:sz w:val="16"/>
        </w:rPr>
        <w:t>. In the absence of cooperation, and especially if projects cut safety corners in an effort to reach the AGI finish line first, all of humanity could suffer terribly.</w:t>
      </w:r>
    </w:p>
    <w:p w:rsidR="00C256AE" w:rsidRPr="00E62B06" w:rsidRDefault="00C256AE" w:rsidP="00C256AE">
      <w:pPr>
        <w:rPr>
          <w:rFonts w:asciiTheme="majorHAnsi" w:hAnsiTheme="majorHAnsi" w:cstheme="majorHAnsi"/>
        </w:rPr>
      </w:pPr>
    </w:p>
    <w:p w:rsidR="00227C96" w:rsidRPr="00E62B06" w:rsidRDefault="00E11C3E" w:rsidP="00E11C3E">
      <w:pPr>
        <w:pStyle w:val="Heading2"/>
        <w:rPr>
          <w:rFonts w:asciiTheme="majorHAnsi" w:hAnsiTheme="majorHAnsi" w:cstheme="majorHAnsi"/>
        </w:rPr>
      </w:pPr>
      <w:r w:rsidRPr="00E62B06">
        <w:rPr>
          <w:rFonts w:asciiTheme="majorHAnsi" w:hAnsiTheme="majorHAnsi" w:cstheme="majorHAnsi"/>
        </w:rPr>
        <w:lastRenderedPageBreak/>
        <w:t>**AT:</w:t>
      </w:r>
      <w:r w:rsidR="00227C96" w:rsidRPr="00E62B06">
        <w:rPr>
          <w:rFonts w:asciiTheme="majorHAnsi" w:hAnsiTheme="majorHAnsi" w:cstheme="majorHAnsi"/>
        </w:rPr>
        <w:t xml:space="preserve"> Allies </w:t>
      </w:r>
      <w:r w:rsidRPr="00E62B06">
        <w:rPr>
          <w:rFonts w:asciiTheme="majorHAnsi" w:hAnsiTheme="majorHAnsi" w:cstheme="majorHAnsi"/>
        </w:rPr>
        <w:t>Impacts**</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US Presence Checks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U.S. military presence and trade agreements checks ally proliferation.</w:t>
      </w:r>
    </w:p>
    <w:p w:rsidR="00227C96" w:rsidRPr="00E62B06" w:rsidRDefault="00227C96" w:rsidP="00227C96">
      <w:pPr>
        <w:rPr>
          <w:rFonts w:asciiTheme="majorHAnsi" w:hAnsiTheme="majorHAnsi" w:cstheme="majorHAnsi"/>
        </w:rPr>
      </w:pPr>
      <w:r w:rsidRPr="00E62B06">
        <w:rPr>
          <w:rFonts w:asciiTheme="majorHAnsi" w:hAnsiTheme="majorHAnsi" w:cstheme="majorHAnsi"/>
          <w:b/>
          <w:bCs/>
          <w:sz w:val="26"/>
          <w:szCs w:val="26"/>
        </w:rPr>
        <w:t>Lanoszka 19</w:t>
      </w:r>
      <w:r w:rsidRPr="00E62B06">
        <w:rPr>
          <w:rFonts w:asciiTheme="majorHAnsi" w:hAnsiTheme="majorHAnsi" w:cstheme="majorHAnsi"/>
        </w:rPr>
        <w:t xml:space="preserve"> Alexander Lanoszka is an assistant professor of international relations at the University of Waterloo and an honorary fellow at City, University of London. “False Alarm? Donald Trump, Alliances and Nuclear Proliferation.” June 11</w:t>
      </w:r>
      <w:r w:rsidRPr="00E62B06">
        <w:rPr>
          <w:rFonts w:asciiTheme="majorHAnsi" w:hAnsiTheme="majorHAnsi" w:cstheme="majorHAnsi"/>
          <w:vertAlign w:val="superscript"/>
        </w:rPr>
        <w:t>th</w:t>
      </w:r>
      <w:r w:rsidRPr="00E62B06">
        <w:rPr>
          <w:rFonts w:asciiTheme="majorHAnsi" w:hAnsiTheme="majorHAnsi" w:cstheme="majorHAnsi"/>
        </w:rPr>
        <w:t xml:space="preserve"> 2019. </w:t>
      </w:r>
      <w:hyperlink r:id="rId118" w:history="1">
        <w:r w:rsidRPr="00E62B06">
          <w:rPr>
            <w:rStyle w:val="Hyperlink"/>
            <w:rFonts w:asciiTheme="majorHAnsi" w:hAnsiTheme="majorHAnsi" w:cstheme="majorHAnsi"/>
          </w:rPr>
          <w:t>https://www.eastwest.ngo/idea/false-alarm-donald-trump-alliances-and-nuclear-proliferation</w:t>
        </w:r>
      </w:hyperlink>
      <w:r w:rsidRPr="00E62B06">
        <w:rPr>
          <w:rFonts w:asciiTheme="majorHAnsi" w:hAnsiTheme="majorHAnsi" w:cstheme="majorHAnsi"/>
        </w:rPr>
        <w:t xml:space="preserve"> || SW</w:t>
      </w:r>
    </w:p>
    <w:p w:rsidR="00227C96" w:rsidRPr="00E62B06" w:rsidRDefault="00227C96" w:rsidP="00227C96">
      <w:pPr>
        <w:rPr>
          <w:rStyle w:val="Emphasis"/>
          <w:rFonts w:asciiTheme="majorHAnsi" w:hAnsiTheme="majorHAnsi" w:cstheme="majorHAnsi"/>
        </w:rPr>
      </w:pPr>
      <w:r w:rsidRPr="00E62B06">
        <w:rPr>
          <w:rFonts w:asciiTheme="majorHAnsi" w:hAnsiTheme="majorHAnsi" w:cstheme="majorHAnsi"/>
          <w:sz w:val="16"/>
        </w:rPr>
        <w:t xml:space="preserve">Some observers argue the </w:t>
      </w:r>
      <w:r w:rsidRPr="00E62B06">
        <w:rPr>
          <w:rStyle w:val="StyleUnderline"/>
          <w:rFonts w:asciiTheme="majorHAnsi" w:hAnsiTheme="majorHAnsi" w:cstheme="majorHAnsi"/>
        </w:rPr>
        <w:t>prospects for nuclear proliferation among U.S. allies appear to have heightened in recent years</w:t>
      </w:r>
      <w:r w:rsidRPr="00E62B06">
        <w:rPr>
          <w:rFonts w:asciiTheme="majorHAnsi" w:hAnsiTheme="majorHAnsi" w:cstheme="majorHAnsi"/>
          <w:sz w:val="16"/>
        </w:rPr>
        <w:t xml:space="preserve">. Superficially, U.S. President Donald </w:t>
      </w:r>
      <w:r w:rsidRPr="00E62B06">
        <w:rPr>
          <w:rStyle w:val="StyleUnderline"/>
          <w:rFonts w:asciiTheme="majorHAnsi" w:hAnsiTheme="majorHAnsi" w:cstheme="majorHAnsi"/>
        </w:rPr>
        <w:t>Trump may be responsible</w:t>
      </w:r>
      <w:r w:rsidRPr="00E62B06">
        <w:rPr>
          <w:rFonts w:asciiTheme="majorHAnsi" w:hAnsiTheme="majorHAnsi" w:cstheme="majorHAnsi"/>
          <w:sz w:val="16"/>
        </w:rPr>
        <w:t xml:space="preserve">. During his 2016 presidential campaign, </w:t>
      </w:r>
      <w:r w:rsidRPr="00E62B06">
        <w:rPr>
          <w:rStyle w:val="StyleUnderline"/>
          <w:rFonts w:asciiTheme="majorHAnsi" w:hAnsiTheme="majorHAnsi" w:cstheme="majorHAnsi"/>
        </w:rPr>
        <w:t>he made statements suggesting he might tolerate efforts by Japan and South Korea to acquire nuclear weapons.</w:t>
      </w:r>
      <w:r w:rsidRPr="00E62B06">
        <w:rPr>
          <w:rFonts w:asciiTheme="majorHAnsi" w:hAnsiTheme="majorHAnsi" w:cstheme="majorHAnsi"/>
          <w:sz w:val="16"/>
        </w:rPr>
        <w:t xml:space="preserve"> His </w:t>
      </w:r>
      <w:r w:rsidRPr="00E62B06">
        <w:rPr>
          <w:rStyle w:val="StyleUnderline"/>
          <w:rFonts w:asciiTheme="majorHAnsi" w:hAnsiTheme="majorHAnsi" w:cstheme="majorHAnsi"/>
        </w:rPr>
        <w:t>criticisms of NATO and some of its members have fueled debate in Germany on the desirability and feasibility of the “nuclear option</w:t>
      </w:r>
      <w:r w:rsidRPr="00E62B06">
        <w:rPr>
          <w:rFonts w:asciiTheme="majorHAnsi" w:hAnsiTheme="majorHAnsi" w:cstheme="majorHAnsi"/>
          <w:sz w:val="16"/>
        </w:rPr>
        <w:t xml:space="preserve">.” Looking more broadly, since the 2008 financial crisis, the U.S. has had to grapple with the management of its security ties abroad amid mounting budgetary deficits and growing public weariness of so-called “forever wars.” And </w:t>
      </w:r>
      <w:r w:rsidRPr="00E62B06">
        <w:rPr>
          <w:rStyle w:val="StyleUnderline"/>
          <w:rFonts w:asciiTheme="majorHAnsi" w:hAnsiTheme="majorHAnsi" w:cstheme="majorHAnsi"/>
        </w:rPr>
        <w:t>yet, over two years into the Trump administration, little nuclear proliferation-related activity seems to be taking place among U.S. allies.</w:t>
      </w:r>
      <w:r w:rsidRPr="00E62B06">
        <w:rPr>
          <w:rFonts w:asciiTheme="majorHAnsi" w:hAnsiTheme="majorHAnsi" w:cstheme="majorHAnsi"/>
          <w:sz w:val="16"/>
        </w:rPr>
        <w:t xml:space="preserve"> In fact, some of </w:t>
      </w:r>
      <w:r w:rsidRPr="00E62B06">
        <w:rPr>
          <w:rStyle w:val="Emphasis"/>
          <w:rFonts w:asciiTheme="majorHAnsi" w:hAnsiTheme="majorHAnsi" w:cstheme="majorHAnsi"/>
        </w:rPr>
        <w:t xml:space="preserve">the most powerful U.S. allies—Japan and Germany—have largely moved away from nuclear energy. </w:t>
      </w:r>
      <w:r w:rsidRPr="00E62B06">
        <w:rPr>
          <w:rFonts w:asciiTheme="majorHAnsi" w:hAnsiTheme="majorHAnsi" w:cstheme="majorHAnsi"/>
          <w:sz w:val="16"/>
        </w:rPr>
        <w:t xml:space="preserve">What lies behind this current scenario? Perhaps one answer is that the </w:t>
      </w:r>
      <w:r w:rsidRPr="00E62B06">
        <w:rPr>
          <w:rStyle w:val="StyleUnderline"/>
          <w:rFonts w:asciiTheme="majorHAnsi" w:hAnsiTheme="majorHAnsi" w:cstheme="majorHAnsi"/>
        </w:rPr>
        <w:t xml:space="preserve">U.S military deployments that underscore U.S. security commitments remain strong. </w:t>
      </w:r>
      <w:r w:rsidRPr="00E62B06">
        <w:rPr>
          <w:rFonts w:asciiTheme="majorHAnsi" w:hAnsiTheme="majorHAnsi" w:cstheme="majorHAnsi"/>
          <w:sz w:val="16"/>
        </w:rPr>
        <w:t xml:space="preserve">But how do security guarantees relate to nuclear proliferation? </w:t>
      </w:r>
      <w:r w:rsidRPr="00E62B06">
        <w:rPr>
          <w:rStyle w:val="StyleUnderline"/>
          <w:rFonts w:asciiTheme="majorHAnsi" w:hAnsiTheme="majorHAnsi" w:cstheme="majorHAnsi"/>
        </w:rPr>
        <w:t xml:space="preserve">Presidential rhetoric may be important for evaluating the strength of a treaty pledge by the U.S. to defend an ally in the event of attack by a potential adversary like Russia, North Korea or China. However, whether it is more important than other considerations is debatable, since presidential rhetoric may simply be just that: </w:t>
      </w:r>
      <w:r w:rsidRPr="00E62B06">
        <w:rPr>
          <w:rStyle w:val="Emphasis"/>
          <w:rFonts w:asciiTheme="majorHAnsi" w:hAnsiTheme="majorHAnsi" w:cstheme="majorHAnsi"/>
        </w:rPr>
        <w:t>rhetoric.</w:t>
      </w:r>
      <w:r w:rsidRPr="00E62B06">
        <w:rPr>
          <w:rFonts w:asciiTheme="majorHAnsi" w:hAnsiTheme="majorHAnsi" w:cstheme="majorHAnsi"/>
          <w:sz w:val="16"/>
        </w:rPr>
        <w:t xml:space="preserve"> A verbally cited promise to follow through on any pledges recorded in print is simply hard to believe. No country wants to risk the safety of his or her country’s cities for an ally, if they can help it. How can a state, therefore, have any sort of confidence in its alliances? Thankfully, there is a way. </w:t>
      </w:r>
      <w:r w:rsidRPr="00E62B06">
        <w:rPr>
          <w:rStyle w:val="StyleUnderline"/>
          <w:rFonts w:asciiTheme="majorHAnsi" w:hAnsiTheme="majorHAnsi" w:cstheme="majorHAnsi"/>
        </w:rPr>
        <w:t>The U.S. deploys a wide range of military forces to shore up local defense and deterrence measures to augment the security of its allies and to advance its own national security interests</w:t>
      </w:r>
      <w:r w:rsidRPr="00E62B06">
        <w:rPr>
          <w:rFonts w:asciiTheme="majorHAnsi" w:hAnsiTheme="majorHAnsi" w:cstheme="majorHAnsi"/>
          <w:sz w:val="16"/>
        </w:rPr>
        <w:t xml:space="preserve">. U.S. forces stationed in South Korea and Japan, for example, are there for regional contingency if North Korea and/or China were to commit an act of aggression—not to serve as potential targets to trigger wider retaliation by Washington, per the logic of trip-wires. They are also there to kill, making it hard for any potential aggressor to go successfully on the attack without incurring unacceptable costs. </w:t>
      </w:r>
      <w:r w:rsidRPr="00E62B06">
        <w:rPr>
          <w:rStyle w:val="StyleUnderline"/>
          <w:rFonts w:asciiTheme="majorHAnsi" w:hAnsiTheme="majorHAnsi" w:cstheme="majorHAnsi"/>
        </w:rPr>
        <w:t>So long as the U.S. has such forces on its ally’s territory, or in the theater of operations where a potential war would be fought, the security guarantee is sufficiently strong to have the confidence of its beneficiaries. It is when the U.S. has unilaterally reduced its forward deployments that its allies become so alarmed they are tempted to acquire nuclear weapons</w:t>
      </w:r>
      <w:r w:rsidRPr="00E62B06">
        <w:rPr>
          <w:rFonts w:asciiTheme="majorHAnsi" w:hAnsiTheme="majorHAnsi" w:cstheme="majorHAnsi"/>
          <w:sz w:val="16"/>
        </w:rPr>
        <w:t xml:space="preserve"> to ensure their own security. A case in point is South Korea in the 1970s. </w:t>
      </w:r>
      <w:r w:rsidRPr="00E62B06">
        <w:rPr>
          <w:rStyle w:val="StyleUnderline"/>
          <w:rFonts w:asciiTheme="majorHAnsi" w:hAnsiTheme="majorHAnsi" w:cstheme="majorHAnsi"/>
        </w:rPr>
        <w:t>As it does now, South Korea benefited from a treaty promising that Washington would defend it against external aggression.</w:t>
      </w:r>
      <w:r w:rsidRPr="00E62B06">
        <w:rPr>
          <w:rFonts w:asciiTheme="majorHAnsi" w:hAnsiTheme="majorHAnsi" w:cstheme="majorHAnsi"/>
          <w:sz w:val="16"/>
        </w:rPr>
        <w:t xml:space="preserve"> But when President Richard Nixon came into office in 1969, he spoke of how partners in East Asia and elsewhere would need to bear more of the collective defense burden, especially in light of its failures in Vietnam, rising anti-war sentiment at home and the downturn in the U.S. economy. Yet, the South Korean President at the time—Park Chung-hee—was unfazed by Nixon’s rhetoric. He believed that the United States would reward his country for its contributions in the Vietnam War by retaining its large military presence on the Korean Peninsula. President Park’s optimism was misplaced. In July 1970, Nixon announced that the U.S. would unilaterally withdraw 20,000 of its military personnel from South Korea within a year, cutting the total U.S. military presence on the peninsula by one-third. The balance of power implications were potentially significant. Since more troop reductions were now conceivable, South Korea would become newly vulnerable to North Korea—an adversary that, at the time, was relatively more industrialized, enjoyed Chinese and Soviet patronage, had a stronger conventional military and had engaged in highly provocative but low-level military activities across the Demilitarized Zone against the South since 1966. Against this backdrop, President Park put South Korea on the path towards acquiring nuclear weapons. This project failed partly because South Korea needed outside sources for credit and access to reprocessing and enrichment facilities—a vulnerability that the United States used to its advantage to get its ally to curb its activities and to make nonproliferation commitments. Still, South Korea has had persistent interest in fissile materials since the 1970s and continues to undertake continued pyroprocessing activities. </w:t>
      </w:r>
      <w:r w:rsidRPr="00E62B06">
        <w:rPr>
          <w:rStyle w:val="StyleUnderline"/>
          <w:rFonts w:asciiTheme="majorHAnsi" w:hAnsiTheme="majorHAnsi" w:cstheme="majorHAnsi"/>
        </w:rPr>
        <w:t xml:space="preserve">Today, South Korea may not be on an aggressive path to acquiring nuclear weapons, but its apparent desire to seek some advantage demonstrates that security guarantees—once broken—can be very difficult to repair, </w:t>
      </w:r>
      <w:r w:rsidRPr="00E62B06">
        <w:rPr>
          <w:rStyle w:val="Emphasis"/>
          <w:rFonts w:asciiTheme="majorHAnsi" w:hAnsiTheme="majorHAnsi" w:cstheme="majorHAnsi"/>
        </w:rPr>
        <w:t xml:space="preserve">thus prompting countries to reconsider the nuclear option. </w:t>
      </w:r>
      <w:r w:rsidRPr="00E62B06">
        <w:rPr>
          <w:rFonts w:asciiTheme="majorHAnsi" w:hAnsiTheme="majorHAnsi" w:cstheme="majorHAnsi"/>
          <w:sz w:val="16"/>
        </w:rPr>
        <w:t xml:space="preserve">The </w:t>
      </w:r>
      <w:r w:rsidRPr="00E62B06">
        <w:rPr>
          <w:rFonts w:asciiTheme="majorHAnsi" w:hAnsiTheme="majorHAnsi" w:cstheme="majorHAnsi"/>
          <w:sz w:val="16"/>
        </w:rPr>
        <w:lastRenderedPageBreak/>
        <w:t xml:space="preserve">South Korean case illuminates why we are seeing no new efforts to get nuclear weapons, at least by U.S. treaty allies, in the age of Trump. </w:t>
      </w:r>
      <w:r w:rsidRPr="00E62B06">
        <w:rPr>
          <w:rStyle w:val="StyleUnderline"/>
          <w:rFonts w:asciiTheme="majorHAnsi" w:hAnsiTheme="majorHAnsi" w:cstheme="majorHAnsi"/>
        </w:rPr>
        <w:t xml:space="preserve">When one looks beyond the rhetoric, actions speak volumes. The Trump administration has reinforced U.S. force posture with additional deployments to Germany. It is seriously considering a permanent military presence in neighboring Poland. </w:t>
      </w:r>
      <w:r w:rsidRPr="00E62B06">
        <w:rPr>
          <w:rFonts w:asciiTheme="majorHAnsi" w:hAnsiTheme="majorHAnsi" w:cstheme="majorHAnsi"/>
          <w:sz w:val="16"/>
        </w:rPr>
        <w:t xml:space="preserve">Present relations with South Korea have been rocky, but </w:t>
      </w:r>
      <w:r w:rsidRPr="00E62B06">
        <w:rPr>
          <w:rStyle w:val="StyleUnderline"/>
          <w:rFonts w:asciiTheme="majorHAnsi" w:hAnsiTheme="majorHAnsi" w:cstheme="majorHAnsi"/>
        </w:rPr>
        <w:t>the Trump administration did sign an updated free trade agreement, as well as a temporary agreement, to help cover the costs of 28,500 military personnel stationed there.</w:t>
      </w:r>
      <w:r w:rsidRPr="00E62B06">
        <w:rPr>
          <w:rFonts w:asciiTheme="majorHAnsi" w:hAnsiTheme="majorHAnsi" w:cstheme="majorHAnsi"/>
          <w:sz w:val="16"/>
        </w:rPr>
        <w:t xml:space="preserve"> The U.S. military presence in Japan has remained steady. Indeed, </w:t>
      </w:r>
      <w:r w:rsidRPr="00E62B06">
        <w:rPr>
          <w:rStyle w:val="Emphasis"/>
          <w:rFonts w:asciiTheme="majorHAnsi" w:hAnsiTheme="majorHAnsi" w:cstheme="majorHAnsi"/>
        </w:rPr>
        <w:t>if Trump is serious about containing China, the U.S. military presence will likely increase in East Asia over the long-term.</w:t>
      </w:r>
      <w:r w:rsidRPr="00E62B06">
        <w:rPr>
          <w:rFonts w:asciiTheme="majorHAnsi" w:hAnsiTheme="majorHAnsi" w:cstheme="majorHAnsi"/>
          <w:sz w:val="16"/>
        </w:rPr>
        <w:t xml:space="preserve"> Dramatic, unilateral troop withdrawals under the Trump administration are still possible, but the historical record indicates that such attempts are generally made early in a presidency rather than later. Nixon, for instance, announced his troop withdrawal out of Vietnam within eighteen months of coming into office. Putting all rhetoric aside, </w:t>
      </w:r>
      <w:r w:rsidRPr="00E62B06">
        <w:rPr>
          <w:rStyle w:val="Emphasis"/>
          <w:rFonts w:asciiTheme="majorHAnsi" w:hAnsiTheme="majorHAnsi" w:cstheme="majorHAnsi"/>
        </w:rPr>
        <w:t>if the military foundations of U.S. security guarantees remain strong, nuclear proliferation among allies remains unlikely.</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Credibility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Reject overcalculations of American credibility – they oversimplify perceptions of US foreign policy</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Wolf 14</w:t>
      </w:r>
      <w:r w:rsidRPr="00E62B06">
        <w:rPr>
          <w:rFonts w:asciiTheme="majorHAnsi" w:hAnsiTheme="majorHAnsi" w:cstheme="majorHAnsi"/>
        </w:rPr>
        <w:t xml:space="preserve"> (Albert, affiliate with the Center for Global Peace and Conflict Studies at the University of California, Irvine, National Interest, “American 'Credibility': An Overrated Concept,” </w:t>
      </w:r>
      <w:hyperlink r:id="rId119" w:history="1">
        <w:r w:rsidRPr="00E62B06">
          <w:rPr>
            <w:rStyle w:val="Hyperlink"/>
            <w:rFonts w:asciiTheme="majorHAnsi" w:hAnsiTheme="majorHAnsi" w:cstheme="majorHAnsi"/>
          </w:rPr>
          <w:t>https://nationalinterest.org/feature/american-credibility-overrated-concept-10373</w:t>
        </w:r>
      </w:hyperlink>
      <w:r w:rsidRPr="00E62B06">
        <w:rPr>
          <w:rFonts w:asciiTheme="majorHAnsi" w:hAnsiTheme="majorHAnsi" w:cstheme="majorHAnsi"/>
        </w:rPr>
        <w:t>, 5/6/2014, 6/26/2019) DG</w:t>
      </w:r>
    </w:p>
    <w:p w:rsidR="00227C96" w:rsidRPr="00E62B06" w:rsidRDefault="00227C96" w:rsidP="00227C96">
      <w:pPr>
        <w:rPr>
          <w:rFonts w:asciiTheme="majorHAnsi" w:hAnsiTheme="majorHAnsi" w:cstheme="majorHAnsi"/>
          <w:sz w:val="14"/>
        </w:rPr>
      </w:pPr>
      <w:r w:rsidRPr="00E62B06">
        <w:rPr>
          <w:rFonts w:asciiTheme="majorHAnsi" w:hAnsiTheme="majorHAnsi" w:cstheme="majorHAnsi"/>
          <w:sz w:val="14"/>
        </w:rPr>
        <w:t xml:space="preserve">In the new issue of The Economist, the editors raise a provocative question: “What Will America Fight For?” They note, “Credibility is also easily lost and hard to rebuild.” The article argues that Obama broke what it calls “the cardinal rule of superpower deterrence: you must keep your word.” The West has been “weakened” by the President’s failure to make good on his “red line” with Syria and for not standing up to Putin’s Russia. This has not only encouraged our enemies but also unnerved our friends, starting with the Baltic members of NATO. The only problem is that none of this is true. </w:t>
      </w:r>
      <w:r w:rsidRPr="00E62B06">
        <w:rPr>
          <w:rStyle w:val="Emphasis"/>
          <w:rFonts w:asciiTheme="majorHAnsi" w:hAnsiTheme="majorHAnsi" w:cstheme="majorHAnsi"/>
        </w:rPr>
        <w:t>Credibility is a highly overrated commodity in international politics</w:t>
      </w:r>
      <w:r w:rsidRPr="00E62B06">
        <w:rPr>
          <w:rFonts w:asciiTheme="majorHAnsi" w:hAnsiTheme="majorHAnsi" w:cstheme="majorHAnsi"/>
          <w:sz w:val="14"/>
        </w:rPr>
        <w:t xml:space="preserve">, for three reasons: </w:t>
      </w:r>
      <w:r w:rsidRPr="00E62B06">
        <w:rPr>
          <w:rStyle w:val="StyleUnderline"/>
          <w:rFonts w:asciiTheme="majorHAnsi" w:hAnsiTheme="majorHAnsi" w:cstheme="majorHAnsi"/>
        </w:rPr>
        <w:t>states’ past actions rarely make a difference in current crises; dominoes do not fall; and domestic political audiences are less likely to punish a President</w:t>
      </w:r>
      <w:r w:rsidRPr="00E62B06">
        <w:rPr>
          <w:rFonts w:asciiTheme="majorHAnsi" w:hAnsiTheme="majorHAnsi" w:cstheme="majorHAnsi"/>
          <w:sz w:val="14"/>
        </w:rPr>
        <w:t>—or any democratic leader—</w:t>
      </w:r>
      <w:r w:rsidRPr="00E62B06">
        <w:rPr>
          <w:rStyle w:val="StyleUnderline"/>
          <w:rFonts w:asciiTheme="majorHAnsi" w:hAnsiTheme="majorHAnsi" w:cstheme="majorHAnsi"/>
        </w:rPr>
        <w:t>for backing down in a crisis when standing firm is counterproductive.</w:t>
      </w:r>
      <w:r w:rsidRPr="00E62B06">
        <w:rPr>
          <w:rFonts w:asciiTheme="majorHAnsi" w:hAnsiTheme="majorHAnsi" w:cstheme="majorHAnsi"/>
          <w:sz w:val="14"/>
        </w:rPr>
        <w:t xml:space="preserve"> </w:t>
      </w:r>
      <w:r w:rsidRPr="00E62B06">
        <w:rPr>
          <w:rStyle w:val="Emphasis"/>
          <w:rFonts w:asciiTheme="majorHAnsi" w:hAnsiTheme="majorHAnsi" w:cstheme="majorHAnsi"/>
        </w:rPr>
        <w:t>Reputations are irrelevant</w:t>
      </w:r>
      <w:r w:rsidRPr="00E62B06">
        <w:rPr>
          <w:rFonts w:asciiTheme="majorHAnsi" w:hAnsiTheme="majorHAnsi" w:cstheme="majorHAnsi"/>
          <w:sz w:val="14"/>
        </w:rPr>
        <w:t xml:space="preserve"> Since 1938 we have been haunted by the “Lessons of Munich”: unless we stand up to aggressors now, we will have to deal with further belligerence later. Although there’s been an extensive debate over “rational appeasement”, it’s important to remember two things. Yes, in 1939 Hitler did remark, “Our enemies are worms. I saw them in Munich.” However, as pointed out by Daryl Press, much of Hitler and the German military’s reasoning were driven by their assessments of the military balance of power rather than Anglo-French decision-making during the crises of the interwar period. During the run-up to the Anschluss, for instance, decision makers in the Third Reich were unconcerned with the British and French failures to act when Hitler remilitarized the Rhineland. Similarly, during the Munich Crisis itself, Hitler again did not seem concerned with French and British behavior during the Anschluss. Similarly, Soviet leaders did not infer anything about the U.S.’ willingness to defend Western Europe based upon their actions in places like Vietnam. Democratic leaders think the same way. For instance, Nikita Khrushchev backed down repeatedly over Berlin. However, in each subsequent crisis (such as in Cuba in 1962), his threats were still taken seriously because he had something at stake. His reputation for bluffing did not interfere with how seriously his threats were taken. </w:t>
      </w:r>
      <w:r w:rsidRPr="00E62B06">
        <w:rPr>
          <w:rStyle w:val="StyleUnderline"/>
          <w:rFonts w:asciiTheme="majorHAnsi" w:hAnsiTheme="majorHAnsi" w:cstheme="majorHAnsi"/>
        </w:rPr>
        <w:t>A state’s willingness to back down does not</w:t>
      </w:r>
      <w:r w:rsidRPr="00E62B06">
        <w:rPr>
          <w:rFonts w:asciiTheme="majorHAnsi" w:hAnsiTheme="majorHAnsi" w:cstheme="majorHAnsi"/>
          <w:sz w:val="14"/>
        </w:rPr>
        <w:t xml:space="preserve"> necessarily </w:t>
      </w:r>
      <w:r w:rsidRPr="00E62B06">
        <w:rPr>
          <w:rStyle w:val="StyleUnderline"/>
          <w:rFonts w:asciiTheme="majorHAnsi" w:hAnsiTheme="majorHAnsi" w:cstheme="majorHAnsi"/>
        </w:rPr>
        <w:t>signal weakness to its enemies. Decision makers who have an enemy image of another state may attribute the decision to back down to situational characteristics rather than lack of resolve or spinelessness</w:t>
      </w:r>
      <w:r w:rsidRPr="00E62B06">
        <w:rPr>
          <w:rFonts w:asciiTheme="majorHAnsi" w:hAnsiTheme="majorHAnsi" w:cstheme="majorHAnsi"/>
          <w:sz w:val="14"/>
        </w:rPr>
        <w:t xml:space="preserve">. They do not conclude that a state that backs down today will be an easy target tomorrow. </w:t>
      </w:r>
      <w:r w:rsidRPr="00E62B06">
        <w:rPr>
          <w:rStyle w:val="Emphasis"/>
          <w:rFonts w:asciiTheme="majorHAnsi" w:hAnsiTheme="majorHAnsi" w:cstheme="majorHAnsi"/>
        </w:rPr>
        <w:t>Dominoes do not fall</w:t>
      </w:r>
      <w:r w:rsidRPr="00E62B06">
        <w:rPr>
          <w:rFonts w:asciiTheme="majorHAnsi" w:hAnsiTheme="majorHAnsi" w:cstheme="majorHAnsi"/>
          <w:sz w:val="14"/>
        </w:rPr>
        <w:t xml:space="preserve"> Starting with the work of Nobel Laureate Thomas Schelling, during and after the Cold War many </w:t>
      </w:r>
      <w:r w:rsidRPr="00E62B06">
        <w:rPr>
          <w:rStyle w:val="StyleUnderline"/>
          <w:rFonts w:asciiTheme="majorHAnsi" w:hAnsiTheme="majorHAnsi" w:cstheme="majorHAnsi"/>
        </w:rPr>
        <w:t>decision makers came to believe that a failure to stand up to aggression anywhere would provoke aggression everywhere</w:t>
      </w:r>
      <w:r w:rsidRPr="00E62B06">
        <w:rPr>
          <w:rFonts w:asciiTheme="majorHAnsi" w:hAnsiTheme="majorHAnsi" w:cstheme="majorHAnsi"/>
          <w:sz w:val="14"/>
        </w:rPr>
        <w:t xml:space="preserve">. Proponents of this point of view came to believe that weaker states tended to bandwagon, or ally with the source of threats to their security, instead of balance. Again, </w:t>
      </w:r>
      <w:r w:rsidRPr="00E62B06">
        <w:rPr>
          <w:rStyle w:val="StyleUnderline"/>
          <w:rFonts w:asciiTheme="majorHAnsi" w:hAnsiTheme="majorHAnsi" w:cstheme="majorHAnsi"/>
        </w:rPr>
        <w:t>there is little evidence that this happens in the real world. Iran was a target of Soviet aggression for years because of its oil wealth and</w:t>
      </w:r>
      <w:r w:rsidRPr="00E62B06">
        <w:rPr>
          <w:rFonts w:asciiTheme="majorHAnsi" w:hAnsiTheme="majorHAnsi" w:cstheme="majorHAnsi"/>
          <w:sz w:val="14"/>
        </w:rPr>
        <w:t xml:space="preserve"> unique </w:t>
      </w:r>
      <w:r w:rsidRPr="00E62B06">
        <w:rPr>
          <w:rStyle w:val="StyleUnderline"/>
          <w:rFonts w:asciiTheme="majorHAnsi" w:hAnsiTheme="majorHAnsi" w:cstheme="majorHAnsi"/>
        </w:rPr>
        <w:t>geographic positio</w:t>
      </w:r>
      <w:r w:rsidRPr="00E62B06">
        <w:rPr>
          <w:rFonts w:asciiTheme="majorHAnsi" w:hAnsiTheme="majorHAnsi" w:cstheme="majorHAnsi"/>
          <w:sz w:val="14"/>
        </w:rPr>
        <w:t xml:space="preserve">n. Before becoming a client of the West, </w:t>
      </w:r>
      <w:r w:rsidRPr="00E62B06">
        <w:rPr>
          <w:rStyle w:val="StyleUnderline"/>
          <w:rFonts w:asciiTheme="majorHAnsi" w:hAnsiTheme="majorHAnsi" w:cstheme="majorHAnsi"/>
        </w:rPr>
        <w:t>Iran balanced against the Soviets all on it’s own. Under the Nixon Doctrine the U.S. forced states</w:t>
      </w:r>
      <w:r w:rsidRPr="00E62B06">
        <w:rPr>
          <w:rFonts w:asciiTheme="majorHAnsi" w:hAnsiTheme="majorHAnsi" w:cstheme="majorHAnsi"/>
          <w:sz w:val="14"/>
        </w:rPr>
        <w:t xml:space="preserve"> like South Korea and Japan </w:t>
      </w:r>
      <w:r w:rsidRPr="00E62B06">
        <w:rPr>
          <w:rStyle w:val="StyleUnderline"/>
          <w:rFonts w:asciiTheme="majorHAnsi" w:hAnsiTheme="majorHAnsi" w:cstheme="majorHAnsi"/>
        </w:rPr>
        <w:t>to take up a greater share of the burden for their own defense</w:t>
      </w:r>
      <w:r w:rsidRPr="00E62B06">
        <w:rPr>
          <w:rFonts w:asciiTheme="majorHAnsi" w:hAnsiTheme="majorHAnsi" w:cstheme="majorHAnsi"/>
          <w:sz w:val="14"/>
        </w:rPr>
        <w:t xml:space="preserve">. Instead of allying with the Soviet Union or China, </w:t>
      </w:r>
      <w:r w:rsidRPr="00E62B06">
        <w:rPr>
          <w:rStyle w:val="StyleUnderline"/>
          <w:rFonts w:asciiTheme="majorHAnsi" w:hAnsiTheme="majorHAnsi" w:cstheme="majorHAnsi"/>
        </w:rPr>
        <w:t>the two drew closer to one another even though they were not formally allied</w:t>
      </w:r>
      <w:r w:rsidRPr="00E62B06">
        <w:rPr>
          <w:rFonts w:asciiTheme="majorHAnsi" w:hAnsiTheme="majorHAnsi" w:cstheme="majorHAnsi"/>
          <w:sz w:val="14"/>
        </w:rPr>
        <w:t xml:space="preserve">. </w:t>
      </w:r>
      <w:r w:rsidRPr="00E62B06">
        <w:rPr>
          <w:rStyle w:val="Emphasis"/>
          <w:rFonts w:asciiTheme="majorHAnsi" w:hAnsiTheme="majorHAnsi" w:cstheme="majorHAnsi"/>
        </w:rPr>
        <w:t>Audience costs do not exist</w:t>
      </w:r>
      <w:r w:rsidRPr="00E62B06">
        <w:rPr>
          <w:rFonts w:asciiTheme="majorHAnsi" w:hAnsiTheme="majorHAnsi" w:cstheme="majorHAnsi"/>
          <w:sz w:val="14"/>
        </w:rPr>
        <w:t xml:space="preserve"> </w:t>
      </w:r>
      <w:r w:rsidRPr="00E62B06">
        <w:rPr>
          <w:rStyle w:val="StyleUnderline"/>
          <w:rFonts w:asciiTheme="majorHAnsi" w:hAnsiTheme="majorHAnsi" w:cstheme="majorHAnsi"/>
        </w:rPr>
        <w:t>Many have argued</w:t>
      </w:r>
      <w:r w:rsidRPr="00E62B06">
        <w:rPr>
          <w:rFonts w:asciiTheme="majorHAnsi" w:hAnsiTheme="majorHAnsi" w:cstheme="majorHAnsi"/>
          <w:sz w:val="14"/>
        </w:rPr>
        <w:t xml:space="preserve"> that </w:t>
      </w:r>
      <w:r w:rsidRPr="00E62B06">
        <w:rPr>
          <w:rStyle w:val="StyleUnderline"/>
          <w:rFonts w:asciiTheme="majorHAnsi" w:hAnsiTheme="majorHAnsi" w:cstheme="majorHAnsi"/>
        </w:rPr>
        <w:t>democratic leaders have a unique advantage in world politics</w:t>
      </w:r>
      <w:r w:rsidRPr="00E62B06">
        <w:rPr>
          <w:rFonts w:asciiTheme="majorHAnsi" w:hAnsiTheme="majorHAnsi" w:cstheme="majorHAnsi"/>
          <w:sz w:val="14"/>
        </w:rPr>
        <w:t xml:space="preserve"> because of their ability to generate audience costs, or domestic political punishments for publicly backing down in a crisis. </w:t>
      </w:r>
      <w:r w:rsidRPr="00E62B06">
        <w:rPr>
          <w:rStyle w:val="StyleUnderline"/>
          <w:rFonts w:asciiTheme="majorHAnsi" w:hAnsiTheme="majorHAnsi" w:cstheme="majorHAnsi"/>
        </w:rPr>
        <w:t xml:space="preserve">This suggests that domestic audiences place a premium on their state’s reputation for honesty. The empirical record does not bear this out. </w:t>
      </w:r>
      <w:r w:rsidRPr="00E62B06">
        <w:rPr>
          <w:rFonts w:asciiTheme="majorHAnsi" w:hAnsiTheme="majorHAnsi" w:cstheme="majorHAnsi"/>
          <w:sz w:val="14"/>
        </w:rPr>
        <w:t xml:space="preserve">A survey experiment carried out by Matthew Levendusky and Michael Horowitz showed that </w:t>
      </w:r>
      <w:r w:rsidRPr="00E62B06">
        <w:rPr>
          <w:rStyle w:val="StyleUnderline"/>
          <w:rFonts w:asciiTheme="majorHAnsi" w:hAnsiTheme="majorHAnsi" w:cstheme="majorHAnsi"/>
        </w:rPr>
        <w:t>backing down could benefit a president politically</w:t>
      </w:r>
      <w:r w:rsidRPr="00E62B06">
        <w:rPr>
          <w:rFonts w:asciiTheme="majorHAnsi" w:hAnsiTheme="majorHAnsi" w:cstheme="majorHAnsi"/>
          <w:sz w:val="14"/>
        </w:rPr>
        <w:t xml:space="preserve">. However, </w:t>
      </w:r>
      <w:r w:rsidRPr="00E62B06">
        <w:rPr>
          <w:rStyle w:val="StyleUnderline"/>
          <w:rFonts w:asciiTheme="majorHAnsi" w:hAnsiTheme="majorHAnsi" w:cstheme="majorHAnsi"/>
        </w:rPr>
        <w:t>case studies</w:t>
      </w:r>
      <w:r w:rsidRPr="00E62B06">
        <w:rPr>
          <w:rFonts w:asciiTheme="majorHAnsi" w:hAnsiTheme="majorHAnsi" w:cstheme="majorHAnsi"/>
          <w:sz w:val="14"/>
        </w:rPr>
        <w:t xml:space="preserve"> also </w:t>
      </w:r>
      <w:r w:rsidRPr="00E62B06">
        <w:rPr>
          <w:rStyle w:val="StyleUnderline"/>
          <w:rFonts w:asciiTheme="majorHAnsi" w:hAnsiTheme="majorHAnsi" w:cstheme="majorHAnsi"/>
        </w:rPr>
        <w:t>show that domestic audiences simply do not place that high a premium on credibility.</w:t>
      </w:r>
      <w:r w:rsidRPr="00E62B06">
        <w:rPr>
          <w:rFonts w:asciiTheme="majorHAnsi" w:hAnsiTheme="majorHAnsi" w:cstheme="majorHAnsi"/>
          <w:sz w:val="14"/>
        </w:rPr>
        <w:t xml:space="preserve"> </w:t>
      </w:r>
      <w:r w:rsidRPr="00E62B06">
        <w:rPr>
          <w:rStyle w:val="StyleUnderline"/>
          <w:rFonts w:asciiTheme="majorHAnsi" w:hAnsiTheme="majorHAnsi" w:cstheme="majorHAnsi"/>
        </w:rPr>
        <w:t>Instead, they care about the prudence of the policy itself</w:t>
      </w:r>
      <w:r w:rsidRPr="00E62B06">
        <w:rPr>
          <w:rFonts w:asciiTheme="majorHAnsi" w:hAnsiTheme="majorHAnsi" w:cstheme="majorHAnsi"/>
          <w:sz w:val="14"/>
        </w:rPr>
        <w:t xml:space="preserve">. Take the most hackneyed case of backing down in a crisis: Munich. Rather than reacting negatively to a leader who backed down in a crisis, the British public’s views of appeasement became increasingly positive after Neville Chamberlain agreed to slice up Czechoslovakia. Prior to the Munich Crisis, the available polling suggests Chamberlain’s policy of appeasement was an unpopular policy. In the only Gallup Poll surveys of British public opinion taken prior to the outbreak of the Munich crisis (in 1938), on March 5, 1938, 58 percent of the respondents said they did not approve of Chamberlain’s foreign policy, in contrast to 26 percent who said they did approve and 16 percent who had no opinion. The March 12, 1938 survey had similar figures, with 56 percent saying they did not approve of Chamberlain’s foreign policy, 24 percent saying they approved, and 20 percent who had no opinion. In February 1938, Anthony Eden resigned as Chamberlain’s Foreign Secretary because he had come to disagree with Chamberlain over his policy of appeasement. In the same Gallup Poll surveys mentioned above, respondents were asked two questions about Eden’s resignation. First, they were asked whether Eden was right to resign. On March 5, 72 percent said yes, 18 percent said no, and 10 percent had no opinion; on March 12, 73 percent said yes, 13 percent said no, and 14 percent had no opinion. Second, respondents were asked whether they agreed with Eden’s reasons for resigning. On March 5, 69 percent said yes, 19 percent said no, and 12 percent had no opinion; on March 12, 62 percent said yes, 17 percent said no, and 21 percent had no opinion. After the Munich Crisis was over, the next time </w:t>
      </w:r>
      <w:r w:rsidRPr="00E62B06">
        <w:rPr>
          <w:rFonts w:asciiTheme="majorHAnsi" w:hAnsiTheme="majorHAnsi" w:cstheme="majorHAnsi"/>
          <w:sz w:val="14"/>
        </w:rPr>
        <w:lastRenderedPageBreak/>
        <w:t xml:space="preserve">Gallup asked respondents about Chamberlain’s foreign policy was in February 1939. Whereas </w:t>
      </w:r>
      <w:r w:rsidRPr="00E62B06">
        <w:rPr>
          <w:rStyle w:val="StyleUnderline"/>
          <w:rFonts w:asciiTheme="majorHAnsi" w:hAnsiTheme="majorHAnsi" w:cstheme="majorHAnsi"/>
        </w:rPr>
        <w:t>a majority of respondents had disapproved of Chamberlain’s foreign policy before the Munich Crisis, after the crisis, a majority approved of Chamberlain’s foreign policy</w:t>
      </w:r>
      <w:r w:rsidRPr="00E62B06">
        <w:rPr>
          <w:rFonts w:asciiTheme="majorHAnsi" w:hAnsiTheme="majorHAnsi" w:cstheme="majorHAnsi"/>
          <w:sz w:val="14"/>
        </w:rPr>
        <w:t xml:space="preserve">. In the survey, respondents were asked to choose between four ways to describe Chamberlain’s foreign policy of appeasement: “a policy which will ultimately lead to enduring peace in Europe,” “it will keep us out of war until we have to rearm,” “it is bringing war nearer by whetting the appetites of the dictators” and “no opinion.” 28 percent choose the first option, “enduring peace,” while 46 percent choose the second option, “keep us out of war.” Together, these figures suggest that 74 percent approved of the settlement over the Sudetenland. </w:t>
      </w:r>
      <w:r w:rsidRPr="00E62B06">
        <w:rPr>
          <w:rStyle w:val="StyleUnderline"/>
          <w:rFonts w:asciiTheme="majorHAnsi" w:hAnsiTheme="majorHAnsi" w:cstheme="majorHAnsi"/>
        </w:rPr>
        <w:t>Only 24 percent felt that appeasement was raising the likelihood of war,</w:t>
      </w:r>
      <w:r w:rsidRPr="00E62B06">
        <w:rPr>
          <w:rFonts w:asciiTheme="majorHAnsi" w:hAnsiTheme="majorHAnsi" w:cstheme="majorHAnsi"/>
          <w:sz w:val="14"/>
        </w:rPr>
        <w:t xml:space="preserve"> </w:t>
      </w:r>
      <w:r w:rsidRPr="00E62B06">
        <w:rPr>
          <w:rStyle w:val="StyleUnderline"/>
          <w:rFonts w:asciiTheme="majorHAnsi" w:hAnsiTheme="majorHAnsi" w:cstheme="majorHAnsi"/>
        </w:rPr>
        <w:t xml:space="preserve">while 2 percent had no opinion. </w:t>
      </w:r>
      <w:r w:rsidRPr="00E62B06">
        <w:rPr>
          <w:rStyle w:val="Emphasis"/>
          <w:rFonts w:asciiTheme="majorHAnsi" w:hAnsiTheme="majorHAnsi" w:cstheme="majorHAnsi"/>
        </w:rPr>
        <w:t>It is unlikely</w:t>
      </w:r>
      <w:r w:rsidRPr="00E62B06">
        <w:rPr>
          <w:rStyle w:val="StyleUnderline"/>
          <w:rFonts w:asciiTheme="majorHAnsi" w:hAnsiTheme="majorHAnsi" w:cstheme="majorHAnsi"/>
        </w:rPr>
        <w:t xml:space="preserve"> </w:t>
      </w:r>
      <w:r w:rsidRPr="00E62B06">
        <w:rPr>
          <w:rFonts w:asciiTheme="majorHAnsi" w:hAnsiTheme="majorHAnsi" w:cstheme="majorHAnsi"/>
          <w:sz w:val="14"/>
        </w:rPr>
        <w:t xml:space="preserve">that </w:t>
      </w:r>
      <w:r w:rsidRPr="00E62B06">
        <w:rPr>
          <w:rStyle w:val="Emphasis"/>
          <w:rFonts w:asciiTheme="majorHAnsi" w:hAnsiTheme="majorHAnsi" w:cstheme="majorHAnsi"/>
        </w:rPr>
        <w:t>other states are questioning American resolve as much as we</w:t>
      </w:r>
      <w:r w:rsidRPr="00E62B06">
        <w:rPr>
          <w:rFonts w:asciiTheme="majorHAnsi" w:hAnsiTheme="majorHAnsi" w:cstheme="majorHAnsi"/>
          <w:sz w:val="14"/>
        </w:rPr>
        <w:t xml:space="preserve"> (or The Economist) </w:t>
      </w:r>
      <w:r w:rsidRPr="00E62B06">
        <w:rPr>
          <w:rStyle w:val="Emphasis"/>
          <w:rFonts w:asciiTheme="majorHAnsi" w:hAnsiTheme="majorHAnsi" w:cstheme="majorHAnsi"/>
        </w:rPr>
        <w:t>are</w:t>
      </w:r>
      <w:r w:rsidRPr="00E62B06">
        <w:rPr>
          <w:rFonts w:asciiTheme="majorHAnsi" w:hAnsiTheme="majorHAnsi" w:cstheme="majorHAnsi"/>
          <w:sz w:val="14"/>
        </w:rPr>
        <w:t xml:space="preserve">. </w:t>
      </w:r>
      <w:r w:rsidRPr="00E62B06">
        <w:rPr>
          <w:rStyle w:val="Emphasis"/>
          <w:rFonts w:asciiTheme="majorHAnsi" w:hAnsiTheme="majorHAnsi" w:cstheme="majorHAnsi"/>
        </w:rPr>
        <w:t>The United States can break its word and renege on its agreements without creating a more chaotic world</w:t>
      </w:r>
      <w:r w:rsidRPr="00E62B06">
        <w:rPr>
          <w:rFonts w:asciiTheme="majorHAnsi" w:hAnsiTheme="majorHAnsi" w:cstheme="majorHAnsi"/>
          <w:sz w:val="14"/>
        </w:rPr>
        <w:t xml:space="preserve"> </w:t>
      </w:r>
      <w:r w:rsidRPr="00E62B06">
        <w:rPr>
          <w:rStyle w:val="StyleUnderline"/>
          <w:rFonts w:asciiTheme="majorHAnsi" w:hAnsiTheme="majorHAnsi" w:cstheme="majorHAnsi"/>
        </w:rPr>
        <w:t>or endangering a leader’s hold onto office.</w:t>
      </w:r>
      <w:r w:rsidRPr="00E62B06">
        <w:rPr>
          <w:rFonts w:asciiTheme="majorHAnsi" w:hAnsiTheme="majorHAnsi" w:cstheme="majorHAnsi"/>
          <w:sz w:val="14"/>
        </w:rPr>
        <w:t xml:space="preserve"> If anything, </w:t>
      </w:r>
      <w:r w:rsidRPr="00E62B06">
        <w:rPr>
          <w:rStyle w:val="StyleUnderline"/>
          <w:rFonts w:asciiTheme="majorHAnsi" w:hAnsiTheme="majorHAnsi" w:cstheme="majorHAnsi"/>
        </w:rPr>
        <w:t>such behaviors may be equated with prudence instead of reckless disregard</w:t>
      </w:r>
      <w:r w:rsidRPr="00E62B06">
        <w:rPr>
          <w:rFonts w:asciiTheme="majorHAnsi" w:hAnsiTheme="majorHAnsi" w:cstheme="majorHAnsi"/>
          <w:sz w:val="14"/>
        </w:rPr>
        <w:t xml:space="preserve"> for the national interest.</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Philippine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impact to the Philippine alliance – doesn’t spillover anywhere or protect US interests</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Carpenter 16</w:t>
      </w:r>
      <w:r w:rsidRPr="00E62B06">
        <w:rPr>
          <w:rFonts w:asciiTheme="majorHAnsi" w:hAnsiTheme="majorHAnsi" w:cstheme="majorHAnsi"/>
        </w:rPr>
        <w:t xml:space="preserve"> (Ted, senior fellow in defense and foreign-policy studies at the Cato Institute and contributing editor, National Interest, “Losing the Philippines Won't Imperil U.S. Interests in Asia,” </w:t>
      </w:r>
      <w:hyperlink r:id="rId120" w:history="1">
        <w:r w:rsidRPr="00E62B06">
          <w:rPr>
            <w:rStyle w:val="Hyperlink"/>
            <w:rFonts w:asciiTheme="majorHAnsi" w:hAnsiTheme="majorHAnsi" w:cstheme="majorHAnsi"/>
          </w:rPr>
          <w:t>https://nationalinterest.org/feature/losing-the-philippines-wont-imperil-us-interests-asia-18210</w:t>
        </w:r>
      </w:hyperlink>
      <w:r w:rsidRPr="00E62B06">
        <w:rPr>
          <w:rFonts w:asciiTheme="majorHAnsi" w:hAnsiTheme="majorHAnsi" w:cstheme="majorHAnsi"/>
        </w:rPr>
        <w:t>, 10/27/2016, 6/26/2019) DG</w:t>
      </w:r>
    </w:p>
    <w:p w:rsidR="00227C96" w:rsidRPr="00E62B06" w:rsidRDefault="00227C96" w:rsidP="00227C96">
      <w:pPr>
        <w:rPr>
          <w:rFonts w:asciiTheme="majorHAnsi" w:hAnsiTheme="majorHAnsi" w:cstheme="majorHAnsi"/>
          <w:sz w:val="14"/>
        </w:rPr>
      </w:pPr>
      <w:r w:rsidRPr="00E62B06">
        <w:rPr>
          <w:rFonts w:asciiTheme="majorHAnsi" w:hAnsiTheme="majorHAnsi" w:cstheme="majorHAnsi"/>
          <w:sz w:val="14"/>
        </w:rPr>
        <w:t xml:space="preserve">Philippine president Rodrigo </w:t>
      </w:r>
      <w:r w:rsidRPr="00E62B06">
        <w:rPr>
          <w:rStyle w:val="StyleUnderline"/>
          <w:rFonts w:asciiTheme="majorHAnsi" w:hAnsiTheme="majorHAnsi" w:cstheme="majorHAnsi"/>
        </w:rPr>
        <w:t>Duterte continues to annoy and alarm U.S. officials and members of the</w:t>
      </w:r>
      <w:r w:rsidRPr="00E62B06">
        <w:rPr>
          <w:rFonts w:asciiTheme="majorHAnsi" w:hAnsiTheme="majorHAnsi" w:cstheme="majorHAnsi"/>
          <w:sz w:val="14"/>
        </w:rPr>
        <w:t xml:space="preserve"> American </w:t>
      </w:r>
      <w:r w:rsidRPr="00E62B06">
        <w:rPr>
          <w:rStyle w:val="StyleUnderline"/>
          <w:rFonts w:asciiTheme="majorHAnsi" w:hAnsiTheme="majorHAnsi" w:cstheme="majorHAnsi"/>
        </w:rPr>
        <w:t>foreign-policy establishment. His repudiation of the alliance with the United States, combined with a strategic rapprochement with China, has resulted in a lucrative payoff for his regime</w:t>
      </w:r>
      <w:r w:rsidRPr="00E62B06">
        <w:rPr>
          <w:rFonts w:asciiTheme="majorHAnsi" w:hAnsiTheme="majorHAnsi" w:cstheme="majorHAnsi"/>
          <w:sz w:val="14"/>
        </w:rPr>
        <w:t xml:space="preserve">. </w:t>
      </w:r>
      <w:r w:rsidRPr="00E62B06">
        <w:rPr>
          <w:rStyle w:val="StyleUnderline"/>
          <w:rFonts w:asciiTheme="majorHAnsi" w:hAnsiTheme="majorHAnsi" w:cstheme="majorHAnsi"/>
        </w:rPr>
        <w:t>Beijing is providing the Philippines with an aid package worth $24 billion.</w:t>
      </w:r>
      <w:r w:rsidRPr="00E62B06">
        <w:rPr>
          <w:rFonts w:asciiTheme="majorHAnsi" w:hAnsiTheme="majorHAnsi" w:cstheme="majorHAnsi"/>
          <w:sz w:val="14"/>
        </w:rPr>
        <w:t xml:space="preserve"> The implicit quid pro quo is that Manila will back away from its territorial claims in the South China Sea—a move that would remove one especially pesky challenger to Beijing’s own ambitious claims. Duterte has subsequently tried to walk back some of his dramatic moves. </w:t>
      </w:r>
      <w:r w:rsidRPr="00E62B06">
        <w:rPr>
          <w:rStyle w:val="StyleUnderline"/>
          <w:rFonts w:asciiTheme="majorHAnsi" w:hAnsiTheme="majorHAnsi" w:cstheme="majorHAnsi"/>
        </w:rPr>
        <w:t>He</w:t>
      </w:r>
      <w:r w:rsidRPr="00E62B06">
        <w:rPr>
          <w:rFonts w:asciiTheme="majorHAnsi" w:hAnsiTheme="majorHAnsi" w:cstheme="majorHAnsi"/>
          <w:sz w:val="14"/>
        </w:rPr>
        <w:t xml:space="preserve"> now </w:t>
      </w:r>
      <w:r w:rsidRPr="00E62B06">
        <w:rPr>
          <w:rStyle w:val="StyleUnderline"/>
          <w:rFonts w:asciiTheme="majorHAnsi" w:hAnsiTheme="majorHAnsi" w:cstheme="majorHAnsi"/>
        </w:rPr>
        <w:t>insists that his much-touted “separation” from the United States was only from U.S. foreign policy</w:t>
      </w:r>
      <w:r w:rsidRPr="00E62B06">
        <w:rPr>
          <w:rFonts w:asciiTheme="majorHAnsi" w:hAnsiTheme="majorHAnsi" w:cstheme="majorHAnsi"/>
          <w:sz w:val="14"/>
        </w:rPr>
        <w:t xml:space="preserve">, not a severance of the entire relationship. Apparently </w:t>
      </w:r>
      <w:r w:rsidRPr="00E62B06">
        <w:rPr>
          <w:rStyle w:val="StyleUnderline"/>
          <w:rFonts w:asciiTheme="majorHAnsi" w:hAnsiTheme="majorHAnsi" w:cstheme="majorHAnsi"/>
        </w:rPr>
        <w:t>he would still like his country to enjoy the protection of the U.S. military alliance</w:t>
      </w:r>
      <w:r w:rsidRPr="00E62B06">
        <w:rPr>
          <w:rFonts w:asciiTheme="majorHAnsi" w:hAnsiTheme="majorHAnsi" w:cstheme="majorHAnsi"/>
          <w:sz w:val="14"/>
        </w:rPr>
        <w:t xml:space="preserve"> in the event of trouble and to preserve a vital trading relationship with America. </w:t>
      </w:r>
      <w:r w:rsidRPr="00E62B06">
        <w:rPr>
          <w:rStyle w:val="StyleUnderline"/>
          <w:rFonts w:asciiTheme="majorHAnsi" w:hAnsiTheme="majorHAnsi" w:cstheme="majorHAnsi"/>
        </w:rPr>
        <w:t>Duterte</w:t>
      </w:r>
      <w:r w:rsidRPr="00E62B06">
        <w:rPr>
          <w:rFonts w:asciiTheme="majorHAnsi" w:hAnsiTheme="majorHAnsi" w:cstheme="majorHAnsi"/>
          <w:sz w:val="14"/>
        </w:rPr>
        <w:t xml:space="preserve"> also </w:t>
      </w:r>
      <w:r w:rsidRPr="00E62B06">
        <w:rPr>
          <w:rStyle w:val="StyleUnderline"/>
          <w:rFonts w:asciiTheme="majorHAnsi" w:hAnsiTheme="majorHAnsi" w:cstheme="majorHAnsi"/>
        </w:rPr>
        <w:t>expressed his hope that Filipino fishing crews might again be able to occupy a disputed shoal in the South China Sea</w:t>
      </w:r>
      <w:r w:rsidRPr="00E62B06">
        <w:rPr>
          <w:rFonts w:asciiTheme="majorHAnsi" w:hAnsiTheme="majorHAnsi" w:cstheme="majorHAnsi"/>
          <w:sz w:val="14"/>
        </w:rPr>
        <w:t xml:space="preserve">, although </w:t>
      </w:r>
      <w:r w:rsidRPr="00E62B06">
        <w:rPr>
          <w:rStyle w:val="StyleUnderline"/>
          <w:rFonts w:asciiTheme="majorHAnsi" w:hAnsiTheme="majorHAnsi" w:cstheme="majorHAnsi"/>
        </w:rPr>
        <w:t>one should be cautious about placing a large wager on Chinese receptivity to that suggestion</w:t>
      </w:r>
      <w:r w:rsidRPr="00E62B06">
        <w:rPr>
          <w:rFonts w:asciiTheme="majorHAnsi" w:hAnsiTheme="majorHAnsi" w:cstheme="majorHAnsi"/>
          <w:sz w:val="14"/>
        </w:rPr>
        <w:t xml:space="preserve">. The reaction in the U.S. foreign-policy community to Duterte’s behavior has been a mixture of anger and alarm. Council on Foreign Relations senior fellow Max Boot expresses an extreme version of the latter emotion, terming Duterte’s tilt to China as nothing short of a “disaster” for the United States. That kind of hysteria is, to put it mildly, an overreaction. Yet the conventional wisdom is scarcely better. </w:t>
      </w:r>
      <w:r w:rsidRPr="00E62B06">
        <w:rPr>
          <w:rStyle w:val="StyleUnderline"/>
          <w:rFonts w:asciiTheme="majorHAnsi" w:hAnsiTheme="majorHAnsi" w:cstheme="majorHAnsi"/>
        </w:rPr>
        <w:t>American officials and most outside analysts seem to believe that</w:t>
      </w:r>
      <w:r w:rsidRPr="00E62B06">
        <w:rPr>
          <w:rFonts w:asciiTheme="majorHAnsi" w:hAnsiTheme="majorHAnsi" w:cstheme="majorHAnsi"/>
          <w:sz w:val="14"/>
        </w:rPr>
        <w:t xml:space="preserve">, as annoying as Duterte’s flirtation with China (as well as his bloody domestic conduct) has been, </w:t>
      </w:r>
      <w:r w:rsidRPr="00E62B06">
        <w:rPr>
          <w:rStyle w:val="StyleUnderline"/>
          <w:rFonts w:asciiTheme="majorHAnsi" w:hAnsiTheme="majorHAnsi" w:cstheme="majorHAnsi"/>
        </w:rPr>
        <w:t>the United States needs to grin and bear it</w:t>
      </w:r>
      <w:r w:rsidRPr="00E62B06">
        <w:rPr>
          <w:rFonts w:asciiTheme="majorHAnsi" w:hAnsiTheme="majorHAnsi" w:cstheme="majorHAnsi"/>
          <w:sz w:val="14"/>
        </w:rPr>
        <w:t xml:space="preserve">. Secretary of Defense Ashton Carter, for example, steadfastly confirms that the alliance with Manila is “ironclad.” </w:t>
      </w:r>
      <w:r w:rsidRPr="00E62B06">
        <w:rPr>
          <w:rStyle w:val="StyleUnderline"/>
          <w:rFonts w:asciiTheme="majorHAnsi" w:hAnsiTheme="majorHAnsi" w:cstheme="majorHAnsi"/>
        </w:rPr>
        <w:t>Cutting the Philippines loose would</w:t>
      </w:r>
      <w:r w:rsidRPr="00E62B06">
        <w:rPr>
          <w:rFonts w:asciiTheme="majorHAnsi" w:hAnsiTheme="majorHAnsi" w:cstheme="majorHAnsi"/>
          <w:sz w:val="14"/>
        </w:rPr>
        <w:t xml:space="preserve"> supposedly </w:t>
      </w:r>
      <w:r w:rsidRPr="00E62B06">
        <w:rPr>
          <w:rStyle w:val="StyleUnderline"/>
          <w:rFonts w:asciiTheme="majorHAnsi" w:hAnsiTheme="majorHAnsi" w:cstheme="majorHAnsi"/>
        </w:rPr>
        <w:t xml:space="preserve">undermine U.S. credibility throughout East Asia, perhaps fatally. </w:t>
      </w:r>
      <w:r w:rsidRPr="00E62B06">
        <w:rPr>
          <w:rStyle w:val="Emphasis"/>
          <w:rFonts w:asciiTheme="majorHAnsi" w:hAnsiTheme="majorHAnsi" w:cstheme="majorHAnsi"/>
        </w:rPr>
        <w:t>That assumption is highly questionable</w:t>
      </w:r>
      <w:r w:rsidRPr="00E62B06">
        <w:rPr>
          <w:rFonts w:asciiTheme="majorHAnsi" w:hAnsiTheme="majorHAnsi" w:cstheme="majorHAnsi"/>
          <w:sz w:val="14"/>
        </w:rPr>
        <w:t xml:space="preserve">. </w:t>
      </w:r>
      <w:r w:rsidRPr="00E62B06">
        <w:rPr>
          <w:rStyle w:val="Emphasis"/>
          <w:rFonts w:asciiTheme="majorHAnsi" w:hAnsiTheme="majorHAnsi" w:cstheme="majorHAnsi"/>
        </w:rPr>
        <w:t>The Philippines is a minor ally</w:t>
      </w:r>
      <w:r w:rsidRPr="00E62B06">
        <w:rPr>
          <w:rFonts w:asciiTheme="majorHAnsi" w:hAnsiTheme="majorHAnsi" w:cstheme="majorHAnsi"/>
          <w:sz w:val="14"/>
        </w:rPr>
        <w:t xml:space="preserve">, or more accurately, </w:t>
      </w:r>
      <w:r w:rsidRPr="00E62B06">
        <w:rPr>
          <w:rStyle w:val="StyleUnderline"/>
          <w:rFonts w:asciiTheme="majorHAnsi" w:hAnsiTheme="majorHAnsi" w:cstheme="majorHAnsi"/>
        </w:rPr>
        <w:t xml:space="preserve">a U.S. security dependent. </w:t>
      </w:r>
      <w:r w:rsidRPr="00E62B06">
        <w:rPr>
          <w:rStyle w:val="Emphasis"/>
          <w:rFonts w:asciiTheme="majorHAnsi" w:hAnsiTheme="majorHAnsi" w:cstheme="majorHAnsi"/>
        </w:rPr>
        <w:t>The importance of that relationship is certainly not on a par with that of a major ally</w:t>
      </w:r>
      <w:r w:rsidRPr="00E62B06">
        <w:rPr>
          <w:rStyle w:val="StyleUnderline"/>
          <w:rFonts w:asciiTheme="majorHAnsi" w:hAnsiTheme="majorHAnsi" w:cstheme="majorHAnsi"/>
        </w:rPr>
        <w:t>,</w:t>
      </w:r>
      <w:r w:rsidRPr="00E62B06">
        <w:rPr>
          <w:rFonts w:asciiTheme="majorHAnsi" w:hAnsiTheme="majorHAnsi" w:cstheme="majorHAnsi"/>
          <w:sz w:val="14"/>
        </w:rPr>
        <w:t xml:space="preserve"> such as Japan. There is also considerable scholarship that casts doubt on the entire “general credibility” thesis. Rather, the credibility of each specific commitment depends on two key factors. First, </w:t>
      </w:r>
      <w:r w:rsidRPr="00E62B06">
        <w:rPr>
          <w:rStyle w:val="StyleUnderline"/>
          <w:rFonts w:asciiTheme="majorHAnsi" w:hAnsiTheme="majorHAnsi" w:cstheme="majorHAnsi"/>
        </w:rPr>
        <w:t>how important is the issue at stake to the guarantor power and to the challenging power?</w:t>
      </w:r>
      <w:r w:rsidRPr="00E62B06">
        <w:rPr>
          <w:rFonts w:asciiTheme="majorHAnsi" w:hAnsiTheme="majorHAnsi" w:cstheme="majorHAnsi"/>
          <w:sz w:val="14"/>
        </w:rPr>
        <w:t xml:space="preserve"> Where there is a major imbalance in the intensity of interests, a commitment made by the power with a lesser interest lacks credibility. Where there is a parity of interests or the guarantor power has a greater interest, a commitment has the potential for high credibility. The other key factor is the balance of military forces, both in terms of quantity and quality. The Philippines constitutes a relatively minor consideration by both measures. </w:t>
      </w:r>
      <w:r w:rsidRPr="00E62B06">
        <w:rPr>
          <w:rStyle w:val="StyleUnderline"/>
          <w:rFonts w:asciiTheme="majorHAnsi" w:hAnsiTheme="majorHAnsi" w:cstheme="majorHAnsi"/>
        </w:rPr>
        <w:t xml:space="preserve">Yes, the islands provide a convenient staging area for U.S. air and naval forces </w:t>
      </w:r>
      <w:r w:rsidRPr="00E62B06">
        <w:rPr>
          <w:rFonts w:asciiTheme="majorHAnsi" w:hAnsiTheme="majorHAnsi" w:cstheme="majorHAnsi"/>
          <w:sz w:val="14"/>
        </w:rPr>
        <w:t xml:space="preserve">to operate in the South China Sea and elsewhere in the Western Pacific. </w:t>
      </w:r>
      <w:r w:rsidRPr="00E62B06">
        <w:rPr>
          <w:rStyle w:val="StyleUnderline"/>
          <w:rFonts w:asciiTheme="majorHAnsi" w:hAnsiTheme="majorHAnsi" w:cstheme="majorHAnsi"/>
        </w:rPr>
        <w:t xml:space="preserve">But </w:t>
      </w:r>
      <w:r w:rsidRPr="00E62B06">
        <w:rPr>
          <w:rStyle w:val="Emphasis"/>
          <w:rFonts w:asciiTheme="majorHAnsi" w:hAnsiTheme="majorHAnsi" w:cstheme="majorHAnsi"/>
        </w:rPr>
        <w:t>they are not essential</w:t>
      </w:r>
      <w:r w:rsidRPr="00E62B06">
        <w:rPr>
          <w:rStyle w:val="StyleUnderline"/>
          <w:rFonts w:asciiTheme="majorHAnsi" w:hAnsiTheme="majorHAnsi" w:cstheme="majorHAnsi"/>
        </w:rPr>
        <w:t xml:space="preserve"> for that purpose</w:t>
      </w:r>
      <w:r w:rsidRPr="00E62B06">
        <w:rPr>
          <w:rFonts w:asciiTheme="majorHAnsi" w:hAnsiTheme="majorHAnsi" w:cstheme="majorHAnsi"/>
          <w:sz w:val="14"/>
        </w:rPr>
        <w:t xml:space="preserve">. After all, </w:t>
      </w:r>
      <w:r w:rsidRPr="00E62B06">
        <w:rPr>
          <w:rStyle w:val="StyleUnderline"/>
          <w:rFonts w:asciiTheme="majorHAnsi" w:hAnsiTheme="majorHAnsi" w:cstheme="majorHAnsi"/>
        </w:rPr>
        <w:t>the U.S. military was excluded from the Philippines for two decades beginning in the early 1990s</w:t>
      </w:r>
      <w:r w:rsidRPr="00E62B06">
        <w:rPr>
          <w:rFonts w:asciiTheme="majorHAnsi" w:hAnsiTheme="majorHAnsi" w:cstheme="majorHAnsi"/>
          <w:sz w:val="14"/>
        </w:rPr>
        <w:t xml:space="preserve">, and </w:t>
      </w:r>
      <w:r w:rsidRPr="00E62B06">
        <w:rPr>
          <w:rStyle w:val="StyleUnderline"/>
          <w:rFonts w:asciiTheme="majorHAnsi" w:hAnsiTheme="majorHAnsi" w:cstheme="majorHAnsi"/>
        </w:rPr>
        <w:t>that</w:t>
      </w:r>
      <w:r w:rsidRPr="00E62B06">
        <w:rPr>
          <w:rFonts w:asciiTheme="majorHAnsi" w:hAnsiTheme="majorHAnsi" w:cstheme="majorHAnsi"/>
          <w:sz w:val="14"/>
        </w:rPr>
        <w:t xml:space="preserve"> development </w:t>
      </w:r>
      <w:r w:rsidRPr="00E62B06">
        <w:rPr>
          <w:rStyle w:val="StyleUnderline"/>
          <w:rFonts w:asciiTheme="majorHAnsi" w:hAnsiTheme="majorHAnsi" w:cstheme="majorHAnsi"/>
        </w:rPr>
        <w:t>did not seem catastrophi</w:t>
      </w:r>
      <w:r w:rsidRPr="00E62B06">
        <w:rPr>
          <w:rFonts w:asciiTheme="majorHAnsi" w:hAnsiTheme="majorHAnsi" w:cstheme="majorHAnsi"/>
          <w:sz w:val="14"/>
        </w:rPr>
        <w:t xml:space="preserve">c to the U.S. Navy. </w:t>
      </w:r>
      <w:r w:rsidRPr="00E62B06">
        <w:rPr>
          <w:rStyle w:val="StyleUnderline"/>
          <w:rFonts w:asciiTheme="majorHAnsi" w:hAnsiTheme="majorHAnsi" w:cstheme="majorHAnsi"/>
        </w:rPr>
        <w:t>Without any involvement by the Philippines, the United States has a major edge on Chinese forces</w:t>
      </w:r>
      <w:r w:rsidRPr="00E62B06">
        <w:rPr>
          <w:rFonts w:asciiTheme="majorHAnsi" w:hAnsiTheme="majorHAnsi" w:cstheme="majorHAnsi"/>
          <w:sz w:val="14"/>
        </w:rPr>
        <w:t xml:space="preserve">, and although that gap is narrowing, the advantage is likely to persist yet for a decade or more. As far as interests are concerned, </w:t>
      </w:r>
      <w:r w:rsidRPr="00E62B06">
        <w:rPr>
          <w:rStyle w:val="StyleUnderline"/>
          <w:rFonts w:asciiTheme="majorHAnsi" w:hAnsiTheme="majorHAnsi" w:cstheme="majorHAnsi"/>
        </w:rPr>
        <w:t xml:space="preserve">America’s concerns in the South China Sea have little to do with the Philippines and its territorial claims. </w:t>
      </w:r>
      <w:r w:rsidRPr="00E62B06">
        <w:rPr>
          <w:rFonts w:asciiTheme="majorHAnsi" w:hAnsiTheme="majorHAnsi" w:cstheme="majorHAnsi"/>
          <w:sz w:val="14"/>
        </w:rPr>
        <w:t xml:space="preserve">Washington’s legitimate interests are limited and direct: the preservation of freedom of navigation to ensure that the multibillion-dollar commercial traffic that passes through that body of water can continue to do so unmolested. As yet, China has not threatened freedom of navigation, but the vast extent of Beijing’s territorial claims understandably worries U.S. leaders. They do not want to see the South China Sea transformed into a Chinese lake. But </w:t>
      </w:r>
      <w:r w:rsidRPr="00E62B06">
        <w:rPr>
          <w:rStyle w:val="Emphasis"/>
          <w:rFonts w:asciiTheme="majorHAnsi" w:hAnsiTheme="majorHAnsi" w:cstheme="majorHAnsi"/>
        </w:rPr>
        <w:t>the United States can defend its narrow interests</w:t>
      </w:r>
      <w:r w:rsidRPr="00E62B06">
        <w:rPr>
          <w:rFonts w:asciiTheme="majorHAnsi" w:hAnsiTheme="majorHAnsi" w:cstheme="majorHAnsi"/>
          <w:sz w:val="14"/>
        </w:rPr>
        <w:t xml:space="preserve"> </w:t>
      </w:r>
      <w:r w:rsidRPr="00E62B06">
        <w:rPr>
          <w:rStyle w:val="Emphasis"/>
          <w:rFonts w:asciiTheme="majorHAnsi" w:hAnsiTheme="majorHAnsi" w:cstheme="majorHAnsi"/>
        </w:rPr>
        <w:t>without crawling into bed with</w:t>
      </w:r>
      <w:r w:rsidRPr="00E62B06">
        <w:rPr>
          <w:rFonts w:asciiTheme="majorHAnsi" w:hAnsiTheme="majorHAnsi" w:cstheme="majorHAnsi"/>
          <w:sz w:val="14"/>
        </w:rPr>
        <w:t xml:space="preserve"> the likes of Rodrigo </w:t>
      </w:r>
      <w:r w:rsidRPr="00E62B06">
        <w:rPr>
          <w:rStyle w:val="Emphasis"/>
          <w:rFonts w:asciiTheme="majorHAnsi" w:hAnsiTheme="majorHAnsi" w:cstheme="majorHAnsi"/>
        </w:rPr>
        <w:t>Duterte</w:t>
      </w:r>
      <w:r w:rsidRPr="00E62B06">
        <w:rPr>
          <w:rFonts w:asciiTheme="majorHAnsi" w:hAnsiTheme="majorHAnsi" w:cstheme="majorHAnsi"/>
          <w:sz w:val="14"/>
        </w:rPr>
        <w:t xml:space="preserve">. If he believes that he has made a better arrangement with the Chinese, </w:t>
      </w:r>
      <w:r w:rsidRPr="00E62B06">
        <w:rPr>
          <w:rStyle w:val="StyleUnderline"/>
          <w:rFonts w:asciiTheme="majorHAnsi" w:hAnsiTheme="majorHAnsi" w:cstheme="majorHAnsi"/>
        </w:rPr>
        <w:t>we should wish him good luck</w:t>
      </w:r>
      <w:r w:rsidRPr="00E62B06">
        <w:rPr>
          <w:rFonts w:asciiTheme="majorHAnsi" w:hAnsiTheme="majorHAnsi" w:cstheme="majorHAnsi"/>
          <w:sz w:val="14"/>
        </w:rPr>
        <w:t xml:space="preserve">. However, instead of letting him dictate the terms and pace of the separation, U.S. leaders should do so. </w:t>
      </w:r>
      <w:r w:rsidRPr="00E62B06">
        <w:rPr>
          <w:rStyle w:val="StyleUnderline"/>
          <w:rFonts w:asciiTheme="majorHAnsi" w:hAnsiTheme="majorHAnsi" w:cstheme="majorHAnsi"/>
        </w:rPr>
        <w:t>And our terms should be an amicable, but final, divorce, including the</w:t>
      </w:r>
      <w:r w:rsidRPr="00E62B06">
        <w:rPr>
          <w:rFonts w:asciiTheme="majorHAnsi" w:hAnsiTheme="majorHAnsi" w:cstheme="majorHAnsi"/>
          <w:sz w:val="14"/>
        </w:rPr>
        <w:t xml:space="preserve"> termination of the </w:t>
      </w:r>
      <w:r w:rsidRPr="00E62B06">
        <w:rPr>
          <w:rStyle w:val="StyleUnderline"/>
          <w:rFonts w:asciiTheme="majorHAnsi" w:hAnsiTheme="majorHAnsi" w:cstheme="majorHAnsi"/>
        </w:rPr>
        <w:t>defense alliance</w:t>
      </w:r>
      <w:r w:rsidRPr="00E62B06">
        <w:rPr>
          <w:rFonts w:asciiTheme="majorHAnsi" w:hAnsiTheme="majorHAnsi" w:cstheme="majorHAnsi"/>
          <w:sz w:val="14"/>
        </w:rPr>
        <w:t>. That move could become a good model for pruning Washington’s overgrown military commitments around the world.</w:t>
      </w:r>
    </w:p>
    <w:p w:rsidR="00227C96" w:rsidRPr="00E62B06" w:rsidRDefault="00227C96" w:rsidP="00227C96">
      <w:pPr>
        <w:rPr>
          <w:rFonts w:asciiTheme="majorHAnsi" w:hAnsiTheme="majorHAnsi" w:cstheme="majorHAnsi"/>
        </w:rPr>
      </w:pPr>
      <w:r w:rsidRPr="00E62B06">
        <w:rPr>
          <w:rFonts w:asciiTheme="majorHAnsi" w:hAnsiTheme="majorHAnsi" w:cstheme="majorHAnsi"/>
        </w:rPr>
        <w:t>f</w:t>
      </w:r>
    </w:p>
    <w:p w:rsidR="00227C96" w:rsidRPr="00E62B06" w:rsidRDefault="00CF515C" w:rsidP="00227C96">
      <w:pPr>
        <w:pStyle w:val="Heading2"/>
        <w:rPr>
          <w:rFonts w:asciiTheme="majorHAnsi" w:hAnsiTheme="majorHAnsi" w:cstheme="majorHAnsi"/>
        </w:rPr>
      </w:pPr>
      <w:r w:rsidRPr="00E62B06">
        <w:rPr>
          <w:rFonts w:asciiTheme="majorHAnsi" w:hAnsiTheme="majorHAnsi" w:cstheme="majorHAnsi"/>
        </w:rPr>
        <w:lastRenderedPageBreak/>
        <w:t xml:space="preserve">**AT: </w:t>
      </w:r>
      <w:r w:rsidR="00227C96" w:rsidRPr="00E62B06">
        <w:rPr>
          <w:rFonts w:asciiTheme="majorHAnsi" w:hAnsiTheme="majorHAnsi" w:cstheme="majorHAnsi"/>
        </w:rPr>
        <w:t>Deterrence</w:t>
      </w:r>
      <w:r w:rsidRPr="00E62B06">
        <w:rPr>
          <w:rFonts w:asciiTheme="majorHAnsi" w:hAnsiTheme="majorHAnsi" w:cstheme="majorHAnsi"/>
        </w:rPr>
        <w:t>**</w:t>
      </w:r>
    </w:p>
    <w:p w:rsidR="00227C96" w:rsidRPr="00E62B06" w:rsidRDefault="00CF515C" w:rsidP="00227C96">
      <w:pPr>
        <w:pStyle w:val="Heading3"/>
        <w:rPr>
          <w:rFonts w:asciiTheme="majorHAnsi" w:hAnsiTheme="majorHAnsi" w:cstheme="majorHAnsi"/>
        </w:rPr>
      </w:pPr>
      <w:r w:rsidRPr="00E62B06">
        <w:rPr>
          <w:rFonts w:asciiTheme="majorHAnsi" w:hAnsiTheme="majorHAnsi" w:cstheme="majorHAnsi"/>
        </w:rPr>
        <w:lastRenderedPageBreak/>
        <w:t>Impact Turn</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Best statistical analysis proves that deterrence </w:t>
      </w:r>
      <w:r w:rsidRPr="00E62B06">
        <w:rPr>
          <w:rFonts w:asciiTheme="majorHAnsi" w:hAnsiTheme="majorHAnsi" w:cstheme="majorHAnsi"/>
          <w:u w:val="single"/>
        </w:rPr>
        <w:t>causes</w:t>
      </w:r>
      <w:r w:rsidRPr="00E62B06">
        <w:rPr>
          <w:rFonts w:asciiTheme="majorHAnsi" w:hAnsiTheme="majorHAnsi" w:cstheme="majorHAnsi"/>
        </w:rPr>
        <w:t xml:space="preserve"> militarized aggression. </w:t>
      </w:r>
    </w:p>
    <w:p w:rsidR="00227C96" w:rsidRPr="00E62B06" w:rsidRDefault="00227C96" w:rsidP="00227C96">
      <w:pPr>
        <w:rPr>
          <w:rFonts w:asciiTheme="majorHAnsi" w:hAnsiTheme="majorHAnsi" w:cstheme="majorHAnsi"/>
        </w:rPr>
      </w:pPr>
      <w:r w:rsidRPr="00E62B06">
        <w:rPr>
          <w:rFonts w:asciiTheme="majorHAnsi" w:hAnsiTheme="majorHAnsi" w:cstheme="majorHAnsi"/>
          <w:b/>
          <w:bCs/>
          <w:sz w:val="26"/>
          <w:szCs w:val="26"/>
        </w:rPr>
        <w:t>Asal &amp; Early 18</w:t>
      </w:r>
      <w:r w:rsidRPr="00E62B06">
        <w:rPr>
          <w:rFonts w:asciiTheme="majorHAnsi" w:hAnsiTheme="majorHAnsi" w:cstheme="majorHAnsi"/>
        </w:rPr>
        <w:t xml:space="preserve"> Bryan Early &amp; Victor Asal (2018). Victor Asal is an associate professor in the political science department at the University at Albany -- SUNY and Bryan Early is an assistant professor in the political science department and public administration &amp;amp; policy department at the University at Albany. Nuclear weapons, existential threats, and the stability–instability paradox, The Nonproliferation Review, DOI: 10.1080/10736700.2018.1518757 || SW</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6"/>
        </w:rPr>
        <w:t xml:space="preserve">Based on existing theories, we develop and test three separate logics for how </w:t>
      </w:r>
      <w:r w:rsidRPr="00E62B06">
        <w:rPr>
          <w:rStyle w:val="StyleUnderline"/>
          <w:rFonts w:asciiTheme="majorHAnsi" w:hAnsiTheme="majorHAnsi" w:cstheme="majorHAnsi"/>
        </w:rPr>
        <w:t>nuclear based existential threats could</w:t>
      </w:r>
      <w:r w:rsidRPr="00E62B06">
        <w:rPr>
          <w:rFonts w:asciiTheme="majorHAnsi" w:hAnsiTheme="majorHAnsi" w:cstheme="majorHAnsi"/>
          <w:sz w:val="16"/>
        </w:rPr>
        <w:t xml:space="preserve">: </w:t>
      </w:r>
      <w:r w:rsidRPr="00E62B06">
        <w:rPr>
          <w:rStyle w:val="StyleUnderline"/>
          <w:rFonts w:asciiTheme="majorHAnsi" w:hAnsiTheme="majorHAnsi" w:cstheme="majorHAnsi"/>
        </w:rPr>
        <w:t>(1) deter military aggression; (2) embolden military aggression; or, (3) encourage aggression under the more limited conditions predicted by the stability–instability paradox</w:t>
      </w:r>
      <w:r w:rsidRPr="00E62B06">
        <w:rPr>
          <w:rFonts w:asciiTheme="majorHAnsi" w:hAnsiTheme="majorHAnsi" w:cstheme="majorHAnsi"/>
          <w:sz w:val="16"/>
        </w:rPr>
        <w:t xml:space="preserve">. Our </w:t>
      </w:r>
      <w:r w:rsidRPr="00E62B06">
        <w:rPr>
          <w:rStyle w:val="StyleUnderline"/>
          <w:rFonts w:asciiTheme="majorHAnsi" w:hAnsiTheme="majorHAnsi" w:cstheme="majorHAnsi"/>
        </w:rPr>
        <w:t>deterrence hypothesis predicts that a state that is capable of posing salient existential threats against other nuclear-armed states discourages those states from attacking it</w:t>
      </w:r>
      <w:r w:rsidRPr="00E62B06">
        <w:rPr>
          <w:rFonts w:asciiTheme="majorHAnsi" w:hAnsiTheme="majorHAnsi" w:cstheme="majorHAnsi"/>
          <w:sz w:val="16"/>
        </w:rPr>
        <w:t xml:space="preserve">. Our emboldening hypothesis predicts that being able to pose more salient existential threats to nuclear-armed targets encourages higher levels of conventional military aggression. Lastly, we use the logic of the stability–instability paradox to hypothesize that states are most likely to engage in aggressive military behavior in nucleararmed dyads when both states pose salient existential threats to one another. </w:t>
      </w:r>
      <w:r w:rsidRPr="00E62B06">
        <w:rPr>
          <w:rStyle w:val="StyleUnderline"/>
          <w:rFonts w:asciiTheme="majorHAnsi" w:hAnsiTheme="majorHAnsi" w:cstheme="majorHAnsi"/>
        </w:rPr>
        <w:t>We test our hypotheses via a statistical analysis of the conflict behavior of nucleararmed states from 1950 to 2001</w:t>
      </w:r>
      <w:r w:rsidRPr="00E62B06">
        <w:rPr>
          <w:rFonts w:asciiTheme="majorHAnsi" w:hAnsiTheme="majorHAnsi" w:cstheme="majorHAnsi"/>
          <w:sz w:val="16"/>
        </w:rPr>
        <w:t xml:space="preserve">.11 We </w:t>
      </w:r>
      <w:r w:rsidRPr="00E62B06">
        <w:rPr>
          <w:rStyle w:val="StyleUnderline"/>
          <w:rFonts w:asciiTheme="majorHAnsi" w:hAnsiTheme="majorHAnsi" w:cstheme="majorHAnsi"/>
        </w:rPr>
        <w:t>focus our analysis on pairs of nuclear-armed states</w:t>
      </w:r>
      <w:r w:rsidRPr="00E62B06">
        <w:rPr>
          <w:rFonts w:asciiTheme="majorHAnsi" w:hAnsiTheme="majorHAnsi" w:cstheme="majorHAnsi"/>
          <w:sz w:val="16"/>
        </w:rPr>
        <w:t xml:space="preserve"> in order to contribute to the ongoing debate over the role nuclear-weapons capabilities play in shaping nuclear-armed states’ relationships with one another.12 </w:t>
      </w:r>
      <w:r w:rsidRPr="00E62B06">
        <w:rPr>
          <w:rStyle w:val="StyleUnderline"/>
          <w:rFonts w:asciiTheme="majorHAnsi" w:hAnsiTheme="majorHAnsi" w:cstheme="majorHAnsi"/>
        </w:rPr>
        <w:t>To operationalize our concept of existential threats, we rely on the Nuclear Annihilation Threat (NAT) Index, which measures the specific existential threats that nuclear-armed states pose to other states.</w:t>
      </w:r>
      <w:r w:rsidRPr="00E62B06">
        <w:rPr>
          <w:rFonts w:asciiTheme="majorHAnsi" w:hAnsiTheme="majorHAnsi" w:cstheme="majorHAnsi"/>
          <w:sz w:val="16"/>
        </w:rPr>
        <w:t xml:space="preserve">13 The NAT Index captures how nuclear arsenal size, vulnerability of urban populations, ballistic-missile arsenals, rivalry, and political instability shape the salience of existential threats. </w:t>
      </w:r>
      <w:r w:rsidRPr="00E62B06">
        <w:rPr>
          <w:rStyle w:val="StyleUnderline"/>
          <w:rFonts w:asciiTheme="majorHAnsi" w:hAnsiTheme="majorHAnsi" w:cstheme="majorHAnsi"/>
        </w:rPr>
        <w:t>Using this measure allows us to evaluate how differences in the existential threats that nuclear-armed states pose to one another influence their willingness to engage in militarized aggression</w:t>
      </w:r>
      <w:r w:rsidRPr="00E62B06">
        <w:rPr>
          <w:rFonts w:asciiTheme="majorHAnsi" w:hAnsiTheme="majorHAnsi" w:cstheme="majorHAnsi"/>
          <w:sz w:val="16"/>
        </w:rPr>
        <w:t xml:space="preserve">. We employ the initiation of militarized interstate disputes (MIDs) as our dependent variable,14 which captures a broad spectrum of cases in which states engage in militarized aggression. </w:t>
      </w:r>
      <w:r w:rsidRPr="00E62B06">
        <w:rPr>
          <w:rStyle w:val="Emphasis"/>
          <w:rFonts w:asciiTheme="majorHAnsi" w:hAnsiTheme="majorHAnsi" w:cstheme="majorHAnsi"/>
        </w:rPr>
        <w:t>Our statistical analysis finds that the presence of more salient existential threats among nuclear-armed states encourages rather than deters militarized aggression. Our findings reveal almost no support for the deterrence-based hypothesis.</w:t>
      </w:r>
      <w:r w:rsidRPr="00E62B06">
        <w:rPr>
          <w:rFonts w:asciiTheme="majorHAnsi" w:hAnsiTheme="majorHAnsi" w:cstheme="majorHAnsi"/>
          <w:sz w:val="16"/>
        </w:rPr>
        <w:t xml:space="preserve"> Instead, </w:t>
      </w:r>
      <w:r w:rsidRPr="00E62B06">
        <w:rPr>
          <w:rStyle w:val="StyleUnderline"/>
          <w:rFonts w:asciiTheme="majorHAnsi" w:hAnsiTheme="majorHAnsi" w:cstheme="majorHAnsi"/>
        </w:rPr>
        <w:t>we find that being capable of posing more salient existential threats to fellow nuclear armed states is associated with significantly higher probabilities of military aggression.</w:t>
      </w:r>
      <w:r w:rsidRPr="00E62B06">
        <w:rPr>
          <w:rFonts w:asciiTheme="majorHAnsi" w:hAnsiTheme="majorHAnsi" w:cstheme="majorHAnsi"/>
          <w:sz w:val="16"/>
        </w:rPr>
        <w:t xml:space="preserve"> Consistent with the stability–instability paradox, we find that </w:t>
      </w:r>
      <w:r w:rsidRPr="00E62B06">
        <w:rPr>
          <w:rStyle w:val="StyleUnderline"/>
          <w:rFonts w:asciiTheme="majorHAnsi" w:hAnsiTheme="majorHAnsi" w:cstheme="majorHAnsi"/>
        </w:rPr>
        <w:t>the probability that a nuclear-armed state will engage in militarized aggression against a fellow nuclear state is highest when both pose salient existential threats to one another.</w:t>
      </w:r>
      <w:r w:rsidRPr="00E62B06">
        <w:rPr>
          <w:rFonts w:asciiTheme="majorHAnsi" w:hAnsiTheme="majorHAnsi" w:cstheme="majorHAnsi"/>
          <w:sz w:val="16"/>
        </w:rPr>
        <w:t xml:space="preserve"> Rather than discouraging the use of violence, </w:t>
      </w:r>
      <w:r w:rsidRPr="00E62B06">
        <w:rPr>
          <w:rStyle w:val="StyleUnderline"/>
          <w:rFonts w:asciiTheme="majorHAnsi" w:hAnsiTheme="majorHAnsi" w:cstheme="majorHAnsi"/>
        </w:rPr>
        <w:t>the presence of salient existential threats in cases like the United States and Soviet Union, the United States and China, and India and Pakistan appears to embolden those states to initiate militarized disputes with one other.</w:t>
      </w:r>
      <w:r w:rsidRPr="00E62B06">
        <w:rPr>
          <w:rFonts w:asciiTheme="majorHAnsi" w:hAnsiTheme="majorHAnsi" w:cstheme="majorHAnsi"/>
          <w:sz w:val="16"/>
        </w:rPr>
        <w:t xml:space="preserve"> None of the episodes in our study escalated into a major war, but that is always a risk once conflicts begin. To date, however, the broader predictions of the stability–instability paradox have held. Our </w:t>
      </w:r>
      <w:r w:rsidRPr="00E62B06">
        <w:rPr>
          <w:rStyle w:val="StyleUnderline"/>
          <w:rFonts w:asciiTheme="majorHAnsi" w:hAnsiTheme="majorHAnsi" w:cstheme="majorHAnsi"/>
        </w:rPr>
        <w:t>study offers important new insights into how nuclear weapons impact international relations.</w:t>
      </w:r>
      <w:r w:rsidRPr="00E62B06">
        <w:rPr>
          <w:rFonts w:asciiTheme="majorHAnsi" w:hAnsiTheme="majorHAnsi" w:cstheme="majorHAnsi"/>
          <w:sz w:val="16"/>
        </w:rPr>
        <w:t xml:space="preserve"> Employing the NAT Index allowed our analysis to capture the more nuanced predictions of the stability–instability paradox in ways that previous quantitative analyses could not.15 In testing the theory using measures that more accurately reflected its arguments, we found strong support for its predictions. Substantively, </w:t>
      </w:r>
      <w:r w:rsidRPr="00E62B06">
        <w:rPr>
          <w:rStyle w:val="StyleUnderline"/>
          <w:rFonts w:asciiTheme="majorHAnsi" w:hAnsiTheme="majorHAnsi" w:cstheme="majorHAnsi"/>
        </w:rPr>
        <w:t>our findings suggest that neither nuclear optimists nor nuclear pessimists are exactly right</w:t>
      </w:r>
      <w:r w:rsidRPr="00E62B06">
        <w:rPr>
          <w:rFonts w:asciiTheme="majorHAnsi" w:hAnsiTheme="majorHAnsi" w:cstheme="majorHAnsi"/>
          <w:sz w:val="16"/>
        </w:rPr>
        <w:t xml:space="preserve">.16 </w:t>
      </w:r>
      <w:r w:rsidRPr="00E62B06">
        <w:rPr>
          <w:rStyle w:val="StyleUnderline"/>
          <w:rFonts w:asciiTheme="majorHAnsi" w:hAnsiTheme="majorHAnsi" w:cstheme="majorHAnsi"/>
        </w:rPr>
        <w:t>While deterrence appears to have prevented a nuclear war from ever being fought between nuclear-armed states, the states that pose the most extreme existential threats to one another have been the most prone to initiate minor-level conflicts against one another.</w:t>
      </w:r>
      <w:r w:rsidRPr="00E62B06">
        <w:rPr>
          <w:rFonts w:asciiTheme="majorHAnsi" w:hAnsiTheme="majorHAnsi" w:cstheme="majorHAnsi"/>
          <w:sz w:val="16"/>
        </w:rPr>
        <w:t xml:space="preserve"> This suggests that </w:t>
      </w:r>
      <w:r w:rsidRPr="00E62B06">
        <w:rPr>
          <w:rStyle w:val="StyleUnderline"/>
          <w:rFonts w:asciiTheme="majorHAnsi" w:hAnsiTheme="majorHAnsi" w:cstheme="majorHAnsi"/>
        </w:rPr>
        <w:t>higher levels of conventional conflict will be associated with increasing amounts of vertical proliferation amongst nuclear states which make them more dangerous to each other, especially amongst rivals</w:t>
      </w:r>
      <w:r w:rsidRPr="00E62B06">
        <w:rPr>
          <w:rFonts w:asciiTheme="majorHAnsi" w:hAnsiTheme="majorHAnsi" w:cstheme="majorHAnsi"/>
          <w:sz w:val="16"/>
        </w:rPr>
        <w:t xml:space="preserve">. Our findings also contribute to the ongoing debate between “nuclear coercionists” and “nuclear skeptics.” 17 We advance this debate by reconceiving the debate’s conceptual foundations of how states perceive nuclear-based threats. While our findings do not speak to whether </w:t>
      </w:r>
      <w:r w:rsidRPr="00E62B06">
        <w:rPr>
          <w:rFonts w:asciiTheme="majorHAnsi" w:hAnsiTheme="majorHAnsi" w:cstheme="majorHAnsi"/>
          <w:sz w:val="16"/>
        </w:rPr>
        <w:lastRenderedPageBreak/>
        <w:t xml:space="preserve">nuclear coercion is an effective tactic, they do uncover the circumstances under which nuclear-armed states are most likely to use military aggression to try to obtain what they want from each other. Finally, our study suggests that </w:t>
      </w:r>
      <w:r w:rsidRPr="00E62B06">
        <w:rPr>
          <w:rStyle w:val="StyleUnderline"/>
          <w:rFonts w:asciiTheme="majorHAnsi" w:hAnsiTheme="majorHAnsi" w:cstheme="majorHAnsi"/>
        </w:rPr>
        <w:t>using more complex measures to capture nuclear-security threats can help advance the debates over the role nuclear weapons play in shaping international relations</w:t>
      </w:r>
      <w:r w:rsidRPr="00E62B06">
        <w:rPr>
          <w:rFonts w:asciiTheme="majorHAnsi" w:hAnsiTheme="majorHAnsi" w:cstheme="majorHAnsi"/>
          <w:sz w:val="16"/>
        </w:rPr>
        <w:t xml:space="preserve">. We acknowledge that the NAT Index is not a perfect proxy for the ways that policy makers view nuclear-security threats—and there may be ways of improving it. Yet, the approach provides far more nuance than measures of nuclear-arsenal size in capturing how we think policy makers perceive nuclear threats. Our analysis indicates that the NAT Index appears to effectively capture how nuclear-armed states evaluate and act upon the dangers they pose to one another, especially when compared with more simplistic capabilities-based measures. </w:t>
      </w:r>
      <w:r w:rsidRPr="00E62B06">
        <w:rPr>
          <w:rStyle w:val="StyleUnderline"/>
          <w:rFonts w:asciiTheme="majorHAnsi" w:hAnsiTheme="majorHAnsi" w:cstheme="majorHAnsi"/>
        </w:rPr>
        <w:t>Our findings suggest that more sophisticated empirical measures for nuclear threats could be the key to advancing theoretical debates over nuclear security.</w:t>
      </w:r>
    </w:p>
    <w:p w:rsidR="00CF515C" w:rsidRPr="00E62B06" w:rsidRDefault="00CF515C" w:rsidP="00CF515C">
      <w:pPr>
        <w:pStyle w:val="Heading4"/>
        <w:rPr>
          <w:rFonts w:asciiTheme="majorHAnsi" w:hAnsiTheme="majorHAnsi" w:cstheme="majorHAnsi"/>
        </w:rPr>
      </w:pPr>
      <w:r w:rsidRPr="00E62B06">
        <w:rPr>
          <w:rFonts w:asciiTheme="majorHAnsi" w:hAnsiTheme="majorHAnsi" w:cstheme="majorHAnsi"/>
        </w:rPr>
        <w:t>Conventional deterrence is bad- prompts development of unconventional forces by adversaries that turns their offense and creates a trip-wire that exacerbates the risks of escalation</w:t>
      </w:r>
    </w:p>
    <w:p w:rsidR="00CF515C" w:rsidRPr="00E62B06" w:rsidRDefault="00CF515C" w:rsidP="00CF515C">
      <w:pPr>
        <w:rPr>
          <w:rFonts w:asciiTheme="majorHAnsi" w:hAnsiTheme="majorHAnsi" w:cstheme="majorHAnsi"/>
        </w:rPr>
      </w:pPr>
      <w:r w:rsidRPr="00E62B06">
        <w:rPr>
          <w:rFonts w:asciiTheme="majorHAnsi" w:hAnsiTheme="majorHAnsi" w:cstheme="majorHAnsi"/>
        </w:rPr>
        <w:t xml:space="preserve">Justin V. </w:t>
      </w:r>
      <w:r w:rsidRPr="00E62B06">
        <w:rPr>
          <w:rStyle w:val="Style13ptBold"/>
          <w:rFonts w:asciiTheme="majorHAnsi" w:hAnsiTheme="majorHAnsi" w:cstheme="majorHAnsi"/>
        </w:rPr>
        <w:t>Anderson and</w:t>
      </w:r>
      <w:r w:rsidRPr="00E62B06">
        <w:rPr>
          <w:rFonts w:asciiTheme="majorHAnsi" w:hAnsiTheme="majorHAnsi" w:cstheme="majorHAnsi"/>
        </w:rPr>
        <w:t xml:space="preserve"> Jeffrey A. </w:t>
      </w:r>
      <w:r w:rsidRPr="00E62B06">
        <w:rPr>
          <w:rStyle w:val="Style13ptBold"/>
          <w:rFonts w:asciiTheme="majorHAnsi" w:hAnsiTheme="majorHAnsi" w:cstheme="majorHAnsi"/>
        </w:rPr>
        <w:t>Larsen 13</w:t>
      </w:r>
      <w:r w:rsidRPr="00E62B06">
        <w:rPr>
          <w:rFonts w:asciiTheme="majorHAnsi" w:hAnsiTheme="majorHAnsi" w:cstheme="majorHAnsi"/>
        </w:rPr>
        <w:t xml:space="preserve"> {Justin V. Anderson is a Senior National Security Policy Analyst with SAIC in Arlington, VA, providing contract support to government clients on nuclear arms control, deterrence, and WMD proliferation issues. Jeffrey A. Larsen is a Senior Scientist with Science Applications International Corporation (SAIC) in Colorado Springs. September 2013. “Extended Deterrence and Allied Assurance: Key Concepts and Current Challenges for U.S. Policy.” </w:t>
      </w:r>
      <w:hyperlink r:id="rId121" w:history="1">
        <w:r w:rsidRPr="00E62B06">
          <w:rPr>
            <w:rStyle w:val="Hyperlink"/>
            <w:rFonts w:asciiTheme="majorHAnsi" w:hAnsiTheme="majorHAnsi" w:cstheme="majorHAnsi"/>
          </w:rPr>
          <w:t>https://www.usafa.edu/app/uploads/OCP69.pdf}//JM</w:t>
        </w:r>
      </w:hyperlink>
    </w:p>
    <w:p w:rsidR="00CF515C" w:rsidRPr="00E62B06" w:rsidRDefault="00CF515C" w:rsidP="00CF515C">
      <w:pPr>
        <w:rPr>
          <w:rFonts w:asciiTheme="majorHAnsi" w:hAnsiTheme="majorHAnsi" w:cstheme="majorHAnsi"/>
          <w:sz w:val="16"/>
        </w:rPr>
      </w:pPr>
      <w:r w:rsidRPr="00E62B06">
        <w:rPr>
          <w:rFonts w:asciiTheme="majorHAnsi" w:hAnsiTheme="majorHAnsi" w:cstheme="majorHAnsi"/>
          <w:sz w:val="16"/>
        </w:rPr>
        <w:t xml:space="preserve"> Strategists and planners should understand, however, that </w:t>
      </w:r>
      <w:r w:rsidRPr="00E62B06">
        <w:rPr>
          <w:rFonts w:asciiTheme="majorHAnsi" w:hAnsiTheme="majorHAnsi" w:cstheme="majorHAnsi"/>
          <w:u w:val="single"/>
        </w:rPr>
        <w:t xml:space="preserve">the deployment or use of U.S. </w:t>
      </w:r>
      <w:r w:rsidRPr="00E62B06">
        <w:rPr>
          <w:rStyle w:val="Emphasis"/>
          <w:rFonts w:asciiTheme="majorHAnsi" w:hAnsiTheme="majorHAnsi" w:cstheme="majorHAnsi"/>
        </w:rPr>
        <w:t xml:space="preserve">conventional forces </w:t>
      </w:r>
      <w:r w:rsidRPr="00E62B06">
        <w:rPr>
          <w:rFonts w:asciiTheme="majorHAnsi" w:hAnsiTheme="majorHAnsi" w:cstheme="majorHAnsi"/>
          <w:u w:val="single"/>
        </w:rPr>
        <w:t xml:space="preserve">to assure an ally or deter an enemy may </w:t>
      </w:r>
      <w:r w:rsidRPr="00E62B06">
        <w:rPr>
          <w:rStyle w:val="Emphasis"/>
          <w:rFonts w:asciiTheme="majorHAnsi" w:hAnsiTheme="majorHAnsi" w:cstheme="majorHAnsi"/>
        </w:rPr>
        <w:t>prompt</w:t>
      </w:r>
      <w:r w:rsidRPr="00E62B06">
        <w:rPr>
          <w:rFonts w:asciiTheme="majorHAnsi" w:hAnsiTheme="majorHAnsi" w:cstheme="majorHAnsi"/>
          <w:u w:val="single"/>
        </w:rPr>
        <w:t xml:space="preserve"> the latter to contemplate the deployment or even use of </w:t>
      </w:r>
      <w:r w:rsidRPr="00E62B06">
        <w:rPr>
          <w:rStyle w:val="Emphasis"/>
          <w:rFonts w:asciiTheme="majorHAnsi" w:hAnsiTheme="majorHAnsi" w:cstheme="majorHAnsi"/>
        </w:rPr>
        <w:t>unconventional forces to attempt to counter the United States</w:t>
      </w:r>
      <w:r w:rsidRPr="00E62B06">
        <w:rPr>
          <w:rFonts w:asciiTheme="majorHAnsi" w:hAnsiTheme="majorHAnsi" w:cstheme="majorHAnsi"/>
          <w:sz w:val="16"/>
        </w:rPr>
        <w:t xml:space="preserve">. For example, some </w:t>
      </w:r>
      <w:r w:rsidRPr="00E62B06">
        <w:rPr>
          <w:rFonts w:asciiTheme="majorHAnsi" w:hAnsiTheme="majorHAnsi" w:cstheme="majorHAnsi"/>
          <w:u w:val="single"/>
        </w:rPr>
        <w:t>adversaries may view the deployment of U.S. conventional forces near their territory as placing their WMD arsenals</w:t>
      </w:r>
      <w:r w:rsidRPr="00E62B06">
        <w:rPr>
          <w:rFonts w:asciiTheme="majorHAnsi" w:hAnsiTheme="majorHAnsi" w:cstheme="majorHAnsi"/>
          <w:sz w:val="16"/>
        </w:rPr>
        <w:t xml:space="preserve"> – potentially their only trump card against the United States – </w:t>
      </w:r>
      <w:r w:rsidRPr="00E62B06">
        <w:rPr>
          <w:rFonts w:asciiTheme="majorHAnsi" w:hAnsiTheme="majorHAnsi" w:cstheme="majorHAnsi"/>
          <w:u w:val="single"/>
        </w:rPr>
        <w:t xml:space="preserve">at risk, </w:t>
      </w:r>
      <w:r w:rsidRPr="00E62B06">
        <w:rPr>
          <w:rStyle w:val="Emphasis"/>
          <w:rFonts w:asciiTheme="majorHAnsi" w:hAnsiTheme="majorHAnsi" w:cstheme="majorHAnsi"/>
        </w:rPr>
        <w:t>forcing them to bolster these weapons’ defenses,</w:t>
      </w:r>
      <w:r w:rsidRPr="00E62B06">
        <w:rPr>
          <w:rFonts w:asciiTheme="majorHAnsi" w:hAnsiTheme="majorHAnsi" w:cstheme="majorHAnsi"/>
          <w:u w:val="single"/>
        </w:rPr>
        <w:t xml:space="preserve"> move them, </w:t>
      </w:r>
      <w:r w:rsidRPr="00E62B06">
        <w:rPr>
          <w:rStyle w:val="Emphasis"/>
          <w:rFonts w:asciiTheme="majorHAnsi" w:hAnsiTheme="majorHAnsi" w:cstheme="majorHAnsi"/>
        </w:rPr>
        <w:t>or</w:t>
      </w:r>
      <w:r w:rsidRPr="00E62B06">
        <w:rPr>
          <w:rFonts w:asciiTheme="majorHAnsi" w:hAnsiTheme="majorHAnsi" w:cstheme="majorHAnsi"/>
          <w:u w:val="single"/>
        </w:rPr>
        <w:t xml:space="preserve"> even consider their </w:t>
      </w:r>
      <w:r w:rsidRPr="00E62B06">
        <w:rPr>
          <w:rStyle w:val="Emphasis"/>
          <w:rFonts w:asciiTheme="majorHAnsi" w:hAnsiTheme="majorHAnsi" w:cstheme="majorHAnsi"/>
        </w:rPr>
        <w:t>use early in a conflict</w:t>
      </w:r>
      <w:r w:rsidRPr="00E62B06">
        <w:rPr>
          <w:rFonts w:asciiTheme="majorHAnsi" w:hAnsiTheme="majorHAnsi" w:cstheme="majorHAnsi"/>
          <w:sz w:val="16"/>
        </w:rPr>
        <w:t xml:space="preserve">. Other potential </w:t>
      </w:r>
      <w:r w:rsidRPr="00E62B06">
        <w:rPr>
          <w:rFonts w:asciiTheme="majorHAnsi" w:hAnsiTheme="majorHAnsi" w:cstheme="majorHAnsi"/>
          <w:u w:val="single"/>
        </w:rPr>
        <w:t>adversaries</w:t>
      </w:r>
      <w:r w:rsidRPr="00E62B06">
        <w:rPr>
          <w:rFonts w:asciiTheme="majorHAnsi" w:hAnsiTheme="majorHAnsi" w:cstheme="majorHAnsi"/>
          <w:sz w:val="16"/>
        </w:rPr>
        <w:t xml:space="preserve"> of U.S. allies </w:t>
      </w:r>
      <w:r w:rsidRPr="00E62B06">
        <w:rPr>
          <w:rFonts w:asciiTheme="majorHAnsi" w:hAnsiTheme="majorHAnsi" w:cstheme="majorHAnsi"/>
          <w:u w:val="single"/>
        </w:rPr>
        <w:t>may believe unconventional attacks are the only means to delay or halt the U.S. military from quickly responding to defend a beleaguered ally</w:t>
      </w:r>
      <w:r w:rsidRPr="00E62B06">
        <w:rPr>
          <w:rFonts w:asciiTheme="majorHAnsi" w:hAnsiTheme="majorHAnsi" w:cstheme="majorHAnsi"/>
          <w:sz w:val="16"/>
        </w:rPr>
        <w:t xml:space="preserve">. Strategists and planners should also recognize that, for the purposes of assurance, </w:t>
      </w:r>
      <w:r w:rsidRPr="00E62B06">
        <w:rPr>
          <w:rFonts w:asciiTheme="majorHAnsi" w:hAnsiTheme="majorHAnsi" w:cstheme="majorHAnsi"/>
          <w:u w:val="single"/>
        </w:rPr>
        <w:t>U.S. military forces</w:t>
      </w:r>
      <w:r w:rsidRPr="00E62B06">
        <w:rPr>
          <w:rFonts w:asciiTheme="majorHAnsi" w:hAnsiTheme="majorHAnsi" w:cstheme="majorHAnsi"/>
          <w:sz w:val="16"/>
        </w:rPr>
        <w:t xml:space="preserve"> stationed abroad are viewed as highly credible and reliable by the allies or partners permanently or regularly hosting these troops – but in many cases, they are also assumed to </w:t>
      </w:r>
      <w:r w:rsidRPr="00E62B06">
        <w:rPr>
          <w:rFonts w:asciiTheme="majorHAnsi" w:hAnsiTheme="majorHAnsi" w:cstheme="majorHAnsi"/>
          <w:u w:val="single"/>
        </w:rPr>
        <w:t>represent a “trip wire” initiating a much larger U.S. response in the event they are attacked</w:t>
      </w:r>
      <w:r w:rsidRPr="00E62B06">
        <w:rPr>
          <w:rFonts w:asciiTheme="majorHAnsi" w:hAnsiTheme="majorHAnsi" w:cstheme="majorHAnsi"/>
          <w:sz w:val="16"/>
        </w:rPr>
        <w:t xml:space="preserve">. </w:t>
      </w:r>
    </w:p>
    <w:p w:rsidR="00227C96" w:rsidRPr="00E62B06" w:rsidRDefault="00227C96" w:rsidP="00227C96">
      <w:pPr>
        <w:rPr>
          <w:rStyle w:val="StyleUnderline"/>
          <w:rFonts w:asciiTheme="majorHAnsi" w:hAnsiTheme="majorHAnsi" w:cstheme="majorHAnsi"/>
        </w:rPr>
      </w:pPr>
    </w:p>
    <w:p w:rsidR="00227C96" w:rsidRPr="00E62B06" w:rsidRDefault="00227C96" w:rsidP="00227C96">
      <w:pPr>
        <w:pStyle w:val="Heading3"/>
        <w:rPr>
          <w:rStyle w:val="StyleUnderline"/>
          <w:rFonts w:asciiTheme="majorHAnsi" w:hAnsiTheme="majorHAnsi" w:cstheme="majorHAnsi"/>
        </w:rPr>
      </w:pPr>
      <w:r w:rsidRPr="00E62B06">
        <w:rPr>
          <w:rFonts w:asciiTheme="majorHAnsi" w:hAnsiTheme="majorHAnsi" w:cstheme="majorHAnsi"/>
        </w:rPr>
        <w:lastRenderedPageBreak/>
        <w:t>US Not Key</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Other countries fill-in to create an equivalent deterrent – US isn’t key</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Wimmer 18</w:t>
      </w:r>
      <w:r w:rsidRPr="00E62B06">
        <w:rPr>
          <w:rFonts w:asciiTheme="majorHAnsi" w:hAnsiTheme="majorHAnsi" w:cstheme="majorHAnsi"/>
        </w:rPr>
        <w:t xml:space="preserve"> (Felix, Middlebury College, James Martin Center for Nonproliferation Studies, Bulletin of the Atomic Scientists, “European nuclear deterrence in the era of Putin and Trump,” </w:t>
      </w:r>
      <w:hyperlink r:id="rId122" w:history="1">
        <w:r w:rsidRPr="00E62B06">
          <w:rPr>
            <w:rStyle w:val="Hyperlink"/>
            <w:rFonts w:asciiTheme="majorHAnsi" w:hAnsiTheme="majorHAnsi" w:cstheme="majorHAnsi"/>
          </w:rPr>
          <w:t>https://thebulletin.org/2018/01/european-nuclear-deterrence-in-the-era-of-putin-and-trump/</w:t>
        </w:r>
      </w:hyperlink>
      <w:r w:rsidRPr="00E62B06">
        <w:rPr>
          <w:rFonts w:asciiTheme="majorHAnsi" w:hAnsiTheme="majorHAnsi" w:cstheme="majorHAnsi"/>
        </w:rPr>
        <w:t>, 1/8/2018, 6/29/2019) DG</w:t>
      </w:r>
    </w:p>
    <w:p w:rsidR="00227C96" w:rsidRPr="00E62B06" w:rsidRDefault="00227C96" w:rsidP="00227C96">
      <w:pPr>
        <w:rPr>
          <w:rStyle w:val="Emphasis"/>
          <w:rFonts w:asciiTheme="majorHAnsi" w:hAnsiTheme="majorHAnsi" w:cstheme="majorHAnsi"/>
        </w:rPr>
      </w:pPr>
      <w:r w:rsidRPr="00E62B06">
        <w:rPr>
          <w:rFonts w:asciiTheme="majorHAnsi" w:hAnsiTheme="majorHAnsi" w:cstheme="majorHAnsi"/>
          <w:sz w:val="14"/>
        </w:rPr>
        <w:t xml:space="preserve">Options for deterrence. </w:t>
      </w:r>
      <w:r w:rsidRPr="00E62B06">
        <w:rPr>
          <w:rStyle w:val="StyleUnderline"/>
          <w:rFonts w:asciiTheme="majorHAnsi" w:hAnsiTheme="majorHAnsi" w:cstheme="majorHAnsi"/>
        </w:rPr>
        <w:t>What would happen to European deterrence if Europe decided</w:t>
      </w:r>
      <w:r w:rsidRPr="00E62B06">
        <w:rPr>
          <w:rFonts w:asciiTheme="majorHAnsi" w:hAnsiTheme="majorHAnsi" w:cstheme="majorHAnsi"/>
          <w:sz w:val="14"/>
        </w:rPr>
        <w:t xml:space="preserve"> that </w:t>
      </w:r>
      <w:r w:rsidRPr="00E62B06">
        <w:rPr>
          <w:rStyle w:val="StyleUnderline"/>
          <w:rFonts w:asciiTheme="majorHAnsi" w:hAnsiTheme="majorHAnsi" w:cstheme="majorHAnsi"/>
        </w:rPr>
        <w:t>its security should no longer be imported from across the pond,</w:t>
      </w:r>
      <w:r w:rsidRPr="00E62B06">
        <w:rPr>
          <w:rFonts w:asciiTheme="majorHAnsi" w:hAnsiTheme="majorHAnsi" w:cstheme="majorHAnsi"/>
          <w:sz w:val="14"/>
        </w:rPr>
        <w:t xml:space="preserve"> </w:t>
      </w:r>
      <w:r w:rsidRPr="00E62B06">
        <w:rPr>
          <w:rStyle w:val="StyleUnderline"/>
          <w:rFonts w:asciiTheme="majorHAnsi" w:hAnsiTheme="majorHAnsi" w:cstheme="majorHAnsi"/>
        </w:rPr>
        <w:t>or if Americans ceased to guarantee the security of their European allies</w:t>
      </w:r>
      <w:r w:rsidRPr="00E62B06">
        <w:rPr>
          <w:rFonts w:asciiTheme="majorHAnsi" w:hAnsiTheme="majorHAnsi" w:cstheme="majorHAnsi"/>
          <w:sz w:val="14"/>
        </w:rPr>
        <w:t xml:space="preserve">—and removed their nuclear weapons from the continent? </w:t>
      </w:r>
      <w:r w:rsidRPr="00E62B06">
        <w:rPr>
          <w:rStyle w:val="StyleUnderline"/>
          <w:rFonts w:asciiTheme="majorHAnsi" w:hAnsiTheme="majorHAnsi" w:cstheme="majorHAnsi"/>
        </w:rPr>
        <w:t>Europeans would have to choose</w:t>
      </w:r>
      <w:r w:rsidRPr="00E62B06">
        <w:rPr>
          <w:rFonts w:asciiTheme="majorHAnsi" w:hAnsiTheme="majorHAnsi" w:cstheme="majorHAnsi"/>
          <w:sz w:val="14"/>
        </w:rPr>
        <w:t xml:space="preserve"> one of three options. </w:t>
      </w:r>
      <w:r w:rsidRPr="00E62B06">
        <w:rPr>
          <w:rStyle w:val="StyleUnderline"/>
          <w:rFonts w:asciiTheme="majorHAnsi" w:hAnsiTheme="majorHAnsi" w:cstheme="majorHAnsi"/>
        </w:rPr>
        <w:t xml:space="preserve">The first option would be to </w:t>
      </w:r>
      <w:r w:rsidRPr="00E62B06">
        <w:rPr>
          <w:rStyle w:val="Emphasis"/>
          <w:rFonts w:asciiTheme="majorHAnsi" w:hAnsiTheme="majorHAnsi" w:cstheme="majorHAnsi"/>
        </w:rPr>
        <w:t>rely on the deterrence that would remain after the U</w:t>
      </w:r>
      <w:r w:rsidRPr="00E62B06">
        <w:rPr>
          <w:rFonts w:asciiTheme="majorHAnsi" w:hAnsiTheme="majorHAnsi" w:cstheme="majorHAnsi"/>
          <w:sz w:val="14"/>
        </w:rPr>
        <w:t xml:space="preserve">nited </w:t>
      </w:r>
      <w:r w:rsidRPr="00E62B06">
        <w:rPr>
          <w:rStyle w:val="Emphasis"/>
          <w:rFonts w:asciiTheme="majorHAnsi" w:hAnsiTheme="majorHAnsi" w:cstheme="majorHAnsi"/>
        </w:rPr>
        <w:t>S</w:t>
      </w:r>
      <w:r w:rsidRPr="00E62B06">
        <w:rPr>
          <w:rFonts w:asciiTheme="majorHAnsi" w:hAnsiTheme="majorHAnsi" w:cstheme="majorHAnsi"/>
          <w:sz w:val="14"/>
        </w:rPr>
        <w:t xml:space="preserve">tates </w:t>
      </w:r>
      <w:r w:rsidRPr="00E62B06">
        <w:rPr>
          <w:rStyle w:val="Emphasis"/>
          <w:rFonts w:asciiTheme="majorHAnsi" w:hAnsiTheme="majorHAnsi" w:cstheme="majorHAnsi"/>
        </w:rPr>
        <w:t>had left</w:t>
      </w:r>
      <w:r w:rsidRPr="00E62B06">
        <w:rPr>
          <w:rFonts w:asciiTheme="majorHAnsi" w:hAnsiTheme="majorHAnsi" w:cstheme="majorHAnsi"/>
          <w:sz w:val="14"/>
        </w:rPr>
        <w:t xml:space="preserve">, </w:t>
      </w:r>
      <w:r w:rsidRPr="00E62B06">
        <w:rPr>
          <w:rStyle w:val="StyleUnderline"/>
          <w:rFonts w:asciiTheme="majorHAnsi" w:hAnsiTheme="majorHAnsi" w:cstheme="majorHAnsi"/>
        </w:rPr>
        <w:t>namely</w:t>
      </w:r>
      <w:r w:rsidRPr="00E62B06">
        <w:rPr>
          <w:rFonts w:asciiTheme="majorHAnsi" w:hAnsiTheme="majorHAnsi" w:cstheme="majorHAnsi"/>
          <w:sz w:val="14"/>
        </w:rPr>
        <w:t xml:space="preserve"> the </w:t>
      </w:r>
      <w:r w:rsidRPr="00E62B06">
        <w:rPr>
          <w:rStyle w:val="StyleUnderline"/>
          <w:rFonts w:asciiTheme="majorHAnsi" w:hAnsiTheme="majorHAnsi" w:cstheme="majorHAnsi"/>
        </w:rPr>
        <w:t>French and British nuclear weapons</w:t>
      </w:r>
      <w:r w:rsidRPr="00E62B06">
        <w:rPr>
          <w:rFonts w:asciiTheme="majorHAnsi" w:hAnsiTheme="majorHAnsi" w:cstheme="majorHAnsi"/>
          <w:sz w:val="14"/>
        </w:rPr>
        <w:t xml:space="preserve"> stationed in those countries. For some of the countries now under the US nuclear umbrella, particularly Germany, this arrangement would not be acceptable. In Germany, some voices have already called for the second option: a German nuclear program. Berthold Kohler, editor of the German newspaper Frankfurter Allgemeine Zeitung, and the political scientist Maximilian Terhalle have both pushed the discussion in this direction. In reality, a nuclear Germany is more than unlikely. A majority of Germans are opposed to a German nuclear program, and no leading German politician, least of all Chancellor Merkel, is currently advocating for German nukes. Such a drastic violation of both the Two Plus Four Treaty (which enabled Germany’s reunification) and the Nuclear Non-Proliferation Treaty would give many other nations a pretext under which they could develop their own nuclear weapons, leading to widespread proliferation. </w:t>
      </w:r>
      <w:r w:rsidRPr="00E62B06">
        <w:rPr>
          <w:rStyle w:val="StyleUnderline"/>
          <w:rFonts w:asciiTheme="majorHAnsi" w:hAnsiTheme="majorHAnsi" w:cstheme="majorHAnsi"/>
        </w:rPr>
        <w:t>The third option, the</w:t>
      </w:r>
      <w:r w:rsidRPr="00E62B06">
        <w:rPr>
          <w:rFonts w:asciiTheme="majorHAnsi" w:hAnsiTheme="majorHAnsi" w:cstheme="majorHAnsi"/>
          <w:sz w:val="14"/>
        </w:rPr>
        <w:t xml:space="preserve"> so-called “</w:t>
      </w:r>
      <w:r w:rsidRPr="00E62B06">
        <w:rPr>
          <w:rStyle w:val="StyleUnderline"/>
          <w:rFonts w:asciiTheme="majorHAnsi" w:hAnsiTheme="majorHAnsi" w:cstheme="majorHAnsi"/>
        </w:rPr>
        <w:t>Eurodeterrent</w:t>
      </w:r>
      <w:r w:rsidRPr="00E62B06">
        <w:rPr>
          <w:rFonts w:asciiTheme="majorHAnsi" w:hAnsiTheme="majorHAnsi" w:cstheme="majorHAnsi"/>
          <w:sz w:val="14"/>
        </w:rPr>
        <w:t xml:space="preserve">,” </w:t>
      </w:r>
      <w:r w:rsidRPr="00E62B06">
        <w:rPr>
          <w:rStyle w:val="StyleUnderline"/>
          <w:rFonts w:asciiTheme="majorHAnsi" w:hAnsiTheme="majorHAnsi" w:cstheme="majorHAnsi"/>
        </w:rPr>
        <w:t>is a compromise between the two more extreme scenarios. Advocates of the Eurodeterrent</w:t>
      </w:r>
      <w:r w:rsidRPr="00E62B06">
        <w:rPr>
          <w:rFonts w:asciiTheme="majorHAnsi" w:hAnsiTheme="majorHAnsi" w:cstheme="majorHAnsi"/>
          <w:sz w:val="14"/>
        </w:rPr>
        <w:t xml:space="preserve">, such as the German politician Roderich Kiesewetter, </w:t>
      </w:r>
      <w:r w:rsidRPr="00E62B06">
        <w:rPr>
          <w:rStyle w:val="Emphasis"/>
          <w:rFonts w:asciiTheme="majorHAnsi" w:hAnsiTheme="majorHAnsi" w:cstheme="majorHAnsi"/>
        </w:rPr>
        <w:t>propose that French and perhaps British nuclear weapons should replace the American bombs currently stationed in Europe.</w:t>
      </w:r>
      <w:r w:rsidRPr="00E62B06">
        <w:rPr>
          <w:rFonts w:asciiTheme="majorHAnsi" w:hAnsiTheme="majorHAnsi" w:cstheme="majorHAnsi"/>
          <w:sz w:val="14"/>
        </w:rPr>
        <w:t xml:space="preserve"> </w:t>
      </w:r>
      <w:r w:rsidRPr="00E62B06">
        <w:rPr>
          <w:rStyle w:val="StyleUnderline"/>
          <w:rFonts w:asciiTheme="majorHAnsi" w:hAnsiTheme="majorHAnsi" w:cstheme="majorHAnsi"/>
        </w:rPr>
        <w:t>The new system would either function</w:t>
      </w:r>
      <w:r w:rsidRPr="00E62B06">
        <w:rPr>
          <w:rFonts w:asciiTheme="majorHAnsi" w:hAnsiTheme="majorHAnsi" w:cstheme="majorHAnsi"/>
          <w:sz w:val="14"/>
        </w:rPr>
        <w:t xml:space="preserve"> similarly </w:t>
      </w:r>
      <w:r w:rsidRPr="00E62B06">
        <w:rPr>
          <w:rStyle w:val="StyleUnderline"/>
          <w:rFonts w:asciiTheme="majorHAnsi" w:hAnsiTheme="majorHAnsi" w:cstheme="majorHAnsi"/>
        </w:rPr>
        <w:t>to the existing nuclear-sharing program, or a new European military organization would be established to oversee the weapons</w:t>
      </w:r>
      <w:r w:rsidRPr="00E62B06">
        <w:rPr>
          <w:rFonts w:asciiTheme="majorHAnsi" w:hAnsiTheme="majorHAnsi" w:cstheme="majorHAnsi"/>
          <w:sz w:val="14"/>
        </w:rPr>
        <w:t xml:space="preserve">. In either case, </w:t>
      </w:r>
      <w:r w:rsidRPr="00E62B06">
        <w:rPr>
          <w:rStyle w:val="Emphasis"/>
          <w:rFonts w:asciiTheme="majorHAnsi" w:hAnsiTheme="majorHAnsi" w:cstheme="majorHAnsi"/>
        </w:rPr>
        <w:t>the Eurodeterrent is thought to rely mainly on French weapons and German funding.</w:t>
      </w:r>
      <w:r w:rsidRPr="00E62B06">
        <w:rPr>
          <w:rFonts w:asciiTheme="majorHAnsi" w:hAnsiTheme="majorHAnsi" w:cstheme="majorHAnsi"/>
          <w:sz w:val="14"/>
        </w:rPr>
        <w:t xml:space="preserve"> </w:t>
      </w:r>
      <w:r w:rsidRPr="00E62B06">
        <w:rPr>
          <w:rStyle w:val="StyleUnderline"/>
          <w:rFonts w:asciiTheme="majorHAnsi" w:hAnsiTheme="majorHAnsi" w:cstheme="majorHAnsi"/>
        </w:rPr>
        <w:t>All this could supposedly be done without proliferation</w:t>
      </w:r>
      <w:r w:rsidRPr="00E62B06">
        <w:rPr>
          <w:rFonts w:asciiTheme="majorHAnsi" w:hAnsiTheme="majorHAnsi" w:cstheme="majorHAnsi"/>
          <w:sz w:val="14"/>
        </w:rPr>
        <w:t xml:space="preserve">, since the current nuclear arsenals of France and the UK “would likely be sufficient for defending Germany,” according to Jan Techau at the American Academy in Berlin. Although the European arsenal would be dwarfed by Russia in numbers, </w:t>
      </w:r>
      <w:r w:rsidRPr="00E62B06">
        <w:rPr>
          <w:rStyle w:val="Emphasis"/>
          <w:rFonts w:asciiTheme="majorHAnsi" w:hAnsiTheme="majorHAnsi" w:cstheme="majorHAnsi"/>
        </w:rPr>
        <w:t>France possesses the second-strike capability that is crucial for deterrence.</w:t>
      </w:r>
    </w:p>
    <w:p w:rsidR="00227C96" w:rsidRPr="00E62B06" w:rsidRDefault="00227C96" w:rsidP="00227C96">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Sharing Inevitable</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Deterrence inev --- NATO nuclear sharing</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Marriot, 18</w:t>
      </w:r>
      <w:r w:rsidRPr="00E62B06">
        <w:rPr>
          <w:rFonts w:asciiTheme="majorHAnsi" w:hAnsiTheme="majorHAnsi" w:cstheme="majorHAnsi"/>
        </w:rPr>
        <w:t xml:space="preserve">— International Policy Officer, NATO at Ministry of Defence UK (Daniel, “An Essential Alliance: NATO and the nuclear sharing bond,” UK Defence Journal, 2/20/18, </w:t>
      </w:r>
      <w:hyperlink r:id="rId123" w:history="1">
        <w:r w:rsidRPr="00E62B06">
          <w:rPr>
            <w:rStyle w:val="Hyperlink"/>
            <w:rFonts w:asciiTheme="majorHAnsi" w:hAnsiTheme="majorHAnsi" w:cstheme="majorHAnsi"/>
          </w:rPr>
          <w:t>https://ukdefencejournal.org.uk/essential-alliance-nato-nuclear-sharing-bond/</w:t>
        </w:r>
      </w:hyperlink>
      <w:r w:rsidRPr="00E62B06">
        <w:rPr>
          <w:rFonts w:asciiTheme="majorHAnsi" w:hAnsiTheme="majorHAnsi" w:cstheme="majorHAnsi"/>
        </w:rPr>
        <w:t>, AS)</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6"/>
        </w:rPr>
        <w:t xml:space="preserve">At first glimpse the programme is designed to offer extended deterrence to non-nuclear armed Alliance members, with the UK seemingly able to ensure its own nuclear security through its unilateral Trident system. But </w:t>
      </w:r>
      <w:r w:rsidRPr="00E62B06">
        <w:rPr>
          <w:rStyle w:val="StyleUnderline"/>
          <w:rFonts w:asciiTheme="majorHAnsi" w:hAnsiTheme="majorHAnsi" w:cstheme="majorHAnsi"/>
        </w:rPr>
        <w:t>Nuclear Sharing plays a key role in the security of the entire Alliance</w:t>
      </w:r>
      <w:r w:rsidRPr="00E62B06">
        <w:rPr>
          <w:rFonts w:asciiTheme="majorHAnsi" w:hAnsiTheme="majorHAnsi" w:cstheme="majorHAnsi"/>
          <w:sz w:val="16"/>
        </w:rPr>
        <w:t xml:space="preserve">, including the UK. </w:t>
      </w:r>
      <w:r w:rsidRPr="00E62B06">
        <w:rPr>
          <w:rStyle w:val="StyleUnderline"/>
          <w:rFonts w:asciiTheme="majorHAnsi" w:hAnsiTheme="majorHAnsi" w:cstheme="majorHAnsi"/>
        </w:rPr>
        <w:t xml:space="preserve">The programme involves the </w:t>
      </w:r>
      <w:r w:rsidRPr="00E62B06">
        <w:rPr>
          <w:rStyle w:val="Emphasis"/>
          <w:rFonts w:asciiTheme="majorHAnsi" w:hAnsiTheme="majorHAnsi" w:cstheme="majorHAnsi"/>
        </w:rPr>
        <w:t>United States stationing tactical nuclear weapons</w:t>
      </w:r>
      <w:r w:rsidRPr="00E62B06">
        <w:rPr>
          <w:rStyle w:val="StyleUnderline"/>
          <w:rFonts w:asciiTheme="majorHAnsi" w:hAnsiTheme="majorHAnsi" w:cstheme="majorHAnsi"/>
        </w:rPr>
        <w:t xml:space="preserve"> (specifically air-delivered gravity bombs) in the territory of various non-nuclear armed European allies which are responsible for delivering the weapons</w:t>
      </w:r>
      <w:r w:rsidRPr="00E62B06">
        <w:rPr>
          <w:rFonts w:asciiTheme="majorHAnsi" w:hAnsiTheme="majorHAnsi" w:cstheme="majorHAnsi"/>
          <w:sz w:val="16"/>
        </w:rPr>
        <w:t xml:space="preserve"> in the event of their hypothetical use. Of interest though is that despite the maintenance of an independent British nuclear deterrent, the Nuclear Sharing programme has been essential for British nuclear security since the sweeping reforms to Western nuclear weapons postures after the end of the Cold War. </w:t>
      </w:r>
      <w:r w:rsidRPr="00E62B06">
        <w:rPr>
          <w:rStyle w:val="StyleUnderline"/>
          <w:rFonts w:asciiTheme="majorHAnsi" w:hAnsiTheme="majorHAnsi" w:cstheme="majorHAnsi"/>
        </w:rPr>
        <w:t>In 1999</w:t>
      </w:r>
      <w:r w:rsidRPr="00E62B06">
        <w:rPr>
          <w:rFonts w:asciiTheme="majorHAnsi" w:hAnsiTheme="majorHAnsi" w:cstheme="majorHAnsi"/>
          <w:sz w:val="16"/>
        </w:rPr>
        <w:t xml:space="preserve"> NATO unveiled a new Strategic Concept which exclaimed that “[the Alliance]’s ability to defuse a crisis through diplomatic and other means or… to mount a successful conventional defence has significantly improved”. In line with this new confidence after the demise of the USSR, the Alliance implemented radical changes to its nuclear policy. </w:t>
      </w:r>
      <w:r w:rsidRPr="00E62B06">
        <w:rPr>
          <w:rStyle w:val="StyleUnderline"/>
          <w:rFonts w:asciiTheme="majorHAnsi" w:hAnsiTheme="majorHAnsi" w:cstheme="majorHAnsi"/>
        </w:rPr>
        <w:t>Overall nuclear stocks both strategic and tactical were dramatically reduced</w:t>
      </w:r>
      <w:r w:rsidRPr="00E62B06">
        <w:rPr>
          <w:rFonts w:asciiTheme="majorHAnsi" w:hAnsiTheme="majorHAnsi" w:cstheme="majorHAnsi"/>
          <w:sz w:val="16"/>
        </w:rPr>
        <w:t xml:space="preserve">. All US and UK nuclear artillery and surface based tactical nuclear weapons were withdrawn from the European continent, </w:t>
      </w:r>
      <w:r w:rsidRPr="00E62B06">
        <w:rPr>
          <w:rStyle w:val="StyleUnderline"/>
          <w:rFonts w:asciiTheme="majorHAnsi" w:hAnsiTheme="majorHAnsi" w:cstheme="majorHAnsi"/>
        </w:rPr>
        <w:t>leaving the US air-delivered gravity bombs as part of Nuclear Sharing arrangements as the only remaining tactical nuclear presence</w:t>
      </w:r>
      <w:r w:rsidRPr="00E62B06">
        <w:rPr>
          <w:rFonts w:asciiTheme="majorHAnsi" w:hAnsiTheme="majorHAnsi" w:cstheme="majorHAnsi"/>
          <w:sz w:val="16"/>
        </w:rPr>
        <w:t xml:space="preserve"> under NATO auspices. As part of this, the UK decommissioned all surface-vessel and air launched weapons – effectively yielding its nuclear triad. </w:t>
      </w:r>
      <w:r w:rsidRPr="00E62B06">
        <w:rPr>
          <w:rStyle w:val="StyleUnderline"/>
          <w:rFonts w:asciiTheme="majorHAnsi" w:hAnsiTheme="majorHAnsi" w:cstheme="majorHAnsi"/>
        </w:rPr>
        <w:t>It is because of this</w:t>
      </w:r>
      <w:r w:rsidRPr="00E62B06">
        <w:rPr>
          <w:rFonts w:asciiTheme="majorHAnsi" w:hAnsiTheme="majorHAnsi" w:cstheme="majorHAnsi"/>
          <w:sz w:val="16"/>
        </w:rPr>
        <w:t xml:space="preserve"> British </w:t>
      </w:r>
      <w:r w:rsidRPr="00E62B06">
        <w:rPr>
          <w:rStyle w:val="StyleUnderline"/>
          <w:rFonts w:asciiTheme="majorHAnsi" w:hAnsiTheme="majorHAnsi" w:cstheme="majorHAnsi"/>
        </w:rPr>
        <w:t>withdrawal</w:t>
      </w:r>
      <w:r w:rsidRPr="00E62B06">
        <w:rPr>
          <w:rFonts w:asciiTheme="majorHAnsi" w:hAnsiTheme="majorHAnsi" w:cstheme="majorHAnsi"/>
          <w:sz w:val="16"/>
        </w:rPr>
        <w:t xml:space="preserve"> of all tactical nuclear weapons after the end of the Cold War </w:t>
      </w:r>
      <w:r w:rsidRPr="00E62B06">
        <w:rPr>
          <w:rStyle w:val="StyleUnderline"/>
          <w:rFonts w:asciiTheme="majorHAnsi" w:hAnsiTheme="majorHAnsi" w:cstheme="majorHAnsi"/>
        </w:rPr>
        <w:t>that Nuclear Sharing has become so important to</w:t>
      </w:r>
      <w:r w:rsidRPr="00E62B06">
        <w:rPr>
          <w:rFonts w:asciiTheme="majorHAnsi" w:hAnsiTheme="majorHAnsi" w:cstheme="majorHAnsi"/>
          <w:sz w:val="16"/>
        </w:rPr>
        <w:t xml:space="preserve"> not just wider </w:t>
      </w:r>
      <w:r w:rsidRPr="00E62B06">
        <w:rPr>
          <w:rStyle w:val="StyleUnderline"/>
          <w:rFonts w:asciiTheme="majorHAnsi" w:hAnsiTheme="majorHAnsi" w:cstheme="majorHAnsi"/>
        </w:rPr>
        <w:t>European nuclear security</w:t>
      </w:r>
      <w:r w:rsidRPr="00E62B06">
        <w:rPr>
          <w:rFonts w:asciiTheme="majorHAnsi" w:hAnsiTheme="majorHAnsi" w:cstheme="majorHAnsi"/>
          <w:sz w:val="16"/>
        </w:rPr>
        <w:t xml:space="preserve"> but also British nuclear security. Although British Trident missiles are capable of carrying small-yield warheads, the system remains nonetheless a principally strategic one and the number of warheads with a yield which could be considered sub-strategic is believed to be very low. It is this lack of a real tactical element to the British nuclear deterrent which makes Nuclear Sharing so important to British security. The British reliance on NATO Nuclear Sharing arrangements is evident when one considers the decision making policy makers and those with their fingers on the button would be faced with in the event of a potential nuclear exchange. </w:t>
      </w:r>
      <w:r w:rsidRPr="00E62B06">
        <w:rPr>
          <w:rStyle w:val="StyleUnderline"/>
          <w:rFonts w:asciiTheme="majorHAnsi" w:hAnsiTheme="majorHAnsi" w:cstheme="majorHAnsi"/>
        </w:rPr>
        <w:t>Owing to the assurance of mutual destruction</w:t>
      </w:r>
      <w:r w:rsidRPr="00E62B06">
        <w:rPr>
          <w:rFonts w:asciiTheme="majorHAnsi" w:hAnsiTheme="majorHAnsi" w:cstheme="majorHAnsi"/>
          <w:sz w:val="16"/>
        </w:rPr>
        <w:t xml:space="preserve"> and thus the total irrationality of a strategic retaliatory strike against a nuclear armed aggressor which possesses a second-strike capability, </w:t>
      </w:r>
      <w:r w:rsidRPr="00E62B06">
        <w:rPr>
          <w:rStyle w:val="StyleUnderline"/>
          <w:rFonts w:asciiTheme="majorHAnsi" w:hAnsiTheme="majorHAnsi" w:cstheme="majorHAnsi"/>
        </w:rPr>
        <w:t xml:space="preserve">any hypothetical use or threat to use nuclear weapons first by NATO to respond to or deter a non-nuclear attack would plausibly be limited to a tactical strike. This means that the </w:t>
      </w:r>
      <w:r w:rsidRPr="00E62B06">
        <w:rPr>
          <w:rStyle w:val="Emphasis"/>
          <w:rFonts w:asciiTheme="majorHAnsi" w:hAnsiTheme="majorHAnsi" w:cstheme="majorHAnsi"/>
        </w:rPr>
        <w:t>retention of tactical nuclear weapons,</w:t>
      </w:r>
      <w:r w:rsidRPr="00E62B06">
        <w:rPr>
          <w:rFonts w:asciiTheme="majorHAnsi" w:hAnsiTheme="majorHAnsi" w:cstheme="majorHAnsi"/>
          <w:sz w:val="16"/>
        </w:rPr>
        <w:t xml:space="preserve"> and therefore by default NATO Nuclear Sharing, </w:t>
      </w:r>
      <w:r w:rsidRPr="00E62B06">
        <w:rPr>
          <w:rStyle w:val="Emphasis"/>
          <w:rFonts w:asciiTheme="majorHAnsi" w:hAnsiTheme="majorHAnsi" w:cstheme="majorHAnsi"/>
        </w:rPr>
        <w:t>is key to the maintenance of credibility to NATO nuclear deterrence</w:t>
      </w:r>
      <w:r w:rsidRPr="00E62B06">
        <w:rPr>
          <w:rFonts w:asciiTheme="majorHAnsi" w:hAnsiTheme="majorHAnsi" w:cstheme="majorHAnsi"/>
          <w:sz w:val="16"/>
        </w:rPr>
        <w:t xml:space="preserve"> and in turn to British nuclear security. This has been true since the widespread withdrawal of NATO (specifically British) artillery and land based tactical nuclear weapons since the end of the Cold War, with Nuclear Sharing arrangements maintaining the only NATO tactical nuclear presence in Europe. Essentially, </w:t>
      </w:r>
      <w:r w:rsidRPr="00E62B06">
        <w:rPr>
          <w:rStyle w:val="StyleUnderline"/>
          <w:rFonts w:asciiTheme="majorHAnsi" w:hAnsiTheme="majorHAnsi" w:cstheme="majorHAnsi"/>
        </w:rPr>
        <w:t>Nuclear Sharing exists and will continue to be necessary so long as the Alliance retains the right to First Use and a de facto posture of Flexible Response. But even if</w:t>
      </w:r>
      <w:r w:rsidRPr="00E62B06">
        <w:rPr>
          <w:rFonts w:asciiTheme="majorHAnsi" w:hAnsiTheme="majorHAnsi" w:cstheme="majorHAnsi"/>
          <w:sz w:val="16"/>
        </w:rPr>
        <w:t xml:space="preserve"> the Alliance and its nuclear </w:t>
      </w:r>
      <w:r w:rsidRPr="00E62B06">
        <w:rPr>
          <w:rStyle w:val="StyleUnderline"/>
          <w:rFonts w:asciiTheme="majorHAnsi" w:hAnsiTheme="majorHAnsi" w:cstheme="majorHAnsi"/>
        </w:rPr>
        <w:t>members</w:t>
      </w:r>
      <w:r w:rsidRPr="00E62B06">
        <w:rPr>
          <w:rFonts w:asciiTheme="majorHAnsi" w:hAnsiTheme="majorHAnsi" w:cstheme="majorHAnsi"/>
          <w:sz w:val="16"/>
        </w:rPr>
        <w:t xml:space="preserve"> like Britain </w:t>
      </w:r>
      <w:r w:rsidRPr="00E62B06">
        <w:rPr>
          <w:rStyle w:val="StyleUnderline"/>
          <w:rFonts w:asciiTheme="majorHAnsi" w:hAnsiTheme="majorHAnsi" w:cstheme="majorHAnsi"/>
        </w:rPr>
        <w:t>were to adopt a No First Use policy, Nuclear Sharing arrangements</w:t>
      </w:r>
      <w:r w:rsidRPr="00E62B06">
        <w:rPr>
          <w:rFonts w:asciiTheme="majorHAnsi" w:hAnsiTheme="majorHAnsi" w:cstheme="majorHAnsi"/>
          <w:sz w:val="16"/>
        </w:rPr>
        <w:t xml:space="preserve"> would likely continue or at the very least some other form of tactical nuclear deterrence in Europe </w:t>
      </w:r>
      <w:r w:rsidRPr="00E62B06">
        <w:rPr>
          <w:rStyle w:val="StyleUnderline"/>
          <w:rFonts w:asciiTheme="majorHAnsi" w:hAnsiTheme="majorHAnsi" w:cstheme="majorHAnsi"/>
        </w:rPr>
        <w:t>would be necessary to maintain European</w:t>
      </w:r>
      <w:r w:rsidRPr="00E62B06">
        <w:rPr>
          <w:rFonts w:asciiTheme="majorHAnsi" w:hAnsiTheme="majorHAnsi" w:cstheme="majorHAnsi"/>
          <w:sz w:val="16"/>
        </w:rPr>
        <w:t xml:space="preserve"> and British </w:t>
      </w:r>
      <w:r w:rsidRPr="00E62B06">
        <w:rPr>
          <w:rStyle w:val="StyleUnderline"/>
          <w:rFonts w:asciiTheme="majorHAnsi" w:hAnsiTheme="majorHAnsi" w:cstheme="majorHAnsi"/>
        </w:rPr>
        <w:t>nuclear security. This is because tactical weapons</w:t>
      </w:r>
      <w:r w:rsidRPr="00E62B06">
        <w:rPr>
          <w:rFonts w:asciiTheme="majorHAnsi" w:hAnsiTheme="majorHAnsi" w:cstheme="majorHAnsi"/>
          <w:sz w:val="16"/>
        </w:rPr>
        <w:t xml:space="preserve"> are logically not only necessary to ensure that ambiguous threats of First Use are a credible deterrent to conventional invasion, but </w:t>
      </w:r>
      <w:r w:rsidRPr="00E62B06">
        <w:rPr>
          <w:rStyle w:val="StyleUnderline"/>
          <w:rFonts w:asciiTheme="majorHAnsi" w:hAnsiTheme="majorHAnsi" w:cstheme="majorHAnsi"/>
        </w:rPr>
        <w:t>are</w:t>
      </w:r>
      <w:r w:rsidRPr="00E62B06">
        <w:rPr>
          <w:rFonts w:asciiTheme="majorHAnsi" w:hAnsiTheme="majorHAnsi" w:cstheme="majorHAnsi"/>
          <w:sz w:val="16"/>
        </w:rPr>
        <w:t xml:space="preserve"> also </w:t>
      </w:r>
      <w:r w:rsidRPr="00E62B06">
        <w:rPr>
          <w:rStyle w:val="StyleUnderline"/>
          <w:rFonts w:asciiTheme="majorHAnsi" w:hAnsiTheme="majorHAnsi" w:cstheme="majorHAnsi"/>
        </w:rPr>
        <w:t xml:space="preserve">required to maintain a </w:t>
      </w:r>
      <w:r w:rsidRPr="00E62B06">
        <w:rPr>
          <w:rStyle w:val="Emphasis"/>
          <w:rFonts w:asciiTheme="majorHAnsi" w:hAnsiTheme="majorHAnsi" w:cstheme="majorHAnsi"/>
        </w:rPr>
        <w:t>credible deterrent to nuclear attack</w:t>
      </w:r>
      <w:r w:rsidRPr="00E62B06">
        <w:rPr>
          <w:rStyle w:val="StyleUnderline"/>
          <w:rFonts w:asciiTheme="majorHAnsi" w:hAnsiTheme="majorHAnsi" w:cstheme="majorHAnsi"/>
        </w:rPr>
        <w:t>. Strategic weapons alone cannot conceivably be a credible deterrent to a nuclear attack. If</w:t>
      </w:r>
      <w:r w:rsidRPr="00E62B06">
        <w:rPr>
          <w:rFonts w:asciiTheme="majorHAnsi" w:hAnsiTheme="majorHAnsi" w:cstheme="majorHAnsi"/>
          <w:sz w:val="16"/>
        </w:rPr>
        <w:t xml:space="preserve"> the Alliance unilaterally disarmed itself of all tactical weapons, it would possess less means to credibly respond to and thus deter in the first place a tactical nuclear attack, as it is not credible that the Alliance or any actor would respond to a tactical strike with a weapon of strategic yield, thus escalating a conflict. As long as the Russian Federation possesses tactical nuclear weapons, it is only logical to assume that NATO should retain its own tactical weapons, in this case in the form of Nuclear Sharing, lest the Alliance be perceived to be self-deterred by the prospect of initiating a full scale strategic nuclear exchange. Essentially, a programme of tactical weapons in the form of Nuclear Sharing or similar can (and likely would) remain even if NATO or its individual members embraced NFU, but First Use ambiguity cannot exist credibly without tactical weapons. </w:t>
      </w:r>
      <w:r w:rsidRPr="00E62B06">
        <w:rPr>
          <w:rStyle w:val="StyleUnderline"/>
          <w:rFonts w:asciiTheme="majorHAnsi" w:hAnsiTheme="majorHAnsi" w:cstheme="majorHAnsi"/>
        </w:rPr>
        <w:t xml:space="preserve">David S. Yost has addressed and convincingly </w:t>
      </w:r>
      <w:r w:rsidRPr="00E62B06">
        <w:rPr>
          <w:rStyle w:val="Emphasis"/>
          <w:rFonts w:asciiTheme="majorHAnsi" w:hAnsiTheme="majorHAnsi" w:cstheme="majorHAnsi"/>
        </w:rPr>
        <w:t xml:space="preserve">criticised arguments that extended nuclear deterrence could potentially be provided </w:t>
      </w:r>
      <w:r w:rsidRPr="00E62B06">
        <w:rPr>
          <w:rStyle w:val="StyleUnderline"/>
          <w:rFonts w:asciiTheme="majorHAnsi" w:hAnsiTheme="majorHAnsi" w:cstheme="majorHAnsi"/>
        </w:rPr>
        <w:t xml:space="preserve">by the UK and France </w:t>
      </w:r>
      <w:r w:rsidRPr="00E62B06">
        <w:rPr>
          <w:rStyle w:val="Emphasis"/>
          <w:rFonts w:asciiTheme="majorHAnsi" w:hAnsiTheme="majorHAnsi" w:cstheme="majorHAnsi"/>
        </w:rPr>
        <w:t>without the need for US tactical weapons</w:t>
      </w:r>
      <w:r w:rsidRPr="00E62B06">
        <w:rPr>
          <w:rFonts w:asciiTheme="majorHAnsi" w:hAnsiTheme="majorHAnsi" w:cstheme="majorHAnsi"/>
          <w:sz w:val="16"/>
        </w:rPr>
        <w:t xml:space="preserve"> provided by Nuclear Sharing</w:t>
      </w:r>
      <w:r w:rsidRPr="00E62B06">
        <w:rPr>
          <w:rStyle w:val="StyleUnderline"/>
          <w:rFonts w:asciiTheme="majorHAnsi" w:hAnsiTheme="majorHAnsi" w:cstheme="majorHAnsi"/>
        </w:rPr>
        <w:t xml:space="preserve">, highlighting the fact that British and French nuclear arms are </w:t>
      </w:r>
      <w:r w:rsidRPr="00E62B06">
        <w:rPr>
          <w:rStyle w:val="Emphasis"/>
          <w:rFonts w:asciiTheme="majorHAnsi" w:hAnsiTheme="majorHAnsi" w:cstheme="majorHAnsi"/>
        </w:rPr>
        <w:lastRenderedPageBreak/>
        <w:t>not sufficient in size</w:t>
      </w:r>
      <w:r w:rsidRPr="00E62B06">
        <w:rPr>
          <w:rStyle w:val="StyleUnderline"/>
          <w:rFonts w:asciiTheme="majorHAnsi" w:hAnsiTheme="majorHAnsi" w:cstheme="majorHAnsi"/>
        </w:rPr>
        <w:t xml:space="preserve"> to provide the psychological comfort necessary to placate the concerns of non-nuclear allies</w:t>
      </w:r>
      <w:r w:rsidRPr="00E62B06">
        <w:rPr>
          <w:rFonts w:asciiTheme="majorHAnsi" w:hAnsiTheme="majorHAnsi" w:cstheme="majorHAnsi"/>
          <w:sz w:val="16"/>
        </w:rPr>
        <w:t xml:space="preserve">. But in terms of real nuclear security, what is particularly important to bear in mind here is the composition of, and the role played by, the nuclear weapons programmes of these two European nuclear powers. </w:t>
      </w:r>
      <w:r w:rsidRPr="00E62B06">
        <w:rPr>
          <w:rStyle w:val="StyleUnderline"/>
          <w:rFonts w:asciiTheme="majorHAnsi" w:hAnsiTheme="majorHAnsi" w:cstheme="majorHAnsi"/>
        </w:rPr>
        <w:t xml:space="preserve">Although it is possible that British Trident missiles are capable of carrying small-yield warheads, the system remains nonetheless a </w:t>
      </w:r>
      <w:r w:rsidRPr="00E62B06">
        <w:rPr>
          <w:rStyle w:val="Emphasis"/>
          <w:rFonts w:asciiTheme="majorHAnsi" w:hAnsiTheme="majorHAnsi" w:cstheme="majorHAnsi"/>
        </w:rPr>
        <w:t xml:space="preserve">principally strategic one. </w:t>
      </w:r>
      <w:r w:rsidRPr="00E62B06">
        <w:rPr>
          <w:rFonts w:asciiTheme="majorHAnsi" w:hAnsiTheme="majorHAnsi" w:cstheme="majorHAnsi"/>
          <w:sz w:val="16"/>
        </w:rPr>
        <w:t xml:space="preserve">This is significant when considering the aforementioned point on the necessity of arms of both a tactical and strategic yield in providing credibility to not only the ambiguity of nuclear First Use deterrence but to nuclear deterrence in general. In regards to France, </w:t>
      </w:r>
      <w:r w:rsidRPr="00E62B06">
        <w:rPr>
          <w:rStyle w:val="StyleUnderline"/>
          <w:rFonts w:asciiTheme="majorHAnsi" w:hAnsiTheme="majorHAnsi" w:cstheme="majorHAnsi"/>
        </w:rPr>
        <w:t>Paris’ continued operation of an independent deterrent</w:t>
      </w:r>
      <w:r w:rsidRPr="00E62B06">
        <w:rPr>
          <w:rFonts w:asciiTheme="majorHAnsi" w:hAnsiTheme="majorHAnsi" w:cstheme="majorHAnsi"/>
          <w:sz w:val="16"/>
        </w:rPr>
        <w:t xml:space="preserve"> outside NATO auspices and its refusal to fully partake in the decision making processes of the NATO Nuclear Planning Group </w:t>
      </w:r>
      <w:r w:rsidRPr="00E62B06">
        <w:rPr>
          <w:rStyle w:val="StyleUnderline"/>
          <w:rFonts w:asciiTheme="majorHAnsi" w:hAnsiTheme="majorHAnsi" w:cstheme="majorHAnsi"/>
        </w:rPr>
        <w:t>would</w:t>
      </w:r>
      <w:r w:rsidRPr="00E62B06">
        <w:rPr>
          <w:rFonts w:asciiTheme="majorHAnsi" w:hAnsiTheme="majorHAnsi" w:cstheme="majorHAnsi"/>
          <w:sz w:val="16"/>
        </w:rPr>
        <w:t xml:space="preserve"> no doubt </w:t>
      </w:r>
      <w:r w:rsidRPr="00E62B06">
        <w:rPr>
          <w:rStyle w:val="StyleUnderline"/>
          <w:rFonts w:asciiTheme="majorHAnsi" w:hAnsiTheme="majorHAnsi" w:cstheme="majorHAnsi"/>
        </w:rPr>
        <w:t>not only cause non-nuclear allies to question France’s commitment</w:t>
      </w:r>
      <w:r w:rsidRPr="00E62B06">
        <w:rPr>
          <w:rFonts w:asciiTheme="majorHAnsi" w:hAnsiTheme="majorHAnsi" w:cstheme="majorHAnsi"/>
          <w:sz w:val="16"/>
        </w:rPr>
        <w:t xml:space="preserve"> to Alliance wide extended deterrence should it assume such a responsibility, </w:t>
      </w:r>
      <w:r w:rsidRPr="00E62B06">
        <w:rPr>
          <w:rStyle w:val="StyleUnderline"/>
          <w:rFonts w:asciiTheme="majorHAnsi" w:hAnsiTheme="majorHAnsi" w:cstheme="majorHAnsi"/>
        </w:rPr>
        <w:t xml:space="preserve">but would also hamper the credibility of the wider Alliance’s deterrent. </w:t>
      </w:r>
      <w:r w:rsidRPr="00E62B06">
        <w:rPr>
          <w:rFonts w:asciiTheme="majorHAnsi" w:hAnsiTheme="majorHAnsi" w:cstheme="majorHAnsi"/>
          <w:sz w:val="16"/>
        </w:rPr>
        <w:t xml:space="preserve">Of course hypothetically if NATO embraced a policy of No First Use and Russia agreed to totally disarm itself of tactical nuclear weapons (of which it possesses a far higher number than NATO) in a reductions agreement then the need for Nuclear Sharing to underpin the credibility of general nuclear deterrence would abate and the withdrawal of US weapons from Europe would be possible. But the central role Nuclear Sharing plays in providing credibility and utility to nuclear First Use ambiguity means that for as long as the Alliance (or at the very least certain members within it) believes that nuclear weapons hold deterrent value to non-nuclear attack, and </w:t>
      </w:r>
      <w:r w:rsidRPr="00E62B06">
        <w:rPr>
          <w:rStyle w:val="StyleUnderline"/>
          <w:rFonts w:asciiTheme="majorHAnsi" w:hAnsiTheme="majorHAnsi" w:cstheme="majorHAnsi"/>
        </w:rPr>
        <w:t>as long as Moscow sustains its retention of vast tactical nuclear weapons stocks</w:t>
      </w:r>
      <w:r w:rsidRPr="00E62B06">
        <w:rPr>
          <w:rFonts w:asciiTheme="majorHAnsi" w:hAnsiTheme="majorHAnsi" w:cstheme="majorHAnsi"/>
          <w:sz w:val="16"/>
        </w:rPr>
        <w:t xml:space="preserve">, such an event is unlikely and </w:t>
      </w:r>
      <w:r w:rsidRPr="00E62B06">
        <w:rPr>
          <w:rStyle w:val="Emphasis"/>
          <w:rFonts w:asciiTheme="majorHAnsi" w:hAnsiTheme="majorHAnsi" w:cstheme="majorHAnsi"/>
        </w:rPr>
        <w:t>Nuclear Sharing will continue to play a central role</w:t>
      </w:r>
      <w:r w:rsidRPr="00E62B06">
        <w:rPr>
          <w:rStyle w:val="StyleUnderline"/>
          <w:rFonts w:asciiTheme="majorHAnsi" w:hAnsiTheme="majorHAnsi" w:cstheme="majorHAnsi"/>
        </w:rPr>
        <w:t xml:space="preserve"> in Europe’s and indeed Britain’s nuclear security.</w:t>
      </w:r>
    </w:p>
    <w:p w:rsidR="00227C96" w:rsidRPr="00E62B06" w:rsidRDefault="00227C96" w:rsidP="00227C96">
      <w:pPr>
        <w:rPr>
          <w:rFonts w:asciiTheme="majorHAnsi" w:hAnsiTheme="majorHAnsi" w:cstheme="majorHAnsi"/>
        </w:rPr>
      </w:pPr>
    </w:p>
    <w:p w:rsidR="00227C96" w:rsidRPr="00E62B06" w:rsidRDefault="00227C96" w:rsidP="00227C96">
      <w:pPr>
        <w:rPr>
          <w:rFonts w:asciiTheme="majorHAnsi" w:hAnsiTheme="majorHAnsi" w:cstheme="majorHAnsi"/>
        </w:rPr>
      </w:pPr>
    </w:p>
    <w:p w:rsidR="00227C96" w:rsidRPr="00E62B06" w:rsidRDefault="008431F6" w:rsidP="00227C96">
      <w:pPr>
        <w:pStyle w:val="Heading2"/>
        <w:rPr>
          <w:rFonts w:asciiTheme="majorHAnsi" w:hAnsiTheme="majorHAnsi" w:cstheme="majorHAnsi"/>
        </w:rPr>
      </w:pPr>
      <w:r w:rsidRPr="00E62B06">
        <w:rPr>
          <w:rFonts w:asciiTheme="majorHAnsi" w:hAnsiTheme="majorHAnsi" w:cstheme="majorHAnsi"/>
        </w:rPr>
        <w:lastRenderedPageBreak/>
        <w:t xml:space="preserve">**AT: </w:t>
      </w:r>
      <w:r w:rsidR="00227C96" w:rsidRPr="00E62B06">
        <w:rPr>
          <w:rFonts w:asciiTheme="majorHAnsi" w:hAnsiTheme="majorHAnsi" w:cstheme="majorHAnsi"/>
        </w:rPr>
        <w:t>Warming</w:t>
      </w:r>
      <w:r w:rsidRPr="00E62B06">
        <w:rPr>
          <w:rFonts w:asciiTheme="majorHAnsi" w:hAnsiTheme="majorHAnsi" w:cstheme="majorHAnsi"/>
        </w:rPr>
        <w:t>**</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Warming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Global warming is a natural phenomenon – co2 is only a small factor </w:t>
      </w:r>
    </w:p>
    <w:p w:rsidR="00227C96" w:rsidRPr="00E62B06" w:rsidRDefault="00227C96" w:rsidP="008431F6">
      <w:pPr>
        <w:rPr>
          <w:rStyle w:val="Style13ptBold"/>
          <w:rFonts w:asciiTheme="majorHAnsi" w:hAnsiTheme="majorHAnsi" w:cstheme="majorHAnsi"/>
        </w:rPr>
      </w:pPr>
      <w:r w:rsidRPr="00E62B06">
        <w:rPr>
          <w:rStyle w:val="Style13ptBold"/>
          <w:rFonts w:asciiTheme="majorHAnsi" w:hAnsiTheme="majorHAnsi" w:cstheme="majorHAnsi"/>
        </w:rPr>
        <w:t>University of Exeter</w:t>
      </w:r>
      <w:r w:rsidRPr="00E62B06">
        <w:rPr>
          <w:rStyle w:val="Style13ptBold"/>
          <w:rFonts w:asciiTheme="majorHAnsi" w:hAnsiTheme="majorHAnsi" w:cstheme="majorHAnsi"/>
        </w:rPr>
        <w:tab/>
      </w:r>
    </w:p>
    <w:p w:rsidR="00227C96" w:rsidRPr="00E62B06" w:rsidRDefault="00227C96" w:rsidP="00227C96">
      <w:pPr>
        <w:rPr>
          <w:rStyle w:val="Style13ptBold"/>
          <w:rFonts w:asciiTheme="majorHAnsi" w:hAnsiTheme="majorHAnsi" w:cstheme="majorHAnsi"/>
          <w:b w:val="0"/>
          <w:bCs/>
          <w:sz w:val="16"/>
          <w:szCs w:val="16"/>
        </w:rPr>
      </w:pPr>
      <w:r w:rsidRPr="00E62B06">
        <w:rPr>
          <w:rStyle w:val="Style13ptBold"/>
          <w:rFonts w:asciiTheme="majorHAnsi" w:hAnsiTheme="majorHAnsi" w:cstheme="majorHAnsi"/>
          <w:sz w:val="16"/>
          <w:szCs w:val="16"/>
        </w:rPr>
        <w:t xml:space="preserve">(based on the work of Jang-Jia Luo, affiliate of the Bureau of Meteorology in Melbourne Australia with a doctorate from the department of Earth and Planetary Sciences from the University of Tokyo, sciencedaily.com, “Role of 'natural factors' on recent climate change underestimated, research shows”, </w:t>
      </w:r>
      <w:hyperlink r:id="rId124" w:history="1">
        <w:r w:rsidRPr="00E62B06">
          <w:rPr>
            <w:rStyle w:val="Hyperlink"/>
            <w:rFonts w:asciiTheme="majorHAnsi" w:hAnsiTheme="majorHAnsi" w:cstheme="majorHAnsi"/>
            <w:sz w:val="16"/>
            <w:szCs w:val="16"/>
          </w:rPr>
          <w:t>https://www.sciencedaily.com/releases/2018/10/181010105613.htm</w:t>
        </w:r>
      </w:hyperlink>
      <w:r w:rsidRPr="00E62B06">
        <w:rPr>
          <w:rStyle w:val="Style13ptBold"/>
          <w:rFonts w:asciiTheme="majorHAnsi" w:hAnsiTheme="majorHAnsi" w:cstheme="majorHAnsi"/>
          <w:sz w:val="16"/>
          <w:szCs w:val="16"/>
        </w:rPr>
        <w:t>, 10/10/18)//abaime</w:t>
      </w:r>
    </w:p>
    <w:p w:rsidR="00227C96" w:rsidRPr="00E62B06" w:rsidRDefault="00227C96" w:rsidP="00227C96">
      <w:pPr>
        <w:rPr>
          <w:rFonts w:asciiTheme="majorHAnsi" w:hAnsiTheme="majorHAnsi" w:cstheme="majorHAnsi"/>
          <w:sz w:val="14"/>
        </w:rPr>
      </w:pPr>
      <w:r w:rsidRPr="00E62B06">
        <w:rPr>
          <w:rFonts w:asciiTheme="majorHAnsi" w:hAnsiTheme="majorHAnsi" w:cstheme="majorHAnsi"/>
          <w:b/>
          <w:bCs/>
          <w:u w:val="single"/>
        </w:rPr>
        <w:t>Pioneering new research has given a new perspective on the crucial role that 'natural factors' play in global warming.</w:t>
      </w:r>
      <w:r w:rsidR="008431F6" w:rsidRPr="00E62B06">
        <w:rPr>
          <w:rFonts w:asciiTheme="majorHAnsi" w:hAnsiTheme="majorHAnsi" w:cstheme="majorHAnsi"/>
          <w:b/>
          <w:bCs/>
          <w:u w:val="single"/>
        </w:rPr>
        <w:t xml:space="preserve"> </w:t>
      </w:r>
      <w:r w:rsidRPr="00E62B06">
        <w:rPr>
          <w:rFonts w:asciiTheme="majorHAnsi" w:hAnsiTheme="majorHAnsi" w:cstheme="majorHAnsi"/>
          <w:u w:val="single"/>
        </w:rPr>
        <w:t xml:space="preserve">The study, by Dr Indrani Roy at the University of Exeter, suggests that the natural phenomena such as </w:t>
      </w:r>
      <w:r w:rsidRPr="00E62B06">
        <w:rPr>
          <w:rFonts w:asciiTheme="majorHAnsi" w:hAnsiTheme="majorHAnsi" w:cstheme="majorHAnsi"/>
          <w:b/>
          <w:bCs/>
          <w:u w:val="single"/>
        </w:rPr>
        <w:t>solar eleven-year cycles and strong volcanic explosions</w:t>
      </w:r>
      <w:r w:rsidRPr="00E62B06">
        <w:rPr>
          <w:rFonts w:asciiTheme="majorHAnsi" w:hAnsiTheme="majorHAnsi" w:cstheme="majorHAnsi"/>
          <w:u w:val="single"/>
        </w:rPr>
        <w:t xml:space="preserve"> play important roles in recent climate change which has been 'underestimated'.</w:t>
      </w:r>
      <w:r w:rsidR="008431F6" w:rsidRPr="00E62B06">
        <w:rPr>
          <w:rFonts w:asciiTheme="majorHAnsi" w:hAnsiTheme="majorHAnsi" w:cstheme="majorHAnsi"/>
          <w:u w:val="single"/>
        </w:rPr>
        <w:t xml:space="preserve"> </w:t>
      </w:r>
      <w:r w:rsidRPr="00E62B06">
        <w:rPr>
          <w:rFonts w:asciiTheme="majorHAnsi" w:hAnsiTheme="majorHAnsi" w:cstheme="majorHAnsi"/>
          <w:sz w:val="14"/>
          <w:szCs w:val="16"/>
        </w:rPr>
        <w:t>All existing studies focus on the rise in CO2 in the atmosphere as being the main driver of global temperature rises.</w:t>
      </w:r>
      <w:r w:rsidR="008431F6" w:rsidRPr="00E62B06">
        <w:rPr>
          <w:rFonts w:asciiTheme="majorHAnsi" w:hAnsiTheme="majorHAnsi" w:cstheme="majorHAnsi"/>
          <w:sz w:val="14"/>
          <w:szCs w:val="16"/>
        </w:rPr>
        <w:t xml:space="preserve"> </w:t>
      </w:r>
      <w:r w:rsidRPr="00E62B06">
        <w:rPr>
          <w:rFonts w:asciiTheme="majorHAnsi" w:hAnsiTheme="majorHAnsi" w:cstheme="majorHAnsi"/>
          <w:sz w:val="14"/>
          <w:szCs w:val="16"/>
        </w:rPr>
        <w:t xml:space="preserve">However, </w:t>
      </w:r>
      <w:r w:rsidRPr="00E62B06">
        <w:rPr>
          <w:rFonts w:asciiTheme="majorHAnsi" w:hAnsiTheme="majorHAnsi" w:cstheme="majorHAnsi"/>
          <w:u w:val="single"/>
        </w:rPr>
        <w:t>Dr Roy suggests that the role natural factors plays in climate change should be given more prominence. This study explores various possible areas where models miss important contributions due to these natural drivers.</w:t>
      </w:r>
      <w:r w:rsidR="008431F6" w:rsidRPr="00E62B06">
        <w:rPr>
          <w:rFonts w:asciiTheme="majorHAnsi" w:hAnsiTheme="majorHAnsi" w:cstheme="majorHAnsi"/>
          <w:sz w:val="14"/>
          <w:szCs w:val="16"/>
        </w:rPr>
        <w:t xml:space="preserve"> </w:t>
      </w:r>
      <w:r w:rsidRPr="00E62B06">
        <w:rPr>
          <w:rFonts w:asciiTheme="majorHAnsi" w:hAnsiTheme="majorHAnsi" w:cstheme="majorHAnsi"/>
          <w:u w:val="single"/>
        </w:rPr>
        <w:t>The research is published in leading journal Frontiers.</w:t>
      </w:r>
      <w:r w:rsidR="008431F6" w:rsidRPr="00E62B06">
        <w:rPr>
          <w:rFonts w:asciiTheme="majorHAnsi" w:hAnsiTheme="majorHAnsi" w:cstheme="majorHAnsi"/>
          <w:u w:val="single"/>
        </w:rPr>
        <w:t xml:space="preserve"> </w:t>
      </w:r>
      <w:r w:rsidRPr="00E62B06">
        <w:rPr>
          <w:rFonts w:asciiTheme="majorHAnsi" w:hAnsiTheme="majorHAnsi" w:cstheme="majorHAnsi"/>
          <w:u w:val="single"/>
        </w:rPr>
        <w:t>Although CO2 has risen significantly since 1998, global temperature did not show any significant increase</w:t>
      </w:r>
      <w:r w:rsidRPr="00E62B06">
        <w:rPr>
          <w:rFonts w:asciiTheme="majorHAnsi" w:hAnsiTheme="majorHAnsi" w:cstheme="majorHAnsi"/>
          <w:sz w:val="14"/>
        </w:rPr>
        <w:t xml:space="preserve">. </w:t>
      </w:r>
      <w:r w:rsidRPr="00E62B06">
        <w:rPr>
          <w:rFonts w:asciiTheme="majorHAnsi" w:hAnsiTheme="majorHAnsi" w:cstheme="majorHAnsi"/>
          <w:sz w:val="14"/>
          <w:szCs w:val="16"/>
        </w:rPr>
        <w:t>Models however suggested a significant rise.</w:t>
      </w:r>
      <w:r w:rsidR="008431F6" w:rsidRPr="00E62B06">
        <w:rPr>
          <w:rFonts w:asciiTheme="majorHAnsi" w:hAnsiTheme="majorHAnsi" w:cstheme="majorHAnsi"/>
          <w:sz w:val="14"/>
          <w:szCs w:val="16"/>
        </w:rPr>
        <w:t xml:space="preserve"> </w:t>
      </w:r>
      <w:r w:rsidRPr="00E62B06">
        <w:rPr>
          <w:rFonts w:asciiTheme="majorHAnsi" w:hAnsiTheme="majorHAnsi" w:cstheme="majorHAnsi"/>
          <w:sz w:val="14"/>
          <w:szCs w:val="16"/>
        </w:rPr>
        <w:t>Dr Roy said: "So what factors are missing? It is a puzzle of recent slowdown of global warming trend or Hiatus and this study addresses that issue."</w:t>
      </w:r>
      <w:r w:rsidR="008431F6" w:rsidRPr="00E62B06">
        <w:rPr>
          <w:rFonts w:asciiTheme="majorHAnsi" w:hAnsiTheme="majorHAnsi" w:cstheme="majorHAnsi"/>
          <w:sz w:val="14"/>
          <w:szCs w:val="16"/>
        </w:rPr>
        <w:t xml:space="preserve"> </w:t>
      </w:r>
      <w:r w:rsidRPr="00E62B06">
        <w:rPr>
          <w:rFonts w:asciiTheme="majorHAnsi" w:hAnsiTheme="majorHAnsi" w:cstheme="majorHAnsi"/>
          <w:sz w:val="14"/>
          <w:szCs w:val="16"/>
        </w:rPr>
        <w:t>For the study</w:t>
      </w:r>
      <w:r w:rsidRPr="00E62B06">
        <w:rPr>
          <w:rFonts w:asciiTheme="majorHAnsi" w:hAnsiTheme="majorHAnsi" w:cstheme="majorHAnsi"/>
          <w:sz w:val="14"/>
        </w:rPr>
        <w:t xml:space="preserve">, </w:t>
      </w:r>
      <w:r w:rsidRPr="00E62B06">
        <w:rPr>
          <w:rFonts w:asciiTheme="majorHAnsi" w:hAnsiTheme="majorHAnsi" w:cstheme="majorHAnsi"/>
          <w:u w:val="single"/>
        </w:rPr>
        <w:t>Dr Roy looked specifically at data between 1976-96, which not only covered two full strong solar cycles and two explosive volcanic eruptions during active phases of those cycles, but which also matched a period of abrupt global warming. These data were compared with other periods.</w:t>
      </w:r>
      <w:r w:rsidR="008431F6" w:rsidRPr="00E62B06">
        <w:rPr>
          <w:rFonts w:asciiTheme="majorHAnsi" w:hAnsiTheme="majorHAnsi" w:cstheme="majorHAnsi"/>
          <w:u w:val="single"/>
        </w:rPr>
        <w:t xml:space="preserve"> </w:t>
      </w:r>
      <w:r w:rsidRPr="00E62B06">
        <w:rPr>
          <w:rFonts w:asciiTheme="majorHAnsi" w:hAnsiTheme="majorHAnsi" w:cstheme="majorHAnsi"/>
          <w:u w:val="single"/>
        </w:rPr>
        <w:t>The research highlighted the important role that a dominant Central Pacific (CP) El Nino, and its associated water vapour feedback, played in global warming within the chosen period.</w:t>
      </w:r>
      <w:r w:rsidR="008431F6" w:rsidRPr="00E62B06">
        <w:rPr>
          <w:rFonts w:asciiTheme="majorHAnsi" w:hAnsiTheme="majorHAnsi" w:cstheme="majorHAnsi"/>
          <w:u w:val="single"/>
        </w:rPr>
        <w:t xml:space="preserve"> </w:t>
      </w:r>
      <w:r w:rsidRPr="00E62B06">
        <w:rPr>
          <w:rFonts w:asciiTheme="majorHAnsi" w:hAnsiTheme="majorHAnsi" w:cstheme="majorHAnsi"/>
          <w:u w:val="single"/>
        </w:rPr>
        <w:t>Dr Roy suggests that the explosive volcanoes seen during this phase, which changed the sea level pressure around the North Atlantic, kick-started a 'chain mechanism' that played a crucial role.</w:t>
      </w:r>
      <w:r w:rsidR="008431F6" w:rsidRPr="00E62B06">
        <w:rPr>
          <w:rFonts w:asciiTheme="majorHAnsi" w:hAnsiTheme="majorHAnsi" w:cstheme="majorHAnsi"/>
          <w:u w:val="single"/>
        </w:rPr>
        <w:t xml:space="preserve"> </w:t>
      </w:r>
      <w:r w:rsidRPr="00E62B06">
        <w:rPr>
          <w:rFonts w:asciiTheme="majorHAnsi" w:hAnsiTheme="majorHAnsi" w:cstheme="majorHAnsi"/>
          <w:sz w:val="14"/>
        </w:rPr>
        <w:t xml:space="preserve">Dr Roy added that </w:t>
      </w:r>
      <w:r w:rsidRPr="00E62B06">
        <w:rPr>
          <w:rFonts w:asciiTheme="majorHAnsi" w:hAnsiTheme="majorHAnsi" w:cstheme="majorHAnsi"/>
          <w:u w:val="single"/>
        </w:rPr>
        <w:t>the change in Indian Summer Monsoons and El Nino connection during that abrupt warming period, and a subsequent recovery thereafter, can also be explained by this 'chain mechanism'.</w:t>
      </w:r>
      <w:r w:rsidR="008431F6" w:rsidRPr="00E62B06">
        <w:rPr>
          <w:rFonts w:asciiTheme="majorHAnsi" w:hAnsiTheme="majorHAnsi" w:cstheme="majorHAnsi"/>
          <w:u w:val="single"/>
        </w:rPr>
        <w:t xml:space="preserve"> </w:t>
      </w:r>
      <w:r w:rsidRPr="00E62B06">
        <w:rPr>
          <w:rFonts w:asciiTheme="majorHAnsi" w:hAnsiTheme="majorHAnsi" w:cstheme="majorHAnsi"/>
          <w:sz w:val="14"/>
        </w:rPr>
        <w:t>Six climate scientists reviewed the accuracy of the report and Vice’s write-up at Climate Feedback, a nonprofit that works to improve climate reporting by getting comments from scientists on striking claims in the press. Their responses were scathing.</w:t>
      </w:r>
    </w:p>
    <w:p w:rsidR="008431F6" w:rsidRPr="00E62B06" w:rsidRDefault="008431F6" w:rsidP="008431F6">
      <w:pPr>
        <w:pStyle w:val="Heading3"/>
        <w:rPr>
          <w:rFonts w:asciiTheme="majorHAnsi" w:hAnsiTheme="majorHAnsi" w:cstheme="majorHAnsi"/>
        </w:rPr>
      </w:pPr>
      <w:r w:rsidRPr="00E62B06">
        <w:rPr>
          <w:rFonts w:asciiTheme="majorHAnsi" w:hAnsiTheme="majorHAnsi" w:cstheme="majorHAnsi"/>
        </w:rPr>
        <w:lastRenderedPageBreak/>
        <w:t>AT: Agriculture/Forests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Warming’s impact on ag is negligible---</w:t>
      </w:r>
      <w:r w:rsidRPr="00E62B06">
        <w:rPr>
          <w:rFonts w:asciiTheme="majorHAnsi" w:hAnsiTheme="majorHAnsi" w:cstheme="majorHAnsi"/>
          <w:u w:val="single"/>
        </w:rPr>
        <w:t>only</w:t>
      </w:r>
      <w:r w:rsidRPr="00E62B06">
        <w:rPr>
          <w:rFonts w:asciiTheme="majorHAnsi" w:hAnsiTheme="majorHAnsi" w:cstheme="majorHAnsi"/>
        </w:rPr>
        <w:t xml:space="preserve"> our studies assume adaptation.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Massetti &amp; Mendelsohn ‘18</w:t>
      </w:r>
      <w:r w:rsidRPr="00E62B06">
        <w:rPr>
          <w:rStyle w:val="Style13ptBold"/>
          <w:rFonts w:asciiTheme="majorHAnsi" w:hAnsiTheme="majorHAnsi" w:cstheme="majorHAnsi"/>
          <w:sz w:val="20"/>
          <w:szCs w:val="16"/>
        </w:rPr>
        <w:t xml:space="preserve"> </w:t>
      </w:r>
      <w:r w:rsidRPr="00E62B06">
        <w:rPr>
          <w:rFonts w:asciiTheme="majorHAnsi" w:hAnsiTheme="majorHAnsi" w:cstheme="majorHAnsi"/>
          <w:sz w:val="16"/>
          <w:szCs w:val="16"/>
        </w:rPr>
        <w:t xml:space="preserve">— Emanuele Massetti; PhD, Assistant Professor at the School of Public Policy of the Georgia Institute of Technology. Robert Mendelsohn; PhD, Edwin Weyerhaeuser Davis Professor of the School of Forestry and Environmental Studies at Yale University, Professor of Economics in Economics Department at Yale University and Professor in the School of Management at Yale University. (“Measuring Climate Adaptation: Methods and Evidence;” </w:t>
      </w:r>
      <w:r w:rsidRPr="00E62B06">
        <w:rPr>
          <w:rFonts w:asciiTheme="majorHAnsi" w:hAnsiTheme="majorHAnsi" w:cstheme="majorHAnsi"/>
          <w:i/>
          <w:iCs/>
          <w:sz w:val="16"/>
          <w:szCs w:val="16"/>
        </w:rPr>
        <w:t>Review of Environmental Economics and Policy</w:t>
      </w:r>
      <w:r w:rsidRPr="00E62B06">
        <w:rPr>
          <w:rFonts w:asciiTheme="majorHAnsi" w:hAnsiTheme="majorHAnsi" w:cstheme="majorHAnsi"/>
          <w:sz w:val="16"/>
          <w:szCs w:val="16"/>
        </w:rPr>
        <w:t>; pg. 8-9; doi: 10.1093/reep/rey007; //GrRv)</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Agriculture</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Several simulation studies begin with crop models and then simulate how a profit-maximizing economy would react to alternative climate scenarios (Adams et al. 1990; Nelson et al. 2014; Rosenzweig et al. 2014). The crop model predicts how climate change will affect yield and a model of the farm predicts which crop would then maximize farmer profit (Kaiser et al. 1993). </w:t>
      </w:r>
      <w:r w:rsidRPr="00E62B06">
        <w:rPr>
          <w:rStyle w:val="StyleUnderline"/>
          <w:rFonts w:asciiTheme="majorHAnsi" w:hAnsiTheme="majorHAnsi" w:cstheme="majorHAnsi"/>
        </w:rPr>
        <w:t xml:space="preserve">When </w:t>
      </w:r>
      <w:r w:rsidRPr="00E62B06">
        <w:rPr>
          <w:rStyle w:val="Emphasis"/>
          <w:rFonts w:asciiTheme="majorHAnsi" w:hAnsiTheme="majorHAnsi" w:cstheme="majorHAnsi"/>
        </w:rPr>
        <w:t>aggregated across regions</w:t>
      </w:r>
      <w:r w:rsidRPr="00E62B06">
        <w:rPr>
          <w:rStyle w:val="StyleUnderline"/>
          <w:rFonts w:asciiTheme="majorHAnsi" w:hAnsiTheme="majorHAnsi" w:cstheme="majorHAnsi"/>
        </w:rPr>
        <w:t xml:space="preserve">, economic models can then explore </w:t>
      </w:r>
      <w:r w:rsidRPr="00E62B06">
        <w:rPr>
          <w:rStyle w:val="Emphasis"/>
          <w:rFonts w:asciiTheme="majorHAnsi" w:hAnsiTheme="majorHAnsi" w:cstheme="majorHAnsi"/>
        </w:rPr>
        <w:t>how</w:t>
      </w:r>
      <w:r w:rsidRPr="00E62B06">
        <w:rPr>
          <w:rStyle w:val="StyleUnderline"/>
          <w:rFonts w:asciiTheme="majorHAnsi" w:hAnsiTheme="majorHAnsi" w:cstheme="majorHAnsi"/>
        </w:rPr>
        <w:t xml:space="preserve"> prices would </w:t>
      </w:r>
      <w:r w:rsidRPr="00E62B06">
        <w:rPr>
          <w:rStyle w:val="Emphasis"/>
          <w:rFonts w:asciiTheme="majorHAnsi" w:hAnsiTheme="majorHAnsi" w:cstheme="majorHAnsi"/>
        </w:rPr>
        <w:t>adjust</w:t>
      </w:r>
      <w:r w:rsidRPr="00E62B06">
        <w:rPr>
          <w:rStyle w:val="StyleUnderline"/>
          <w:rFonts w:asciiTheme="majorHAnsi" w:hAnsiTheme="majorHAnsi" w:cstheme="majorHAnsi"/>
        </w:rPr>
        <w:t xml:space="preserve"> to the </w:t>
      </w:r>
      <w:r w:rsidRPr="00E62B06">
        <w:rPr>
          <w:rStyle w:val="Emphasis"/>
          <w:rFonts w:asciiTheme="majorHAnsi" w:hAnsiTheme="majorHAnsi" w:cstheme="majorHAnsi"/>
        </w:rPr>
        <w:t>change in supply</w:t>
      </w:r>
      <w:r w:rsidRPr="00E62B06">
        <w:rPr>
          <w:rStyle w:val="StyleUnderline"/>
          <w:rFonts w:asciiTheme="majorHAnsi" w:hAnsiTheme="majorHAnsi" w:cstheme="majorHAnsi"/>
        </w:rPr>
        <w:t xml:space="preserve">, thus causing yet another </w:t>
      </w:r>
      <w:r w:rsidRPr="00E62B06">
        <w:rPr>
          <w:rStyle w:val="Emphasis"/>
          <w:rFonts w:asciiTheme="majorHAnsi" w:hAnsiTheme="majorHAnsi" w:cstheme="majorHAnsi"/>
        </w:rPr>
        <w:t>farm-level response</w:t>
      </w:r>
      <w:r w:rsidRPr="00E62B06">
        <w:rPr>
          <w:rStyle w:val="StyleUnderline"/>
          <w:rFonts w:asciiTheme="majorHAnsi" w:hAnsiTheme="majorHAnsi" w:cstheme="majorHAnsi"/>
        </w:rPr>
        <w:t xml:space="preserve"> </w:t>
      </w:r>
      <w:r w:rsidRPr="00E62B06">
        <w:rPr>
          <w:rFonts w:asciiTheme="majorHAnsi" w:hAnsiTheme="majorHAnsi" w:cstheme="majorHAnsi"/>
          <w:sz w:val="16"/>
        </w:rPr>
        <w:t>(Adams et al. 1990; Nelson et al. 2014). Consumer behavior has been captured with estimated demand functions at either the national (Adams et al. 1990) or global level (Kane, Reilly, and Tobey 1992; Reilly, Hohmann, and Kane 1994; Rosenzweig and Parry 1994; Parry et al. 1999; Reilly et al. 2003; Tubiello and Fischer 2007; Nelson et al. 2014). National-level models are able to capture crop substitution within regional markets. Global models capture how national markets would respond and how all of these changes would affect trade. In principle, simulation models could capture all of the substitutions (adaptations) reflected in empirical models, but data and modeling requirements usually constrain the set of options included in simulation models.</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6"/>
        </w:rPr>
        <w:t xml:space="preserve">The wide range of results from agricultural simulation models are due to assumptions about adaptation. </w:t>
      </w:r>
      <w:r w:rsidRPr="00E62B06">
        <w:rPr>
          <w:rStyle w:val="StyleUnderline"/>
          <w:rFonts w:asciiTheme="majorHAnsi" w:hAnsiTheme="majorHAnsi" w:cstheme="majorHAnsi"/>
          <w:highlight w:val="cyan"/>
        </w:rPr>
        <w:t xml:space="preserve">If </w:t>
      </w:r>
      <w:r w:rsidRPr="00E62B06">
        <w:rPr>
          <w:rStyle w:val="StyleUnderline"/>
          <w:rFonts w:asciiTheme="majorHAnsi" w:hAnsiTheme="majorHAnsi" w:cstheme="majorHAnsi"/>
        </w:rPr>
        <w:t xml:space="preserve">very </w:t>
      </w:r>
      <w:r w:rsidRPr="00E62B06">
        <w:rPr>
          <w:rStyle w:val="StyleUnderline"/>
          <w:rFonts w:asciiTheme="majorHAnsi" w:hAnsiTheme="majorHAnsi" w:cstheme="majorHAnsi"/>
          <w:highlight w:val="cyan"/>
        </w:rPr>
        <w:t>little</w:t>
      </w:r>
      <w:r w:rsidRPr="00E62B06">
        <w:rPr>
          <w:rStyle w:val="StyleUnderline"/>
          <w:rFonts w:asciiTheme="majorHAnsi" w:hAnsiTheme="majorHAnsi" w:cstheme="majorHAnsi"/>
        </w:rPr>
        <w:t xml:space="preserve"> flexibility</w:t>
      </w:r>
      <w:r w:rsidRPr="00E62B06">
        <w:rPr>
          <w:rFonts w:asciiTheme="majorHAnsi" w:hAnsiTheme="majorHAnsi" w:cstheme="majorHAnsi"/>
          <w:sz w:val="16"/>
        </w:rPr>
        <w:t xml:space="preserve"> (</w:t>
      </w:r>
      <w:r w:rsidRPr="00E62B06">
        <w:rPr>
          <w:rStyle w:val="Emphasis"/>
          <w:rFonts w:asciiTheme="majorHAnsi" w:hAnsiTheme="majorHAnsi" w:cstheme="majorHAnsi"/>
          <w:highlight w:val="cyan"/>
        </w:rPr>
        <w:t>adaptation</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is allowed</w:t>
      </w:r>
      <w:r w:rsidRPr="00E62B06">
        <w:rPr>
          <w:rStyle w:val="StyleUnderline"/>
          <w:rFonts w:asciiTheme="majorHAnsi" w:hAnsiTheme="majorHAnsi" w:cstheme="majorHAnsi"/>
        </w:rPr>
        <w:t xml:space="preserve"> in the model, </w:t>
      </w:r>
      <w:r w:rsidRPr="00E62B06">
        <w:rPr>
          <w:rStyle w:val="StyleUnderline"/>
          <w:rFonts w:asciiTheme="majorHAnsi" w:hAnsiTheme="majorHAnsi" w:cstheme="majorHAnsi"/>
          <w:highlight w:val="cyan"/>
        </w:rPr>
        <w:t>changes in temp</w:t>
      </w:r>
      <w:r w:rsidRPr="00E62B06">
        <w:rPr>
          <w:rStyle w:val="StyleUnderline"/>
          <w:rFonts w:asciiTheme="majorHAnsi" w:hAnsiTheme="majorHAnsi" w:cstheme="majorHAnsi"/>
        </w:rPr>
        <w:t xml:space="preserve">erature </w:t>
      </w:r>
      <w:r w:rsidRPr="00E62B06">
        <w:rPr>
          <w:rStyle w:val="StyleUnderline"/>
          <w:rFonts w:asciiTheme="majorHAnsi" w:hAnsiTheme="majorHAnsi" w:cstheme="majorHAnsi"/>
          <w:highlight w:val="cyan"/>
        </w:rPr>
        <w:t>lead to</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very </w:t>
      </w:r>
      <w:r w:rsidRPr="00E62B06">
        <w:rPr>
          <w:rStyle w:val="Emphasis"/>
          <w:rFonts w:asciiTheme="majorHAnsi" w:hAnsiTheme="majorHAnsi" w:cstheme="majorHAnsi"/>
          <w:highlight w:val="cyan"/>
        </w:rPr>
        <w:t>large changes in yield</w:t>
      </w:r>
      <w:r w:rsidRPr="00E62B06">
        <w:rPr>
          <w:rFonts w:asciiTheme="majorHAnsi" w:hAnsiTheme="majorHAnsi" w:cstheme="majorHAnsi"/>
          <w:sz w:val="16"/>
        </w:rPr>
        <w:t xml:space="preserve">. For example, </w:t>
      </w:r>
      <w:r w:rsidRPr="00E62B06">
        <w:rPr>
          <w:rStyle w:val="StyleUnderline"/>
          <w:rFonts w:asciiTheme="majorHAnsi" w:hAnsiTheme="majorHAnsi" w:cstheme="majorHAnsi"/>
        </w:rPr>
        <w:t xml:space="preserve">if farmers are </w:t>
      </w:r>
      <w:r w:rsidRPr="00E62B06">
        <w:rPr>
          <w:rStyle w:val="Emphasis"/>
          <w:rFonts w:asciiTheme="majorHAnsi" w:hAnsiTheme="majorHAnsi" w:cstheme="majorHAnsi"/>
        </w:rPr>
        <w:t>assumed</w:t>
      </w:r>
      <w:r w:rsidRPr="00E62B06">
        <w:rPr>
          <w:rStyle w:val="StyleUnderline"/>
          <w:rFonts w:asciiTheme="majorHAnsi" w:hAnsiTheme="majorHAnsi" w:cstheme="majorHAnsi"/>
        </w:rPr>
        <w:t xml:space="preserve"> to continue to grow crops that are </w:t>
      </w:r>
      <w:r w:rsidRPr="00E62B06">
        <w:rPr>
          <w:rStyle w:val="Emphasis"/>
          <w:rFonts w:asciiTheme="majorHAnsi" w:hAnsiTheme="majorHAnsi" w:cstheme="majorHAnsi"/>
        </w:rPr>
        <w:t>no longer productive</w:t>
      </w:r>
      <w:r w:rsidRPr="00E62B06">
        <w:rPr>
          <w:rStyle w:val="StyleUnderline"/>
          <w:rFonts w:asciiTheme="majorHAnsi" w:hAnsiTheme="majorHAnsi" w:cstheme="majorHAnsi"/>
        </w:rPr>
        <w:t>,</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new farms are </w:t>
      </w:r>
      <w:r w:rsidRPr="00E62B06">
        <w:rPr>
          <w:rStyle w:val="Emphasis"/>
          <w:rFonts w:asciiTheme="majorHAnsi" w:hAnsiTheme="majorHAnsi" w:cstheme="majorHAnsi"/>
        </w:rPr>
        <w:t>not allowed</w:t>
      </w:r>
      <w:r w:rsidRPr="00E62B06">
        <w:rPr>
          <w:rStyle w:val="StyleUnderline"/>
          <w:rFonts w:asciiTheme="majorHAnsi" w:hAnsiTheme="majorHAnsi" w:cstheme="majorHAnsi"/>
        </w:rPr>
        <w:t xml:space="preserve"> in </w:t>
      </w:r>
      <w:r w:rsidRPr="00E62B06">
        <w:rPr>
          <w:rStyle w:val="Emphasis"/>
          <w:rFonts w:asciiTheme="majorHAnsi" w:hAnsiTheme="majorHAnsi" w:cstheme="majorHAnsi"/>
        </w:rPr>
        <w:t>newly productive regions</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carbon fertilization</w:t>
      </w:r>
      <w:r w:rsidRPr="00E62B06">
        <w:rPr>
          <w:rStyle w:val="StyleUnderline"/>
          <w:rFonts w:asciiTheme="majorHAnsi" w:hAnsiTheme="majorHAnsi" w:cstheme="majorHAnsi"/>
        </w:rPr>
        <w:t xml:space="preserve"> is </w:t>
      </w:r>
      <w:r w:rsidRPr="00E62B06">
        <w:rPr>
          <w:rStyle w:val="Emphasis"/>
          <w:rFonts w:asciiTheme="majorHAnsi" w:hAnsiTheme="majorHAnsi" w:cstheme="majorHAnsi"/>
        </w:rPr>
        <w:t>ignored</w:t>
      </w:r>
      <w:r w:rsidRPr="00E62B06">
        <w:rPr>
          <w:rStyle w:val="StyleUnderline"/>
          <w:rFonts w:asciiTheme="majorHAnsi" w:hAnsiTheme="majorHAnsi" w:cstheme="majorHAnsi"/>
        </w:rPr>
        <w:t>, simulation models predict</w:t>
      </w:r>
      <w:r w:rsidRPr="00E62B06">
        <w:rPr>
          <w:rFonts w:asciiTheme="majorHAnsi" w:hAnsiTheme="majorHAnsi" w:cstheme="majorHAnsi"/>
          <w:sz w:val="16"/>
        </w:rPr>
        <w:t xml:space="preserve"> that a 1.5C–3.0C warming would lead to </w:t>
      </w:r>
      <w:r w:rsidRPr="00E62B06">
        <w:rPr>
          <w:rStyle w:val="StyleUnderline"/>
          <w:rFonts w:asciiTheme="majorHAnsi" w:hAnsiTheme="majorHAnsi" w:cstheme="majorHAnsi"/>
        </w:rPr>
        <w:t xml:space="preserve">overall yield losses of </w:t>
      </w:r>
      <w:r w:rsidRPr="00E62B06">
        <w:rPr>
          <w:rStyle w:val="Emphasis"/>
          <w:rFonts w:asciiTheme="majorHAnsi" w:hAnsiTheme="majorHAnsi" w:cstheme="majorHAnsi"/>
        </w:rPr>
        <w:t>35 percent</w:t>
      </w:r>
      <w:r w:rsidRPr="00E62B06">
        <w:rPr>
          <w:rFonts w:asciiTheme="majorHAnsi" w:hAnsiTheme="majorHAnsi" w:cstheme="majorHAnsi"/>
          <w:sz w:val="16"/>
        </w:rPr>
        <w:t xml:space="preserve"> (Nelson et al. 2014).</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In </w:t>
      </w:r>
      <w:r w:rsidRPr="00E62B06">
        <w:rPr>
          <w:rStyle w:val="Emphasis"/>
          <w:rFonts w:asciiTheme="majorHAnsi" w:hAnsiTheme="majorHAnsi" w:cstheme="majorHAnsi"/>
          <w:highlight w:val="cyan"/>
        </w:rPr>
        <w:t>contrast</w:t>
      </w:r>
      <w:r w:rsidRPr="00E62B06">
        <w:rPr>
          <w:rStyle w:val="StyleUnderline"/>
          <w:rFonts w:asciiTheme="majorHAnsi" w:hAnsiTheme="majorHAnsi" w:cstheme="majorHAnsi"/>
          <w:highlight w:val="cyan"/>
        </w:rPr>
        <w:t>, if farmers</w:t>
      </w:r>
      <w:r w:rsidRPr="00E62B06">
        <w:rPr>
          <w:rStyle w:val="StyleUnderline"/>
          <w:rFonts w:asciiTheme="majorHAnsi" w:hAnsiTheme="majorHAnsi" w:cstheme="majorHAnsi"/>
        </w:rPr>
        <w:t xml:space="preserve"> are allowed to </w:t>
      </w:r>
      <w:r w:rsidRPr="00E62B06">
        <w:rPr>
          <w:rStyle w:val="Emphasis"/>
          <w:rFonts w:asciiTheme="majorHAnsi" w:hAnsiTheme="majorHAnsi" w:cstheme="majorHAnsi"/>
          <w:highlight w:val="cyan"/>
        </w:rPr>
        <w:t>switch crops</w:t>
      </w:r>
      <w:r w:rsidRPr="00E62B06">
        <w:rPr>
          <w:rStyle w:val="StyleUnderline"/>
          <w:rFonts w:asciiTheme="majorHAnsi" w:hAnsiTheme="majorHAnsi" w:cstheme="majorHAnsi"/>
          <w:highlight w:val="cyan"/>
        </w:rPr>
        <w:t>, new</w:t>
      </w:r>
      <w:r w:rsidRPr="00E62B06">
        <w:rPr>
          <w:rStyle w:val="StyleUnderline"/>
          <w:rFonts w:asciiTheme="majorHAnsi" w:hAnsiTheme="majorHAnsi" w:cstheme="majorHAnsi"/>
        </w:rPr>
        <w:t xml:space="preserve">ly productive </w:t>
      </w:r>
      <w:r w:rsidRPr="00E62B06">
        <w:rPr>
          <w:rStyle w:val="StyleUnderline"/>
          <w:rFonts w:asciiTheme="majorHAnsi" w:hAnsiTheme="majorHAnsi" w:cstheme="majorHAnsi"/>
          <w:highlight w:val="cyan"/>
        </w:rPr>
        <w:t xml:space="preserve">lands are </w:t>
      </w:r>
      <w:r w:rsidRPr="00E62B06">
        <w:rPr>
          <w:rStyle w:val="Emphasis"/>
          <w:rFonts w:asciiTheme="majorHAnsi" w:hAnsiTheme="majorHAnsi" w:cstheme="majorHAnsi"/>
          <w:highlight w:val="cyan"/>
        </w:rPr>
        <w:t>allowed to be farmed</w:t>
      </w:r>
      <w:r w:rsidRPr="00E62B06">
        <w:rPr>
          <w:rStyle w:val="StyleUnderline"/>
          <w:rFonts w:asciiTheme="majorHAnsi" w:hAnsiTheme="majorHAnsi" w:cstheme="majorHAnsi"/>
          <w:highlight w:val="cyan"/>
        </w:rPr>
        <w:t xml:space="preserve">, and </w:t>
      </w:r>
      <w:r w:rsidRPr="00E62B06">
        <w:rPr>
          <w:rStyle w:val="Emphasis"/>
          <w:rFonts w:asciiTheme="majorHAnsi" w:hAnsiTheme="majorHAnsi" w:cstheme="majorHAnsi"/>
          <w:highlight w:val="cyan"/>
        </w:rPr>
        <w:t>carbon fertilization</w:t>
      </w:r>
      <w:r w:rsidRPr="00E62B06">
        <w:rPr>
          <w:rStyle w:val="StyleUnderline"/>
          <w:rFonts w:asciiTheme="majorHAnsi" w:hAnsiTheme="majorHAnsi" w:cstheme="majorHAnsi"/>
          <w:highlight w:val="cyan"/>
        </w:rPr>
        <w:t xml:space="preserve"> is included</w:t>
      </w:r>
      <w:r w:rsidRPr="00E62B06">
        <w:rPr>
          <w:rFonts w:asciiTheme="majorHAnsi" w:hAnsiTheme="majorHAnsi" w:cstheme="majorHAnsi"/>
          <w:sz w:val="16"/>
        </w:rPr>
        <w:t xml:space="preserve">, </w:t>
      </w:r>
      <w:r w:rsidRPr="00E62B06">
        <w:rPr>
          <w:rStyle w:val="StyleUnderline"/>
          <w:rFonts w:asciiTheme="majorHAnsi" w:hAnsiTheme="majorHAnsi" w:cstheme="majorHAnsi"/>
        </w:rPr>
        <w:t>then</w:t>
      </w:r>
      <w:r w:rsidRPr="00E62B06">
        <w:rPr>
          <w:rFonts w:asciiTheme="majorHAnsi" w:hAnsiTheme="majorHAnsi" w:cstheme="majorHAnsi"/>
          <w:sz w:val="16"/>
        </w:rPr>
        <w:t xml:space="preserve"> a 1.5C–3.0C </w:t>
      </w:r>
      <w:r w:rsidRPr="00E62B06">
        <w:rPr>
          <w:rStyle w:val="StyleUnderline"/>
          <w:rFonts w:asciiTheme="majorHAnsi" w:hAnsiTheme="majorHAnsi" w:cstheme="majorHAnsi"/>
          <w:highlight w:val="cyan"/>
        </w:rPr>
        <w:t>warming</w:t>
      </w:r>
      <w:r w:rsidRPr="00E62B06">
        <w:rPr>
          <w:rStyle w:val="StyleUnderline"/>
          <w:rFonts w:asciiTheme="majorHAnsi" w:hAnsiTheme="majorHAnsi" w:cstheme="majorHAnsi"/>
        </w:rPr>
        <w:t xml:space="preserve"> is predicted to </w:t>
      </w:r>
      <w:r w:rsidRPr="00E62B06">
        <w:rPr>
          <w:rStyle w:val="StyleUnderline"/>
          <w:rFonts w:asciiTheme="majorHAnsi" w:hAnsiTheme="majorHAnsi" w:cstheme="majorHAnsi"/>
          <w:highlight w:val="cyan"/>
        </w:rPr>
        <w:t xml:space="preserve">have a </w:t>
      </w:r>
      <w:r w:rsidRPr="00E62B06">
        <w:rPr>
          <w:rStyle w:val="Emphasis"/>
          <w:rFonts w:asciiTheme="majorHAnsi" w:hAnsiTheme="majorHAnsi" w:cstheme="majorHAnsi"/>
          <w:highlight w:val="cyan"/>
        </w:rPr>
        <w:t>small effect</w:t>
      </w:r>
      <w:r w:rsidRPr="00E62B06">
        <w:rPr>
          <w:rStyle w:val="StyleUnderline"/>
          <w:rFonts w:asciiTheme="majorHAnsi" w:hAnsiTheme="majorHAnsi" w:cstheme="majorHAnsi"/>
          <w:highlight w:val="cyan"/>
        </w:rPr>
        <w:t xml:space="preserve"> on </w:t>
      </w:r>
      <w:r w:rsidRPr="00E62B06">
        <w:rPr>
          <w:rStyle w:val="Emphasis"/>
          <w:rFonts w:asciiTheme="majorHAnsi" w:hAnsiTheme="majorHAnsi" w:cstheme="majorHAnsi"/>
          <w:highlight w:val="cyan"/>
        </w:rPr>
        <w:t>global output</w:t>
      </w:r>
      <w:r w:rsidRPr="00E62B06">
        <w:rPr>
          <w:rFonts w:asciiTheme="majorHAnsi" w:hAnsiTheme="majorHAnsi" w:cstheme="majorHAnsi"/>
          <w:sz w:val="16"/>
        </w:rPr>
        <w:t xml:space="preserve"> (Kane, Reilly, and Tobey 1992; Reilly, Hohmann, and Kane 1994; Nelson et al. 2014). Howden et al. (2007) find that </w:t>
      </w:r>
      <w:r w:rsidRPr="00E62B06">
        <w:rPr>
          <w:rStyle w:val="StyleUnderline"/>
          <w:rFonts w:asciiTheme="majorHAnsi" w:hAnsiTheme="majorHAnsi" w:cstheme="majorHAnsi"/>
          <w:highlight w:val="cyan"/>
        </w:rPr>
        <w:t xml:space="preserve">a </w:t>
      </w:r>
      <w:r w:rsidRPr="00E62B06">
        <w:rPr>
          <w:rStyle w:val="Emphasis"/>
          <w:rFonts w:asciiTheme="majorHAnsi" w:hAnsiTheme="majorHAnsi" w:cstheme="majorHAnsi"/>
          <w:highlight w:val="cyan"/>
        </w:rPr>
        <w:t>shift in management practices</w:t>
      </w:r>
      <w:r w:rsidRPr="00E62B06">
        <w:rPr>
          <w:rStyle w:val="StyleUnderline"/>
          <w:rFonts w:asciiTheme="majorHAnsi" w:hAnsiTheme="majorHAnsi" w:cstheme="majorHAnsi"/>
          <w:highlight w:val="cyan"/>
        </w:rPr>
        <w:t xml:space="preserve"> can </w:t>
      </w:r>
      <w:r w:rsidRPr="00E62B06">
        <w:rPr>
          <w:rStyle w:val="Emphasis"/>
          <w:rFonts w:asciiTheme="majorHAnsi" w:hAnsiTheme="majorHAnsi" w:cstheme="majorHAnsi"/>
          <w:highlight w:val="cyan"/>
        </w:rPr>
        <w:t>fully offset</w:t>
      </w:r>
      <w:r w:rsidRPr="00E62B06">
        <w:rPr>
          <w:rStyle w:val="StyleUnderline"/>
          <w:rFonts w:asciiTheme="majorHAnsi" w:hAnsiTheme="majorHAnsi" w:cstheme="majorHAnsi"/>
          <w:highlight w:val="cyan"/>
        </w:rPr>
        <w:t xml:space="preserve"> the negative impacts of</w:t>
      </w:r>
      <w:r w:rsidRPr="00E62B06">
        <w:rPr>
          <w:rStyle w:val="StyleUnderline"/>
          <w:rFonts w:asciiTheme="majorHAnsi" w:hAnsiTheme="majorHAnsi" w:cstheme="majorHAnsi"/>
        </w:rPr>
        <w:t xml:space="preserve"> 1C-2C </w:t>
      </w:r>
      <w:r w:rsidRPr="00E62B06">
        <w:rPr>
          <w:rStyle w:val="StyleUnderline"/>
          <w:rFonts w:asciiTheme="majorHAnsi" w:hAnsiTheme="majorHAnsi" w:cstheme="majorHAnsi"/>
          <w:highlight w:val="cyan"/>
        </w:rPr>
        <w:t>warming</w:t>
      </w:r>
      <w:r w:rsidRPr="00E62B06">
        <w:rPr>
          <w:rStyle w:val="StyleUnderline"/>
          <w:rFonts w:asciiTheme="majorHAnsi" w:hAnsiTheme="majorHAnsi" w:cstheme="majorHAnsi"/>
        </w:rPr>
        <w:t>,</w:t>
      </w:r>
      <w:r w:rsidRPr="00E62B06">
        <w:rPr>
          <w:rFonts w:asciiTheme="majorHAnsi" w:hAnsiTheme="majorHAnsi" w:cstheme="majorHAnsi"/>
          <w:sz w:val="16"/>
        </w:rPr>
        <w:t xml:space="preserve"> while Elliott et al. (2014) find that the </w:t>
      </w:r>
      <w:r w:rsidRPr="00E62B06">
        <w:rPr>
          <w:rStyle w:val="StyleUnderline"/>
          <w:rFonts w:asciiTheme="majorHAnsi" w:hAnsiTheme="majorHAnsi" w:cstheme="majorHAnsi"/>
        </w:rPr>
        <w:t xml:space="preserve">increased use of </w:t>
      </w:r>
      <w:r w:rsidRPr="00E62B06">
        <w:rPr>
          <w:rStyle w:val="Emphasis"/>
          <w:rFonts w:asciiTheme="majorHAnsi" w:hAnsiTheme="majorHAnsi" w:cstheme="majorHAnsi"/>
          <w:highlight w:val="cyan"/>
        </w:rPr>
        <w:t>irrigation</w:t>
      </w:r>
      <w:r w:rsidRPr="00E62B06">
        <w:rPr>
          <w:rStyle w:val="StyleUnderline"/>
          <w:rFonts w:asciiTheme="majorHAnsi" w:hAnsiTheme="majorHAnsi" w:cstheme="majorHAnsi"/>
          <w:highlight w:val="cyan"/>
        </w:rPr>
        <w:t xml:space="preserve"> can reduce</w:t>
      </w:r>
      <w:r w:rsidRPr="00E62B06">
        <w:rPr>
          <w:rStyle w:val="StyleUnderline"/>
          <w:rFonts w:asciiTheme="majorHAnsi" w:hAnsiTheme="majorHAnsi" w:cstheme="majorHAnsi"/>
        </w:rPr>
        <w:t xml:space="preserve"> global </w:t>
      </w:r>
      <w:r w:rsidRPr="00E62B06">
        <w:rPr>
          <w:rStyle w:val="StyleUnderline"/>
          <w:rFonts w:asciiTheme="majorHAnsi" w:hAnsiTheme="majorHAnsi" w:cstheme="majorHAnsi"/>
          <w:highlight w:val="cyan"/>
        </w:rPr>
        <w:t>calorie losses</w:t>
      </w:r>
      <w:r w:rsidRPr="00E62B06">
        <w:rPr>
          <w:rStyle w:val="StyleUnderline"/>
          <w:rFonts w:asciiTheme="majorHAnsi" w:hAnsiTheme="majorHAnsi" w:cstheme="majorHAnsi"/>
        </w:rPr>
        <w:t xml:space="preserve"> by</w:t>
      </w:r>
      <w:r w:rsidRPr="00E62B06">
        <w:rPr>
          <w:rFonts w:asciiTheme="majorHAnsi" w:hAnsiTheme="majorHAnsi" w:cstheme="majorHAnsi"/>
          <w:sz w:val="16"/>
        </w:rPr>
        <w:t xml:space="preserve"> 12–</w:t>
      </w:r>
      <w:r w:rsidRPr="00E62B06">
        <w:rPr>
          <w:rStyle w:val="StyleUnderline"/>
          <w:rFonts w:asciiTheme="majorHAnsi" w:hAnsiTheme="majorHAnsi" w:cstheme="majorHAnsi"/>
        </w:rPr>
        <w:t>57 percent</w:t>
      </w:r>
      <w:r w:rsidRPr="00E62B06">
        <w:rPr>
          <w:rFonts w:asciiTheme="majorHAnsi" w:hAnsiTheme="majorHAnsi" w:cstheme="majorHAnsi"/>
          <w:sz w:val="16"/>
        </w:rPr>
        <w:t xml:space="preserve">. Thus, overall, </w:t>
      </w:r>
      <w:r w:rsidRPr="00E62B06">
        <w:rPr>
          <w:rStyle w:val="StyleUnderline"/>
          <w:rFonts w:asciiTheme="majorHAnsi" w:hAnsiTheme="majorHAnsi" w:cstheme="majorHAnsi"/>
        </w:rPr>
        <w:t xml:space="preserve">the simulation studies suggest that </w:t>
      </w:r>
      <w:r w:rsidRPr="00E62B06">
        <w:rPr>
          <w:rStyle w:val="Emphasis"/>
          <w:rFonts w:asciiTheme="majorHAnsi" w:hAnsiTheme="majorHAnsi" w:cstheme="majorHAnsi"/>
          <w:highlight w:val="cyan"/>
        </w:rPr>
        <w:t>adaptation</w:t>
      </w:r>
      <w:r w:rsidRPr="00E62B06">
        <w:rPr>
          <w:rStyle w:val="StyleUnderline"/>
          <w:rFonts w:asciiTheme="majorHAnsi" w:hAnsiTheme="majorHAnsi" w:cstheme="majorHAnsi"/>
          <w:highlight w:val="cyan"/>
        </w:rPr>
        <w:t xml:space="preserve"> may </w:t>
      </w:r>
      <w:r w:rsidRPr="00E62B06">
        <w:rPr>
          <w:rStyle w:val="Emphasis"/>
          <w:rFonts w:asciiTheme="majorHAnsi" w:hAnsiTheme="majorHAnsi" w:cstheme="majorHAnsi"/>
          <w:highlight w:val="cyan"/>
        </w:rPr>
        <w:t>greatly reduce the impact on ag</w:t>
      </w:r>
      <w:r w:rsidRPr="00E62B06">
        <w:rPr>
          <w:rStyle w:val="Emphasis"/>
          <w:rFonts w:asciiTheme="majorHAnsi" w:hAnsiTheme="majorHAnsi" w:cstheme="majorHAnsi"/>
        </w:rPr>
        <w:t>riculture</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of a </w:t>
      </w:r>
      <w:r w:rsidRPr="00E62B06">
        <w:rPr>
          <w:rStyle w:val="StyleUnderline"/>
          <w:rFonts w:asciiTheme="majorHAnsi" w:hAnsiTheme="majorHAnsi" w:cstheme="majorHAnsi"/>
        </w:rPr>
        <w:t xml:space="preserve">global </w:t>
      </w:r>
      <w:r w:rsidRPr="00E62B06">
        <w:rPr>
          <w:rStyle w:val="Emphasis"/>
          <w:rFonts w:asciiTheme="majorHAnsi" w:hAnsiTheme="majorHAnsi" w:cstheme="majorHAnsi"/>
          <w:highlight w:val="cyan"/>
        </w:rPr>
        <w:t>temp</w:t>
      </w:r>
      <w:r w:rsidRPr="00E62B06">
        <w:rPr>
          <w:rStyle w:val="Emphasis"/>
          <w:rFonts w:asciiTheme="majorHAnsi" w:hAnsiTheme="majorHAnsi" w:cstheme="majorHAnsi"/>
        </w:rPr>
        <w:t xml:space="preserve">erature </w:t>
      </w:r>
      <w:r w:rsidRPr="00E62B06">
        <w:rPr>
          <w:rStyle w:val="Emphasis"/>
          <w:rFonts w:asciiTheme="majorHAnsi" w:hAnsiTheme="majorHAnsi" w:cstheme="majorHAnsi"/>
          <w:highlight w:val="cyan"/>
        </w:rPr>
        <w:t>increase</w:t>
      </w:r>
      <w:r w:rsidRPr="00E62B06">
        <w:rPr>
          <w:rStyle w:val="StyleUnderline"/>
          <w:rFonts w:asciiTheme="majorHAnsi" w:hAnsiTheme="majorHAnsi" w:cstheme="majorHAnsi"/>
        </w:rPr>
        <w:t xml:space="preserve"> </w:t>
      </w:r>
      <w:r w:rsidRPr="00E62B06">
        <w:rPr>
          <w:rFonts w:asciiTheme="majorHAnsi" w:hAnsiTheme="majorHAnsi" w:cstheme="majorHAnsi"/>
          <w:sz w:val="16"/>
        </w:rPr>
        <w:t>of 1C-3C</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Climate change is (somehow) </w:t>
      </w:r>
      <w:r w:rsidRPr="00E62B06">
        <w:rPr>
          <w:rFonts w:asciiTheme="majorHAnsi" w:hAnsiTheme="majorHAnsi" w:cstheme="majorHAnsi"/>
          <w:u w:val="single"/>
        </w:rPr>
        <w:t>good</w:t>
      </w:r>
      <w:r w:rsidRPr="00E62B06">
        <w:rPr>
          <w:rFonts w:asciiTheme="majorHAnsi" w:hAnsiTheme="majorHAnsi" w:cstheme="majorHAnsi"/>
        </w:rPr>
        <w:t xml:space="preserve"> for forests---our studies are </w:t>
      </w:r>
      <w:r w:rsidRPr="00E62B06">
        <w:rPr>
          <w:rFonts w:asciiTheme="majorHAnsi" w:hAnsiTheme="majorHAnsi" w:cstheme="majorHAnsi"/>
          <w:u w:val="single"/>
        </w:rPr>
        <w:t>adaptive</w:t>
      </w:r>
      <w:r w:rsidRPr="00E62B06">
        <w:rPr>
          <w:rFonts w:asciiTheme="majorHAnsi" w:hAnsiTheme="majorHAnsi" w:cstheme="majorHAnsi"/>
        </w:rPr>
        <w:t xml:space="preserve">.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Massetti &amp; Mendelsohn ‘18</w:t>
      </w:r>
      <w:r w:rsidRPr="00E62B06">
        <w:rPr>
          <w:rStyle w:val="Style13ptBold"/>
          <w:rFonts w:asciiTheme="majorHAnsi" w:hAnsiTheme="majorHAnsi" w:cstheme="majorHAnsi"/>
          <w:sz w:val="20"/>
          <w:szCs w:val="16"/>
        </w:rPr>
        <w:t xml:space="preserve"> </w:t>
      </w:r>
      <w:r w:rsidRPr="00E62B06">
        <w:rPr>
          <w:rFonts w:asciiTheme="majorHAnsi" w:hAnsiTheme="majorHAnsi" w:cstheme="majorHAnsi"/>
          <w:sz w:val="16"/>
          <w:szCs w:val="16"/>
        </w:rPr>
        <w:t xml:space="preserve">— Emanuele Massetti; PhD, Assistant Professor at the School of Public Policy of the Georgia Institute of Technology. Robert Mendelsohn; PhD, Edwin Weyerhaeuser Davis Professor of the School of Forestry and Environmental Studies at Yale University, Professor of Economics in Economics Department at Yale University and Professor in the School of Management at Yale University. (“Measuring Climate Adaptation: Methods and Evidence;” </w:t>
      </w:r>
      <w:r w:rsidRPr="00E62B06">
        <w:rPr>
          <w:rFonts w:asciiTheme="majorHAnsi" w:hAnsiTheme="majorHAnsi" w:cstheme="majorHAnsi"/>
          <w:i/>
          <w:iCs/>
          <w:sz w:val="16"/>
          <w:szCs w:val="16"/>
        </w:rPr>
        <w:t>Review of Environmental Economics and Policy</w:t>
      </w:r>
      <w:r w:rsidRPr="00E62B06">
        <w:rPr>
          <w:rFonts w:asciiTheme="majorHAnsi" w:hAnsiTheme="majorHAnsi" w:cstheme="majorHAnsi"/>
          <w:sz w:val="16"/>
          <w:szCs w:val="16"/>
        </w:rPr>
        <w:t>; pg. 10; doi: 10.1093/reep/rey007; //GrRv)</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Forestry</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6"/>
        </w:rPr>
        <w:t xml:space="preserve">Forest simulation models rely on a combination of economic and ecological components in order to predict how forests in each part of the world will change as climate changes (Sohngen, Mendelsohn, and Sedjo 2001). The ecological component of the model captures how trees will evolve around the world over time with and without climate change. The economic component captures how </w:t>
      </w:r>
      <w:r w:rsidRPr="00E62B06">
        <w:rPr>
          <w:rStyle w:val="StyleUnderline"/>
          <w:rFonts w:asciiTheme="majorHAnsi" w:hAnsiTheme="majorHAnsi" w:cstheme="majorHAnsi"/>
        </w:rPr>
        <w:t xml:space="preserve">landowners </w:t>
      </w:r>
      <w:r w:rsidRPr="00E62B06">
        <w:rPr>
          <w:rStyle w:val="Emphasis"/>
          <w:rFonts w:asciiTheme="majorHAnsi" w:hAnsiTheme="majorHAnsi" w:cstheme="majorHAnsi"/>
        </w:rPr>
        <w:t>would adapt their forest management practices</w:t>
      </w:r>
      <w:r w:rsidRPr="00E62B06">
        <w:rPr>
          <w:rStyle w:val="StyleUnderline"/>
          <w:rFonts w:asciiTheme="majorHAnsi" w:hAnsiTheme="majorHAnsi" w:cstheme="majorHAnsi"/>
        </w:rPr>
        <w:t xml:space="preserve"> in each forest as climate changes</w:t>
      </w:r>
      <w:r w:rsidRPr="00E62B06">
        <w:rPr>
          <w:rFonts w:asciiTheme="majorHAnsi" w:hAnsiTheme="majorHAnsi" w:cstheme="majorHAnsi"/>
          <w:sz w:val="16"/>
        </w:rPr>
        <w:t xml:space="preserve">. The assumption of these simulations is that society seeks to maximize the present value of its forest assets. The economic component of the model anticipates future changes in the demand for forest products and uses that information to invest in forests today. The forest simulation model then explores dynamic adjustments of the climate, the ecosystem, and the market over time. Given the trajectory of climate and forest growth, the model solves for the amount of planting and harvesting that would maximize the present value of the entire system. More specifically, </w:t>
      </w:r>
      <w:r w:rsidRPr="00E62B06">
        <w:rPr>
          <w:rStyle w:val="StyleUnderline"/>
          <w:rFonts w:asciiTheme="majorHAnsi" w:hAnsiTheme="majorHAnsi" w:cstheme="majorHAnsi"/>
          <w:highlight w:val="cyan"/>
        </w:rPr>
        <w:t xml:space="preserve">the model </w:t>
      </w:r>
      <w:r w:rsidRPr="00E62B06">
        <w:rPr>
          <w:rStyle w:val="Emphasis"/>
          <w:rFonts w:asciiTheme="majorHAnsi" w:hAnsiTheme="majorHAnsi" w:cstheme="majorHAnsi"/>
          <w:highlight w:val="cyan"/>
        </w:rPr>
        <w:t>reacts to climate change</w:t>
      </w:r>
      <w:r w:rsidRPr="00E62B06">
        <w:rPr>
          <w:rStyle w:val="StyleUnderline"/>
          <w:rFonts w:asciiTheme="majorHAnsi" w:hAnsiTheme="majorHAnsi" w:cstheme="majorHAnsi"/>
          <w:highlight w:val="cyan"/>
        </w:rPr>
        <w:t xml:space="preserve"> by </w:t>
      </w:r>
      <w:r w:rsidRPr="00E62B06">
        <w:rPr>
          <w:rStyle w:val="Emphasis"/>
          <w:rFonts w:asciiTheme="majorHAnsi" w:hAnsiTheme="majorHAnsi" w:cstheme="majorHAnsi"/>
          <w:highlight w:val="cyan"/>
        </w:rPr>
        <w:t>altering</w:t>
      </w:r>
      <w:r w:rsidRPr="00E62B06">
        <w:rPr>
          <w:rStyle w:val="StyleUnderline"/>
          <w:rFonts w:asciiTheme="majorHAnsi" w:hAnsiTheme="majorHAnsi" w:cstheme="majorHAnsi"/>
        </w:rPr>
        <w:t xml:space="preserve"> the pattern of </w:t>
      </w:r>
      <w:r w:rsidRPr="00E62B06">
        <w:rPr>
          <w:rStyle w:val="StyleUnderline"/>
          <w:rFonts w:asciiTheme="majorHAnsi" w:hAnsiTheme="majorHAnsi" w:cstheme="majorHAnsi"/>
          <w:highlight w:val="cyan"/>
        </w:rPr>
        <w:t>planting</w:t>
      </w:r>
      <w:r w:rsidRPr="00E62B06">
        <w:rPr>
          <w:rStyle w:val="StyleUnderline"/>
          <w:rFonts w:asciiTheme="majorHAnsi" w:hAnsiTheme="majorHAnsi" w:cstheme="majorHAnsi"/>
        </w:rPr>
        <w:t xml:space="preserve"> and harvesting </w:t>
      </w:r>
      <w:r w:rsidRPr="00E62B06">
        <w:rPr>
          <w:rStyle w:val="StyleUnderline"/>
          <w:rFonts w:asciiTheme="majorHAnsi" w:hAnsiTheme="majorHAnsi" w:cstheme="majorHAnsi"/>
          <w:highlight w:val="cyan"/>
        </w:rPr>
        <w:t>over time</w:t>
      </w:r>
      <w:r w:rsidRPr="00E62B06">
        <w:rPr>
          <w:rFonts w:asciiTheme="majorHAnsi" w:hAnsiTheme="majorHAnsi" w:cstheme="majorHAnsi"/>
          <w:sz w:val="16"/>
          <w:highlight w:val="cyan"/>
        </w:rPr>
        <w:t>.</w:t>
      </w:r>
      <w:r w:rsidRPr="00E62B06">
        <w:rPr>
          <w:rFonts w:asciiTheme="majorHAnsi" w:hAnsiTheme="majorHAnsi" w:cstheme="majorHAnsi"/>
          <w:sz w:val="16"/>
        </w:rPr>
        <w:t xml:space="preserve"> If climate change makes some forests less productive, the model will harvest these trees earlier. </w:t>
      </w:r>
      <w:r w:rsidRPr="00E62B06">
        <w:rPr>
          <w:rStyle w:val="StyleUnderline"/>
          <w:rFonts w:asciiTheme="majorHAnsi" w:hAnsiTheme="majorHAnsi" w:cstheme="majorHAnsi"/>
        </w:rPr>
        <w:t xml:space="preserve">If climate change suggests </w:t>
      </w:r>
      <w:r w:rsidRPr="00E62B06">
        <w:rPr>
          <w:rStyle w:val="Emphasis"/>
          <w:rFonts w:asciiTheme="majorHAnsi" w:hAnsiTheme="majorHAnsi" w:cstheme="majorHAnsi"/>
        </w:rPr>
        <w:t>new lands</w:t>
      </w:r>
      <w:r w:rsidRPr="00E62B06">
        <w:rPr>
          <w:rStyle w:val="StyleUnderline"/>
          <w:rFonts w:asciiTheme="majorHAnsi" w:hAnsiTheme="majorHAnsi" w:cstheme="majorHAnsi"/>
        </w:rPr>
        <w:t xml:space="preserve"> are becoming </w:t>
      </w:r>
      <w:r w:rsidRPr="00E62B06">
        <w:rPr>
          <w:rStyle w:val="Emphasis"/>
          <w:rFonts w:asciiTheme="majorHAnsi" w:hAnsiTheme="majorHAnsi" w:cstheme="majorHAnsi"/>
        </w:rPr>
        <w:lastRenderedPageBreak/>
        <w:t>more</w:t>
      </w:r>
      <w:r w:rsidRPr="00E62B06">
        <w:rPr>
          <w:rStyle w:val="StyleUnderline"/>
          <w:rFonts w:asciiTheme="majorHAnsi" w:hAnsiTheme="majorHAnsi" w:cstheme="majorHAnsi"/>
        </w:rPr>
        <w:t xml:space="preserve"> productive, the model will </w:t>
      </w:r>
      <w:r w:rsidRPr="00E62B06">
        <w:rPr>
          <w:rStyle w:val="Emphasis"/>
          <w:rFonts w:asciiTheme="majorHAnsi" w:hAnsiTheme="majorHAnsi" w:cstheme="majorHAnsi"/>
        </w:rPr>
        <w:t>plant more forests</w:t>
      </w:r>
      <w:r w:rsidRPr="00E62B06">
        <w:rPr>
          <w:rStyle w:val="StyleUnderline"/>
          <w:rFonts w:asciiTheme="majorHAnsi" w:hAnsiTheme="majorHAnsi" w:cstheme="majorHAnsi"/>
        </w:rPr>
        <w:t xml:space="preserve"> in </w:t>
      </w:r>
      <w:r w:rsidRPr="00E62B06">
        <w:rPr>
          <w:rStyle w:val="Emphasis"/>
          <w:rFonts w:asciiTheme="majorHAnsi" w:hAnsiTheme="majorHAnsi" w:cstheme="majorHAnsi"/>
        </w:rPr>
        <w:t>these areas</w:t>
      </w:r>
      <w:r w:rsidRPr="00E62B06">
        <w:rPr>
          <w:rFonts w:asciiTheme="majorHAnsi" w:hAnsiTheme="majorHAnsi" w:cstheme="majorHAnsi"/>
          <w:sz w:val="16"/>
        </w:rPr>
        <w:t xml:space="preserve">. If climate change implies that forests will grow more quickly (slowly) and global timber prices will fall (rise), the model will spend less (more) on planting and use less (more) forestland. All of </w:t>
      </w:r>
      <w:r w:rsidRPr="00E62B06">
        <w:rPr>
          <w:rStyle w:val="StyleUnderline"/>
          <w:rFonts w:asciiTheme="majorHAnsi" w:hAnsiTheme="majorHAnsi" w:cstheme="majorHAnsi"/>
        </w:rPr>
        <w:t xml:space="preserve">these </w:t>
      </w:r>
      <w:r w:rsidRPr="00E62B06">
        <w:rPr>
          <w:rStyle w:val="Emphasis"/>
          <w:rFonts w:asciiTheme="majorHAnsi" w:hAnsiTheme="majorHAnsi" w:cstheme="majorHAnsi"/>
        </w:rPr>
        <w:t>subtle adjustments to forest management</w:t>
      </w:r>
      <w:r w:rsidRPr="00E62B06">
        <w:rPr>
          <w:rStyle w:val="StyleUnderline"/>
          <w:rFonts w:asciiTheme="majorHAnsi" w:hAnsiTheme="majorHAnsi" w:cstheme="majorHAnsi"/>
        </w:rPr>
        <w:t xml:space="preserve"> across time and across locations in </w:t>
      </w:r>
      <w:r w:rsidRPr="00E62B06">
        <w:rPr>
          <w:rStyle w:val="Emphasis"/>
          <w:rFonts w:asciiTheme="majorHAnsi" w:hAnsiTheme="majorHAnsi" w:cstheme="majorHAnsi"/>
        </w:rPr>
        <w:t>response to climate change</w:t>
      </w:r>
      <w:r w:rsidRPr="00E62B06">
        <w:rPr>
          <w:rStyle w:val="StyleUnderline"/>
          <w:rFonts w:asciiTheme="majorHAnsi" w:hAnsiTheme="majorHAnsi" w:cstheme="majorHAnsi"/>
        </w:rPr>
        <w:t xml:space="preserve"> are </w:t>
      </w:r>
      <w:r w:rsidRPr="00E62B06">
        <w:rPr>
          <w:rStyle w:val="Emphasis"/>
          <w:rFonts w:asciiTheme="majorHAnsi" w:hAnsiTheme="majorHAnsi" w:cstheme="majorHAnsi"/>
        </w:rPr>
        <w:t>adaptations</w:t>
      </w:r>
      <w:r w:rsidRPr="00E62B06">
        <w:rPr>
          <w:rStyle w:val="StyleUnderline"/>
          <w:rFonts w:asciiTheme="majorHAnsi" w:hAnsiTheme="majorHAnsi" w:cstheme="majorHAnsi"/>
        </w:rPr>
        <w:t>.</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The results of forest simulation models suggest that </w:t>
      </w:r>
      <w:r w:rsidRPr="00E62B06">
        <w:rPr>
          <w:rStyle w:val="StyleUnderline"/>
          <w:rFonts w:asciiTheme="majorHAnsi" w:hAnsiTheme="majorHAnsi" w:cstheme="majorHAnsi"/>
          <w:highlight w:val="cyan"/>
        </w:rPr>
        <w:t xml:space="preserve">climate change will be </w:t>
      </w:r>
      <w:r w:rsidRPr="00E62B06">
        <w:rPr>
          <w:rStyle w:val="Emphasis"/>
          <w:rFonts w:asciiTheme="majorHAnsi" w:hAnsiTheme="majorHAnsi" w:cstheme="majorHAnsi"/>
          <w:highlight w:val="cyan"/>
        </w:rPr>
        <w:t>beneficial to forests</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and</w:t>
      </w:r>
      <w:r w:rsidRPr="00E62B06">
        <w:rPr>
          <w:rStyle w:val="StyleUnderline"/>
          <w:rFonts w:asciiTheme="majorHAnsi" w:hAnsiTheme="majorHAnsi" w:cstheme="majorHAnsi"/>
        </w:rPr>
        <w:t xml:space="preserve"> thus to </w:t>
      </w:r>
      <w:r w:rsidRPr="00E62B06">
        <w:rPr>
          <w:rStyle w:val="StyleUnderline"/>
          <w:rFonts w:asciiTheme="majorHAnsi" w:hAnsiTheme="majorHAnsi" w:cstheme="majorHAnsi"/>
          <w:highlight w:val="cyan"/>
        </w:rPr>
        <w:t xml:space="preserve">the </w:t>
      </w:r>
      <w:r w:rsidRPr="00E62B06">
        <w:rPr>
          <w:rStyle w:val="Emphasis"/>
          <w:rFonts w:asciiTheme="majorHAnsi" w:hAnsiTheme="majorHAnsi" w:cstheme="majorHAnsi"/>
          <w:highlight w:val="cyan"/>
        </w:rPr>
        <w:t>timber sector overall</w:t>
      </w:r>
      <w:r w:rsidRPr="00E62B06">
        <w:rPr>
          <w:rFonts w:asciiTheme="majorHAnsi" w:hAnsiTheme="majorHAnsi" w:cstheme="majorHAnsi"/>
          <w:sz w:val="16"/>
        </w:rPr>
        <w:t xml:space="preserve"> (Mendelsohn et al. 2016) </w:t>
      </w:r>
      <w:r w:rsidRPr="00E62B06">
        <w:rPr>
          <w:rStyle w:val="StyleUnderline"/>
          <w:rFonts w:asciiTheme="majorHAnsi" w:hAnsiTheme="majorHAnsi" w:cstheme="majorHAnsi"/>
          <w:highlight w:val="cyan"/>
        </w:rPr>
        <w:t>and</w:t>
      </w:r>
      <w:r w:rsidRPr="00E62B06">
        <w:rPr>
          <w:rStyle w:val="StyleUnderline"/>
          <w:rFonts w:asciiTheme="majorHAnsi" w:hAnsiTheme="majorHAnsi" w:cstheme="majorHAnsi"/>
        </w:rPr>
        <w:t xml:space="preserve"> that </w:t>
      </w:r>
      <w:r w:rsidRPr="00E62B06">
        <w:rPr>
          <w:rStyle w:val="Emphasis"/>
          <w:rFonts w:asciiTheme="majorHAnsi" w:hAnsiTheme="majorHAnsi" w:cstheme="majorHAnsi"/>
          <w:highlight w:val="cyan"/>
        </w:rPr>
        <w:t>adaptations</w:t>
      </w:r>
      <w:r w:rsidRPr="00E62B06">
        <w:rPr>
          <w:rStyle w:val="StyleUnderline"/>
          <w:rFonts w:asciiTheme="majorHAnsi" w:hAnsiTheme="majorHAnsi" w:cstheme="majorHAnsi"/>
          <w:highlight w:val="cyan"/>
        </w:rPr>
        <w:t xml:space="preserve"> will </w:t>
      </w:r>
      <w:r w:rsidRPr="00E62B06">
        <w:rPr>
          <w:rStyle w:val="Emphasis"/>
          <w:rFonts w:asciiTheme="majorHAnsi" w:hAnsiTheme="majorHAnsi" w:cstheme="majorHAnsi"/>
          <w:highlight w:val="cyan"/>
        </w:rPr>
        <w:t>increase these benefits</w:t>
      </w:r>
      <w:r w:rsidRPr="00E62B06">
        <w:rPr>
          <w:rFonts w:asciiTheme="majorHAnsi" w:hAnsiTheme="majorHAnsi" w:cstheme="majorHAnsi"/>
          <w:sz w:val="16"/>
        </w:rPr>
        <w:t xml:space="preserve">. However, it is difficult for the large capital stock of forests to adjust quickly. That is, although </w:t>
      </w:r>
      <w:r w:rsidRPr="00E62B06">
        <w:rPr>
          <w:rStyle w:val="StyleUnderline"/>
          <w:rFonts w:asciiTheme="majorHAnsi" w:hAnsiTheme="majorHAnsi" w:cstheme="majorHAnsi"/>
        </w:rPr>
        <w:t xml:space="preserve">forests can adjust to changes that are </w:t>
      </w:r>
      <w:r w:rsidRPr="00E62B06">
        <w:rPr>
          <w:rStyle w:val="Emphasis"/>
          <w:rFonts w:asciiTheme="majorHAnsi" w:hAnsiTheme="majorHAnsi" w:cstheme="majorHAnsi"/>
        </w:rPr>
        <w:t>known far in advance</w:t>
      </w:r>
      <w:r w:rsidRPr="00E62B06">
        <w:rPr>
          <w:rFonts w:asciiTheme="majorHAnsi" w:hAnsiTheme="majorHAnsi" w:cstheme="majorHAnsi"/>
          <w:sz w:val="16"/>
        </w:rPr>
        <w:t>, the entire forest landscape cannot be altered quickly. Thus forest adaptation is likely to be limited by these constraints</w:t>
      </w:r>
    </w:p>
    <w:p w:rsidR="008431F6" w:rsidRPr="00E62B06" w:rsidRDefault="008431F6" w:rsidP="008431F6">
      <w:pPr>
        <w:pStyle w:val="Heading3"/>
        <w:rPr>
          <w:rFonts w:asciiTheme="majorHAnsi" w:hAnsiTheme="majorHAnsi" w:cstheme="majorHAnsi"/>
        </w:rPr>
      </w:pPr>
      <w:r w:rsidRPr="00E62B06">
        <w:rPr>
          <w:rFonts w:asciiTheme="majorHAnsi" w:hAnsiTheme="majorHAnsi" w:cstheme="majorHAnsi"/>
        </w:rPr>
        <w:lastRenderedPageBreak/>
        <w:t>Adaptation Solves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impact---</w:t>
      </w:r>
      <w:r w:rsidRPr="00E62B06">
        <w:rPr>
          <w:rFonts w:asciiTheme="majorHAnsi" w:hAnsiTheme="majorHAnsi" w:cstheme="majorHAnsi"/>
          <w:u w:val="single"/>
        </w:rPr>
        <w:t>adaptation</w:t>
      </w:r>
      <w:r w:rsidRPr="00E62B06">
        <w:rPr>
          <w:rFonts w:asciiTheme="majorHAnsi" w:hAnsiTheme="majorHAnsi" w:cstheme="majorHAnsi"/>
        </w:rPr>
        <w:t xml:space="preserve"> solves, the impact is </w:t>
      </w:r>
      <w:r w:rsidRPr="00E62B06">
        <w:rPr>
          <w:rFonts w:asciiTheme="majorHAnsi" w:hAnsiTheme="majorHAnsi" w:cstheme="majorHAnsi"/>
          <w:u w:val="single"/>
        </w:rPr>
        <w:t>slow</w:t>
      </w:r>
      <w:r w:rsidRPr="00E62B06">
        <w:rPr>
          <w:rFonts w:asciiTheme="majorHAnsi" w:hAnsiTheme="majorHAnsi" w:cstheme="majorHAnsi"/>
        </w:rPr>
        <w:t xml:space="preserve">.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Massetti &amp; Mendelsohn ‘18</w:t>
      </w:r>
      <w:r w:rsidRPr="00E62B06">
        <w:rPr>
          <w:rStyle w:val="Style13ptBold"/>
          <w:rFonts w:asciiTheme="majorHAnsi" w:hAnsiTheme="majorHAnsi" w:cstheme="majorHAnsi"/>
          <w:sz w:val="20"/>
          <w:szCs w:val="16"/>
        </w:rPr>
        <w:t xml:space="preserve"> </w:t>
      </w:r>
      <w:r w:rsidRPr="00E62B06">
        <w:rPr>
          <w:rFonts w:asciiTheme="majorHAnsi" w:hAnsiTheme="majorHAnsi" w:cstheme="majorHAnsi"/>
          <w:sz w:val="16"/>
          <w:szCs w:val="16"/>
        </w:rPr>
        <w:t xml:space="preserve">— Emanuele Massetti; PhD, Assistant Professor at the School of Public Policy of the Georgia Institute of Technology. Robert Mendelsohn; PhD, Edwin Weyerhaeuser Davis Professor of the School of Forestry and Environmental Studies at Yale University, Professor of Economics in Economics Department at Yale University and Professor in the School of Management at Yale University. (“Measuring Climate Adaptation: Methods and Evidence;” </w:t>
      </w:r>
      <w:r w:rsidRPr="00E62B06">
        <w:rPr>
          <w:rFonts w:asciiTheme="majorHAnsi" w:hAnsiTheme="majorHAnsi" w:cstheme="majorHAnsi"/>
          <w:i/>
          <w:iCs/>
          <w:sz w:val="16"/>
          <w:szCs w:val="16"/>
        </w:rPr>
        <w:t>Review of Environmental Economics and Policy</w:t>
      </w:r>
      <w:r w:rsidRPr="00E62B06">
        <w:rPr>
          <w:rFonts w:asciiTheme="majorHAnsi" w:hAnsiTheme="majorHAnsi" w:cstheme="majorHAnsi"/>
          <w:sz w:val="16"/>
          <w:szCs w:val="16"/>
        </w:rPr>
        <w:t>; pg. 12-13; doi: 10.1093/reep/rey007; //GrRv)</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Lessons Learned and Directions for Future Research</w:t>
      </w:r>
    </w:p>
    <w:p w:rsidR="00227C96" w:rsidRPr="00E62B06" w:rsidRDefault="00227C96" w:rsidP="00227C96">
      <w:pPr>
        <w:rPr>
          <w:rStyle w:val="Emphasis"/>
          <w:rFonts w:asciiTheme="majorHAnsi" w:hAnsiTheme="majorHAnsi" w:cstheme="majorHAnsi"/>
        </w:rPr>
      </w:pPr>
      <w:r w:rsidRPr="00E62B06">
        <w:rPr>
          <w:rFonts w:asciiTheme="majorHAnsi" w:hAnsiTheme="majorHAnsi" w:cstheme="majorHAnsi"/>
          <w:sz w:val="16"/>
        </w:rPr>
        <w:t xml:space="preserve">Our review of the empirical literature on adaptation to climate change has focused primarily on cross-sectional and simulation studies, because panel weather studies can study adaptation to weather shocks but not adaptation to changes in mean climate.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rPr>
        <w:t>empirical evidence</w:t>
      </w:r>
      <w:r w:rsidRPr="00E62B06">
        <w:rPr>
          <w:rStyle w:val="StyleUnderline"/>
          <w:rFonts w:asciiTheme="majorHAnsi" w:hAnsiTheme="majorHAnsi" w:cstheme="majorHAnsi"/>
        </w:rPr>
        <w:t xml:space="preserve"> indicates that </w:t>
      </w:r>
      <w:r w:rsidRPr="00E62B06">
        <w:rPr>
          <w:rStyle w:val="Emphasis"/>
          <w:rFonts w:asciiTheme="majorHAnsi" w:hAnsiTheme="majorHAnsi" w:cstheme="majorHAnsi"/>
        </w:rPr>
        <w:t>adaptation</w:t>
      </w:r>
      <w:r w:rsidRPr="00E62B06">
        <w:rPr>
          <w:rStyle w:val="StyleUnderline"/>
          <w:rFonts w:asciiTheme="majorHAnsi" w:hAnsiTheme="majorHAnsi" w:cstheme="majorHAnsi"/>
        </w:rPr>
        <w:t xml:space="preserve"> will </w:t>
      </w:r>
      <w:r w:rsidRPr="00E62B06">
        <w:rPr>
          <w:rStyle w:val="Emphasis"/>
          <w:rFonts w:asciiTheme="majorHAnsi" w:hAnsiTheme="majorHAnsi" w:cstheme="majorHAnsi"/>
        </w:rPr>
        <w:t>reduce the net</w:t>
      </w:r>
      <w:r w:rsidRPr="00E62B06">
        <w:rPr>
          <w:rStyle w:val="StyleUnderline"/>
          <w:rFonts w:asciiTheme="majorHAnsi" w:hAnsiTheme="majorHAnsi" w:cstheme="majorHAnsi"/>
        </w:rPr>
        <w:t xml:space="preserve"> damage of climate change</w:t>
      </w:r>
      <w:r w:rsidRPr="00E62B06">
        <w:rPr>
          <w:rFonts w:asciiTheme="majorHAnsi" w:hAnsiTheme="majorHAnsi" w:cstheme="majorHAnsi"/>
          <w:sz w:val="16"/>
        </w:rPr>
        <w:t xml:space="preserve"> (changes in the climate mean) if private individuals and governments invest in efficient adaptations. This means that </w:t>
      </w:r>
      <w:r w:rsidRPr="00E62B06">
        <w:rPr>
          <w:rStyle w:val="Emphasis"/>
          <w:rFonts w:asciiTheme="majorHAnsi" w:hAnsiTheme="majorHAnsi" w:cstheme="majorHAnsi"/>
        </w:rPr>
        <w:t>climate change impact studies</w:t>
      </w:r>
      <w:r w:rsidRPr="00E62B06">
        <w:rPr>
          <w:rStyle w:val="StyleUnderline"/>
          <w:rFonts w:asciiTheme="majorHAnsi" w:hAnsiTheme="majorHAnsi" w:cstheme="majorHAnsi"/>
        </w:rPr>
        <w:t xml:space="preserve"> that assume </w:t>
      </w:r>
      <w:r w:rsidRPr="00E62B06">
        <w:rPr>
          <w:rStyle w:val="Emphasis"/>
          <w:rFonts w:asciiTheme="majorHAnsi" w:hAnsiTheme="majorHAnsi" w:cstheme="majorHAnsi"/>
        </w:rPr>
        <w:t>no adaptation</w:t>
      </w:r>
      <w:r w:rsidRPr="00E62B06">
        <w:rPr>
          <w:rStyle w:val="StyleUnderline"/>
          <w:rFonts w:asciiTheme="majorHAnsi" w:hAnsiTheme="majorHAnsi" w:cstheme="majorHAnsi"/>
        </w:rPr>
        <w:t xml:space="preserve"> will </w:t>
      </w:r>
      <w:r w:rsidRPr="00E62B06">
        <w:rPr>
          <w:rStyle w:val="Emphasis"/>
          <w:rFonts w:asciiTheme="majorHAnsi" w:hAnsiTheme="majorHAnsi" w:cstheme="majorHAnsi"/>
        </w:rPr>
        <w:t>greatly overstate</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future damage from climate change.</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The theory is clear that </w:t>
      </w:r>
      <w:r w:rsidRPr="00E62B06">
        <w:rPr>
          <w:rStyle w:val="Emphasis"/>
          <w:rFonts w:asciiTheme="majorHAnsi" w:hAnsiTheme="majorHAnsi" w:cstheme="majorHAnsi"/>
        </w:rPr>
        <w:t>households</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firms</w:t>
      </w:r>
      <w:r w:rsidRPr="00E62B06">
        <w:rPr>
          <w:rStyle w:val="StyleUnderline"/>
          <w:rFonts w:asciiTheme="majorHAnsi" w:hAnsiTheme="majorHAnsi" w:cstheme="majorHAnsi"/>
        </w:rPr>
        <w:t xml:space="preserve"> have </w:t>
      </w:r>
      <w:r w:rsidRPr="00E62B06">
        <w:rPr>
          <w:rStyle w:val="Emphasis"/>
          <w:rFonts w:asciiTheme="majorHAnsi" w:hAnsiTheme="majorHAnsi" w:cstheme="majorHAnsi"/>
        </w:rPr>
        <w:t>adequate private incentives</w:t>
      </w:r>
      <w:r w:rsidRPr="00E62B06">
        <w:rPr>
          <w:rStyle w:val="StyleUnderline"/>
          <w:rFonts w:asciiTheme="majorHAnsi" w:hAnsiTheme="majorHAnsi" w:cstheme="majorHAnsi"/>
        </w:rPr>
        <w:t xml:space="preserve"> to </w:t>
      </w:r>
      <w:r w:rsidRPr="00E62B06">
        <w:rPr>
          <w:rStyle w:val="Emphasis"/>
          <w:rFonts w:asciiTheme="majorHAnsi" w:hAnsiTheme="majorHAnsi" w:cstheme="majorHAnsi"/>
        </w:rPr>
        <w:t>adapt to climate change</w:t>
      </w:r>
      <w:r w:rsidRPr="00E62B06">
        <w:rPr>
          <w:rFonts w:asciiTheme="majorHAnsi" w:hAnsiTheme="majorHAnsi" w:cstheme="majorHAnsi"/>
          <w:sz w:val="16"/>
        </w:rPr>
        <w:t xml:space="preserve"> (Mendelsohn 2000). However, some sectors depend on government responses, which may or may not be efficient. There are two important ways that governments can facilitate private adaptation. First, by removing market imperfections, governments can increase the efficiency of adaptation to climate change. Terminating programs that subsidize insurance for natural hazards, for example, would reduce the amount of capital at risk from future extreme events and incentivize investments in protecting the remaining capital. Water sector reform that encourages an efficient distribution of water across users will facilitate adaptation to future water scarcity. More generally, </w:t>
      </w:r>
      <w:r w:rsidRPr="00E62B06">
        <w:rPr>
          <w:rStyle w:val="Emphasis"/>
          <w:rFonts w:asciiTheme="majorHAnsi" w:hAnsiTheme="majorHAnsi" w:cstheme="majorHAnsi"/>
        </w:rPr>
        <w:t>adaptation</w:t>
      </w:r>
      <w:r w:rsidRPr="00E62B06">
        <w:rPr>
          <w:rStyle w:val="StyleUnderline"/>
          <w:rFonts w:asciiTheme="majorHAnsi" w:hAnsiTheme="majorHAnsi" w:cstheme="majorHAnsi"/>
        </w:rPr>
        <w:t xml:space="preserve"> to climate change should be included as an </w:t>
      </w:r>
      <w:r w:rsidRPr="00E62B06">
        <w:rPr>
          <w:rStyle w:val="Emphasis"/>
          <w:rFonts w:asciiTheme="majorHAnsi" w:hAnsiTheme="majorHAnsi" w:cstheme="majorHAnsi"/>
        </w:rPr>
        <w:t>additional benefit</w:t>
      </w:r>
      <w:r w:rsidRPr="00E62B06">
        <w:rPr>
          <w:rStyle w:val="StyleUnderline"/>
          <w:rFonts w:asciiTheme="majorHAnsi" w:hAnsiTheme="majorHAnsi" w:cstheme="majorHAnsi"/>
        </w:rPr>
        <w:t xml:space="preserve"> when considering </w:t>
      </w:r>
      <w:r w:rsidRPr="00E62B06">
        <w:rPr>
          <w:rStyle w:val="Emphasis"/>
          <w:rFonts w:asciiTheme="majorHAnsi" w:hAnsiTheme="majorHAnsi" w:cstheme="majorHAnsi"/>
        </w:rPr>
        <w:t>market reforms</w:t>
      </w:r>
      <w:r w:rsidRPr="00E62B06">
        <w:rPr>
          <w:rStyle w:val="StyleUnderline"/>
          <w:rFonts w:asciiTheme="majorHAnsi" w:hAnsiTheme="majorHAnsi" w:cstheme="majorHAnsi"/>
        </w:rPr>
        <w:t xml:space="preserve"> in </w:t>
      </w:r>
      <w:r w:rsidRPr="00E62B06">
        <w:rPr>
          <w:rStyle w:val="Emphasis"/>
          <w:rFonts w:asciiTheme="majorHAnsi" w:hAnsiTheme="majorHAnsi" w:cstheme="majorHAnsi"/>
        </w:rPr>
        <w:t>climate sensitive sectors</w:t>
      </w:r>
      <w:r w:rsidRPr="00E62B06">
        <w:rPr>
          <w:rFonts w:asciiTheme="majorHAnsi" w:hAnsiTheme="majorHAnsi" w:cstheme="majorHAnsi"/>
          <w:sz w:val="16"/>
        </w:rPr>
        <w:t>. Second, some adaptations, by their nature, involve many beneficiaries (shared or public benefits)—for example, environmental protection, coastal defense, water resources, and public health—and in these cases, markets will not provide these adaptations efficiently. This suggests a clear role for governments in ensuring that these public adaptations occur.</w:t>
      </w:r>
    </w:p>
    <w:p w:rsidR="00227C96" w:rsidRPr="00E62B06" w:rsidRDefault="00227C96" w:rsidP="00227C96">
      <w:pPr>
        <w:rPr>
          <w:rFonts w:asciiTheme="majorHAnsi" w:hAnsiTheme="majorHAnsi" w:cstheme="majorHAnsi"/>
          <w:sz w:val="10"/>
          <w:szCs w:val="16"/>
        </w:rPr>
      </w:pPr>
      <w:r w:rsidRPr="00E62B06">
        <w:rPr>
          <w:rFonts w:asciiTheme="majorHAnsi" w:hAnsiTheme="majorHAnsi" w:cstheme="majorHAnsi"/>
          <w:sz w:val="10"/>
          <w:szCs w:val="16"/>
        </w:rPr>
        <w:t>We cannot predict how adaptation will occur in the future because we do not have evidence on how individuals are reacting to current climate changes; until now, the relatively small changes in climate have been overwhelmed by the vast changes in technological, social, and economic trends, which makes it virtually impossible to separate adaptations to climate change from adaptations to other trends. Ideally, adaptation would be forward-looking (i.e., anticipatory), planned to perfectly respond to the changing climate conditions. However, current high-resolution climate forecasting is not very accurate and most investments in adaptation must deal with very large uncertainties. For these reasons, it is likely that a great deal of climate adaptation will be reactive rather than anticipatory, with people adjusting to the changes in climate that they actually observe and climate adaptation occurring as a series of reactions, one after the other. If climate changes slowly, anticipatory and reactive adaptation are likely to yield very similar outcomes because people will have ample time to adapt. Governments can also facilitate anticipatory adaptation by improving the accuracy of multiyear or decadal forecasts.</w:t>
      </w:r>
    </w:p>
    <w:p w:rsidR="00227C96" w:rsidRPr="00E62B06" w:rsidRDefault="00227C96" w:rsidP="00227C96">
      <w:pPr>
        <w:rPr>
          <w:rFonts w:asciiTheme="majorHAnsi" w:hAnsiTheme="majorHAnsi" w:cstheme="majorHAnsi"/>
          <w:sz w:val="10"/>
          <w:szCs w:val="16"/>
        </w:rPr>
      </w:pPr>
      <w:r w:rsidRPr="00E62B06">
        <w:rPr>
          <w:rFonts w:asciiTheme="majorHAnsi" w:hAnsiTheme="majorHAnsi" w:cstheme="majorHAnsi"/>
          <w:sz w:val="10"/>
          <w:szCs w:val="16"/>
        </w:rPr>
        <w:t>Although the theory behind adaptation is well understood, and simulation and empirical models are now capable of forecasting broad adaptations to climate change over the next century, further research is needed to determine the precise details of these choices. Adaptation in nonmarket sectors, in particular, has received little attention to date. Coastal protection, health, and ecosystem services are all examples where adaptation is important, but where precise efficient responses still need to be designed. More research is urgently needed to study these promising nonmarket adaptations.</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In conclusion, </w:t>
      </w:r>
      <w:r w:rsidRPr="00E62B06">
        <w:rPr>
          <w:rStyle w:val="StyleUnderline"/>
          <w:rFonts w:asciiTheme="majorHAnsi" w:hAnsiTheme="majorHAnsi" w:cstheme="majorHAnsi"/>
        </w:rPr>
        <w:t xml:space="preserve">assuming that individuals and firms will </w:t>
      </w:r>
      <w:r w:rsidRPr="00E62B06">
        <w:rPr>
          <w:rStyle w:val="Emphasis"/>
          <w:rFonts w:asciiTheme="majorHAnsi" w:hAnsiTheme="majorHAnsi" w:cstheme="majorHAnsi"/>
        </w:rPr>
        <w:t>continue to adapt</w:t>
      </w:r>
      <w:r w:rsidRPr="00E62B06">
        <w:rPr>
          <w:rStyle w:val="StyleUnderline"/>
          <w:rFonts w:asciiTheme="majorHAnsi" w:hAnsiTheme="majorHAnsi" w:cstheme="majorHAnsi"/>
        </w:rPr>
        <w:t xml:space="preserve"> as they have </w:t>
      </w:r>
      <w:r w:rsidRPr="00E62B06">
        <w:rPr>
          <w:rStyle w:val="Emphasis"/>
          <w:rFonts w:asciiTheme="majorHAnsi" w:hAnsiTheme="majorHAnsi" w:cstheme="majorHAnsi"/>
        </w:rPr>
        <w:t>throughout human history</w:t>
      </w:r>
      <w:r w:rsidRPr="00E62B06">
        <w:rPr>
          <w:rStyle w:val="StyleUnderline"/>
          <w:rFonts w:asciiTheme="majorHAnsi" w:hAnsiTheme="majorHAnsi" w:cstheme="majorHAnsi"/>
        </w:rPr>
        <w:t xml:space="preserve">, our review of the empirical evidence from </w:t>
      </w:r>
      <w:r w:rsidRPr="00E62B06">
        <w:rPr>
          <w:rStyle w:val="Emphasis"/>
          <w:rFonts w:asciiTheme="majorHAnsi" w:hAnsiTheme="majorHAnsi" w:cstheme="majorHAnsi"/>
        </w:rPr>
        <w:t>cross-sectional</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simulation studies</w:t>
      </w:r>
      <w:r w:rsidRPr="00E62B06">
        <w:rPr>
          <w:rStyle w:val="StyleUnderline"/>
          <w:rFonts w:asciiTheme="majorHAnsi" w:hAnsiTheme="majorHAnsi" w:cstheme="majorHAnsi"/>
        </w:rPr>
        <w:t xml:space="preserve"> suggests that </w:t>
      </w:r>
      <w:r w:rsidRPr="00E62B06">
        <w:rPr>
          <w:rStyle w:val="Emphasis"/>
          <w:rFonts w:asciiTheme="majorHAnsi" w:hAnsiTheme="majorHAnsi" w:cstheme="majorHAnsi"/>
        </w:rPr>
        <w:t>households</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firms</w:t>
      </w:r>
      <w:r w:rsidRPr="00E62B06">
        <w:rPr>
          <w:rStyle w:val="StyleUnderline"/>
          <w:rFonts w:asciiTheme="majorHAnsi" w:hAnsiTheme="majorHAnsi" w:cstheme="majorHAnsi"/>
        </w:rPr>
        <w:t xml:space="preserve"> will undertake </w:t>
      </w:r>
      <w:r w:rsidRPr="00E62B06">
        <w:rPr>
          <w:rStyle w:val="Emphasis"/>
          <w:rFonts w:asciiTheme="majorHAnsi" w:hAnsiTheme="majorHAnsi" w:cstheme="majorHAnsi"/>
        </w:rPr>
        <w:t xml:space="preserve">many adaptations </w:t>
      </w:r>
      <w:r w:rsidRPr="00E62B06">
        <w:rPr>
          <w:rStyle w:val="StyleUnderline"/>
          <w:rFonts w:asciiTheme="majorHAnsi" w:hAnsiTheme="majorHAnsi" w:cstheme="majorHAnsi"/>
        </w:rPr>
        <w:t xml:space="preserve">that will </w:t>
      </w:r>
      <w:r w:rsidRPr="00E62B06">
        <w:rPr>
          <w:rStyle w:val="Emphasis"/>
          <w:rFonts w:asciiTheme="majorHAnsi" w:hAnsiTheme="majorHAnsi" w:cstheme="majorHAnsi"/>
        </w:rPr>
        <w:t>reduce the</w:t>
      </w:r>
      <w:r w:rsidRPr="00E62B06">
        <w:rPr>
          <w:rFonts w:asciiTheme="majorHAnsi" w:hAnsiTheme="majorHAnsi" w:cstheme="majorHAnsi"/>
          <w:sz w:val="16"/>
        </w:rPr>
        <w:t xml:space="preserve"> potential </w:t>
      </w:r>
      <w:r w:rsidRPr="00E62B06">
        <w:rPr>
          <w:rStyle w:val="Emphasis"/>
          <w:rFonts w:asciiTheme="majorHAnsi" w:hAnsiTheme="majorHAnsi" w:cstheme="majorHAnsi"/>
        </w:rPr>
        <w:t>harm</w:t>
      </w:r>
      <w:r w:rsidRPr="00E62B06">
        <w:rPr>
          <w:rStyle w:val="StyleUnderline"/>
          <w:rFonts w:asciiTheme="majorHAnsi" w:hAnsiTheme="majorHAnsi" w:cstheme="majorHAnsi"/>
        </w:rPr>
        <w:t xml:space="preserve"> they face from a </w:t>
      </w:r>
      <w:r w:rsidRPr="00E62B06">
        <w:rPr>
          <w:rStyle w:val="Emphasis"/>
          <w:rFonts w:asciiTheme="majorHAnsi" w:hAnsiTheme="majorHAnsi" w:cstheme="majorHAnsi"/>
        </w:rPr>
        <w:t>gradually changing climate</w:t>
      </w:r>
      <w:r w:rsidRPr="00E62B06">
        <w:rPr>
          <w:rFonts w:asciiTheme="majorHAnsi" w:hAnsiTheme="majorHAnsi" w:cstheme="majorHAnsi"/>
          <w:sz w:val="16"/>
        </w:rPr>
        <w:t xml:space="preserve">. </w:t>
      </w:r>
      <w:r w:rsidRPr="00E62B06">
        <w:rPr>
          <w:rStyle w:val="StyleUnderline"/>
          <w:rFonts w:asciiTheme="majorHAnsi" w:hAnsiTheme="majorHAnsi" w:cstheme="majorHAnsi"/>
        </w:rPr>
        <w:t>Climate adaptation</w:t>
      </w:r>
      <w:r w:rsidRPr="00E62B06">
        <w:rPr>
          <w:rFonts w:asciiTheme="majorHAnsi" w:hAnsiTheme="majorHAnsi" w:cstheme="majorHAnsi"/>
          <w:sz w:val="16"/>
        </w:rPr>
        <w:t xml:space="preserve">, although complex and subtle, </w:t>
      </w:r>
      <w:r w:rsidRPr="00E62B06">
        <w:rPr>
          <w:rStyle w:val="StyleUnderline"/>
          <w:rFonts w:asciiTheme="majorHAnsi" w:hAnsiTheme="majorHAnsi" w:cstheme="majorHAnsi"/>
        </w:rPr>
        <w:t xml:space="preserve">will </w:t>
      </w:r>
      <w:r w:rsidRPr="00E62B06">
        <w:rPr>
          <w:rFonts w:asciiTheme="majorHAnsi" w:hAnsiTheme="majorHAnsi" w:cstheme="majorHAnsi"/>
          <w:sz w:val="16"/>
        </w:rPr>
        <w:t>likely</w:t>
      </w:r>
      <w:r w:rsidRPr="00E62B06">
        <w:rPr>
          <w:rStyle w:val="StyleUnderline"/>
          <w:rFonts w:asciiTheme="majorHAnsi" w:hAnsiTheme="majorHAnsi" w:cstheme="majorHAnsi"/>
        </w:rPr>
        <w:t xml:space="preserve"> be </w:t>
      </w:r>
      <w:r w:rsidRPr="00E62B06">
        <w:rPr>
          <w:rStyle w:val="Emphasis"/>
          <w:rFonts w:asciiTheme="majorHAnsi" w:hAnsiTheme="majorHAnsi" w:cstheme="majorHAnsi"/>
        </w:rPr>
        <w:t>large, widespread</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highly effective</w:t>
      </w:r>
      <w:r w:rsidRPr="00E62B06">
        <w:rPr>
          <w:rFonts w:asciiTheme="majorHAnsi" w:hAnsiTheme="majorHAnsi" w:cstheme="majorHAnsi"/>
          <w:sz w:val="16"/>
        </w:rPr>
        <w:t xml:space="preserve"> in many private sectors of the economy (see Tol [2009], Chambwera et al. [2014], and Kahn [2016] for similar conclusions). </w:t>
      </w:r>
      <w:r w:rsidRPr="00E62B06">
        <w:rPr>
          <w:rStyle w:val="StyleUnderline"/>
          <w:rFonts w:asciiTheme="majorHAnsi" w:hAnsiTheme="majorHAnsi" w:cstheme="majorHAnsi"/>
        </w:rPr>
        <w:t xml:space="preserve">Efficient </w:t>
      </w:r>
      <w:r w:rsidRPr="00E62B06">
        <w:rPr>
          <w:rStyle w:val="Emphasis"/>
          <w:rFonts w:asciiTheme="majorHAnsi" w:hAnsiTheme="majorHAnsi" w:cstheme="majorHAnsi"/>
        </w:rPr>
        <w:t>adaptation</w:t>
      </w:r>
      <w:r w:rsidRPr="00E62B06">
        <w:rPr>
          <w:rStyle w:val="StyleUnderline"/>
          <w:rFonts w:asciiTheme="majorHAnsi" w:hAnsiTheme="majorHAnsi" w:cstheme="majorHAnsi"/>
        </w:rPr>
        <w:t xml:space="preserve"> is certainly </w:t>
      </w:r>
      <w:r w:rsidRPr="00E62B06">
        <w:rPr>
          <w:rStyle w:val="Emphasis"/>
          <w:rFonts w:asciiTheme="majorHAnsi" w:hAnsiTheme="majorHAnsi" w:cstheme="majorHAnsi"/>
        </w:rPr>
        <w:t>more likely to occur</w:t>
      </w:r>
      <w:r w:rsidRPr="00E62B06">
        <w:rPr>
          <w:rStyle w:val="StyleUnderline"/>
          <w:rFonts w:asciiTheme="majorHAnsi" w:hAnsiTheme="majorHAnsi" w:cstheme="majorHAnsi"/>
        </w:rPr>
        <w:t xml:space="preserve"> than efficient </w:t>
      </w:r>
      <w:r w:rsidRPr="00E62B06">
        <w:rPr>
          <w:rStyle w:val="Emphasis"/>
          <w:rFonts w:asciiTheme="majorHAnsi" w:hAnsiTheme="majorHAnsi" w:cstheme="majorHAnsi"/>
        </w:rPr>
        <w:t>mitigation</w:t>
      </w:r>
      <w:r w:rsidRPr="00E62B06">
        <w:rPr>
          <w:rStyle w:val="StyleUnderline"/>
          <w:rFonts w:asciiTheme="majorHAnsi" w:hAnsiTheme="majorHAnsi" w:cstheme="majorHAnsi"/>
        </w:rPr>
        <w:t xml:space="preserve"> of climate change</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because mitigation requires global </w:t>
      </w:r>
      <w:r w:rsidRPr="00E62B06">
        <w:rPr>
          <w:rStyle w:val="Emphasis"/>
          <w:rFonts w:asciiTheme="majorHAnsi" w:hAnsiTheme="majorHAnsi" w:cstheme="majorHAnsi"/>
        </w:rPr>
        <w:t>cooperation</w:t>
      </w:r>
      <w:r w:rsidRPr="00E62B06">
        <w:rPr>
          <w:rStyle w:val="StyleUnderline"/>
          <w:rFonts w:asciiTheme="majorHAnsi" w:hAnsiTheme="majorHAnsi" w:cstheme="majorHAnsi"/>
        </w:rPr>
        <w:t xml:space="preserve">, which is very </w:t>
      </w:r>
      <w:r w:rsidRPr="00E62B06">
        <w:rPr>
          <w:rStyle w:val="Emphasis"/>
          <w:rFonts w:asciiTheme="majorHAnsi" w:hAnsiTheme="majorHAnsi" w:cstheme="majorHAnsi"/>
        </w:rPr>
        <w:t>difficult to organize</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Adaptation does not require global cooperation or coordination across nations. </w:t>
      </w:r>
      <w:r w:rsidRPr="00E62B06">
        <w:rPr>
          <w:rStyle w:val="StyleUnderline"/>
          <w:rFonts w:asciiTheme="majorHAnsi" w:hAnsiTheme="majorHAnsi" w:cstheme="majorHAnsi"/>
        </w:rPr>
        <w:t xml:space="preserve">Adaptation can proceed using </w:t>
      </w:r>
      <w:r w:rsidRPr="00E62B06">
        <w:rPr>
          <w:rStyle w:val="Emphasis"/>
          <w:rFonts w:asciiTheme="majorHAnsi" w:hAnsiTheme="majorHAnsi" w:cstheme="majorHAnsi"/>
        </w:rPr>
        <w:t>existing institutions</w:t>
      </w:r>
      <w:r w:rsidRPr="00E62B06">
        <w:rPr>
          <w:rStyle w:val="StyleUnderline"/>
          <w:rFonts w:asciiTheme="majorHAnsi" w:hAnsiTheme="majorHAnsi" w:cstheme="majorHAnsi"/>
        </w:rPr>
        <w:t xml:space="preserve"> at the </w:t>
      </w:r>
      <w:r w:rsidRPr="00E62B06">
        <w:rPr>
          <w:rStyle w:val="Emphasis"/>
          <w:rFonts w:asciiTheme="majorHAnsi" w:hAnsiTheme="majorHAnsi" w:cstheme="majorHAnsi"/>
        </w:rPr>
        <w:t>local, state</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national levels</w:t>
      </w:r>
      <w:r w:rsidRPr="00E62B06">
        <w:rPr>
          <w:rStyle w:val="StyleUnderline"/>
          <w:rFonts w:asciiTheme="majorHAnsi" w:hAnsiTheme="majorHAnsi" w:cstheme="majorHAnsi"/>
        </w:rPr>
        <w:t xml:space="preserve">, and institutions at </w:t>
      </w:r>
      <w:r w:rsidRPr="00E62B06">
        <w:rPr>
          <w:rStyle w:val="Emphasis"/>
          <w:rFonts w:asciiTheme="majorHAnsi" w:hAnsiTheme="majorHAnsi" w:cstheme="majorHAnsi"/>
        </w:rPr>
        <w:t>each of these levels</w:t>
      </w:r>
      <w:r w:rsidRPr="00E62B06">
        <w:rPr>
          <w:rStyle w:val="StyleUnderline"/>
          <w:rFonts w:asciiTheme="majorHAnsi" w:hAnsiTheme="majorHAnsi" w:cstheme="majorHAnsi"/>
        </w:rPr>
        <w:t xml:space="preserve"> can help their constituencies adapt</w:t>
      </w:r>
      <w:r w:rsidRPr="00E62B06">
        <w:rPr>
          <w:rFonts w:asciiTheme="majorHAnsi" w:hAnsiTheme="majorHAnsi" w:cstheme="majorHAnsi"/>
          <w:sz w:val="16"/>
        </w:rPr>
        <w:t>. The main sectors where adaptation is uncertain involve public goods such as coastal protection, public health, water management, and environmental protection. Thus an important challenge for society is finding ways to ensure that public agencies design and implement efficient adaptation policies in these sectors.</w:t>
      </w:r>
    </w:p>
    <w:p w:rsidR="008431F6" w:rsidRPr="00E62B06" w:rsidRDefault="008431F6" w:rsidP="008431F6">
      <w:pPr>
        <w:pStyle w:val="Heading4"/>
        <w:rPr>
          <w:rFonts w:asciiTheme="majorHAnsi" w:hAnsiTheme="majorHAnsi" w:cstheme="majorHAnsi"/>
        </w:rPr>
      </w:pPr>
      <w:r w:rsidRPr="00E62B06">
        <w:rPr>
          <w:rFonts w:asciiTheme="majorHAnsi" w:hAnsiTheme="majorHAnsi" w:cstheme="majorHAnsi"/>
        </w:rPr>
        <w:t xml:space="preserve">Adaptation and tech solves </w:t>
      </w:r>
    </w:p>
    <w:p w:rsidR="008431F6" w:rsidRPr="00E62B06" w:rsidRDefault="008431F6" w:rsidP="008431F6">
      <w:pPr>
        <w:rPr>
          <w:rStyle w:val="Style13ptBold"/>
          <w:rFonts w:asciiTheme="majorHAnsi" w:hAnsiTheme="majorHAnsi" w:cstheme="majorHAnsi"/>
        </w:rPr>
      </w:pPr>
      <w:r w:rsidRPr="00E62B06">
        <w:rPr>
          <w:rStyle w:val="Style13ptBold"/>
          <w:rFonts w:asciiTheme="majorHAnsi" w:hAnsiTheme="majorHAnsi" w:cstheme="majorHAnsi"/>
        </w:rPr>
        <w:t>Cass 18</w:t>
      </w:r>
    </w:p>
    <w:p w:rsidR="008431F6" w:rsidRPr="00E62B06" w:rsidRDefault="008431F6" w:rsidP="008431F6">
      <w:pPr>
        <w:rPr>
          <w:rStyle w:val="Style13ptBold"/>
          <w:rFonts w:asciiTheme="majorHAnsi" w:hAnsiTheme="majorHAnsi" w:cstheme="majorHAnsi"/>
          <w:b w:val="0"/>
          <w:bCs/>
          <w:sz w:val="16"/>
          <w:szCs w:val="16"/>
        </w:rPr>
      </w:pPr>
      <w:r w:rsidRPr="00E62B06">
        <w:rPr>
          <w:rStyle w:val="Style13ptBold"/>
          <w:rFonts w:asciiTheme="majorHAnsi" w:hAnsiTheme="majorHAnsi" w:cstheme="majorHAnsi"/>
          <w:sz w:val="16"/>
          <w:szCs w:val="16"/>
        </w:rPr>
        <w:t xml:space="preserve">(Oren, senior fellow at the Manhattan Institute and contributer to the WSJ, wsj.com, “Doomsday Climate Scenarios Are a Joke”, </w:t>
      </w:r>
      <w:hyperlink r:id="rId125" w:history="1">
        <w:r w:rsidRPr="00E62B06">
          <w:rPr>
            <w:rStyle w:val="Hyperlink"/>
            <w:rFonts w:asciiTheme="majorHAnsi" w:hAnsiTheme="majorHAnsi" w:cstheme="majorHAnsi"/>
            <w:sz w:val="16"/>
            <w:szCs w:val="16"/>
          </w:rPr>
          <w:t>https://www.wsj.com/articles/doomsday-climate-scenarios-are-a-joke-1520800377</w:t>
        </w:r>
      </w:hyperlink>
      <w:r w:rsidRPr="00E62B06">
        <w:rPr>
          <w:rStyle w:val="Style13ptBold"/>
          <w:rFonts w:asciiTheme="majorHAnsi" w:hAnsiTheme="majorHAnsi" w:cstheme="majorHAnsi"/>
          <w:sz w:val="16"/>
          <w:szCs w:val="16"/>
        </w:rPr>
        <w:t>, 3/11/18)//abaime</w:t>
      </w:r>
    </w:p>
    <w:p w:rsidR="008431F6" w:rsidRPr="00E62B06" w:rsidRDefault="008431F6" w:rsidP="008431F6">
      <w:pPr>
        <w:rPr>
          <w:rFonts w:asciiTheme="majorHAnsi" w:hAnsiTheme="majorHAnsi" w:cstheme="majorHAnsi"/>
          <w:u w:val="single"/>
        </w:rPr>
      </w:pPr>
      <w:r w:rsidRPr="00E62B06">
        <w:rPr>
          <w:rFonts w:asciiTheme="majorHAnsi" w:hAnsiTheme="majorHAnsi" w:cstheme="majorHAnsi"/>
          <w:u w:val="single"/>
        </w:rPr>
        <w:lastRenderedPageBreak/>
        <w:t>One Environmental Protection Agency study estimates the potential increase in extreme-temperature deaths by looking at city-specific effects. It assumes that a day counting as unusually hot for some city in 2000 will cause a similar mortality increase in that city in 2100, even if climate change makes it no longer unusual.</w:t>
      </w:r>
    </w:p>
    <w:p w:rsidR="008431F6" w:rsidRPr="00E62B06" w:rsidRDefault="008431F6" w:rsidP="008431F6">
      <w:pPr>
        <w:rPr>
          <w:rFonts w:asciiTheme="majorHAnsi" w:hAnsiTheme="majorHAnsi" w:cstheme="majorHAnsi"/>
          <w:u w:val="single"/>
        </w:rPr>
      </w:pPr>
      <w:r w:rsidRPr="00E62B06">
        <w:rPr>
          <w:rFonts w:asciiTheme="majorHAnsi" w:hAnsiTheme="majorHAnsi" w:cstheme="majorHAnsi"/>
          <w:u w:val="single"/>
        </w:rPr>
        <w:t>The result is a projection that a hot day will kill massive numbers in Northern cities by 2100—though such temperatures are already routine at lower latitudes with no such ill effects. Pittsburgh’s extreme-temperature mortality rate is supposed to be 75 times as high in 2100 as that of Phoenix in 2000, though Pittsburgh will not be as hot then as Phoenix was a century earlier.</w:t>
      </w:r>
    </w:p>
    <w:p w:rsidR="008431F6" w:rsidRPr="00E62B06" w:rsidRDefault="008431F6" w:rsidP="008431F6">
      <w:pPr>
        <w:rPr>
          <w:rFonts w:asciiTheme="majorHAnsi" w:hAnsiTheme="majorHAnsi" w:cstheme="majorHAnsi"/>
          <w:b/>
          <w:bCs/>
          <w:u w:val="single"/>
        </w:rPr>
      </w:pPr>
      <w:r w:rsidRPr="00E62B06">
        <w:rPr>
          <w:rFonts w:asciiTheme="majorHAnsi" w:hAnsiTheme="majorHAnsi" w:cstheme="majorHAnsi"/>
          <w:u w:val="single"/>
        </w:rPr>
        <w:t xml:space="preserve">But if </w:t>
      </w:r>
      <w:r w:rsidRPr="00E62B06">
        <w:rPr>
          <w:rFonts w:asciiTheme="majorHAnsi" w:hAnsiTheme="majorHAnsi" w:cstheme="majorHAnsi"/>
          <w:b/>
          <w:bCs/>
          <w:u w:val="single"/>
        </w:rPr>
        <w:t>Pittsburgh’s climate steadily warms over the coming century, it will not react to a 100-degree day in 2100 the same way it did in 2000</w:t>
      </w:r>
      <w:r w:rsidRPr="00E62B06">
        <w:rPr>
          <w:rFonts w:asciiTheme="majorHAnsi" w:hAnsiTheme="majorHAnsi" w:cstheme="majorHAnsi"/>
          <w:u w:val="single"/>
        </w:rPr>
        <w:t xml:space="preserve">. Even if it didn’t warm, </w:t>
      </w:r>
      <w:r w:rsidRPr="00E62B06">
        <w:rPr>
          <w:rFonts w:asciiTheme="majorHAnsi" w:hAnsiTheme="majorHAnsi" w:cstheme="majorHAnsi"/>
          <w:b/>
          <w:bCs/>
          <w:u w:val="single"/>
        </w:rPr>
        <w:t>we should assume that economic and technological advancement will make the city and its residents more resilient to heat than they are today.</w:t>
      </w:r>
    </w:p>
    <w:p w:rsidR="008431F6" w:rsidRPr="00E62B06" w:rsidRDefault="008431F6" w:rsidP="008431F6">
      <w:pPr>
        <w:rPr>
          <w:rFonts w:asciiTheme="majorHAnsi" w:hAnsiTheme="majorHAnsi" w:cstheme="majorHAnsi"/>
          <w:sz w:val="16"/>
          <w:szCs w:val="16"/>
        </w:rPr>
      </w:pPr>
      <w:r w:rsidRPr="00E62B06">
        <w:rPr>
          <w:rFonts w:asciiTheme="majorHAnsi" w:hAnsiTheme="majorHAnsi" w:cstheme="majorHAnsi"/>
          <w:sz w:val="16"/>
          <w:szCs w:val="16"/>
        </w:rPr>
        <w:t>Another analysis relied on by GAO, taking its own approach to extreme-temperature deaths, inadvertently makes this point—then proceeds to ignore it. The “American Climate Prospectus” attempts to combine two different studies that consider whether very hot days—during which the average temperature is above 90 degrees—have higher mortality than days with moderate temperatures. The first of these studies used data from 1968–2002 and found that the answer was yes.</w:t>
      </w:r>
    </w:p>
    <w:p w:rsidR="008431F6" w:rsidRPr="00E62B06" w:rsidRDefault="008431F6" w:rsidP="008431F6">
      <w:pPr>
        <w:rPr>
          <w:rFonts w:asciiTheme="majorHAnsi" w:hAnsiTheme="majorHAnsi" w:cstheme="majorHAnsi"/>
          <w:u w:val="single"/>
        </w:rPr>
      </w:pPr>
      <w:r w:rsidRPr="00E62B06">
        <w:rPr>
          <w:rFonts w:asciiTheme="majorHAnsi" w:hAnsiTheme="majorHAnsi" w:cstheme="majorHAnsi"/>
          <w:sz w:val="16"/>
          <w:szCs w:val="16"/>
        </w:rPr>
        <w:t>But</w:t>
      </w:r>
      <w:r w:rsidRPr="00E62B06">
        <w:rPr>
          <w:rFonts w:asciiTheme="majorHAnsi" w:hAnsiTheme="majorHAnsi" w:cstheme="majorHAnsi"/>
        </w:rPr>
        <w:t xml:space="preserve"> </w:t>
      </w:r>
      <w:r w:rsidRPr="00E62B06">
        <w:rPr>
          <w:rFonts w:asciiTheme="majorHAnsi" w:hAnsiTheme="majorHAnsi" w:cstheme="majorHAnsi"/>
          <w:u w:val="single"/>
        </w:rPr>
        <w:t>a</w:t>
      </w:r>
      <w:r w:rsidRPr="00E62B06">
        <w:rPr>
          <w:rFonts w:asciiTheme="majorHAnsi" w:hAnsiTheme="majorHAnsi" w:cstheme="majorHAnsi"/>
        </w:rPr>
        <w:t xml:space="preserve"> </w:t>
      </w:r>
      <w:r w:rsidRPr="00E62B06">
        <w:rPr>
          <w:rFonts w:asciiTheme="majorHAnsi" w:hAnsiTheme="majorHAnsi" w:cstheme="majorHAnsi"/>
          <w:sz w:val="16"/>
          <w:szCs w:val="16"/>
        </w:rPr>
        <w:t>second</w:t>
      </w:r>
      <w:r w:rsidRPr="00E62B06">
        <w:rPr>
          <w:rFonts w:asciiTheme="majorHAnsi" w:hAnsiTheme="majorHAnsi" w:cstheme="majorHAnsi"/>
        </w:rPr>
        <w:t xml:space="preserve"> </w:t>
      </w:r>
      <w:r w:rsidRPr="00E62B06">
        <w:rPr>
          <w:rFonts w:asciiTheme="majorHAnsi" w:hAnsiTheme="majorHAnsi" w:cstheme="majorHAnsi"/>
          <w:u w:val="single"/>
        </w:rPr>
        <w:t>study, published later by some of the same authors, looked at how this relationship had changed over time. Here they found that the mortality rate on hot days had declined precipitously. The adoption of air-conditioning, they concluded, “has positioned the United States to be well adapted to the high-temperature-related mortality impacts of climate change.”</w:t>
      </w:r>
    </w:p>
    <w:p w:rsidR="008431F6" w:rsidRPr="00E62B06" w:rsidRDefault="008431F6" w:rsidP="008431F6">
      <w:pPr>
        <w:rPr>
          <w:rFonts w:asciiTheme="majorHAnsi" w:hAnsiTheme="majorHAnsi" w:cstheme="majorHAnsi"/>
          <w:sz w:val="16"/>
          <w:szCs w:val="16"/>
        </w:rPr>
      </w:pPr>
      <w:r w:rsidRPr="00E62B06">
        <w:rPr>
          <w:rFonts w:asciiTheme="majorHAnsi" w:hAnsiTheme="majorHAnsi" w:cstheme="majorHAnsi"/>
          <w:sz w:val="16"/>
          <w:szCs w:val="16"/>
        </w:rPr>
        <w:t>Incredibly, even though overlapping authors had contributed to both of these studies, and one of them was also a reviewer of the “Prospectus” analysis, the “Prospectus” ignored the declining-mortality trend and claimed climate change would kill tens of thousands annually.</w:t>
      </w:r>
    </w:p>
    <w:p w:rsidR="008431F6" w:rsidRPr="00E62B06" w:rsidRDefault="008431F6" w:rsidP="008431F6">
      <w:pPr>
        <w:rPr>
          <w:rFonts w:asciiTheme="majorHAnsi" w:hAnsiTheme="majorHAnsi" w:cstheme="majorHAnsi"/>
          <w:u w:val="single"/>
        </w:rPr>
      </w:pPr>
      <w:r w:rsidRPr="00E62B06">
        <w:rPr>
          <w:rFonts w:asciiTheme="majorHAnsi" w:hAnsiTheme="majorHAnsi" w:cstheme="majorHAnsi"/>
          <w:u w:val="single"/>
        </w:rPr>
        <w:t>This question of adaptation, and how to account for a future different from the present, is not an esoteric detail for science and economics. It is fundamental to understanding the challenge posed by climate change.</w:t>
      </w:r>
    </w:p>
    <w:p w:rsidR="008431F6" w:rsidRPr="00E62B06" w:rsidRDefault="008431F6" w:rsidP="008431F6">
      <w:pPr>
        <w:rPr>
          <w:rFonts w:asciiTheme="majorHAnsi" w:hAnsiTheme="majorHAnsi" w:cstheme="majorHAnsi"/>
          <w:sz w:val="16"/>
          <w:szCs w:val="16"/>
        </w:rPr>
      </w:pPr>
      <w:r w:rsidRPr="00E62B06">
        <w:rPr>
          <w:rFonts w:asciiTheme="majorHAnsi" w:hAnsiTheme="majorHAnsi" w:cstheme="majorHAnsi"/>
          <w:sz w:val="16"/>
          <w:szCs w:val="16"/>
        </w:rPr>
        <w:t>If you imagine society is static and incapable of innovation, the prospect of climate change must be terrifying—all of humanity paralyzed like Michelle Pfeiffer in “What Lies Beneath,” watching the bathtub fill slowly with water.</w:t>
      </w:r>
    </w:p>
    <w:p w:rsidR="008431F6" w:rsidRPr="00E62B06" w:rsidRDefault="008431F6" w:rsidP="008431F6">
      <w:pPr>
        <w:rPr>
          <w:rFonts w:asciiTheme="majorHAnsi" w:hAnsiTheme="majorHAnsi" w:cstheme="majorHAnsi"/>
          <w:u w:val="single"/>
        </w:rPr>
      </w:pPr>
      <w:r w:rsidRPr="00E62B06">
        <w:rPr>
          <w:rFonts w:asciiTheme="majorHAnsi" w:hAnsiTheme="majorHAnsi" w:cstheme="majorHAnsi"/>
          <w:sz w:val="16"/>
          <w:szCs w:val="16"/>
        </w:rPr>
        <w:t>But</w:t>
      </w:r>
      <w:r w:rsidRPr="00E62B06">
        <w:rPr>
          <w:rFonts w:asciiTheme="majorHAnsi" w:hAnsiTheme="majorHAnsi" w:cstheme="majorHAnsi"/>
        </w:rPr>
        <w:t xml:space="preserve"> </w:t>
      </w:r>
      <w:r w:rsidRPr="00E62B06">
        <w:rPr>
          <w:rFonts w:asciiTheme="majorHAnsi" w:hAnsiTheme="majorHAnsi" w:cstheme="majorHAnsi"/>
          <w:u w:val="single"/>
        </w:rPr>
        <w:t>horror movies are not reality. The 1960s overpopulation scare made sense, assuming that society would not find more productive ways to farm. The 1970s fear of impending limits to growth made sense, assuming that society could not expand a finite supply of resources. Those doomsday predictions failed because the underlying assumption was mistaken. Society is constantly adapting to all sorts of changes. If a projection of climate-change cost ignores adaptation, we can safely ignore it.</w:t>
      </w:r>
    </w:p>
    <w:p w:rsidR="008431F6" w:rsidRPr="00E62B06" w:rsidRDefault="008431F6" w:rsidP="008431F6">
      <w:pPr>
        <w:pStyle w:val="Heading4"/>
        <w:rPr>
          <w:rFonts w:asciiTheme="majorHAnsi" w:hAnsiTheme="majorHAnsi" w:cstheme="majorHAnsi"/>
        </w:rPr>
      </w:pPr>
      <w:r w:rsidRPr="00E62B06">
        <w:rPr>
          <w:rFonts w:asciiTheme="majorHAnsi" w:hAnsiTheme="majorHAnsi" w:cstheme="majorHAnsi"/>
          <w:u w:val="single"/>
        </w:rPr>
        <w:t>Adaptation</w:t>
      </w:r>
      <w:r w:rsidRPr="00E62B06">
        <w:rPr>
          <w:rFonts w:asciiTheme="majorHAnsi" w:hAnsiTheme="majorHAnsi" w:cstheme="majorHAnsi"/>
        </w:rPr>
        <w:t xml:space="preserve"> solves the impact---reject studies that don’t assume</w:t>
      </w:r>
    </w:p>
    <w:p w:rsidR="008431F6" w:rsidRPr="00E62B06" w:rsidRDefault="008431F6" w:rsidP="008431F6">
      <w:pPr>
        <w:rPr>
          <w:rFonts w:asciiTheme="majorHAnsi" w:hAnsiTheme="majorHAnsi" w:cstheme="majorHAnsi"/>
        </w:rPr>
      </w:pPr>
      <w:r w:rsidRPr="00E62B06">
        <w:rPr>
          <w:rStyle w:val="Style13ptBold"/>
          <w:rFonts w:asciiTheme="majorHAnsi" w:hAnsiTheme="majorHAnsi" w:cstheme="majorHAnsi"/>
        </w:rPr>
        <w:t xml:space="preserve">Massetti &amp; Mendelsohn, 18 </w:t>
      </w:r>
      <w:r w:rsidRPr="00E62B06">
        <w:rPr>
          <w:rFonts w:asciiTheme="majorHAnsi" w:hAnsiTheme="majorHAnsi" w:cstheme="majorHAnsi"/>
        </w:rPr>
        <w:t xml:space="preserve">— Emanuele Massetti; PhD, Assistant Professor at the School of Public Policy of the Georgia Institute of Technology. Robert Mendelsohn; PhD, Edwin Weyerhaeuser Davis Professor of the School of Forestry and Environmental Studies at Yale University, Professor of Economics in Economics Department at Yale University and Professor in the School of Management at Yale University. (“Measuring Climate Adaptation: Methods and Evidence;” </w:t>
      </w:r>
      <w:r w:rsidRPr="00E62B06">
        <w:rPr>
          <w:rFonts w:asciiTheme="majorHAnsi" w:hAnsiTheme="majorHAnsi" w:cstheme="majorHAnsi"/>
          <w:i/>
          <w:iCs/>
        </w:rPr>
        <w:t>Review of Environmental Economics and Policy</w:t>
      </w:r>
      <w:r w:rsidRPr="00E62B06">
        <w:rPr>
          <w:rFonts w:asciiTheme="majorHAnsi" w:hAnsiTheme="majorHAnsi" w:cstheme="majorHAnsi"/>
        </w:rPr>
        <w:t>; pg. 12-13; doi: 10.1093/reep/rey007; //GrRv)</w:t>
      </w:r>
    </w:p>
    <w:p w:rsidR="008431F6" w:rsidRPr="00E62B06" w:rsidRDefault="008431F6" w:rsidP="008431F6">
      <w:pPr>
        <w:rPr>
          <w:rFonts w:asciiTheme="majorHAnsi" w:hAnsiTheme="majorHAnsi" w:cstheme="majorHAnsi"/>
        </w:rPr>
      </w:pPr>
      <w:r w:rsidRPr="00E62B06">
        <w:rPr>
          <w:rFonts w:asciiTheme="majorHAnsi" w:hAnsiTheme="majorHAnsi" w:cstheme="majorHAnsi"/>
        </w:rPr>
        <w:t>Lessons Learned and Directions for Future Research</w:t>
      </w:r>
    </w:p>
    <w:p w:rsidR="008431F6" w:rsidRPr="00E62B06" w:rsidRDefault="008431F6" w:rsidP="008431F6">
      <w:pPr>
        <w:rPr>
          <w:rFonts w:asciiTheme="majorHAnsi" w:hAnsiTheme="majorHAnsi" w:cstheme="majorHAnsi"/>
          <w:sz w:val="16"/>
        </w:rPr>
      </w:pPr>
      <w:r w:rsidRPr="00E62B06">
        <w:rPr>
          <w:rFonts w:asciiTheme="majorHAnsi" w:hAnsiTheme="majorHAnsi" w:cstheme="majorHAnsi"/>
          <w:sz w:val="16"/>
        </w:rPr>
        <w:lastRenderedPageBreak/>
        <w:t xml:space="preserve">Our review of the empirical literature on adaptation to climate change has focused primarily on cross-sectional and simulation studies, because panel weather studies can study adaptation to weather shocks but not adaptation to changes in mean climate.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rPr>
        <w:t>empirical evidence</w:t>
      </w:r>
      <w:r w:rsidRPr="00E62B06">
        <w:rPr>
          <w:rStyle w:val="StyleUnderline"/>
          <w:rFonts w:asciiTheme="majorHAnsi" w:hAnsiTheme="majorHAnsi" w:cstheme="majorHAnsi"/>
        </w:rPr>
        <w:t xml:space="preserve"> indicates that </w:t>
      </w:r>
      <w:r w:rsidRPr="00E62B06">
        <w:rPr>
          <w:rStyle w:val="Emphasis"/>
          <w:rFonts w:asciiTheme="majorHAnsi" w:hAnsiTheme="majorHAnsi" w:cstheme="majorHAnsi"/>
        </w:rPr>
        <w:t>adaptation</w:t>
      </w:r>
      <w:r w:rsidRPr="00E62B06">
        <w:rPr>
          <w:rStyle w:val="StyleUnderline"/>
          <w:rFonts w:asciiTheme="majorHAnsi" w:hAnsiTheme="majorHAnsi" w:cstheme="majorHAnsi"/>
        </w:rPr>
        <w:t xml:space="preserve"> will </w:t>
      </w:r>
      <w:r w:rsidRPr="00E62B06">
        <w:rPr>
          <w:rStyle w:val="Emphasis"/>
          <w:rFonts w:asciiTheme="majorHAnsi" w:hAnsiTheme="majorHAnsi" w:cstheme="majorHAnsi"/>
        </w:rPr>
        <w:t>reduce the net</w:t>
      </w:r>
      <w:r w:rsidRPr="00E62B06">
        <w:rPr>
          <w:rStyle w:val="StyleUnderline"/>
          <w:rFonts w:asciiTheme="majorHAnsi" w:hAnsiTheme="majorHAnsi" w:cstheme="majorHAnsi"/>
        </w:rPr>
        <w:t xml:space="preserve"> damage of climate change</w:t>
      </w:r>
      <w:r w:rsidRPr="00E62B06">
        <w:rPr>
          <w:rFonts w:asciiTheme="majorHAnsi" w:hAnsiTheme="majorHAnsi" w:cstheme="majorHAnsi"/>
          <w:sz w:val="16"/>
        </w:rPr>
        <w:t xml:space="preserve"> (changes in the climate mean) if private individuals and governments invest in efficient adaptations. This means that </w:t>
      </w:r>
      <w:r w:rsidRPr="00E62B06">
        <w:rPr>
          <w:rStyle w:val="StyleUnderline"/>
          <w:rFonts w:asciiTheme="majorHAnsi" w:hAnsiTheme="majorHAnsi" w:cstheme="majorHAnsi"/>
        </w:rPr>
        <w:t xml:space="preserve">climate change impact studies that assume </w:t>
      </w:r>
      <w:r w:rsidRPr="00E62B06">
        <w:rPr>
          <w:rStyle w:val="Emphasis"/>
          <w:rFonts w:asciiTheme="majorHAnsi" w:hAnsiTheme="majorHAnsi" w:cstheme="majorHAnsi"/>
        </w:rPr>
        <w:t>no adaptation</w:t>
      </w:r>
      <w:r w:rsidRPr="00E62B06">
        <w:rPr>
          <w:rStyle w:val="StyleUnderline"/>
          <w:rFonts w:asciiTheme="majorHAnsi" w:hAnsiTheme="majorHAnsi" w:cstheme="majorHAnsi"/>
        </w:rPr>
        <w:t xml:space="preserve"> will </w:t>
      </w:r>
      <w:r w:rsidRPr="00E62B06">
        <w:rPr>
          <w:rStyle w:val="Emphasis"/>
          <w:rFonts w:asciiTheme="majorHAnsi" w:hAnsiTheme="majorHAnsi" w:cstheme="majorHAnsi"/>
        </w:rPr>
        <w:t>greatly overstate</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 xml:space="preserve">future damage from climate change. </w:t>
      </w:r>
      <w:r w:rsidRPr="00E62B06">
        <w:rPr>
          <w:rFonts w:asciiTheme="majorHAnsi" w:hAnsiTheme="majorHAnsi" w:cstheme="majorHAnsi"/>
          <w:sz w:val="16"/>
        </w:rPr>
        <w:t xml:space="preserve">The theory is clear that </w:t>
      </w:r>
      <w:r w:rsidRPr="00E62B06">
        <w:rPr>
          <w:rStyle w:val="StyleUnderline"/>
          <w:rFonts w:asciiTheme="majorHAnsi" w:hAnsiTheme="majorHAnsi" w:cstheme="majorHAnsi"/>
        </w:rPr>
        <w:t xml:space="preserve">households and firms have </w:t>
      </w:r>
      <w:r w:rsidRPr="00E62B06">
        <w:rPr>
          <w:rStyle w:val="Emphasis"/>
          <w:rFonts w:asciiTheme="majorHAnsi" w:hAnsiTheme="majorHAnsi" w:cstheme="majorHAnsi"/>
        </w:rPr>
        <w:t>adequate private incentives</w:t>
      </w:r>
      <w:r w:rsidRPr="00E62B06">
        <w:rPr>
          <w:rStyle w:val="StyleUnderline"/>
          <w:rFonts w:asciiTheme="majorHAnsi" w:hAnsiTheme="majorHAnsi" w:cstheme="majorHAnsi"/>
        </w:rPr>
        <w:t xml:space="preserve"> to adapt to climate change</w:t>
      </w:r>
      <w:r w:rsidRPr="00E62B06">
        <w:rPr>
          <w:rFonts w:asciiTheme="majorHAnsi" w:hAnsiTheme="majorHAnsi" w:cstheme="majorHAnsi"/>
          <w:sz w:val="16"/>
        </w:rPr>
        <w:t xml:space="preserve"> (Mendelsohn 2000). However, some sectors depend on government responses, which may or may not be efficient. There are two important ways that governments can facilitate private adaptation. First, by removing market imperfections, governments can increase the efficiency of adaptation to climate change. Terminating programs that subsidize insurance for natural hazards, for example, would reduce the amount of capital at risk from future extreme events and incentivize investments in protecting the remaining capital. Water sector reform that encourages an efficient distribution of water across users will facilitate adaptation to future water scarcity. More generally, </w:t>
      </w:r>
      <w:r w:rsidRPr="00E62B06">
        <w:rPr>
          <w:rStyle w:val="StyleUnderline"/>
          <w:rFonts w:asciiTheme="majorHAnsi" w:hAnsiTheme="majorHAnsi" w:cstheme="majorHAnsi"/>
        </w:rPr>
        <w:t xml:space="preserve">adaptation to climate change should be included as an </w:t>
      </w:r>
      <w:r w:rsidRPr="00E62B06">
        <w:rPr>
          <w:rStyle w:val="Emphasis"/>
          <w:rFonts w:asciiTheme="majorHAnsi" w:hAnsiTheme="majorHAnsi" w:cstheme="majorHAnsi"/>
        </w:rPr>
        <w:t>additional benefit</w:t>
      </w:r>
      <w:r w:rsidRPr="00E62B06">
        <w:rPr>
          <w:rStyle w:val="StyleUnderline"/>
          <w:rFonts w:asciiTheme="majorHAnsi" w:hAnsiTheme="majorHAnsi" w:cstheme="majorHAnsi"/>
        </w:rPr>
        <w:t xml:space="preserve"> when considering market reforms in </w:t>
      </w:r>
      <w:r w:rsidRPr="00E62B06">
        <w:rPr>
          <w:rStyle w:val="Emphasis"/>
          <w:rFonts w:asciiTheme="majorHAnsi" w:hAnsiTheme="majorHAnsi" w:cstheme="majorHAnsi"/>
        </w:rPr>
        <w:t>climate sensitive sectors</w:t>
      </w:r>
      <w:r w:rsidRPr="00E62B06">
        <w:rPr>
          <w:rFonts w:asciiTheme="majorHAnsi" w:hAnsiTheme="majorHAnsi" w:cstheme="majorHAnsi"/>
          <w:sz w:val="16"/>
        </w:rPr>
        <w:t>. Second, some adaptations, by their nature, involve many beneficiaries (shared or public benefits)—for example, environmental protection, coastal defense, water resources, and public health—and in these cases, markets will not provide these adaptations efficiently. This suggests a clear role for governments in ensuring that these public adaptations occur. We cannot predict how adaptation will occur in the future because we do not have evidence on how individuals are reacting to current climate changes; until now, the relatively small changes in climate have been overwhelmed by the vast changes in technological, social, and economic trends, which makes it virtually impossible to separate adaptations to climate change from adaptations to other trends. Ideally, adaptation would be forward-looking (i.e., anticipatory), planned to perfectly respond to the changing climate conditions. However, current high-resolution climate forecasting is not very accurate and most investments in adaptation must deal with very large uncertainties. For these reasons, it is likely that a great deal of climate adaptation will be reactive rather than anticipatory, with people adjusting to the changes in climate that they actually observe and climate adaptation occurring as a series of reactions, one after the other. If climate changes slowly, anticipatory and reactive adaptation are likely to yield very similar outcomes because people will have ample time to adapt. Governments can also facilitate anticipatory adaptation by improving the accuracy of multiyear or decadal forecasts. Although the theory behind adaptation is well understood, and simulation and empirical models are now capable of forecasting broad adaptations to climate change over the next century, further research is needed to determine the precise details of these choices. Adaptation in nonmarket sectors, in particular, has received little attention to date. Coastal protection, health, and ecosystem services are all examples where adaptation is important, but where precise efficient responses still need to be designed. More research is urgently needed to study these promising nonmarket adaptations. In conclusion, assuming that individuals and firms will continue to adapt as they have throughout human history, our review of the empirical evidence from cross-sectional and simulation studies suggests that households and firms will undertake many adaptations that will reduce the potential harm they face from a gradually changing climate. Climate adaptation, although complex and subtle, will likely be large, widespread, and highly effective in many private sectors of the economy (see Tol [2009], Chambwera et al. [2014], and Kahn [2016] for similar conclusions). Efficient adaptation is certainly more likely to occur than efficient mitigation of climate change because mitigation requires global cooperation, which is very difficult to organize. Adaptation does not require global cooperation or coordination across nations. Adaptation can proceed using existing institutions at the local, state, and national levels, and institutions at each of these levels can help their constituencies adapt. The main sectors where adaptation is uncertain involve public goods such as coastal protection, public health, water management, and environmental protection. Thus an important challenge for society is finding ways to ensure that public agencies design and implement efficient adaptation policies in these sectors.</w:t>
      </w:r>
    </w:p>
    <w:p w:rsidR="008431F6" w:rsidRPr="00E62B06" w:rsidRDefault="008431F6" w:rsidP="008431F6">
      <w:pPr>
        <w:rPr>
          <w:rFonts w:asciiTheme="majorHAnsi" w:hAnsiTheme="majorHAnsi" w:cstheme="majorHAnsi"/>
          <w:sz w:val="16"/>
          <w:szCs w:val="16"/>
        </w:rPr>
      </w:pPr>
    </w:p>
    <w:p w:rsidR="008431F6" w:rsidRPr="00E62B06" w:rsidRDefault="008431F6" w:rsidP="008431F6">
      <w:pPr>
        <w:rPr>
          <w:rFonts w:asciiTheme="majorHAnsi" w:hAnsiTheme="majorHAnsi" w:cstheme="majorHAnsi"/>
          <w:u w:val="single"/>
        </w:rPr>
      </w:pPr>
    </w:p>
    <w:p w:rsidR="008431F6" w:rsidRPr="00E62B06" w:rsidRDefault="008431F6" w:rsidP="00227C96">
      <w:pPr>
        <w:rPr>
          <w:rFonts w:asciiTheme="majorHAnsi" w:hAnsiTheme="majorHAnsi" w:cstheme="majorHAnsi"/>
          <w:sz w:val="16"/>
        </w:rPr>
      </w:pPr>
    </w:p>
    <w:p w:rsidR="008431F6" w:rsidRPr="00E62B06" w:rsidRDefault="008431F6" w:rsidP="008431F6">
      <w:pPr>
        <w:pStyle w:val="Heading3"/>
        <w:rPr>
          <w:rFonts w:asciiTheme="majorHAnsi" w:hAnsiTheme="majorHAnsi" w:cstheme="majorHAnsi"/>
        </w:rPr>
      </w:pPr>
      <w:r w:rsidRPr="00E62B06">
        <w:rPr>
          <w:rFonts w:asciiTheme="majorHAnsi" w:hAnsiTheme="majorHAnsi" w:cstheme="majorHAnsi"/>
        </w:rPr>
        <w:lastRenderedPageBreak/>
        <w:t>AT: Feedback</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Feedbacks not real.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Mann et al. ‘17 </w:t>
      </w:r>
      <w:r w:rsidRPr="00E62B06">
        <w:rPr>
          <w:rFonts w:asciiTheme="majorHAnsi" w:hAnsiTheme="majorHAnsi" w:cstheme="majorHAnsi"/>
          <w:sz w:val="16"/>
        </w:rPr>
        <w:t xml:space="preserve">— Michael Mann; Professor of Meteorology, PennState University. Richard Betts, Professor, Met Office Hadley Centre &amp; University of Exeter. Daniel Swain; Researcher, UCLA, and Research Fellow, National Center for Atmospheric Research. Charles Koven, Research Scientist, Lawrence Berkeley National Lab. Peter Neff; Postdoctoral research associate, University of Washington. Christopher Colose, Postdoctoral Research Fellow, NASA GISS. Victor Venema; Scientist, University of Bonn, Germany. (7-9-2017; "Scientists explain </w:t>
      </w:r>
      <w:r w:rsidRPr="00E62B06">
        <w:rPr>
          <w:rStyle w:val="StyleUnderline"/>
          <w:rFonts w:asciiTheme="majorHAnsi" w:hAnsiTheme="majorHAnsi" w:cstheme="majorHAnsi"/>
        </w:rPr>
        <w:t>what</w:t>
      </w:r>
      <w:r w:rsidRPr="00E62B06">
        <w:rPr>
          <w:rFonts w:asciiTheme="majorHAnsi" w:hAnsiTheme="majorHAnsi" w:cstheme="majorHAnsi"/>
          <w:sz w:val="16"/>
        </w:rPr>
        <w:t xml:space="preserve"> New York Magazine article on </w:t>
      </w:r>
      <w:r w:rsidRPr="00E62B06">
        <w:rPr>
          <w:rStyle w:val="StyleUnderline"/>
          <w:rFonts w:asciiTheme="majorHAnsi" w:hAnsiTheme="majorHAnsi" w:cstheme="majorHAnsi"/>
        </w:rPr>
        <w:t xml:space="preserve">"The Uninhabitable Earth" </w:t>
      </w:r>
      <w:r w:rsidRPr="00E62B06">
        <w:rPr>
          <w:rStyle w:val="Emphasis"/>
          <w:rFonts w:asciiTheme="majorHAnsi" w:hAnsiTheme="majorHAnsi" w:cstheme="majorHAnsi"/>
        </w:rPr>
        <w:t>gets wrong</w:t>
      </w:r>
      <w:r w:rsidRPr="00E62B06">
        <w:rPr>
          <w:rFonts w:asciiTheme="majorHAnsi" w:hAnsiTheme="majorHAnsi" w:cstheme="majorHAnsi"/>
          <w:sz w:val="16"/>
        </w:rPr>
        <w:t xml:space="preserve">;" </w:t>
      </w:r>
      <w:r w:rsidRPr="00E62B06">
        <w:rPr>
          <w:rFonts w:asciiTheme="majorHAnsi" w:hAnsiTheme="majorHAnsi" w:cstheme="majorHAnsi"/>
          <w:i/>
          <w:iCs/>
          <w:sz w:val="16"/>
        </w:rPr>
        <w:t>Climate Feedback</w:t>
      </w:r>
      <w:r w:rsidRPr="00E62B06">
        <w:rPr>
          <w:rFonts w:asciiTheme="majorHAnsi" w:hAnsiTheme="majorHAnsi" w:cstheme="majorHAnsi"/>
          <w:sz w:val="16"/>
        </w:rPr>
        <w:t>; https://climatefeedback.org/evaluation/scientists-explain-what-new-york-magazine-article-on-the-uninhabitable-earth-gets-wrong-david-wallace-wells/; //GrRv)</w:t>
      </w:r>
    </w:p>
    <w:p w:rsidR="00227C96" w:rsidRPr="00E62B06" w:rsidRDefault="00227C96" w:rsidP="00227C96">
      <w:pPr>
        <w:rPr>
          <w:rFonts w:asciiTheme="majorHAnsi" w:hAnsiTheme="majorHAnsi" w:cstheme="majorHAnsi"/>
        </w:rPr>
      </w:pPr>
      <w:r w:rsidRPr="00E62B06">
        <w:rPr>
          <w:rFonts w:asciiTheme="majorHAnsi" w:hAnsiTheme="majorHAnsi" w:cstheme="majorHAnsi"/>
        </w:rPr>
        <w:t>GUEST COMMENTS</w:t>
      </w:r>
    </w:p>
    <w:p w:rsidR="00227C96" w:rsidRPr="00E62B06" w:rsidRDefault="00227C96" w:rsidP="00227C96">
      <w:pPr>
        <w:rPr>
          <w:rFonts w:asciiTheme="majorHAnsi" w:hAnsiTheme="majorHAnsi" w:cstheme="majorHAnsi"/>
        </w:rPr>
      </w:pPr>
      <w:r w:rsidRPr="00E62B06">
        <w:rPr>
          <w:rFonts w:asciiTheme="majorHAnsi" w:hAnsiTheme="majorHAnsi" w:cstheme="majorHAnsi"/>
        </w:rPr>
        <w:t>Michael Mann, Professor of Meteorology, PennState University:</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 xml:space="preserve">The article paints an </w:t>
      </w:r>
      <w:r w:rsidRPr="00E62B06">
        <w:rPr>
          <w:rStyle w:val="Emphasis"/>
          <w:rFonts w:asciiTheme="majorHAnsi" w:hAnsiTheme="majorHAnsi" w:cstheme="majorHAnsi"/>
        </w:rPr>
        <w:t>overly bleak picture</w:t>
      </w:r>
      <w:r w:rsidRPr="00E62B06">
        <w:rPr>
          <w:rStyle w:val="StyleUnderline"/>
          <w:rFonts w:asciiTheme="majorHAnsi" w:hAnsiTheme="majorHAnsi" w:cstheme="majorHAnsi"/>
        </w:rPr>
        <w:t xml:space="preserve"> by </w:t>
      </w:r>
      <w:r w:rsidRPr="00E62B06">
        <w:rPr>
          <w:rStyle w:val="Emphasis"/>
          <w:rFonts w:asciiTheme="majorHAnsi" w:hAnsiTheme="majorHAnsi" w:cstheme="majorHAnsi"/>
        </w:rPr>
        <w:t>overstating</w:t>
      </w:r>
      <w:r w:rsidRPr="00E62B06">
        <w:rPr>
          <w:rFonts w:asciiTheme="majorHAnsi" w:hAnsiTheme="majorHAnsi" w:cstheme="majorHAnsi"/>
        </w:rPr>
        <w:t xml:space="preserve"> some of </w:t>
      </w:r>
      <w:r w:rsidRPr="00E62B06">
        <w:rPr>
          <w:rStyle w:val="Emphasis"/>
          <w:rFonts w:asciiTheme="majorHAnsi" w:hAnsiTheme="majorHAnsi" w:cstheme="majorHAnsi"/>
        </w:rPr>
        <w:t>the science</w:t>
      </w:r>
      <w:r w:rsidRPr="00E62B06">
        <w:rPr>
          <w:rFonts w:asciiTheme="majorHAnsi" w:hAnsiTheme="majorHAnsi" w:cstheme="majorHAnsi"/>
        </w:rPr>
        <w:t xml:space="preserve">. </w:t>
      </w:r>
      <w:r w:rsidRPr="00E62B06">
        <w:rPr>
          <w:rStyle w:val="StyleUnderline"/>
          <w:rFonts w:asciiTheme="majorHAnsi" w:hAnsiTheme="majorHAnsi" w:cstheme="majorHAnsi"/>
        </w:rPr>
        <w:t>It exaggerates</w:t>
      </w:r>
      <w:r w:rsidRPr="00E62B06">
        <w:rPr>
          <w:rFonts w:asciiTheme="majorHAnsi" w:hAnsiTheme="majorHAnsi" w:cstheme="majorHAnsi"/>
        </w:rPr>
        <w:t xml:space="preserve"> for example, </w:t>
      </w:r>
      <w:r w:rsidRPr="00E62B06">
        <w:rPr>
          <w:rStyle w:val="StyleUnderline"/>
          <w:rFonts w:asciiTheme="majorHAnsi" w:hAnsiTheme="majorHAnsi" w:cstheme="majorHAnsi"/>
        </w:rPr>
        <w:t>the</w:t>
      </w:r>
      <w:r w:rsidRPr="00E62B06">
        <w:rPr>
          <w:rFonts w:asciiTheme="majorHAnsi" w:hAnsiTheme="majorHAnsi" w:cstheme="majorHAnsi"/>
        </w:rPr>
        <w:t xml:space="preserve"> near-term </w:t>
      </w:r>
      <w:r w:rsidRPr="00E62B06">
        <w:rPr>
          <w:rStyle w:val="StyleUnderline"/>
          <w:rFonts w:asciiTheme="majorHAnsi" w:hAnsiTheme="majorHAnsi" w:cstheme="majorHAnsi"/>
        </w:rPr>
        <w:t xml:space="preserve">threat of </w:t>
      </w:r>
      <w:r w:rsidRPr="00E62B06">
        <w:rPr>
          <w:rStyle w:val="Emphasis"/>
          <w:rFonts w:asciiTheme="majorHAnsi" w:hAnsiTheme="majorHAnsi" w:cstheme="majorHAnsi"/>
        </w:rPr>
        <w:t>climate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feedbacks</w:t>
      </w:r>
      <w:r w:rsidRPr="00E62B06">
        <w:rPr>
          <w:rStyle w:val="StyleUnderline"/>
          <w:rFonts w:asciiTheme="majorHAnsi" w:hAnsiTheme="majorHAnsi" w:cstheme="majorHAnsi"/>
        </w:rPr>
        <w:t>”</w:t>
      </w:r>
      <w:r w:rsidRPr="00E62B06">
        <w:rPr>
          <w:rFonts w:asciiTheme="majorHAnsi" w:hAnsiTheme="majorHAnsi" w:cstheme="majorHAnsi"/>
        </w:rPr>
        <w:t xml:space="preserve"> </w:t>
      </w:r>
      <w:r w:rsidRPr="00E62B06">
        <w:rPr>
          <w:rStyle w:val="StyleUnderline"/>
          <w:rFonts w:asciiTheme="majorHAnsi" w:hAnsiTheme="majorHAnsi" w:cstheme="majorHAnsi"/>
        </w:rPr>
        <w:t xml:space="preserve">involving the </w:t>
      </w:r>
      <w:r w:rsidRPr="00E62B06">
        <w:rPr>
          <w:rStyle w:val="Emphasis"/>
          <w:rFonts w:asciiTheme="majorHAnsi" w:hAnsiTheme="majorHAnsi" w:cstheme="majorHAnsi"/>
        </w:rPr>
        <w:t>release</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frozen methane</w:t>
      </w:r>
      <w:r w:rsidRPr="00E62B06">
        <w:rPr>
          <w:rFonts w:asciiTheme="majorHAnsi" w:hAnsiTheme="majorHAnsi" w:cstheme="majorHAnsi"/>
        </w:rPr>
        <w:t xml:space="preserve"> (</w:t>
      </w:r>
      <w:r w:rsidRPr="00E62B06">
        <w:rPr>
          <w:rStyle w:val="StyleUnderline"/>
          <w:rFonts w:asciiTheme="majorHAnsi" w:hAnsiTheme="majorHAnsi" w:cstheme="majorHAnsi"/>
        </w:rPr>
        <w:t xml:space="preserve">the science on this is </w:t>
      </w:r>
      <w:r w:rsidRPr="00E62B06">
        <w:rPr>
          <w:rStyle w:val="Emphasis"/>
          <w:rFonts w:asciiTheme="majorHAnsi" w:hAnsiTheme="majorHAnsi" w:cstheme="majorHAnsi"/>
        </w:rPr>
        <w:t>much more nuanced</w:t>
      </w:r>
      <w:r w:rsidRPr="00E62B06">
        <w:rPr>
          <w:rStyle w:val="StyleUnderline"/>
          <w:rFonts w:asciiTheme="majorHAnsi" w:hAnsiTheme="majorHAnsi" w:cstheme="majorHAnsi"/>
        </w:rPr>
        <w:t xml:space="preserve"> and doesn’t support the notion of a </w:t>
      </w:r>
      <w:r w:rsidRPr="00E62B06">
        <w:rPr>
          <w:rStyle w:val="Emphasis"/>
          <w:rFonts w:asciiTheme="majorHAnsi" w:hAnsiTheme="majorHAnsi" w:cstheme="majorHAnsi"/>
        </w:rPr>
        <w:t>game-changing, planet-melting methane bomb</w:t>
      </w:r>
      <w:r w:rsidRPr="00E62B06">
        <w:rPr>
          <w:rFonts w:asciiTheme="majorHAnsi" w:hAnsiTheme="majorHAnsi" w:cstheme="majorHAnsi"/>
        </w:rPr>
        <w:t>. It is unclear that much of this frozen methane can be readily mobilized by projected warming).</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Also, </w:t>
      </w:r>
      <w:r w:rsidRPr="00E62B06">
        <w:rPr>
          <w:rStyle w:val="StyleUnderline"/>
          <w:rFonts w:asciiTheme="majorHAnsi" w:hAnsiTheme="majorHAnsi" w:cstheme="majorHAnsi"/>
        </w:rPr>
        <w:t xml:space="preserve">I was struck by </w:t>
      </w:r>
      <w:r w:rsidRPr="00E62B06">
        <w:rPr>
          <w:rStyle w:val="Emphasis"/>
          <w:rFonts w:asciiTheme="majorHAnsi" w:hAnsiTheme="majorHAnsi" w:cstheme="majorHAnsi"/>
        </w:rPr>
        <w:t>erroneous statements</w:t>
      </w:r>
      <w:r w:rsidRPr="00E62B06">
        <w:rPr>
          <w:rStyle w:val="StyleUnderline"/>
          <w:rFonts w:asciiTheme="majorHAnsi" w:hAnsiTheme="majorHAnsi" w:cstheme="majorHAnsi"/>
        </w:rPr>
        <w:t xml:space="preserve"> like</w:t>
      </w:r>
      <w:r w:rsidRPr="00E62B06">
        <w:rPr>
          <w:rFonts w:asciiTheme="majorHAnsi" w:hAnsiTheme="majorHAnsi" w:cstheme="majorHAnsi"/>
        </w:rPr>
        <w:t xml:space="preserve"> </w:t>
      </w:r>
      <w:r w:rsidRPr="00E62B06">
        <w:rPr>
          <w:rStyle w:val="StyleUnderline"/>
          <w:rFonts w:asciiTheme="majorHAnsi" w:hAnsiTheme="majorHAnsi" w:cstheme="majorHAnsi"/>
        </w:rPr>
        <w:t>this one referencing</w:t>
      </w:r>
      <w:r w:rsidRPr="00E62B06">
        <w:rPr>
          <w:rFonts w:asciiTheme="majorHAnsi" w:hAnsiTheme="majorHAnsi" w:cstheme="majorHAnsi"/>
        </w:rPr>
        <w:t xml:space="preserve"> “</w:t>
      </w:r>
      <w:r w:rsidRPr="00E62B06">
        <w:rPr>
          <w:rStyle w:val="StyleUnderline"/>
          <w:rFonts w:asciiTheme="majorHAnsi" w:hAnsiTheme="majorHAnsi" w:cstheme="majorHAnsi"/>
        </w:rPr>
        <w:t>satellite data showing the globe warming,</w:t>
      </w:r>
      <w:r w:rsidRPr="00E62B06">
        <w:rPr>
          <w:rFonts w:asciiTheme="majorHAnsi" w:hAnsiTheme="majorHAnsi" w:cstheme="majorHAnsi"/>
        </w:rPr>
        <w:t xml:space="preserve"> since 1998, </w:t>
      </w:r>
      <w:r w:rsidRPr="00E62B06">
        <w:rPr>
          <w:rStyle w:val="StyleUnderline"/>
          <w:rFonts w:asciiTheme="majorHAnsi" w:hAnsiTheme="majorHAnsi" w:cstheme="majorHAnsi"/>
        </w:rPr>
        <w:t xml:space="preserve">more than </w:t>
      </w:r>
      <w:r w:rsidRPr="00E62B06">
        <w:rPr>
          <w:rStyle w:val="Emphasis"/>
          <w:rFonts w:asciiTheme="majorHAnsi" w:hAnsiTheme="majorHAnsi" w:cstheme="majorHAnsi"/>
        </w:rPr>
        <w:t>twice as fast</w:t>
      </w:r>
      <w:r w:rsidRPr="00E62B06">
        <w:rPr>
          <w:rStyle w:val="StyleUnderline"/>
          <w:rFonts w:asciiTheme="majorHAnsi" w:hAnsiTheme="majorHAnsi" w:cstheme="majorHAnsi"/>
        </w:rPr>
        <w:t xml:space="preserve"> as scientists had thought</w:t>
      </w:r>
      <w:r w:rsidRPr="00E62B06">
        <w:rPr>
          <w:rFonts w:asciiTheme="majorHAnsi" w:hAnsiTheme="majorHAnsi" w:cstheme="majorHAnsi"/>
        </w:rPr>
        <w:t>.”</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That’s just not true. The study in question simply showed that one particular satellite temperature dataset that had tended to show *</w:t>
      </w:r>
      <w:r w:rsidRPr="00E62B06">
        <w:rPr>
          <w:rStyle w:val="Emphasis"/>
          <w:rFonts w:asciiTheme="majorHAnsi" w:hAnsiTheme="majorHAnsi" w:cstheme="majorHAnsi"/>
        </w:rPr>
        <w:t>less</w:t>
      </w:r>
      <w:r w:rsidRPr="00E62B06">
        <w:rPr>
          <w:rStyle w:val="StyleUnderline"/>
          <w:rFonts w:asciiTheme="majorHAnsi" w:hAnsiTheme="majorHAnsi" w:cstheme="majorHAnsi"/>
        </w:rPr>
        <w:t xml:space="preserve">* warming that the </w:t>
      </w:r>
      <w:r w:rsidRPr="00E62B06">
        <w:rPr>
          <w:rStyle w:val="Emphasis"/>
          <w:rFonts w:asciiTheme="majorHAnsi" w:hAnsiTheme="majorHAnsi" w:cstheme="majorHAnsi"/>
        </w:rPr>
        <w:t>other datasets</w:t>
      </w:r>
      <w:r w:rsidRPr="00E62B06">
        <w:rPr>
          <w:rFonts w:asciiTheme="majorHAnsi" w:hAnsiTheme="majorHAnsi" w:cstheme="majorHAnsi"/>
        </w:rPr>
        <w:t>, has now been brought in line with the other temperature data after some problems with that dataset were dealt with.</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Ironically, I am a co-author of a recent article in the journal Nature Geoscience (see e.g. this piece), using that very same new, corrected, satellite dataset, that shows that </w:t>
      </w:r>
      <w:r w:rsidRPr="00E62B06">
        <w:rPr>
          <w:rStyle w:val="StyleUnderline"/>
          <w:rFonts w:asciiTheme="majorHAnsi" w:hAnsiTheme="majorHAnsi" w:cstheme="majorHAnsi"/>
        </w:rPr>
        <w:t>past climate model simulations slightly **</w:t>
      </w:r>
      <w:r w:rsidRPr="00E62B06">
        <w:rPr>
          <w:rStyle w:val="Emphasis"/>
          <w:rFonts w:asciiTheme="majorHAnsi" w:hAnsiTheme="majorHAnsi" w:cstheme="majorHAnsi"/>
        </w:rPr>
        <w:t>over-predicted</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actual warming</w:t>
      </w:r>
      <w:r w:rsidRPr="00E62B06">
        <w:rPr>
          <w:rStyle w:val="StyleUnderline"/>
          <w:rFonts w:asciiTheme="majorHAnsi" w:hAnsiTheme="majorHAnsi" w:cstheme="majorHAnsi"/>
        </w:rPr>
        <w:t xml:space="preserve"> during the first decade of the 21st century</w:t>
      </w:r>
      <w:r w:rsidRPr="00E62B06">
        <w:rPr>
          <w:rFonts w:asciiTheme="majorHAnsi" w:hAnsiTheme="majorHAnsi" w:cstheme="majorHAnsi"/>
        </w:rPr>
        <w:t>, likely because of a mis-specification of natural factors like solar variations and volcanic eruptions. Once these are accounted for, the models and observations are pretty much in line—the warming of the globe is pretty much progressing AS models predicted … which is bad enough.</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The evidence that climate change is a serious problem that we must contend with now, is overwhelming on its own. </w:t>
      </w:r>
      <w:r w:rsidRPr="00E62B06">
        <w:rPr>
          <w:rStyle w:val="StyleUnderline"/>
          <w:rFonts w:asciiTheme="majorHAnsi" w:hAnsiTheme="majorHAnsi" w:cstheme="majorHAnsi"/>
        </w:rPr>
        <w:t xml:space="preserve">There is no need to </w:t>
      </w:r>
      <w:r w:rsidRPr="00E62B06">
        <w:rPr>
          <w:rStyle w:val="Emphasis"/>
          <w:rFonts w:asciiTheme="majorHAnsi" w:hAnsiTheme="majorHAnsi" w:cstheme="majorHAnsi"/>
        </w:rPr>
        <w:t>overstate the evidence</w:t>
      </w:r>
      <w:r w:rsidRPr="00E62B06">
        <w:rPr>
          <w:rStyle w:val="StyleUnderline"/>
          <w:rFonts w:asciiTheme="majorHAnsi" w:hAnsiTheme="majorHAnsi" w:cstheme="majorHAnsi"/>
        </w:rPr>
        <w:t xml:space="preserve">, particularly when it feeds a </w:t>
      </w:r>
      <w:r w:rsidRPr="00E62B06">
        <w:rPr>
          <w:rFonts w:asciiTheme="majorHAnsi" w:hAnsiTheme="majorHAnsi" w:cstheme="majorHAnsi"/>
          <w:strike/>
        </w:rPr>
        <w:t>paralyzing</w:t>
      </w:r>
      <w:r w:rsidRPr="00E62B06">
        <w:rPr>
          <w:rFonts w:asciiTheme="majorHAnsi" w:hAnsiTheme="majorHAnsi" w:cstheme="majorHAnsi"/>
        </w:rPr>
        <w:t xml:space="preserve"> </w:t>
      </w:r>
      <w:r w:rsidRPr="00E62B06">
        <w:rPr>
          <w:rStyle w:val="StyleUnderline"/>
          <w:rFonts w:asciiTheme="majorHAnsi" w:hAnsiTheme="majorHAnsi" w:cstheme="majorHAnsi"/>
        </w:rPr>
        <w:t xml:space="preserve">narrative of </w:t>
      </w:r>
      <w:r w:rsidRPr="00E62B06">
        <w:rPr>
          <w:rStyle w:val="Emphasis"/>
          <w:rFonts w:asciiTheme="majorHAnsi" w:hAnsiTheme="majorHAnsi" w:cstheme="majorHAnsi"/>
        </w:rPr>
        <w:t>doom</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hopelessness</w:t>
      </w:r>
      <w:r w:rsidRPr="00E62B06">
        <w:rPr>
          <w:rFonts w:asciiTheme="majorHAnsi" w:hAnsiTheme="majorHAnsi" w:cstheme="majorHAnsi"/>
        </w:rPr>
        <w:t>.</w:t>
      </w:r>
    </w:p>
    <w:p w:rsidR="00227C96" w:rsidRPr="00E62B06" w:rsidRDefault="00227C96" w:rsidP="00227C96">
      <w:pPr>
        <w:rPr>
          <w:rFonts w:asciiTheme="majorHAnsi" w:hAnsiTheme="majorHAnsi" w:cstheme="majorHAnsi"/>
        </w:rPr>
      </w:pPr>
      <w:r w:rsidRPr="00E62B06">
        <w:rPr>
          <w:rFonts w:asciiTheme="majorHAnsi" w:hAnsiTheme="majorHAnsi" w:cstheme="majorHAnsi"/>
        </w:rPr>
        <w:t>REVIEWERS’ OVERALL FEEDBACK</w:t>
      </w:r>
    </w:p>
    <w:p w:rsidR="00227C96" w:rsidRPr="00E62B06" w:rsidRDefault="00227C96" w:rsidP="00227C96">
      <w:pPr>
        <w:rPr>
          <w:rFonts w:asciiTheme="majorHAnsi" w:hAnsiTheme="majorHAnsi" w:cstheme="majorHAnsi"/>
        </w:rPr>
      </w:pPr>
      <w:r w:rsidRPr="00E62B06">
        <w:rPr>
          <w:rFonts w:asciiTheme="majorHAnsi" w:hAnsiTheme="majorHAnsi" w:cstheme="majorHAnsi"/>
        </w:rPr>
        <w:t>These comments are the overall opinion of scientists on the article, they are substantiated by their knowledge in the field and by the content of the analysis in the annotations on the article.</w:t>
      </w:r>
    </w:p>
    <w:p w:rsidR="00227C96" w:rsidRPr="00E62B06" w:rsidRDefault="00227C96" w:rsidP="00227C96">
      <w:pPr>
        <w:rPr>
          <w:rFonts w:asciiTheme="majorHAnsi" w:hAnsiTheme="majorHAnsi" w:cstheme="majorHAnsi"/>
        </w:rPr>
      </w:pPr>
      <w:r w:rsidRPr="00E62B06">
        <w:rPr>
          <w:rFonts w:asciiTheme="majorHAnsi" w:hAnsiTheme="majorHAnsi" w:cstheme="majorHAnsi"/>
        </w:rPr>
        <w:t>Richard Betts, Professor, Met Office Hadley Centre &amp; University of Exeter:</w:t>
      </w:r>
    </w:p>
    <w:p w:rsidR="00227C96" w:rsidRPr="00E62B06" w:rsidRDefault="00227C96" w:rsidP="00227C96">
      <w:pPr>
        <w:rPr>
          <w:rStyle w:val="Emphasis"/>
          <w:rFonts w:asciiTheme="majorHAnsi" w:hAnsiTheme="majorHAnsi" w:cstheme="majorHAnsi"/>
        </w:rPr>
      </w:pPr>
      <w:r w:rsidRPr="00E62B06">
        <w:rPr>
          <w:rFonts w:asciiTheme="majorHAnsi" w:hAnsiTheme="majorHAnsi" w:cstheme="majorHAnsi"/>
        </w:rPr>
        <w:t xml:space="preserve">While it is clear that ongoing warming of the global climate would eventually have very severe consequences, </w:t>
      </w:r>
      <w:r w:rsidRPr="00E62B06">
        <w:rPr>
          <w:rStyle w:val="StyleUnderline"/>
          <w:rFonts w:asciiTheme="majorHAnsi" w:hAnsiTheme="majorHAnsi" w:cstheme="majorHAnsi"/>
        </w:rPr>
        <w:t xml:space="preserve">the concept of the Earth becoming </w:t>
      </w:r>
      <w:r w:rsidRPr="00E62B06">
        <w:rPr>
          <w:rStyle w:val="Emphasis"/>
          <w:rFonts w:asciiTheme="majorHAnsi" w:hAnsiTheme="majorHAnsi" w:cstheme="majorHAnsi"/>
        </w:rPr>
        <w:t>uninhabitable</w:t>
      </w:r>
      <w:r w:rsidRPr="00E62B06">
        <w:rPr>
          <w:rStyle w:val="StyleUnderline"/>
          <w:rFonts w:asciiTheme="majorHAnsi" w:hAnsiTheme="majorHAnsi" w:cstheme="majorHAnsi"/>
        </w:rPr>
        <w:t xml:space="preserve"> within </w:t>
      </w:r>
      <w:r w:rsidRPr="00E62B06">
        <w:rPr>
          <w:rStyle w:val="Emphasis"/>
          <w:rFonts w:asciiTheme="majorHAnsi" w:hAnsiTheme="majorHAnsi" w:cstheme="majorHAnsi"/>
        </w:rPr>
        <w:t>anywhere near</w:t>
      </w:r>
      <w:r w:rsidRPr="00E62B06">
        <w:rPr>
          <w:rStyle w:val="StyleUnderline"/>
          <w:rFonts w:asciiTheme="majorHAnsi" w:hAnsiTheme="majorHAnsi" w:cstheme="majorHAnsi"/>
        </w:rPr>
        <w:t xml:space="preserve"> the timescales suggested in the article is </w:t>
      </w:r>
      <w:r w:rsidRPr="00E62B06">
        <w:rPr>
          <w:rStyle w:val="Emphasis"/>
          <w:rFonts w:asciiTheme="majorHAnsi" w:hAnsiTheme="majorHAnsi" w:cstheme="majorHAnsi"/>
        </w:rPr>
        <w:t>pure hyperbole</w:t>
      </w:r>
      <w:r w:rsidRPr="00E62B06">
        <w:rPr>
          <w:rFonts w:asciiTheme="majorHAnsi" w:hAnsiTheme="majorHAnsi" w:cstheme="majorHAnsi"/>
        </w:rPr>
        <w:t xml:space="preserve">. </w:t>
      </w:r>
      <w:r w:rsidRPr="00E62B06">
        <w:rPr>
          <w:rStyle w:val="StyleUnderline"/>
          <w:rFonts w:asciiTheme="majorHAnsi" w:hAnsiTheme="majorHAnsi" w:cstheme="majorHAnsi"/>
        </w:rPr>
        <w:t>The author</w:t>
      </w:r>
      <w:r w:rsidRPr="00E62B06">
        <w:rPr>
          <w:rFonts w:asciiTheme="majorHAnsi" w:hAnsiTheme="majorHAnsi" w:cstheme="majorHAnsi"/>
        </w:rPr>
        <w:t xml:space="preserve"> has clearly done very extensive research and </w:t>
      </w:r>
      <w:r w:rsidRPr="00E62B06">
        <w:rPr>
          <w:rFonts w:asciiTheme="majorHAnsi" w:hAnsiTheme="majorHAnsi" w:cstheme="majorHAnsi"/>
        </w:rPr>
        <w:lastRenderedPageBreak/>
        <w:t xml:space="preserve">addresses a number of climate threats that are indeed major issues, but generally the narrative </w:t>
      </w:r>
      <w:r w:rsidRPr="00E62B06">
        <w:rPr>
          <w:rStyle w:val="Emphasis"/>
          <w:rFonts w:asciiTheme="majorHAnsi" w:hAnsiTheme="majorHAnsi" w:cstheme="majorHAnsi"/>
        </w:rPr>
        <w:t>ramps up the threat</w:t>
      </w:r>
      <w:r w:rsidRPr="00E62B06">
        <w:rPr>
          <w:rStyle w:val="StyleUnderline"/>
          <w:rFonts w:asciiTheme="majorHAnsi" w:hAnsiTheme="majorHAnsi" w:cstheme="majorHAnsi"/>
        </w:rPr>
        <w:t xml:space="preserve"> to go </w:t>
      </w:r>
      <w:r w:rsidRPr="00E62B06">
        <w:rPr>
          <w:rStyle w:val="Emphasis"/>
          <w:rFonts w:asciiTheme="majorHAnsi" w:hAnsiTheme="majorHAnsi" w:cstheme="majorHAnsi"/>
        </w:rPr>
        <w:t>beyond</w:t>
      </w:r>
      <w:r w:rsidRPr="00E62B06">
        <w:rPr>
          <w:rStyle w:val="StyleUnderline"/>
          <w:rFonts w:asciiTheme="majorHAnsi" w:hAnsiTheme="majorHAnsi" w:cstheme="majorHAnsi"/>
        </w:rPr>
        <w:t xml:space="preserve"> the level that is </w:t>
      </w:r>
      <w:r w:rsidRPr="00E62B06">
        <w:rPr>
          <w:rStyle w:val="Emphasis"/>
          <w:rFonts w:asciiTheme="majorHAnsi" w:hAnsiTheme="majorHAnsi" w:cstheme="majorHAnsi"/>
        </w:rPr>
        <w:t>supported by science.</w:t>
      </w:r>
    </w:p>
    <w:p w:rsidR="00227C96" w:rsidRPr="00E62B06" w:rsidRDefault="00227C96" w:rsidP="00227C96">
      <w:pPr>
        <w:rPr>
          <w:rFonts w:asciiTheme="majorHAnsi" w:hAnsiTheme="majorHAnsi" w:cstheme="majorHAnsi"/>
        </w:rPr>
      </w:pPr>
      <w:r w:rsidRPr="00E62B06">
        <w:rPr>
          <w:rFonts w:asciiTheme="majorHAnsi" w:hAnsiTheme="majorHAnsi" w:cstheme="majorHAnsi"/>
        </w:rPr>
        <w:t>Daniel Swain, Researcher, UCLA, and Research Fellow, National Center for Atmospheric Research:</w:t>
      </w:r>
    </w:p>
    <w:p w:rsidR="00227C96" w:rsidRPr="00E62B06" w:rsidRDefault="00227C96" w:rsidP="00227C96">
      <w:pPr>
        <w:rPr>
          <w:rStyle w:val="Emphasis"/>
          <w:rFonts w:asciiTheme="majorHAnsi" w:hAnsiTheme="majorHAnsi" w:cstheme="majorHAnsi"/>
        </w:rPr>
      </w:pPr>
      <w:r w:rsidRPr="00E62B06">
        <w:rPr>
          <w:rStyle w:val="StyleUnderline"/>
          <w:rFonts w:asciiTheme="majorHAnsi" w:hAnsiTheme="majorHAnsi" w:cstheme="majorHAnsi"/>
        </w:rPr>
        <w:t>This</w:t>
      </w:r>
      <w:r w:rsidRPr="00E62B06">
        <w:rPr>
          <w:rFonts w:asciiTheme="majorHAnsi" w:hAnsiTheme="majorHAnsi" w:cstheme="majorHAnsi"/>
        </w:rPr>
        <w:t xml:space="preserve"> is an unusual piece in that it accurately describes some of the most dire consequences of unabated global warming but </w:t>
      </w:r>
      <w:r w:rsidRPr="00E62B06">
        <w:rPr>
          <w:rStyle w:val="StyleUnderline"/>
          <w:rFonts w:asciiTheme="majorHAnsi" w:hAnsiTheme="majorHAnsi" w:cstheme="majorHAnsi"/>
        </w:rPr>
        <w:t xml:space="preserve">focuses almost </w:t>
      </w:r>
      <w:r w:rsidRPr="00E62B06">
        <w:rPr>
          <w:rStyle w:val="Emphasis"/>
          <w:rFonts w:asciiTheme="majorHAnsi" w:hAnsiTheme="majorHAnsi" w:cstheme="majorHAnsi"/>
        </w:rPr>
        <w:t>exclusively</w:t>
      </w:r>
      <w:r w:rsidRPr="00E62B06">
        <w:rPr>
          <w:rStyle w:val="StyleUnderline"/>
          <w:rFonts w:asciiTheme="majorHAnsi" w:hAnsiTheme="majorHAnsi" w:cstheme="majorHAnsi"/>
        </w:rPr>
        <w:t xml:space="preserve"> on </w:t>
      </w:r>
      <w:r w:rsidRPr="00E62B06">
        <w:rPr>
          <w:rStyle w:val="Emphasis"/>
          <w:rFonts w:asciiTheme="majorHAnsi" w:hAnsiTheme="majorHAnsi" w:cstheme="majorHAnsi"/>
        </w:rPr>
        <w:t>worst case scenarios</w:t>
      </w:r>
      <w:r w:rsidRPr="00E62B06">
        <w:rPr>
          <w:rFonts w:asciiTheme="majorHAnsi" w:hAnsiTheme="majorHAnsi" w:cstheme="majorHAnsi"/>
        </w:rPr>
        <w:t xml:space="preserve">. In doing so, </w:t>
      </w:r>
      <w:r w:rsidRPr="00E62B06">
        <w:rPr>
          <w:rStyle w:val="StyleUnderline"/>
          <w:rFonts w:asciiTheme="majorHAnsi" w:hAnsiTheme="majorHAnsi" w:cstheme="majorHAnsi"/>
        </w:rPr>
        <w:t>it</w:t>
      </w:r>
      <w:r w:rsidRPr="00E62B06">
        <w:rPr>
          <w:rFonts w:asciiTheme="majorHAnsi" w:hAnsiTheme="majorHAnsi" w:cstheme="majorHAnsi"/>
        </w:rPr>
        <w:t xml:space="preserve"> provides a compelling narrative of what could happen in the future, but </w:t>
      </w:r>
      <w:r w:rsidRPr="00E62B06">
        <w:rPr>
          <w:rStyle w:val="StyleUnderline"/>
          <w:rFonts w:asciiTheme="majorHAnsi" w:hAnsiTheme="majorHAnsi" w:cstheme="majorHAnsi"/>
        </w:rPr>
        <w:t xml:space="preserve">does not accurately characterize the likelihood of particular outcomes relative to what is </w:t>
      </w:r>
      <w:r w:rsidRPr="00E62B06">
        <w:rPr>
          <w:rStyle w:val="Emphasis"/>
          <w:rFonts w:asciiTheme="majorHAnsi" w:hAnsiTheme="majorHAnsi" w:cstheme="majorHAnsi"/>
        </w:rPr>
        <w:t>justifiable</w:t>
      </w:r>
      <w:r w:rsidRPr="00E62B06">
        <w:rPr>
          <w:rStyle w:val="StyleUnderline"/>
          <w:rFonts w:asciiTheme="majorHAnsi" w:hAnsiTheme="majorHAnsi" w:cstheme="majorHAnsi"/>
        </w:rPr>
        <w:t xml:space="preserve"> based upon </w:t>
      </w:r>
      <w:r w:rsidRPr="00E62B06">
        <w:rPr>
          <w:rStyle w:val="Emphasis"/>
          <w:rFonts w:asciiTheme="majorHAnsi" w:hAnsiTheme="majorHAnsi" w:cstheme="majorHAnsi"/>
        </w:rPr>
        <w:t>existing scientific evidence.</w:t>
      </w:r>
    </w:p>
    <w:p w:rsidR="00227C96" w:rsidRPr="00E62B06" w:rsidRDefault="00227C96" w:rsidP="00227C96">
      <w:pPr>
        <w:rPr>
          <w:rFonts w:asciiTheme="majorHAnsi" w:hAnsiTheme="majorHAnsi" w:cstheme="majorHAnsi"/>
        </w:rPr>
      </w:pPr>
      <w:r w:rsidRPr="00E62B06">
        <w:rPr>
          <w:rFonts w:asciiTheme="majorHAnsi" w:hAnsiTheme="majorHAnsi" w:cstheme="majorHAnsi"/>
        </w:rPr>
        <w:t>Charles Koven, Research Scientist, Lawrence Berkeley National Lab:</w:t>
      </w:r>
    </w:p>
    <w:p w:rsidR="00227C96" w:rsidRPr="00E62B06" w:rsidRDefault="00227C96" w:rsidP="00227C96">
      <w:pPr>
        <w:rPr>
          <w:rFonts w:asciiTheme="majorHAnsi" w:hAnsiTheme="majorHAnsi" w:cstheme="majorHAnsi"/>
        </w:rPr>
      </w:pPr>
      <w:r w:rsidRPr="00E62B06">
        <w:rPr>
          <w:rFonts w:asciiTheme="majorHAnsi" w:hAnsiTheme="majorHAnsi" w:cstheme="majorHAnsi"/>
        </w:rPr>
        <w:t>The article, while it does thoughtfully discuss some serious implications of climate change, also goes beyond the evidence in a number of instances of its exploration of worst-case scenarios.</w:t>
      </w:r>
    </w:p>
    <w:p w:rsidR="00227C96" w:rsidRPr="00E62B06" w:rsidRDefault="00227C96" w:rsidP="00227C96">
      <w:pPr>
        <w:rPr>
          <w:rFonts w:asciiTheme="majorHAnsi" w:hAnsiTheme="majorHAnsi" w:cstheme="majorHAnsi"/>
        </w:rPr>
      </w:pPr>
      <w:r w:rsidRPr="00E62B06">
        <w:rPr>
          <w:rFonts w:asciiTheme="majorHAnsi" w:hAnsiTheme="majorHAnsi" w:cstheme="majorHAnsi"/>
        </w:rPr>
        <w:t>Alexis Berg, Associate Research Scholar, Princeton University:</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This article focuses on the high-end scenario for global warming</w:t>
      </w:r>
      <w:r w:rsidRPr="00E62B06">
        <w:rPr>
          <w:rFonts w:asciiTheme="majorHAnsi" w:hAnsiTheme="majorHAnsi" w:cstheme="majorHAnsi"/>
        </w:rPr>
        <w:t>—high emissions and/or high climate sensitivity, high impacts. It selects recent research that highlights these outcomes. I am sympathetic to the author’s efforts to raise awareness about such scenarios, including impacts that are not always well discussed, and agree that we tend to focus too much on median outcomes. Nevertheless, I think the article would have gained from a more explicit acknowledgement that this particular focus is the goal of the article, as well as a from an explicit discussion (even if only qualitative) of the probabilities associated with these scenarios. Absent that, I am afraid the article, as such, feels misleading, or at least confusing for the general public.</w:t>
      </w:r>
    </w:p>
    <w:p w:rsidR="00227C96" w:rsidRPr="00E62B06" w:rsidRDefault="00227C96" w:rsidP="00227C96">
      <w:pPr>
        <w:rPr>
          <w:rFonts w:asciiTheme="majorHAnsi" w:hAnsiTheme="majorHAnsi" w:cstheme="majorHAnsi"/>
          <w:sz w:val="10"/>
          <w:szCs w:val="10"/>
        </w:rPr>
      </w:pPr>
      <w:r w:rsidRPr="00E62B06">
        <w:rPr>
          <w:rFonts w:asciiTheme="majorHAnsi" w:hAnsiTheme="majorHAnsi" w:cstheme="majorHAnsi"/>
          <w:sz w:val="10"/>
          <w:szCs w:val="10"/>
        </w:rPr>
        <w:t>In addition, the article contains a number of claims that are factually wrong, and a number of claims that are, to my knowledge, not substantiated by research.</w:t>
      </w:r>
    </w:p>
    <w:p w:rsidR="00227C96" w:rsidRPr="00E62B06" w:rsidRDefault="00227C96" w:rsidP="00227C96">
      <w:pPr>
        <w:rPr>
          <w:rFonts w:asciiTheme="majorHAnsi" w:hAnsiTheme="majorHAnsi" w:cstheme="majorHAnsi"/>
          <w:sz w:val="10"/>
          <w:szCs w:val="10"/>
        </w:rPr>
      </w:pPr>
      <w:r w:rsidRPr="00E62B06">
        <w:rPr>
          <w:rFonts w:asciiTheme="majorHAnsi" w:hAnsiTheme="majorHAnsi" w:cstheme="majorHAnsi"/>
          <w:sz w:val="10"/>
          <w:szCs w:val="10"/>
        </w:rPr>
        <w:t>I was also concerned by the implied claim that this article, being written after interviews with many climate scientists, somehow reflects scientists’ true opinion about global warming. I don’t believe it does.</w:t>
      </w:r>
    </w:p>
    <w:p w:rsidR="00227C96" w:rsidRPr="00E62B06" w:rsidRDefault="00227C96" w:rsidP="00227C96">
      <w:pPr>
        <w:rPr>
          <w:rFonts w:asciiTheme="majorHAnsi" w:hAnsiTheme="majorHAnsi" w:cstheme="majorHAnsi"/>
          <w:sz w:val="10"/>
          <w:szCs w:val="10"/>
        </w:rPr>
      </w:pPr>
      <w:r w:rsidRPr="00E62B06">
        <w:rPr>
          <w:rFonts w:asciiTheme="majorHAnsi" w:hAnsiTheme="majorHAnsi" w:cstheme="majorHAnsi"/>
          <w:sz w:val="10"/>
          <w:szCs w:val="10"/>
        </w:rPr>
        <w:t>What this article suggest to me is that we, as as community of scientists and science journalists, need to find a better way to more accurately discuss climate change projections and to convey the associated risks to the public.</w:t>
      </w:r>
    </w:p>
    <w:p w:rsidR="00227C96" w:rsidRPr="00E62B06" w:rsidRDefault="00227C96" w:rsidP="00227C96">
      <w:pPr>
        <w:rPr>
          <w:rFonts w:asciiTheme="majorHAnsi" w:hAnsiTheme="majorHAnsi" w:cstheme="majorHAnsi"/>
          <w:sz w:val="10"/>
          <w:szCs w:val="10"/>
        </w:rPr>
      </w:pPr>
      <w:r w:rsidRPr="00E62B06">
        <w:rPr>
          <w:rFonts w:asciiTheme="majorHAnsi" w:hAnsiTheme="majorHAnsi" w:cstheme="majorHAnsi"/>
          <w:sz w:val="10"/>
          <w:szCs w:val="10"/>
        </w:rPr>
        <w:t>Peter Neff, Postdoctoral research associate, University of Washington:</w:t>
      </w:r>
    </w:p>
    <w:p w:rsidR="00227C96" w:rsidRPr="00E62B06" w:rsidRDefault="00227C96" w:rsidP="00227C96">
      <w:pPr>
        <w:rPr>
          <w:rFonts w:asciiTheme="majorHAnsi" w:hAnsiTheme="majorHAnsi" w:cstheme="majorHAnsi"/>
          <w:sz w:val="10"/>
          <w:szCs w:val="10"/>
        </w:rPr>
      </w:pPr>
      <w:r w:rsidRPr="00E62B06">
        <w:rPr>
          <w:rFonts w:asciiTheme="majorHAnsi" w:hAnsiTheme="majorHAnsi" w:cstheme="majorHAnsi"/>
          <w:sz w:val="10"/>
          <w:szCs w:val="10"/>
        </w:rPr>
        <w:t>In what seems an ode to new journalism, the author takes significant literary license to leverage information grounded in truth and paint an apocalyptic picture of extreme future scenarios possibly driven by anthropogenic climate change. Ambiguous references to studies, events and examples severely impairs credibility, as does a complete disregard for nuance.</w:t>
      </w:r>
    </w:p>
    <w:p w:rsidR="00227C96" w:rsidRPr="00E62B06" w:rsidRDefault="00227C96" w:rsidP="00227C96">
      <w:pPr>
        <w:rPr>
          <w:rFonts w:asciiTheme="majorHAnsi" w:hAnsiTheme="majorHAnsi" w:cstheme="majorHAnsi"/>
          <w:sz w:val="10"/>
          <w:szCs w:val="10"/>
        </w:rPr>
      </w:pPr>
      <w:r w:rsidRPr="00E62B06">
        <w:rPr>
          <w:rFonts w:asciiTheme="majorHAnsi" w:hAnsiTheme="majorHAnsi" w:cstheme="majorHAnsi"/>
          <w:sz w:val="10"/>
          <w:szCs w:val="10"/>
        </w:rPr>
        <w:t>Christopher Colose, Postdoctoral Research Fellow, NASA GISS:</w:t>
      </w:r>
    </w:p>
    <w:p w:rsidR="00227C96" w:rsidRPr="00E62B06" w:rsidRDefault="00227C96" w:rsidP="00227C96">
      <w:pPr>
        <w:rPr>
          <w:rFonts w:asciiTheme="majorHAnsi" w:hAnsiTheme="majorHAnsi" w:cstheme="majorHAnsi"/>
          <w:sz w:val="10"/>
          <w:szCs w:val="10"/>
        </w:rPr>
      </w:pPr>
      <w:r w:rsidRPr="00E62B06">
        <w:rPr>
          <w:rFonts w:asciiTheme="majorHAnsi" w:hAnsiTheme="majorHAnsi" w:cstheme="majorHAnsi"/>
          <w:sz w:val="10"/>
          <w:szCs w:val="10"/>
        </w:rPr>
        <w:t>There are many arguments in this article at the interface of climate instability, socio-political disruption, and general global security. They are, however, clumsily wrapped together and doesn’t reflect well the actual risk posed by climate change.</w:t>
      </w:r>
    </w:p>
    <w:p w:rsidR="00227C96" w:rsidRPr="00E62B06" w:rsidRDefault="00227C96" w:rsidP="00227C96">
      <w:pPr>
        <w:rPr>
          <w:rFonts w:asciiTheme="majorHAnsi" w:hAnsiTheme="majorHAnsi" w:cstheme="majorHAnsi"/>
          <w:sz w:val="10"/>
          <w:szCs w:val="10"/>
        </w:rPr>
      </w:pPr>
      <w:r w:rsidRPr="00E62B06">
        <w:rPr>
          <w:rFonts w:asciiTheme="majorHAnsi" w:hAnsiTheme="majorHAnsi" w:cstheme="majorHAnsi"/>
          <w:sz w:val="10"/>
          <w:szCs w:val="10"/>
        </w:rPr>
        <w:t>A general comment concerning the climate response to future carbon emissions—one of the emergent insights from decades of research is that linearity is too powerful of a tool to be abandoned lightly. In this context, it is better to think of future warming as smoothly monotonic in our total carbon emissions rather than behaving erratically due to significant non-linearities in the system.</w:t>
      </w:r>
    </w:p>
    <w:p w:rsidR="00227C96" w:rsidRPr="00E62B06" w:rsidRDefault="00227C96" w:rsidP="00227C96">
      <w:pPr>
        <w:rPr>
          <w:rStyle w:val="Emphasis"/>
          <w:rFonts w:asciiTheme="majorHAnsi" w:hAnsiTheme="majorHAnsi" w:cstheme="majorHAnsi"/>
        </w:rPr>
      </w:pPr>
      <w:r w:rsidRPr="00E62B06">
        <w:rPr>
          <w:rStyle w:val="StyleUnderline"/>
          <w:rFonts w:asciiTheme="majorHAnsi" w:hAnsiTheme="majorHAnsi" w:cstheme="majorHAnsi"/>
        </w:rPr>
        <w:t xml:space="preserve">There is </w:t>
      </w:r>
      <w:r w:rsidRPr="00E62B06">
        <w:rPr>
          <w:rStyle w:val="Emphasis"/>
          <w:rFonts w:asciiTheme="majorHAnsi" w:hAnsiTheme="majorHAnsi" w:cstheme="majorHAnsi"/>
        </w:rPr>
        <w:t>no evidence</w:t>
      </w:r>
      <w:r w:rsidRPr="00E62B06">
        <w:rPr>
          <w:rStyle w:val="StyleUnderline"/>
          <w:rFonts w:asciiTheme="majorHAnsi" w:hAnsiTheme="majorHAnsi" w:cstheme="majorHAnsi"/>
        </w:rPr>
        <w:t xml:space="preserve"> that a very </w:t>
      </w:r>
      <w:r w:rsidRPr="00E62B06">
        <w:rPr>
          <w:rStyle w:val="Emphasis"/>
          <w:rFonts w:asciiTheme="majorHAnsi" w:hAnsiTheme="majorHAnsi" w:cstheme="majorHAnsi"/>
        </w:rPr>
        <w:t>abrupt methane source</w:t>
      </w:r>
      <w:r w:rsidRPr="00E62B06">
        <w:rPr>
          <w:rFonts w:asciiTheme="majorHAnsi" w:hAnsiTheme="majorHAnsi" w:cstheme="majorHAnsi"/>
        </w:rPr>
        <w:t xml:space="preserve">(s) </w:t>
      </w:r>
      <w:r w:rsidRPr="00E62B06">
        <w:rPr>
          <w:rStyle w:val="StyleUnderline"/>
          <w:rFonts w:asciiTheme="majorHAnsi" w:hAnsiTheme="majorHAnsi" w:cstheme="majorHAnsi"/>
        </w:rPr>
        <w:t xml:space="preserve">will be readily mobilized into the atmosphere. Such scenarios are </w:t>
      </w:r>
      <w:r w:rsidRPr="00E62B06">
        <w:rPr>
          <w:rStyle w:val="Emphasis"/>
          <w:rFonts w:asciiTheme="majorHAnsi" w:hAnsiTheme="majorHAnsi" w:cstheme="majorHAnsi"/>
        </w:rPr>
        <w:t>not supported by process studies</w:t>
      </w:r>
      <w:r w:rsidRPr="00E62B06">
        <w:rPr>
          <w:rStyle w:val="StyleUnderline"/>
          <w:rFonts w:asciiTheme="majorHAnsi" w:hAnsiTheme="majorHAnsi" w:cstheme="majorHAnsi"/>
        </w:rPr>
        <w:t xml:space="preserve">, it is not emerging </w:t>
      </w:r>
      <w:r w:rsidRPr="00E62B06">
        <w:rPr>
          <w:rStyle w:val="Emphasis"/>
          <w:rFonts w:asciiTheme="majorHAnsi" w:hAnsiTheme="majorHAnsi" w:cstheme="majorHAnsi"/>
        </w:rPr>
        <w:t>observationally</w:t>
      </w:r>
      <w:r w:rsidRPr="00E62B06">
        <w:rPr>
          <w:rStyle w:val="StyleUnderline"/>
          <w:rFonts w:asciiTheme="majorHAnsi" w:hAnsiTheme="majorHAnsi" w:cstheme="majorHAnsi"/>
        </w:rPr>
        <w:t xml:space="preserve">, and is not borne out </w:t>
      </w:r>
      <w:r w:rsidRPr="00E62B06">
        <w:rPr>
          <w:rStyle w:val="Emphasis"/>
          <w:rFonts w:asciiTheme="majorHAnsi" w:hAnsiTheme="majorHAnsi" w:cstheme="majorHAnsi"/>
        </w:rPr>
        <w:t>paleoclimatically</w:t>
      </w:r>
      <w:r w:rsidRPr="00E62B06">
        <w:rPr>
          <w:rFonts w:asciiTheme="majorHAnsi" w:hAnsiTheme="majorHAnsi" w:cstheme="majorHAnsi"/>
        </w:rPr>
        <w:t xml:space="preserve"> (particularly in the mid-Holocene or Eemian interglacial, where high latitude summers were hotter than today). </w:t>
      </w:r>
      <w:r w:rsidRPr="00E62B06">
        <w:rPr>
          <w:rStyle w:val="StyleUnderline"/>
          <w:rFonts w:asciiTheme="majorHAnsi" w:hAnsiTheme="majorHAnsi" w:cstheme="majorHAnsi"/>
        </w:rPr>
        <w:t xml:space="preserve">A </w:t>
      </w:r>
      <w:r w:rsidRPr="00E62B06">
        <w:rPr>
          <w:rStyle w:val="Emphasis"/>
          <w:rFonts w:asciiTheme="majorHAnsi" w:hAnsiTheme="majorHAnsi" w:cstheme="majorHAnsi"/>
        </w:rPr>
        <w:t>small trickle</w:t>
      </w:r>
      <w:r w:rsidRPr="00E62B06">
        <w:rPr>
          <w:rStyle w:val="StyleUnderline"/>
          <w:rFonts w:asciiTheme="majorHAnsi" w:hAnsiTheme="majorHAnsi" w:cstheme="majorHAnsi"/>
        </w:rPr>
        <w:t xml:space="preserve"> of CH4 release is </w:t>
      </w:r>
      <w:r w:rsidRPr="00E62B06">
        <w:rPr>
          <w:rFonts w:asciiTheme="majorHAnsi" w:hAnsiTheme="majorHAnsi" w:cstheme="majorHAnsi"/>
        </w:rPr>
        <w:t>very</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plausible</w:t>
      </w:r>
      <w:r w:rsidRPr="00E62B06">
        <w:rPr>
          <w:rStyle w:val="StyleUnderline"/>
          <w:rFonts w:asciiTheme="majorHAnsi" w:hAnsiTheme="majorHAnsi" w:cstheme="majorHAnsi"/>
        </w:rPr>
        <w:t xml:space="preserve">, but methane becomes converted to CO2 </w:t>
      </w:r>
      <w:r w:rsidRPr="00E62B06">
        <w:rPr>
          <w:rStyle w:val="Emphasis"/>
          <w:rFonts w:asciiTheme="majorHAnsi" w:hAnsiTheme="majorHAnsi" w:cstheme="majorHAnsi"/>
        </w:rPr>
        <w:t>pretty quickly</w:t>
      </w:r>
      <w:r w:rsidRPr="00E62B06">
        <w:rPr>
          <w:rStyle w:val="StyleUnderline"/>
          <w:rFonts w:asciiTheme="majorHAnsi" w:hAnsiTheme="majorHAnsi" w:cstheme="majorHAnsi"/>
        </w:rPr>
        <w:t xml:space="preserve"> in Earth’s atmosphere, and there’s already some </w:t>
      </w:r>
      <w:r w:rsidRPr="00E62B06">
        <w:rPr>
          <w:rStyle w:val="Emphasis"/>
          <w:rFonts w:asciiTheme="majorHAnsi" w:hAnsiTheme="majorHAnsi" w:cstheme="majorHAnsi"/>
        </w:rPr>
        <w:t>200 times more CO2</w:t>
      </w:r>
      <w:r w:rsidRPr="00E62B06">
        <w:rPr>
          <w:rStyle w:val="StyleUnderline"/>
          <w:rFonts w:asciiTheme="majorHAnsi" w:hAnsiTheme="majorHAnsi" w:cstheme="majorHAnsi"/>
        </w:rPr>
        <w:t xml:space="preserve"> in the air than </w:t>
      </w:r>
      <w:r w:rsidRPr="00E62B06">
        <w:rPr>
          <w:rStyle w:val="Emphasis"/>
          <w:rFonts w:asciiTheme="majorHAnsi" w:hAnsiTheme="majorHAnsi" w:cstheme="majorHAnsi"/>
        </w:rPr>
        <w:t>CH4</w:t>
      </w:r>
      <w:r w:rsidRPr="00E62B06">
        <w:rPr>
          <w:rStyle w:val="StyleUnderline"/>
          <w:rFonts w:asciiTheme="majorHAnsi" w:hAnsiTheme="majorHAnsi" w:cstheme="majorHAnsi"/>
        </w:rPr>
        <w:t>. These</w:t>
      </w:r>
      <w:r w:rsidRPr="00E62B06">
        <w:rPr>
          <w:rFonts w:asciiTheme="majorHAnsi" w:hAnsiTheme="majorHAnsi" w:cstheme="majorHAnsi"/>
        </w:rPr>
        <w:t xml:space="preserve"> types of carbon cycle </w:t>
      </w:r>
      <w:r w:rsidRPr="00E62B06">
        <w:rPr>
          <w:rStyle w:val="Emphasis"/>
          <w:rFonts w:asciiTheme="majorHAnsi" w:hAnsiTheme="majorHAnsi" w:cstheme="majorHAnsi"/>
        </w:rPr>
        <w:t>feedbacks</w:t>
      </w:r>
      <w:r w:rsidRPr="00E62B06">
        <w:rPr>
          <w:rStyle w:val="StyleUnderline"/>
          <w:rFonts w:asciiTheme="majorHAnsi" w:hAnsiTheme="majorHAnsi" w:cstheme="majorHAnsi"/>
        </w:rPr>
        <w:t xml:space="preserve"> will likely give the direct anthropogenic carbon input just a </w:t>
      </w:r>
      <w:r w:rsidRPr="00E62B06">
        <w:rPr>
          <w:rStyle w:val="Emphasis"/>
          <w:rFonts w:asciiTheme="majorHAnsi" w:hAnsiTheme="majorHAnsi" w:cstheme="majorHAnsi"/>
        </w:rPr>
        <w:t>small boost</w:t>
      </w:r>
      <w:r w:rsidRPr="00E62B06">
        <w:rPr>
          <w:rStyle w:val="StyleUnderline"/>
          <w:rFonts w:asciiTheme="majorHAnsi" w:hAnsiTheme="majorHAnsi" w:cstheme="majorHAnsi"/>
        </w:rPr>
        <w:t xml:space="preserve"> in the near future.</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Similarly, </w:t>
      </w:r>
      <w:r w:rsidRPr="00E62B06">
        <w:rPr>
          <w:rStyle w:val="StyleUnderline"/>
          <w:rFonts w:asciiTheme="majorHAnsi" w:hAnsiTheme="majorHAnsi" w:cstheme="majorHAnsi"/>
        </w:rPr>
        <w:t xml:space="preserve">it’s </w:t>
      </w:r>
      <w:r w:rsidRPr="00E62B06">
        <w:rPr>
          <w:rStyle w:val="Emphasis"/>
          <w:rFonts w:asciiTheme="majorHAnsi" w:hAnsiTheme="majorHAnsi" w:cstheme="majorHAnsi"/>
        </w:rPr>
        <w:t>not obvious</w:t>
      </w:r>
      <w:r w:rsidRPr="00E62B06">
        <w:rPr>
          <w:rStyle w:val="StyleUnderline"/>
          <w:rFonts w:asciiTheme="majorHAnsi" w:hAnsiTheme="majorHAnsi" w:cstheme="majorHAnsi"/>
        </w:rPr>
        <w:t xml:space="preserve"> that there are any significantly missing feedbacks that should </w:t>
      </w:r>
      <w:r w:rsidRPr="00E62B06">
        <w:rPr>
          <w:rStyle w:val="Emphasis"/>
          <w:rFonts w:asciiTheme="majorHAnsi" w:hAnsiTheme="majorHAnsi" w:cstheme="majorHAnsi"/>
        </w:rPr>
        <w:t xml:space="preserve">radically alter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rPr>
        <w:t>linear perspective</w:t>
      </w:r>
      <w:r w:rsidRPr="00E62B06">
        <w:rPr>
          <w:rFonts w:asciiTheme="majorHAnsi" w:hAnsiTheme="majorHAnsi" w:cstheme="majorHAnsi"/>
        </w:rPr>
        <w:t xml:space="preserve"> (certainly, any under-representation of surface albedo feedbacks in current models are unlikely to be the difference maker, since the polar regions make up a very small percentage of the globe and the surface contribution to the planetary albedo is somewhat masked by clouds).</w:t>
      </w:r>
    </w:p>
    <w:p w:rsidR="008431F6" w:rsidRPr="00E62B06" w:rsidRDefault="008431F6" w:rsidP="008431F6">
      <w:pPr>
        <w:pStyle w:val="Heading3"/>
        <w:rPr>
          <w:rFonts w:asciiTheme="majorHAnsi" w:hAnsiTheme="majorHAnsi" w:cstheme="majorHAnsi"/>
        </w:rPr>
      </w:pPr>
      <w:r w:rsidRPr="00E62B06">
        <w:rPr>
          <w:rFonts w:asciiTheme="majorHAnsi" w:hAnsiTheme="majorHAnsi" w:cstheme="majorHAnsi"/>
        </w:rPr>
        <w:lastRenderedPageBreak/>
        <w:t>AT: Wallace Wells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u w:val="single"/>
        </w:rPr>
        <w:t>Wallace-Wells</w:t>
      </w:r>
      <w:r w:rsidRPr="00E62B06">
        <w:rPr>
          <w:rFonts w:asciiTheme="majorHAnsi" w:hAnsiTheme="majorHAnsi" w:cstheme="majorHAnsi"/>
        </w:rPr>
        <w:t xml:space="preserve"> is </w:t>
      </w:r>
      <w:r w:rsidRPr="00E62B06">
        <w:rPr>
          <w:rFonts w:asciiTheme="majorHAnsi" w:hAnsiTheme="majorHAnsi" w:cstheme="majorHAnsi"/>
          <w:u w:val="single"/>
        </w:rPr>
        <w:t>Wallace-wrong</w:t>
      </w:r>
      <w:r w:rsidRPr="00E62B06">
        <w:rPr>
          <w:rFonts w:asciiTheme="majorHAnsi" w:hAnsiTheme="majorHAnsi" w:cstheme="majorHAnsi"/>
          <w:b w:val="0"/>
        </w:rPr>
        <w:t xml:space="preserve">---he are </w:t>
      </w:r>
      <w:r w:rsidRPr="00E62B06">
        <w:rPr>
          <w:rFonts w:asciiTheme="majorHAnsi" w:hAnsiTheme="majorHAnsi" w:cstheme="majorHAnsi"/>
          <w:b w:val="0"/>
          <w:u w:val="single"/>
        </w:rPr>
        <w:t>overexaggerates</w:t>
      </w:r>
      <w:r w:rsidRPr="00E62B06">
        <w:rPr>
          <w:rFonts w:asciiTheme="majorHAnsi" w:hAnsiTheme="majorHAnsi" w:cstheme="majorHAnsi"/>
          <w:b w:val="0"/>
        </w:rPr>
        <w:t xml:space="preserve"> feedbacks mechanisms, </w:t>
      </w:r>
      <w:r w:rsidRPr="00E62B06">
        <w:rPr>
          <w:rFonts w:asciiTheme="majorHAnsi" w:hAnsiTheme="majorHAnsi" w:cstheme="majorHAnsi"/>
          <w:b w:val="0"/>
          <w:u w:val="single"/>
        </w:rPr>
        <w:t>distorts</w:t>
      </w:r>
      <w:r w:rsidRPr="00E62B06">
        <w:rPr>
          <w:rFonts w:asciiTheme="majorHAnsi" w:hAnsiTheme="majorHAnsi" w:cstheme="majorHAnsi"/>
          <w:b w:val="0"/>
        </w:rPr>
        <w:t xml:space="preserve"> the literature, and </w:t>
      </w:r>
      <w:r w:rsidRPr="00E62B06">
        <w:rPr>
          <w:rFonts w:asciiTheme="majorHAnsi" w:hAnsiTheme="majorHAnsi" w:cstheme="majorHAnsi"/>
          <w:b w:val="0"/>
          <w:u w:val="single"/>
        </w:rPr>
        <w:t>inflates threat scenarios</w:t>
      </w:r>
      <w:r w:rsidRPr="00E62B06">
        <w:rPr>
          <w:rFonts w:asciiTheme="majorHAnsi" w:hAnsiTheme="majorHAnsi" w:cstheme="majorHAnsi"/>
          <w:b w:val="0"/>
        </w:rPr>
        <w:t xml:space="preserve">---prefer </w:t>
      </w:r>
      <w:r w:rsidRPr="00E62B06">
        <w:rPr>
          <w:rFonts w:asciiTheme="majorHAnsi" w:hAnsiTheme="majorHAnsi" w:cstheme="majorHAnsi"/>
          <w:b w:val="0"/>
          <w:u w:val="single"/>
        </w:rPr>
        <w:t xml:space="preserve">actual scientists.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Mann et al. ‘17 </w:t>
      </w:r>
      <w:r w:rsidRPr="00E62B06">
        <w:rPr>
          <w:rFonts w:asciiTheme="majorHAnsi" w:hAnsiTheme="majorHAnsi" w:cstheme="majorHAnsi"/>
          <w:sz w:val="16"/>
        </w:rPr>
        <w:t xml:space="preserve">— Michael Mann; Professor of Meteorology, PennState University. Richard Betts, Professor, Met Office Hadley Centre &amp; University of Exeter. Daniel Swain; Researcher, UCLA, and Research Fellow, National Center for Atmospheric Research. Charles Koven, Research Scientist, Lawrence Berkeley National Lab. Peter Neff; Postdoctoral research associate, University of Washington. Christopher Colose, Postdoctoral Research Fellow, NASA GISS. Victor Venema; Scientist, University of Bonn, Germany. (7-9-2017; "Scientists explain </w:t>
      </w:r>
      <w:r w:rsidRPr="00E62B06">
        <w:rPr>
          <w:rStyle w:val="StyleUnderline"/>
          <w:rFonts w:asciiTheme="majorHAnsi" w:hAnsiTheme="majorHAnsi" w:cstheme="majorHAnsi"/>
        </w:rPr>
        <w:t>what</w:t>
      </w:r>
      <w:r w:rsidRPr="00E62B06">
        <w:rPr>
          <w:rFonts w:asciiTheme="majorHAnsi" w:hAnsiTheme="majorHAnsi" w:cstheme="majorHAnsi"/>
          <w:sz w:val="16"/>
        </w:rPr>
        <w:t xml:space="preserve"> New York Magazine article on </w:t>
      </w:r>
      <w:r w:rsidRPr="00E62B06">
        <w:rPr>
          <w:rStyle w:val="StyleUnderline"/>
          <w:rFonts w:asciiTheme="majorHAnsi" w:hAnsiTheme="majorHAnsi" w:cstheme="majorHAnsi"/>
        </w:rPr>
        <w:t xml:space="preserve">"The Uninhabitable Earth" </w:t>
      </w:r>
      <w:r w:rsidRPr="00E62B06">
        <w:rPr>
          <w:rStyle w:val="Emphasis"/>
          <w:rFonts w:asciiTheme="majorHAnsi" w:hAnsiTheme="majorHAnsi" w:cstheme="majorHAnsi"/>
        </w:rPr>
        <w:t>gets wrong</w:t>
      </w:r>
      <w:r w:rsidRPr="00E62B06">
        <w:rPr>
          <w:rFonts w:asciiTheme="majorHAnsi" w:hAnsiTheme="majorHAnsi" w:cstheme="majorHAnsi"/>
          <w:sz w:val="16"/>
        </w:rPr>
        <w:t xml:space="preserve">;" </w:t>
      </w:r>
      <w:r w:rsidRPr="00E62B06">
        <w:rPr>
          <w:rFonts w:asciiTheme="majorHAnsi" w:hAnsiTheme="majorHAnsi" w:cstheme="majorHAnsi"/>
          <w:i/>
          <w:iCs/>
          <w:sz w:val="16"/>
        </w:rPr>
        <w:t>Climate Feedback</w:t>
      </w:r>
      <w:r w:rsidRPr="00E62B06">
        <w:rPr>
          <w:rFonts w:asciiTheme="majorHAnsi" w:hAnsiTheme="majorHAnsi" w:cstheme="majorHAnsi"/>
          <w:sz w:val="16"/>
        </w:rPr>
        <w:t>; https://climatefeedback.org/evaluation/scientists-explain-what-new-york-magazine-article-on-the-uninhabitable-earth-gets-wrong-david-wallace-wells/; //GrRv)</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GUEST COMMENTS</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Michael Mann, Professor of Meteorology, PennState University:</w:t>
      </w:r>
    </w:p>
    <w:p w:rsidR="00227C96" w:rsidRPr="00E62B06" w:rsidRDefault="00227C96" w:rsidP="00227C96">
      <w:pPr>
        <w:rPr>
          <w:rFonts w:asciiTheme="majorHAnsi" w:hAnsiTheme="majorHAnsi" w:cstheme="majorHAnsi"/>
          <w:sz w:val="12"/>
        </w:rPr>
      </w:pPr>
      <w:r w:rsidRPr="00E62B06">
        <w:rPr>
          <w:rStyle w:val="StyleUnderline"/>
          <w:rFonts w:asciiTheme="majorHAnsi" w:hAnsiTheme="majorHAnsi" w:cstheme="majorHAnsi"/>
        </w:rPr>
        <w:t xml:space="preserve">The article paints an </w:t>
      </w:r>
      <w:r w:rsidRPr="00E62B06">
        <w:rPr>
          <w:rStyle w:val="Emphasis"/>
          <w:rFonts w:asciiTheme="majorHAnsi" w:hAnsiTheme="majorHAnsi" w:cstheme="majorHAnsi"/>
        </w:rPr>
        <w:t>overly bleak picture</w:t>
      </w:r>
      <w:r w:rsidRPr="00E62B06">
        <w:rPr>
          <w:rStyle w:val="StyleUnderline"/>
          <w:rFonts w:asciiTheme="majorHAnsi" w:hAnsiTheme="majorHAnsi" w:cstheme="majorHAnsi"/>
        </w:rPr>
        <w:t xml:space="preserve"> by </w:t>
      </w:r>
      <w:r w:rsidRPr="00E62B06">
        <w:rPr>
          <w:rStyle w:val="Emphasis"/>
          <w:rFonts w:asciiTheme="majorHAnsi" w:hAnsiTheme="majorHAnsi" w:cstheme="majorHAnsi"/>
        </w:rPr>
        <w:t>overstating</w:t>
      </w:r>
      <w:r w:rsidRPr="00E62B06">
        <w:rPr>
          <w:rFonts w:asciiTheme="majorHAnsi" w:hAnsiTheme="majorHAnsi" w:cstheme="majorHAnsi"/>
          <w:sz w:val="12"/>
        </w:rPr>
        <w:t xml:space="preserve"> some of </w:t>
      </w:r>
      <w:r w:rsidRPr="00E62B06">
        <w:rPr>
          <w:rStyle w:val="Emphasis"/>
          <w:rFonts w:asciiTheme="majorHAnsi" w:hAnsiTheme="majorHAnsi" w:cstheme="majorHAnsi"/>
        </w:rPr>
        <w:t>the science</w:t>
      </w:r>
      <w:r w:rsidRPr="00E62B06">
        <w:rPr>
          <w:rFonts w:asciiTheme="majorHAnsi" w:hAnsiTheme="majorHAnsi" w:cstheme="majorHAnsi"/>
          <w:sz w:val="12"/>
        </w:rPr>
        <w:t xml:space="preserve">. </w:t>
      </w:r>
      <w:r w:rsidRPr="00E62B06">
        <w:rPr>
          <w:rStyle w:val="StyleUnderline"/>
          <w:rFonts w:asciiTheme="majorHAnsi" w:hAnsiTheme="majorHAnsi" w:cstheme="majorHAnsi"/>
        </w:rPr>
        <w:t>It exaggerates</w:t>
      </w:r>
      <w:r w:rsidRPr="00E62B06">
        <w:rPr>
          <w:rFonts w:asciiTheme="majorHAnsi" w:hAnsiTheme="majorHAnsi" w:cstheme="majorHAnsi"/>
          <w:sz w:val="12"/>
        </w:rPr>
        <w:t xml:space="preserve"> for example, </w:t>
      </w:r>
      <w:r w:rsidRPr="00E62B06">
        <w:rPr>
          <w:rStyle w:val="StyleUnderline"/>
          <w:rFonts w:asciiTheme="majorHAnsi" w:hAnsiTheme="majorHAnsi" w:cstheme="majorHAnsi"/>
        </w:rPr>
        <w:t>the</w:t>
      </w:r>
      <w:r w:rsidRPr="00E62B06">
        <w:rPr>
          <w:rFonts w:asciiTheme="majorHAnsi" w:hAnsiTheme="majorHAnsi" w:cstheme="majorHAnsi"/>
          <w:sz w:val="12"/>
        </w:rPr>
        <w:t xml:space="preserve"> near-term </w:t>
      </w:r>
      <w:r w:rsidRPr="00E62B06">
        <w:rPr>
          <w:rStyle w:val="StyleUnderline"/>
          <w:rFonts w:asciiTheme="majorHAnsi" w:hAnsiTheme="majorHAnsi" w:cstheme="majorHAnsi"/>
        </w:rPr>
        <w:t xml:space="preserve">threat of </w:t>
      </w:r>
      <w:r w:rsidRPr="00E62B06">
        <w:rPr>
          <w:rStyle w:val="Emphasis"/>
          <w:rFonts w:asciiTheme="majorHAnsi" w:hAnsiTheme="majorHAnsi" w:cstheme="majorHAnsi"/>
        </w:rPr>
        <w:t>climate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feedbacks</w:t>
      </w:r>
      <w:r w:rsidRPr="00E62B06">
        <w:rPr>
          <w:rStyle w:val="StyleUnderline"/>
          <w:rFonts w:asciiTheme="majorHAnsi" w:hAnsiTheme="majorHAnsi" w:cstheme="majorHAnsi"/>
        </w:rPr>
        <w:t>”</w:t>
      </w:r>
      <w:r w:rsidRPr="00E62B06">
        <w:rPr>
          <w:rFonts w:asciiTheme="majorHAnsi" w:hAnsiTheme="majorHAnsi" w:cstheme="majorHAnsi"/>
          <w:sz w:val="12"/>
        </w:rPr>
        <w:t xml:space="preserve"> </w:t>
      </w:r>
      <w:r w:rsidRPr="00E62B06">
        <w:rPr>
          <w:rStyle w:val="StyleUnderline"/>
          <w:rFonts w:asciiTheme="majorHAnsi" w:hAnsiTheme="majorHAnsi" w:cstheme="majorHAnsi"/>
        </w:rPr>
        <w:t xml:space="preserve">involving the </w:t>
      </w:r>
      <w:r w:rsidRPr="00E62B06">
        <w:rPr>
          <w:rStyle w:val="Emphasis"/>
          <w:rFonts w:asciiTheme="majorHAnsi" w:hAnsiTheme="majorHAnsi" w:cstheme="majorHAnsi"/>
        </w:rPr>
        <w:t>release</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frozen methane</w:t>
      </w:r>
      <w:r w:rsidRPr="00E62B06">
        <w:rPr>
          <w:rFonts w:asciiTheme="majorHAnsi" w:hAnsiTheme="majorHAnsi" w:cstheme="majorHAnsi"/>
          <w:sz w:val="12"/>
        </w:rPr>
        <w:t xml:space="preserve"> (</w:t>
      </w:r>
      <w:r w:rsidRPr="00E62B06">
        <w:rPr>
          <w:rStyle w:val="StyleUnderline"/>
          <w:rFonts w:asciiTheme="majorHAnsi" w:hAnsiTheme="majorHAnsi" w:cstheme="majorHAnsi"/>
        </w:rPr>
        <w:t xml:space="preserve">the science on this is </w:t>
      </w:r>
      <w:r w:rsidRPr="00E62B06">
        <w:rPr>
          <w:rStyle w:val="Emphasis"/>
          <w:rFonts w:asciiTheme="majorHAnsi" w:hAnsiTheme="majorHAnsi" w:cstheme="majorHAnsi"/>
        </w:rPr>
        <w:t>much more nuanced</w:t>
      </w:r>
      <w:r w:rsidRPr="00E62B06">
        <w:rPr>
          <w:rStyle w:val="StyleUnderline"/>
          <w:rFonts w:asciiTheme="majorHAnsi" w:hAnsiTheme="majorHAnsi" w:cstheme="majorHAnsi"/>
        </w:rPr>
        <w:t xml:space="preserve"> and doesn’t support the notion of a </w:t>
      </w:r>
      <w:r w:rsidRPr="00E62B06">
        <w:rPr>
          <w:rStyle w:val="Emphasis"/>
          <w:rFonts w:asciiTheme="majorHAnsi" w:hAnsiTheme="majorHAnsi" w:cstheme="majorHAnsi"/>
        </w:rPr>
        <w:t>game-changing, planet-melting methane bomb</w:t>
      </w:r>
      <w:r w:rsidRPr="00E62B06">
        <w:rPr>
          <w:rFonts w:asciiTheme="majorHAnsi" w:hAnsiTheme="majorHAnsi" w:cstheme="majorHAnsi"/>
          <w:sz w:val="12"/>
        </w:rPr>
        <w:t>. It is unclear that much of this frozen methane can be readily mobilized by projected warming).</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 xml:space="preserve">Also, </w:t>
      </w:r>
      <w:r w:rsidRPr="00E62B06">
        <w:rPr>
          <w:rStyle w:val="StyleUnderline"/>
          <w:rFonts w:asciiTheme="majorHAnsi" w:hAnsiTheme="majorHAnsi" w:cstheme="majorHAnsi"/>
        </w:rPr>
        <w:t xml:space="preserve">I was struck by </w:t>
      </w:r>
      <w:r w:rsidRPr="00E62B06">
        <w:rPr>
          <w:rStyle w:val="Emphasis"/>
          <w:rFonts w:asciiTheme="majorHAnsi" w:hAnsiTheme="majorHAnsi" w:cstheme="majorHAnsi"/>
        </w:rPr>
        <w:t>erroneous statements</w:t>
      </w:r>
      <w:r w:rsidRPr="00E62B06">
        <w:rPr>
          <w:rStyle w:val="StyleUnderline"/>
          <w:rFonts w:asciiTheme="majorHAnsi" w:hAnsiTheme="majorHAnsi" w:cstheme="majorHAnsi"/>
        </w:rPr>
        <w:t xml:space="preserve"> like</w:t>
      </w:r>
      <w:r w:rsidRPr="00E62B06">
        <w:rPr>
          <w:rFonts w:asciiTheme="majorHAnsi" w:hAnsiTheme="majorHAnsi" w:cstheme="majorHAnsi"/>
          <w:sz w:val="12"/>
        </w:rPr>
        <w:t xml:space="preserve"> </w:t>
      </w:r>
      <w:r w:rsidRPr="00E62B06">
        <w:rPr>
          <w:rStyle w:val="StyleUnderline"/>
          <w:rFonts w:asciiTheme="majorHAnsi" w:hAnsiTheme="majorHAnsi" w:cstheme="majorHAnsi"/>
        </w:rPr>
        <w:t>this one referencing</w:t>
      </w:r>
      <w:r w:rsidRPr="00E62B06">
        <w:rPr>
          <w:rFonts w:asciiTheme="majorHAnsi" w:hAnsiTheme="majorHAnsi" w:cstheme="majorHAnsi"/>
          <w:sz w:val="12"/>
        </w:rPr>
        <w:t xml:space="preserve"> “</w:t>
      </w:r>
      <w:r w:rsidRPr="00E62B06">
        <w:rPr>
          <w:rStyle w:val="StyleUnderline"/>
          <w:rFonts w:asciiTheme="majorHAnsi" w:hAnsiTheme="majorHAnsi" w:cstheme="majorHAnsi"/>
        </w:rPr>
        <w:t>satellite data showing the globe warming,</w:t>
      </w:r>
      <w:r w:rsidRPr="00E62B06">
        <w:rPr>
          <w:rFonts w:asciiTheme="majorHAnsi" w:hAnsiTheme="majorHAnsi" w:cstheme="majorHAnsi"/>
          <w:sz w:val="12"/>
        </w:rPr>
        <w:t xml:space="preserve"> since 1998, </w:t>
      </w:r>
      <w:r w:rsidRPr="00E62B06">
        <w:rPr>
          <w:rStyle w:val="StyleUnderline"/>
          <w:rFonts w:asciiTheme="majorHAnsi" w:hAnsiTheme="majorHAnsi" w:cstheme="majorHAnsi"/>
        </w:rPr>
        <w:t xml:space="preserve">more than </w:t>
      </w:r>
      <w:r w:rsidRPr="00E62B06">
        <w:rPr>
          <w:rStyle w:val="Emphasis"/>
          <w:rFonts w:asciiTheme="majorHAnsi" w:hAnsiTheme="majorHAnsi" w:cstheme="majorHAnsi"/>
        </w:rPr>
        <w:t>twice as fast</w:t>
      </w:r>
      <w:r w:rsidRPr="00E62B06">
        <w:rPr>
          <w:rStyle w:val="StyleUnderline"/>
          <w:rFonts w:asciiTheme="majorHAnsi" w:hAnsiTheme="majorHAnsi" w:cstheme="majorHAnsi"/>
        </w:rPr>
        <w:t xml:space="preserve"> as scientists had thought</w:t>
      </w:r>
      <w:r w:rsidRPr="00E62B06">
        <w:rPr>
          <w:rFonts w:asciiTheme="majorHAnsi" w:hAnsiTheme="majorHAnsi" w:cstheme="majorHAnsi"/>
          <w:sz w:val="12"/>
        </w:rPr>
        <w:t>.”</w:t>
      </w:r>
    </w:p>
    <w:p w:rsidR="00227C96" w:rsidRPr="00E62B06" w:rsidRDefault="00227C96" w:rsidP="00227C96">
      <w:pPr>
        <w:rPr>
          <w:rFonts w:asciiTheme="majorHAnsi" w:hAnsiTheme="majorHAnsi" w:cstheme="majorHAnsi"/>
          <w:sz w:val="12"/>
        </w:rPr>
      </w:pPr>
      <w:r w:rsidRPr="00E62B06">
        <w:rPr>
          <w:rStyle w:val="StyleUnderline"/>
          <w:rFonts w:asciiTheme="majorHAnsi" w:hAnsiTheme="majorHAnsi" w:cstheme="majorHAnsi"/>
        </w:rPr>
        <w:t>That’s just not true. The study in question simply showed that one particular satellite temperature dataset that had tended to show *</w:t>
      </w:r>
      <w:r w:rsidRPr="00E62B06">
        <w:rPr>
          <w:rStyle w:val="Emphasis"/>
          <w:rFonts w:asciiTheme="majorHAnsi" w:hAnsiTheme="majorHAnsi" w:cstheme="majorHAnsi"/>
        </w:rPr>
        <w:t>less</w:t>
      </w:r>
      <w:r w:rsidRPr="00E62B06">
        <w:rPr>
          <w:rStyle w:val="StyleUnderline"/>
          <w:rFonts w:asciiTheme="majorHAnsi" w:hAnsiTheme="majorHAnsi" w:cstheme="majorHAnsi"/>
        </w:rPr>
        <w:t xml:space="preserve">* warming that the </w:t>
      </w:r>
      <w:r w:rsidRPr="00E62B06">
        <w:rPr>
          <w:rStyle w:val="Emphasis"/>
          <w:rFonts w:asciiTheme="majorHAnsi" w:hAnsiTheme="majorHAnsi" w:cstheme="majorHAnsi"/>
        </w:rPr>
        <w:t>other datasets</w:t>
      </w:r>
      <w:r w:rsidRPr="00E62B06">
        <w:rPr>
          <w:rFonts w:asciiTheme="majorHAnsi" w:hAnsiTheme="majorHAnsi" w:cstheme="majorHAnsi"/>
          <w:sz w:val="12"/>
        </w:rPr>
        <w:t>, has now been brought in line with the other temperature data after some problems with that dataset were dealt with.</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 xml:space="preserve">Ironically, I am a co-author of a recent article in the journal Nature Geoscience (see e.g. this piece), using that very same new, corrected, satellite dataset, that shows that </w:t>
      </w:r>
      <w:r w:rsidRPr="00E62B06">
        <w:rPr>
          <w:rStyle w:val="StyleUnderline"/>
          <w:rFonts w:asciiTheme="majorHAnsi" w:hAnsiTheme="majorHAnsi" w:cstheme="majorHAnsi"/>
        </w:rPr>
        <w:t>past climate model simulations slightly **</w:t>
      </w:r>
      <w:r w:rsidRPr="00E62B06">
        <w:rPr>
          <w:rStyle w:val="Emphasis"/>
          <w:rFonts w:asciiTheme="majorHAnsi" w:hAnsiTheme="majorHAnsi" w:cstheme="majorHAnsi"/>
        </w:rPr>
        <w:t>over-predicted</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actual warming</w:t>
      </w:r>
      <w:r w:rsidRPr="00E62B06">
        <w:rPr>
          <w:rStyle w:val="StyleUnderline"/>
          <w:rFonts w:asciiTheme="majorHAnsi" w:hAnsiTheme="majorHAnsi" w:cstheme="majorHAnsi"/>
        </w:rPr>
        <w:t xml:space="preserve"> during the first decade of the 21st century</w:t>
      </w:r>
      <w:r w:rsidRPr="00E62B06">
        <w:rPr>
          <w:rFonts w:asciiTheme="majorHAnsi" w:hAnsiTheme="majorHAnsi" w:cstheme="majorHAnsi"/>
          <w:sz w:val="12"/>
        </w:rPr>
        <w:t>, likely because of a mis-specification of natural factors like solar variations and volcanic eruptions. Once these are accounted for, the models and observations are pretty much in line—the warming of the globe is pretty much progressing AS models predicted … which is bad enough.</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 xml:space="preserve">The evidence that climate change is a serious problem that we must contend with now, is overwhelming on its own. </w:t>
      </w:r>
      <w:r w:rsidRPr="00E62B06">
        <w:rPr>
          <w:rStyle w:val="StyleUnderline"/>
          <w:rFonts w:asciiTheme="majorHAnsi" w:hAnsiTheme="majorHAnsi" w:cstheme="majorHAnsi"/>
        </w:rPr>
        <w:t xml:space="preserve">There is no need to </w:t>
      </w:r>
      <w:r w:rsidRPr="00E62B06">
        <w:rPr>
          <w:rStyle w:val="Emphasis"/>
          <w:rFonts w:asciiTheme="majorHAnsi" w:hAnsiTheme="majorHAnsi" w:cstheme="majorHAnsi"/>
        </w:rPr>
        <w:t>overstate the evidence</w:t>
      </w:r>
      <w:r w:rsidRPr="00E62B06">
        <w:rPr>
          <w:rStyle w:val="StyleUnderline"/>
          <w:rFonts w:asciiTheme="majorHAnsi" w:hAnsiTheme="majorHAnsi" w:cstheme="majorHAnsi"/>
        </w:rPr>
        <w:t xml:space="preserve">, particularly when it feeds a </w:t>
      </w:r>
      <w:r w:rsidRPr="00E62B06">
        <w:rPr>
          <w:rFonts w:asciiTheme="majorHAnsi" w:hAnsiTheme="majorHAnsi" w:cstheme="majorHAnsi"/>
          <w:strike/>
          <w:sz w:val="12"/>
        </w:rPr>
        <w:t>paralyzing</w:t>
      </w:r>
      <w:r w:rsidRPr="00E62B06">
        <w:rPr>
          <w:rFonts w:asciiTheme="majorHAnsi" w:hAnsiTheme="majorHAnsi" w:cstheme="majorHAnsi"/>
          <w:sz w:val="12"/>
        </w:rPr>
        <w:t xml:space="preserve"> </w:t>
      </w:r>
      <w:r w:rsidRPr="00E62B06">
        <w:rPr>
          <w:rStyle w:val="StyleUnderline"/>
          <w:rFonts w:asciiTheme="majorHAnsi" w:hAnsiTheme="majorHAnsi" w:cstheme="majorHAnsi"/>
        </w:rPr>
        <w:t xml:space="preserve">narrative of </w:t>
      </w:r>
      <w:r w:rsidRPr="00E62B06">
        <w:rPr>
          <w:rStyle w:val="Emphasis"/>
          <w:rFonts w:asciiTheme="majorHAnsi" w:hAnsiTheme="majorHAnsi" w:cstheme="majorHAnsi"/>
        </w:rPr>
        <w:t>doom</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hopelessness</w:t>
      </w:r>
      <w:r w:rsidRPr="00E62B06">
        <w:rPr>
          <w:rFonts w:asciiTheme="majorHAnsi" w:hAnsiTheme="majorHAnsi" w:cstheme="majorHAnsi"/>
          <w:sz w:val="12"/>
        </w:rPr>
        <w:t>.</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REVIEWERS’ OVERALL FEEDBACK</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These comments are the overall opinion of scientists on the article, they are substantiated by their knowledge in the field and by the content of the analysis in the annotations on the article.</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Richard Betts, Professor, Met Office Hadley Centre &amp; University of Exeter:</w:t>
      </w:r>
    </w:p>
    <w:p w:rsidR="00227C96" w:rsidRPr="00E62B06" w:rsidRDefault="00227C96" w:rsidP="00227C96">
      <w:pPr>
        <w:rPr>
          <w:rStyle w:val="Emphasis"/>
          <w:rFonts w:asciiTheme="majorHAnsi" w:hAnsiTheme="majorHAnsi" w:cstheme="majorHAnsi"/>
        </w:rPr>
      </w:pPr>
      <w:r w:rsidRPr="00E62B06">
        <w:rPr>
          <w:rFonts w:asciiTheme="majorHAnsi" w:hAnsiTheme="majorHAnsi" w:cstheme="majorHAnsi"/>
          <w:sz w:val="12"/>
        </w:rPr>
        <w:t xml:space="preserve">While it is clear that ongoing warming of the global climate would eventually have very severe consequences, </w:t>
      </w:r>
      <w:r w:rsidRPr="00E62B06">
        <w:rPr>
          <w:rStyle w:val="StyleUnderline"/>
          <w:rFonts w:asciiTheme="majorHAnsi" w:hAnsiTheme="majorHAnsi" w:cstheme="majorHAnsi"/>
        </w:rPr>
        <w:t xml:space="preserve">the concept of the Earth becoming </w:t>
      </w:r>
      <w:r w:rsidRPr="00E62B06">
        <w:rPr>
          <w:rStyle w:val="Emphasis"/>
          <w:rFonts w:asciiTheme="majorHAnsi" w:hAnsiTheme="majorHAnsi" w:cstheme="majorHAnsi"/>
        </w:rPr>
        <w:t>uninhabitable</w:t>
      </w:r>
      <w:r w:rsidRPr="00E62B06">
        <w:rPr>
          <w:rStyle w:val="StyleUnderline"/>
          <w:rFonts w:asciiTheme="majorHAnsi" w:hAnsiTheme="majorHAnsi" w:cstheme="majorHAnsi"/>
        </w:rPr>
        <w:t xml:space="preserve"> within </w:t>
      </w:r>
      <w:r w:rsidRPr="00E62B06">
        <w:rPr>
          <w:rStyle w:val="Emphasis"/>
          <w:rFonts w:asciiTheme="majorHAnsi" w:hAnsiTheme="majorHAnsi" w:cstheme="majorHAnsi"/>
        </w:rPr>
        <w:t>anywhere near</w:t>
      </w:r>
      <w:r w:rsidRPr="00E62B06">
        <w:rPr>
          <w:rStyle w:val="StyleUnderline"/>
          <w:rFonts w:asciiTheme="majorHAnsi" w:hAnsiTheme="majorHAnsi" w:cstheme="majorHAnsi"/>
        </w:rPr>
        <w:t xml:space="preserve"> the timescales suggested in the article is </w:t>
      </w:r>
      <w:r w:rsidRPr="00E62B06">
        <w:rPr>
          <w:rStyle w:val="Emphasis"/>
          <w:rFonts w:asciiTheme="majorHAnsi" w:hAnsiTheme="majorHAnsi" w:cstheme="majorHAnsi"/>
        </w:rPr>
        <w:t>pure hyperbole</w:t>
      </w:r>
      <w:r w:rsidRPr="00E62B06">
        <w:rPr>
          <w:rFonts w:asciiTheme="majorHAnsi" w:hAnsiTheme="majorHAnsi" w:cstheme="majorHAnsi"/>
          <w:sz w:val="12"/>
        </w:rPr>
        <w:t xml:space="preserve">. </w:t>
      </w:r>
      <w:r w:rsidRPr="00E62B06">
        <w:rPr>
          <w:rStyle w:val="StyleUnderline"/>
          <w:rFonts w:asciiTheme="majorHAnsi" w:hAnsiTheme="majorHAnsi" w:cstheme="majorHAnsi"/>
        </w:rPr>
        <w:t>The author</w:t>
      </w:r>
      <w:r w:rsidRPr="00E62B06">
        <w:rPr>
          <w:rFonts w:asciiTheme="majorHAnsi" w:hAnsiTheme="majorHAnsi" w:cstheme="majorHAnsi"/>
          <w:sz w:val="12"/>
        </w:rPr>
        <w:t xml:space="preserve"> has clearly done very extensive research and addresses a number of climate threats that are indeed major issues, but generally the narrative </w:t>
      </w:r>
      <w:r w:rsidRPr="00E62B06">
        <w:rPr>
          <w:rStyle w:val="Emphasis"/>
          <w:rFonts w:asciiTheme="majorHAnsi" w:hAnsiTheme="majorHAnsi" w:cstheme="majorHAnsi"/>
        </w:rPr>
        <w:t>ramps up the threat</w:t>
      </w:r>
      <w:r w:rsidRPr="00E62B06">
        <w:rPr>
          <w:rStyle w:val="StyleUnderline"/>
          <w:rFonts w:asciiTheme="majorHAnsi" w:hAnsiTheme="majorHAnsi" w:cstheme="majorHAnsi"/>
        </w:rPr>
        <w:t xml:space="preserve"> to go </w:t>
      </w:r>
      <w:r w:rsidRPr="00E62B06">
        <w:rPr>
          <w:rStyle w:val="Emphasis"/>
          <w:rFonts w:asciiTheme="majorHAnsi" w:hAnsiTheme="majorHAnsi" w:cstheme="majorHAnsi"/>
        </w:rPr>
        <w:t>beyond</w:t>
      </w:r>
      <w:r w:rsidRPr="00E62B06">
        <w:rPr>
          <w:rStyle w:val="StyleUnderline"/>
          <w:rFonts w:asciiTheme="majorHAnsi" w:hAnsiTheme="majorHAnsi" w:cstheme="majorHAnsi"/>
        </w:rPr>
        <w:t xml:space="preserve"> the level that is </w:t>
      </w:r>
      <w:r w:rsidRPr="00E62B06">
        <w:rPr>
          <w:rStyle w:val="Emphasis"/>
          <w:rFonts w:asciiTheme="majorHAnsi" w:hAnsiTheme="majorHAnsi" w:cstheme="majorHAnsi"/>
        </w:rPr>
        <w:t>supported by science.</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Daniel Swain, Researcher, UCLA, and Research Fellow, National Center for Atmospheric Research:</w:t>
      </w:r>
    </w:p>
    <w:p w:rsidR="00227C96" w:rsidRPr="00E62B06" w:rsidRDefault="00227C96" w:rsidP="00227C96">
      <w:pPr>
        <w:rPr>
          <w:rStyle w:val="Emphasis"/>
          <w:rFonts w:asciiTheme="majorHAnsi" w:hAnsiTheme="majorHAnsi" w:cstheme="majorHAnsi"/>
        </w:rPr>
      </w:pPr>
      <w:r w:rsidRPr="00E62B06">
        <w:rPr>
          <w:rStyle w:val="StyleUnderline"/>
          <w:rFonts w:asciiTheme="majorHAnsi" w:hAnsiTheme="majorHAnsi" w:cstheme="majorHAnsi"/>
        </w:rPr>
        <w:t>This</w:t>
      </w:r>
      <w:r w:rsidRPr="00E62B06">
        <w:rPr>
          <w:rFonts w:asciiTheme="majorHAnsi" w:hAnsiTheme="majorHAnsi" w:cstheme="majorHAnsi"/>
          <w:sz w:val="12"/>
        </w:rPr>
        <w:t xml:space="preserve"> is an unusual piece in that it accurately describes some of the most dire consequences of unabated global warming but </w:t>
      </w:r>
      <w:r w:rsidRPr="00E62B06">
        <w:rPr>
          <w:rStyle w:val="StyleUnderline"/>
          <w:rFonts w:asciiTheme="majorHAnsi" w:hAnsiTheme="majorHAnsi" w:cstheme="majorHAnsi"/>
        </w:rPr>
        <w:t xml:space="preserve">focuses almost </w:t>
      </w:r>
      <w:r w:rsidRPr="00E62B06">
        <w:rPr>
          <w:rStyle w:val="Emphasis"/>
          <w:rFonts w:asciiTheme="majorHAnsi" w:hAnsiTheme="majorHAnsi" w:cstheme="majorHAnsi"/>
        </w:rPr>
        <w:t>exclusively</w:t>
      </w:r>
      <w:r w:rsidRPr="00E62B06">
        <w:rPr>
          <w:rStyle w:val="StyleUnderline"/>
          <w:rFonts w:asciiTheme="majorHAnsi" w:hAnsiTheme="majorHAnsi" w:cstheme="majorHAnsi"/>
        </w:rPr>
        <w:t xml:space="preserve"> on </w:t>
      </w:r>
      <w:r w:rsidRPr="00E62B06">
        <w:rPr>
          <w:rStyle w:val="Emphasis"/>
          <w:rFonts w:asciiTheme="majorHAnsi" w:hAnsiTheme="majorHAnsi" w:cstheme="majorHAnsi"/>
        </w:rPr>
        <w:t>worst case scenarios</w:t>
      </w:r>
      <w:r w:rsidRPr="00E62B06">
        <w:rPr>
          <w:rFonts w:asciiTheme="majorHAnsi" w:hAnsiTheme="majorHAnsi" w:cstheme="majorHAnsi"/>
          <w:sz w:val="12"/>
        </w:rPr>
        <w:t xml:space="preserve">. In doing so, </w:t>
      </w:r>
      <w:r w:rsidRPr="00E62B06">
        <w:rPr>
          <w:rStyle w:val="StyleUnderline"/>
          <w:rFonts w:asciiTheme="majorHAnsi" w:hAnsiTheme="majorHAnsi" w:cstheme="majorHAnsi"/>
        </w:rPr>
        <w:t>it</w:t>
      </w:r>
      <w:r w:rsidRPr="00E62B06">
        <w:rPr>
          <w:rFonts w:asciiTheme="majorHAnsi" w:hAnsiTheme="majorHAnsi" w:cstheme="majorHAnsi"/>
          <w:sz w:val="12"/>
        </w:rPr>
        <w:t xml:space="preserve"> provides a compelling narrative of what could happen in the future, but </w:t>
      </w:r>
      <w:r w:rsidRPr="00E62B06">
        <w:rPr>
          <w:rStyle w:val="StyleUnderline"/>
          <w:rFonts w:asciiTheme="majorHAnsi" w:hAnsiTheme="majorHAnsi" w:cstheme="majorHAnsi"/>
        </w:rPr>
        <w:t xml:space="preserve">does not accurately characterize the likelihood of particular outcomes relative to what is </w:t>
      </w:r>
      <w:r w:rsidRPr="00E62B06">
        <w:rPr>
          <w:rStyle w:val="Emphasis"/>
          <w:rFonts w:asciiTheme="majorHAnsi" w:hAnsiTheme="majorHAnsi" w:cstheme="majorHAnsi"/>
        </w:rPr>
        <w:t>justifiable</w:t>
      </w:r>
      <w:r w:rsidRPr="00E62B06">
        <w:rPr>
          <w:rStyle w:val="StyleUnderline"/>
          <w:rFonts w:asciiTheme="majorHAnsi" w:hAnsiTheme="majorHAnsi" w:cstheme="majorHAnsi"/>
        </w:rPr>
        <w:t xml:space="preserve"> based upon </w:t>
      </w:r>
      <w:r w:rsidRPr="00E62B06">
        <w:rPr>
          <w:rStyle w:val="Emphasis"/>
          <w:rFonts w:asciiTheme="majorHAnsi" w:hAnsiTheme="majorHAnsi" w:cstheme="majorHAnsi"/>
        </w:rPr>
        <w:t>existing scientific evidence.</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Charles Koven, Research Scientist, Lawrence Berkeley National Lab:</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The article, while it does thoughtfully discuss some serious implications of climate change, also goes beyond the evidence in a number of instances of its exploration of worst-case scenarios.</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lastRenderedPageBreak/>
        <w:t>Alexis Berg, Associate Research Scholar, Princeton University:</w:t>
      </w:r>
    </w:p>
    <w:p w:rsidR="00227C96" w:rsidRPr="00E62B06" w:rsidRDefault="00227C96" w:rsidP="00227C96">
      <w:pPr>
        <w:rPr>
          <w:rFonts w:asciiTheme="majorHAnsi" w:hAnsiTheme="majorHAnsi" w:cstheme="majorHAnsi"/>
          <w:sz w:val="12"/>
        </w:rPr>
      </w:pPr>
      <w:r w:rsidRPr="00E62B06">
        <w:rPr>
          <w:rStyle w:val="StyleUnderline"/>
          <w:rFonts w:asciiTheme="majorHAnsi" w:hAnsiTheme="majorHAnsi" w:cstheme="majorHAnsi"/>
        </w:rPr>
        <w:t>This article focuses on the high-end scenario for global warming</w:t>
      </w:r>
      <w:r w:rsidRPr="00E62B06">
        <w:rPr>
          <w:rFonts w:asciiTheme="majorHAnsi" w:hAnsiTheme="majorHAnsi" w:cstheme="majorHAnsi"/>
          <w:sz w:val="12"/>
        </w:rPr>
        <w:t>—high emissions and/or high climate sensitivity, high impacts. It selects recent research that highlights these outcomes. I am sympathetic to the author’s efforts to raise awareness about such scenarios, including impacts that are not always well discussed, and agree that we tend to focus too much on median outcomes. Nevertheless, I think the article would have gained from a more explicit acknowledgement that this particular focus is the goal of the article, as well as a from an explicit discussion (even if only qualitative) of the probabilities associated with these scenarios. Absent that, I am afraid the article, as such, feels misleading, or at least confusing for the general public.</w:t>
      </w:r>
    </w:p>
    <w:p w:rsidR="00227C96" w:rsidRPr="00E62B06" w:rsidRDefault="00227C96" w:rsidP="00227C96">
      <w:pPr>
        <w:rPr>
          <w:rStyle w:val="Emphasis"/>
          <w:rFonts w:asciiTheme="majorHAnsi" w:hAnsiTheme="majorHAnsi" w:cstheme="majorHAnsi"/>
        </w:rPr>
      </w:pPr>
      <w:r w:rsidRPr="00E62B06">
        <w:rPr>
          <w:rFonts w:asciiTheme="majorHAnsi" w:hAnsiTheme="majorHAnsi" w:cstheme="majorHAnsi"/>
          <w:sz w:val="12"/>
        </w:rPr>
        <w:t xml:space="preserve">In addition, </w:t>
      </w:r>
      <w:r w:rsidRPr="00E62B06">
        <w:rPr>
          <w:rStyle w:val="StyleUnderline"/>
          <w:rFonts w:asciiTheme="majorHAnsi" w:hAnsiTheme="majorHAnsi" w:cstheme="majorHAnsi"/>
        </w:rPr>
        <w:t xml:space="preserve">the article contains a number of claims that are </w:t>
      </w:r>
      <w:r w:rsidRPr="00E62B06">
        <w:rPr>
          <w:rStyle w:val="Emphasis"/>
          <w:rFonts w:asciiTheme="majorHAnsi" w:hAnsiTheme="majorHAnsi" w:cstheme="majorHAnsi"/>
        </w:rPr>
        <w:t>factually wrong</w:t>
      </w:r>
      <w:r w:rsidRPr="00E62B06">
        <w:rPr>
          <w:rStyle w:val="StyleUnderline"/>
          <w:rFonts w:asciiTheme="majorHAnsi" w:hAnsiTheme="majorHAnsi" w:cstheme="majorHAnsi"/>
        </w:rPr>
        <w:t>, and a number of claims that are,</w:t>
      </w:r>
      <w:r w:rsidRPr="00E62B06">
        <w:rPr>
          <w:rFonts w:asciiTheme="majorHAnsi" w:hAnsiTheme="majorHAnsi" w:cstheme="majorHAnsi"/>
          <w:sz w:val="12"/>
        </w:rPr>
        <w:t xml:space="preserve"> to my knowledge, </w:t>
      </w:r>
      <w:r w:rsidRPr="00E62B06">
        <w:rPr>
          <w:rStyle w:val="Emphasis"/>
          <w:rFonts w:asciiTheme="majorHAnsi" w:hAnsiTheme="majorHAnsi" w:cstheme="majorHAnsi"/>
        </w:rPr>
        <w:t>not substantiated by research.</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I was also concerned by the implied claim that this article, being written after interviews with many climate scientists, somehow reflects scientists’ true opinion about global warming. I don’t believe it does.</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What this article suggest to me is that we, as as community of scientists and science journalists, need to find a better way to more accurately discuss climate change projections and to convey the associated risks to the public.</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Peter Neff, Postdoctoral research associate, University of Washington:</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 xml:space="preserve">In what seems an ode to new journalism, </w:t>
      </w:r>
      <w:r w:rsidRPr="00E62B06">
        <w:rPr>
          <w:rStyle w:val="StyleUnderline"/>
          <w:rFonts w:asciiTheme="majorHAnsi" w:hAnsiTheme="majorHAnsi" w:cstheme="majorHAnsi"/>
        </w:rPr>
        <w:t xml:space="preserve">the author takes </w:t>
      </w:r>
      <w:r w:rsidRPr="00E62B06">
        <w:rPr>
          <w:rStyle w:val="Emphasis"/>
          <w:rFonts w:asciiTheme="majorHAnsi" w:hAnsiTheme="majorHAnsi" w:cstheme="majorHAnsi"/>
        </w:rPr>
        <w:t>significant literary license</w:t>
      </w:r>
      <w:r w:rsidRPr="00E62B06">
        <w:rPr>
          <w:rStyle w:val="StyleUnderline"/>
          <w:rFonts w:asciiTheme="majorHAnsi" w:hAnsiTheme="majorHAnsi" w:cstheme="majorHAnsi"/>
        </w:rPr>
        <w:t xml:space="preserve"> to leverage information </w:t>
      </w:r>
      <w:r w:rsidRPr="00E62B06">
        <w:rPr>
          <w:rStyle w:val="Emphasis"/>
          <w:rFonts w:asciiTheme="majorHAnsi" w:hAnsiTheme="majorHAnsi" w:cstheme="majorHAnsi"/>
        </w:rPr>
        <w:t>grounded</w:t>
      </w:r>
      <w:r w:rsidRPr="00E62B06">
        <w:rPr>
          <w:rStyle w:val="StyleUnderline"/>
          <w:rFonts w:asciiTheme="majorHAnsi" w:hAnsiTheme="majorHAnsi" w:cstheme="majorHAnsi"/>
        </w:rPr>
        <w:t xml:space="preserve"> in truth and paint an </w:t>
      </w:r>
      <w:r w:rsidRPr="00E62B06">
        <w:rPr>
          <w:rStyle w:val="Emphasis"/>
          <w:rFonts w:asciiTheme="majorHAnsi" w:hAnsiTheme="majorHAnsi" w:cstheme="majorHAnsi"/>
        </w:rPr>
        <w:t xml:space="preserve">apocalyptic picture </w:t>
      </w:r>
      <w:r w:rsidRPr="00E62B06">
        <w:rPr>
          <w:rStyle w:val="StyleUnderline"/>
          <w:rFonts w:asciiTheme="majorHAnsi" w:hAnsiTheme="majorHAnsi" w:cstheme="majorHAnsi"/>
        </w:rPr>
        <w:t xml:space="preserve">of </w:t>
      </w:r>
      <w:r w:rsidRPr="00E62B06">
        <w:rPr>
          <w:rStyle w:val="Emphasis"/>
          <w:rFonts w:asciiTheme="majorHAnsi" w:hAnsiTheme="majorHAnsi" w:cstheme="majorHAnsi"/>
        </w:rPr>
        <w:t>extreme future scenarios</w:t>
      </w:r>
      <w:r w:rsidRPr="00E62B06">
        <w:rPr>
          <w:rFonts w:asciiTheme="majorHAnsi" w:hAnsiTheme="majorHAnsi" w:cstheme="majorHAnsi"/>
          <w:sz w:val="12"/>
        </w:rPr>
        <w:t xml:space="preserve"> possibly driven by anthropogenic climate change. </w:t>
      </w:r>
      <w:r w:rsidRPr="00E62B06">
        <w:rPr>
          <w:rStyle w:val="Emphasis"/>
          <w:rFonts w:asciiTheme="majorHAnsi" w:hAnsiTheme="majorHAnsi" w:cstheme="majorHAnsi"/>
        </w:rPr>
        <w:t>Ambiguous references</w:t>
      </w:r>
      <w:r w:rsidRPr="00E62B06">
        <w:rPr>
          <w:rStyle w:val="StyleUnderline"/>
          <w:rFonts w:asciiTheme="majorHAnsi" w:hAnsiTheme="majorHAnsi" w:cstheme="majorHAnsi"/>
        </w:rPr>
        <w:t xml:space="preserve"> to </w:t>
      </w:r>
      <w:r w:rsidRPr="00E62B06">
        <w:rPr>
          <w:rStyle w:val="Emphasis"/>
          <w:rFonts w:asciiTheme="majorHAnsi" w:hAnsiTheme="majorHAnsi" w:cstheme="majorHAnsi"/>
        </w:rPr>
        <w:t xml:space="preserve">studies, events </w:t>
      </w:r>
      <w:r w:rsidRPr="00E62B06">
        <w:rPr>
          <w:rStyle w:val="StyleUnderline"/>
          <w:rFonts w:asciiTheme="majorHAnsi" w:hAnsiTheme="majorHAnsi" w:cstheme="majorHAnsi"/>
        </w:rPr>
        <w:t xml:space="preserve">and </w:t>
      </w:r>
      <w:r w:rsidRPr="00E62B06">
        <w:rPr>
          <w:rStyle w:val="Emphasis"/>
          <w:rFonts w:asciiTheme="majorHAnsi" w:hAnsiTheme="majorHAnsi" w:cstheme="majorHAnsi"/>
        </w:rPr>
        <w:t>examples</w:t>
      </w:r>
      <w:r w:rsidRPr="00E62B06">
        <w:rPr>
          <w:rStyle w:val="StyleUnderline"/>
          <w:rFonts w:asciiTheme="majorHAnsi" w:hAnsiTheme="majorHAnsi" w:cstheme="majorHAnsi"/>
        </w:rPr>
        <w:t xml:space="preserve"> severely </w:t>
      </w:r>
      <w:r w:rsidRPr="00E62B06">
        <w:rPr>
          <w:rStyle w:val="Emphasis"/>
          <w:rFonts w:asciiTheme="majorHAnsi" w:hAnsiTheme="majorHAnsi" w:cstheme="majorHAnsi"/>
        </w:rPr>
        <w:t>impairs credibility</w:t>
      </w:r>
      <w:r w:rsidRPr="00E62B06">
        <w:rPr>
          <w:rStyle w:val="StyleUnderline"/>
          <w:rFonts w:asciiTheme="majorHAnsi" w:hAnsiTheme="majorHAnsi" w:cstheme="majorHAnsi"/>
        </w:rPr>
        <w:t xml:space="preserve">, as does a </w:t>
      </w:r>
      <w:r w:rsidRPr="00E62B06">
        <w:rPr>
          <w:rStyle w:val="Emphasis"/>
          <w:rFonts w:asciiTheme="majorHAnsi" w:hAnsiTheme="majorHAnsi" w:cstheme="majorHAnsi"/>
        </w:rPr>
        <w:t>complete disregard for nuance</w:t>
      </w:r>
      <w:r w:rsidRPr="00E62B06">
        <w:rPr>
          <w:rFonts w:asciiTheme="majorHAnsi" w:hAnsiTheme="majorHAnsi" w:cstheme="majorHAnsi"/>
          <w:sz w:val="12"/>
        </w:rPr>
        <w:t>.</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Christopher Colose, Postdoctoral Research Fellow, NASA GISS:</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There are many arguments in this article at the interface of climate instability, socio-political disruption, and general global security. They are, however, clumsily wrapped together and doesn’t reflect well the actual risk posed by climate change.</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A general comment concerning the climate response to future carbon emissions—one of the emergent insights from decades of research is that linearity is too powerful of a tool to be abandoned lightly. In this context, it is better to think of future warming as smoothly monotonic in our total carbon emissions rather than behaving erratically due to significant non-linearities in the system.</w:t>
      </w:r>
    </w:p>
    <w:p w:rsidR="00227C96" w:rsidRPr="00E62B06" w:rsidRDefault="00227C96" w:rsidP="00227C96">
      <w:pPr>
        <w:rPr>
          <w:rStyle w:val="Emphasis"/>
          <w:rFonts w:asciiTheme="majorHAnsi" w:hAnsiTheme="majorHAnsi" w:cstheme="majorHAnsi"/>
        </w:rPr>
      </w:pPr>
      <w:r w:rsidRPr="00E62B06">
        <w:rPr>
          <w:rStyle w:val="StyleUnderline"/>
          <w:rFonts w:asciiTheme="majorHAnsi" w:hAnsiTheme="majorHAnsi" w:cstheme="majorHAnsi"/>
        </w:rPr>
        <w:t xml:space="preserve">There is </w:t>
      </w:r>
      <w:r w:rsidRPr="00E62B06">
        <w:rPr>
          <w:rStyle w:val="Emphasis"/>
          <w:rFonts w:asciiTheme="majorHAnsi" w:hAnsiTheme="majorHAnsi" w:cstheme="majorHAnsi"/>
        </w:rPr>
        <w:t>no evidence</w:t>
      </w:r>
      <w:r w:rsidRPr="00E62B06">
        <w:rPr>
          <w:rStyle w:val="StyleUnderline"/>
          <w:rFonts w:asciiTheme="majorHAnsi" w:hAnsiTheme="majorHAnsi" w:cstheme="majorHAnsi"/>
        </w:rPr>
        <w:t xml:space="preserve"> that a very </w:t>
      </w:r>
      <w:r w:rsidRPr="00E62B06">
        <w:rPr>
          <w:rStyle w:val="Emphasis"/>
          <w:rFonts w:asciiTheme="majorHAnsi" w:hAnsiTheme="majorHAnsi" w:cstheme="majorHAnsi"/>
        </w:rPr>
        <w:t>abrupt methane source</w:t>
      </w:r>
      <w:r w:rsidRPr="00E62B06">
        <w:rPr>
          <w:rFonts w:asciiTheme="majorHAnsi" w:hAnsiTheme="majorHAnsi" w:cstheme="majorHAnsi"/>
          <w:sz w:val="12"/>
        </w:rPr>
        <w:t xml:space="preserve">(s) </w:t>
      </w:r>
      <w:r w:rsidRPr="00E62B06">
        <w:rPr>
          <w:rStyle w:val="StyleUnderline"/>
          <w:rFonts w:asciiTheme="majorHAnsi" w:hAnsiTheme="majorHAnsi" w:cstheme="majorHAnsi"/>
        </w:rPr>
        <w:t xml:space="preserve">will be readily mobilized into the atmosphere. Such scenarios are </w:t>
      </w:r>
      <w:r w:rsidRPr="00E62B06">
        <w:rPr>
          <w:rStyle w:val="Emphasis"/>
          <w:rFonts w:asciiTheme="majorHAnsi" w:hAnsiTheme="majorHAnsi" w:cstheme="majorHAnsi"/>
        </w:rPr>
        <w:t>not supported by process studies</w:t>
      </w:r>
      <w:r w:rsidRPr="00E62B06">
        <w:rPr>
          <w:rStyle w:val="StyleUnderline"/>
          <w:rFonts w:asciiTheme="majorHAnsi" w:hAnsiTheme="majorHAnsi" w:cstheme="majorHAnsi"/>
        </w:rPr>
        <w:t xml:space="preserve">, it is not emerging </w:t>
      </w:r>
      <w:r w:rsidRPr="00E62B06">
        <w:rPr>
          <w:rStyle w:val="Emphasis"/>
          <w:rFonts w:asciiTheme="majorHAnsi" w:hAnsiTheme="majorHAnsi" w:cstheme="majorHAnsi"/>
        </w:rPr>
        <w:t>observationally</w:t>
      </w:r>
      <w:r w:rsidRPr="00E62B06">
        <w:rPr>
          <w:rStyle w:val="StyleUnderline"/>
          <w:rFonts w:asciiTheme="majorHAnsi" w:hAnsiTheme="majorHAnsi" w:cstheme="majorHAnsi"/>
        </w:rPr>
        <w:t xml:space="preserve">, and is not borne out </w:t>
      </w:r>
      <w:r w:rsidRPr="00E62B06">
        <w:rPr>
          <w:rStyle w:val="Emphasis"/>
          <w:rFonts w:asciiTheme="majorHAnsi" w:hAnsiTheme="majorHAnsi" w:cstheme="majorHAnsi"/>
        </w:rPr>
        <w:t>paleoclimatically</w:t>
      </w:r>
      <w:r w:rsidRPr="00E62B06">
        <w:rPr>
          <w:rFonts w:asciiTheme="majorHAnsi" w:hAnsiTheme="majorHAnsi" w:cstheme="majorHAnsi"/>
          <w:sz w:val="12"/>
        </w:rPr>
        <w:t xml:space="preserve"> (particularly in the mid-Holocene or Eemian interglacial, where high latitude summers were hotter than today</w:t>
      </w:r>
      <w:r w:rsidRPr="00E62B06">
        <w:rPr>
          <w:rFonts w:asciiTheme="majorHAnsi" w:hAnsiTheme="majorHAnsi" w:cstheme="majorHAnsi"/>
          <w:sz w:val="16"/>
          <w:szCs w:val="16"/>
        </w:rPr>
        <w:t xml:space="preserve">). </w:t>
      </w:r>
      <w:r w:rsidRPr="00E62B06">
        <w:rPr>
          <w:rStyle w:val="StyleUnderline"/>
          <w:rFonts w:asciiTheme="majorHAnsi" w:hAnsiTheme="majorHAnsi" w:cstheme="majorHAnsi"/>
        </w:rPr>
        <w:t xml:space="preserve">A </w:t>
      </w:r>
      <w:r w:rsidRPr="00E62B06">
        <w:rPr>
          <w:rStyle w:val="Emphasis"/>
          <w:rFonts w:asciiTheme="majorHAnsi" w:hAnsiTheme="majorHAnsi" w:cstheme="majorHAnsi"/>
        </w:rPr>
        <w:t>small trickle</w:t>
      </w:r>
      <w:r w:rsidRPr="00E62B06">
        <w:rPr>
          <w:rStyle w:val="StyleUnderline"/>
          <w:rFonts w:asciiTheme="majorHAnsi" w:hAnsiTheme="majorHAnsi" w:cstheme="majorHAnsi"/>
        </w:rPr>
        <w:t xml:space="preserve"> of CH4 release is </w:t>
      </w:r>
      <w:r w:rsidRPr="00E62B06">
        <w:rPr>
          <w:rFonts w:asciiTheme="majorHAnsi" w:hAnsiTheme="majorHAnsi" w:cstheme="majorHAnsi"/>
          <w:sz w:val="12"/>
        </w:rPr>
        <w:t>very</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plausible</w:t>
      </w:r>
      <w:r w:rsidRPr="00E62B06">
        <w:rPr>
          <w:rStyle w:val="StyleUnderline"/>
          <w:rFonts w:asciiTheme="majorHAnsi" w:hAnsiTheme="majorHAnsi" w:cstheme="majorHAnsi"/>
        </w:rPr>
        <w:t xml:space="preserve">, but methane becomes converted to CO2 </w:t>
      </w:r>
      <w:r w:rsidRPr="00E62B06">
        <w:rPr>
          <w:rStyle w:val="Emphasis"/>
          <w:rFonts w:asciiTheme="majorHAnsi" w:hAnsiTheme="majorHAnsi" w:cstheme="majorHAnsi"/>
        </w:rPr>
        <w:t>pretty quickly</w:t>
      </w:r>
      <w:r w:rsidRPr="00E62B06">
        <w:rPr>
          <w:rStyle w:val="StyleUnderline"/>
          <w:rFonts w:asciiTheme="majorHAnsi" w:hAnsiTheme="majorHAnsi" w:cstheme="majorHAnsi"/>
        </w:rPr>
        <w:t xml:space="preserve"> in Earth’s atmosphere, and there’s already some </w:t>
      </w:r>
      <w:r w:rsidRPr="00E62B06">
        <w:rPr>
          <w:rStyle w:val="Emphasis"/>
          <w:rFonts w:asciiTheme="majorHAnsi" w:hAnsiTheme="majorHAnsi" w:cstheme="majorHAnsi"/>
        </w:rPr>
        <w:t>200 times more CO2</w:t>
      </w:r>
      <w:r w:rsidRPr="00E62B06">
        <w:rPr>
          <w:rStyle w:val="StyleUnderline"/>
          <w:rFonts w:asciiTheme="majorHAnsi" w:hAnsiTheme="majorHAnsi" w:cstheme="majorHAnsi"/>
        </w:rPr>
        <w:t xml:space="preserve"> in the air than </w:t>
      </w:r>
      <w:r w:rsidRPr="00E62B06">
        <w:rPr>
          <w:rStyle w:val="Emphasis"/>
          <w:rFonts w:asciiTheme="majorHAnsi" w:hAnsiTheme="majorHAnsi" w:cstheme="majorHAnsi"/>
        </w:rPr>
        <w:t>CH4</w:t>
      </w:r>
      <w:r w:rsidRPr="00E62B06">
        <w:rPr>
          <w:rStyle w:val="StyleUnderline"/>
          <w:rFonts w:asciiTheme="majorHAnsi" w:hAnsiTheme="majorHAnsi" w:cstheme="majorHAnsi"/>
        </w:rPr>
        <w:t>. These</w:t>
      </w:r>
      <w:r w:rsidRPr="00E62B06">
        <w:rPr>
          <w:rFonts w:asciiTheme="majorHAnsi" w:hAnsiTheme="majorHAnsi" w:cstheme="majorHAnsi"/>
          <w:sz w:val="12"/>
        </w:rPr>
        <w:t xml:space="preserve"> types of carbon cycle </w:t>
      </w:r>
      <w:r w:rsidRPr="00E62B06">
        <w:rPr>
          <w:rStyle w:val="Emphasis"/>
          <w:rFonts w:asciiTheme="majorHAnsi" w:hAnsiTheme="majorHAnsi" w:cstheme="majorHAnsi"/>
        </w:rPr>
        <w:t>feedbacks</w:t>
      </w:r>
      <w:r w:rsidRPr="00E62B06">
        <w:rPr>
          <w:rStyle w:val="StyleUnderline"/>
          <w:rFonts w:asciiTheme="majorHAnsi" w:hAnsiTheme="majorHAnsi" w:cstheme="majorHAnsi"/>
        </w:rPr>
        <w:t xml:space="preserve"> will likely give the direct anthropogenic carbon input just a </w:t>
      </w:r>
      <w:r w:rsidRPr="00E62B06">
        <w:rPr>
          <w:rStyle w:val="Emphasis"/>
          <w:rFonts w:asciiTheme="majorHAnsi" w:hAnsiTheme="majorHAnsi" w:cstheme="majorHAnsi"/>
        </w:rPr>
        <w:t>small boost</w:t>
      </w:r>
      <w:r w:rsidRPr="00E62B06">
        <w:rPr>
          <w:rStyle w:val="StyleUnderline"/>
          <w:rFonts w:asciiTheme="majorHAnsi" w:hAnsiTheme="majorHAnsi" w:cstheme="majorHAnsi"/>
        </w:rPr>
        <w:t xml:space="preserve"> in the near future.</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 xml:space="preserve">Similarly, </w:t>
      </w:r>
      <w:r w:rsidRPr="00E62B06">
        <w:rPr>
          <w:rStyle w:val="StyleUnderline"/>
          <w:rFonts w:asciiTheme="majorHAnsi" w:hAnsiTheme="majorHAnsi" w:cstheme="majorHAnsi"/>
        </w:rPr>
        <w:t xml:space="preserve">it’s </w:t>
      </w:r>
      <w:r w:rsidRPr="00E62B06">
        <w:rPr>
          <w:rStyle w:val="Emphasis"/>
          <w:rFonts w:asciiTheme="majorHAnsi" w:hAnsiTheme="majorHAnsi" w:cstheme="majorHAnsi"/>
        </w:rPr>
        <w:t>not obvious</w:t>
      </w:r>
      <w:r w:rsidRPr="00E62B06">
        <w:rPr>
          <w:rStyle w:val="StyleUnderline"/>
          <w:rFonts w:asciiTheme="majorHAnsi" w:hAnsiTheme="majorHAnsi" w:cstheme="majorHAnsi"/>
        </w:rPr>
        <w:t xml:space="preserve"> that there are any significantly missing feedbacks that should </w:t>
      </w:r>
      <w:r w:rsidRPr="00E62B06">
        <w:rPr>
          <w:rStyle w:val="Emphasis"/>
          <w:rFonts w:asciiTheme="majorHAnsi" w:hAnsiTheme="majorHAnsi" w:cstheme="majorHAnsi"/>
        </w:rPr>
        <w:t xml:space="preserve">radically alter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rPr>
        <w:t>linear perspective</w:t>
      </w:r>
      <w:r w:rsidRPr="00E62B06">
        <w:rPr>
          <w:rFonts w:asciiTheme="majorHAnsi" w:hAnsiTheme="majorHAnsi" w:cstheme="majorHAnsi"/>
          <w:sz w:val="12"/>
        </w:rPr>
        <w:t xml:space="preserve"> (certainly, any under-representation of surface albedo feedbacks in current models are unlikely to be the difference maker, since the polar regions make up a very small percentage of the globe and the surface contribution to the planetary albedo is somewhat masked by clouds).</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A Younger Dryas event today would likely be quite disruptive (the global mean temperature changes were quite modest, but the extratropical temperature re-organizations would still be significant); however, the processes leading to an event like this are pretty unique to a glacial climate undergoing melting, and is unlikely to occur in a warming world during our present interglacial.</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Actual numbers are important here. The global temperature increase could indeed reach 4-5 degrees by 2100, if humans don’t do anything to our emissions, and beyond this patches of uninhabitable areas (for humans) could start to open up in the tropics, due to heat stress limits imposed by the evaporative limits of our body. Indeed, a world 5+ degrees warmer is a big cause for alarm, even if the world takes a linear path to that mark. The world also does not end in 2100, and while it is tempting to think of later dates as “very far off,” it is worth reminding ourselves that we would live on a different planet had people of the Viking era industrialized and emitted carbon uncontrollably.</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Nonetheless, the near future climatic fate of New York probably looks more like the climate of South Carolina or Georgia than something from a Mad Max movie. This is still an important basis for concern given that the socio-political infrastructure that exists around the world is biased toward the modern climate.</w:t>
      </w:r>
    </w:p>
    <w:p w:rsidR="00227C96" w:rsidRPr="00E62B06" w:rsidRDefault="00227C96" w:rsidP="00227C96">
      <w:pPr>
        <w:rPr>
          <w:rFonts w:asciiTheme="majorHAnsi" w:hAnsiTheme="majorHAnsi" w:cstheme="majorHAnsi"/>
          <w:sz w:val="12"/>
        </w:rPr>
      </w:pPr>
      <w:r w:rsidRPr="00E62B06">
        <w:rPr>
          <w:rStyle w:val="StyleUnderline"/>
          <w:rFonts w:asciiTheme="majorHAnsi" w:hAnsiTheme="majorHAnsi" w:cstheme="majorHAnsi"/>
        </w:rPr>
        <w:t xml:space="preserve">Many of the nightmare scenarios in this article, such as </w:t>
      </w:r>
      <w:r w:rsidRPr="00E62B06">
        <w:rPr>
          <w:rStyle w:val="Emphasis"/>
          <w:rFonts w:asciiTheme="majorHAnsi" w:hAnsiTheme="majorHAnsi" w:cstheme="majorHAnsi"/>
        </w:rPr>
        <w:t>no more food, unbreathable air, poisoned oceans, perpetual warfare</w:t>
      </w:r>
      <w:r w:rsidRPr="00E62B06">
        <w:rPr>
          <w:rFonts w:asciiTheme="majorHAnsi" w:hAnsiTheme="majorHAnsi" w:cstheme="majorHAnsi"/>
          <w:sz w:val="12"/>
        </w:rPr>
        <w:t xml:space="preserve">, etc. </w:t>
      </w:r>
      <w:r w:rsidRPr="00E62B06">
        <w:rPr>
          <w:rStyle w:val="StyleUnderline"/>
          <w:rFonts w:asciiTheme="majorHAnsi" w:hAnsiTheme="majorHAnsi" w:cstheme="majorHAnsi"/>
        </w:rPr>
        <w:t xml:space="preserve">are simply </w:t>
      </w:r>
      <w:r w:rsidRPr="00E62B06">
        <w:rPr>
          <w:rStyle w:val="Emphasis"/>
          <w:rFonts w:asciiTheme="majorHAnsi" w:hAnsiTheme="majorHAnsi" w:cstheme="majorHAnsi"/>
        </w:rPr>
        <w:t>ridiculous</w:t>
      </w:r>
      <w:r w:rsidRPr="00E62B06">
        <w:rPr>
          <w:rFonts w:asciiTheme="majorHAnsi" w:hAnsiTheme="majorHAnsi" w:cstheme="majorHAnsi"/>
          <w:sz w:val="12"/>
        </w:rPr>
        <w:t xml:space="preserve">, although food security is indeed an issue at stake (see David Battisti’s comments). A “business-as-usual” climate in 1-2 centuries still looks markedly different than the current one, but </w:t>
      </w:r>
      <w:r w:rsidRPr="00E62B06">
        <w:rPr>
          <w:rStyle w:val="StyleUnderline"/>
          <w:rFonts w:asciiTheme="majorHAnsi" w:hAnsiTheme="majorHAnsi" w:cstheme="majorHAnsi"/>
        </w:rPr>
        <w:t xml:space="preserve">there’s </w:t>
      </w:r>
      <w:r w:rsidRPr="00E62B06">
        <w:rPr>
          <w:rStyle w:val="Emphasis"/>
          <w:rFonts w:asciiTheme="majorHAnsi" w:hAnsiTheme="majorHAnsi" w:cstheme="majorHAnsi"/>
        </w:rPr>
        <w:t>no reason</w:t>
      </w:r>
      <w:r w:rsidRPr="00E62B06">
        <w:rPr>
          <w:rStyle w:val="StyleUnderline"/>
          <w:rFonts w:asciiTheme="majorHAnsi" w:hAnsiTheme="majorHAnsi" w:cstheme="majorHAnsi"/>
        </w:rPr>
        <w:t xml:space="preserve"> yet to think much of the world will become </w:t>
      </w:r>
      <w:r w:rsidRPr="00E62B06">
        <w:rPr>
          <w:rStyle w:val="Emphasis"/>
          <w:rFonts w:asciiTheme="majorHAnsi" w:hAnsiTheme="majorHAnsi" w:cstheme="majorHAnsi"/>
        </w:rPr>
        <w:t>uninhabitable</w:t>
      </w:r>
      <w:r w:rsidRPr="00E62B06">
        <w:rPr>
          <w:rStyle w:val="StyleUnderline"/>
          <w:rFonts w:asciiTheme="majorHAnsi" w:hAnsiTheme="majorHAnsi" w:cstheme="majorHAnsi"/>
        </w:rPr>
        <w:t xml:space="preserve"> </w:t>
      </w:r>
      <w:r w:rsidRPr="00E62B06">
        <w:rPr>
          <w:rFonts w:asciiTheme="majorHAnsi" w:hAnsiTheme="majorHAnsi" w:cstheme="majorHAnsi"/>
          <w:sz w:val="12"/>
        </w:rPr>
        <w:t>or look like a science fiction novel.</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Victor Venema, Scientist, University of Bonn, Germany:</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We are taking the climate system out of known territories. There will be many surprises and they are what worry me the most. Uncertainty is not our friend and that makes it very hard to say which worst case scenarios are unrealistic.</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lastRenderedPageBreak/>
        <w:t>The bigger the stakes the smaller the acceptable risks. A risk someone may be willing to take personally will be larger than the risk one takes with a community, a country or civilization.</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In that respect it is good that the article explores what surprises may be in store and talks about scenarios that are not likely, but a large part of the total risk.</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 xml:space="preserve">However, unfortunately often statements are </w:t>
      </w:r>
      <w:r w:rsidRPr="00E62B06">
        <w:rPr>
          <w:rStyle w:val="Emphasis"/>
          <w:rFonts w:asciiTheme="majorHAnsi" w:hAnsiTheme="majorHAnsi" w:cstheme="majorHAnsi"/>
        </w:rPr>
        <w:t>inaccurate, wrong</w:t>
      </w:r>
      <w:r w:rsidRPr="00E62B06">
        <w:rPr>
          <w:rStyle w:val="StyleUnderline"/>
          <w:rFonts w:asciiTheme="majorHAnsi" w:hAnsiTheme="majorHAnsi" w:cstheme="majorHAnsi"/>
        </w:rPr>
        <w:t xml:space="preserve"> or are </w:t>
      </w:r>
      <w:r w:rsidRPr="00E62B06">
        <w:rPr>
          <w:rStyle w:val="Emphasis"/>
          <w:rFonts w:asciiTheme="majorHAnsi" w:hAnsiTheme="majorHAnsi" w:cstheme="majorHAnsi"/>
        </w:rPr>
        <w:t xml:space="preserve">missing important context. </w:t>
      </w:r>
      <w:r w:rsidRPr="00E62B06">
        <w:rPr>
          <w:rStyle w:val="StyleUnderline"/>
          <w:rFonts w:asciiTheme="majorHAnsi" w:hAnsiTheme="majorHAnsi" w:cstheme="majorHAnsi"/>
        </w:rPr>
        <w:t xml:space="preserve">These inaccuracies tend to </w:t>
      </w:r>
      <w:r w:rsidRPr="00E62B06">
        <w:rPr>
          <w:rStyle w:val="Emphasis"/>
          <w:rFonts w:asciiTheme="majorHAnsi" w:hAnsiTheme="majorHAnsi" w:cstheme="majorHAnsi"/>
        </w:rPr>
        <w:t>exaggerate</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risks of climate</w:t>
      </w:r>
      <w:r w:rsidRPr="00E62B06">
        <w:rPr>
          <w:rStyle w:val="StyleUnderline"/>
          <w:rFonts w:asciiTheme="majorHAnsi" w:hAnsiTheme="majorHAnsi" w:cstheme="majorHAnsi"/>
        </w:rPr>
        <w:t xml:space="preserve"> change.</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Charles Koven, Research Scientist, Lawrence Berkeley National Lab:</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The article</w:t>
      </w:r>
      <w:r w:rsidRPr="00E62B06">
        <w:rPr>
          <w:rFonts w:asciiTheme="majorHAnsi" w:hAnsiTheme="majorHAnsi" w:cstheme="majorHAnsi"/>
          <w:sz w:val="12"/>
        </w:rPr>
        <w:t xml:space="preserve">, while it does thoughtfully discuss some serious implications of climate change, also </w:t>
      </w:r>
      <w:r w:rsidRPr="00E62B06">
        <w:rPr>
          <w:rStyle w:val="StyleUnderline"/>
          <w:rFonts w:asciiTheme="majorHAnsi" w:hAnsiTheme="majorHAnsi" w:cstheme="majorHAnsi"/>
        </w:rPr>
        <w:t xml:space="preserve">goes </w:t>
      </w:r>
      <w:r w:rsidRPr="00E62B06">
        <w:rPr>
          <w:rStyle w:val="Emphasis"/>
          <w:rFonts w:asciiTheme="majorHAnsi" w:hAnsiTheme="majorHAnsi" w:cstheme="majorHAnsi"/>
        </w:rPr>
        <w:t>beyond the evidence</w:t>
      </w:r>
      <w:r w:rsidRPr="00E62B06">
        <w:rPr>
          <w:rStyle w:val="StyleUnderline"/>
          <w:rFonts w:asciiTheme="majorHAnsi" w:hAnsiTheme="majorHAnsi" w:cstheme="majorHAnsi"/>
        </w:rPr>
        <w:t xml:space="preserve"> in a </w:t>
      </w:r>
      <w:r w:rsidRPr="00E62B06">
        <w:rPr>
          <w:rStyle w:val="Emphasis"/>
          <w:rFonts w:asciiTheme="majorHAnsi" w:hAnsiTheme="majorHAnsi" w:cstheme="majorHAnsi"/>
        </w:rPr>
        <w:t>number</w:t>
      </w:r>
      <w:r w:rsidRPr="00E62B06">
        <w:rPr>
          <w:rStyle w:val="StyleUnderline"/>
          <w:rFonts w:asciiTheme="majorHAnsi" w:hAnsiTheme="majorHAnsi" w:cstheme="majorHAnsi"/>
        </w:rPr>
        <w:t xml:space="preserve"> of instances of its exploration of </w:t>
      </w:r>
      <w:r w:rsidRPr="00E62B06">
        <w:rPr>
          <w:rStyle w:val="Emphasis"/>
          <w:rFonts w:asciiTheme="majorHAnsi" w:hAnsiTheme="majorHAnsi" w:cstheme="majorHAnsi"/>
        </w:rPr>
        <w:t>worst-case scenarios</w:t>
      </w:r>
      <w:r w:rsidRPr="00E62B06">
        <w:rPr>
          <w:rStyle w:val="StyleUnderline"/>
          <w:rFonts w:asciiTheme="majorHAnsi" w:hAnsiTheme="majorHAnsi" w:cstheme="majorHAnsi"/>
        </w:rPr>
        <w:t>.</w:t>
      </w:r>
    </w:p>
    <w:p w:rsidR="00227C96" w:rsidRPr="00E62B06" w:rsidRDefault="008431F6" w:rsidP="008431F6">
      <w:pPr>
        <w:pStyle w:val="Heading3"/>
        <w:rPr>
          <w:rFonts w:asciiTheme="majorHAnsi" w:hAnsiTheme="majorHAnsi" w:cstheme="majorHAnsi"/>
        </w:rPr>
      </w:pPr>
      <w:r w:rsidRPr="00E62B06">
        <w:rPr>
          <w:rFonts w:asciiTheme="majorHAnsi" w:hAnsiTheme="majorHAnsi" w:cstheme="majorHAnsi"/>
        </w:rPr>
        <w:lastRenderedPageBreak/>
        <w:t>AT: Extinction</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Climate change doesn’t cause extinction – your ev is exaggerated </w:t>
      </w:r>
    </w:p>
    <w:p w:rsidR="00227C96" w:rsidRPr="00E62B06" w:rsidRDefault="00227C96" w:rsidP="00227C96">
      <w:pPr>
        <w:rPr>
          <w:rStyle w:val="Style13ptBold"/>
          <w:rFonts w:asciiTheme="majorHAnsi" w:hAnsiTheme="majorHAnsi" w:cstheme="majorHAnsi"/>
        </w:rPr>
      </w:pPr>
      <w:r w:rsidRPr="00E62B06">
        <w:rPr>
          <w:rStyle w:val="Style13ptBold"/>
          <w:rFonts w:asciiTheme="majorHAnsi" w:hAnsiTheme="majorHAnsi" w:cstheme="majorHAnsi"/>
        </w:rPr>
        <w:t>Piper 19</w:t>
      </w:r>
    </w:p>
    <w:p w:rsidR="00227C96" w:rsidRPr="00E62B06" w:rsidRDefault="00227C96" w:rsidP="00227C96">
      <w:pPr>
        <w:rPr>
          <w:rStyle w:val="Style13ptBold"/>
          <w:rFonts w:asciiTheme="majorHAnsi" w:hAnsiTheme="majorHAnsi" w:cstheme="majorHAnsi"/>
          <w:b w:val="0"/>
          <w:bCs/>
          <w:sz w:val="16"/>
          <w:szCs w:val="16"/>
        </w:rPr>
      </w:pPr>
      <w:r w:rsidRPr="00E62B06">
        <w:rPr>
          <w:rStyle w:val="Style13ptBold"/>
          <w:rFonts w:asciiTheme="majorHAnsi" w:hAnsiTheme="majorHAnsi" w:cstheme="majorHAnsi"/>
          <w:sz w:val="16"/>
          <w:szCs w:val="16"/>
        </w:rPr>
        <w:t xml:space="preserve">(Kelsey, staff writer for Vox with a  focus on global poverty and previous head of Stanford Effective Altruism, vox.com, “Is climate change an “existential threat” — or just a catastrophic one?”, </w:t>
      </w:r>
      <w:hyperlink r:id="rId126" w:history="1">
        <w:r w:rsidRPr="00E62B06">
          <w:rPr>
            <w:rStyle w:val="Hyperlink"/>
            <w:rFonts w:asciiTheme="majorHAnsi" w:hAnsiTheme="majorHAnsi" w:cstheme="majorHAnsi"/>
            <w:sz w:val="16"/>
            <w:szCs w:val="16"/>
          </w:rPr>
          <w:t>https://www.vox.com/future-perfect/2019/6/13/18660548/climate-change-human-civilization-existential-risk</w:t>
        </w:r>
      </w:hyperlink>
      <w:r w:rsidRPr="00E62B06">
        <w:rPr>
          <w:rStyle w:val="Style13ptBold"/>
          <w:rFonts w:asciiTheme="majorHAnsi" w:hAnsiTheme="majorHAnsi" w:cstheme="majorHAnsi"/>
          <w:sz w:val="16"/>
          <w:szCs w:val="16"/>
        </w:rPr>
        <w:t xml:space="preserve">, written 6/13/19 and updated 6/29/19)//abaime </w:t>
      </w:r>
    </w:p>
    <w:p w:rsidR="00227C96" w:rsidRPr="00E62B06" w:rsidRDefault="00227C96" w:rsidP="00227C96">
      <w:pPr>
        <w:rPr>
          <w:rFonts w:asciiTheme="majorHAnsi" w:hAnsiTheme="majorHAnsi" w:cstheme="majorHAnsi"/>
          <w:sz w:val="32"/>
          <w:szCs w:val="32"/>
          <w:u w:val="single"/>
        </w:rPr>
      </w:pPr>
      <w:r w:rsidRPr="00E62B06">
        <w:rPr>
          <w:rFonts w:asciiTheme="majorHAnsi" w:hAnsiTheme="majorHAnsi" w:cstheme="majorHAnsi"/>
        </w:rPr>
        <w:t>“</w:t>
      </w:r>
      <w:r w:rsidRPr="00E62B06">
        <w:rPr>
          <w:rFonts w:asciiTheme="majorHAnsi" w:hAnsiTheme="majorHAnsi" w:cstheme="majorHAnsi"/>
          <w:u w:val="single"/>
        </w:rPr>
        <w:t>This is a classic case of a media article over-stating the conclusions and significance of a non-peer reviewed report that itself had already overstated (and indeed misrepresented) peer-reviewed science</w:t>
      </w:r>
      <w:r w:rsidRPr="00E62B06">
        <w:rPr>
          <w:rFonts w:asciiTheme="majorHAnsi" w:hAnsiTheme="majorHAnsi" w:cstheme="majorHAnsi"/>
          <w:sz w:val="32"/>
          <w:szCs w:val="32"/>
          <w:u w:val="single"/>
        </w:rPr>
        <w:t xml:space="preserve">,” </w:t>
      </w:r>
      <w:r w:rsidRPr="00E62B06">
        <w:rPr>
          <w:rFonts w:asciiTheme="majorHAnsi" w:hAnsiTheme="majorHAnsi" w:cstheme="majorHAnsi"/>
          <w:u w:val="single"/>
        </w:rPr>
        <w:t>wrote Richard Betts, who chairs the department for climate impact research at the University of Exeter and leads the European Union project that studies the impacts of extreme global warming.</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t>The Breakthrough report does indeed gather claims from other papers, climate leaders, and thinkers. But it selected many of the scariest and most speculative papers and presented them without being clear about how plausible they are.</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t>And some of its most outrageous claims are just wrong. The report argues that if temperatures continue to rise, “fifty-five percent of the global population are subject to more than 20 days a year of lethal heat conditions beyond that which humans can survive.” That’d be terrifying. But Betts points out that this is based on the definition of a “deadly heat wave” from a paper that defined a deadly heat wave as one above a threshold where at least one person is expected to die (based on historical data). And some of the temperatures identified as deadly are as low as 86 degrees Fahrenheit (30 degrees Celsius) with high humidity — hot, but not what comes to mind from the phrase “lethal heat conditions beyond what humans can survive.”</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“The report’s authors have merely read (or possibly seen without actually reading) a few of the scariest papers they could find, misunderstood (or not read properly) at least one of them, and presented unjustified statements,” Betts added.</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“The scenario constructed in this report does not have a ‘high likelihood’ of occurring,” wrote Andrew King, a research fellow at the University of Melbourne.</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sz w:val="16"/>
          <w:szCs w:val="16"/>
        </w:rPr>
        <w:t>Spratt says that it needn’t be likely to be an important focus</w:t>
      </w:r>
      <w:r w:rsidRPr="00E62B06">
        <w:rPr>
          <w:rFonts w:asciiTheme="majorHAnsi" w:hAnsiTheme="majorHAnsi" w:cstheme="majorHAnsi"/>
        </w:rPr>
        <w:t>. “</w:t>
      </w:r>
      <w:r w:rsidRPr="00E62B06">
        <w:rPr>
          <w:rFonts w:asciiTheme="majorHAnsi" w:hAnsiTheme="majorHAnsi" w:cstheme="majorHAnsi"/>
          <w:u w:val="single"/>
        </w:rPr>
        <w:t>Sensible risk management is to look at what are the worst feasible options and take actions to stop them occurring,” he told me. “In risk management, we ask what is the worst possible outcome and avoid it. We don’t assume that middle-of-the-road outcomes are the worst thing around, because that’d be disastrous.” That said, he agreed that much of the media coverage, including the viral Vice article, was “over-the-top and often misleading.”</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sz w:val="16"/>
          <w:szCs w:val="16"/>
        </w:rPr>
        <w:t>But the</w:t>
      </w:r>
      <w:r w:rsidRPr="00E62B06">
        <w:rPr>
          <w:rFonts w:asciiTheme="majorHAnsi" w:hAnsiTheme="majorHAnsi" w:cstheme="majorHAnsi"/>
        </w:rPr>
        <w:t xml:space="preserve"> </w:t>
      </w:r>
      <w:r w:rsidRPr="00E62B06">
        <w:rPr>
          <w:rFonts w:asciiTheme="majorHAnsi" w:hAnsiTheme="majorHAnsi" w:cstheme="majorHAnsi"/>
          <w:u w:val="single"/>
        </w:rPr>
        <w:t>scientists who reviewed the article didn’t just object to the headlines. They felt that the core claim — that 3 or 4 degrees of warming could destroy civilization — was also deeply unlikely. “While there is plenty of scientific evidence that climate change will pose increasingly existential threats to the most vulnerable individuals in society and to key global ecosystems,” wrote UCLA researcher Daniel Swain, “even these dire outcomes aren’t equivalent to the ‘annihilation of intelligent life,’ as is claimed in the report.”</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One important thing here is that “suicide,” “catastrophic,” and “end of civilization” are all nontechnical terms, and people may have very different things in mind when they use them — especially if we’re looking at interviews rather than at papers.</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I also talked to some researchers who study existential risks, like John Halstead, who studies climate change mitigation at the philanthropic advising group Founders Pledge, and who has a detailed online analysis of all the (strikingly few) climate change papers that address existential risk (his analysis has not been peer-reviewed yet).</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lastRenderedPageBreak/>
        <w:t>Halstead looks into the models of potential temperature increases that Breakthrough’s report highlights. The models show a surprisingly large chance of extreme degrees of warming. Halstead points out that in many papers, this is the result of the simplistic form of statistical modeling used. Other papers have made a convincing case that this form of statistical modeling is an irresponsible way to reason about climate change, and that the dire projections rest on a statistical method that is widely understood to be a bad approach for that question.</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u w:val="single"/>
        </w:rPr>
        <w:t>Further, “the carbon effects don’t seem to pose an existential risk,” he told me. “People use 10 degrees as an illustrative example” — of a nightmare scenario where climate change goes much, much worse than expected in every respect — “and looking at it, even 10 degrees would not really cause the collapse of industrial civilization,”</w:t>
      </w:r>
      <w:r w:rsidRPr="00E62B06">
        <w:rPr>
          <w:rFonts w:asciiTheme="majorHAnsi" w:hAnsiTheme="majorHAnsi" w:cstheme="majorHAnsi"/>
        </w:rPr>
        <w:t xml:space="preserve"> </w:t>
      </w:r>
      <w:r w:rsidRPr="00E62B06">
        <w:rPr>
          <w:rFonts w:asciiTheme="majorHAnsi" w:hAnsiTheme="majorHAnsi" w:cstheme="majorHAnsi"/>
          <w:sz w:val="16"/>
          <w:szCs w:val="16"/>
        </w:rPr>
        <w:t>though the effects would still be pretty horrifying. (On the question of whether an increase of 10 degrees would be survivable, there is much debate.)</w:t>
      </w:r>
    </w:p>
    <w:p w:rsidR="00227C96" w:rsidRPr="00E62B06" w:rsidRDefault="008431F6" w:rsidP="008431F6">
      <w:pPr>
        <w:pStyle w:val="Heading3"/>
        <w:rPr>
          <w:rFonts w:asciiTheme="majorHAnsi" w:hAnsiTheme="majorHAnsi" w:cstheme="majorHAnsi"/>
        </w:rPr>
      </w:pPr>
      <w:r w:rsidRPr="00E62B06">
        <w:rPr>
          <w:rFonts w:asciiTheme="majorHAnsi" w:hAnsiTheme="majorHAnsi" w:cstheme="majorHAnsi"/>
        </w:rPr>
        <w:lastRenderedPageBreak/>
        <w:t>Warming Inevitable</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Opop makes warming structurally inevitable </w:t>
      </w:r>
    </w:p>
    <w:p w:rsidR="00227C96" w:rsidRPr="00E62B06" w:rsidRDefault="00227C96" w:rsidP="00227C96">
      <w:pPr>
        <w:rPr>
          <w:rStyle w:val="Style13ptBold"/>
          <w:rFonts w:asciiTheme="majorHAnsi" w:hAnsiTheme="majorHAnsi" w:cstheme="majorHAnsi"/>
        </w:rPr>
      </w:pPr>
      <w:r w:rsidRPr="00E62B06">
        <w:rPr>
          <w:rStyle w:val="Style13ptBold"/>
          <w:rFonts w:asciiTheme="majorHAnsi" w:hAnsiTheme="majorHAnsi" w:cstheme="majorHAnsi"/>
        </w:rPr>
        <w:t>Angell 16</w:t>
      </w:r>
    </w:p>
    <w:p w:rsidR="00227C96" w:rsidRPr="00E62B06" w:rsidRDefault="00227C96" w:rsidP="00227C96">
      <w:pPr>
        <w:rPr>
          <w:rStyle w:val="Style13ptBold"/>
          <w:rFonts w:asciiTheme="majorHAnsi" w:hAnsiTheme="majorHAnsi" w:cstheme="majorHAnsi"/>
          <w:b w:val="0"/>
          <w:bCs/>
          <w:sz w:val="16"/>
          <w:szCs w:val="16"/>
        </w:rPr>
      </w:pPr>
      <w:r w:rsidRPr="00E62B06">
        <w:rPr>
          <w:rStyle w:val="Style13ptBold"/>
          <w:rFonts w:asciiTheme="majorHAnsi" w:hAnsiTheme="majorHAnsi" w:cstheme="majorHAnsi"/>
          <w:sz w:val="16"/>
          <w:szCs w:val="16"/>
        </w:rPr>
        <w:t xml:space="preserve">(Marcia, senior lecturer on social medicine at the Harvard Medical School, prospect.org, “Our Beleaguered Planet”, </w:t>
      </w:r>
      <w:hyperlink r:id="rId127" w:history="1">
        <w:r w:rsidRPr="00E62B06">
          <w:rPr>
            <w:rStyle w:val="Hyperlink"/>
            <w:rFonts w:asciiTheme="majorHAnsi" w:hAnsiTheme="majorHAnsi" w:cstheme="majorHAnsi"/>
            <w:sz w:val="16"/>
            <w:szCs w:val="16"/>
          </w:rPr>
          <w:t>https://prospect.org/article/our-beleaguered-planet-0</w:t>
        </w:r>
      </w:hyperlink>
      <w:r w:rsidRPr="00E62B06">
        <w:rPr>
          <w:rStyle w:val="Style13ptBold"/>
          <w:rFonts w:asciiTheme="majorHAnsi" w:hAnsiTheme="majorHAnsi" w:cstheme="majorHAnsi"/>
          <w:sz w:val="16"/>
          <w:szCs w:val="16"/>
        </w:rPr>
        <w:t>, 4/21/16)//abaime</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sz w:val="16"/>
          <w:szCs w:val="16"/>
        </w:rPr>
        <w:t>But</w:t>
      </w:r>
      <w:r w:rsidRPr="00E62B06">
        <w:rPr>
          <w:rFonts w:asciiTheme="majorHAnsi" w:hAnsiTheme="majorHAnsi" w:cstheme="majorHAnsi"/>
          <w:u w:val="single"/>
        </w:rPr>
        <w:t xml:space="preserve"> the cause of global warming is not just our “carbon footprint</w:t>
      </w:r>
      <w:r w:rsidRPr="00E62B06">
        <w:rPr>
          <w:rFonts w:asciiTheme="majorHAnsi" w:hAnsiTheme="majorHAnsi" w:cstheme="majorHAnsi"/>
          <w:sz w:val="16"/>
          <w:szCs w:val="16"/>
          <w:u w:val="single"/>
        </w:rPr>
        <w:t>”</w:t>
      </w:r>
      <w:r w:rsidRPr="00E62B06">
        <w:rPr>
          <w:rFonts w:asciiTheme="majorHAnsi" w:hAnsiTheme="majorHAnsi" w:cstheme="majorHAnsi"/>
          <w:sz w:val="16"/>
          <w:szCs w:val="16"/>
        </w:rPr>
        <w:t>—that is, the amount of greenhouse gases emitted per capita—</w:t>
      </w:r>
      <w:r w:rsidRPr="00E62B06">
        <w:rPr>
          <w:rFonts w:asciiTheme="majorHAnsi" w:hAnsiTheme="majorHAnsi" w:cstheme="majorHAnsi"/>
          <w:u w:val="single"/>
        </w:rPr>
        <w:t>but the number of humans contributing to it. The world population is now more than 7.3 billion, compared with 2.5 billion in 1950, when I was growing up, and 1.3 billion in 1850 during the Industrial Revolution. will reach about 9.5 billion in 2050. Yet, while there is much discussion of climate change, very little is said these days about population growth. It seems almost to have been ruled off the table as a legitimate topic, even though it is an essential part of the equation.</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t>How many people can the planet support? The carrying capacity for any species is defined as the maximum number that can be sustained indefinitely, and in the case of humans is usually said to be about ten billion, albeit with a wide range of estimates. But humans are not just any species; we are increasingly divided into rich and poor, both within and across countries, and the effects of overpopulation are seen unevenly, and well before any theoretical carrying capacity is reached. For nearly all of human history, the risk has instead been under-population—the lack of communities large enough to foster human progress, and even at times, the threat of extinction.</w:t>
      </w:r>
      <w:r w:rsidRPr="00E62B06">
        <w:rPr>
          <w:rFonts w:asciiTheme="majorHAnsi" w:hAnsiTheme="majorHAnsi" w:cstheme="majorHAnsi"/>
        </w:rPr>
        <w:t xml:space="preserve"> </w:t>
      </w:r>
      <w:r w:rsidRPr="00E62B06">
        <w:rPr>
          <w:rFonts w:asciiTheme="majorHAnsi" w:hAnsiTheme="majorHAnsi" w:cstheme="majorHAnsi"/>
          <w:sz w:val="16"/>
          <w:szCs w:val="16"/>
        </w:rPr>
        <w:t>We didn’t reach the first billion until about 1800. But with better sanitation and living standards,</w:t>
      </w:r>
      <w:r w:rsidRPr="00E62B06">
        <w:rPr>
          <w:rFonts w:asciiTheme="majorHAnsi" w:hAnsiTheme="majorHAnsi" w:cstheme="majorHAnsi"/>
        </w:rPr>
        <w:t xml:space="preserve"> </w:t>
      </w:r>
      <w:r w:rsidRPr="00E62B06">
        <w:rPr>
          <w:rFonts w:asciiTheme="majorHAnsi" w:hAnsiTheme="majorHAnsi" w:cstheme="majorHAnsi"/>
          <w:u w:val="single"/>
        </w:rPr>
        <w:t>especially since the Industrial Revolution, global population grew rapidly, with shorter and shorter doubling times. In addition to fossil fuels, we are now exhausting other natural resources, as well as despoiling the environment in trying to extract them. And we have created what is known, somewhat misleadingly, as the “great Pacific garbage patch” by dumping into the oceans vast amounts of discarded plastic containers, which tend to break into small particles that remain suspended in certain regions just beneath the water’s surface.</w:t>
      </w:r>
    </w:p>
    <w:p w:rsidR="00227C96" w:rsidRPr="00E62B06" w:rsidRDefault="00227C96" w:rsidP="00227C96">
      <w:pPr>
        <w:rPr>
          <w:rFonts w:asciiTheme="majorHAnsi" w:hAnsiTheme="majorHAnsi" w:cstheme="majorHAnsi"/>
          <w:u w:val="single"/>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Lack of global cooperation and action by leading climate contributors make solving climate change impossible</w:t>
      </w:r>
    </w:p>
    <w:p w:rsidR="00227C96" w:rsidRPr="00E62B06" w:rsidRDefault="00227C96" w:rsidP="00227C96">
      <w:pPr>
        <w:rPr>
          <w:rStyle w:val="Style13ptBold"/>
          <w:rFonts w:asciiTheme="majorHAnsi" w:hAnsiTheme="majorHAnsi" w:cstheme="majorHAnsi"/>
        </w:rPr>
      </w:pPr>
      <w:r w:rsidRPr="00E62B06">
        <w:rPr>
          <w:rStyle w:val="Style13ptBold"/>
          <w:rFonts w:asciiTheme="majorHAnsi" w:hAnsiTheme="majorHAnsi" w:cstheme="majorHAnsi"/>
        </w:rPr>
        <w:t>Lesser 18</w:t>
      </w:r>
    </w:p>
    <w:p w:rsidR="00227C96" w:rsidRPr="00E62B06" w:rsidRDefault="00227C96" w:rsidP="00227C96">
      <w:pPr>
        <w:rPr>
          <w:rStyle w:val="Style13ptBold"/>
          <w:rFonts w:asciiTheme="majorHAnsi" w:hAnsiTheme="majorHAnsi" w:cstheme="majorHAnsi"/>
          <w:b w:val="0"/>
          <w:bCs/>
          <w:sz w:val="16"/>
          <w:szCs w:val="16"/>
        </w:rPr>
      </w:pPr>
      <w:r w:rsidRPr="00E62B06">
        <w:rPr>
          <w:rStyle w:val="Style13ptBold"/>
          <w:rFonts w:asciiTheme="majorHAnsi" w:hAnsiTheme="majorHAnsi" w:cstheme="majorHAnsi"/>
          <w:sz w:val="16"/>
          <w:szCs w:val="16"/>
        </w:rPr>
        <w:t xml:space="preserve">(Jonathan, djunct fellow at the Manhattan Institute and president of Continental Economics, Flaw in UN Climate Report: China, India Will Never Impose Carbon Tax on Themselves, </w:t>
      </w:r>
      <w:hyperlink r:id="rId128" w:history="1">
        <w:r w:rsidRPr="00E62B06">
          <w:rPr>
            <w:rStyle w:val="Hyperlink"/>
            <w:rFonts w:asciiTheme="majorHAnsi" w:hAnsiTheme="majorHAnsi" w:cstheme="majorHAnsi"/>
            <w:sz w:val="16"/>
            <w:szCs w:val="16"/>
          </w:rPr>
          <w:t>https://www.manhattan-institute.org/html/flaw-un-climate-report-china-india-will-never-impose-carbon-tax-themselves-11564.html</w:t>
        </w:r>
      </w:hyperlink>
      <w:r w:rsidRPr="00E62B06">
        <w:rPr>
          <w:rStyle w:val="Style13ptBold"/>
          <w:rFonts w:asciiTheme="majorHAnsi" w:hAnsiTheme="majorHAnsi" w:cstheme="majorHAnsi"/>
          <w:sz w:val="16"/>
          <w:szCs w:val="16"/>
        </w:rPr>
        <w:t xml:space="preserve">, 10/26/18)//abaime </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u w:val="single"/>
        </w:rPr>
        <w:t>The latest report from the United Nations Intergovernmental Panel on Climate Change (IPCC) calls for drastic action to limit global warming to less than 1.5 degrees Celsius.</w:t>
      </w:r>
      <w:r w:rsidRPr="00E62B06">
        <w:rPr>
          <w:rFonts w:asciiTheme="majorHAnsi" w:hAnsiTheme="majorHAnsi" w:cstheme="majorHAnsi"/>
        </w:rPr>
        <w:t xml:space="preserve"> </w:t>
      </w:r>
      <w:r w:rsidRPr="00E62B06">
        <w:rPr>
          <w:rFonts w:asciiTheme="majorHAnsi" w:hAnsiTheme="majorHAnsi" w:cstheme="majorHAnsi"/>
          <w:sz w:val="16"/>
          <w:szCs w:val="16"/>
        </w:rPr>
        <w:t>The report urges the imposition of enormous carbon taxes — as high as $5,500 per ton by 2030 and a staggering $27,000 per ton by the year 2100.</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The IPCC now joins a long list of U.S. carbon-tax proponents on both the right and the left.</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While there’s plenty of debate about the merits of a carbon tax, little attention has been paid to a key question: Would it have any impact on world climate? Given the continuing growth in global coal consumption, the short answer to that question is a resounding “no.”</w:t>
      </w:r>
    </w:p>
    <w:p w:rsidR="00227C96" w:rsidRPr="00E62B06" w:rsidRDefault="00227C96" w:rsidP="00227C96">
      <w:pPr>
        <w:rPr>
          <w:rFonts w:asciiTheme="majorHAnsi" w:hAnsiTheme="majorHAnsi" w:cstheme="majorHAnsi"/>
        </w:rPr>
      </w:pPr>
      <w:r w:rsidRPr="00E62B06">
        <w:rPr>
          <w:rFonts w:asciiTheme="majorHAnsi" w:hAnsiTheme="majorHAnsi" w:cstheme="majorHAnsi"/>
          <w:sz w:val="16"/>
          <w:szCs w:val="16"/>
        </w:rPr>
        <w:t>Moreover</w:t>
      </w:r>
      <w:r w:rsidRPr="00E62B06">
        <w:rPr>
          <w:rFonts w:asciiTheme="majorHAnsi" w:hAnsiTheme="majorHAnsi" w:cstheme="majorHAnsi"/>
        </w:rPr>
        <w:t xml:space="preserve">, </w:t>
      </w:r>
      <w:r w:rsidRPr="00E62B06">
        <w:rPr>
          <w:rFonts w:asciiTheme="majorHAnsi" w:hAnsiTheme="majorHAnsi" w:cstheme="majorHAnsi"/>
          <w:u w:val="single"/>
        </w:rPr>
        <w:t>the IPCC report states clearly that limiting global warming to less than 1.5 degrees Celsius (2.7 degrees Fahrenheit) would require cooperation on the part of global leaders for which there is “no documented historical precedent.”</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sz w:val="16"/>
          <w:szCs w:val="16"/>
        </w:rPr>
        <w:lastRenderedPageBreak/>
        <w:t>Sadly</w:t>
      </w:r>
      <w:r w:rsidRPr="00E62B06">
        <w:rPr>
          <w:rFonts w:asciiTheme="majorHAnsi" w:hAnsiTheme="majorHAnsi" w:cstheme="majorHAnsi"/>
        </w:rPr>
        <w:t xml:space="preserve">, </w:t>
      </w:r>
      <w:r w:rsidRPr="00E62B06">
        <w:rPr>
          <w:rFonts w:asciiTheme="majorHAnsi" w:hAnsiTheme="majorHAnsi" w:cstheme="majorHAnsi"/>
          <w:u w:val="single"/>
        </w:rPr>
        <w:t xml:space="preserve">that degree of global cooperation — regardless of U.S. fossil fuel consumption </w:t>
      </w:r>
      <w:r w:rsidRPr="00E62B06">
        <w:rPr>
          <w:rFonts w:asciiTheme="majorHAnsi" w:hAnsiTheme="majorHAnsi" w:cstheme="majorHAnsi"/>
          <w:sz w:val="16"/>
          <w:szCs w:val="16"/>
        </w:rPr>
        <w:t>or a newly implemented carbon tax —</w:t>
      </w:r>
      <w:r w:rsidRPr="00E62B06">
        <w:rPr>
          <w:rFonts w:asciiTheme="majorHAnsi" w:hAnsiTheme="majorHAnsi" w:cstheme="majorHAnsi"/>
          <w:u w:val="single"/>
        </w:rPr>
        <w:t xml:space="preserve"> is little more than a pipedream.</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Three decades ago, coal-fired power plants produced 38 percent of the world’s electricity or about 3,700 terawatt-hours (TWh) per year</w:t>
      </w:r>
      <w:r w:rsidRPr="00E62B06">
        <w:rPr>
          <w:rFonts w:asciiTheme="majorHAnsi" w:hAnsiTheme="majorHAnsi" w:cstheme="majorHAnsi"/>
        </w:rPr>
        <w:t xml:space="preserve">. </w:t>
      </w:r>
      <w:r w:rsidRPr="00E62B06">
        <w:rPr>
          <w:rFonts w:asciiTheme="majorHAnsi" w:hAnsiTheme="majorHAnsi" w:cstheme="majorHAnsi"/>
          <w:u w:val="single"/>
        </w:rPr>
        <w:t xml:space="preserve">Despite the growth in natural gas to generate power and the push for wind and solar, by 2017, according to data published in the 2018 BP Statistical Review of World Energy, global coal-fired electricity generation had more than doubled to over 9,700 TWh in 2017, with an increase in global consumption that accounts for over 40 percent of total world generation. </w:t>
      </w:r>
      <w:r w:rsidRPr="00E62B06">
        <w:rPr>
          <w:rFonts w:asciiTheme="majorHAnsi" w:hAnsiTheme="majorHAnsi" w:cstheme="majorHAnsi"/>
          <w:sz w:val="16"/>
          <w:szCs w:val="16"/>
        </w:rPr>
        <w:t>(By comparison, in 2017 total U.S. electric generation was around 3,900 TWh from all generating resources.)</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In the U.S., over the past decade coal-fired generation fell by a whopping 40 percent: from 2,000 TWh in 2007 to just 1,200 TWh in 2017. And that happened without a carbon tax.</w:t>
      </w:r>
    </w:p>
    <w:p w:rsidR="00227C96" w:rsidRPr="00E62B06" w:rsidRDefault="00227C96" w:rsidP="00227C96">
      <w:pPr>
        <w:rPr>
          <w:rFonts w:asciiTheme="majorHAnsi" w:hAnsiTheme="majorHAnsi" w:cstheme="majorHAnsi"/>
        </w:rPr>
      </w:pPr>
      <w:r w:rsidRPr="00E62B06">
        <w:rPr>
          <w:rFonts w:asciiTheme="majorHAnsi" w:hAnsiTheme="majorHAnsi" w:cstheme="majorHAnsi"/>
          <w:sz w:val="16"/>
          <w:szCs w:val="16"/>
        </w:rPr>
        <w:t>But</w:t>
      </w:r>
      <w:r w:rsidRPr="00E62B06">
        <w:rPr>
          <w:rFonts w:asciiTheme="majorHAnsi" w:hAnsiTheme="majorHAnsi" w:cstheme="majorHAnsi"/>
        </w:rPr>
        <w:t xml:space="preserve"> </w:t>
      </w:r>
      <w:r w:rsidRPr="00E62B06">
        <w:rPr>
          <w:rFonts w:asciiTheme="majorHAnsi" w:hAnsiTheme="majorHAnsi" w:cstheme="majorHAnsi"/>
          <w:u w:val="single"/>
        </w:rPr>
        <w:t>when it comes to meeting the world’s growing hunger for electricity, coal is still king. In 2017 alone, world electricity generation increased by 630 TWh — more than the total combined electricity consumption of California and Texas.</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t>As countries increasingly electrify their economies, coal continues to be the resource of choice. Over the last decade, coal generation increased by 1,500 TWh.</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The U.S. doesn’t need a carbon tax. And even if it imposed one, it wouldn’t make a difference to global climate. Let’s look again at the numbers. In 2017, U.S. carbon emissions were around 5,100 billion metric tons from all sources, an almost 20 percent drop below emissions in 2007.</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t>While U.S. greenhouse-gas emissions have been falling in recent years, world carbon emissions keep increasing: by an average of more than 300 gigatons each year for the last decade, driven primarily by China’s and India’s increasing demand for energy. Together, those two countries now account for one-third of world carbon emissions.</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t>China and India are not going to impose a carbon tax on themselves. Doing so would increase their energy costs and reduce their economic growth. Neither will Russia, nor countries in the Middle East, nor developing nations whose primary concern is improving the economic well-being of their citizens, regardless of the IPCC’s demands.</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As for countries that have imposed carbon taxes on themselves, the economic results have been disastrous. Australia rescinded its carbon taxafter massive public outcry, which led to a change in government. Britain’s carbon tax is hated, and its subsidies for wind and solar power, like those in Germany and Spain, have led to soaring electricity prices, increased energy poverty, and reduced industrial competitiveness.</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Look north to Canada: In British Columbia, the province’s much-ballyhooed “revenue-neutral” carbon tax not only has failed to reduce emissions by anywhere close to the 33 percent reduction goal by 2020.</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Were the U.S. to impose a carbon tax it would have no detectable impact on global temperatures or climate.</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u w:val="single"/>
        </w:rPr>
        <w:t xml:space="preserve">The world will not soon abandon coal, petroleum or natural gas. Given current technology, wind and solar power cannot possibly meet the world’s rapidly growing appetite for energy. </w:t>
      </w:r>
      <w:r w:rsidRPr="00E62B06">
        <w:rPr>
          <w:rFonts w:asciiTheme="majorHAnsi" w:hAnsiTheme="majorHAnsi" w:cstheme="majorHAnsi"/>
          <w:sz w:val="16"/>
          <w:szCs w:val="16"/>
        </w:rPr>
        <w:t>For the U.S. to self-impose a carbon tax and expect it to benefit the climate would be the height of economic and environmental folly.</w:t>
      </w:r>
    </w:p>
    <w:p w:rsidR="00227C96" w:rsidRPr="00E62B06" w:rsidRDefault="008431F6" w:rsidP="00227C96">
      <w:pPr>
        <w:pStyle w:val="Heading2"/>
        <w:rPr>
          <w:rFonts w:asciiTheme="majorHAnsi" w:hAnsiTheme="majorHAnsi" w:cstheme="majorHAnsi"/>
        </w:rPr>
      </w:pPr>
      <w:r w:rsidRPr="00E62B06">
        <w:rPr>
          <w:rFonts w:asciiTheme="majorHAnsi" w:hAnsiTheme="majorHAnsi" w:cstheme="majorHAnsi"/>
        </w:rPr>
        <w:lastRenderedPageBreak/>
        <w:t xml:space="preserve">**AT: </w:t>
      </w:r>
      <w:r w:rsidR="00227C96" w:rsidRPr="00E62B06">
        <w:rPr>
          <w:rFonts w:asciiTheme="majorHAnsi" w:hAnsiTheme="majorHAnsi" w:cstheme="majorHAnsi"/>
        </w:rPr>
        <w:t>Diseas</w:t>
      </w:r>
      <w:r w:rsidRPr="00E62B06">
        <w:rPr>
          <w:rFonts w:asciiTheme="majorHAnsi" w:hAnsiTheme="majorHAnsi" w:cstheme="majorHAnsi"/>
        </w:rPr>
        <w:t>e**</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Disease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Most models of pandemic spread are inaccurate and full of selection bias – extreme natural events are less likely than pandemics </w:t>
      </w:r>
    </w:p>
    <w:p w:rsidR="00227C96" w:rsidRPr="00E62B06" w:rsidRDefault="00227C96" w:rsidP="00227C96">
      <w:pPr>
        <w:rPr>
          <w:rFonts w:asciiTheme="majorHAnsi" w:hAnsiTheme="majorHAnsi" w:cstheme="majorHAnsi"/>
        </w:rPr>
      </w:pPr>
      <w:r w:rsidRPr="00E62B06">
        <w:rPr>
          <w:rFonts w:asciiTheme="majorHAnsi" w:hAnsiTheme="majorHAnsi" w:cstheme="majorHAnsi"/>
          <w:b/>
          <w:bCs/>
        </w:rPr>
        <w:t>Manheim 18</w:t>
      </w:r>
      <w:r w:rsidRPr="00E62B06">
        <w:rPr>
          <w:rFonts w:asciiTheme="majorHAnsi" w:hAnsiTheme="majorHAnsi" w:cstheme="majorHAnsi"/>
        </w:rPr>
        <w:t xml:space="preserve"> (Dec 1 2018, David Manheim, PhD, was an independent researcher at the Open Philanthropy Project and now at the Future of Humanity Institute at Oxford University, “Questioning Estimates of Natural Pandemic Risk”, </w:t>
      </w:r>
      <w:hyperlink r:id="rId129" w:history="1">
        <w:r w:rsidRPr="00E62B06">
          <w:rPr>
            <w:rStyle w:val="Hyperlink"/>
            <w:rFonts w:asciiTheme="majorHAnsi" w:hAnsiTheme="majorHAnsi" w:cstheme="majorHAnsi"/>
          </w:rPr>
          <w:t>https://www.ncbi.nlm.nih.gov/pmc/articles/PMC6306648/</w:t>
        </w:r>
      </w:hyperlink>
      <w:r w:rsidRPr="00E62B06">
        <w:rPr>
          <w:rFonts w:asciiTheme="majorHAnsi" w:hAnsiTheme="majorHAnsi" w:cstheme="majorHAnsi"/>
        </w:rPr>
        <w:t>) MT</w:t>
      </w:r>
    </w:p>
    <w:p w:rsidR="00227C96" w:rsidRPr="00E62B06" w:rsidRDefault="00227C96" w:rsidP="00227C96">
      <w:pPr>
        <w:rPr>
          <w:rFonts w:asciiTheme="majorHAnsi" w:hAnsiTheme="majorHAnsi" w:cstheme="majorHAnsi"/>
          <w:sz w:val="14"/>
        </w:rPr>
      </w:pPr>
      <w:r w:rsidRPr="00E62B06">
        <w:rPr>
          <w:rFonts w:asciiTheme="majorHAnsi" w:hAnsiTheme="majorHAnsi" w:cstheme="majorHAnsi"/>
          <w:sz w:val="14"/>
        </w:rPr>
        <w:t xml:space="preserve">The central argument in this article is that the </w:t>
      </w:r>
      <w:r w:rsidRPr="00E62B06">
        <w:rPr>
          <w:rStyle w:val="Emphasis"/>
          <w:rFonts w:asciiTheme="majorHAnsi" w:hAnsiTheme="majorHAnsi" w:cstheme="majorHAnsi"/>
        </w:rPr>
        <w:t>probability of</w:t>
      </w:r>
      <w:r w:rsidRPr="00E62B06">
        <w:rPr>
          <w:rStyle w:val="StyleUnderline"/>
          <w:rFonts w:asciiTheme="majorHAnsi" w:hAnsiTheme="majorHAnsi" w:cstheme="majorHAnsi"/>
        </w:rPr>
        <w:t xml:space="preserve"> very </w:t>
      </w:r>
      <w:r w:rsidRPr="00E62B06">
        <w:rPr>
          <w:rStyle w:val="Emphasis"/>
          <w:rFonts w:asciiTheme="majorHAnsi" w:hAnsiTheme="majorHAnsi" w:cstheme="majorHAnsi"/>
        </w:rPr>
        <w:t xml:space="preserve">large natural pandemics is </w:t>
      </w:r>
      <w:r w:rsidRPr="00E62B06">
        <w:rPr>
          <w:rStyle w:val="StyleUnderline"/>
          <w:rFonts w:asciiTheme="majorHAnsi" w:hAnsiTheme="majorHAnsi" w:cstheme="majorHAnsi"/>
        </w:rPr>
        <w:t xml:space="preserve">more </w:t>
      </w:r>
      <w:r w:rsidRPr="00E62B06">
        <w:rPr>
          <w:rStyle w:val="Emphasis"/>
          <w:rFonts w:asciiTheme="majorHAnsi" w:hAnsiTheme="majorHAnsi" w:cstheme="majorHAnsi"/>
        </w:rPr>
        <w:t>uncertain</w:t>
      </w:r>
      <w:r w:rsidRPr="00E62B06">
        <w:rPr>
          <w:rStyle w:val="StyleUnderline"/>
          <w:rFonts w:asciiTheme="majorHAnsi" w:hAnsiTheme="majorHAnsi" w:cstheme="majorHAnsi"/>
        </w:rPr>
        <w:t xml:space="preserve"> than either previous analyses or the historical record suggest.</w:t>
      </w:r>
      <w:r w:rsidRPr="00E62B06">
        <w:rPr>
          <w:rFonts w:asciiTheme="majorHAnsi" w:hAnsiTheme="majorHAnsi" w:cstheme="majorHAnsi"/>
          <w:sz w:val="14"/>
        </w:rPr>
        <w:t xml:space="preserve"> In public health and health security analyses, </w:t>
      </w:r>
      <w:r w:rsidRPr="00E62B06">
        <w:rPr>
          <w:rStyle w:val="StyleUnderline"/>
          <w:rFonts w:asciiTheme="majorHAnsi" w:hAnsiTheme="majorHAnsi" w:cstheme="majorHAnsi"/>
        </w:rPr>
        <w:t>global catastrophic biological risks (GCBRs) have the potential to cause “sudden, extraordinary, widespread disaster,” with “tens to hundreds of millions of fatalities.</w:t>
      </w:r>
      <w:r w:rsidRPr="00E62B06">
        <w:rPr>
          <w:rFonts w:asciiTheme="majorHAnsi" w:hAnsiTheme="majorHAnsi" w:cstheme="majorHAnsi"/>
          <w:sz w:val="14"/>
        </w:rPr>
        <w:t xml:space="preserve">” Recent analyses focusing on extreme events presume that </w:t>
      </w:r>
      <w:r w:rsidRPr="00E62B06">
        <w:rPr>
          <w:rStyle w:val="Emphasis"/>
          <w:rFonts w:asciiTheme="majorHAnsi" w:hAnsiTheme="majorHAnsi" w:cstheme="majorHAnsi"/>
        </w:rPr>
        <w:t xml:space="preserve">the most extreme natural events are less likely than </w:t>
      </w:r>
      <w:r w:rsidRPr="00E62B06">
        <w:rPr>
          <w:rStyle w:val="StyleUnderline"/>
          <w:rFonts w:asciiTheme="majorHAnsi" w:hAnsiTheme="majorHAnsi" w:cstheme="majorHAnsi"/>
        </w:rPr>
        <w:t xml:space="preserve">artificial sources of </w:t>
      </w:r>
      <w:r w:rsidRPr="00E62B06">
        <w:rPr>
          <w:rStyle w:val="Emphasis"/>
          <w:rFonts w:asciiTheme="majorHAnsi" w:hAnsiTheme="majorHAnsi" w:cstheme="majorHAnsi"/>
        </w:rPr>
        <w:t>GCBRs</w:t>
      </w:r>
      <w:r w:rsidRPr="00E62B06">
        <w:rPr>
          <w:rStyle w:val="StyleUnderline"/>
          <w:rFonts w:asciiTheme="majorHAnsi" w:hAnsiTheme="majorHAnsi" w:cstheme="majorHAnsi"/>
        </w:rPr>
        <w:t xml:space="preserve"> and should receive proportionately less attention.</w:t>
      </w:r>
      <w:r w:rsidRPr="00E62B06">
        <w:rPr>
          <w:rFonts w:asciiTheme="majorHAnsi" w:hAnsiTheme="majorHAnsi" w:cstheme="majorHAnsi"/>
          <w:sz w:val="14"/>
        </w:rPr>
        <w:t xml:space="preserve"> </w:t>
      </w:r>
      <w:r w:rsidRPr="00E62B06">
        <w:rPr>
          <w:rStyle w:val="Emphasis"/>
          <w:rFonts w:asciiTheme="majorHAnsi" w:hAnsiTheme="majorHAnsi" w:cstheme="majorHAnsi"/>
        </w:rPr>
        <w:t>These earlier analyses</w:t>
      </w:r>
      <w:r w:rsidRPr="00E62B06">
        <w:rPr>
          <w:rFonts w:asciiTheme="majorHAnsi" w:hAnsiTheme="majorHAnsi" w:cstheme="majorHAnsi"/>
          <w:sz w:val="14"/>
        </w:rPr>
        <w:t xml:space="preserve"> relied on an informal Bayesian analysis of naturally occurring GCBRs in the historical record and conclude that the near absence of such events demonstrates that they are rare. </w:t>
      </w:r>
      <w:r w:rsidRPr="00E62B06">
        <w:rPr>
          <w:rStyle w:val="StyleUnderline"/>
          <w:rFonts w:asciiTheme="majorHAnsi" w:hAnsiTheme="majorHAnsi" w:cstheme="majorHAnsi"/>
        </w:rPr>
        <w:t>This</w:t>
      </w:r>
      <w:r w:rsidRPr="00E62B06">
        <w:rPr>
          <w:rStyle w:val="Emphasis"/>
          <w:rFonts w:asciiTheme="majorHAnsi" w:hAnsiTheme="majorHAnsi" w:cstheme="majorHAnsi"/>
        </w:rPr>
        <w:t xml:space="preserve"> ignores</w:t>
      </w:r>
      <w:r w:rsidRPr="00E62B06">
        <w:rPr>
          <w:rStyle w:val="StyleUnderline"/>
          <w:rFonts w:asciiTheme="majorHAnsi" w:hAnsiTheme="majorHAnsi" w:cstheme="majorHAnsi"/>
        </w:rPr>
        <w:t xml:space="preserve"> key </w:t>
      </w:r>
      <w:r w:rsidRPr="00E62B06">
        <w:rPr>
          <w:rStyle w:val="Emphasis"/>
          <w:rFonts w:asciiTheme="majorHAnsi" w:hAnsiTheme="majorHAnsi" w:cstheme="majorHAnsi"/>
        </w:rPr>
        <w:t>uncertainties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about</w:t>
      </w:r>
      <w:r w:rsidRPr="00E62B06">
        <w:rPr>
          <w:rStyle w:val="StyleUnderline"/>
          <w:rFonts w:asciiTheme="majorHAnsi" w:hAnsiTheme="majorHAnsi" w:cstheme="majorHAnsi"/>
        </w:rPr>
        <w:t xml:space="preserve"> both </w:t>
      </w:r>
      <w:r w:rsidRPr="00E62B06">
        <w:rPr>
          <w:rStyle w:val="Emphasis"/>
          <w:rFonts w:asciiTheme="majorHAnsi" w:hAnsiTheme="majorHAnsi" w:cstheme="majorHAnsi"/>
        </w:rPr>
        <w:t xml:space="preserve">selection biases </w:t>
      </w:r>
      <w:r w:rsidRPr="00E62B06">
        <w:rPr>
          <w:rStyle w:val="StyleUnderline"/>
          <w:rFonts w:asciiTheme="majorHAnsi" w:hAnsiTheme="majorHAnsi" w:cstheme="majorHAnsi"/>
        </w:rPr>
        <w:t xml:space="preserve">inherent in historical data and underlying causes of the nonstationary risk. </w:t>
      </w:r>
      <w:r w:rsidRPr="00E62B06">
        <w:rPr>
          <w:rFonts w:asciiTheme="majorHAnsi" w:hAnsiTheme="majorHAnsi" w:cstheme="majorHAnsi"/>
          <w:sz w:val="14"/>
        </w:rPr>
        <w:t xml:space="preserve">The uncertainty is addressed here by first reconsidering the assumptions in earlier Bayesian analyses, then outlining a more complete analysis accounting for several previously omitted factors. Finally, relationships are suggested between available evidence and the uncertain question at hand, allowing more rigorous future estimates. Bostrom is concerned with risks that are far larger than those included in most discussions of biosecurity, </w:t>
      </w:r>
      <w:r w:rsidRPr="00E62B06">
        <w:rPr>
          <w:rStyle w:val="StyleUnderline"/>
          <w:rFonts w:asciiTheme="majorHAnsi" w:hAnsiTheme="majorHAnsi" w:cstheme="majorHAnsi"/>
        </w:rPr>
        <w:t xml:space="preserve">but </w:t>
      </w:r>
      <w:r w:rsidRPr="00E62B06">
        <w:rPr>
          <w:rStyle w:val="Emphasis"/>
          <w:rFonts w:asciiTheme="majorHAnsi" w:hAnsiTheme="majorHAnsi" w:cstheme="majorHAnsi"/>
        </w:rPr>
        <w:t>the same</w:t>
      </w:r>
      <w:r w:rsidRPr="00E62B06">
        <w:rPr>
          <w:rStyle w:val="StyleUnderline"/>
          <w:rFonts w:asciiTheme="majorHAnsi" w:hAnsiTheme="majorHAnsi" w:cstheme="majorHAnsi"/>
        </w:rPr>
        <w:t xml:space="preserve"> probabilistic </w:t>
      </w:r>
      <w:r w:rsidRPr="00E62B06">
        <w:rPr>
          <w:rStyle w:val="Emphasis"/>
          <w:rFonts w:asciiTheme="majorHAnsi" w:hAnsiTheme="majorHAnsi" w:cstheme="majorHAnsi"/>
        </w:rPr>
        <w:t>argument has been used to discuss natural pandemics</w:t>
      </w:r>
      <w:r w:rsidRPr="00E62B06">
        <w:rPr>
          <w:rStyle w:val="StyleUnderline"/>
          <w:rFonts w:asciiTheme="majorHAnsi" w:hAnsiTheme="majorHAnsi" w:cstheme="majorHAnsi"/>
        </w:rPr>
        <w:t>.</w:t>
      </w:r>
      <w:r w:rsidRPr="00E62B06">
        <w:rPr>
          <w:rFonts w:asciiTheme="majorHAnsi" w:hAnsiTheme="majorHAnsi" w:cstheme="majorHAnsi"/>
          <w:sz w:val="14"/>
        </w:rPr>
        <w:t xml:space="preserve">2-6 The argument for the rarity of natural global catastrophic biological risks (GCBRs) can be formulated to use the fact of human survival as evidence (in a Bayesian sense) to provide a revised estimate about the probability of natural pandemics. Those interested in mitigating extreme tail risk, such as Jebari,7 also assert that </w:t>
      </w:r>
      <w:r w:rsidRPr="00E62B06">
        <w:rPr>
          <w:rStyle w:val="Emphasis"/>
          <w:rFonts w:asciiTheme="majorHAnsi" w:hAnsiTheme="majorHAnsi" w:cstheme="majorHAnsi"/>
        </w:rPr>
        <w:t>natural pandemics are less worrying than other risks</w:t>
      </w:r>
      <w:r w:rsidRPr="00E62B06">
        <w:rPr>
          <w:rStyle w:val="StyleUnderline"/>
          <w:rFonts w:asciiTheme="majorHAnsi" w:hAnsiTheme="majorHAnsi" w:cstheme="majorHAnsi"/>
        </w:rPr>
        <w:t>,</w:t>
      </w:r>
      <w:r w:rsidRPr="00E62B06">
        <w:rPr>
          <w:rFonts w:asciiTheme="majorHAnsi" w:hAnsiTheme="majorHAnsi" w:cstheme="majorHAnsi"/>
          <w:sz w:val="14"/>
        </w:rPr>
        <w:t xml:space="preserve"> with implications for research agendas and funding targeted at mitigating these extreme risks. By outlining the analysis more exactly, we can see several ways in which</w:t>
      </w:r>
      <w:r w:rsidRPr="00E62B06">
        <w:rPr>
          <w:rStyle w:val="Emphasis"/>
          <w:rFonts w:asciiTheme="majorHAnsi" w:hAnsiTheme="majorHAnsi" w:cstheme="majorHAnsi"/>
        </w:rPr>
        <w:t xml:space="preserve"> this</w:t>
      </w:r>
      <w:r w:rsidRPr="00E62B06">
        <w:rPr>
          <w:rStyle w:val="StyleUnderline"/>
          <w:rFonts w:asciiTheme="majorHAnsi" w:hAnsiTheme="majorHAnsi" w:cstheme="majorHAnsi"/>
        </w:rPr>
        <w:t xml:space="preserve"> argument i</w:t>
      </w:r>
      <w:r w:rsidRPr="00E62B06">
        <w:rPr>
          <w:rStyle w:val="Emphasis"/>
          <w:rFonts w:asciiTheme="majorHAnsi" w:hAnsiTheme="majorHAnsi" w:cstheme="majorHAnsi"/>
        </w:rPr>
        <w:t xml:space="preserve">s prone to overstatement </w:t>
      </w:r>
      <w:r w:rsidRPr="00E62B06">
        <w:rPr>
          <w:rStyle w:val="StyleUnderline"/>
          <w:rFonts w:asciiTheme="majorHAnsi" w:hAnsiTheme="majorHAnsi" w:cstheme="majorHAnsi"/>
        </w:rPr>
        <w:t xml:space="preserve">and provide preliminary work needed for further analysis. </w:t>
      </w:r>
      <w:r w:rsidRPr="00E62B06">
        <w:rPr>
          <w:rFonts w:asciiTheme="majorHAnsi" w:hAnsiTheme="majorHAnsi" w:cstheme="majorHAnsi"/>
          <w:sz w:val="14"/>
        </w:rPr>
        <w:t xml:space="preserve">Bayesian analyses are those in which a model relating the probabilities, evidence, and prior beliefs is specified, and then evidence is gathered in order to revise, or “update,” the prior belief. An updated estimate, or “posterior probability,” can then be computed via the use of Bayes’s theorem. Bostrom's quote notes that humanity's survival itself is the evidence, and, given some prior belief about the likelihood of a humanity-exterminating natural pandemic event, we can use the evidence to update our estimate of the likelihood. This analysis requires a probability model that includes both the evidence and the various probabilities in question. As Laskey notes, when there is “uncertainty about a model's structure,”8 an analysis must account for this. </w:t>
      </w:r>
      <w:r w:rsidRPr="00E62B06">
        <w:rPr>
          <w:rStyle w:val="StyleUnderline"/>
          <w:rFonts w:asciiTheme="majorHAnsi" w:hAnsiTheme="majorHAnsi" w:cstheme="majorHAnsi"/>
        </w:rPr>
        <w:t xml:space="preserve">Thus, Ord outlines how model uncertainty in analyses of large-scale risks reduces our confidence in the estimate.9 </w:t>
      </w:r>
      <w:r w:rsidRPr="00E62B06">
        <w:rPr>
          <w:rFonts w:asciiTheme="majorHAnsi" w:hAnsiTheme="majorHAnsi" w:cstheme="majorHAnsi"/>
          <w:sz w:val="14"/>
        </w:rPr>
        <w:t xml:space="preserve">Next, an analysis involving risks to humanity must deal with the idea of anthropic bias, introduced by Bostrom,10 where the fact that someone is asking the question is itself relevant to the probability, because the existence of the observer is a precondition. For example, it might be claimed that evolution of intelligence is likely because it occurred on Earth, the only planet extensively investigated. This ignores that the evidence requires an observer and is therefore biased in a statistical sense. Anthropic shadows exist when an anthropic bias leads to a situation in which “the frequencies of catastrophes that destroy or are otherwise incompatible with the existence of observers are systematically underestimated.”11(p0000) Bostrom's analysis concludes that, even after accounting for model uncertainty and anthropic bias, the risk of natural GCBRs is still low. A fuller analysis, one which accounts for the nature of the historical evidence and the type of model uncertainties that exist, shows why this conclusion is premature. To build a Bayesian model as discussed above, </w:t>
      </w:r>
      <w:r w:rsidRPr="00E62B06">
        <w:rPr>
          <w:rStyle w:val="StyleUnderline"/>
          <w:rFonts w:asciiTheme="majorHAnsi" w:hAnsiTheme="majorHAnsi" w:cstheme="majorHAnsi"/>
        </w:rPr>
        <w:t>it is necessary to identify what qualifies as a GCBR</w:t>
      </w:r>
      <w:r w:rsidRPr="00E62B06">
        <w:rPr>
          <w:rFonts w:asciiTheme="majorHAnsi" w:hAnsiTheme="majorHAnsi" w:cstheme="majorHAnsi"/>
          <w:sz w:val="14"/>
        </w:rPr>
        <w:t xml:space="preserve">. Yassif suggests GCBRs “could permanently alter the trajectory of human civilization in a way that would undermine its long-term potential or, in the most extreme case, threaten its survival.”12(p000) Our argument requires further restricting the definition to events caused by a naturally occurring pathogen. This definition is sufficiently broad, but because the ways in which a naturally occurring biological event could alter the trajectory of humankind are manifold, it is difficult to capture analytically. For example, </w:t>
      </w:r>
      <w:r w:rsidRPr="00E62B06">
        <w:rPr>
          <w:rStyle w:val="StyleUnderline"/>
          <w:rFonts w:asciiTheme="majorHAnsi" w:hAnsiTheme="majorHAnsi" w:cstheme="majorHAnsi"/>
        </w:rPr>
        <w:t>the Spanish flu of 1918 was too small in magnitude to directly alter the course of human civilization</w:t>
      </w:r>
      <w:r w:rsidRPr="00E62B06">
        <w:rPr>
          <w:rFonts w:asciiTheme="majorHAnsi" w:hAnsiTheme="majorHAnsi" w:cstheme="majorHAnsi"/>
          <w:sz w:val="14"/>
        </w:rPr>
        <w:t>.</w:t>
      </w:r>
      <w:r w:rsidRPr="00E62B06">
        <w:rPr>
          <w:rStyle w:val="StyleUnderline"/>
          <w:rFonts w:asciiTheme="majorHAnsi" w:hAnsiTheme="majorHAnsi" w:cstheme="majorHAnsi"/>
        </w:rPr>
        <w:t xml:space="preserve"> Despite this, it has been argued that the death toll due to the flu, combined with the fact that US President Wilson and others were incapacitated by influenza before and during the 1918 Paris peace conference, led to a peace deal which itself may have contributed to the outbreak of World War II.</w:t>
      </w:r>
      <w:r w:rsidRPr="00E62B06">
        <w:rPr>
          <w:rFonts w:asciiTheme="majorHAnsi" w:hAnsiTheme="majorHAnsi" w:cstheme="majorHAnsi"/>
          <w:sz w:val="14"/>
        </w:rPr>
        <w:t>13</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Such indirect effects are historically important but outside the scope of an epidemiologic analysis.</w:t>
      </w:r>
      <w:r w:rsidRPr="00E62B06">
        <w:rPr>
          <w:rStyle w:val="StyleUnderline"/>
          <w:rFonts w:asciiTheme="majorHAnsi" w:hAnsiTheme="majorHAnsi" w:cstheme="majorHAnsi"/>
        </w:rPr>
        <w:t xml:space="preserve"> For this reason, </w:t>
      </w:r>
      <w:r w:rsidRPr="00E62B06">
        <w:rPr>
          <w:rStyle w:val="Emphasis"/>
          <w:rFonts w:asciiTheme="majorHAnsi" w:hAnsiTheme="majorHAnsi" w:cstheme="majorHAnsi"/>
        </w:rPr>
        <w:t>we confine the present model to direct effects of a disease.</w:t>
      </w:r>
      <w:r w:rsidRPr="00E62B06">
        <w:rPr>
          <w:rStyle w:val="StyleUnderline"/>
          <w:rFonts w:asciiTheme="majorHAnsi" w:hAnsiTheme="majorHAnsi" w:cstheme="majorHAnsi"/>
        </w:rPr>
        <w:t xml:space="preserve"> </w:t>
      </w:r>
      <w:r w:rsidRPr="00E62B06">
        <w:rPr>
          <w:rFonts w:asciiTheme="majorHAnsi" w:hAnsiTheme="majorHAnsi" w:cstheme="majorHAnsi"/>
          <w:sz w:val="14"/>
        </w:rPr>
        <w:t>According to experts surveyed by Sandberg and Bostrom,</w:t>
      </w:r>
      <w:r w:rsidRPr="00E62B06">
        <w:rPr>
          <w:rStyle w:val="StyleUnderline"/>
          <w:rFonts w:asciiTheme="majorHAnsi" w:hAnsiTheme="majorHAnsi" w:cstheme="majorHAnsi"/>
        </w:rPr>
        <w:t xml:space="preserve"> natural pandemics were thought to be twice as likely as nuclear war to kill 1 million people, but only half as likely to kill 1 billion.14 This type of expert elicitation is limited</w:t>
      </w:r>
      <w:r w:rsidRPr="00E62B06">
        <w:rPr>
          <w:rFonts w:asciiTheme="majorHAnsi" w:hAnsiTheme="majorHAnsi" w:cstheme="majorHAnsi"/>
          <w:sz w:val="14"/>
        </w:rPr>
        <w:t>,9,15 but only the latter case is even plausibly sufficient to directly affect the course of civilization. Our model will therefore address the question of the probability that a naturally occurring disease kills or otherwise incapacitates more than 1 billion people. This narrower question is still quite complex, since a natural GCBR, as defined, requires not only a sufficiently virulent disease, but also specific exposure levels and/or response failures.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lastRenderedPageBreak/>
        <w:t xml:space="preserve">Biological composure of disease limits its spread—health systems, travel restrictions, and burnout check </w:t>
      </w:r>
    </w:p>
    <w:p w:rsidR="00227C96" w:rsidRPr="00E62B06" w:rsidRDefault="00227C96" w:rsidP="00227C96">
      <w:pPr>
        <w:rPr>
          <w:rFonts w:asciiTheme="majorHAnsi" w:hAnsiTheme="majorHAnsi" w:cstheme="majorHAnsi"/>
        </w:rPr>
      </w:pPr>
      <w:r w:rsidRPr="00E62B06">
        <w:rPr>
          <w:rFonts w:asciiTheme="majorHAnsi" w:hAnsiTheme="majorHAnsi" w:cstheme="majorHAnsi"/>
          <w:b/>
          <w:bCs/>
        </w:rPr>
        <w:t>Manheim 18</w:t>
      </w:r>
      <w:r w:rsidRPr="00E62B06">
        <w:rPr>
          <w:rFonts w:asciiTheme="majorHAnsi" w:hAnsiTheme="majorHAnsi" w:cstheme="majorHAnsi"/>
        </w:rPr>
        <w:t xml:space="preserve"> (Aug 29 2018, David Manheim with work from the University of Oxford’s Future of Humanity Institute, David Manheim is a PhD researcher at the University of Oxford’s Future of Humanity Institute, “Self-Limiting Factors in Pandemics and Multi-Disease Syndemics”, </w:t>
      </w:r>
      <w:hyperlink r:id="rId130" w:history="1">
        <w:r w:rsidRPr="00E62B06">
          <w:rPr>
            <w:rStyle w:val="Hyperlink"/>
            <w:rFonts w:asciiTheme="majorHAnsi" w:hAnsiTheme="majorHAnsi" w:cstheme="majorHAnsi"/>
          </w:rPr>
          <w:t>https://www.biorxiv.org/content/10.1101/401018v1.full</w:t>
        </w:r>
      </w:hyperlink>
      <w:r w:rsidRPr="00E62B06">
        <w:rPr>
          <w:rFonts w:asciiTheme="majorHAnsi" w:hAnsiTheme="majorHAnsi" w:cstheme="majorHAnsi"/>
        </w:rPr>
        <w:t>) MT</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The potential for an infectious disease outbreak that is much worse than those which have been observed in human history, whether engineered or natural, has been the focus of significant concern in biosecurity. </w:t>
      </w:r>
      <w:r w:rsidRPr="00E62B06">
        <w:rPr>
          <w:rStyle w:val="StyleUnderline"/>
          <w:rFonts w:asciiTheme="majorHAnsi" w:hAnsiTheme="majorHAnsi" w:cstheme="majorHAnsi"/>
        </w:rPr>
        <w:t xml:space="preserve">Fundamental </w:t>
      </w:r>
      <w:r w:rsidRPr="00E62B06">
        <w:rPr>
          <w:rStyle w:val="Emphasis"/>
          <w:rFonts w:asciiTheme="majorHAnsi" w:hAnsiTheme="majorHAnsi" w:cstheme="majorHAnsi"/>
        </w:rPr>
        <w:t xml:space="preserve">dynamics of disease spread make </w:t>
      </w:r>
      <w:r w:rsidRPr="00E62B06">
        <w:rPr>
          <w:rStyle w:val="StyleUnderline"/>
          <w:rFonts w:asciiTheme="majorHAnsi" w:hAnsiTheme="majorHAnsi" w:cstheme="majorHAnsi"/>
        </w:rPr>
        <w:t xml:space="preserve">such </w:t>
      </w:r>
      <w:r w:rsidRPr="00E62B06">
        <w:rPr>
          <w:rStyle w:val="Emphasis"/>
          <w:rFonts w:asciiTheme="majorHAnsi" w:hAnsiTheme="majorHAnsi" w:cstheme="majorHAnsi"/>
        </w:rPr>
        <w:t xml:space="preserve">outbreaks </w:t>
      </w:r>
      <w:r w:rsidRPr="00E62B06">
        <w:rPr>
          <w:rStyle w:val="StyleUnderline"/>
          <w:rFonts w:asciiTheme="majorHAnsi" w:hAnsiTheme="majorHAnsi" w:cstheme="majorHAnsi"/>
        </w:rPr>
        <w:t>much less likely than they first appear.</w:t>
      </w:r>
      <w:r w:rsidRPr="00E62B06">
        <w:rPr>
          <w:rFonts w:asciiTheme="majorHAnsi" w:hAnsiTheme="majorHAnsi" w:cstheme="majorHAnsi"/>
        </w:rPr>
        <w:t xml:space="preserve"> </w:t>
      </w:r>
      <w:r w:rsidRPr="00E62B06">
        <w:rPr>
          <w:rStyle w:val="StyleUnderline"/>
          <w:rFonts w:asciiTheme="majorHAnsi" w:hAnsiTheme="majorHAnsi" w:cstheme="majorHAnsi"/>
        </w:rPr>
        <w:t xml:space="preserve">Here we present a slightly modified formulation of the typical SEIR model that illustrates these dynamics more clearly, and shows the unlikely cases where concern may still be warranted. </w:t>
      </w:r>
      <w:r w:rsidRPr="00E62B06">
        <w:rPr>
          <w:rStyle w:val="Emphasis"/>
          <w:rFonts w:asciiTheme="majorHAnsi" w:hAnsiTheme="majorHAnsi" w:cstheme="majorHAnsi"/>
        </w:rPr>
        <w:t>This is</w:t>
      </w:r>
      <w:r w:rsidRPr="00E62B06">
        <w:rPr>
          <w:rStyle w:val="StyleUnderline"/>
          <w:rFonts w:asciiTheme="majorHAnsi" w:hAnsiTheme="majorHAnsi" w:cstheme="majorHAnsi"/>
        </w:rPr>
        <w:t xml:space="preserve"> then</w:t>
      </w:r>
      <w:r w:rsidRPr="00E62B06">
        <w:rPr>
          <w:rStyle w:val="Emphasis"/>
          <w:rFonts w:asciiTheme="majorHAnsi" w:hAnsiTheme="majorHAnsi" w:cstheme="majorHAnsi"/>
        </w:rPr>
        <w:t xml:space="preserve"> applied to an extreme version of proposed pandemic risk</w:t>
      </w:r>
      <w:r w:rsidRPr="00E62B06">
        <w:rPr>
          <w:rStyle w:val="StyleUnderline"/>
          <w:rFonts w:asciiTheme="majorHAnsi" w:hAnsiTheme="majorHAnsi" w:cstheme="majorHAnsi"/>
        </w:rPr>
        <w:t>, multi-disease syndemics, to show that</w:t>
      </w:r>
      <w:r w:rsidRPr="00E62B06">
        <w:rPr>
          <w:rFonts w:asciiTheme="majorHAnsi" w:hAnsiTheme="majorHAnsi" w:cstheme="majorHAnsi"/>
        </w:rPr>
        <w:t xml:space="preserve"> (absent much clearer reasons for concern)</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suggested dangers are overstated.</w:t>
      </w:r>
      <w:r w:rsidRPr="00E62B06">
        <w:rPr>
          <w:rFonts w:asciiTheme="majorHAnsi" w:hAnsiTheme="majorHAnsi" w:cstheme="majorHAnsi"/>
        </w:rPr>
        <w:t xml:space="preserve"> Acknowledgements</w:t>
      </w:r>
    </w:p>
    <w:p w:rsidR="00227C96" w:rsidRPr="00E62B06" w:rsidRDefault="00227C96" w:rsidP="00227C96">
      <w:pPr>
        <w:rPr>
          <w:rFonts w:asciiTheme="majorHAnsi" w:hAnsiTheme="majorHAnsi" w:cstheme="majorHAnsi"/>
        </w:rPr>
      </w:pPr>
      <w:r w:rsidRPr="00E62B06">
        <w:rPr>
          <w:rFonts w:asciiTheme="majorHAnsi" w:hAnsiTheme="majorHAnsi" w:cstheme="majorHAnsi"/>
        </w:rPr>
        <w:t>This paper is based on work done while visiting University of Oxford’s Future of Humanity Institute. I would like to thank them for the invitation, the incredible atmosphere, and the always-interesting discussion. Thanks to the Bio-risk team, especially Andrew Snyder-Beattie for insight and motivation, and Georgia Ray for her input and background research on syndemics. I would also like to thank Open Philanthropy, especially Claire Zabel, for funding the original research and the visit. Thanks also to Mike Bonsal, Gregory Lewis, and Raffaele Vardavas for their feedback.</w:t>
      </w:r>
    </w:p>
    <w:p w:rsidR="00227C96" w:rsidRPr="00E62B06" w:rsidRDefault="00227C96" w:rsidP="00227C96">
      <w:pPr>
        <w:rPr>
          <w:rFonts w:asciiTheme="majorHAnsi" w:hAnsiTheme="majorHAnsi" w:cstheme="majorHAnsi"/>
        </w:rPr>
      </w:pPr>
      <w:r w:rsidRPr="00E62B06">
        <w:rPr>
          <w:rFonts w:asciiTheme="majorHAnsi" w:hAnsiTheme="majorHAnsi" w:cstheme="majorHAnsi"/>
        </w:rPr>
        <w:t>Disease dynamics for extreme events</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rPr>
        <w:t>Dynamics of infectious diseases are complex, and while sophisticated models investigat-ing these factors have been developed, all models simplify various aspects of the spread of a disease. The choice of model (or other decision support tool) depends on the policy or scientific question of interest [15].</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Global Catastrophic Biological Risks (GCBRs)</w:t>
      </w:r>
      <w:r w:rsidRPr="00E62B06">
        <w:rPr>
          <w:rStyle w:val="StyleUnderline"/>
          <w:rFonts w:asciiTheme="majorHAnsi" w:hAnsiTheme="majorHAnsi" w:cstheme="majorHAnsi"/>
        </w:rPr>
        <w:t xml:space="preserve">, </w:t>
      </w:r>
      <w:r w:rsidRPr="00E62B06">
        <w:rPr>
          <w:rFonts w:asciiTheme="majorHAnsi" w:hAnsiTheme="majorHAnsi" w:cstheme="majorHAnsi"/>
        </w:rPr>
        <w:t>discussed by Schoch-Spana et al. [20]</w:t>
      </w:r>
      <w:r w:rsidRPr="00E62B06">
        <w:rPr>
          <w:rStyle w:val="Emphasis"/>
          <w:rFonts w:asciiTheme="majorHAnsi" w:hAnsiTheme="majorHAnsi" w:cstheme="majorHAnsi"/>
        </w:rPr>
        <w:t xml:space="preserve"> are a very extreme class of events, </w:t>
      </w:r>
      <w:r w:rsidRPr="00E62B06">
        <w:rPr>
          <w:rStyle w:val="StyleUnderline"/>
          <w:rFonts w:asciiTheme="majorHAnsi" w:hAnsiTheme="majorHAnsi" w:cstheme="majorHAnsi"/>
        </w:rPr>
        <w:t xml:space="preserve">and </w:t>
      </w:r>
      <w:r w:rsidRPr="00E62B06">
        <w:rPr>
          <w:rStyle w:val="Emphasis"/>
          <w:rFonts w:asciiTheme="majorHAnsi" w:hAnsiTheme="majorHAnsi" w:cstheme="majorHAnsi"/>
        </w:rPr>
        <w:t xml:space="preserve">require </w:t>
      </w:r>
      <w:r w:rsidRPr="00E62B06">
        <w:rPr>
          <w:rStyle w:val="StyleUnderline"/>
          <w:rFonts w:asciiTheme="majorHAnsi" w:hAnsiTheme="majorHAnsi" w:cstheme="majorHAnsi"/>
        </w:rPr>
        <w:t>somewhat</w:t>
      </w:r>
      <w:r w:rsidRPr="00E62B06">
        <w:rPr>
          <w:rStyle w:val="Emphasis"/>
          <w:rFonts w:asciiTheme="majorHAnsi" w:hAnsiTheme="majorHAnsi" w:cstheme="majorHAnsi"/>
        </w:rPr>
        <w:t xml:space="preserve"> different tools than the ones used in typical epidemiological investigation</w:t>
      </w:r>
      <w:r w:rsidRPr="00E62B06">
        <w:rPr>
          <w:rStyle w:val="StyleUnderline"/>
          <w:rFonts w:asciiTheme="majorHAnsi" w:hAnsiTheme="majorHAnsi" w:cstheme="majorHAnsi"/>
        </w:rPr>
        <w:t>. Because most infectious disease models are developed and used for typical cases, the usual model assumptions are not appropriate for GCBRs.</w:t>
      </w:r>
    </w:p>
    <w:p w:rsidR="00227C96" w:rsidRPr="00E62B06" w:rsidRDefault="00227C96" w:rsidP="00227C96">
      <w:pPr>
        <w:rPr>
          <w:rFonts w:asciiTheme="majorHAnsi" w:hAnsiTheme="majorHAnsi" w:cstheme="majorHAnsi"/>
          <w:u w:val="single"/>
        </w:rPr>
      </w:pPr>
      <w:r w:rsidRPr="00E62B06">
        <w:rPr>
          <w:rStyle w:val="StyleUnderline"/>
          <w:rFonts w:asciiTheme="majorHAnsi" w:hAnsiTheme="majorHAnsi" w:cstheme="majorHAnsi"/>
        </w:rPr>
        <w:t xml:space="preserve">Yassif defines a Global catastrophic risk as “something that could permanently alter the trajectory of human civilization in a way that would undermine its long-term potential or, in the most extreme case, threaten its survival.” </w:t>
      </w:r>
      <w:r w:rsidRPr="00E62B06">
        <w:rPr>
          <w:rFonts w:asciiTheme="majorHAnsi" w:hAnsiTheme="majorHAnsi" w:cstheme="majorHAnsi"/>
        </w:rPr>
        <w:t xml:space="preserve">[23] Given the focus on the overall impact of these events, and their catastrophic impacts, it is particularly critical that models used for assessing that risk appropriately represents asymptotic behavior. Crtically, in an extreme pandemic transmission dynamics will differ from the dynamics appropriate for models which represent more typical cases. </w:t>
      </w:r>
      <w:r w:rsidRPr="00E62B06">
        <w:rPr>
          <w:rStyle w:val="StyleUnderline"/>
          <w:rFonts w:asciiTheme="majorHAnsi" w:hAnsiTheme="majorHAnsi" w:cstheme="majorHAnsi"/>
        </w:rPr>
        <w:t>Based on conversations with a variety of infectious disease policy and modeling experts [13], this changing transmissibility is the most critical factor identified for assessing the impact of a worst-case pandemic.</w:t>
      </w:r>
    </w:p>
    <w:p w:rsidR="00227C96" w:rsidRPr="00E62B06" w:rsidRDefault="00227C96" w:rsidP="00227C96">
      <w:pPr>
        <w:rPr>
          <w:rStyle w:val="Emphasis"/>
          <w:rFonts w:asciiTheme="majorHAnsi" w:hAnsiTheme="majorHAnsi" w:cstheme="majorHAnsi"/>
        </w:rPr>
      </w:pPr>
      <w:r w:rsidRPr="00E62B06">
        <w:rPr>
          <w:rFonts w:asciiTheme="majorHAnsi" w:hAnsiTheme="majorHAnsi" w:cstheme="majorHAnsi"/>
        </w:rPr>
        <w:t>The reasons for the expected change in transmissibility are varied, and the dynamics involved in each differ. For instance, social distancing induced by education campaigns [7,11] or self-imposed distancing which occur due to fear would reduce the rate at which contacts occur.</w:t>
      </w:r>
      <w:r w:rsidRPr="00E62B06">
        <w:rPr>
          <w:rStyle w:val="Emphasis"/>
          <w:rFonts w:asciiTheme="majorHAnsi" w:hAnsiTheme="majorHAnsi" w:cstheme="majorHAnsi"/>
        </w:rPr>
        <w:t xml:space="preserve"> Health system responses can lead to isolation of some of the infectious population, </w:t>
      </w:r>
      <w:r w:rsidRPr="00E62B06">
        <w:rPr>
          <w:rStyle w:val="StyleUnderline"/>
          <w:rFonts w:asciiTheme="majorHAnsi" w:hAnsiTheme="majorHAnsi" w:cstheme="majorHAnsi"/>
        </w:rPr>
        <w:t>or distribute treatments which reduce infectiousness of those infected.</w:t>
      </w:r>
      <w:r w:rsidRPr="00E62B06">
        <w:rPr>
          <w:rStyle w:val="Emphasis"/>
          <w:rFonts w:asciiTheme="majorHAnsi" w:hAnsiTheme="majorHAnsi" w:cstheme="majorHAnsi"/>
        </w:rPr>
        <w:t xml:space="preserve"> Improved hygeinic measures and prophylaxis can reduce the rate at which contacts with infectious individuals lead to infection</w:t>
      </w:r>
      <w:r w:rsidRPr="00E62B06">
        <w:rPr>
          <w:rStyle w:val="StyleUnderline"/>
          <w:rFonts w:asciiTheme="majorHAnsi" w:hAnsiTheme="majorHAnsi" w:cstheme="majorHAnsi"/>
        </w:rPr>
        <w:t xml:space="preserve">. In addition, </w:t>
      </w:r>
      <w:r w:rsidRPr="00E62B06">
        <w:rPr>
          <w:rStyle w:val="Emphasis"/>
          <w:rFonts w:asciiTheme="majorHAnsi" w:hAnsiTheme="majorHAnsi" w:cstheme="majorHAnsi"/>
        </w:rPr>
        <w:t>centrally imposed population-</w:t>
      </w:r>
      <w:r w:rsidRPr="00E62B06">
        <w:rPr>
          <w:rStyle w:val="Emphasis"/>
          <w:rFonts w:asciiTheme="majorHAnsi" w:hAnsiTheme="majorHAnsi" w:cstheme="majorHAnsi"/>
        </w:rPr>
        <w:lastRenderedPageBreak/>
        <w:t>level isolation such as border controls and travel screening or restrictions will reduce inter-population spread.</w:t>
      </w:r>
      <w:r w:rsidRPr="00E62B06">
        <w:rPr>
          <w:rStyle w:val="StyleUnderline"/>
          <w:rFonts w:asciiTheme="majorHAnsi" w:hAnsiTheme="majorHAnsi" w:cstheme="majorHAnsi"/>
        </w:rPr>
        <w:t xml:space="preserve"> Finally, in the most extreme cases,</w:t>
      </w:r>
      <w:r w:rsidRPr="00E62B06">
        <w:rPr>
          <w:rStyle w:val="Emphasis"/>
          <w:rFonts w:asciiTheme="majorHAnsi" w:hAnsiTheme="majorHAnsi" w:cstheme="majorHAnsi"/>
        </w:rPr>
        <w:t xml:space="preserve"> thinning population as the disease spreads limits transmission.</w:t>
      </w: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Most frameworks for analyzing disease spread overgeneralize patterns with diseases – makes data faulty </w:t>
      </w:r>
    </w:p>
    <w:p w:rsidR="00227C96" w:rsidRPr="00E62B06" w:rsidRDefault="00227C96" w:rsidP="00227C96">
      <w:pPr>
        <w:rPr>
          <w:rFonts w:asciiTheme="majorHAnsi" w:hAnsiTheme="majorHAnsi" w:cstheme="majorHAnsi"/>
        </w:rPr>
      </w:pPr>
      <w:r w:rsidRPr="00E62B06">
        <w:rPr>
          <w:rFonts w:asciiTheme="majorHAnsi" w:hAnsiTheme="majorHAnsi" w:cstheme="majorHAnsi"/>
          <w:b/>
          <w:bCs/>
        </w:rPr>
        <w:t xml:space="preserve">Alexander et. al 18 </w:t>
      </w:r>
      <w:r w:rsidRPr="00E62B06">
        <w:rPr>
          <w:rFonts w:asciiTheme="majorHAnsi" w:hAnsiTheme="majorHAnsi" w:cstheme="majorHAnsi"/>
        </w:rPr>
        <w:t>(August 2018, K.A. Alexander for the Department of Fish and Wildlife Conservation at Virginia Tech, C.J. Carlson for the Department of Environmental Science, Policy and Management at UC Berkeley, B.L. Lewis for the Department of Population Health Sciences and Department of Computer Science and the Biocomplexity Institute at Virginia Tech, M.V. Marathe for the Network Dynamics and Simulation Sciences Laboratory and the Biocomplexity Institute at Virginia Tech, J.K. Blackburn for the Department of Geography at the University of Florida, Gainesville, “The Ecology of Pathogen Spillover and Disease Emergence at the Human-Wildlife-Environment Interface”, Springer International Publishing AG) MT</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Abstract </w:t>
      </w:r>
      <w:r w:rsidRPr="00E62B06">
        <w:rPr>
          <w:rStyle w:val="StyleUnderline"/>
          <w:rFonts w:asciiTheme="majorHAnsi" w:hAnsiTheme="majorHAnsi" w:cstheme="majorHAnsi"/>
        </w:rPr>
        <w:t>Novel diseases are increasingly emerging into human populations through the complex—and often, unseen—stepwise process of spillover</w:t>
      </w:r>
      <w:r w:rsidRPr="00E62B06">
        <w:rPr>
          <w:rFonts w:asciiTheme="majorHAnsi" w:hAnsiTheme="majorHAnsi" w:cstheme="majorHAnsi"/>
          <w:sz w:val="16"/>
        </w:rPr>
        <w:t xml:space="preserve"> from a combination of wildlife, livestock, vectors, and the abiotic environment. </w:t>
      </w:r>
      <w:r w:rsidRPr="00E62B06">
        <w:rPr>
          <w:rStyle w:val="Emphasis"/>
          <w:rFonts w:asciiTheme="majorHAnsi" w:hAnsiTheme="majorHAnsi" w:cstheme="majorHAnsi"/>
        </w:rPr>
        <w:t>Characterizing and modeling the spillover interface are a key part of how eco-epidemiologists respond to the growing global burden of emerging infectious diseases</w:t>
      </w:r>
      <w:r w:rsidRPr="00E62B06">
        <w:rPr>
          <w:rStyle w:val="StyleUnderline"/>
          <w:rFonts w:asciiTheme="majorHAnsi" w:hAnsiTheme="majorHAnsi" w:cstheme="majorHAnsi"/>
        </w:rPr>
        <w:t xml:space="preserve">; but the </w:t>
      </w:r>
      <w:r w:rsidRPr="00E62B06">
        <w:rPr>
          <w:rStyle w:val="Emphasis"/>
          <w:rFonts w:asciiTheme="majorHAnsi" w:hAnsiTheme="majorHAnsi" w:cstheme="majorHAnsi"/>
        </w:rPr>
        <w:t>diversity of pathogen life cycles and transmission modes poses a complex challenge for ecologists and clinicians alike.</w:t>
      </w:r>
      <w:r w:rsidRPr="00E62B06">
        <w:rPr>
          <w:rFonts w:asciiTheme="majorHAnsi" w:hAnsiTheme="majorHAnsi" w:cstheme="majorHAnsi"/>
          <w:sz w:val="16"/>
        </w:rPr>
        <w:t xml:space="preserve"> We review our current understanding of the spillover process and present a framework that relates spillover rates and humanto-human transmissibility to the basic reproduction number (R0). </w:t>
      </w:r>
      <w:r w:rsidRPr="00E62B06">
        <w:rPr>
          <w:rStyle w:val="StyleUnderline"/>
          <w:rFonts w:asciiTheme="majorHAnsi" w:hAnsiTheme="majorHAnsi" w:cstheme="majorHAnsi"/>
        </w:rPr>
        <w:t xml:space="preserve">Using pathogens that exemplify important transmission pathways (anthrax, Ebola, influenza, and Zika), we illustrate key aspects of the spillover interface and discuss implications to public health and management of emerging infectious disease. </w:t>
      </w:r>
      <w:r w:rsidRPr="00E62B06">
        <w:rPr>
          <w:rFonts w:asciiTheme="majorHAnsi" w:hAnsiTheme="majorHAnsi" w:cstheme="majorHAnsi"/>
          <w:sz w:val="16"/>
        </w:rPr>
        <w:t>Introduction</w:t>
      </w:r>
      <w:r w:rsidRPr="00E62B06">
        <w:rPr>
          <w:rStyle w:val="StyleUnderline"/>
          <w:rFonts w:asciiTheme="majorHAnsi" w:hAnsiTheme="majorHAnsi" w:cstheme="majorHAnsi"/>
        </w:rPr>
        <w:t xml:space="preserve"> The spread of environmental or animal pathogens into human populations is a natural and perpetual process that dates back as far as human records extend.</w:t>
      </w:r>
      <w:r w:rsidRPr="00E62B06">
        <w:rPr>
          <w:rFonts w:asciiTheme="majorHAnsi" w:hAnsiTheme="majorHAnsi" w:cstheme="majorHAnsi"/>
          <w:sz w:val="16"/>
        </w:rPr>
        <w:t xml:space="preserve"> One of the earliest recorded epidemics, the plague of Athens (also called the Thucydides syndrome), took place between 430 and 425 B.C.E. and is believed to have been an outbreak of Ebola virus (Olson et al. 1996) or typhoid fever (Papagrigorakis et al. 2006). Measles emerged in human populations after evolving from rinderpest, a disease of cattle, sometime around the eleventh or twelfth century, and perhaps the most famous disease outbreak in recorded history, the Black Death, was caused by plague (Yersinia pestis), a vector-borne zoonosis. In this sense, </w:t>
      </w:r>
      <w:r w:rsidRPr="00E62B06">
        <w:rPr>
          <w:rStyle w:val="StyleUnderline"/>
          <w:rFonts w:asciiTheme="majorHAnsi" w:hAnsiTheme="majorHAnsi" w:cstheme="majorHAnsi"/>
        </w:rPr>
        <w:t>the emergence of diseases is a natural process, the by-product of pathogen “chatter” between susceptible host populations of different species,</w:t>
      </w:r>
      <w:r w:rsidRPr="00E62B06">
        <w:rPr>
          <w:rFonts w:asciiTheme="majorHAnsi" w:hAnsiTheme="majorHAnsi" w:cstheme="majorHAnsi"/>
          <w:sz w:val="16"/>
        </w:rPr>
        <w:t xml:space="preserve"> with the emergence of diseases into human populations only a small subset of the broader cross talk among mammals, and animals writ large. This process of spillover is stochastic and, from the perspective of pathogen success, fairly imperfect. The majority of mammalian viruses lack the capacity to even infect humans, and the majority of spillover events that do occur fail to establish circulating infection in the new host. But despite the long and complex history of peoples and plagues, scientific consensus indicates that the rate of infectious disease emergence has been accelerating in more recent history. Differentiating the next pandemic from background noise is a nearly insurmountable challenge and one that is ongoing as new pathogens evolve or are discovered. As participants in clinically relevant research settings, the task of ecologists studying spillover revolves around three key issues: 1</w:t>
      </w:r>
      <w:r w:rsidRPr="00E62B06">
        <w:rPr>
          <w:rStyle w:val="StyleUnderline"/>
          <w:rFonts w:asciiTheme="majorHAnsi" w:hAnsiTheme="majorHAnsi" w:cstheme="majorHAnsi"/>
        </w:rPr>
        <w:t xml:space="preserve">. Describing the process of spillover and interactions and state changes between hosts, pathogens, and the environment that lead to disease emergence </w:t>
      </w:r>
      <w:r w:rsidRPr="00E62B06">
        <w:rPr>
          <w:rFonts w:asciiTheme="majorHAnsi" w:hAnsiTheme="majorHAnsi" w:cstheme="majorHAnsi"/>
          <w:sz w:val="16"/>
        </w:rPr>
        <w:t xml:space="preserve">2. Developing predictive conceptual and quantitative models that can explain spillover patterns and forecast disease emergence, epidemic behavior, and/or intervention impact 3. Applying ecological and clinical knowledge to develop interventions that mitigate, control, and potentially prevent epidemics and pandemics Each of these independently poses a substantial challenge. The diversity of pathogens, transmission modes, and eco-epidemiological interfaces further complicates the development of a conceptual framework that will adequately address any one of these challenges, let alone all three. In this chapter, we review existing research on the spillover interface and the relevant ecological advances that have been made especially in the last two decades. We begin by reviewing the most recent work characterizing the process of pathogen emergence. Building on this, we present a conceptual framework that engages the stages of pathogen emergence as a dynamic continuum rather than a binary, or even linear, set of sequential steps. We use this framework to evaluate a number of pathogens that illustrate key features important to the spillover process. We conclude by discussing how this approach lends itself to a more quantitative and focused assessment of </w:t>
      </w:r>
      <w:r w:rsidRPr="00E62B06">
        <w:rPr>
          <w:rStyle w:val="StyleUnderline"/>
          <w:rFonts w:asciiTheme="majorHAnsi" w:hAnsiTheme="majorHAnsi" w:cstheme="majorHAnsi"/>
        </w:rPr>
        <w:t xml:space="preserve">spillover itself—the key </w:t>
      </w:r>
      <w:r w:rsidRPr="00E62B06">
        <w:rPr>
          <w:rStyle w:val="StyleUnderline"/>
          <w:rFonts w:asciiTheme="majorHAnsi" w:hAnsiTheme="majorHAnsi" w:cstheme="majorHAnsi"/>
        </w:rPr>
        <w:lastRenderedPageBreak/>
        <w:t xml:space="preserve">element shaping pathogen emergence potential at the human-animal-environmental interface. </w:t>
      </w:r>
      <w:r w:rsidRPr="00E62B06">
        <w:rPr>
          <w:rFonts w:asciiTheme="majorHAnsi" w:hAnsiTheme="majorHAnsi" w:cstheme="majorHAnsi"/>
          <w:sz w:val="16"/>
        </w:rPr>
        <w:t xml:space="preserve">8.2 The Usual Suspects: What Makes an Emerging Zoonosis? </w:t>
      </w:r>
      <w:r w:rsidRPr="00E62B06">
        <w:rPr>
          <w:rStyle w:val="StyleUnderline"/>
          <w:rFonts w:asciiTheme="majorHAnsi" w:hAnsiTheme="majorHAnsi" w:cstheme="majorHAnsi"/>
        </w:rPr>
        <w:t xml:space="preserve">Zoonotic disease emergence arises as a consequence of transmission of a multi-host pathogen from an animal host </w:t>
      </w:r>
      <w:r w:rsidRPr="00E62B06">
        <w:rPr>
          <w:rFonts w:asciiTheme="majorHAnsi" w:hAnsiTheme="majorHAnsi" w:cstheme="majorHAnsi"/>
          <w:sz w:val="16"/>
        </w:rPr>
        <w:t xml:space="preserve">(direct or indirect transmission) to a human, with or without onward human-to-human transmission and establishment (Antia et al. 2003). We define a zoonotic reservoir as one or more epidemiologically connected animal populations and/or environments where a pathogen can be maintained and transmitted to humans (Haydon et al. 2002) and, more broadly, domestic animals as well. Regardless of transmission mode, the process by which a pathogen moves from one host population (or environmental reservoir) to another </w:t>
      </w:r>
      <w:r w:rsidRPr="00E62B06">
        <w:rPr>
          <w:rStyle w:val="StyleUnderline"/>
          <w:rFonts w:asciiTheme="majorHAnsi" w:hAnsiTheme="majorHAnsi" w:cstheme="majorHAnsi"/>
        </w:rPr>
        <w:t>host population is referred to as spillover and arises from complex bidirectional interactions among people, animals, pathogen communities, and environments</w:t>
      </w:r>
      <w:r w:rsidRPr="00E62B06">
        <w:rPr>
          <w:rFonts w:asciiTheme="majorHAnsi" w:hAnsiTheme="majorHAnsi" w:cstheme="majorHAnsi"/>
          <w:sz w:val="16"/>
        </w:rPr>
        <w:t xml:space="preserve">. This is a key step in zoonotic disease emergence but remains poorly understood and often not explicitly quantified in transmission models (Lloyd-Smith et al. 2009; Iacono et al. 2016), which tend to focus on dynamics within a single population. Some of the most significant quantitative work at the spillover interface has focused not on predicting rates of zoonotic spillover but on identifying and predicting the common features of spillover diseases and the pathways they tend to exploit. </w:t>
      </w:r>
      <w:r w:rsidRPr="00E62B06">
        <w:rPr>
          <w:rStyle w:val="StyleUnderline"/>
          <w:rFonts w:asciiTheme="majorHAnsi" w:hAnsiTheme="majorHAnsi" w:cstheme="majorHAnsi"/>
        </w:rPr>
        <w:t xml:space="preserve">Viruses have been best studied in this context; basic rules of thumb are well established, such that single-stranded RNA viruses are predisposed to become zoonoses, likely due to a predisposition toward evolvability and host switching. </w:t>
      </w:r>
      <w:r w:rsidRPr="00E62B06">
        <w:rPr>
          <w:rFonts w:asciiTheme="majorHAnsi" w:hAnsiTheme="majorHAnsi" w:cstheme="majorHAnsi"/>
          <w:sz w:val="16"/>
        </w:rPr>
        <w:t xml:space="preserve">Other rules have emerged from studying the networks of viral transmission between different host groups and humans. For example, a study by Johnson et al. (2015) demonstrated a number of key rules, perhaps most importantly that viruses with greater host plasticity in animal reservoirs are more likely to demonstrate human-tohuman transmissibility. </w:t>
      </w:r>
      <w:r w:rsidRPr="00E62B06">
        <w:rPr>
          <w:rStyle w:val="StyleUnderline"/>
          <w:rFonts w:asciiTheme="majorHAnsi" w:hAnsiTheme="majorHAnsi" w:cstheme="majorHAnsi"/>
        </w:rPr>
        <w:t>Some virus families, such as arenaviruses and filoviruses, are predisposed to human-to-human transmission. Correspondingly, some groups of mammals were especially common reservoirs of zoonotic viruses,</w:t>
      </w:r>
      <w:r w:rsidRPr="00E62B06">
        <w:rPr>
          <w:rFonts w:asciiTheme="majorHAnsi" w:hAnsiTheme="majorHAnsi" w:cstheme="majorHAnsi"/>
          <w:sz w:val="16"/>
        </w:rPr>
        <w:t xml:space="preserve"> including rodents (especially for arena- and bunyaviruses), primates (retroviruses), and bats (paramyxoviruses and rhabdoviruses). </w:t>
      </w:r>
      <w:r w:rsidRPr="00E62B06">
        <w:rPr>
          <w:rStyle w:val="StyleUnderline"/>
          <w:rFonts w:asciiTheme="majorHAnsi" w:hAnsiTheme="majorHAnsi" w:cstheme="majorHAnsi"/>
        </w:rPr>
        <w:t xml:space="preserve">Pathways of spillover were also noted to differ, with bush meat hunting being a notable source of exposure to nonhuman primate viruses, while proximity of homes to fields was a significant driver for exposure to rodent-borne viruses </w:t>
      </w:r>
      <w:r w:rsidRPr="00E62B06">
        <w:rPr>
          <w:rFonts w:asciiTheme="majorHAnsi" w:hAnsiTheme="majorHAnsi" w:cstheme="majorHAnsi"/>
          <w:sz w:val="16"/>
        </w:rPr>
        <w:t>(Dearing and Dizney 2010). Although sometimes not considered a “pathway of spillover,” vectors can also act as a critical component in spillover dynamics with, for example, Johnson et al. showing that virus spillover from bird reservoirs was disproportionately vector borne. A recent study by Olival et al. (2017) refined and elaborated these findings, confirming that</w:t>
      </w:r>
      <w:r w:rsidRPr="00E62B06">
        <w:rPr>
          <w:rStyle w:val="StyleUnderline"/>
          <w:rFonts w:asciiTheme="majorHAnsi" w:hAnsiTheme="majorHAnsi" w:cstheme="majorHAnsi"/>
        </w:rPr>
        <w:t xml:space="preserve"> RNA viruses are more commonly zoonotic and that the phylogenetic breadth of viral hosts is the strongest predictor of zoonotic potential</w:t>
      </w:r>
      <w:r w:rsidRPr="00E62B06">
        <w:rPr>
          <w:rFonts w:asciiTheme="majorHAnsi" w:hAnsiTheme="majorHAnsi" w:cstheme="majorHAnsi"/>
          <w:sz w:val="16"/>
        </w:rPr>
        <w:t xml:space="preserve"> (analogous to Johnson’s findings about viral plasticity). Olival et al. also confirmed that bat viruses were disproportionately zoonotic, an unsurprising finding given that many wellknown viruses have originated from bat reservoirs [e.g., Ebola and Marburg viruses, Hendra and Nipah viruses, and even severe acute respiratory syndrome (SARS) and, likely, Middle East respiratory syndrome (MERS)]. Olival et al. confirmed that </w:t>
      </w:r>
      <w:r w:rsidRPr="00E62B06">
        <w:rPr>
          <w:rStyle w:val="StyleUnderline"/>
          <w:rFonts w:asciiTheme="majorHAnsi" w:hAnsiTheme="majorHAnsi" w:cstheme="majorHAnsi"/>
        </w:rPr>
        <w:t xml:space="preserve">viruses with arthropod vectors have a greater plasticity in their mammalian hosts and showed that viral replication in the cytoplasm also predicts zoonotic potential. </w:t>
      </w:r>
      <w:r w:rsidRPr="00E62B06">
        <w:rPr>
          <w:rFonts w:asciiTheme="majorHAnsi" w:hAnsiTheme="majorHAnsi" w:cstheme="majorHAnsi"/>
          <w:sz w:val="16"/>
        </w:rPr>
        <w:t xml:space="preserve">Finally, their study shows that human population density in host ranges and the phylogenetic relatedness of wildlife reservoirs to humans were important predictors of zoonotic emergence. </w:t>
      </w:r>
      <w:r w:rsidRPr="00E62B06">
        <w:rPr>
          <w:rStyle w:val="Emphasis"/>
          <w:rFonts w:asciiTheme="majorHAnsi" w:hAnsiTheme="majorHAnsi" w:cstheme="majorHAnsi"/>
        </w:rPr>
        <w:t>These aspects are likely related to the evolutionary processes that occur at the spillover interface,</w:t>
      </w:r>
      <w:r w:rsidRPr="00E62B06">
        <w:rPr>
          <w:rStyle w:val="StyleUnderline"/>
          <w:rFonts w:asciiTheme="majorHAnsi" w:hAnsiTheme="majorHAnsi" w:cstheme="majorHAnsi"/>
        </w:rPr>
        <w:t xml:space="preserve"> where viruses coevolve with new hosts and incrementally develop greater emergence potential over time </w:t>
      </w:r>
      <w:r w:rsidRPr="00E62B06">
        <w:rPr>
          <w:rFonts w:asciiTheme="majorHAnsi" w:hAnsiTheme="majorHAnsi" w:cstheme="majorHAnsi"/>
          <w:sz w:val="16"/>
        </w:rPr>
        <w:t xml:space="preserve">(which we discuss below). Studies like Johnson’s and Olival’s are a key part of how disease ecologists consolidate information about the emergence of zoonotic diseases and reveal important information about the patterns—and, ideally, processes—that transpire at the spillover interface. Given the recent preponderance of devastating viral outbreaks, such as Ebola and Zika, it is unsurprising that so much attention has been paid to the factors that drive viral emergence. Comparatively less work has been done to consolidate these types of results for other major pathogen groups, like bacteria, protozoans, and fungi. While broad studies like these elucidate general patterns and help develop predictive tools for identifying the zoonotic potential of recently discovered pathogens, these studies do little to explain outbreak process and spillover dynamics for known zoonoses. 8.3 Characterizing Pathogen Spillover </w:t>
      </w:r>
      <w:r w:rsidRPr="00E62B06">
        <w:rPr>
          <w:rStyle w:val="Emphasis"/>
          <w:rFonts w:asciiTheme="majorHAnsi" w:hAnsiTheme="majorHAnsi" w:cstheme="majorHAnsi"/>
        </w:rPr>
        <w:t>The diversity of existing emerging pathogens can be overwhelming</w:t>
      </w:r>
      <w:r w:rsidRPr="00E62B06">
        <w:rPr>
          <w:rStyle w:val="StyleUnderline"/>
          <w:rFonts w:asciiTheme="majorHAnsi" w:hAnsiTheme="majorHAnsi" w:cstheme="majorHAnsi"/>
        </w:rPr>
        <w:t>, with over 300 documented emerging infectious diseases occurring between 1940 and 2004</w:t>
      </w:r>
      <w:r w:rsidRPr="00E62B06">
        <w:rPr>
          <w:rFonts w:asciiTheme="majorHAnsi" w:hAnsiTheme="majorHAnsi" w:cstheme="majorHAnsi"/>
          <w:sz w:val="16"/>
        </w:rPr>
        <w:t xml:space="preserve"> (Jones et al. 2008), and several more, which have since emerged. Greater still, it must be expected, is the diversity of potential zoonotic threats that have not yet emerged into human populations but could do so in the coming years as viruses, hosts, and landscapes experience accelerated change.</w:t>
      </w:r>
      <w:r w:rsidRPr="00E62B06">
        <w:rPr>
          <w:rStyle w:val="Emphasis"/>
          <w:rFonts w:asciiTheme="majorHAnsi" w:hAnsiTheme="majorHAnsi" w:cstheme="majorHAnsi"/>
        </w:rPr>
        <w:t xml:space="preserve"> Frameworks provide an opportunity to generalize patterns across pathogens, </w:t>
      </w:r>
      <w:r w:rsidRPr="00E62B06">
        <w:rPr>
          <w:rStyle w:val="StyleUnderline"/>
          <w:rFonts w:asciiTheme="majorHAnsi" w:hAnsiTheme="majorHAnsi" w:cstheme="majorHAnsi"/>
        </w:rPr>
        <w:t xml:space="preserve">supporting model development and interventions that can be especially valuable for diagnosing epidemic profiles and responding during the early days of a pathogen’s emergence. </w:t>
      </w:r>
      <w:r w:rsidRPr="00E62B06">
        <w:rPr>
          <w:rStyle w:val="Emphasis"/>
          <w:rFonts w:asciiTheme="majorHAnsi" w:hAnsiTheme="majorHAnsi" w:cstheme="majorHAnsi"/>
        </w:rPr>
        <w:t>Several frameworks have been developed that organize and describe pathogens based on stages of emergence, but the spillover interface is still poorly captured for many diseases,</w:t>
      </w:r>
      <w:r w:rsidRPr="00E62B06">
        <w:rPr>
          <w:rStyle w:val="StyleUnderline"/>
          <w:rFonts w:asciiTheme="majorHAnsi" w:hAnsiTheme="majorHAnsi" w:cstheme="majorHAnsi"/>
        </w:rPr>
        <w:t xml:space="preserve"> and most frameworks have limited direct applicability to quantitative methods</w:t>
      </w:r>
      <w:r w:rsidRPr="00E62B06">
        <w:rPr>
          <w:rFonts w:asciiTheme="majorHAnsi" w:hAnsiTheme="majorHAnsi" w:cstheme="majorHAnsi"/>
          <w:sz w:val="16"/>
        </w:rPr>
        <w:t xml:space="preserve">. In this </w:t>
      </w:r>
      <w:r w:rsidRPr="00E62B06">
        <w:rPr>
          <w:rFonts w:asciiTheme="majorHAnsi" w:hAnsiTheme="majorHAnsi" w:cstheme="majorHAnsi"/>
          <w:sz w:val="16"/>
        </w:rPr>
        <w:lastRenderedPageBreak/>
        <w:t>section, we review existing frameworks and, building on this, present our own framework that is explicitly directed at modeling the unique mathematical behavior of pathogen spillover.</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Burnout and variation check disease</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York 14</w:t>
      </w:r>
      <w:r w:rsidRPr="00E62B06">
        <w:rPr>
          <w:rFonts w:asciiTheme="majorHAnsi" w:hAnsiTheme="majorHAnsi" w:cstheme="majorHAnsi"/>
        </w:rPr>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rsidR="00227C96" w:rsidRPr="00E62B06" w:rsidRDefault="00227C96" w:rsidP="00227C96">
      <w:pPr>
        <w:rPr>
          <w:rFonts w:asciiTheme="majorHAnsi" w:hAnsiTheme="majorHAnsi" w:cstheme="majorHAnsi"/>
          <w:sz w:val="14"/>
        </w:rPr>
      </w:pPr>
      <w:r w:rsidRPr="00E62B06">
        <w:rPr>
          <w:rFonts w:asciiTheme="majorHAnsi" w:hAnsiTheme="majorHAnsi" w:cstheme="majorHAnsi"/>
          <w:sz w:val="14"/>
        </w:rPr>
        <w:t xml:space="preserve">But mostly </w:t>
      </w:r>
      <w:r w:rsidRPr="00E62B06">
        <w:rPr>
          <w:rStyle w:val="Emphasis"/>
          <w:rFonts w:asciiTheme="majorHAnsi" w:hAnsiTheme="majorHAnsi" w:cstheme="majorHAnsi"/>
        </w:rPr>
        <w:t>diseases don't drive species extinct.</w:t>
      </w:r>
      <w:r w:rsidRPr="00E62B06">
        <w:rPr>
          <w:rFonts w:asciiTheme="majorHAnsi" w:hAnsiTheme="majorHAnsi" w:cstheme="majorHAnsi"/>
          <w:sz w:val="14"/>
        </w:rPr>
        <w:t xml:space="preserve"> </w:t>
      </w:r>
      <w:r w:rsidRPr="00E62B06">
        <w:rPr>
          <w:rStyle w:val="UnderlineChar"/>
          <w:rFonts w:asciiTheme="majorHAnsi" w:hAnsiTheme="majorHAnsi" w:cstheme="majorHAnsi"/>
        </w:rPr>
        <w:t>There are</w:t>
      </w:r>
      <w:r w:rsidRPr="00E62B06">
        <w:rPr>
          <w:rFonts w:asciiTheme="majorHAnsi" w:hAnsiTheme="majorHAnsi" w:cstheme="majorHAnsi"/>
          <w:sz w:val="14"/>
        </w:rPr>
        <w:t xml:space="preserve"> </w:t>
      </w:r>
      <w:r w:rsidRPr="00E62B06">
        <w:rPr>
          <w:rStyle w:val="Emphasis"/>
          <w:rFonts w:asciiTheme="majorHAnsi" w:hAnsiTheme="majorHAnsi" w:cstheme="majorHAnsi"/>
        </w:rPr>
        <w:t>several reasons</w:t>
      </w:r>
      <w:r w:rsidRPr="00E62B06">
        <w:rPr>
          <w:rFonts w:asciiTheme="majorHAnsi" w:hAnsiTheme="majorHAnsi" w:cstheme="majorHAnsi"/>
          <w:sz w:val="14"/>
        </w:rPr>
        <w:t xml:space="preserve"> for that. For one, </w:t>
      </w:r>
      <w:r w:rsidRPr="00E62B06">
        <w:rPr>
          <w:rStyle w:val="UnderlineChar"/>
          <w:rFonts w:asciiTheme="majorHAnsi" w:hAnsiTheme="majorHAnsi" w:cstheme="majorHAnsi"/>
        </w:rPr>
        <w:t xml:space="preserve">the most dangerous diseases are those that spread from one individual to another. If the disease is </w:t>
      </w:r>
      <w:r w:rsidRPr="00E62B06">
        <w:rPr>
          <w:rStyle w:val="Emphasis"/>
          <w:rFonts w:asciiTheme="majorHAnsi" w:hAnsiTheme="majorHAnsi" w:cstheme="majorHAnsi"/>
        </w:rPr>
        <w:t>highly lethal</w:t>
      </w:r>
      <w:r w:rsidRPr="00E62B06">
        <w:rPr>
          <w:rFonts w:asciiTheme="majorHAnsi" w:hAnsiTheme="majorHAnsi" w:cstheme="majorHAnsi"/>
          <w:sz w:val="14"/>
        </w:rPr>
        <w:t xml:space="preserve">, then </w:t>
      </w:r>
      <w:r w:rsidRPr="00E62B06">
        <w:rPr>
          <w:rStyle w:val="UnderlineChar"/>
          <w:rFonts w:asciiTheme="majorHAnsi" w:hAnsiTheme="majorHAnsi" w:cstheme="majorHAnsi"/>
        </w:rPr>
        <w:t>the population drops, and it becomes</w:t>
      </w:r>
      <w:r w:rsidRPr="00E62B06">
        <w:rPr>
          <w:rFonts w:asciiTheme="majorHAnsi" w:hAnsiTheme="majorHAnsi" w:cstheme="majorHAnsi"/>
          <w:sz w:val="14"/>
        </w:rPr>
        <w:t xml:space="preserve"> </w:t>
      </w:r>
      <w:r w:rsidRPr="00E62B06">
        <w:rPr>
          <w:rStyle w:val="Emphasis"/>
          <w:rFonts w:asciiTheme="majorHAnsi" w:hAnsiTheme="majorHAnsi" w:cstheme="majorHAnsi"/>
        </w:rPr>
        <w:t>less likely that individuals will contact each other</w:t>
      </w:r>
      <w:r w:rsidRPr="00E62B06">
        <w:rPr>
          <w:rFonts w:asciiTheme="majorHAnsi" w:hAnsiTheme="majorHAnsi" w:cstheme="majorHAnsi"/>
          <w:sz w:val="14"/>
        </w:rPr>
        <w:t xml:space="preserve"> during the infectious phase. </w:t>
      </w:r>
      <w:r w:rsidRPr="00E62B06">
        <w:rPr>
          <w:rStyle w:val="UnderlineChar"/>
          <w:rFonts w:asciiTheme="majorHAnsi" w:hAnsiTheme="majorHAnsi" w:cstheme="majorHAnsi"/>
        </w:rPr>
        <w:t xml:space="preserve">Highly contagious diseases tend to </w:t>
      </w:r>
      <w:r w:rsidRPr="00E62B06">
        <w:rPr>
          <w:rStyle w:val="Emphasis"/>
          <w:rFonts w:asciiTheme="majorHAnsi" w:hAnsiTheme="majorHAnsi" w:cstheme="majorHAnsi"/>
        </w:rPr>
        <w:t>burn</w:t>
      </w:r>
      <w:r w:rsidRPr="00E62B06">
        <w:rPr>
          <w:rFonts w:asciiTheme="majorHAnsi" w:hAnsiTheme="majorHAnsi" w:cstheme="majorHAnsi"/>
          <w:sz w:val="14"/>
        </w:rPr>
        <w:t xml:space="preserve"> themselves </w:t>
      </w:r>
      <w:r w:rsidRPr="00E62B06">
        <w:rPr>
          <w:rStyle w:val="Emphasis"/>
          <w:rFonts w:asciiTheme="majorHAnsi" w:hAnsiTheme="majorHAnsi" w:cstheme="majorHAnsi"/>
        </w:rPr>
        <w:t>out</w:t>
      </w:r>
      <w:r w:rsidRPr="00E62B06">
        <w:rPr>
          <w:rFonts w:asciiTheme="majorHAnsi" w:hAnsiTheme="majorHAnsi" w:cstheme="majorHAnsi"/>
          <w:sz w:val="14"/>
        </w:rPr>
        <w:t xml:space="preserve"> that way.</w:t>
      </w:r>
      <w:r w:rsidRPr="00E62B06">
        <w:rPr>
          <w:rFonts w:asciiTheme="majorHAnsi" w:hAnsiTheme="majorHAnsi" w:cstheme="majorHAnsi"/>
          <w:sz w:val="12"/>
        </w:rPr>
        <w:t>¶</w:t>
      </w:r>
      <w:r w:rsidRPr="00E62B06">
        <w:rPr>
          <w:rFonts w:asciiTheme="majorHAnsi" w:hAnsiTheme="majorHAnsi" w:cstheme="majorHAnsi"/>
          <w:sz w:val="14"/>
        </w:rPr>
        <w:t xml:space="preserve"> Probably </w:t>
      </w:r>
      <w:r w:rsidRPr="00E62B06">
        <w:rPr>
          <w:rStyle w:val="UnderlineChar"/>
          <w:rFonts w:asciiTheme="majorHAnsi" w:hAnsiTheme="majorHAnsi" w:cstheme="majorHAnsi"/>
        </w:rPr>
        <w:t>the main reason is variation.</w:t>
      </w:r>
      <w:r w:rsidRPr="00E62B06">
        <w:rPr>
          <w:rFonts w:asciiTheme="majorHAnsi" w:hAnsiTheme="majorHAnsi" w:cstheme="majorHAnsi"/>
          <w:sz w:val="14"/>
        </w:rPr>
        <w:t xml:space="preserve"> Within the host and the pathogen population there will be a wide range of variants. </w:t>
      </w:r>
      <w:r w:rsidRPr="00E62B06">
        <w:rPr>
          <w:rStyle w:val="UnderlineChar"/>
          <w:rFonts w:asciiTheme="majorHAnsi" w:hAnsiTheme="majorHAnsi" w:cstheme="majorHAnsi"/>
        </w:rPr>
        <w:t xml:space="preserve">Some hosts may be </w:t>
      </w:r>
      <w:r w:rsidRPr="00E62B06">
        <w:rPr>
          <w:rStyle w:val="Emphasis"/>
          <w:rFonts w:asciiTheme="majorHAnsi" w:hAnsiTheme="majorHAnsi" w:cstheme="majorHAnsi"/>
        </w:rPr>
        <w:t>naturally resistant.</w:t>
      </w:r>
      <w:r w:rsidRPr="00E62B06">
        <w:rPr>
          <w:rFonts w:asciiTheme="majorHAnsi" w:hAnsiTheme="majorHAnsi" w:cstheme="majorHAnsi"/>
          <w:sz w:val="14"/>
        </w:rPr>
        <w:t xml:space="preserve"> </w:t>
      </w:r>
      <w:r w:rsidRPr="00E62B06">
        <w:rPr>
          <w:rStyle w:val="UnderlineChar"/>
          <w:rFonts w:asciiTheme="majorHAnsi" w:hAnsiTheme="majorHAnsi" w:cstheme="majorHAnsi"/>
        </w:rPr>
        <w:t xml:space="preserve">Some pathogens will be </w:t>
      </w:r>
      <w:r w:rsidRPr="00E62B06">
        <w:rPr>
          <w:rStyle w:val="Emphasis"/>
          <w:rFonts w:asciiTheme="majorHAnsi" w:hAnsiTheme="majorHAnsi" w:cstheme="majorHAnsi"/>
        </w:rPr>
        <w:t>less virulent</w:t>
      </w:r>
      <w:r w:rsidRPr="00E62B06">
        <w:rPr>
          <w:rFonts w:asciiTheme="majorHAnsi" w:hAnsiTheme="majorHAnsi" w:cstheme="majorHAnsi"/>
          <w:sz w:val="14"/>
        </w:rPr>
        <w:t xml:space="preserve">. And either alone or </w:t>
      </w:r>
      <w:r w:rsidRPr="00E62B06">
        <w:rPr>
          <w:rStyle w:val="UnderlineChar"/>
          <w:rFonts w:asciiTheme="majorHAnsi" w:hAnsiTheme="majorHAnsi" w:cstheme="majorHAnsi"/>
        </w:rPr>
        <w:t>in combination</w:t>
      </w:r>
      <w:r w:rsidRPr="00E62B06">
        <w:rPr>
          <w:rFonts w:asciiTheme="majorHAnsi" w:hAnsiTheme="majorHAnsi" w:cstheme="majorHAnsi"/>
          <w:sz w:val="14"/>
        </w:rPr>
        <w:t xml:space="preserve">, you end up with </w:t>
      </w:r>
      <w:r w:rsidRPr="00E62B06">
        <w:rPr>
          <w:rStyle w:val="UnderlineChar"/>
          <w:rFonts w:asciiTheme="majorHAnsi" w:hAnsiTheme="majorHAnsi" w:cstheme="majorHAnsi"/>
        </w:rPr>
        <w:t>infected individuals</w:t>
      </w:r>
      <w:r w:rsidRPr="00E62B06">
        <w:rPr>
          <w:rFonts w:asciiTheme="majorHAnsi" w:hAnsiTheme="majorHAnsi" w:cstheme="majorHAnsi"/>
          <w:sz w:val="14"/>
        </w:rPr>
        <w:t xml:space="preserve"> who </w:t>
      </w:r>
      <w:r w:rsidRPr="00E62B06">
        <w:rPr>
          <w:rStyle w:val="Emphasis"/>
          <w:rFonts w:asciiTheme="majorHAnsi" w:hAnsiTheme="majorHAnsi" w:cstheme="majorHAnsi"/>
        </w:rPr>
        <w:t>survive</w:t>
      </w:r>
      <w:r w:rsidRPr="00E62B06">
        <w:rPr>
          <w:rFonts w:asciiTheme="majorHAnsi" w:hAnsiTheme="majorHAnsi" w:cstheme="majorHAnsi"/>
          <w:sz w:val="14"/>
        </w:rPr>
        <w:t>.</w:t>
      </w:r>
      <w:r w:rsidRPr="00E62B06">
        <w:rPr>
          <w:rFonts w:asciiTheme="majorHAnsi" w:hAnsiTheme="majorHAnsi" w:cstheme="majorHAnsi"/>
          <w:sz w:val="12"/>
        </w:rPr>
        <w:t>¶</w:t>
      </w:r>
      <w:r w:rsidRPr="00E62B06">
        <w:rPr>
          <w:rFonts w:asciiTheme="majorHAnsi" w:hAnsiTheme="majorHAnsi" w:cstheme="majorHAnsi"/>
          <w:sz w:val="14"/>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E62B06">
        <w:rPr>
          <w:rFonts w:asciiTheme="majorHAnsi" w:hAnsiTheme="majorHAnsi" w:cstheme="majorHAnsi"/>
          <w:sz w:val="12"/>
        </w:rPr>
        <w:t>¶</w:t>
      </w:r>
      <w:r w:rsidRPr="00E62B06">
        <w:rPr>
          <w:rFonts w:asciiTheme="majorHAnsi" w:hAnsiTheme="majorHAnsi" w:cstheme="majorHAnsi"/>
          <w:sz w:val="14"/>
        </w:rPr>
        <w:t xml:space="preserve"> We can see indications of this sort of thing happening in the past, because our genomes contain </w:t>
      </w:r>
      <w:r w:rsidRPr="00E62B06">
        <w:rPr>
          <w:rStyle w:val="UnderlineChar"/>
          <w:rFonts w:asciiTheme="majorHAnsi" w:hAnsiTheme="majorHAnsi" w:cstheme="majorHAnsi"/>
        </w:rPr>
        <w:t>many</w:t>
      </w:r>
      <w:r w:rsidRPr="00E62B06">
        <w:rPr>
          <w:rFonts w:asciiTheme="majorHAnsi" w:hAnsiTheme="majorHAnsi" w:cstheme="majorHAnsi"/>
          <w:sz w:val="14"/>
        </w:rPr>
        <w:t xml:space="preserve"> instances of </w:t>
      </w:r>
      <w:r w:rsidRPr="00E62B06">
        <w:rPr>
          <w:rStyle w:val="Emphasis"/>
          <w:rFonts w:asciiTheme="majorHAnsi" w:hAnsiTheme="majorHAnsi" w:cstheme="majorHAnsi"/>
        </w:rPr>
        <w:t>pathogen resistance genes</w:t>
      </w:r>
      <w:r w:rsidRPr="00E62B06">
        <w:rPr>
          <w:rFonts w:asciiTheme="majorHAnsi" w:hAnsiTheme="majorHAnsi" w:cstheme="majorHAnsi"/>
          <w:sz w:val="14"/>
        </w:rPr>
        <w:t xml:space="preserve"> that </w:t>
      </w:r>
      <w:r w:rsidRPr="00E62B06">
        <w:rPr>
          <w:rStyle w:val="UnderlineChar"/>
          <w:rFonts w:asciiTheme="majorHAnsi" w:hAnsiTheme="majorHAnsi" w:cstheme="majorHAnsi"/>
        </w:rPr>
        <w:t>have</w:t>
      </w:r>
      <w:r w:rsidRPr="00E62B06">
        <w:rPr>
          <w:rFonts w:asciiTheme="majorHAnsi" w:hAnsiTheme="majorHAnsi" w:cstheme="majorHAnsi"/>
          <w:sz w:val="14"/>
        </w:rPr>
        <w:t xml:space="preserve"> </w:t>
      </w:r>
      <w:r w:rsidRPr="00E62B06">
        <w:rPr>
          <w:rStyle w:val="Emphasis"/>
          <w:rFonts w:asciiTheme="majorHAnsi" w:hAnsiTheme="majorHAnsi" w:cstheme="majorHAnsi"/>
        </w:rPr>
        <w:t>spread through the whole population.</w:t>
      </w:r>
      <w:r w:rsidRPr="00E62B06">
        <w:rPr>
          <w:rFonts w:asciiTheme="majorHAnsi" w:hAnsiTheme="majorHAnsi" w:cstheme="majorHAnsi"/>
          <w:sz w:val="14"/>
        </w:rPr>
        <w:t xml:space="preserve"> </w:t>
      </w:r>
      <w:r w:rsidRPr="00E62B06">
        <w:rPr>
          <w:rStyle w:val="UnderlineChar"/>
          <w:rFonts w:asciiTheme="majorHAnsi" w:hAnsiTheme="majorHAnsi" w:cstheme="majorHAnsi"/>
        </w:rPr>
        <w:t>Those</w:t>
      </w:r>
      <w:r w:rsidRPr="00E62B06">
        <w:rPr>
          <w:rFonts w:asciiTheme="majorHAnsi" w:hAnsiTheme="majorHAnsi" w:cstheme="majorHAnsi"/>
          <w:sz w:val="14"/>
        </w:rPr>
        <w:t xml:space="preserve"> all started off as rare mutations that </w:t>
      </w:r>
      <w:r w:rsidRPr="00E62B06">
        <w:rPr>
          <w:rStyle w:val="UnderlineChar"/>
          <w:rFonts w:asciiTheme="majorHAnsi" w:hAnsiTheme="majorHAnsi" w:cstheme="majorHAnsi"/>
        </w:rPr>
        <w:t xml:space="preserve">conferred a </w:t>
      </w:r>
      <w:r w:rsidRPr="00E62B06">
        <w:rPr>
          <w:rStyle w:val="Emphasis"/>
          <w:rFonts w:asciiTheme="majorHAnsi" w:hAnsiTheme="majorHAnsi" w:cstheme="majorHAnsi"/>
        </w:rPr>
        <w:t>strong selection advantage to the carriers,</w:t>
      </w:r>
      <w:r w:rsidRPr="00E62B06">
        <w:rPr>
          <w:rFonts w:asciiTheme="majorHAnsi" w:hAnsiTheme="majorHAnsi" w:cstheme="majorHAnsi"/>
          <w:sz w:val="14"/>
        </w:rPr>
        <w:t xml:space="preserve"> meaning that the specific infectious diseases were serious threats to the species.</w:t>
      </w:r>
    </w:p>
    <w:p w:rsidR="00227C96" w:rsidRPr="00E62B06" w:rsidRDefault="00227C96" w:rsidP="00227C96">
      <w:pPr>
        <w:rPr>
          <w:rFonts w:asciiTheme="majorHAnsi" w:hAnsiTheme="majorHAnsi" w:cstheme="majorHAnsi"/>
        </w:rPr>
      </w:pPr>
    </w:p>
    <w:p w:rsidR="00227C96" w:rsidRPr="00E62B06" w:rsidRDefault="008431F6" w:rsidP="00227C96">
      <w:pPr>
        <w:pStyle w:val="Heading2"/>
        <w:rPr>
          <w:rFonts w:asciiTheme="majorHAnsi" w:hAnsiTheme="majorHAnsi" w:cstheme="majorHAnsi"/>
        </w:rPr>
      </w:pPr>
      <w:r w:rsidRPr="00E62B06">
        <w:rPr>
          <w:rFonts w:asciiTheme="majorHAnsi" w:hAnsiTheme="majorHAnsi" w:cstheme="majorHAnsi"/>
        </w:rPr>
        <w:lastRenderedPageBreak/>
        <w:t xml:space="preserve">**AT: </w:t>
      </w:r>
      <w:r w:rsidR="00227C96" w:rsidRPr="00E62B06">
        <w:rPr>
          <w:rFonts w:asciiTheme="majorHAnsi" w:hAnsiTheme="majorHAnsi" w:cstheme="majorHAnsi"/>
        </w:rPr>
        <w:t>Prolif</w:t>
      </w:r>
      <w:r w:rsidRPr="00E62B06">
        <w:rPr>
          <w:rFonts w:asciiTheme="majorHAnsi" w:hAnsiTheme="majorHAnsi" w:cstheme="majorHAnsi"/>
        </w:rPr>
        <w:t>**</w:t>
      </w:r>
    </w:p>
    <w:p w:rsidR="00227C96" w:rsidRPr="00E62B06" w:rsidRDefault="008431F6" w:rsidP="00227C96">
      <w:pPr>
        <w:pStyle w:val="Heading3"/>
        <w:rPr>
          <w:rFonts w:asciiTheme="majorHAnsi" w:hAnsiTheme="majorHAnsi" w:cstheme="majorHAnsi"/>
        </w:rPr>
      </w:pPr>
      <w:r w:rsidRPr="00E62B06">
        <w:rPr>
          <w:rFonts w:asciiTheme="majorHAnsi" w:hAnsiTheme="majorHAnsi" w:cstheme="majorHAnsi"/>
        </w:rPr>
        <w:lastRenderedPageBreak/>
        <w:t>Bases Solve</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US military bases overwhelm the link </w:t>
      </w:r>
    </w:p>
    <w:p w:rsidR="00227C96" w:rsidRPr="00E62B06" w:rsidRDefault="00227C96" w:rsidP="00227C96">
      <w:pPr>
        <w:rPr>
          <w:rFonts w:asciiTheme="majorHAnsi" w:hAnsiTheme="majorHAnsi" w:cstheme="majorHAnsi"/>
        </w:rPr>
      </w:pPr>
      <w:r w:rsidRPr="00E62B06">
        <w:rPr>
          <w:rFonts w:asciiTheme="majorHAnsi" w:hAnsiTheme="majorHAnsi" w:cstheme="majorHAnsi"/>
          <w:b/>
          <w:bCs/>
        </w:rPr>
        <w:t xml:space="preserve">Lanoszka 06/11/19 </w:t>
      </w:r>
      <w:r w:rsidRPr="00E62B06">
        <w:rPr>
          <w:rFonts w:asciiTheme="majorHAnsi" w:hAnsiTheme="majorHAnsi" w:cstheme="majorHAnsi"/>
        </w:rPr>
        <w:t xml:space="preserve">(Alexander Lanoszka is Assistant Professor of International Relations at the University of Waterloo, “False Alarm? Donald Trump, Alliances and Nuclear Proliferation”, 06/11/19, </w:t>
      </w:r>
      <w:hyperlink r:id="rId131" w:history="1">
        <w:r w:rsidRPr="00E62B06">
          <w:rPr>
            <w:rStyle w:val="Hyperlink"/>
            <w:rFonts w:asciiTheme="majorHAnsi" w:hAnsiTheme="majorHAnsi" w:cstheme="majorHAnsi"/>
          </w:rPr>
          <w:t>https://www.eastwest.ngo/idea/false-alarm-donald-trump-alliances-and-nuclear-proliferation</w:t>
        </w:r>
      </w:hyperlink>
      <w:r w:rsidRPr="00E62B06">
        <w:rPr>
          <w:rFonts w:asciiTheme="majorHAnsi" w:hAnsiTheme="majorHAnsi" w:cstheme="majorHAnsi"/>
        </w:rPr>
        <w:t>)//KB</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And yet, </w:t>
      </w:r>
      <w:r w:rsidRPr="00E62B06">
        <w:rPr>
          <w:rFonts w:asciiTheme="majorHAnsi" w:hAnsiTheme="majorHAnsi" w:cstheme="majorHAnsi"/>
          <w:u w:val="single"/>
        </w:rPr>
        <w:t>over two years into the Trump administration, little nuclear proliferation-related activity seems to be taking place among U.S. allies.</w:t>
      </w:r>
      <w:r w:rsidRPr="00E62B06">
        <w:rPr>
          <w:rFonts w:asciiTheme="majorHAnsi" w:hAnsiTheme="majorHAnsi" w:cstheme="majorHAnsi"/>
          <w:sz w:val="16"/>
        </w:rPr>
        <w:t xml:space="preserve"> In fact, some of the most powerful U.S. allies—</w:t>
      </w:r>
      <w:hyperlink r:id="rId132" w:history="1">
        <w:r w:rsidRPr="00E62B06">
          <w:rPr>
            <w:rStyle w:val="Hyperlink"/>
            <w:rFonts w:asciiTheme="majorHAnsi" w:hAnsiTheme="majorHAnsi" w:cstheme="majorHAnsi"/>
            <w:u w:val="single"/>
          </w:rPr>
          <w:t>Japan</w:t>
        </w:r>
      </w:hyperlink>
      <w:r w:rsidRPr="00E62B06">
        <w:rPr>
          <w:rFonts w:asciiTheme="majorHAnsi" w:hAnsiTheme="majorHAnsi" w:cstheme="majorHAnsi"/>
          <w:u w:val="single"/>
        </w:rPr>
        <w:t xml:space="preserve"> and </w:t>
      </w:r>
      <w:hyperlink r:id="rId133" w:history="1">
        <w:r w:rsidRPr="00E62B06">
          <w:rPr>
            <w:rStyle w:val="Hyperlink"/>
            <w:rFonts w:asciiTheme="majorHAnsi" w:hAnsiTheme="majorHAnsi" w:cstheme="majorHAnsi"/>
            <w:u w:val="single"/>
          </w:rPr>
          <w:t>Germany</w:t>
        </w:r>
      </w:hyperlink>
      <w:r w:rsidRPr="00E62B06">
        <w:rPr>
          <w:rFonts w:asciiTheme="majorHAnsi" w:hAnsiTheme="majorHAnsi" w:cstheme="majorHAnsi"/>
          <w:u w:val="single"/>
        </w:rPr>
        <w:t>—have largely moved away from nuclear energy</w:t>
      </w:r>
      <w:r w:rsidRPr="00E62B06">
        <w:rPr>
          <w:rFonts w:asciiTheme="majorHAnsi" w:hAnsiTheme="majorHAnsi" w:cstheme="majorHAnsi"/>
          <w:sz w:val="16"/>
        </w:rPr>
        <w:t xml:space="preserve">. What lies behind this current scenario? Perhaps one answer is that the </w:t>
      </w:r>
      <w:r w:rsidRPr="00E62B06">
        <w:rPr>
          <w:rFonts w:asciiTheme="majorHAnsi" w:hAnsiTheme="majorHAnsi" w:cstheme="majorHAnsi"/>
          <w:u w:val="single"/>
        </w:rPr>
        <w:t xml:space="preserve">U.S military deployments that underscore U.S. security commitments remain strong. </w:t>
      </w:r>
      <w:r w:rsidRPr="00E62B06">
        <w:rPr>
          <w:rFonts w:asciiTheme="majorHAnsi" w:hAnsiTheme="majorHAnsi" w:cstheme="majorHAnsi"/>
          <w:sz w:val="16"/>
        </w:rPr>
        <w:t xml:space="preserve">But how do security guarantees relate to nuclear proliferation? Presidential rhetoric may be important for evaluating the strength of a treaty pledge by the U.S. to defend an ally in the event of attack by a potential adversary like Russia, North Korea or China. However, whether it is more important than other considerations is debatable, since presidential rhetoric may simply be just that: rhetoric. A verbally cited promise to follow through on any pledges recorded in print is simply hard to believe. </w:t>
      </w:r>
      <w:r w:rsidRPr="00E62B06">
        <w:rPr>
          <w:rFonts w:asciiTheme="majorHAnsi" w:hAnsiTheme="majorHAnsi" w:cstheme="majorHAnsi"/>
          <w:u w:val="single"/>
        </w:rPr>
        <w:t>No country wants to risk the safety of his or her country’s cities for an ally</w:t>
      </w:r>
      <w:r w:rsidRPr="00E62B06">
        <w:rPr>
          <w:rFonts w:asciiTheme="majorHAnsi" w:hAnsiTheme="majorHAnsi" w:cstheme="majorHAnsi"/>
          <w:sz w:val="16"/>
        </w:rPr>
        <w:t xml:space="preserve">, if they can help it. How can a state, therefore, have any sort of confidence in its alliances? Thankfully, there is a way. </w:t>
      </w:r>
      <w:r w:rsidRPr="00E62B06">
        <w:rPr>
          <w:rFonts w:asciiTheme="majorHAnsi" w:hAnsiTheme="majorHAnsi" w:cstheme="majorHAnsi"/>
          <w:u w:val="single"/>
        </w:rPr>
        <w:t xml:space="preserve">The U.S. deploys a wide range of military forces to shore up local defense and deterrence measures </w:t>
      </w:r>
      <w:hyperlink r:id="rId134" w:history="1">
        <w:r w:rsidRPr="00E62B06">
          <w:rPr>
            <w:rStyle w:val="Hyperlink"/>
            <w:rFonts w:asciiTheme="majorHAnsi" w:hAnsiTheme="majorHAnsi" w:cstheme="majorHAnsi"/>
            <w:u w:val="single"/>
          </w:rPr>
          <w:t>to augment the security of its allies and to advance its own national security interests</w:t>
        </w:r>
      </w:hyperlink>
      <w:r w:rsidRPr="00E62B06">
        <w:rPr>
          <w:rFonts w:asciiTheme="majorHAnsi" w:hAnsiTheme="majorHAnsi" w:cstheme="majorHAnsi"/>
          <w:sz w:val="16"/>
        </w:rPr>
        <w:t xml:space="preserve">. </w:t>
      </w:r>
      <w:r w:rsidRPr="00E62B06">
        <w:rPr>
          <w:rFonts w:asciiTheme="majorHAnsi" w:hAnsiTheme="majorHAnsi" w:cstheme="majorHAnsi"/>
          <w:u w:val="single"/>
        </w:rPr>
        <w:t>U.S. forces stationed in South Korea and Japan, for example, are there for regional contingency if North Korea and/or China were to commit an act of aggression</w:t>
      </w:r>
      <w:r w:rsidRPr="00E62B06">
        <w:rPr>
          <w:rFonts w:asciiTheme="majorHAnsi" w:hAnsiTheme="majorHAnsi" w:cstheme="majorHAnsi"/>
          <w:sz w:val="16"/>
        </w:rPr>
        <w:t xml:space="preserve">—not to serve as potential targets to trigger wider retaliation by Washington, per the </w:t>
      </w:r>
      <w:hyperlink r:id="rId135" w:history="1">
        <w:r w:rsidRPr="00E62B06">
          <w:rPr>
            <w:rStyle w:val="Hyperlink"/>
            <w:rFonts w:asciiTheme="majorHAnsi" w:hAnsiTheme="majorHAnsi" w:cstheme="majorHAnsi"/>
            <w:sz w:val="16"/>
          </w:rPr>
          <w:t>logic of trip-wires</w:t>
        </w:r>
      </w:hyperlink>
      <w:r w:rsidRPr="00E62B06">
        <w:rPr>
          <w:rFonts w:asciiTheme="majorHAnsi" w:hAnsiTheme="majorHAnsi" w:cstheme="majorHAnsi"/>
          <w:sz w:val="16"/>
        </w:rPr>
        <w:t xml:space="preserve">. They are also </w:t>
      </w:r>
      <w:hyperlink r:id="rId136" w:history="1">
        <w:r w:rsidRPr="00E62B06">
          <w:rPr>
            <w:rStyle w:val="Hyperlink"/>
            <w:rFonts w:asciiTheme="majorHAnsi" w:hAnsiTheme="majorHAnsi" w:cstheme="majorHAnsi"/>
            <w:sz w:val="16"/>
          </w:rPr>
          <w:t>there to kill</w:t>
        </w:r>
      </w:hyperlink>
      <w:r w:rsidRPr="00E62B06">
        <w:rPr>
          <w:rFonts w:asciiTheme="majorHAnsi" w:hAnsiTheme="majorHAnsi" w:cstheme="majorHAnsi"/>
          <w:sz w:val="16"/>
        </w:rPr>
        <w:t>, making it hard for any potential aggressor to go successfully on the attack without incurring unacceptable costs.</w:t>
      </w:r>
      <w:r w:rsidRPr="00E62B06">
        <w:rPr>
          <w:rFonts w:asciiTheme="majorHAnsi" w:hAnsiTheme="majorHAnsi" w:cstheme="majorHAnsi"/>
          <w:u w:val="single"/>
        </w:rPr>
        <w:t xml:space="preserve"> So long as the U.S. has such forces on its ally’s territory, or in the theater of operations where a potential war would be fought, the security guarantee is sufficiently strong to have the confidence of its beneficiaries. </w:t>
      </w:r>
      <w:r w:rsidRPr="00E62B06">
        <w:rPr>
          <w:rFonts w:asciiTheme="majorHAnsi" w:hAnsiTheme="majorHAnsi" w:cstheme="majorHAnsi"/>
          <w:sz w:val="16"/>
        </w:rPr>
        <w:t xml:space="preserve">It is when the U.S. has unilaterally reduced its forward deployments that its allies become so alarmed they are tempted to acquire nuclear weapons to ensure their own security. A case in point is South Korea in the 1970s. As it does now, South Korea benefited from a treaty promising that Washington would defend it against external aggression. But when President Richard Nixon came into office in 1969, he </w:t>
      </w:r>
      <w:hyperlink r:id="rId137" w:history="1">
        <w:r w:rsidRPr="00E62B06">
          <w:rPr>
            <w:rStyle w:val="Hyperlink"/>
            <w:rFonts w:asciiTheme="majorHAnsi" w:hAnsiTheme="majorHAnsi" w:cstheme="majorHAnsi"/>
            <w:sz w:val="16"/>
          </w:rPr>
          <w:t>spoke of how partners</w:t>
        </w:r>
      </w:hyperlink>
      <w:r w:rsidRPr="00E62B06">
        <w:rPr>
          <w:rFonts w:asciiTheme="majorHAnsi" w:hAnsiTheme="majorHAnsi" w:cstheme="majorHAnsi"/>
          <w:sz w:val="16"/>
        </w:rPr>
        <w:t xml:space="preserve"> in East Asia and elsewhere would need to bear more of the collective defense burden, especially in light of its failures in Vietnam, rising anti-war sentiment at home and the downturn in the U.S. economy. Yet, the South Korean President at the time—Park Chung-hee—was unfazed by Nixon’s rhetoric. He believed that the United States would reward his country for</w:t>
      </w:r>
      <w:hyperlink r:id="rId138" w:history="1">
        <w:r w:rsidRPr="00E62B06">
          <w:rPr>
            <w:rStyle w:val="Hyperlink"/>
            <w:rFonts w:asciiTheme="majorHAnsi" w:hAnsiTheme="majorHAnsi" w:cstheme="majorHAnsi"/>
            <w:sz w:val="16"/>
          </w:rPr>
          <w:t xml:space="preserve"> its contributions in the Vietnam War</w:t>
        </w:r>
      </w:hyperlink>
      <w:r w:rsidRPr="00E62B06">
        <w:rPr>
          <w:rFonts w:asciiTheme="majorHAnsi" w:hAnsiTheme="majorHAnsi" w:cstheme="majorHAnsi"/>
          <w:sz w:val="16"/>
        </w:rPr>
        <w:t xml:space="preserve"> by retaining its large military presence on the Korean Peninsula. President Park’s optimism was misplaced. In July 1970, Nixon announced that the U.S. would unilaterally withdraw 20,000 of its military personnel from South Korea within a year, cutting the total U.S. military presence on the peninsula by one-third. The balance of power implications were potentially significant. Since more troop reductions were now conceivable, South Korea would become newly vulnerable to North Korea—an adversary that, at the time, was relatively more industrialized, enjoyed Chinese and Soviet patronage, had a stronger conventional military and had engaged in </w:t>
      </w:r>
      <w:hyperlink r:id="rId139" w:history="1">
        <w:r w:rsidRPr="00E62B06">
          <w:rPr>
            <w:rStyle w:val="Hyperlink"/>
            <w:rFonts w:asciiTheme="majorHAnsi" w:hAnsiTheme="majorHAnsi" w:cstheme="majorHAnsi"/>
            <w:sz w:val="16"/>
          </w:rPr>
          <w:t>highly provocative but low-level military activities</w:t>
        </w:r>
      </w:hyperlink>
      <w:r w:rsidRPr="00E62B06">
        <w:rPr>
          <w:rFonts w:asciiTheme="majorHAnsi" w:hAnsiTheme="majorHAnsi" w:cstheme="majorHAnsi"/>
          <w:sz w:val="16"/>
        </w:rPr>
        <w:t xml:space="preserve"> across the Demilitarized Zone against the South since 1966. Against this backdrop,</w:t>
      </w:r>
      <w:r w:rsidRPr="00E62B06">
        <w:rPr>
          <w:rFonts w:asciiTheme="majorHAnsi" w:hAnsiTheme="majorHAnsi" w:cstheme="majorHAnsi"/>
          <w:u w:val="single"/>
        </w:rPr>
        <w:t xml:space="preserve"> President Park put South Korea on the path towards acquiring nuclear weapons. This project failed partly because South Korea needed outside sources for credit and access to reprocessing and enrichment facilities—a vulnerability that the United States used to its advantage to </w:t>
      </w:r>
      <w:hyperlink r:id="rId140" w:history="1">
        <w:r w:rsidRPr="00E62B06">
          <w:rPr>
            <w:rStyle w:val="Hyperlink"/>
            <w:rFonts w:asciiTheme="majorHAnsi" w:hAnsiTheme="majorHAnsi" w:cstheme="majorHAnsi"/>
            <w:u w:val="single"/>
          </w:rPr>
          <w:t>get its ally to curb its activities and to make nonproliferation commitments.</w:t>
        </w:r>
      </w:hyperlink>
      <w:r w:rsidRPr="00E62B06">
        <w:rPr>
          <w:rFonts w:asciiTheme="majorHAnsi" w:hAnsiTheme="majorHAnsi" w:cstheme="majorHAnsi"/>
          <w:sz w:val="16"/>
        </w:rPr>
        <w:t xml:space="preserve"> Still, South Korea has had </w:t>
      </w:r>
      <w:hyperlink r:id="rId141" w:history="1">
        <w:r w:rsidRPr="00E62B06">
          <w:rPr>
            <w:rStyle w:val="Hyperlink"/>
            <w:rFonts w:asciiTheme="majorHAnsi" w:hAnsiTheme="majorHAnsi" w:cstheme="majorHAnsi"/>
            <w:sz w:val="16"/>
          </w:rPr>
          <w:t>persistent interest in fissile materials</w:t>
        </w:r>
      </w:hyperlink>
      <w:r w:rsidRPr="00E62B06">
        <w:rPr>
          <w:rFonts w:asciiTheme="majorHAnsi" w:hAnsiTheme="majorHAnsi" w:cstheme="majorHAnsi"/>
          <w:sz w:val="16"/>
        </w:rPr>
        <w:t xml:space="preserve"> since the 1970s and continues to undertake continued </w:t>
      </w:r>
      <w:hyperlink r:id="rId142" w:history="1">
        <w:r w:rsidRPr="00E62B06">
          <w:rPr>
            <w:rStyle w:val="Hyperlink"/>
            <w:rFonts w:asciiTheme="majorHAnsi" w:hAnsiTheme="majorHAnsi" w:cstheme="majorHAnsi"/>
            <w:sz w:val="16"/>
          </w:rPr>
          <w:t>pyroprocessing</w:t>
        </w:r>
      </w:hyperlink>
      <w:r w:rsidRPr="00E62B06">
        <w:rPr>
          <w:rFonts w:asciiTheme="majorHAnsi" w:hAnsiTheme="majorHAnsi" w:cstheme="majorHAnsi"/>
          <w:sz w:val="16"/>
        </w:rPr>
        <w:t xml:space="preserve"> activities. Today, </w:t>
      </w:r>
      <w:r w:rsidRPr="00E62B06">
        <w:rPr>
          <w:rFonts w:asciiTheme="majorHAnsi" w:hAnsiTheme="majorHAnsi" w:cstheme="majorHAnsi"/>
          <w:u w:val="single"/>
        </w:rPr>
        <w:t>South Korea may not be on an aggressive path to acquiring nuclear weapons</w:t>
      </w:r>
      <w:r w:rsidRPr="00E62B06">
        <w:rPr>
          <w:rFonts w:asciiTheme="majorHAnsi" w:hAnsiTheme="majorHAnsi" w:cstheme="majorHAnsi"/>
          <w:sz w:val="16"/>
        </w:rPr>
        <w:t xml:space="preserve">, but its apparent desire to seek some advantage demonstrates that security guarantees—once broken—can be very difficult to repair, thus prompting countries to reconsider the nuclear option. The South Korean case illuminates why </w:t>
      </w:r>
      <w:hyperlink r:id="rId143" w:history="1">
        <w:r w:rsidRPr="00E62B06">
          <w:rPr>
            <w:rStyle w:val="Hyperlink"/>
            <w:rFonts w:asciiTheme="majorHAnsi" w:hAnsiTheme="majorHAnsi" w:cstheme="majorHAnsi"/>
            <w:u w:val="single"/>
          </w:rPr>
          <w:t>we are seeing no new efforts</w:t>
        </w:r>
      </w:hyperlink>
      <w:r w:rsidRPr="00E62B06">
        <w:rPr>
          <w:rFonts w:asciiTheme="majorHAnsi" w:hAnsiTheme="majorHAnsi" w:cstheme="majorHAnsi"/>
          <w:u w:val="single"/>
        </w:rPr>
        <w:t xml:space="preserve"> to get nuclear weapons, at least by U.S. treaty allies, in the age of Trump. When one looks beyond the rhetoric, actions speak volumes. The Trump administration has reinforced U.S. force posture with </w:t>
      </w:r>
      <w:hyperlink r:id="rId144" w:history="1">
        <w:r w:rsidRPr="00E62B06">
          <w:rPr>
            <w:rStyle w:val="Hyperlink"/>
            <w:rFonts w:asciiTheme="majorHAnsi" w:hAnsiTheme="majorHAnsi" w:cstheme="majorHAnsi"/>
            <w:u w:val="single"/>
          </w:rPr>
          <w:t>additional deployments to Germany</w:t>
        </w:r>
      </w:hyperlink>
      <w:r w:rsidRPr="00E62B06">
        <w:rPr>
          <w:rFonts w:asciiTheme="majorHAnsi" w:hAnsiTheme="majorHAnsi" w:cstheme="majorHAnsi"/>
          <w:sz w:val="16"/>
        </w:rPr>
        <w:t xml:space="preserve">. It is </w:t>
      </w:r>
      <w:hyperlink r:id="rId145" w:history="1">
        <w:r w:rsidRPr="00E62B06">
          <w:rPr>
            <w:rStyle w:val="Hyperlink"/>
            <w:rFonts w:asciiTheme="majorHAnsi" w:hAnsiTheme="majorHAnsi" w:cstheme="majorHAnsi"/>
            <w:sz w:val="16"/>
          </w:rPr>
          <w:t>seriously considering</w:t>
        </w:r>
      </w:hyperlink>
      <w:r w:rsidRPr="00E62B06">
        <w:rPr>
          <w:rFonts w:asciiTheme="majorHAnsi" w:hAnsiTheme="majorHAnsi" w:cstheme="majorHAnsi"/>
          <w:sz w:val="16"/>
        </w:rPr>
        <w:t xml:space="preserve"> a permanent military presence in </w:t>
      </w:r>
      <w:hyperlink r:id="rId146" w:history="1">
        <w:r w:rsidRPr="00E62B06">
          <w:rPr>
            <w:rStyle w:val="Hyperlink"/>
            <w:rFonts w:asciiTheme="majorHAnsi" w:hAnsiTheme="majorHAnsi" w:cstheme="majorHAnsi"/>
            <w:sz w:val="16"/>
          </w:rPr>
          <w:t>neighboring Poland</w:t>
        </w:r>
      </w:hyperlink>
      <w:r w:rsidRPr="00E62B06">
        <w:rPr>
          <w:rFonts w:asciiTheme="majorHAnsi" w:hAnsiTheme="majorHAnsi" w:cstheme="majorHAnsi"/>
          <w:sz w:val="16"/>
        </w:rPr>
        <w:t xml:space="preserve">. Present relations with South Korea have been rocky, but the Trump administration did sign an </w:t>
      </w:r>
      <w:hyperlink r:id="rId147" w:history="1">
        <w:r w:rsidRPr="00E62B06">
          <w:rPr>
            <w:rStyle w:val="Hyperlink"/>
            <w:rFonts w:asciiTheme="majorHAnsi" w:hAnsiTheme="majorHAnsi" w:cstheme="majorHAnsi"/>
            <w:sz w:val="16"/>
          </w:rPr>
          <w:t>updated free trade agreement</w:t>
        </w:r>
      </w:hyperlink>
      <w:r w:rsidRPr="00E62B06">
        <w:rPr>
          <w:rFonts w:asciiTheme="majorHAnsi" w:hAnsiTheme="majorHAnsi" w:cstheme="majorHAnsi"/>
          <w:sz w:val="16"/>
        </w:rPr>
        <w:t xml:space="preserve">, as well as a </w:t>
      </w:r>
      <w:hyperlink r:id="rId148" w:history="1">
        <w:r w:rsidRPr="00E62B06">
          <w:rPr>
            <w:rStyle w:val="Hyperlink"/>
            <w:rFonts w:asciiTheme="majorHAnsi" w:hAnsiTheme="majorHAnsi" w:cstheme="majorHAnsi"/>
            <w:sz w:val="16"/>
          </w:rPr>
          <w:t>temporary agreement</w:t>
        </w:r>
      </w:hyperlink>
      <w:r w:rsidRPr="00E62B06">
        <w:rPr>
          <w:rFonts w:asciiTheme="majorHAnsi" w:hAnsiTheme="majorHAnsi" w:cstheme="majorHAnsi"/>
          <w:sz w:val="16"/>
        </w:rPr>
        <w:t xml:space="preserve">, to help cover the costs of 28,500 military personnel stationed there. </w:t>
      </w:r>
      <w:r w:rsidRPr="00E62B06">
        <w:rPr>
          <w:rFonts w:asciiTheme="majorHAnsi" w:hAnsiTheme="majorHAnsi" w:cstheme="majorHAnsi"/>
          <w:u w:val="single"/>
        </w:rPr>
        <w:t>The U.S. military presence in Japan has remained steady.</w:t>
      </w:r>
      <w:r w:rsidRPr="00E62B06">
        <w:rPr>
          <w:rFonts w:asciiTheme="majorHAnsi" w:hAnsiTheme="majorHAnsi" w:cstheme="majorHAnsi"/>
          <w:sz w:val="16"/>
        </w:rPr>
        <w:t xml:space="preserve"> Indeed, if Trump is serious about containing China, the U.S. military presence will likely increase in East Asia over the long-term.</w:t>
      </w:r>
    </w:p>
    <w:p w:rsidR="008431F6" w:rsidRPr="00E62B06" w:rsidRDefault="008431F6" w:rsidP="008431F6">
      <w:pPr>
        <w:pStyle w:val="Heading3"/>
        <w:rPr>
          <w:rFonts w:asciiTheme="majorHAnsi" w:hAnsiTheme="majorHAnsi" w:cstheme="majorHAnsi"/>
        </w:rPr>
      </w:pPr>
      <w:r w:rsidRPr="00E62B06">
        <w:rPr>
          <w:rFonts w:asciiTheme="majorHAnsi" w:hAnsiTheme="majorHAnsi" w:cstheme="majorHAnsi"/>
        </w:rPr>
        <w:t>No Impacts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risk of nuclear prolif – Multiple reasons</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Bano, 6/12/15</w:t>
      </w:r>
      <w:r w:rsidRPr="00E62B06">
        <w:rPr>
          <w:rFonts w:asciiTheme="majorHAnsi" w:hAnsiTheme="majorHAnsi" w:cstheme="majorHAnsi"/>
        </w:rPr>
        <w:t xml:space="preserve"> – [Saira Bano, PhD candidate in the Centre for Military and Strategic Studies at the University of Calgary, 6-12-2015, A Nuclear Iran will not Lead to an Arms Race, International Policy Digest, http://www.internationalpolicydigest.org/2015/06/12/a-nuclear-iran-will-not-lead-to-an-arms-race/]  </w:t>
      </w:r>
    </w:p>
    <w:p w:rsidR="00227C96" w:rsidRPr="00E62B06" w:rsidRDefault="00227C96" w:rsidP="00227C96">
      <w:pPr>
        <w:rPr>
          <w:rStyle w:val="Emphasis"/>
          <w:rFonts w:asciiTheme="majorHAnsi" w:hAnsiTheme="majorHAnsi" w:cstheme="majorHAnsi"/>
        </w:rPr>
      </w:pPr>
      <w:r w:rsidRPr="00E62B06">
        <w:rPr>
          <w:rFonts w:asciiTheme="majorHAnsi" w:hAnsiTheme="majorHAnsi" w:cstheme="majorHAnsi"/>
          <w:sz w:val="14"/>
        </w:rPr>
        <w:t>George Shultz, former U.S. Secretary of State, once said, “Proliferation begets proliferation</w:t>
      </w:r>
      <w:r w:rsidRPr="00E62B06">
        <w:rPr>
          <w:rStyle w:val="IntenseEmphasis"/>
          <w:rFonts w:asciiTheme="majorHAnsi" w:hAnsiTheme="majorHAnsi" w:cstheme="majorHAnsi"/>
        </w:rPr>
        <w:t>.” The possession of nuclear weapons or nuclear capability by a rival state is a constant stimulus to other states to acquire them.</w:t>
      </w:r>
      <w:r w:rsidRPr="00E62B06">
        <w:rPr>
          <w:rFonts w:asciiTheme="majorHAnsi" w:hAnsiTheme="majorHAnsi" w:cstheme="majorHAnsi"/>
          <w:sz w:val="14"/>
        </w:rPr>
        <w:t xml:space="preserve"> It is often argued that possession of a nuclear capability by Iran would lead to a nuclear cascade in the region. Saudi Arabia, Egypt, and Turkey are likely to acquire nuclear technology if Iran is allowed to have sensitive nuclear technology – enrichment and reprocessing technology. </w:t>
      </w:r>
      <w:r w:rsidRPr="00E62B06">
        <w:rPr>
          <w:rStyle w:val="Emphasis"/>
          <w:rFonts w:asciiTheme="majorHAnsi" w:hAnsiTheme="majorHAnsi" w:cstheme="majorHAnsi"/>
        </w:rPr>
        <w:t>This argument overlooks the international and domestic factors that point to the fact that the nuclear domino rarely falls.</w:t>
      </w:r>
      <w:r w:rsidRPr="00E62B06">
        <w:rPr>
          <w:rFonts w:asciiTheme="majorHAnsi" w:hAnsiTheme="majorHAnsi" w:cstheme="majorHAnsi"/>
          <w:sz w:val="14"/>
        </w:rPr>
        <w:t xml:space="preserve"> </w:t>
      </w:r>
      <w:r w:rsidRPr="00E62B06">
        <w:rPr>
          <w:rStyle w:val="Emphasis"/>
          <w:rFonts w:asciiTheme="majorHAnsi" w:hAnsiTheme="majorHAnsi" w:cstheme="majorHAnsi"/>
        </w:rPr>
        <w:t>Israel’s acquisition of nuclear weapons failed to bring about a nuclear arms race in the Middle East and Iran’s nuclear capability is also unlikely to have a domino effect in the region</w:t>
      </w:r>
      <w:r w:rsidRPr="00E62B06">
        <w:rPr>
          <w:rFonts w:asciiTheme="majorHAnsi" w:hAnsiTheme="majorHAnsi" w:cstheme="majorHAnsi"/>
          <w:sz w:val="14"/>
        </w:rPr>
        <w:t xml:space="preserve">. </w:t>
      </w:r>
      <w:r w:rsidRPr="00E62B06">
        <w:rPr>
          <w:rStyle w:val="IntenseEmphasis"/>
          <w:rFonts w:asciiTheme="majorHAnsi" w:hAnsiTheme="majorHAnsi" w:cstheme="majorHAnsi"/>
        </w:rPr>
        <w:t>Saudi Arabia, Egypt, and Turkey are often cited as likely to proliferate, but all of them either lack domestic capability or are bound by international factors that prevent them from acquiring nuclear capability.</w:t>
      </w:r>
      <w:r w:rsidRPr="00E62B06">
        <w:rPr>
          <w:rFonts w:asciiTheme="majorHAnsi" w:hAnsiTheme="majorHAnsi" w:cstheme="majorHAnsi"/>
          <w:sz w:val="14"/>
        </w:rPr>
        <w:t xml:space="preserve"> Saudi Arabia is often cited as likely to acquire nuclear capability after the Iranian nuclear deal. Of the three most frequently identified potential proliferators, Riyadh is perhaps the most likely one. Saudi Arabia and Iran have a relatively antagonistic relationship. The Shiite mullahs who came to power in Iran’s Islamic revolution and the Sunni Saudi rulers have long been antagonistic toward each other. Saudi Arabia provided substantial financial assistance to Iraq during the Iran-Iraq war. It opposed the United States’ invasion of Iraq in 2003, to remove Saddam Hussian because Riyadh saw Saddam as a counter balance against Tehran and his removal would likely result in Iran’s domination of the region. Riyadh is against the Obama administration’s nuclear negotiation with Tehran because a nuclear Iran will become increasingly aggressive with its regional hegemony. Saudi King Salman did not attend the summit hosted by President Obama to build Arab support for Iran’s nuclear deal to demonstrate his displeasure. Saudi Arabia is threatening to acquire nuclear technology if Iran is allowed to have enrichment technology. These concerns were further fueled when Prince Turki al-Faisal, the former head of Saudi intelligence warned, “I’ve always said whatever comes out of these talks, we will want the same” and “if Iran has the ability to enrich uranium to whatever level, it’s not just Saudi Arabia that’s going to ask for that.” In 2008 Riyadh signed a Memorandum of Understanding with the United States in which it agreed not to pursue enrichment technology. </w:t>
      </w:r>
      <w:r w:rsidRPr="00E62B06">
        <w:rPr>
          <w:rStyle w:val="IntenseEmphasis"/>
          <w:rFonts w:asciiTheme="majorHAnsi" w:hAnsiTheme="majorHAnsi" w:cstheme="majorHAnsi"/>
        </w:rPr>
        <w:t>Now if Riyadh wants to obtain enrichment technology it either has to build it domestically or get it from the international market. Saudi Arabia has little nuclear infrastructure</w:t>
      </w:r>
      <w:r w:rsidRPr="00E62B06">
        <w:rPr>
          <w:rFonts w:asciiTheme="majorHAnsi" w:hAnsiTheme="majorHAnsi" w:cstheme="majorHAnsi"/>
          <w:sz w:val="14"/>
        </w:rPr>
        <w:t xml:space="preserve">. </w:t>
      </w:r>
      <w:r w:rsidRPr="00E62B06">
        <w:rPr>
          <w:rStyle w:val="IntenseEmphasis"/>
          <w:rFonts w:asciiTheme="majorHAnsi" w:hAnsiTheme="majorHAnsi" w:cstheme="majorHAnsi"/>
        </w:rPr>
        <w:t>For this reason, it is often suggested that were Saudi Arabia to attempt to obtain nuclear weapons, it would be more likely to obtain nuclear technology and perhaps even weapons outright from Pakistan. Saudi Arabia provided substantial funds to Pakistan’s nuclear weapons program</w:t>
      </w:r>
      <w:r w:rsidRPr="00E62B06">
        <w:rPr>
          <w:rFonts w:asciiTheme="majorHAnsi" w:hAnsiTheme="majorHAnsi" w:cstheme="majorHAnsi"/>
          <w:sz w:val="14"/>
        </w:rPr>
        <w:t xml:space="preserve">. Recently, Pakistan adopted a neutral position in the Yemen crisis, as aligning with Saudi Arabia would have risked sectarian conflicts within Pakistan because of its minority Shi’ite population, approximately twenty percent. Pakistan also shares a border with Iran and it is unlikely to antagonize its neighbor with a Shi’ite population at home. </w:t>
      </w:r>
      <w:r w:rsidRPr="00E62B06">
        <w:rPr>
          <w:rStyle w:val="IntenseEmphasis"/>
          <w:rFonts w:asciiTheme="majorHAnsi" w:hAnsiTheme="majorHAnsi" w:cstheme="majorHAnsi"/>
        </w:rPr>
        <w:t>Pakistan is already under immense pressure to ensure the nonproliferation of its nuclear weapons after Pakistani nuclear scientist A Q Khan’s involvement in the transfer of nuclear technology to Iran, Libya and North Korea. Pakistan’s nuclear program is India-centric and Islamabad has a strong strategic incentive not to transfer its weapons to Riyadh and avoid opening up a second front by becoming involved in the Saudi-Iranian conflict</w:t>
      </w:r>
      <w:r w:rsidRPr="00E62B06">
        <w:rPr>
          <w:rFonts w:asciiTheme="majorHAnsi" w:hAnsiTheme="majorHAnsi" w:cstheme="majorHAnsi"/>
          <w:sz w:val="14"/>
        </w:rPr>
        <w:t xml:space="preserve">. This means either Saudi Arabia has to build its own enrichment technology or buy if from somewhere else. In the first option, Riyadh has a rudimentary nuclear infrastructure and it might take two to three decades to build this technology. In the second option, it is hard for Saudi Arabia to buy enrichment technology from the international market. The Nuclear Suppliers Group (NSG) prohibits its 49 members from selling enrichment technology to a state that might risk the proliferation of nuclear weapons. It is evident that Riyadh is interested in obtaining nuclear weapons and any would-be nuclear-seller would be under intense international pressure not to sell this technology. There are four states with enrichment technology outside the NSG: India, Pakistan, Israel, and North Korea. India is bidding for NSG membership and has always been proud of its impeccable record of not transferring its nuclear technology. </w:t>
      </w:r>
      <w:r w:rsidRPr="00E62B06">
        <w:rPr>
          <w:rStyle w:val="IntenseEmphasis"/>
          <w:rFonts w:asciiTheme="majorHAnsi" w:hAnsiTheme="majorHAnsi" w:cstheme="majorHAnsi"/>
        </w:rPr>
        <w:t>New Delhi is highly unlikely to jeopardize its NSG membership for Saudi Arabia. Pakistan is also demanding a NSG waiver like India and has a strong interest in improving its international image already plagued by the A Q Khan revelations</w:t>
      </w:r>
      <w:r w:rsidRPr="00E62B06">
        <w:rPr>
          <w:rFonts w:asciiTheme="majorHAnsi" w:hAnsiTheme="majorHAnsi" w:cstheme="majorHAnsi"/>
          <w:sz w:val="14"/>
        </w:rPr>
        <w:t>. There are rumors in the media that Israel might transfer its nuclear weapons to Riyadh after Iran’s deal, but such prospects are highly unlikely. Israel maintains nuclear opacity and by transferring its technology would further deteriorate its relations with the United States. At the 2015 NPT review conference Washington again blocked the resolution for a Middle East Nuclear Weapons Free Zone (MENWFZ) that would have singled out Tele Aviv to give up its nuclear weapons. In the case of North Korea there is no self-evident link between Riyadh and Pyongyang. North Korea is already under tight international scrutiny and any transfer would prompt intelligence interception and international action. Egypt is another likely proliferator after the Iranian deal. If Egypt did little in response to Israel’s nuclear weapons, especially in the 1960’s when the rivalry was particularly intense, it is not clear why it should be expected to respond more robustly to Iran now. Cairo’s main security concern is Israel’s nuclear weapons.</w:t>
      </w:r>
      <w:r w:rsidRPr="00E62B06">
        <w:rPr>
          <w:rStyle w:val="Emphasis"/>
          <w:rFonts w:asciiTheme="majorHAnsi" w:hAnsiTheme="majorHAnsi" w:cstheme="majorHAnsi"/>
        </w:rPr>
        <w:t xml:space="preserve"> It explored the nuclear weapons program of its own, but ultimately abandoned it.</w:t>
      </w:r>
      <w:r w:rsidRPr="00E62B06">
        <w:rPr>
          <w:rFonts w:asciiTheme="majorHAnsi" w:hAnsiTheme="majorHAnsi" w:cstheme="majorHAnsi"/>
          <w:sz w:val="14"/>
        </w:rPr>
        <w:t xml:space="preserve"> It realized that its security is better served by pursuing a MENWFZ instead of involving itself in a nuclear arms race. Relations between Tehran and Cairo gradually improved through the 1990’s and there is little question that Egypt is extremely concerned about Iran’s pursuit of nuclear technology. Cairo’s main concern is Israel’s nuclear weapons and to counter that threat it is advocating for a MENWFZ. In addition to Saudi Arabia and Egypt, Turkey is often cited as likely to proliferate in response to Iran. </w:t>
      </w:r>
      <w:r w:rsidRPr="00E62B06">
        <w:rPr>
          <w:rStyle w:val="IntenseEmphasis"/>
          <w:rFonts w:asciiTheme="majorHAnsi" w:hAnsiTheme="majorHAnsi" w:cstheme="majorHAnsi"/>
        </w:rPr>
        <w:t>It does not have an outright antagonistic relationship with Iran and relations are presently more constructive than antagonistic. Ankara also has limited nuclear infrastructure, and a strong security relationship with Washington as a NATO member</w:t>
      </w:r>
      <w:r w:rsidRPr="00E62B06">
        <w:rPr>
          <w:rFonts w:asciiTheme="majorHAnsi" w:hAnsiTheme="majorHAnsi" w:cstheme="majorHAnsi"/>
          <w:sz w:val="14"/>
        </w:rPr>
        <w:t xml:space="preserve">. In the near term this appears an exceptionally unlikely outcome for Ankara to acquire nuclear weapons. Turkey certainly appears to be concerned by Iran’s nuclear capability, not because of its direct security or prestige ramifications for Ankara, but because of its potential to provoke regional conflict and instability. Turkey has a close relationship with the United States, as a member of NATO, with U.S. nuclear weapons on its soil, and possessing a formal nuclear security guarantee from the United States. </w:t>
      </w:r>
      <w:r w:rsidRPr="00E62B06">
        <w:rPr>
          <w:rStyle w:val="IntenseEmphasis"/>
          <w:rFonts w:asciiTheme="majorHAnsi" w:hAnsiTheme="majorHAnsi" w:cstheme="majorHAnsi"/>
        </w:rPr>
        <w:t>Given Turkey’s not outright antagonistic relationship with Iran, its limited nuclear infrastructure and still good alliance relationship with the United States, Ankara appears to be unlikely to acquire nuclear weapons in response to Iran.</w:t>
      </w:r>
      <w:r w:rsidRPr="00E62B06">
        <w:rPr>
          <w:rFonts w:asciiTheme="majorHAnsi" w:hAnsiTheme="majorHAnsi" w:cstheme="majorHAnsi"/>
          <w:sz w:val="14"/>
        </w:rPr>
        <w:t xml:space="preserve"> There are strong chances that Iran and P5+1 will conclude a comprehensive nuclear deal in which Tehran is allowed to have limited enrichment technology with intrusive IAEA (International Atomic Energy Agency) inspections. If Iran violates the negotiated agreement and develops nuclear weapons there are ample chances that it would result in a nuclear arms race in the region. </w:t>
      </w:r>
      <w:r w:rsidRPr="00E62B06">
        <w:rPr>
          <w:rStyle w:val="Emphasis"/>
          <w:rFonts w:asciiTheme="majorHAnsi" w:hAnsiTheme="majorHAnsi" w:cstheme="majorHAnsi"/>
        </w:rPr>
        <w:t xml:space="preserve">Iran’s nuclear program constrained by a nuclear deal with the international community is unlikely to cause a nuclear cascade in the region.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impact to nuclear proliferation—more nuclear states produce peace</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Suzuki 15</w:t>
      </w:r>
      <w:r w:rsidRPr="00E62B06">
        <w:rPr>
          <w:rFonts w:asciiTheme="majorHAnsi" w:hAnsiTheme="majorHAnsi" w:cstheme="majorHAnsi"/>
        </w:rPr>
        <w:t xml:space="preserve"> – (June 2015, Akisato, Researcher, Institute for International Conflict Resolution and Reconstruction, School of Law and Government, Dublin City University, MA in Violence, Terrorism and Security at Queen's University, “Is more better or worse? New empirics on nuclear proliferation and interstate conflict by Random Forests,” Research and Politics, SagePub)</w:t>
      </w:r>
    </w:p>
    <w:p w:rsidR="00227C96" w:rsidRPr="00E62B06" w:rsidRDefault="00227C96" w:rsidP="00227C96">
      <w:pPr>
        <w:rPr>
          <w:rFonts w:asciiTheme="majorHAnsi" w:hAnsiTheme="majorHAnsi" w:cstheme="majorHAnsi"/>
          <w:sz w:val="10"/>
        </w:rPr>
      </w:pPr>
      <w:r w:rsidRPr="00E62B06">
        <w:rPr>
          <w:rFonts w:asciiTheme="majorHAnsi" w:hAnsiTheme="majorHAnsi" w:cstheme="majorHAnsi"/>
          <w:sz w:val="10"/>
          <w:szCs w:val="10"/>
        </w:rPr>
        <w:t>Random Forests has three attractive and distinctive characteristics</w:t>
      </w:r>
      <w:r w:rsidRPr="00E62B06">
        <w:rPr>
          <w:rFonts w:asciiTheme="majorHAnsi" w:hAnsiTheme="majorHAnsi" w:cstheme="majorHAnsi"/>
          <w:sz w:val="10"/>
        </w:rPr>
        <w:t xml:space="preserve"> for the purposes of this paper: first, the estimation of conditional variable importance and partial dependence plots enable conventional applied researchers to interpret non-parametric analysis in an intuitive way; second, </w:t>
      </w:r>
      <w:r w:rsidRPr="00E62B06">
        <w:rPr>
          <w:rStyle w:val="StyleUnderline"/>
          <w:rFonts w:asciiTheme="majorHAnsi" w:hAnsiTheme="majorHAnsi" w:cstheme="majorHAnsi"/>
          <w:highlight w:val="green"/>
        </w:rPr>
        <w:t>Random Forests</w:t>
      </w:r>
      <w:r w:rsidRPr="00E62B06">
        <w:rPr>
          <w:rStyle w:val="StyleUnderline"/>
          <w:rFonts w:asciiTheme="majorHAnsi" w:hAnsiTheme="majorHAnsi" w:cstheme="majorHAnsi"/>
        </w:rPr>
        <w:t xml:space="preserve"> can </w:t>
      </w:r>
      <w:r w:rsidRPr="00E62B06">
        <w:rPr>
          <w:rStyle w:val="StyleUnderline"/>
          <w:rFonts w:asciiTheme="majorHAnsi" w:hAnsiTheme="majorHAnsi" w:cstheme="majorHAnsi"/>
          <w:highlight w:val="green"/>
        </w:rPr>
        <w:t>examine non-linearity</w:t>
      </w:r>
      <w:r w:rsidRPr="00E62B06">
        <w:rPr>
          <w:rFonts w:asciiTheme="majorHAnsi" w:hAnsiTheme="majorHAnsi" w:cstheme="majorHAnsi"/>
          <w:sz w:val="10"/>
        </w:rPr>
        <w:t xml:space="preserve"> (Strobl et al., 2009: 339–341), </w:t>
      </w:r>
      <w:r w:rsidRPr="00E62B06">
        <w:rPr>
          <w:rStyle w:val="StyleUnderline"/>
          <w:rFonts w:asciiTheme="majorHAnsi" w:hAnsiTheme="majorHAnsi" w:cstheme="majorHAnsi"/>
        </w:rPr>
        <w:t>which is desirable because</w:t>
      </w:r>
      <w:r w:rsidRPr="00E62B06">
        <w:rPr>
          <w:rFonts w:asciiTheme="majorHAnsi" w:hAnsiTheme="majorHAnsi" w:cstheme="majorHAnsi"/>
          <w:sz w:val="10"/>
        </w:rPr>
        <w:t xml:space="preserve">, as already noted, </w:t>
      </w:r>
      <w:r w:rsidRPr="00E62B06">
        <w:rPr>
          <w:rStyle w:val="StyleUnderline"/>
          <w:rFonts w:asciiTheme="majorHAnsi" w:hAnsiTheme="majorHAnsi" w:cstheme="majorHAnsi"/>
        </w:rPr>
        <w:t>some theories expect non-linearity between nuclear proliferation and</w:t>
      </w:r>
      <w:r w:rsidRPr="00E62B06">
        <w:rPr>
          <w:rFonts w:asciiTheme="majorHAnsi" w:hAnsiTheme="majorHAnsi" w:cstheme="majorHAnsi"/>
          <w:sz w:val="10"/>
        </w:rPr>
        <w:t xml:space="preserve"> a systemic </w:t>
      </w:r>
      <w:r w:rsidRPr="00E62B06">
        <w:rPr>
          <w:rStyle w:val="StyleUnderline"/>
          <w:rFonts w:asciiTheme="majorHAnsi" w:hAnsiTheme="majorHAnsi" w:cstheme="majorHAnsi"/>
        </w:rPr>
        <w:t>propensity for conflict</w:t>
      </w:r>
      <w:r w:rsidRPr="00E62B06">
        <w:rPr>
          <w:rFonts w:asciiTheme="majorHAnsi" w:hAnsiTheme="majorHAnsi" w:cstheme="majorHAnsi"/>
          <w:sz w:val="10"/>
        </w:rPr>
        <w:t xml:space="preserve">; and </w:t>
      </w:r>
      <w:r w:rsidRPr="00E62B06">
        <w:rPr>
          <w:rStyle w:val="StyleUnderline"/>
          <w:rFonts w:asciiTheme="majorHAnsi" w:hAnsiTheme="majorHAnsi" w:cstheme="majorHAnsi"/>
        </w:rPr>
        <w:t>finally</w:t>
      </w:r>
      <w:r w:rsidRPr="00E62B06">
        <w:rPr>
          <w:rFonts w:asciiTheme="majorHAnsi" w:hAnsiTheme="majorHAnsi" w:cstheme="majorHAnsi"/>
          <w:sz w:val="10"/>
        </w:rPr>
        <w:t xml:space="preserve">, </w:t>
      </w:r>
      <w:r w:rsidRPr="00E62B06">
        <w:rPr>
          <w:rStyle w:val="StyleUnderline"/>
          <w:rFonts w:asciiTheme="majorHAnsi" w:hAnsiTheme="majorHAnsi" w:cstheme="majorHAnsi"/>
          <w:highlight w:val="green"/>
        </w:rPr>
        <w:t>it can cope with</w:t>
      </w:r>
      <w:r w:rsidRPr="00E62B06">
        <w:rPr>
          <w:rStyle w:val="StyleUnderline"/>
          <w:rFonts w:asciiTheme="majorHAnsi" w:hAnsiTheme="majorHAnsi" w:cstheme="majorHAnsi"/>
        </w:rPr>
        <w:t xml:space="preserve"> potential </w:t>
      </w:r>
      <w:r w:rsidRPr="00E62B06">
        <w:rPr>
          <w:rStyle w:val="StyleUnderline"/>
          <w:rFonts w:asciiTheme="majorHAnsi" w:hAnsiTheme="majorHAnsi" w:cstheme="majorHAnsi"/>
          <w:highlight w:val="green"/>
        </w:rPr>
        <w:t>interactions and multicollinearity between regressors</w:t>
      </w:r>
      <w:r w:rsidRPr="00E62B06">
        <w:rPr>
          <w:rFonts w:asciiTheme="majorHAnsi" w:hAnsiTheme="majorHAnsi" w:cstheme="majorHAnsi"/>
          <w:sz w:val="10"/>
        </w:rPr>
        <w:t xml:space="preserve"> (Strobl et al., 2009: 339–341; Strobl et al., 2008). As noted before, </w:t>
      </w:r>
      <w:r w:rsidRPr="00E62B06">
        <w:rPr>
          <w:rStyle w:val="StyleUnderline"/>
          <w:rFonts w:asciiTheme="majorHAnsi" w:hAnsiTheme="majorHAnsi" w:cstheme="majorHAnsi"/>
        </w:rPr>
        <w:t>most</w:t>
      </w:r>
      <w:r w:rsidRPr="00E62B06">
        <w:rPr>
          <w:rFonts w:asciiTheme="majorHAnsi" w:hAnsiTheme="majorHAnsi" w:cstheme="majorHAnsi"/>
          <w:sz w:val="10"/>
        </w:rPr>
        <w:t xml:space="preserve"> of the </w:t>
      </w:r>
      <w:r w:rsidRPr="00E62B06">
        <w:rPr>
          <w:rStyle w:val="StyleUnderline"/>
          <w:rFonts w:asciiTheme="majorHAnsi" w:hAnsiTheme="majorHAnsi" w:cstheme="majorHAnsi"/>
        </w:rPr>
        <w:t>regressors here are highly correlated, and</w:t>
      </w:r>
      <w:r w:rsidRPr="00E62B06">
        <w:rPr>
          <w:rFonts w:asciiTheme="majorHAnsi" w:hAnsiTheme="majorHAnsi" w:cstheme="majorHAnsi"/>
          <w:sz w:val="10"/>
        </w:rPr>
        <w:t xml:space="preserve"> also </w:t>
      </w:r>
      <w:r w:rsidRPr="00E62B06">
        <w:rPr>
          <w:rStyle w:val="StyleUnderline"/>
          <w:rFonts w:asciiTheme="majorHAnsi" w:hAnsiTheme="majorHAnsi" w:cstheme="majorHAnsi"/>
        </w:rPr>
        <w:t>it is plausible to anticipate some interaction</w:t>
      </w:r>
      <w:r w:rsidRPr="00E62B06">
        <w:rPr>
          <w:rFonts w:asciiTheme="majorHAnsi" w:hAnsiTheme="majorHAnsi" w:cstheme="majorHAnsi"/>
          <w:sz w:val="10"/>
        </w:rPr>
        <w:t xml:space="preserve"> effect between them (</w:t>
      </w:r>
      <w:r w:rsidRPr="00E62B06">
        <w:rPr>
          <w:rStyle w:val="StyleUnderline"/>
          <w:rFonts w:asciiTheme="majorHAnsi" w:hAnsiTheme="majorHAnsi" w:cstheme="majorHAnsi"/>
        </w:rPr>
        <w:t>e.g.</w:t>
      </w:r>
      <w:r w:rsidRPr="00E62B06">
        <w:rPr>
          <w:rFonts w:asciiTheme="majorHAnsi" w:hAnsiTheme="majorHAnsi" w:cstheme="majorHAnsi"/>
          <w:sz w:val="10"/>
        </w:rPr>
        <w:t xml:space="preserve"> the number of </w:t>
      </w:r>
      <w:r w:rsidRPr="00E62B06">
        <w:rPr>
          <w:rStyle w:val="StyleUnderline"/>
          <w:rFonts w:asciiTheme="majorHAnsi" w:hAnsiTheme="majorHAnsi" w:cstheme="majorHAnsi"/>
        </w:rPr>
        <w:t>democratic states and</w:t>
      </w:r>
      <w:r w:rsidRPr="00E62B06">
        <w:rPr>
          <w:rFonts w:asciiTheme="majorHAnsi" w:hAnsiTheme="majorHAnsi" w:cstheme="majorHAnsi"/>
          <w:sz w:val="10"/>
        </w:rPr>
        <w:t xml:space="preserve"> the </w:t>
      </w:r>
      <w:r w:rsidRPr="00E62B06">
        <w:rPr>
          <w:rStyle w:val="Emphasis"/>
          <w:rFonts w:asciiTheme="majorHAnsi" w:hAnsiTheme="majorHAnsi" w:cstheme="majorHAnsi"/>
        </w:rPr>
        <w:t>g</w:t>
      </w:r>
      <w:r w:rsidRPr="00E62B06">
        <w:rPr>
          <w:rFonts w:asciiTheme="majorHAnsi" w:hAnsiTheme="majorHAnsi" w:cstheme="majorHAnsi"/>
          <w:sz w:val="10"/>
        </w:rPr>
        <w:t xml:space="preserve">ross </w:t>
      </w:r>
      <w:r w:rsidRPr="00E62B06">
        <w:rPr>
          <w:rStyle w:val="Emphasis"/>
          <w:rFonts w:asciiTheme="majorHAnsi" w:hAnsiTheme="majorHAnsi" w:cstheme="majorHAnsi"/>
        </w:rPr>
        <w:t>w</w:t>
      </w:r>
      <w:r w:rsidRPr="00E62B06">
        <w:rPr>
          <w:rFonts w:asciiTheme="majorHAnsi" w:hAnsiTheme="majorHAnsi" w:cstheme="majorHAnsi"/>
          <w:sz w:val="10"/>
        </w:rPr>
        <w:t xml:space="preserve">orld </w:t>
      </w:r>
      <w:r w:rsidRPr="00E62B06">
        <w:rPr>
          <w:rStyle w:val="Emphasis"/>
          <w:rFonts w:asciiTheme="majorHAnsi" w:hAnsiTheme="majorHAnsi" w:cstheme="majorHAnsi"/>
        </w:rPr>
        <w:t>p</w:t>
      </w:r>
      <w:r w:rsidRPr="00E62B06">
        <w:rPr>
          <w:rFonts w:asciiTheme="majorHAnsi" w:hAnsiTheme="majorHAnsi" w:cstheme="majorHAnsi"/>
          <w:sz w:val="10"/>
        </w:rPr>
        <w:t xml:space="preserve">roduct). </w:t>
      </w:r>
      <w:r w:rsidRPr="00E62B06">
        <w:rPr>
          <w:rStyle w:val="Emphasis"/>
          <w:rFonts w:asciiTheme="majorHAnsi" w:hAnsiTheme="majorHAnsi" w:cstheme="majorHAnsi"/>
        </w:rPr>
        <w:t>The specific capabilities of Random Forests are therefore essential</w:t>
      </w:r>
      <w:r w:rsidRPr="00E62B06">
        <w:rPr>
          <w:rFonts w:asciiTheme="majorHAnsi" w:hAnsiTheme="majorHAnsi" w:cstheme="majorHAnsi"/>
          <w:sz w:val="10"/>
        </w:rPr>
        <w:t xml:space="preserve">. The estimation of conditional variable importance shows that the nuclear year counter has a negative importance score.7 Thus, the nuclear year counter is not important in explaining the dispute–state ratio. This suggests that the optimist theory is supported. The remaining regressors have an importance score higher than the absolute value of the importance score of the nuclear year counter, meaning that they are all important. Controlling for democratic peace, capitalist peace, and polarity, the number of nuclear states is still a significant predictor in explaining a systemic propensity for interstate conflict. Figure 1 presents the partial dependence plots of the model.8 First, on average, a larger number of nuclear states is associated with a lower dispute–state ratio, although the changes from two nuclear states to three and from six to seven increase the ratio instead. Thus, </w:t>
      </w:r>
      <w:r w:rsidRPr="00E62B06">
        <w:rPr>
          <w:rStyle w:val="Emphasis"/>
          <w:rFonts w:asciiTheme="majorHAnsi" w:hAnsiTheme="majorHAnsi" w:cstheme="majorHAnsi"/>
          <w:highlight w:val="green"/>
        </w:rPr>
        <w:t>the relationship is empirically non-linear</w:t>
      </w:r>
      <w:r w:rsidRPr="00E62B06">
        <w:rPr>
          <w:rFonts w:asciiTheme="majorHAnsi" w:hAnsiTheme="majorHAnsi" w:cstheme="majorHAnsi"/>
          <w:sz w:val="10"/>
        </w:rPr>
        <w:t xml:space="preserve">, as Bueno de Mesquita and Riker (1982) and Intriligator and Brito (1981) expected in part. </w:t>
      </w:r>
      <w:r w:rsidRPr="00E62B06">
        <w:rPr>
          <w:rStyle w:val="StyleUnderline"/>
          <w:rFonts w:asciiTheme="majorHAnsi" w:hAnsiTheme="majorHAnsi" w:cstheme="majorHAnsi"/>
          <w:highlight w:val="green"/>
        </w:rPr>
        <w:t>Overall</w:t>
      </w:r>
      <w:r w:rsidRPr="00E62B06">
        <w:rPr>
          <w:rFonts w:asciiTheme="majorHAnsi" w:hAnsiTheme="majorHAnsi" w:cstheme="majorHAnsi"/>
          <w:sz w:val="10"/>
        </w:rPr>
        <w:t xml:space="preserve">, however, </w:t>
      </w:r>
      <w:r w:rsidRPr="00E62B06">
        <w:rPr>
          <w:rStyle w:val="StyleUnderline"/>
          <w:rFonts w:asciiTheme="majorHAnsi" w:hAnsiTheme="majorHAnsi" w:cstheme="majorHAnsi"/>
          <w:highlight w:val="green"/>
        </w:rPr>
        <w:t>the optimist theory is supported</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green"/>
        </w:rPr>
        <w:t>and</w:t>
      </w:r>
      <w:r w:rsidRPr="00E62B06">
        <w:rPr>
          <w:rStyle w:val="StyleUnderline"/>
          <w:rFonts w:asciiTheme="majorHAnsi" w:hAnsiTheme="majorHAnsi" w:cstheme="majorHAnsi"/>
        </w:rPr>
        <w:t xml:space="preserve"> the </w:t>
      </w:r>
      <w:r w:rsidRPr="00E62B06">
        <w:rPr>
          <w:rStyle w:val="StyleUnderline"/>
          <w:rFonts w:asciiTheme="majorHAnsi" w:hAnsiTheme="majorHAnsi" w:cstheme="majorHAnsi"/>
          <w:highlight w:val="green"/>
        </w:rPr>
        <w:t>change</w:t>
      </w:r>
      <w:r w:rsidRPr="00E62B06">
        <w:rPr>
          <w:rStyle w:val="StyleUnderline"/>
          <w:rFonts w:asciiTheme="majorHAnsi" w:hAnsiTheme="majorHAnsi" w:cstheme="majorHAnsi"/>
        </w:rPr>
        <w:t xml:space="preserve"> from two nuclear states to nine nuclear states </w:t>
      </w:r>
      <w:r w:rsidRPr="00E62B06">
        <w:rPr>
          <w:rStyle w:val="Emphasis"/>
          <w:rFonts w:asciiTheme="majorHAnsi" w:hAnsiTheme="majorHAnsi" w:cstheme="majorHAnsi"/>
          <w:highlight w:val="green"/>
        </w:rPr>
        <w:t>decreases the dispute–state ratio</w:t>
      </w:r>
      <w:r w:rsidRPr="00E62B06">
        <w:rPr>
          <w:rFonts w:asciiTheme="majorHAnsi" w:hAnsiTheme="majorHAnsi" w:cstheme="majorHAnsi"/>
          <w:sz w:val="10"/>
        </w:rPr>
        <w:t xml:space="preserve"> approximately from 0.228 to 0.18. This means that, if there are 194 states in the system (as there were in 2009), </w:t>
      </w:r>
      <w:r w:rsidRPr="00E62B06">
        <w:rPr>
          <w:rStyle w:val="StyleUnderline"/>
          <w:rFonts w:asciiTheme="majorHAnsi" w:hAnsiTheme="majorHAnsi" w:cstheme="majorHAnsi"/>
          <w:highlight w:val="green"/>
        </w:rPr>
        <w:t>the number of militarized interstate dispute</w:t>
      </w:r>
      <w:r w:rsidRPr="00E62B06">
        <w:rPr>
          <w:rStyle w:val="StyleUnderline"/>
          <w:rFonts w:asciiTheme="majorHAnsi" w:hAnsiTheme="majorHAnsi" w:cstheme="majorHAnsi"/>
        </w:rPr>
        <w:t xml:space="preserve"> onsets per system-year </w:t>
      </w:r>
      <w:r w:rsidRPr="00E62B06">
        <w:rPr>
          <w:rStyle w:val="StyleUnderline"/>
          <w:rFonts w:asciiTheme="majorHAnsi" w:hAnsiTheme="majorHAnsi" w:cstheme="majorHAnsi"/>
          <w:highlight w:val="green"/>
        </w:rPr>
        <w:t>decreases</w:t>
      </w:r>
      <w:r w:rsidRPr="00E62B06">
        <w:rPr>
          <w:rFonts w:asciiTheme="majorHAnsi" w:hAnsiTheme="majorHAnsi" w:cstheme="majorHAnsi"/>
          <w:sz w:val="10"/>
        </w:rPr>
        <w:t xml:space="preserve"> approximately from 44 to 35. </w:t>
      </w:r>
      <w:r w:rsidRPr="00E62B06">
        <w:rPr>
          <w:rStyle w:val="Emphasis"/>
          <w:rFonts w:asciiTheme="majorHAnsi" w:hAnsiTheme="majorHAnsi" w:cstheme="majorHAnsi"/>
        </w:rPr>
        <w:t xml:space="preserve">This is a substantively significant decline. </w:t>
      </w:r>
      <w:r w:rsidRPr="00E62B06">
        <w:rPr>
          <w:rFonts w:asciiTheme="majorHAnsi" w:hAnsiTheme="majorHAnsi" w:cstheme="majorHAnsi"/>
          <w:sz w:val="10"/>
        </w:rPr>
        <w:t xml:space="preserve">Second, the nuclear year counter shows a concave relationship with the dispute–state ratio, suggesting that new nuclear states are less prone to conflict than middle-aged nuclear states. Thus, </w:t>
      </w:r>
      <w:r w:rsidRPr="00E62B06">
        <w:rPr>
          <w:rStyle w:val="Emphasis"/>
          <w:rFonts w:asciiTheme="majorHAnsi" w:hAnsiTheme="majorHAnsi" w:cstheme="majorHAnsi"/>
          <w:highlight w:val="green"/>
        </w:rPr>
        <w:t>the pessimist theory finds no support</w:t>
      </w:r>
      <w:r w:rsidRPr="00E62B06">
        <w:rPr>
          <w:rFonts w:asciiTheme="majorHAnsi" w:hAnsiTheme="majorHAnsi" w:cstheme="majorHAnsi"/>
          <w:sz w:val="10"/>
        </w:rPr>
        <w:t xml:space="preserve"> </w:t>
      </w:r>
      <w:r w:rsidRPr="00E62B06">
        <w:rPr>
          <w:rStyle w:val="StyleUnderline"/>
          <w:rFonts w:asciiTheme="majorHAnsi" w:hAnsiTheme="majorHAnsi" w:cstheme="majorHAnsi"/>
        </w:rPr>
        <w:t>from either</w:t>
      </w:r>
      <w:r w:rsidRPr="00E62B06">
        <w:rPr>
          <w:rFonts w:asciiTheme="majorHAnsi" w:hAnsiTheme="majorHAnsi" w:cstheme="majorHAnsi"/>
          <w:sz w:val="10"/>
        </w:rPr>
        <w:t xml:space="preserve"> the </w:t>
      </w:r>
      <w:r w:rsidRPr="00E62B06">
        <w:rPr>
          <w:rStyle w:val="StyleUnderline"/>
          <w:rFonts w:asciiTheme="majorHAnsi" w:hAnsiTheme="majorHAnsi" w:cstheme="majorHAnsi"/>
        </w:rPr>
        <w:t>variable importance estimation or the partial dependence plot</w:t>
      </w:r>
      <w:r w:rsidRPr="00E62B06">
        <w:rPr>
          <w:rFonts w:asciiTheme="majorHAnsi" w:hAnsiTheme="majorHAnsi" w:cstheme="majorHAnsi"/>
          <w:sz w:val="10"/>
        </w:rPr>
        <w:t xml:space="preserve">. Finally, as for the control variables, the number of democratic states and the gross world product have a complex non-linear relationship with the dispute–state ratio, but </w:t>
      </w:r>
      <w:r w:rsidRPr="00E62B06">
        <w:rPr>
          <w:rStyle w:val="StyleUnderline"/>
          <w:rFonts w:asciiTheme="majorHAnsi" w:hAnsiTheme="majorHAnsi" w:cstheme="majorHAnsi"/>
        </w:rPr>
        <w:t xml:space="preserve">if the number of democratic states and the </w:t>
      </w:r>
      <w:r w:rsidRPr="00E62B06">
        <w:rPr>
          <w:rStyle w:val="Emphasis"/>
          <w:rFonts w:asciiTheme="majorHAnsi" w:hAnsiTheme="majorHAnsi" w:cstheme="majorHAnsi"/>
        </w:rPr>
        <w:t>g</w:t>
      </w:r>
      <w:r w:rsidRPr="00E62B06">
        <w:rPr>
          <w:rFonts w:asciiTheme="majorHAnsi" w:hAnsiTheme="majorHAnsi" w:cstheme="majorHAnsi"/>
          <w:sz w:val="10"/>
        </w:rPr>
        <w:t xml:space="preserve">ross </w:t>
      </w:r>
      <w:r w:rsidRPr="00E62B06">
        <w:rPr>
          <w:rStyle w:val="Emphasis"/>
          <w:rFonts w:asciiTheme="majorHAnsi" w:hAnsiTheme="majorHAnsi" w:cstheme="majorHAnsi"/>
        </w:rPr>
        <w:t>w</w:t>
      </w:r>
      <w:r w:rsidRPr="00E62B06">
        <w:rPr>
          <w:rFonts w:asciiTheme="majorHAnsi" w:hAnsiTheme="majorHAnsi" w:cstheme="majorHAnsi"/>
          <w:sz w:val="10"/>
        </w:rPr>
        <w:t xml:space="preserve">orld </w:t>
      </w:r>
      <w:r w:rsidRPr="00E62B06">
        <w:rPr>
          <w:rStyle w:val="Emphasis"/>
          <w:rFonts w:asciiTheme="majorHAnsi" w:hAnsiTheme="majorHAnsi" w:cstheme="majorHAnsi"/>
        </w:rPr>
        <w:t>p</w:t>
      </w:r>
      <w:r w:rsidRPr="00E62B06">
        <w:rPr>
          <w:rFonts w:asciiTheme="majorHAnsi" w:hAnsiTheme="majorHAnsi" w:cstheme="majorHAnsi"/>
          <w:sz w:val="10"/>
        </w:rPr>
        <w:t xml:space="preserve">roduct </w:t>
      </w:r>
      <w:r w:rsidRPr="00E62B06">
        <w:rPr>
          <w:rStyle w:val="StyleUnderline"/>
          <w:rFonts w:asciiTheme="majorHAnsi" w:hAnsiTheme="majorHAnsi" w:cstheme="majorHAnsi"/>
        </w:rPr>
        <w:t>are sufficiently large, they</w:t>
      </w:r>
      <w:r w:rsidRPr="00E62B06">
        <w:rPr>
          <w:rFonts w:asciiTheme="majorHAnsi" w:hAnsiTheme="majorHAnsi" w:cstheme="majorHAnsi"/>
          <w:sz w:val="10"/>
        </w:rPr>
        <w:t xml:space="preserve"> tend to </w:t>
      </w:r>
      <w:r w:rsidRPr="00E62B06">
        <w:rPr>
          <w:rStyle w:val="StyleUnderline"/>
          <w:rFonts w:asciiTheme="majorHAnsi" w:hAnsiTheme="majorHAnsi" w:cstheme="majorHAnsi"/>
        </w:rPr>
        <w:t>decrease the dispute–state ratio</w:t>
      </w:r>
      <w:r w:rsidRPr="00E62B06">
        <w:rPr>
          <w:rFonts w:asciiTheme="majorHAnsi" w:hAnsiTheme="majorHAnsi" w:cstheme="majorHAnsi"/>
          <w:sz w:val="10"/>
        </w:rPr>
        <w:t xml:space="preserve">. </w:t>
      </w:r>
      <w:r w:rsidRPr="00E62B06">
        <w:rPr>
          <w:rStyle w:val="StyleUnderline"/>
          <w:rFonts w:asciiTheme="majorHAnsi" w:hAnsiTheme="majorHAnsi" w:cstheme="majorHAnsi"/>
        </w:rPr>
        <w:t>Their</w:t>
      </w:r>
      <w:r w:rsidRPr="00E62B06">
        <w:rPr>
          <w:rFonts w:asciiTheme="majorHAnsi" w:hAnsiTheme="majorHAnsi" w:cstheme="majorHAnsi"/>
          <w:sz w:val="10"/>
        </w:rPr>
        <w:t xml:space="preserve"> substantive </w:t>
      </w:r>
      <w:r w:rsidRPr="00E62B06">
        <w:rPr>
          <w:rStyle w:val="StyleUnderline"/>
          <w:rFonts w:asciiTheme="majorHAnsi" w:hAnsiTheme="majorHAnsi" w:cstheme="majorHAnsi"/>
        </w:rPr>
        <w:t>effects are</w:t>
      </w:r>
      <w:r w:rsidRPr="00E62B06">
        <w:rPr>
          <w:rFonts w:asciiTheme="majorHAnsi" w:hAnsiTheme="majorHAnsi" w:cstheme="majorHAnsi"/>
          <w:sz w:val="10"/>
        </w:rPr>
        <w:t xml:space="preserve"> also </w:t>
      </w:r>
      <w:r w:rsidRPr="00E62B06">
        <w:rPr>
          <w:rStyle w:val="Emphasis"/>
          <w:rFonts w:asciiTheme="majorHAnsi" w:hAnsiTheme="majorHAnsi" w:cstheme="majorHAnsi"/>
        </w:rPr>
        <w:t>significant</w:t>
      </w:r>
      <w:r w:rsidRPr="00E62B06">
        <w:rPr>
          <w:rStyle w:val="StyleUnderline"/>
          <w:rFonts w:asciiTheme="majorHAnsi" w:hAnsiTheme="majorHAnsi" w:cstheme="majorHAnsi"/>
        </w:rPr>
        <w:t xml:space="preserve">, though </w:t>
      </w:r>
      <w:r w:rsidRPr="00E62B06">
        <w:rPr>
          <w:rStyle w:val="Emphasis"/>
          <w:rFonts w:asciiTheme="majorHAnsi" w:hAnsiTheme="majorHAnsi" w:cstheme="majorHAnsi"/>
        </w:rPr>
        <w:t>not as much as the number of nuclear states</w:t>
      </w:r>
      <w:r w:rsidRPr="00E62B06">
        <w:rPr>
          <w:rStyle w:val="StyleUnderline"/>
          <w:rFonts w:asciiTheme="majorHAnsi" w:hAnsiTheme="majorHAnsi" w:cstheme="majorHAnsi"/>
        </w:rPr>
        <w:t>.</w:t>
      </w:r>
      <w:r w:rsidRPr="00E62B06">
        <w:rPr>
          <w:rFonts w:asciiTheme="majorHAnsi" w:hAnsiTheme="majorHAnsi" w:cstheme="majorHAnsi"/>
          <w:sz w:val="10"/>
        </w:rPr>
        <w:t xml:space="preserve"> When comparing the effect of their lowest and highest values (23 and 94 in the number of democratic states and 7 and 71.2 in the gross world product), the number of democratic states decreases the number of militarized interstate dispute onsets per system-year approximately from 40 to 37, and the gross world product from 44 to 37. </w:t>
      </w:r>
      <w:r w:rsidRPr="00E62B06">
        <w:rPr>
          <w:rStyle w:val="StyleUnderline"/>
          <w:rFonts w:asciiTheme="majorHAnsi" w:hAnsiTheme="majorHAnsi" w:cstheme="majorHAnsi"/>
        </w:rPr>
        <w:t>Unipolarity is also associated with a decline</w:t>
      </w:r>
      <w:r w:rsidRPr="00E62B06">
        <w:rPr>
          <w:rFonts w:asciiTheme="majorHAnsi" w:hAnsiTheme="majorHAnsi" w:cstheme="majorHAnsi"/>
          <w:sz w:val="10"/>
        </w:rPr>
        <w:t xml:space="preserve"> in the dispute–state ratio, suggesting that unipolarity is better than bipolarity in terms of a systemic propensity for interstate conflict; </w:t>
      </w:r>
      <w:r w:rsidRPr="00E62B06">
        <w:rPr>
          <w:rStyle w:val="Emphasis"/>
          <w:rFonts w:asciiTheme="majorHAnsi" w:hAnsiTheme="majorHAnsi" w:cstheme="majorHAnsi"/>
        </w:rPr>
        <w:t xml:space="preserve">however, </w:t>
      </w:r>
      <w:r w:rsidRPr="00E62B06">
        <w:rPr>
          <w:rStyle w:val="Emphasis"/>
          <w:rFonts w:asciiTheme="majorHAnsi" w:hAnsiTheme="majorHAnsi" w:cstheme="majorHAnsi"/>
          <w:highlight w:val="green"/>
        </w:rPr>
        <w:t>its effect is negligible</w:t>
      </w:r>
      <w:r w:rsidRPr="00E62B06">
        <w:rPr>
          <w:rFonts w:asciiTheme="majorHAnsi" w:hAnsiTheme="majorHAnsi" w:cstheme="majorHAnsi"/>
          <w:sz w:val="10"/>
        </w:rPr>
        <w:t xml:space="preserve">, as it reduces the number of militarized interstate dispute onsets per system-year from 39 to 38. One caveat is, as explained in the online appendix, that the results of the number of democratic states and unipolarity are significantly sensitive to a parameter setting. Thus, these predictors are less robust, and the aforementioned points about them should be treated with caution. Discussion and concluding remarks </w:t>
      </w:r>
      <w:r w:rsidRPr="00E62B06">
        <w:rPr>
          <w:rStyle w:val="Emphasis"/>
          <w:rFonts w:asciiTheme="majorHAnsi" w:hAnsiTheme="majorHAnsi" w:cstheme="majorHAnsi"/>
        </w:rPr>
        <w:t xml:space="preserve">The main findings reveal that </w:t>
      </w:r>
      <w:r w:rsidRPr="00E62B06">
        <w:rPr>
          <w:rStyle w:val="Emphasis"/>
          <w:rFonts w:asciiTheme="majorHAnsi" w:hAnsiTheme="majorHAnsi" w:cstheme="majorHAnsi"/>
          <w:highlight w:val="green"/>
        </w:rPr>
        <w:t>the optimist expectation</w:t>
      </w:r>
      <w:r w:rsidRPr="00E62B06">
        <w:rPr>
          <w:rStyle w:val="Emphasis"/>
          <w:rFonts w:asciiTheme="majorHAnsi" w:hAnsiTheme="majorHAnsi" w:cstheme="majorHAnsi"/>
        </w:rPr>
        <w:t xml:space="preserve"> of the relationship between nuclear proliferation and interstate conflict </w:t>
      </w:r>
      <w:r w:rsidRPr="00E62B06">
        <w:rPr>
          <w:rStyle w:val="Emphasis"/>
          <w:rFonts w:asciiTheme="majorHAnsi" w:hAnsiTheme="majorHAnsi" w:cstheme="majorHAnsi"/>
          <w:highlight w:val="green"/>
        </w:rPr>
        <w:t>is empirically supported</w:t>
      </w:r>
      <w:r w:rsidRPr="00E62B06">
        <w:rPr>
          <w:rFonts w:asciiTheme="majorHAnsi" w:hAnsiTheme="majorHAnsi" w:cstheme="majorHAnsi"/>
          <w:sz w:val="10"/>
        </w:rPr>
        <w:t xml:space="preserve">:9 first, a larger number of nuclear states on average decreases the systemic propensity for interstate conflict; and second, </w:t>
      </w:r>
      <w:r w:rsidRPr="00E62B06">
        <w:rPr>
          <w:rStyle w:val="StyleUnderline"/>
          <w:rFonts w:asciiTheme="majorHAnsi" w:hAnsiTheme="majorHAnsi" w:cstheme="majorHAnsi"/>
          <w:highlight w:val="green"/>
        </w:rPr>
        <w:t xml:space="preserve">there is </w:t>
      </w:r>
      <w:r w:rsidRPr="00E62B06">
        <w:rPr>
          <w:rStyle w:val="Emphasis"/>
          <w:rFonts w:asciiTheme="majorHAnsi" w:hAnsiTheme="majorHAnsi" w:cstheme="majorHAnsi"/>
          <w:highlight w:val="green"/>
        </w:rPr>
        <w:t>no</w:t>
      </w:r>
      <w:r w:rsidRPr="00E62B06">
        <w:rPr>
          <w:rStyle w:val="Emphasis"/>
          <w:rFonts w:asciiTheme="majorHAnsi" w:hAnsiTheme="majorHAnsi" w:cstheme="majorHAnsi"/>
        </w:rPr>
        <w:t xml:space="preserve"> clear </w:t>
      </w:r>
      <w:r w:rsidRPr="00E62B06">
        <w:rPr>
          <w:rStyle w:val="Emphasis"/>
          <w:rFonts w:asciiTheme="majorHAnsi" w:hAnsiTheme="majorHAnsi" w:cstheme="majorHAnsi"/>
          <w:highlight w:val="green"/>
        </w:rPr>
        <w:t>evidence</w:t>
      </w:r>
      <w:r w:rsidRPr="00E62B06">
        <w:rPr>
          <w:rStyle w:val="StyleUnderline"/>
          <w:rFonts w:asciiTheme="majorHAnsi" w:hAnsiTheme="majorHAnsi" w:cstheme="majorHAnsi"/>
          <w:highlight w:val="green"/>
        </w:rPr>
        <w:t xml:space="preserve"> that</w:t>
      </w:r>
      <w:r w:rsidRPr="00E62B06">
        <w:rPr>
          <w:rStyle w:val="StyleUnderline"/>
          <w:rFonts w:asciiTheme="majorHAnsi" w:hAnsiTheme="majorHAnsi" w:cstheme="majorHAnsi"/>
        </w:rPr>
        <w:t xml:space="preserve"> the emergence of </w:t>
      </w:r>
      <w:r w:rsidRPr="00E62B06">
        <w:rPr>
          <w:rStyle w:val="StyleUnderline"/>
          <w:rFonts w:asciiTheme="majorHAnsi" w:hAnsiTheme="majorHAnsi" w:cstheme="majorHAnsi"/>
          <w:highlight w:val="green"/>
        </w:rPr>
        <w:t>new nuclear states increases</w:t>
      </w:r>
      <w:r w:rsidRPr="00E62B06">
        <w:rPr>
          <w:rStyle w:val="StyleUnderline"/>
          <w:rFonts w:asciiTheme="majorHAnsi" w:hAnsiTheme="majorHAnsi" w:cstheme="majorHAnsi"/>
        </w:rPr>
        <w:t xml:space="preserve"> the systemic propensity for interstate </w:t>
      </w:r>
      <w:r w:rsidRPr="00E62B06">
        <w:rPr>
          <w:rStyle w:val="StyleUnderline"/>
          <w:rFonts w:asciiTheme="majorHAnsi" w:hAnsiTheme="majorHAnsi" w:cstheme="majorHAnsi"/>
          <w:highlight w:val="green"/>
        </w:rPr>
        <w:t>conflict</w:t>
      </w:r>
      <w:r w:rsidRPr="00E62B06">
        <w:rPr>
          <w:rFonts w:asciiTheme="majorHAnsi" w:hAnsiTheme="majorHAnsi" w:cstheme="majorHAnsi"/>
          <w:sz w:val="10"/>
        </w:rPr>
        <w:t xml:space="preserve">. Gartzke and Jo (2009) argue that </w:t>
      </w:r>
      <w:r w:rsidRPr="00E62B06">
        <w:rPr>
          <w:rStyle w:val="Emphasis"/>
          <w:rFonts w:asciiTheme="majorHAnsi" w:hAnsiTheme="majorHAnsi" w:cstheme="majorHAnsi"/>
          <w:highlight w:val="green"/>
        </w:rPr>
        <w:t>nuclear weapons themselves have no exogenous effect on the probability of conflict</w:t>
      </w:r>
      <w:r w:rsidRPr="00E62B06">
        <w:rPr>
          <w:rFonts w:asciiTheme="majorHAnsi" w:hAnsiTheme="majorHAnsi" w:cstheme="majorHAnsi"/>
          <w:sz w:val="10"/>
        </w:rPr>
        <w:t xml:space="preserve">, because when a state is engaged in or expects to engage in conflict, it may develop nuclear weapons to keep fighting, or to prepare for, that conflict. If this selection effect existed, </w:t>
      </w:r>
      <w:r w:rsidRPr="00E62B06">
        <w:rPr>
          <w:rStyle w:val="StyleUnderline"/>
          <w:rFonts w:asciiTheme="majorHAnsi" w:hAnsiTheme="majorHAnsi" w:cstheme="majorHAnsi"/>
          <w:highlight w:val="green"/>
        </w:rPr>
        <w:t>the analysis</w:t>
      </w:r>
      <w:r w:rsidRPr="00E62B06">
        <w:rPr>
          <w:rStyle w:val="StyleUnderline"/>
          <w:rFonts w:asciiTheme="majorHAnsi" w:hAnsiTheme="majorHAnsi" w:cstheme="majorHAnsi"/>
        </w:rPr>
        <w:t xml:space="preserve"> should </w:t>
      </w:r>
      <w:r w:rsidRPr="00E62B06">
        <w:rPr>
          <w:rStyle w:val="StyleUnderline"/>
          <w:rFonts w:asciiTheme="majorHAnsi" w:hAnsiTheme="majorHAnsi" w:cstheme="majorHAnsi"/>
          <w:highlight w:val="green"/>
        </w:rPr>
        <w:t>overestimate the conflict-provoking effect of nuclear proliferation</w:t>
      </w:r>
      <w:r w:rsidRPr="00E62B06">
        <w:rPr>
          <w:rStyle w:val="StyleUnderline"/>
          <w:rFonts w:asciiTheme="majorHAnsi" w:hAnsiTheme="majorHAnsi" w:cstheme="majorHAnsi"/>
        </w:rPr>
        <w:t xml:space="preserve"> in the above model</w:t>
      </w:r>
      <w:r w:rsidRPr="00E62B06">
        <w:rPr>
          <w:rFonts w:asciiTheme="majorHAnsi" w:hAnsiTheme="majorHAnsi" w:cstheme="majorHAnsi"/>
          <w:sz w:val="10"/>
        </w:rPr>
        <w:t xml:space="preserve">. Still, the results indicate that a larger number of nuclear states are associated with fewer disputes in the system. </w:t>
      </w:r>
      <w:r w:rsidRPr="00E62B06">
        <w:rPr>
          <w:rStyle w:val="StyleUnderline"/>
          <w:rFonts w:asciiTheme="majorHAnsi" w:hAnsiTheme="majorHAnsi" w:cstheme="majorHAnsi"/>
        </w:rPr>
        <w:t>This conclusion</w:t>
      </w:r>
      <w:r w:rsidRPr="00E62B06">
        <w:rPr>
          <w:rFonts w:asciiTheme="majorHAnsi" w:hAnsiTheme="majorHAnsi" w:cstheme="majorHAnsi"/>
          <w:sz w:val="10"/>
        </w:rPr>
        <w:t xml:space="preserve">, however, </w:t>
      </w:r>
      <w:r w:rsidRPr="00E62B06">
        <w:rPr>
          <w:rStyle w:val="StyleUnderline"/>
          <w:rFonts w:asciiTheme="majorHAnsi" w:hAnsiTheme="majorHAnsi" w:cstheme="majorHAnsi"/>
        </w:rPr>
        <w:t>raises questions about how to reconcile this study’s findings with those of a recent quantitative dyadic-level study</w:t>
      </w:r>
      <w:r w:rsidRPr="00E62B06">
        <w:rPr>
          <w:rFonts w:asciiTheme="majorHAnsi" w:hAnsiTheme="majorHAnsi" w:cstheme="majorHAnsi"/>
          <w:sz w:val="10"/>
        </w:rPr>
        <w:t xml:space="preserve"> (</w:t>
      </w:r>
      <w:r w:rsidRPr="00E62B06">
        <w:rPr>
          <w:rStyle w:val="Emphasis"/>
          <w:rFonts w:asciiTheme="majorHAnsi" w:hAnsiTheme="majorHAnsi" w:cstheme="majorHAnsi"/>
        </w:rPr>
        <w:t>Bell and Miller</w:t>
      </w:r>
      <w:r w:rsidRPr="00E62B06">
        <w:rPr>
          <w:rFonts w:asciiTheme="majorHAnsi" w:hAnsiTheme="majorHAnsi" w:cstheme="majorHAnsi"/>
          <w:sz w:val="10"/>
        </w:rPr>
        <w:t xml:space="preserve">, 2015). The current paper finds that nuclear proliferation decreases the systemic propensity for interstate conflict, while Bell and Miller (2015) find that nuclear symmetry has no significant effect on dyadic conflict, but that nuclear asymmetry is associated with a higher probability of dyadic conflict. </w:t>
      </w:r>
      <w:r w:rsidRPr="00E62B06">
        <w:rPr>
          <w:rStyle w:val="StyleUnderline"/>
          <w:rFonts w:asciiTheme="majorHAnsi" w:hAnsiTheme="majorHAnsi" w:cstheme="majorHAnsi"/>
          <w:highlight w:val="green"/>
        </w:rPr>
        <w:t>It is possible</w:t>
      </w:r>
      <w:r w:rsidRPr="00E62B06">
        <w:rPr>
          <w:rStyle w:val="StyleUnderline"/>
          <w:rFonts w:asciiTheme="majorHAnsi" w:hAnsiTheme="majorHAnsi" w:cstheme="majorHAnsi"/>
        </w:rPr>
        <w:t xml:space="preserve"> that nuclear </w:t>
      </w:r>
      <w:r w:rsidRPr="00E62B06">
        <w:rPr>
          <w:rStyle w:val="StyleUnderline"/>
          <w:rFonts w:asciiTheme="majorHAnsi" w:hAnsiTheme="majorHAnsi" w:cstheme="majorHAnsi"/>
          <w:highlight w:val="green"/>
        </w:rPr>
        <w:t>proliferation decreases conflict through</w:t>
      </w:r>
      <w:r w:rsidRPr="00E62B06">
        <w:rPr>
          <w:rStyle w:val="StyleUnderline"/>
          <w:rFonts w:asciiTheme="majorHAnsi" w:hAnsiTheme="majorHAnsi" w:cstheme="majorHAnsi"/>
        </w:rPr>
        <w:t xml:space="preserve"> the conflict-mitigating effects of extended nuclear </w:t>
      </w:r>
      <w:r w:rsidRPr="00E62B06">
        <w:rPr>
          <w:rStyle w:val="StyleUnderline"/>
          <w:rFonts w:asciiTheme="majorHAnsi" w:hAnsiTheme="majorHAnsi" w:cstheme="majorHAnsi"/>
          <w:highlight w:val="green"/>
        </w:rPr>
        <w:t>deterrence</w:t>
      </w:r>
      <w:r w:rsidRPr="00E62B06">
        <w:rPr>
          <w:rStyle w:val="StyleUnderline"/>
          <w:rFonts w:asciiTheme="majorHAnsi" w:hAnsiTheme="majorHAnsi" w:cstheme="majorHAnsi"/>
        </w:rPr>
        <w:t xml:space="preserve"> and/or fear of nuclear states’ intervention, to the extent that these effects overwhelm the conflict-provoking effect of nuclear–asymmetrical dyads</w:t>
      </w:r>
      <w:r w:rsidRPr="00E62B06">
        <w:rPr>
          <w:rFonts w:asciiTheme="majorHAnsi" w:hAnsiTheme="majorHAnsi" w:cstheme="majorHAnsi"/>
          <w:sz w:val="10"/>
        </w:rPr>
        <w:t xml:space="preserve">. Thus, </w:t>
      </w:r>
      <w:r w:rsidRPr="00E62B06">
        <w:rPr>
          <w:rStyle w:val="Emphasis"/>
          <w:rFonts w:asciiTheme="majorHAnsi" w:hAnsiTheme="majorHAnsi" w:cstheme="majorHAnsi"/>
          <w:highlight w:val="green"/>
        </w:rPr>
        <w:t>dyadic-level empirics cannot</w:t>
      </w:r>
      <w:r w:rsidRPr="00E62B06">
        <w:rPr>
          <w:rStyle w:val="Emphasis"/>
          <w:rFonts w:asciiTheme="majorHAnsi" w:hAnsiTheme="majorHAnsi" w:cstheme="majorHAnsi"/>
        </w:rPr>
        <w:t xml:space="preserve"> solely </w:t>
      </w:r>
      <w:r w:rsidRPr="00E62B06">
        <w:rPr>
          <w:rStyle w:val="Emphasis"/>
          <w:rFonts w:asciiTheme="majorHAnsi" w:hAnsiTheme="majorHAnsi" w:cstheme="majorHAnsi"/>
          <w:highlight w:val="green"/>
        </w:rPr>
        <w:t>be relied on</w:t>
      </w:r>
      <w:r w:rsidRPr="00E62B06">
        <w:rPr>
          <w:rFonts w:asciiTheme="majorHAnsi" w:hAnsiTheme="majorHAnsi" w:cstheme="majorHAnsi"/>
          <w:sz w:val="10"/>
          <w:highlight w:val="green"/>
        </w:rPr>
        <w:t xml:space="preserve"> </w:t>
      </w:r>
      <w:r w:rsidRPr="00E62B06">
        <w:rPr>
          <w:rStyle w:val="StyleUnderline"/>
          <w:rFonts w:asciiTheme="majorHAnsi" w:hAnsiTheme="majorHAnsi" w:cstheme="majorHAnsi"/>
          <w:highlight w:val="green"/>
        </w:rPr>
        <w:t xml:space="preserve">to infer </w:t>
      </w:r>
      <w:r w:rsidRPr="00E62B06">
        <w:rPr>
          <w:rStyle w:val="Emphasis"/>
          <w:rFonts w:asciiTheme="majorHAnsi" w:hAnsiTheme="majorHAnsi" w:cstheme="majorHAnsi"/>
          <w:highlight w:val="green"/>
        </w:rPr>
        <w:t>causal links</w:t>
      </w:r>
      <w:r w:rsidRPr="00E62B06">
        <w:rPr>
          <w:rFonts w:asciiTheme="majorHAnsi" w:hAnsiTheme="majorHAnsi" w:cstheme="majorHAnsi"/>
          <w:sz w:val="10"/>
        </w:rPr>
        <w:t xml:space="preserve"> between nuclear proliferation and a systemic propensity for conflict. The </w:t>
      </w:r>
      <w:r w:rsidRPr="00E62B06">
        <w:rPr>
          <w:rStyle w:val="Emphasis"/>
          <w:rFonts w:asciiTheme="majorHAnsi" w:hAnsiTheme="majorHAnsi" w:cstheme="majorHAnsi"/>
          <w:highlight w:val="green"/>
        </w:rPr>
        <w:t>systemic</w:t>
      </w:r>
      <w:r w:rsidRPr="00E62B06">
        <w:rPr>
          <w:rStyle w:val="Emphasis"/>
          <w:rFonts w:asciiTheme="majorHAnsi" w:hAnsiTheme="majorHAnsi" w:cstheme="majorHAnsi"/>
        </w:rPr>
        <w:t xml:space="preserve">-level </w:t>
      </w:r>
      <w:r w:rsidRPr="00E62B06">
        <w:rPr>
          <w:rStyle w:val="Emphasis"/>
          <w:rFonts w:asciiTheme="majorHAnsi" w:hAnsiTheme="majorHAnsi" w:cstheme="majorHAnsi"/>
          <w:highlight w:val="green"/>
        </w:rPr>
        <w:t>empirics deserve attention</w:t>
      </w:r>
      <w:r w:rsidRPr="00E62B06">
        <w:rPr>
          <w:rFonts w:asciiTheme="majorHAnsi" w:hAnsiTheme="majorHAnsi" w:cstheme="majorHAnsi"/>
          <w:sz w:val="10"/>
        </w:rPr>
        <w:t>.</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prolif impact</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Mueller 17</w:t>
      </w:r>
      <w:r w:rsidRPr="00E62B06">
        <w:rPr>
          <w:rFonts w:asciiTheme="majorHAnsi" w:hAnsiTheme="majorHAnsi" w:cstheme="majorHAnsi"/>
        </w:rPr>
        <w:t xml:space="preserve"> (John Mueller, Professor of Political Science at The Ohio State University &amp; Senior Fellow at the Cato Institute &amp; Senior Research Scientist with the Mershon Center for International Security Studies at Ohio State University "76. Nuclear Weapons: Proliferation and Terrorism" https://object.cato.org/sites/cato.org/files/serials/files/cato-handbook-policymakers/2017/2/cato-handbook-for-policymakers-8th-edition-76_0.pdf)</w:t>
      </w:r>
    </w:p>
    <w:p w:rsidR="00227C96" w:rsidRPr="00E62B06" w:rsidRDefault="00227C96" w:rsidP="00227C96">
      <w:pPr>
        <w:rPr>
          <w:rFonts w:asciiTheme="majorHAnsi" w:hAnsiTheme="majorHAnsi" w:cstheme="majorHAnsi"/>
          <w:sz w:val="12"/>
        </w:rPr>
      </w:pPr>
      <w:r w:rsidRPr="00E62B06">
        <w:rPr>
          <w:rStyle w:val="StyleUnderline"/>
          <w:rFonts w:asciiTheme="majorHAnsi" w:hAnsiTheme="majorHAnsi" w:cstheme="majorHAnsi"/>
        </w:rPr>
        <w:t xml:space="preserve">Except for their effects on agonies, obsessions, rhetoric, posturing, and spending, the </w:t>
      </w:r>
      <w:r w:rsidRPr="00E62B06">
        <w:rPr>
          <w:rStyle w:val="StyleUnderline"/>
          <w:rFonts w:asciiTheme="majorHAnsi" w:hAnsiTheme="majorHAnsi" w:cstheme="majorHAnsi"/>
          <w:highlight w:val="green"/>
        </w:rPr>
        <w:t xml:space="preserve">consequences of </w:t>
      </w:r>
      <w:r w:rsidRPr="00E62B06">
        <w:rPr>
          <w:rStyle w:val="StyleUnderline"/>
          <w:rFonts w:asciiTheme="majorHAnsi" w:hAnsiTheme="majorHAnsi" w:cstheme="majorHAnsi"/>
        </w:rPr>
        <w:t xml:space="preserve">nuclear </w:t>
      </w:r>
      <w:r w:rsidRPr="00E62B06">
        <w:rPr>
          <w:rStyle w:val="StyleUnderline"/>
          <w:rFonts w:asciiTheme="majorHAnsi" w:hAnsiTheme="majorHAnsi" w:cstheme="majorHAnsi"/>
          <w:highlight w:val="green"/>
        </w:rPr>
        <w:t>prolif</w:t>
      </w:r>
      <w:r w:rsidRPr="00E62B06">
        <w:rPr>
          <w:rStyle w:val="StyleUnderline"/>
          <w:rFonts w:asciiTheme="majorHAnsi" w:hAnsiTheme="majorHAnsi" w:cstheme="majorHAnsi"/>
        </w:rPr>
        <w:t xml:space="preserve">eration </w:t>
      </w:r>
      <w:r w:rsidRPr="00E62B06">
        <w:rPr>
          <w:rStyle w:val="StyleUnderline"/>
          <w:rFonts w:asciiTheme="majorHAnsi" w:hAnsiTheme="majorHAnsi" w:cstheme="majorHAnsi"/>
          <w:highlight w:val="green"/>
        </w:rPr>
        <w:t xml:space="preserve">have been </w:t>
      </w:r>
      <w:r w:rsidRPr="00E62B06">
        <w:rPr>
          <w:rStyle w:val="StyleUnderline"/>
          <w:rFonts w:asciiTheme="majorHAnsi" w:hAnsiTheme="majorHAnsi" w:cstheme="majorHAnsi"/>
        </w:rPr>
        <w:t xml:space="preserve">largely </w:t>
      </w:r>
      <w:r w:rsidRPr="00E62B06">
        <w:rPr>
          <w:rStyle w:val="StyleUnderline"/>
          <w:rFonts w:asciiTheme="majorHAnsi" w:hAnsiTheme="majorHAnsi" w:cstheme="majorHAnsi"/>
          <w:highlight w:val="green"/>
        </w:rPr>
        <w:t>benign</w:t>
      </w:r>
      <w:r w:rsidRPr="00E62B06">
        <w:rPr>
          <w:rFonts w:asciiTheme="majorHAnsi" w:hAnsiTheme="majorHAnsi" w:cstheme="majorHAnsi"/>
          <w:sz w:val="12"/>
        </w:rPr>
        <w:t xml:space="preserve">: </w:t>
      </w:r>
      <w:r w:rsidRPr="00E62B06">
        <w:rPr>
          <w:rStyle w:val="StyleUnderline"/>
          <w:rFonts w:asciiTheme="majorHAnsi" w:hAnsiTheme="majorHAnsi" w:cstheme="majorHAnsi"/>
        </w:rPr>
        <w:t>those who have acquired the weapons have “used” them simply to stoke their egos or to deter real or imagined threats</w:t>
      </w:r>
      <w:r w:rsidRPr="00E62B06">
        <w:rPr>
          <w:rFonts w:asciiTheme="majorHAnsi" w:hAnsiTheme="majorHAnsi" w:cstheme="majorHAnsi"/>
          <w:sz w:val="12"/>
        </w:rPr>
        <w:t xml:space="preserve">. For the most part, </w:t>
      </w:r>
      <w:r w:rsidRPr="00E62B06">
        <w:rPr>
          <w:rStyle w:val="StyleUnderline"/>
          <w:rFonts w:asciiTheme="majorHAnsi" w:hAnsiTheme="majorHAnsi" w:cstheme="majorHAnsi"/>
        </w:rPr>
        <w:t>nuclear powers have found the weapons to be a notable waste of time, money, effort, and scientific talent</w:t>
      </w:r>
      <w:r w:rsidRPr="00E62B06">
        <w:rPr>
          <w:rFonts w:asciiTheme="majorHAnsi" w:hAnsiTheme="majorHAnsi" w:cstheme="majorHAnsi"/>
          <w:sz w:val="12"/>
        </w:rPr>
        <w:t xml:space="preserve">. They have quietly kept the weapons in storage and haven’t even found much benefit in rattling them from time to time. If the recent efforts to keep Iran from obtaining nuclear weapons have been successful, those efforts have done Iran a favor. There has never been a militarily compelling reason to use nuclear weapons, particularly because it has not been possible to identify suitable targets—or targets that couldn’t be attacked as effectively by conventional munitions. Conceivably, conditions exist under which nuclear weapons could serve a deterrent function, but there is little reason to suspect that they have been necessary to deter war thus far, even during the Cold War. The main Cold War contestants have never believed that a repetition of World War II, whether embellished by nuclear weapons or not, is remotely in their interests. Moreover, the </w:t>
      </w:r>
      <w:r w:rsidRPr="00E62B06">
        <w:rPr>
          <w:rStyle w:val="StyleUnderline"/>
          <w:rFonts w:asciiTheme="majorHAnsi" w:hAnsiTheme="majorHAnsi" w:cstheme="majorHAnsi"/>
          <w:highlight w:val="green"/>
        </w:rPr>
        <w:t>weapons have not proved to be crucial status symbols</w:t>
      </w:r>
      <w:r w:rsidRPr="00E62B06">
        <w:rPr>
          <w:rFonts w:asciiTheme="majorHAnsi" w:hAnsiTheme="majorHAnsi" w:cstheme="majorHAnsi"/>
          <w:sz w:val="12"/>
        </w:rPr>
        <w:t xml:space="preserve">. </w:t>
      </w:r>
      <w:r w:rsidRPr="00E62B06">
        <w:rPr>
          <w:rStyle w:val="StyleUnderline"/>
          <w:rFonts w:asciiTheme="majorHAnsi" w:hAnsiTheme="majorHAnsi" w:cstheme="majorHAnsi"/>
          <w:highlight w:val="green"/>
        </w:rPr>
        <w:t xml:space="preserve">How much more status would Japan have if it possessed </w:t>
      </w:r>
      <w:r w:rsidRPr="00E62B06">
        <w:rPr>
          <w:rStyle w:val="StyleUnderline"/>
          <w:rFonts w:asciiTheme="majorHAnsi" w:hAnsiTheme="majorHAnsi" w:cstheme="majorHAnsi"/>
        </w:rPr>
        <w:t xml:space="preserve">nuclear </w:t>
      </w:r>
      <w:r w:rsidRPr="00E62B06">
        <w:rPr>
          <w:rStyle w:val="StyleUnderline"/>
          <w:rFonts w:asciiTheme="majorHAnsi" w:hAnsiTheme="majorHAnsi" w:cstheme="majorHAnsi"/>
          <w:highlight w:val="green"/>
        </w:rPr>
        <w:t>weapons</w:t>
      </w:r>
      <w:r w:rsidRPr="00E62B06">
        <w:rPr>
          <w:rFonts w:asciiTheme="majorHAnsi" w:hAnsiTheme="majorHAnsi" w:cstheme="majorHAnsi"/>
          <w:sz w:val="12"/>
        </w:rPr>
        <w:t xml:space="preserve">? </w:t>
      </w:r>
      <w:r w:rsidRPr="00E62B06">
        <w:rPr>
          <w:rStyle w:val="StyleUnderline"/>
          <w:rFonts w:asciiTheme="majorHAnsi" w:hAnsiTheme="majorHAnsi" w:cstheme="majorHAnsi"/>
          <w:highlight w:val="green"/>
        </w:rPr>
        <w:t xml:space="preserve">Would anybody pay </w:t>
      </w:r>
      <w:r w:rsidRPr="00E62B06">
        <w:rPr>
          <w:rStyle w:val="StyleUnderline"/>
          <w:rFonts w:asciiTheme="majorHAnsi" w:hAnsiTheme="majorHAnsi" w:cstheme="majorHAnsi"/>
        </w:rPr>
        <w:t xml:space="preserve">a great deal </w:t>
      </w:r>
      <w:r w:rsidRPr="00E62B06">
        <w:rPr>
          <w:rStyle w:val="StyleUnderline"/>
          <w:rFonts w:asciiTheme="majorHAnsi" w:hAnsiTheme="majorHAnsi" w:cstheme="majorHAnsi"/>
          <w:highlight w:val="green"/>
        </w:rPr>
        <w:t xml:space="preserve">more attention </w:t>
      </w:r>
      <w:r w:rsidRPr="00E62B06">
        <w:rPr>
          <w:rStyle w:val="StyleUnderline"/>
          <w:rFonts w:asciiTheme="majorHAnsi" w:hAnsiTheme="majorHAnsi" w:cstheme="majorHAnsi"/>
        </w:rPr>
        <w:t xml:space="preserve">to Britain or France </w:t>
      </w:r>
      <w:r w:rsidRPr="00E62B06">
        <w:rPr>
          <w:rStyle w:val="StyleUnderline"/>
          <w:rFonts w:asciiTheme="majorHAnsi" w:hAnsiTheme="majorHAnsi" w:cstheme="majorHAnsi"/>
          <w:highlight w:val="green"/>
        </w:rPr>
        <w:t xml:space="preserve">if </w:t>
      </w:r>
      <w:r w:rsidRPr="00E62B06">
        <w:rPr>
          <w:rStyle w:val="StyleUnderline"/>
          <w:rFonts w:asciiTheme="majorHAnsi" w:hAnsiTheme="majorHAnsi" w:cstheme="majorHAnsi"/>
        </w:rPr>
        <w:t xml:space="preserve">their </w:t>
      </w:r>
      <w:r w:rsidRPr="00E62B06">
        <w:rPr>
          <w:rStyle w:val="StyleUnderline"/>
          <w:rFonts w:asciiTheme="majorHAnsi" w:hAnsiTheme="majorHAnsi" w:cstheme="majorHAnsi"/>
          <w:highlight w:val="green"/>
        </w:rPr>
        <w:t xml:space="preserve">arsenals held 5,000 </w:t>
      </w:r>
      <w:r w:rsidRPr="00E62B06">
        <w:rPr>
          <w:rStyle w:val="StyleUnderline"/>
          <w:rFonts w:asciiTheme="majorHAnsi" w:hAnsiTheme="majorHAnsi" w:cstheme="majorHAnsi"/>
        </w:rPr>
        <w:t xml:space="preserve">nuclear weapons, </w:t>
      </w:r>
      <w:r w:rsidRPr="00E62B06">
        <w:rPr>
          <w:rStyle w:val="StyleUnderline"/>
          <w:rFonts w:asciiTheme="majorHAnsi" w:hAnsiTheme="majorHAnsi" w:cstheme="majorHAnsi"/>
          <w:highlight w:val="green"/>
        </w:rPr>
        <w:t xml:space="preserve">or </w:t>
      </w:r>
      <w:r w:rsidRPr="00E62B06">
        <w:rPr>
          <w:rStyle w:val="StyleUnderline"/>
          <w:rFonts w:asciiTheme="majorHAnsi" w:hAnsiTheme="majorHAnsi" w:cstheme="majorHAnsi"/>
        </w:rPr>
        <w:t xml:space="preserve">much less if they had </w:t>
      </w:r>
      <w:r w:rsidRPr="00E62B06">
        <w:rPr>
          <w:rStyle w:val="StyleUnderline"/>
          <w:rFonts w:asciiTheme="majorHAnsi" w:hAnsiTheme="majorHAnsi" w:cstheme="majorHAnsi"/>
          <w:highlight w:val="green"/>
        </w:rPr>
        <w:t>none</w:t>
      </w:r>
      <w:r w:rsidRPr="00E62B06">
        <w:rPr>
          <w:rFonts w:asciiTheme="majorHAnsi" w:hAnsiTheme="majorHAnsi" w:cstheme="majorHAnsi"/>
          <w:sz w:val="12"/>
        </w:rPr>
        <w:t xml:space="preserve">? </w:t>
      </w:r>
      <w:r w:rsidRPr="00E62B06">
        <w:rPr>
          <w:rStyle w:val="StyleUnderline"/>
          <w:rFonts w:asciiTheme="majorHAnsi" w:hAnsiTheme="majorHAnsi" w:cstheme="majorHAnsi"/>
        </w:rPr>
        <w:t>Did China need nuclear weapons to impress the world with its economic growth or its Olympics</w:t>
      </w:r>
      <w:r w:rsidRPr="00E62B06">
        <w:rPr>
          <w:rFonts w:asciiTheme="majorHAnsi" w:hAnsiTheme="majorHAnsi" w:cstheme="majorHAnsi"/>
          <w:sz w:val="12"/>
        </w:rPr>
        <w:t xml:space="preserve">? Those considerations help explain why </w:t>
      </w:r>
      <w:r w:rsidRPr="00E62B06">
        <w:rPr>
          <w:rStyle w:val="Emphasis"/>
          <w:rFonts w:asciiTheme="majorHAnsi" w:hAnsiTheme="majorHAnsi" w:cstheme="majorHAnsi"/>
          <w:highlight w:val="green"/>
        </w:rPr>
        <w:t>alarmists have been wrong for decades</w:t>
      </w:r>
      <w:r w:rsidRPr="00E62B06">
        <w:rPr>
          <w:rStyle w:val="Emphasis"/>
          <w:rFonts w:asciiTheme="majorHAnsi" w:hAnsiTheme="majorHAnsi" w:cstheme="majorHAnsi"/>
        </w:rPr>
        <w:t xml:space="preserve"> about the pace</w:t>
      </w:r>
      <w:r w:rsidRPr="00E62B06">
        <w:rPr>
          <w:rFonts w:asciiTheme="majorHAnsi" w:hAnsiTheme="majorHAnsi" w:cstheme="majorHAnsi"/>
          <w:sz w:val="12"/>
        </w:rPr>
        <w:t xml:space="preserve"> </w:t>
      </w:r>
      <w:r w:rsidRPr="00E62B06">
        <w:rPr>
          <w:rStyle w:val="StyleUnderline"/>
          <w:rFonts w:asciiTheme="majorHAnsi" w:hAnsiTheme="majorHAnsi" w:cstheme="majorHAnsi"/>
        </w:rPr>
        <w:t>of nuclear proliferation</w:t>
      </w:r>
      <w:r w:rsidRPr="00E62B06">
        <w:rPr>
          <w:rFonts w:asciiTheme="majorHAnsi" w:hAnsiTheme="majorHAnsi" w:cstheme="majorHAnsi"/>
          <w:sz w:val="12"/>
        </w:rPr>
        <w:t xml:space="preserve">. Most famously, in the 1960s, President John </w:t>
      </w:r>
      <w:r w:rsidRPr="00E62B06">
        <w:rPr>
          <w:rStyle w:val="StyleUnderline"/>
          <w:rFonts w:asciiTheme="majorHAnsi" w:hAnsiTheme="majorHAnsi" w:cstheme="majorHAnsi"/>
        </w:rPr>
        <w:t>Kennedy anticipated that in another decade “fifteen or twenty or twenty-five nations may have these weapons</w:t>
      </w:r>
      <w:r w:rsidRPr="00E62B06">
        <w:rPr>
          <w:rFonts w:asciiTheme="majorHAnsi" w:hAnsiTheme="majorHAnsi" w:cstheme="majorHAnsi"/>
          <w:sz w:val="12"/>
        </w:rPr>
        <w:t xml:space="preserve">.” Yet, </w:t>
      </w:r>
      <w:r w:rsidRPr="00E62B06">
        <w:rPr>
          <w:rStyle w:val="StyleUnderline"/>
          <w:rFonts w:asciiTheme="majorHAnsi" w:hAnsiTheme="majorHAnsi" w:cstheme="majorHAnsi"/>
          <w:highlight w:val="green"/>
        </w:rPr>
        <w:t xml:space="preserve">of the dozens of </w:t>
      </w:r>
      <w:r w:rsidRPr="00E62B06">
        <w:rPr>
          <w:rStyle w:val="StyleUnderline"/>
          <w:rFonts w:asciiTheme="majorHAnsi" w:hAnsiTheme="majorHAnsi" w:cstheme="majorHAnsi"/>
        </w:rPr>
        <w:t xml:space="preserve">technologically </w:t>
      </w:r>
      <w:r w:rsidRPr="00E62B06">
        <w:rPr>
          <w:rStyle w:val="StyleUnderline"/>
          <w:rFonts w:asciiTheme="majorHAnsi" w:hAnsiTheme="majorHAnsi" w:cstheme="majorHAnsi"/>
          <w:highlight w:val="green"/>
        </w:rPr>
        <w:t xml:space="preserve">capable countries </w:t>
      </w:r>
      <w:r w:rsidRPr="00E62B06">
        <w:rPr>
          <w:rStyle w:val="StyleUnderline"/>
          <w:rFonts w:asciiTheme="majorHAnsi" w:hAnsiTheme="majorHAnsi" w:cstheme="majorHAnsi"/>
        </w:rPr>
        <w:t xml:space="preserve">that have considered obtaining nuclear arsenals, very </w:t>
      </w:r>
      <w:r w:rsidRPr="00E62B06">
        <w:rPr>
          <w:rStyle w:val="StyleUnderline"/>
          <w:rFonts w:asciiTheme="majorHAnsi" w:hAnsiTheme="majorHAnsi" w:cstheme="majorHAnsi"/>
          <w:highlight w:val="green"/>
        </w:rPr>
        <w:t>few have done so</w:t>
      </w:r>
      <w:r w:rsidRPr="00E62B06">
        <w:rPr>
          <w:rStyle w:val="StyleUnderline"/>
          <w:rFonts w:asciiTheme="majorHAnsi" w:hAnsiTheme="majorHAnsi" w:cstheme="majorHAnsi"/>
        </w:rPr>
        <w:t>.</w:t>
      </w:r>
      <w:r w:rsidRPr="00E62B06">
        <w:rPr>
          <w:rFonts w:asciiTheme="majorHAnsi" w:hAnsiTheme="majorHAnsi" w:cstheme="majorHAnsi"/>
          <w:sz w:val="12"/>
        </w:rPr>
        <w:t xml:space="preserve"> Insofar as most </w:t>
      </w:r>
      <w:r w:rsidRPr="00E62B06">
        <w:rPr>
          <w:rStyle w:val="StyleUnderline"/>
          <w:rFonts w:asciiTheme="majorHAnsi" w:hAnsiTheme="majorHAnsi" w:cstheme="majorHAnsi"/>
        </w:rPr>
        <w:t>leaders</w:t>
      </w:r>
      <w:r w:rsidRPr="00E62B06">
        <w:rPr>
          <w:rFonts w:asciiTheme="majorHAnsi" w:hAnsiTheme="majorHAnsi" w:cstheme="majorHAnsi"/>
          <w:sz w:val="12"/>
        </w:rPr>
        <w:t xml:space="preserve"> of most countries (even rogue ones) have considered acquiring the weapons, they </w:t>
      </w:r>
      <w:r w:rsidRPr="00E62B06">
        <w:rPr>
          <w:rStyle w:val="StyleUnderline"/>
          <w:rFonts w:asciiTheme="majorHAnsi" w:hAnsiTheme="majorHAnsi" w:cstheme="majorHAnsi"/>
        </w:rPr>
        <w:t>have come to appreciate several drawbacks</w:t>
      </w:r>
      <w:r w:rsidRPr="00E62B06">
        <w:rPr>
          <w:rFonts w:asciiTheme="majorHAnsi" w:hAnsiTheme="majorHAnsi" w:cstheme="majorHAnsi"/>
          <w:sz w:val="12"/>
        </w:rPr>
        <w:t xml:space="preserve"> of doing so: </w:t>
      </w:r>
      <w:r w:rsidRPr="00E62B06">
        <w:rPr>
          <w:rStyle w:val="StyleUnderline"/>
          <w:rFonts w:asciiTheme="majorHAnsi" w:hAnsiTheme="majorHAnsi" w:cstheme="majorHAnsi"/>
        </w:rPr>
        <w:t>nuclear weapons are dangerous, costly, and likely to rile the neighbors</w:t>
      </w:r>
      <w:r w:rsidRPr="00E62B06">
        <w:rPr>
          <w:rFonts w:asciiTheme="majorHAnsi" w:hAnsiTheme="majorHAnsi" w:cstheme="majorHAnsi"/>
          <w:sz w:val="12"/>
        </w:rPr>
        <w:t xml:space="preserve">. Moreover, as the University of Southern California’s Jacques </w:t>
      </w:r>
      <w:r w:rsidRPr="00E62B06">
        <w:rPr>
          <w:rStyle w:val="StyleUnderline"/>
          <w:rFonts w:asciiTheme="majorHAnsi" w:hAnsiTheme="majorHAnsi" w:cstheme="majorHAnsi"/>
        </w:rPr>
        <w:t>Hymans</w:t>
      </w:r>
      <w:r w:rsidRPr="00E62B06">
        <w:rPr>
          <w:rFonts w:asciiTheme="majorHAnsi" w:hAnsiTheme="majorHAnsi" w:cstheme="majorHAnsi"/>
          <w:sz w:val="12"/>
        </w:rPr>
        <w:t xml:space="preserve"> has </w:t>
      </w:r>
      <w:r w:rsidRPr="00E62B06">
        <w:rPr>
          <w:rStyle w:val="StyleUnderline"/>
          <w:rFonts w:asciiTheme="majorHAnsi" w:hAnsiTheme="majorHAnsi" w:cstheme="majorHAnsi"/>
        </w:rPr>
        <w:t>demonstrated</w:t>
      </w:r>
      <w:r w:rsidRPr="00E62B06">
        <w:rPr>
          <w:rFonts w:asciiTheme="majorHAnsi" w:hAnsiTheme="majorHAnsi" w:cstheme="majorHAnsi"/>
          <w:sz w:val="12"/>
        </w:rPr>
        <w:t xml:space="preserve">, </w:t>
      </w:r>
      <w:r w:rsidRPr="00E62B06">
        <w:rPr>
          <w:rStyle w:val="StyleUnderline"/>
          <w:rFonts w:asciiTheme="majorHAnsi" w:hAnsiTheme="majorHAnsi" w:cstheme="majorHAnsi"/>
        </w:rPr>
        <w:t xml:space="preserve">the </w:t>
      </w:r>
      <w:r w:rsidRPr="00E62B06">
        <w:rPr>
          <w:rStyle w:val="StyleUnderline"/>
          <w:rFonts w:asciiTheme="majorHAnsi" w:hAnsiTheme="majorHAnsi" w:cstheme="majorHAnsi"/>
          <w:highlight w:val="green"/>
        </w:rPr>
        <w:t xml:space="preserve">weapons have </w:t>
      </w:r>
      <w:r w:rsidRPr="00E62B06">
        <w:rPr>
          <w:rStyle w:val="StyleUnderline"/>
          <w:rFonts w:asciiTheme="majorHAnsi" w:hAnsiTheme="majorHAnsi" w:cstheme="majorHAnsi"/>
        </w:rPr>
        <w:t xml:space="preserve">also </w:t>
      </w:r>
      <w:r w:rsidRPr="00E62B06">
        <w:rPr>
          <w:rStyle w:val="StyleUnderline"/>
          <w:rFonts w:asciiTheme="majorHAnsi" w:hAnsiTheme="majorHAnsi" w:cstheme="majorHAnsi"/>
          <w:highlight w:val="green"/>
        </w:rPr>
        <w:t xml:space="preserve">been exceedingly difficult </w:t>
      </w:r>
      <w:r w:rsidRPr="00E62B06">
        <w:rPr>
          <w:rStyle w:val="StyleUnderline"/>
          <w:rFonts w:asciiTheme="majorHAnsi" w:hAnsiTheme="majorHAnsi" w:cstheme="majorHAnsi"/>
        </w:rPr>
        <w:t xml:space="preserve">for administratively dysfunctional countries </w:t>
      </w:r>
      <w:r w:rsidRPr="00E62B06">
        <w:rPr>
          <w:rStyle w:val="StyleUnderline"/>
          <w:rFonts w:asciiTheme="majorHAnsi" w:hAnsiTheme="majorHAnsi" w:cstheme="majorHAnsi"/>
          <w:highlight w:val="green"/>
        </w:rPr>
        <w:t>to obtain</w:t>
      </w:r>
      <w:r w:rsidRPr="00E62B06">
        <w:rPr>
          <w:rFonts w:asciiTheme="majorHAnsi" w:hAnsiTheme="majorHAnsi" w:cstheme="majorHAnsi"/>
          <w:sz w:val="12"/>
        </w:rPr>
        <w:t>—</w:t>
      </w:r>
      <w:r w:rsidRPr="00E62B06">
        <w:rPr>
          <w:rStyle w:val="StyleUnderline"/>
          <w:rFonts w:asciiTheme="majorHAnsi" w:hAnsiTheme="majorHAnsi" w:cstheme="majorHAnsi"/>
          <w:highlight w:val="green"/>
        </w:rPr>
        <w:t>it took decades for North Korea and Pakistan</w:t>
      </w:r>
      <w:r w:rsidRPr="00E62B06">
        <w:rPr>
          <w:rFonts w:asciiTheme="majorHAnsi" w:hAnsiTheme="majorHAnsi" w:cstheme="majorHAnsi"/>
          <w:sz w:val="12"/>
        </w:rPr>
        <w:t xml:space="preserve"> to do so. In consequence, </w:t>
      </w:r>
      <w:r w:rsidRPr="00E62B06">
        <w:rPr>
          <w:rStyle w:val="Emphasis"/>
          <w:rFonts w:asciiTheme="majorHAnsi" w:hAnsiTheme="majorHAnsi" w:cstheme="majorHAnsi"/>
          <w:highlight w:val="green"/>
        </w:rPr>
        <w:t>alarmist predictions about</w:t>
      </w:r>
      <w:r w:rsidRPr="00E62B06">
        <w:rPr>
          <w:rStyle w:val="Emphasis"/>
          <w:rFonts w:asciiTheme="majorHAnsi" w:hAnsiTheme="majorHAnsi" w:cstheme="majorHAnsi"/>
        </w:rPr>
        <w:t xml:space="preserve"> proliferation chains, </w:t>
      </w:r>
      <w:r w:rsidRPr="00E62B06">
        <w:rPr>
          <w:rStyle w:val="Emphasis"/>
          <w:rFonts w:asciiTheme="majorHAnsi" w:hAnsiTheme="majorHAnsi" w:cstheme="majorHAnsi"/>
          <w:highlight w:val="green"/>
        </w:rPr>
        <w:t>cascades</w:t>
      </w:r>
      <w:r w:rsidRPr="00E62B06">
        <w:rPr>
          <w:rStyle w:val="Emphasis"/>
          <w:rFonts w:asciiTheme="majorHAnsi" w:hAnsiTheme="majorHAnsi" w:cstheme="majorHAnsi"/>
        </w:rPr>
        <w:t xml:space="preserve">, dominoes, waves, avalanches, epidemics, and </w:t>
      </w:r>
      <w:r w:rsidRPr="00E62B06">
        <w:rPr>
          <w:rStyle w:val="Emphasis"/>
          <w:rFonts w:asciiTheme="majorHAnsi" w:hAnsiTheme="majorHAnsi" w:cstheme="majorHAnsi"/>
          <w:highlight w:val="green"/>
        </w:rPr>
        <w:t>points of no return have proved faulty.</w:t>
      </w:r>
      <w:r w:rsidRPr="00E62B06">
        <w:rPr>
          <w:rStyle w:val="Emphasis"/>
          <w:rFonts w:asciiTheme="majorHAnsi" w:hAnsiTheme="majorHAnsi" w:cstheme="majorHAnsi"/>
        </w:rPr>
        <w:t xml:space="preserve"> </w:t>
      </w:r>
      <w:r w:rsidRPr="00E62B06">
        <w:rPr>
          <w:rFonts w:asciiTheme="majorHAnsi" w:hAnsiTheme="majorHAnsi" w:cstheme="majorHAnsi"/>
          <w:sz w:val="12"/>
        </w:rPr>
        <w:t xml:space="preserve">Although </w:t>
      </w:r>
      <w:r w:rsidRPr="00E62B06">
        <w:rPr>
          <w:rStyle w:val="StyleUnderline"/>
          <w:rFonts w:asciiTheme="majorHAnsi" w:hAnsiTheme="majorHAnsi" w:cstheme="majorHAnsi"/>
          <w:highlight w:val="green"/>
        </w:rPr>
        <w:t>prolif</w:t>
      </w:r>
      <w:r w:rsidRPr="00E62B06">
        <w:rPr>
          <w:rFonts w:asciiTheme="majorHAnsi" w:hAnsiTheme="majorHAnsi" w:cstheme="majorHAnsi"/>
          <w:sz w:val="12"/>
        </w:rPr>
        <w:t xml:space="preserve">eration </w:t>
      </w:r>
      <w:r w:rsidRPr="00E62B06">
        <w:rPr>
          <w:rStyle w:val="StyleUnderline"/>
          <w:rFonts w:asciiTheme="majorHAnsi" w:hAnsiTheme="majorHAnsi" w:cstheme="majorHAnsi"/>
          <w:highlight w:val="green"/>
        </w:rPr>
        <w:t xml:space="preserve">has </w:t>
      </w:r>
      <w:r w:rsidRPr="00E62B06">
        <w:rPr>
          <w:rStyle w:val="StyleUnderline"/>
          <w:rFonts w:asciiTheme="majorHAnsi" w:hAnsiTheme="majorHAnsi" w:cstheme="majorHAnsi"/>
        </w:rPr>
        <w:t xml:space="preserve">so far </w:t>
      </w:r>
      <w:r w:rsidRPr="00E62B06">
        <w:rPr>
          <w:rStyle w:val="StyleUnderline"/>
          <w:rFonts w:asciiTheme="majorHAnsi" w:hAnsiTheme="majorHAnsi" w:cstheme="majorHAnsi"/>
          <w:highlight w:val="green"/>
        </w:rPr>
        <w:t>had little consequence</w:t>
      </w:r>
      <w:r w:rsidRPr="00E62B06">
        <w:rPr>
          <w:rStyle w:val="StyleUnderline"/>
          <w:rFonts w:asciiTheme="majorHAnsi" w:hAnsiTheme="majorHAnsi" w:cstheme="majorHAnsi"/>
        </w:rPr>
        <w:t xml:space="preserve">, that is </w:t>
      </w:r>
      <w:r w:rsidRPr="00E62B06">
        <w:rPr>
          <w:rStyle w:val="StyleUnderline"/>
          <w:rFonts w:asciiTheme="majorHAnsi" w:hAnsiTheme="majorHAnsi" w:cstheme="majorHAnsi"/>
          <w:highlight w:val="green"/>
        </w:rPr>
        <w:t xml:space="preserve">not because </w:t>
      </w:r>
      <w:r w:rsidRPr="00E62B06">
        <w:rPr>
          <w:rStyle w:val="StyleUnderline"/>
          <w:rFonts w:asciiTheme="majorHAnsi" w:hAnsiTheme="majorHAnsi" w:cstheme="majorHAnsi"/>
        </w:rPr>
        <w:t xml:space="preserve">the only </w:t>
      </w:r>
      <w:r w:rsidRPr="00E62B06">
        <w:rPr>
          <w:rStyle w:val="StyleUnderline"/>
          <w:rFonts w:asciiTheme="majorHAnsi" w:hAnsiTheme="majorHAnsi" w:cstheme="majorHAnsi"/>
          <w:highlight w:val="green"/>
        </w:rPr>
        <w:t xml:space="preserve">countries </w:t>
      </w:r>
      <w:r w:rsidRPr="00E62B06">
        <w:rPr>
          <w:rStyle w:val="StyleUnderline"/>
          <w:rFonts w:asciiTheme="majorHAnsi" w:hAnsiTheme="majorHAnsi" w:cstheme="majorHAnsi"/>
        </w:rPr>
        <w:t xml:space="preserve">to get nuclear weapons </w:t>
      </w:r>
      <w:r w:rsidRPr="00E62B06">
        <w:rPr>
          <w:rStyle w:val="StyleUnderline"/>
          <w:rFonts w:asciiTheme="majorHAnsi" w:hAnsiTheme="majorHAnsi" w:cstheme="majorHAnsi"/>
          <w:highlight w:val="green"/>
        </w:rPr>
        <w:t>have had rational leaders</w:t>
      </w:r>
      <w:r w:rsidRPr="00E62B06">
        <w:rPr>
          <w:rFonts w:asciiTheme="majorHAnsi" w:hAnsiTheme="majorHAnsi" w:cstheme="majorHAnsi"/>
          <w:sz w:val="12"/>
        </w:rPr>
        <w:t xml:space="preserve">. </w:t>
      </w:r>
      <w:r w:rsidRPr="00E62B06">
        <w:rPr>
          <w:rStyle w:val="StyleUnderline"/>
          <w:rFonts w:asciiTheme="majorHAnsi" w:hAnsiTheme="majorHAnsi" w:cstheme="majorHAnsi"/>
        </w:rPr>
        <w:t>Large, important countries that acquired the bomb were run at the time by unchallenged</w:t>
      </w:r>
      <w:r w:rsidRPr="00E62B06">
        <w:rPr>
          <w:rFonts w:asciiTheme="majorHAnsi" w:hAnsiTheme="majorHAnsi" w:cstheme="majorHAnsi"/>
          <w:sz w:val="12"/>
        </w:rPr>
        <w:t>—perhaps certifiably deranged—</w:t>
      </w:r>
      <w:r w:rsidRPr="00E62B06">
        <w:rPr>
          <w:rStyle w:val="StyleUnderline"/>
          <w:rFonts w:asciiTheme="majorHAnsi" w:hAnsiTheme="majorHAnsi" w:cstheme="majorHAnsi"/>
        </w:rPr>
        <w:t>monsters</w:t>
      </w:r>
      <w:r w:rsidRPr="00E62B06">
        <w:rPr>
          <w:rFonts w:asciiTheme="majorHAnsi" w:hAnsiTheme="majorHAnsi" w:cstheme="majorHAnsi"/>
          <w:sz w:val="12"/>
        </w:rPr>
        <w:t xml:space="preserve">. Consider Joseph Stalin, who, in 1949, was planning to change the climate of the Soviet Union by planting a lot of trees, and Mao Zedong, who, in 1964, had just carried out a bizarre social experiment that resulted in an artificial famine in which tens of millions of Chinese perished. </w:t>
      </w:r>
      <w:r w:rsidRPr="00E62B06">
        <w:rPr>
          <w:rStyle w:val="StyleUnderline"/>
          <w:rFonts w:asciiTheme="majorHAnsi" w:hAnsiTheme="majorHAnsi" w:cstheme="majorHAnsi"/>
          <w:highlight w:val="green"/>
        </w:rPr>
        <w:t xml:space="preserve">Some </w:t>
      </w:r>
      <w:r w:rsidRPr="00E62B06">
        <w:rPr>
          <w:rStyle w:val="StyleUnderline"/>
          <w:rFonts w:asciiTheme="majorHAnsi" w:hAnsiTheme="majorHAnsi" w:cstheme="majorHAnsi"/>
        </w:rPr>
        <w:t xml:space="preserve">also </w:t>
      </w:r>
      <w:r w:rsidRPr="00E62B06">
        <w:rPr>
          <w:rStyle w:val="StyleUnderline"/>
          <w:rFonts w:asciiTheme="majorHAnsi" w:hAnsiTheme="majorHAnsi" w:cstheme="majorHAnsi"/>
          <w:highlight w:val="green"/>
        </w:rPr>
        <w:t xml:space="preserve">fear </w:t>
      </w:r>
      <w:r w:rsidRPr="00E62B06">
        <w:rPr>
          <w:rStyle w:val="StyleUnderline"/>
          <w:rFonts w:asciiTheme="majorHAnsi" w:hAnsiTheme="majorHAnsi" w:cstheme="majorHAnsi"/>
        </w:rPr>
        <w:t xml:space="preserve">that </w:t>
      </w:r>
      <w:r w:rsidRPr="00E62B06">
        <w:rPr>
          <w:rStyle w:val="StyleUnderline"/>
          <w:rFonts w:asciiTheme="majorHAnsi" w:hAnsiTheme="majorHAnsi" w:cstheme="majorHAnsi"/>
          <w:highlight w:val="green"/>
        </w:rPr>
        <w:t xml:space="preserve">a country might use </w:t>
      </w:r>
      <w:r w:rsidRPr="00E62B06">
        <w:rPr>
          <w:rStyle w:val="StyleUnderline"/>
          <w:rFonts w:asciiTheme="majorHAnsi" w:hAnsiTheme="majorHAnsi" w:cstheme="majorHAnsi"/>
        </w:rPr>
        <w:t xml:space="preserve">its nuclear </w:t>
      </w:r>
      <w:r w:rsidRPr="00E62B06">
        <w:rPr>
          <w:rStyle w:val="StyleUnderline"/>
          <w:rFonts w:asciiTheme="majorHAnsi" w:hAnsiTheme="majorHAnsi" w:cstheme="majorHAnsi"/>
          <w:highlight w:val="green"/>
        </w:rPr>
        <w:t xml:space="preserve">weapons to “dominate” </w:t>
      </w:r>
      <w:r w:rsidRPr="00E62B06">
        <w:rPr>
          <w:rStyle w:val="StyleUnderline"/>
          <w:rFonts w:asciiTheme="majorHAnsi" w:hAnsiTheme="majorHAnsi" w:cstheme="majorHAnsi"/>
        </w:rPr>
        <w:t>its area</w:t>
      </w:r>
      <w:r w:rsidRPr="00E62B06">
        <w:rPr>
          <w:rFonts w:asciiTheme="majorHAnsi" w:hAnsiTheme="majorHAnsi" w:cstheme="majorHAnsi"/>
          <w:sz w:val="12"/>
        </w:rPr>
        <w:t xml:space="preserve">. </w:t>
      </w:r>
      <w:r w:rsidRPr="00E62B06">
        <w:rPr>
          <w:rStyle w:val="StyleUnderline"/>
          <w:rFonts w:asciiTheme="majorHAnsi" w:hAnsiTheme="majorHAnsi" w:cstheme="majorHAnsi"/>
        </w:rPr>
        <w:t>That argument was used with dramatic urgency before 2003 when Saddam Hussein supposedly posed great danger, and it has been frequently applied to Iran</w:t>
      </w:r>
      <w:r w:rsidRPr="00E62B06">
        <w:rPr>
          <w:rFonts w:asciiTheme="majorHAnsi" w:hAnsiTheme="majorHAnsi" w:cstheme="majorHAnsi"/>
          <w:sz w:val="12"/>
        </w:rPr>
        <w:t xml:space="preserve">. </w:t>
      </w:r>
      <w:r w:rsidRPr="00E62B06">
        <w:rPr>
          <w:rStyle w:val="StyleUnderline"/>
          <w:rFonts w:asciiTheme="majorHAnsi" w:hAnsiTheme="majorHAnsi" w:cstheme="majorHAnsi"/>
          <w:highlight w:val="green"/>
        </w:rPr>
        <w:t xml:space="preserve">Exactly how </w:t>
      </w:r>
      <w:r w:rsidRPr="00E62B06">
        <w:rPr>
          <w:rStyle w:val="StyleUnderline"/>
          <w:rFonts w:asciiTheme="majorHAnsi" w:hAnsiTheme="majorHAnsi" w:cstheme="majorHAnsi"/>
        </w:rPr>
        <w:t xml:space="preserve">that domination is to be carried out </w:t>
      </w:r>
      <w:r w:rsidRPr="00E62B06">
        <w:rPr>
          <w:rStyle w:val="StyleUnderline"/>
          <w:rFonts w:asciiTheme="majorHAnsi" w:hAnsiTheme="majorHAnsi" w:cstheme="majorHAnsi"/>
          <w:highlight w:val="green"/>
        </w:rPr>
        <w:t>is never made clear</w:t>
      </w:r>
      <w:r w:rsidRPr="00E62B06">
        <w:rPr>
          <w:rFonts w:asciiTheme="majorHAnsi" w:hAnsiTheme="majorHAnsi" w:cstheme="majorHAnsi"/>
          <w:sz w:val="12"/>
          <w:highlight w:val="green"/>
        </w:rPr>
        <w:t xml:space="preserve">. </w:t>
      </w:r>
      <w:r w:rsidRPr="00E62B06">
        <w:rPr>
          <w:rFonts w:asciiTheme="majorHAnsi" w:hAnsiTheme="majorHAnsi" w:cstheme="majorHAnsi"/>
          <w:sz w:val="12"/>
        </w:rPr>
        <w:t xml:space="preserve">The notion, apparently, is this: should an atomic rogue state rattle the occasional rocket, other countries in the area, suitably intimidated, would bow to its </w:t>
      </w:r>
      <w:r w:rsidRPr="00E62B06">
        <w:rPr>
          <w:rFonts w:asciiTheme="majorHAnsi" w:hAnsiTheme="majorHAnsi" w:cstheme="majorHAnsi"/>
          <w:sz w:val="12"/>
        </w:rPr>
        <w:lastRenderedPageBreak/>
        <w:t xml:space="preserve">demands. Far more likely, </w:t>
      </w:r>
      <w:r w:rsidRPr="00E62B06">
        <w:rPr>
          <w:rStyle w:val="StyleUnderline"/>
          <w:rFonts w:asciiTheme="majorHAnsi" w:hAnsiTheme="majorHAnsi" w:cstheme="majorHAnsi"/>
        </w:rPr>
        <w:t>threatened states would make common cause with each other and with other concerned countries</w:t>
      </w:r>
      <w:r w:rsidRPr="00E62B06">
        <w:rPr>
          <w:rFonts w:asciiTheme="majorHAnsi" w:hAnsiTheme="majorHAnsi" w:cstheme="majorHAnsi"/>
          <w:sz w:val="12"/>
        </w:rPr>
        <w:t xml:space="preserve"> (including nuclear ones) </w:t>
      </w:r>
      <w:r w:rsidRPr="00E62B06">
        <w:rPr>
          <w:rStyle w:val="StyleUnderline"/>
          <w:rFonts w:asciiTheme="majorHAnsi" w:hAnsiTheme="majorHAnsi" w:cstheme="majorHAnsi"/>
        </w:rPr>
        <w:t>against the threatening neighbor</w:t>
      </w:r>
      <w:r w:rsidRPr="00E62B06">
        <w:rPr>
          <w:rFonts w:asciiTheme="majorHAnsi" w:hAnsiTheme="majorHAnsi" w:cstheme="majorHAnsi"/>
          <w:sz w:val="12"/>
        </w:rPr>
        <w:t xml:space="preserve">. </w:t>
      </w:r>
      <w:r w:rsidRPr="00E62B06">
        <w:rPr>
          <w:rStyle w:val="Emphasis"/>
          <w:rFonts w:asciiTheme="majorHAnsi" w:hAnsiTheme="majorHAnsi" w:cstheme="majorHAnsi"/>
        </w:rPr>
        <w:t>That is how countries coalesced into an alliance of convenience to oppose Iraq’s region-threatening invasion of Kuwait in 1990.</w:t>
      </w:r>
      <w:r w:rsidRPr="00E62B06">
        <w:rPr>
          <w:rFonts w:asciiTheme="majorHAnsi" w:hAnsiTheme="majorHAnsi" w:cstheme="majorHAnsi"/>
          <w:sz w:val="12"/>
        </w:rPr>
        <w:t xml:space="preserve"> Yet </w:t>
      </w:r>
      <w:r w:rsidRPr="00E62B06">
        <w:rPr>
          <w:rStyle w:val="StyleUnderline"/>
          <w:rFonts w:asciiTheme="majorHAnsi" w:hAnsiTheme="majorHAnsi" w:cstheme="majorHAnsi"/>
          <w:highlight w:val="green"/>
        </w:rPr>
        <w:t>another concern has been that the weapons will go off, by accident</w:t>
      </w:r>
      <w:r w:rsidRPr="00E62B06">
        <w:rPr>
          <w:rFonts w:asciiTheme="majorHAnsi" w:hAnsiTheme="majorHAnsi" w:cstheme="majorHAnsi"/>
          <w:sz w:val="12"/>
        </w:rPr>
        <w:t xml:space="preserve"> or miscalculation, devastating the planet in the process: the weapons exist in the thousands, sooner or later one or more of them will inevitably go off. But those </w:t>
      </w:r>
      <w:r w:rsidRPr="00E62B06">
        <w:rPr>
          <w:rStyle w:val="Emphasis"/>
          <w:rFonts w:asciiTheme="majorHAnsi" w:hAnsiTheme="majorHAnsi" w:cstheme="majorHAnsi"/>
          <w:highlight w:val="green"/>
        </w:rPr>
        <w:t>prognostications have now failed to deliver for 70 years.</w:t>
      </w:r>
      <w:r w:rsidRPr="00E62B06">
        <w:rPr>
          <w:rFonts w:asciiTheme="majorHAnsi" w:hAnsiTheme="majorHAnsi" w:cstheme="majorHAnsi"/>
          <w:sz w:val="12"/>
        </w:rPr>
        <w:t xml:space="preserve"> That time period suggests something more than luck is operating. Moreover, the notion that if one nuclear weapon goes off in one place, the world will necessarily be plunged into thermonuclear cataclysm should remain in the domain of Hollywood scriptwriters.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escalation – mutual deterrence, minimal posture, centralized nuclear weapon control, and no-first use pledge.</w:t>
      </w:r>
    </w:p>
    <w:p w:rsidR="00227C96" w:rsidRPr="00E62B06" w:rsidRDefault="00227C96" w:rsidP="00227C96">
      <w:pPr>
        <w:rPr>
          <w:rFonts w:asciiTheme="majorHAnsi" w:hAnsiTheme="majorHAnsi" w:cstheme="majorHAnsi"/>
        </w:rPr>
      </w:pPr>
      <w:r w:rsidRPr="00E62B06">
        <w:rPr>
          <w:rFonts w:asciiTheme="majorHAnsi" w:hAnsiTheme="majorHAnsi" w:cstheme="majorHAnsi"/>
          <w:b/>
          <w:sz w:val="26"/>
          <w:szCs w:val="26"/>
        </w:rPr>
        <w:t>Talmadge 17</w:t>
      </w:r>
      <w:r w:rsidRPr="00E62B06">
        <w:rPr>
          <w:rFonts w:asciiTheme="majorHAnsi" w:hAnsiTheme="majorHAnsi" w:cstheme="majorHAnsi"/>
        </w:rPr>
        <w:t xml:space="preserve"> – Caitlin, Associate Professor in the Edmund A. Walsh School of Foreign Service and a core faculty member of the Security Studies Program (“Would China Go Nuclear?: Assessing the Risk of Chinese Nuclear Escalation in a Conventional War with the United States”, International Security, Volume 41, Number 4, Spring 2017, pp. 50-92 //Kosack</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4"/>
        </w:rPr>
        <w:t xml:space="preserve">In general, escalation from conventional to nuclear war could occur through a variety of pathways. These include preemption, as well as the dangers of unauthorized use, accidental launch based on faulty warning, and deliberate nuclear escalation to stalemate a conventional military attack.1 </w:t>
      </w:r>
      <w:r w:rsidRPr="00E62B06">
        <w:rPr>
          <w:rStyle w:val="StyleUnderline"/>
          <w:rFonts w:asciiTheme="majorHAnsi" w:hAnsiTheme="majorHAnsi" w:cstheme="majorHAnsi"/>
        </w:rPr>
        <w:t>With respect to China, the country’s minimal nuclear posture, combined with its centralized control over nuclear weapons and long-standing no-ªrst-use pledge, make these scenarios fairly implausible</w:t>
      </w:r>
      <w:r w:rsidRPr="00E62B06">
        <w:rPr>
          <w:rFonts w:asciiTheme="majorHAnsi" w:hAnsiTheme="majorHAnsi" w:cstheme="majorHAnsi"/>
          <w:sz w:val="14"/>
        </w:rPr>
        <w:t>.2 For example</w:t>
      </w:r>
      <w:r w:rsidRPr="00E62B06">
        <w:rPr>
          <w:rStyle w:val="StyleUnderline"/>
          <w:rFonts w:asciiTheme="majorHAnsi" w:hAnsiTheme="majorHAnsi" w:cstheme="majorHAnsi"/>
        </w:rPr>
        <w:t>, a recent RAND analysis of U.S.-China conºict scenarios conªdently excludes the problem of nuclear escalation all together</w:t>
      </w:r>
      <w:r w:rsidRPr="00E62B06">
        <w:rPr>
          <w:rFonts w:asciiTheme="majorHAnsi" w:hAnsiTheme="majorHAnsi" w:cstheme="majorHAnsi"/>
          <w:sz w:val="14"/>
        </w:rPr>
        <w:t xml:space="preserve">. Capturing the general consensus, the report notes, “We assess the probability to be very low and so do not include the effects of nuclear warfare in our analysis of losses and costs. The general reason for this is that </w:t>
      </w:r>
      <w:r w:rsidRPr="00E62B06">
        <w:rPr>
          <w:rStyle w:val="Emphasis"/>
          <w:rFonts w:asciiTheme="majorHAnsi" w:hAnsiTheme="majorHAnsi" w:cstheme="majorHAnsi"/>
        </w:rPr>
        <w:t>mutual deterrence prevails in the Sino-U.S. strategic-nuclear relationship</w:t>
      </w:r>
      <w:r w:rsidRPr="00E62B06">
        <w:rPr>
          <w:rFonts w:asciiTheme="majorHAnsi" w:hAnsiTheme="majorHAnsi" w:cstheme="majorHAnsi"/>
          <w:sz w:val="14"/>
        </w:rPr>
        <w:t xml:space="preserve">.”3 Recently, however, intensiªed security competition between the United States and China has prompted the United States to adopt conventional concepts of operation that some argue raise a distinct set of so-called inadvertent nuclear risks: namely, that China might mistake U.S. conventional operations for an attempt at or prelude to counterforce, creating pressures on Chinese leaders to escalate to nuclear use. </w:t>
      </w:r>
      <w:r w:rsidRPr="00E62B06">
        <w:rPr>
          <w:rStyle w:val="StyleUnderline"/>
          <w:rFonts w:asciiTheme="majorHAnsi" w:hAnsiTheme="majorHAnsi" w:cstheme="majorHAnsi"/>
        </w:rPr>
        <w:t>The U</w:t>
      </w:r>
      <w:r w:rsidRPr="00E62B06">
        <w:rPr>
          <w:rFonts w:asciiTheme="majorHAnsi" w:hAnsiTheme="majorHAnsi" w:cstheme="majorHAnsi"/>
          <w:sz w:val="14"/>
        </w:rPr>
        <w:t xml:space="preserve">nited </w:t>
      </w:r>
      <w:r w:rsidRPr="00E62B06">
        <w:rPr>
          <w:rStyle w:val="StyleUnderline"/>
          <w:rFonts w:asciiTheme="majorHAnsi" w:hAnsiTheme="majorHAnsi" w:cstheme="majorHAnsi"/>
        </w:rPr>
        <w:t>S</w:t>
      </w:r>
      <w:r w:rsidRPr="00E62B06">
        <w:rPr>
          <w:rFonts w:asciiTheme="majorHAnsi" w:hAnsiTheme="majorHAnsi" w:cstheme="majorHAnsi"/>
          <w:sz w:val="14"/>
        </w:rPr>
        <w:t xml:space="preserve">tates </w:t>
      </w:r>
      <w:r w:rsidRPr="00E62B06">
        <w:rPr>
          <w:rStyle w:val="StyleUnderline"/>
          <w:rFonts w:asciiTheme="majorHAnsi" w:hAnsiTheme="majorHAnsi" w:cstheme="majorHAnsi"/>
        </w:rPr>
        <w:t>maintains that its conventional force planning efforts are not aimed at any particular country</w:t>
      </w:r>
      <w:r w:rsidRPr="00E62B06">
        <w:rPr>
          <w:rFonts w:asciiTheme="majorHAnsi" w:hAnsiTheme="majorHAnsi" w:cstheme="majorHAnsi"/>
          <w:sz w:val="14"/>
        </w:rPr>
        <w:t>. Nevertheless</w:t>
      </w:r>
      <w:r w:rsidRPr="00E62B06">
        <w:rPr>
          <w:rStyle w:val="StyleUnderline"/>
          <w:rFonts w:asciiTheme="majorHAnsi" w:hAnsiTheme="majorHAnsi" w:cstheme="majorHAnsi"/>
        </w:rPr>
        <w:t>, the U.S. approach is explicitly designed to counter adversaries with antiaccess, area-denial capabilities of the type the United States commonly asserts China is developing.</w:t>
      </w:r>
    </w:p>
    <w:p w:rsidR="00227C96" w:rsidRPr="00E62B06" w:rsidRDefault="00227C96" w:rsidP="00227C96">
      <w:pPr>
        <w:rPr>
          <w:rFonts w:asciiTheme="majorHAnsi" w:hAnsiTheme="majorHAnsi" w:cstheme="majorHAnsi"/>
          <w:sz w:val="12"/>
        </w:rPr>
      </w:pPr>
    </w:p>
    <w:p w:rsidR="00227C96" w:rsidRPr="00E62B06" w:rsidRDefault="00227C96" w:rsidP="00227C96">
      <w:pPr>
        <w:rPr>
          <w:rFonts w:asciiTheme="majorHAnsi" w:hAnsiTheme="majorHAnsi" w:cstheme="majorHAnsi"/>
          <w:b/>
          <w:iCs/>
          <w:u w:val="single"/>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prolif impact.</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Mueller 18</w:t>
      </w:r>
      <w:r w:rsidRPr="00E62B06">
        <w:rPr>
          <w:rFonts w:asciiTheme="majorHAnsi" w:hAnsiTheme="majorHAnsi" w:cstheme="majorHAnsi"/>
        </w:rPr>
        <w:t xml:space="preserve"> [John, Adjunct Professor of Political Science and Senior Research Scientist at the Mershon Center for International Security Studies, “Nuclear Weapons Don’t Matter,” accessible online at </w:t>
      </w:r>
      <w:hyperlink r:id="rId149" w:history="1">
        <w:r w:rsidRPr="00E62B06">
          <w:rPr>
            <w:rStyle w:val="Hyperlink"/>
            <w:rFonts w:asciiTheme="majorHAnsi" w:hAnsiTheme="majorHAnsi" w:cstheme="majorHAnsi"/>
          </w:rPr>
          <w:t>https://www.foreignaffairs.com/articles/2018-10-15/nuclear-weapons-dont-matter</w:t>
        </w:r>
      </w:hyperlink>
      <w:r w:rsidRPr="00E62B06">
        <w:rPr>
          <w:rFonts w:asciiTheme="majorHAnsi" w:hAnsiTheme="majorHAnsi" w:cstheme="majorHAnsi"/>
        </w:rPr>
        <w:t>, published 01/15/18] // BBM</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 xml:space="preserve">HOW ABOUT PROLIFERATION AND TERRORISM? </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Great powers are one thing, some might say, but </w:t>
      </w:r>
      <w:hyperlink r:id="rId150" w:tgtFrame="_blank" w:history="1">
        <w:r w:rsidRPr="00E62B06">
          <w:rPr>
            <w:rStyle w:val="Hyperlink"/>
            <w:rFonts w:asciiTheme="majorHAnsi" w:hAnsiTheme="majorHAnsi" w:cstheme="majorHAnsi"/>
            <w:sz w:val="16"/>
            <w:szCs w:val="16"/>
          </w:rPr>
          <w:t>rogue states</w:t>
        </w:r>
      </w:hyperlink>
      <w:r w:rsidRPr="00E62B06">
        <w:rPr>
          <w:rFonts w:asciiTheme="majorHAnsi" w:hAnsiTheme="majorHAnsi" w:cstheme="majorHAnsi"/>
          <w:sz w:val="16"/>
          <w:szCs w:val="16"/>
        </w:rPr>
        <w:t> or terrorist groups are another. If they go nuclear, it’s game over—which is why any further proliferation must be prevented by all possible measures, up to and including war. </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rPr>
        <w:t xml:space="preserve">That logic might seem plausible at first, but it breaks down on close examination. Not only has </w:t>
      </w:r>
      <w:r w:rsidRPr="00E62B06">
        <w:rPr>
          <w:rFonts w:asciiTheme="majorHAnsi" w:hAnsiTheme="majorHAnsi" w:cstheme="majorHAnsi"/>
          <w:u w:val="single"/>
        </w:rPr>
        <w:t>the world already survived the acquisition of nuclear weapons by some of the craziest mass murderers in history</w:t>
      </w:r>
      <w:r w:rsidRPr="00E62B06">
        <w:rPr>
          <w:rFonts w:asciiTheme="majorHAnsi" w:hAnsiTheme="majorHAnsi" w:cstheme="majorHAnsi"/>
          <w:sz w:val="16"/>
        </w:rPr>
        <w:t xml:space="preserve"> (Stalin and Mao), but </w:t>
      </w:r>
      <w:r w:rsidRPr="00E62B06">
        <w:rPr>
          <w:rFonts w:asciiTheme="majorHAnsi" w:hAnsiTheme="majorHAnsi" w:cstheme="majorHAnsi"/>
          <w:u w:val="single"/>
        </w:rPr>
        <w:t xml:space="preserve">proliferation has </w:t>
      </w:r>
      <w:r w:rsidRPr="00E62B06">
        <w:rPr>
          <w:rFonts w:asciiTheme="majorHAnsi" w:hAnsiTheme="majorHAnsi" w:cstheme="majorHAnsi"/>
          <w:b/>
          <w:bCs/>
          <w:u w:val="single"/>
        </w:rPr>
        <w:t>slowed down</w:t>
      </w:r>
      <w:r w:rsidRPr="00E62B06">
        <w:rPr>
          <w:rFonts w:asciiTheme="majorHAnsi" w:hAnsiTheme="majorHAnsi" w:cstheme="majorHAnsi"/>
          <w:u w:val="single"/>
        </w:rPr>
        <w:t xml:space="preserve"> rather than sped up over time</w:t>
      </w:r>
      <w:r w:rsidRPr="00E62B06">
        <w:rPr>
          <w:rFonts w:asciiTheme="majorHAnsi" w:hAnsiTheme="majorHAnsi" w:cstheme="majorHAnsi"/>
          <w:sz w:val="16"/>
        </w:rPr>
        <w:t xml:space="preserve">. </w:t>
      </w:r>
      <w:r w:rsidRPr="00E62B06">
        <w:rPr>
          <w:rFonts w:asciiTheme="majorHAnsi" w:hAnsiTheme="majorHAnsi" w:cstheme="majorHAnsi"/>
          <w:u w:val="single"/>
        </w:rPr>
        <w:t>Dozens of technologically sophisticated countries have considered obtaining nuclear arsenals</w:t>
      </w:r>
      <w:r w:rsidRPr="00E62B06">
        <w:rPr>
          <w:rFonts w:asciiTheme="majorHAnsi" w:hAnsiTheme="majorHAnsi" w:cstheme="majorHAnsi"/>
          <w:sz w:val="16"/>
        </w:rPr>
        <w:t xml:space="preserve">, </w:t>
      </w:r>
      <w:r w:rsidRPr="00E62B06">
        <w:rPr>
          <w:rFonts w:asciiTheme="majorHAnsi" w:hAnsiTheme="majorHAnsi" w:cstheme="majorHAnsi"/>
          <w:u w:val="single"/>
        </w:rPr>
        <w:t>but very few have done so</w:t>
      </w:r>
      <w:r w:rsidRPr="00E62B06">
        <w:rPr>
          <w:rFonts w:asciiTheme="majorHAnsi" w:hAnsiTheme="majorHAnsi" w:cstheme="majorHAnsi"/>
          <w:sz w:val="16"/>
        </w:rPr>
        <w:t xml:space="preserve">. </w:t>
      </w:r>
      <w:r w:rsidRPr="00E62B06">
        <w:rPr>
          <w:rFonts w:asciiTheme="majorHAnsi" w:hAnsiTheme="majorHAnsi" w:cstheme="majorHAnsi"/>
          <w:u w:val="single"/>
        </w:rPr>
        <w:t xml:space="preserve">This is because nuclear weapons turn out to be </w:t>
      </w:r>
      <w:r w:rsidRPr="00E62B06">
        <w:rPr>
          <w:rFonts w:asciiTheme="majorHAnsi" w:hAnsiTheme="majorHAnsi" w:cstheme="majorHAnsi"/>
          <w:b/>
          <w:bCs/>
          <w:u w:val="single"/>
        </w:rPr>
        <w:t>difficult</w:t>
      </w:r>
      <w:r w:rsidRPr="00E62B06">
        <w:rPr>
          <w:rFonts w:asciiTheme="majorHAnsi" w:hAnsiTheme="majorHAnsi" w:cstheme="majorHAnsi"/>
          <w:sz w:val="16"/>
        </w:rPr>
        <w:t xml:space="preserve"> and expensive </w:t>
      </w:r>
      <w:r w:rsidRPr="00E62B06">
        <w:rPr>
          <w:rFonts w:asciiTheme="majorHAnsi" w:hAnsiTheme="majorHAnsi" w:cstheme="majorHAnsi"/>
          <w:b/>
          <w:bCs/>
          <w:u w:val="single"/>
        </w:rPr>
        <w:t>to acquire</w:t>
      </w:r>
      <w:r w:rsidRPr="00E62B06">
        <w:rPr>
          <w:rFonts w:asciiTheme="majorHAnsi" w:hAnsiTheme="majorHAnsi" w:cstheme="majorHAnsi"/>
          <w:u w:val="single"/>
        </w:rPr>
        <w:t xml:space="preserve"> and strategically </w:t>
      </w:r>
      <w:r w:rsidRPr="00E62B06">
        <w:rPr>
          <w:rFonts w:asciiTheme="majorHAnsi" w:hAnsiTheme="majorHAnsi" w:cstheme="majorHAnsi"/>
          <w:b/>
          <w:bCs/>
          <w:u w:val="single"/>
        </w:rPr>
        <w:t>provocative</w:t>
      </w:r>
      <w:r w:rsidRPr="00E62B06">
        <w:rPr>
          <w:rFonts w:asciiTheme="majorHAnsi" w:hAnsiTheme="majorHAnsi" w:cstheme="majorHAnsi"/>
          <w:u w:val="single"/>
        </w:rPr>
        <w:t xml:space="preserve"> to possess</w:t>
      </w:r>
      <w:r w:rsidRPr="00E62B06">
        <w:rPr>
          <w:rFonts w:asciiTheme="majorHAnsi" w:hAnsiTheme="majorHAnsi" w:cstheme="majorHAnsi"/>
          <w:sz w:val="16"/>
        </w:rPr>
        <w:t>.</w:t>
      </w:r>
      <w:r w:rsidRPr="00E62B06">
        <w:rPr>
          <w:rFonts w:asciiTheme="majorHAnsi" w:hAnsiTheme="majorHAnsi" w:cstheme="majorHAnsi"/>
          <w:sz w:val="16"/>
          <w:szCs w:val="16"/>
        </w:rPr>
        <w:t xml:space="preserve"> </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u w:val="single"/>
        </w:rPr>
        <w:lastRenderedPageBreak/>
        <w:t>They have not even proved to enhance status much</w:t>
      </w:r>
      <w:r w:rsidRPr="00E62B06">
        <w:rPr>
          <w:rFonts w:asciiTheme="majorHAnsi" w:hAnsiTheme="majorHAnsi" w:cstheme="majorHAnsi"/>
          <w:sz w:val="16"/>
        </w:rPr>
        <w:t>, as many expected they would. </w:t>
      </w:r>
      <w:hyperlink r:id="rId151" w:tgtFrame="_blank" w:history="1">
        <w:r w:rsidRPr="00E62B06">
          <w:rPr>
            <w:rStyle w:val="Hyperlink"/>
            <w:rFonts w:asciiTheme="majorHAnsi" w:hAnsiTheme="majorHAnsi" w:cstheme="majorHAnsi"/>
            <w:sz w:val="16"/>
          </w:rPr>
          <w:t>Pakistan</w:t>
        </w:r>
      </w:hyperlink>
      <w:r w:rsidRPr="00E62B06">
        <w:rPr>
          <w:rFonts w:asciiTheme="majorHAnsi" w:hAnsiTheme="majorHAnsi" w:cstheme="majorHAnsi"/>
          <w:sz w:val="16"/>
        </w:rPr>
        <w:t> and Russia may garner more attention today than they would without nukes, but would Japan’s prestige be increased if it became nuclear? Did China’s status improve when it went nuclear—or when its economy grew? And would anybody really care (or even notice) if the current British or French nuclear arsenal was doubled or halved?</w:t>
      </w:r>
      <w:r w:rsidRPr="00E62B06">
        <w:rPr>
          <w:rFonts w:asciiTheme="majorHAnsi" w:hAnsiTheme="majorHAnsi" w:cstheme="majorHAnsi"/>
          <w:sz w:val="16"/>
          <w:szCs w:val="16"/>
        </w:rPr>
        <w:t xml:space="preserve"> </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u w:val="single"/>
        </w:rPr>
        <w:t>Alarmists have misjudged not only the pace of proliferation but also its effects</w:t>
      </w:r>
      <w:r w:rsidRPr="00E62B06">
        <w:rPr>
          <w:rFonts w:asciiTheme="majorHAnsi" w:hAnsiTheme="majorHAnsi" w:cstheme="majorHAnsi"/>
          <w:sz w:val="16"/>
        </w:rPr>
        <w:t xml:space="preserve">. Proliferation is incredibly dangerous and necessary to prevent, we are told, because going nuclear would supposedly empower rogue states and lead them to dominate their region. The details of how this domination would happen are rarely discussed, but </w:t>
      </w:r>
      <w:r w:rsidRPr="00E62B06">
        <w:rPr>
          <w:rFonts w:asciiTheme="majorHAnsi" w:hAnsiTheme="majorHAnsi" w:cstheme="majorHAnsi"/>
          <w:u w:val="single"/>
        </w:rPr>
        <w:t>the general idea seems to be that once a country has nuclear weapons</w:t>
      </w:r>
      <w:r w:rsidRPr="00E62B06">
        <w:rPr>
          <w:rFonts w:asciiTheme="majorHAnsi" w:hAnsiTheme="majorHAnsi" w:cstheme="majorHAnsi"/>
          <w:sz w:val="16"/>
        </w:rPr>
        <w:t xml:space="preserve">, </w:t>
      </w:r>
      <w:r w:rsidRPr="00E62B06">
        <w:rPr>
          <w:rFonts w:asciiTheme="majorHAnsi" w:hAnsiTheme="majorHAnsi" w:cstheme="majorHAnsi"/>
          <w:u w:val="single"/>
        </w:rPr>
        <w:t>it can use them to threaten others</w:t>
      </w:r>
      <w:r w:rsidRPr="00E62B06">
        <w:rPr>
          <w:rFonts w:asciiTheme="majorHAnsi" w:hAnsiTheme="majorHAnsi" w:cstheme="majorHAnsi"/>
          <w:sz w:val="16"/>
        </w:rPr>
        <w:t xml:space="preserve"> and get its way, with nonnuclear countries deferring or paying ransom to the local bully out of fear. </w:t>
      </w:r>
      <w:r w:rsidRPr="00E62B06">
        <w:rPr>
          <w:rFonts w:asciiTheme="majorHAnsi" w:hAnsiTheme="majorHAnsi" w:cstheme="majorHAnsi"/>
          <w:sz w:val="16"/>
          <w:szCs w:val="16"/>
        </w:rPr>
        <w:t xml:space="preserve"> </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u w:val="single"/>
        </w:rPr>
        <w:t>Except</w:t>
      </w:r>
      <w:r w:rsidRPr="00E62B06">
        <w:rPr>
          <w:rFonts w:asciiTheme="majorHAnsi" w:hAnsiTheme="majorHAnsi" w:cstheme="majorHAnsi"/>
          <w:sz w:val="16"/>
        </w:rPr>
        <w:t xml:space="preserve">, of course, </w:t>
      </w:r>
      <w:r w:rsidRPr="00E62B06">
        <w:rPr>
          <w:rFonts w:asciiTheme="majorHAnsi" w:hAnsiTheme="majorHAnsi" w:cstheme="majorHAnsi"/>
          <w:u w:val="single"/>
        </w:rPr>
        <w:t>that</w:t>
      </w:r>
      <w:r w:rsidRPr="00E62B06">
        <w:rPr>
          <w:rFonts w:asciiTheme="majorHAnsi" w:hAnsiTheme="majorHAnsi" w:cstheme="majorHAnsi"/>
          <w:sz w:val="16"/>
        </w:rPr>
        <w:t xml:space="preserve"> in three-quarters of a century, </w:t>
      </w:r>
      <w:r w:rsidRPr="00E62B06">
        <w:rPr>
          <w:rFonts w:asciiTheme="majorHAnsi" w:hAnsiTheme="majorHAnsi" w:cstheme="majorHAnsi"/>
          <w:u w:val="single"/>
        </w:rPr>
        <w:t>the United States has never been able to get anything close to that obedience from anybody</w:t>
      </w:r>
      <w:r w:rsidRPr="00E62B06">
        <w:rPr>
          <w:rFonts w:asciiTheme="majorHAnsi" w:hAnsiTheme="majorHAnsi" w:cstheme="majorHAnsi"/>
          <w:sz w:val="16"/>
        </w:rPr>
        <w:t xml:space="preserve">, even when it had a nuclear monopoly. So why should it be true for, say, Iran or North Korea? It is far more likely that </w:t>
      </w:r>
      <w:r w:rsidRPr="00E62B06">
        <w:rPr>
          <w:rFonts w:asciiTheme="majorHAnsi" w:hAnsiTheme="majorHAnsi" w:cstheme="majorHAnsi"/>
          <w:u w:val="single"/>
        </w:rPr>
        <w:t>a nuclear rogue’s threats would cause its rivals to join together against the provocateur</w:t>
      </w:r>
      <w:r w:rsidRPr="00E62B06">
        <w:rPr>
          <w:rFonts w:asciiTheme="majorHAnsi" w:hAnsiTheme="majorHAnsi" w:cstheme="majorHAnsi"/>
          <w:sz w:val="16"/>
        </w:rPr>
        <w:t>—</w:t>
      </w:r>
      <w:r w:rsidRPr="00E62B06">
        <w:rPr>
          <w:rFonts w:asciiTheme="majorHAnsi" w:hAnsiTheme="majorHAnsi" w:cstheme="majorHAnsi"/>
          <w:u w:val="single"/>
        </w:rPr>
        <w:t>just as countries around the Persian Gulf responded to Saddam’s invasion of Kuwait by closing ranks to oppose</w:t>
      </w:r>
      <w:r w:rsidRPr="00E62B06">
        <w:rPr>
          <w:rFonts w:asciiTheme="majorHAnsi" w:hAnsiTheme="majorHAnsi" w:cstheme="majorHAnsi"/>
          <w:sz w:val="16"/>
        </w:rPr>
        <w:t xml:space="preserve">, rather than acquiescing in, </w:t>
      </w:r>
      <w:r w:rsidRPr="00E62B06">
        <w:rPr>
          <w:rFonts w:asciiTheme="majorHAnsi" w:hAnsiTheme="majorHAnsi" w:cstheme="majorHAnsi"/>
          <w:u w:val="single"/>
        </w:rPr>
        <w:t>his effort at domination</w:t>
      </w:r>
      <w:r w:rsidRPr="00E62B06">
        <w:rPr>
          <w:rFonts w:asciiTheme="majorHAnsi" w:hAnsiTheme="majorHAnsi" w:cstheme="majorHAnsi"/>
          <w:sz w:val="16"/>
        </w:rPr>
        <w:t>.</w:t>
      </w:r>
      <w:r w:rsidRPr="00E62B06">
        <w:rPr>
          <w:rFonts w:asciiTheme="majorHAnsi" w:hAnsiTheme="majorHAnsi" w:cstheme="majorHAnsi"/>
          <w:sz w:val="16"/>
          <w:szCs w:val="16"/>
        </w:rPr>
        <w:t xml:space="preserve"> </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rPr>
        <w:t xml:space="preserve">If </w:t>
      </w:r>
      <w:r w:rsidRPr="00E62B06">
        <w:rPr>
          <w:rFonts w:asciiTheme="majorHAnsi" w:hAnsiTheme="majorHAnsi" w:cstheme="majorHAnsi"/>
          <w:u w:val="single"/>
        </w:rPr>
        <w:t>the consequences of proliferation have</w:t>
      </w:r>
      <w:r w:rsidRPr="00E62B06">
        <w:rPr>
          <w:rFonts w:asciiTheme="majorHAnsi" w:hAnsiTheme="majorHAnsi" w:cstheme="majorHAnsi"/>
          <w:sz w:val="16"/>
        </w:rPr>
        <w:t xml:space="preserve"> so far </w:t>
      </w:r>
      <w:r w:rsidRPr="00E62B06">
        <w:rPr>
          <w:rFonts w:asciiTheme="majorHAnsi" w:hAnsiTheme="majorHAnsi" w:cstheme="majorHAnsi"/>
          <w:u w:val="single"/>
        </w:rPr>
        <w:t>proved largely benign</w:t>
      </w:r>
      <w:r w:rsidRPr="00E62B06">
        <w:rPr>
          <w:rFonts w:asciiTheme="majorHAnsi" w:hAnsiTheme="majorHAnsi" w:cstheme="majorHAnsi"/>
          <w:sz w:val="16"/>
        </w:rPr>
        <w:t>, however, the same cannot be said for efforts to control it. During the 2008 U.S. presidential campaign, Senator Barack Obama of Illinois repeatedly proclaimed his commitment to “do everything in [his] power to prevent Iran from obtaining a nuclear weapon—everything,” and his opponent, the Republican senator from Arizona John McCain, insisted that Iran must be kept from obtaining a nuclear weapon “at all costs.” Neither bothered to tally up what “everything” entailed or what the eventual price tag of “all costs” would be.</w:t>
      </w:r>
      <w:r w:rsidRPr="00E62B06">
        <w:rPr>
          <w:rFonts w:asciiTheme="majorHAnsi" w:hAnsiTheme="majorHAnsi" w:cstheme="majorHAnsi"/>
          <w:sz w:val="16"/>
          <w:szCs w:val="16"/>
        </w:rPr>
        <w:t xml:space="preserve"> </w:t>
      </w:r>
    </w:p>
    <w:p w:rsidR="00227C96" w:rsidRPr="00E62B06" w:rsidRDefault="00227C96" w:rsidP="00227C96">
      <w:pPr>
        <w:rPr>
          <w:rFonts w:asciiTheme="majorHAnsi" w:hAnsiTheme="majorHAnsi" w:cstheme="majorHAnsi"/>
        </w:rPr>
      </w:pPr>
      <w:r w:rsidRPr="00E62B06">
        <w:rPr>
          <w:rFonts w:asciiTheme="majorHAnsi" w:hAnsiTheme="majorHAnsi" w:cstheme="majorHAnsi"/>
          <w:sz w:val="16"/>
        </w:rPr>
        <w:t xml:space="preserve">All they needed to do was consider the fate of one country to understand the potentially disastrous consequences of such thinking. </w:t>
      </w:r>
      <w:r w:rsidRPr="00E62B06">
        <w:rPr>
          <w:rFonts w:asciiTheme="majorHAnsi" w:hAnsiTheme="majorHAnsi" w:cstheme="majorHAnsi"/>
          <w:u w:val="single"/>
        </w:rPr>
        <w:t>The </w:t>
      </w:r>
      <w:hyperlink r:id="rId152" w:tgtFrame="_blank" w:history="1">
        <w:r w:rsidRPr="00E62B06">
          <w:rPr>
            <w:rStyle w:val="Hyperlink"/>
            <w:rFonts w:asciiTheme="majorHAnsi" w:hAnsiTheme="majorHAnsi" w:cstheme="majorHAnsi"/>
            <w:u w:val="single"/>
          </w:rPr>
          <w:t>Iraq war</w:t>
        </w:r>
      </w:hyperlink>
      <w:r w:rsidRPr="00E62B06">
        <w:rPr>
          <w:rFonts w:asciiTheme="majorHAnsi" w:hAnsiTheme="majorHAnsi" w:cstheme="majorHAnsi"/>
          <w:u w:val="single"/>
        </w:rPr>
        <w:t xml:space="preserve"> had been sold as an act of </w:t>
      </w:r>
      <w:r w:rsidRPr="00E62B06">
        <w:rPr>
          <w:rFonts w:asciiTheme="majorHAnsi" w:hAnsiTheme="majorHAnsi" w:cstheme="majorHAnsi"/>
          <w:b/>
          <w:bCs/>
          <w:u w:val="single"/>
        </w:rPr>
        <w:t>preventive counterproliferation</w:t>
      </w:r>
      <w:r w:rsidRPr="00E62B06">
        <w:rPr>
          <w:rFonts w:asciiTheme="majorHAnsi" w:hAnsiTheme="majorHAnsi" w:cstheme="majorHAnsi"/>
          <w:sz w:val="16"/>
        </w:rPr>
        <w:t xml:space="preserve">, with President George W. Bush pointedly warning that “the United States of America will not permit the world’s most dangerous regimes to threaten us with the world’s most destructive weapons.” A nuclear Iraq was considered unacceptable because it would “hold [its] neighbors hostage.” Put aside for a moment the fact that Saddam had actually mothballed his covert weapons of mass destruction programs years earlier, so that </w:t>
      </w:r>
      <w:r w:rsidRPr="00E62B06">
        <w:rPr>
          <w:rFonts w:asciiTheme="majorHAnsi" w:hAnsiTheme="majorHAnsi" w:cstheme="majorHAnsi"/>
          <w:u w:val="single"/>
        </w:rPr>
        <w:t>the war turned out to be unnecessary by its own rationale</w:t>
      </w:r>
      <w:r w:rsidRPr="00E62B06">
        <w:rPr>
          <w:rFonts w:asciiTheme="majorHAnsi" w:hAnsiTheme="majorHAnsi" w:cstheme="majorHAnsi"/>
          <w:sz w:val="16"/>
        </w:rPr>
        <w:t>. Imagine that Saddam, with his resentful population and unreliable army, had managed to acquire a modest nuclear capability. What would have happened then? What could and would he have done with the weapons? Something worse than launching the war to prevent Iraq from going nuclear, which, along with its aftermath, has killed hundreds of thousands of people and destabilized an entire region?</w:t>
      </w:r>
      <w:r w:rsidRPr="00E62B06">
        <w:rPr>
          <w:rFonts w:asciiTheme="majorHAnsi" w:hAnsiTheme="majorHAnsi" w:cstheme="majorHAnsi"/>
          <w:caps/>
        </w:rPr>
        <w:t xml:space="preserve"> </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Allied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U.S. military presence and trade agreements checks ally proliferation.</w:t>
      </w:r>
    </w:p>
    <w:p w:rsidR="00227C96" w:rsidRPr="00E62B06" w:rsidRDefault="00227C96" w:rsidP="00227C96">
      <w:pPr>
        <w:rPr>
          <w:rFonts w:asciiTheme="majorHAnsi" w:hAnsiTheme="majorHAnsi" w:cstheme="majorHAnsi"/>
        </w:rPr>
      </w:pPr>
      <w:r w:rsidRPr="00E62B06">
        <w:rPr>
          <w:rFonts w:asciiTheme="majorHAnsi" w:hAnsiTheme="majorHAnsi" w:cstheme="majorHAnsi"/>
          <w:b/>
          <w:bCs/>
          <w:sz w:val="26"/>
          <w:szCs w:val="26"/>
        </w:rPr>
        <w:t>Lanoszka 19</w:t>
      </w:r>
      <w:r w:rsidRPr="00E62B06">
        <w:rPr>
          <w:rFonts w:asciiTheme="majorHAnsi" w:hAnsiTheme="majorHAnsi" w:cstheme="majorHAnsi"/>
        </w:rPr>
        <w:t xml:space="preserve"> Alexander Lanoszka is an assistant professor of international relations at the University of Waterloo and an honorary fellow at City, University of London. “False Alarm? Donald Trump, Alliances and Nuclear Proliferation.” June 11</w:t>
      </w:r>
      <w:r w:rsidRPr="00E62B06">
        <w:rPr>
          <w:rFonts w:asciiTheme="majorHAnsi" w:hAnsiTheme="majorHAnsi" w:cstheme="majorHAnsi"/>
          <w:vertAlign w:val="superscript"/>
        </w:rPr>
        <w:t>th</w:t>
      </w:r>
      <w:r w:rsidRPr="00E62B06">
        <w:rPr>
          <w:rFonts w:asciiTheme="majorHAnsi" w:hAnsiTheme="majorHAnsi" w:cstheme="majorHAnsi"/>
        </w:rPr>
        <w:t xml:space="preserve"> 2019. </w:t>
      </w:r>
      <w:hyperlink r:id="rId153" w:history="1">
        <w:r w:rsidRPr="00E62B06">
          <w:rPr>
            <w:rStyle w:val="Hyperlink"/>
            <w:rFonts w:asciiTheme="majorHAnsi" w:hAnsiTheme="majorHAnsi" w:cstheme="majorHAnsi"/>
          </w:rPr>
          <w:t>https://www.eastwest.ngo/idea/false-alarm-donald-trump-alliances-and-nuclear-proliferation</w:t>
        </w:r>
      </w:hyperlink>
      <w:r w:rsidRPr="00E62B06">
        <w:rPr>
          <w:rFonts w:asciiTheme="majorHAnsi" w:hAnsiTheme="majorHAnsi" w:cstheme="majorHAnsi"/>
        </w:rPr>
        <w:t xml:space="preserve"> || SW</w:t>
      </w:r>
    </w:p>
    <w:p w:rsidR="00227C96" w:rsidRPr="00E62B06" w:rsidRDefault="00227C96" w:rsidP="00227C96">
      <w:pPr>
        <w:rPr>
          <w:rStyle w:val="Emphasis"/>
          <w:rFonts w:asciiTheme="majorHAnsi" w:hAnsiTheme="majorHAnsi" w:cstheme="majorHAnsi"/>
        </w:rPr>
      </w:pPr>
      <w:r w:rsidRPr="00E62B06">
        <w:rPr>
          <w:rFonts w:asciiTheme="majorHAnsi" w:hAnsiTheme="majorHAnsi" w:cstheme="majorHAnsi"/>
          <w:sz w:val="16"/>
        </w:rPr>
        <w:t xml:space="preserve">Some observers argue the </w:t>
      </w:r>
      <w:r w:rsidRPr="00E62B06">
        <w:rPr>
          <w:rStyle w:val="StyleUnderline"/>
          <w:rFonts w:asciiTheme="majorHAnsi" w:hAnsiTheme="majorHAnsi" w:cstheme="majorHAnsi"/>
        </w:rPr>
        <w:t>prospects for nuclear proliferation among U.S. allies appear to have heightened in recent years</w:t>
      </w:r>
      <w:r w:rsidRPr="00E62B06">
        <w:rPr>
          <w:rFonts w:asciiTheme="majorHAnsi" w:hAnsiTheme="majorHAnsi" w:cstheme="majorHAnsi"/>
          <w:sz w:val="16"/>
        </w:rPr>
        <w:t xml:space="preserve">. Superficially, U.S. President Donald </w:t>
      </w:r>
      <w:r w:rsidRPr="00E62B06">
        <w:rPr>
          <w:rStyle w:val="StyleUnderline"/>
          <w:rFonts w:asciiTheme="majorHAnsi" w:hAnsiTheme="majorHAnsi" w:cstheme="majorHAnsi"/>
        </w:rPr>
        <w:t>Trump may be responsible</w:t>
      </w:r>
      <w:r w:rsidRPr="00E62B06">
        <w:rPr>
          <w:rFonts w:asciiTheme="majorHAnsi" w:hAnsiTheme="majorHAnsi" w:cstheme="majorHAnsi"/>
          <w:sz w:val="16"/>
        </w:rPr>
        <w:t xml:space="preserve">. During his 2016 presidential campaign, </w:t>
      </w:r>
      <w:r w:rsidRPr="00E62B06">
        <w:rPr>
          <w:rStyle w:val="StyleUnderline"/>
          <w:rFonts w:asciiTheme="majorHAnsi" w:hAnsiTheme="majorHAnsi" w:cstheme="majorHAnsi"/>
        </w:rPr>
        <w:t>he made statements suggesting he might tolerate efforts by Japan and South Korea to acquire nuclear weapons.</w:t>
      </w:r>
      <w:r w:rsidRPr="00E62B06">
        <w:rPr>
          <w:rFonts w:asciiTheme="majorHAnsi" w:hAnsiTheme="majorHAnsi" w:cstheme="majorHAnsi"/>
          <w:sz w:val="16"/>
        </w:rPr>
        <w:t xml:space="preserve"> His </w:t>
      </w:r>
      <w:r w:rsidRPr="00E62B06">
        <w:rPr>
          <w:rStyle w:val="StyleUnderline"/>
          <w:rFonts w:asciiTheme="majorHAnsi" w:hAnsiTheme="majorHAnsi" w:cstheme="majorHAnsi"/>
        </w:rPr>
        <w:t>criticisms of NATO and some of its members have fueled debate in Germany on the desirability and feasibility of the “nuclear option</w:t>
      </w:r>
      <w:r w:rsidRPr="00E62B06">
        <w:rPr>
          <w:rFonts w:asciiTheme="majorHAnsi" w:hAnsiTheme="majorHAnsi" w:cstheme="majorHAnsi"/>
          <w:sz w:val="16"/>
        </w:rPr>
        <w:t xml:space="preserve">.” Looking more broadly, since the 2008 financial crisis, the U.S. has had to grapple with the management of its security ties abroad amid mounting budgetary deficits and growing public weariness of so-called “forever wars.” And </w:t>
      </w:r>
      <w:r w:rsidRPr="00E62B06">
        <w:rPr>
          <w:rStyle w:val="StyleUnderline"/>
          <w:rFonts w:asciiTheme="majorHAnsi" w:hAnsiTheme="majorHAnsi" w:cstheme="majorHAnsi"/>
        </w:rPr>
        <w:t>yet, over two years into the Trump administration, little nuclear proliferation-related activity seems to be taking place among U.S. allies.</w:t>
      </w:r>
      <w:r w:rsidRPr="00E62B06">
        <w:rPr>
          <w:rFonts w:asciiTheme="majorHAnsi" w:hAnsiTheme="majorHAnsi" w:cstheme="majorHAnsi"/>
          <w:sz w:val="16"/>
        </w:rPr>
        <w:t xml:space="preserve"> In fact, some of </w:t>
      </w:r>
      <w:r w:rsidRPr="00E62B06">
        <w:rPr>
          <w:rStyle w:val="Emphasis"/>
          <w:rFonts w:asciiTheme="majorHAnsi" w:hAnsiTheme="majorHAnsi" w:cstheme="majorHAnsi"/>
        </w:rPr>
        <w:t xml:space="preserve">the most powerful U.S. allies—Japan and Germany—have largely moved away from nuclear energy. </w:t>
      </w:r>
      <w:r w:rsidRPr="00E62B06">
        <w:rPr>
          <w:rFonts w:asciiTheme="majorHAnsi" w:hAnsiTheme="majorHAnsi" w:cstheme="majorHAnsi"/>
          <w:sz w:val="16"/>
        </w:rPr>
        <w:t xml:space="preserve">What lies behind this current scenario? Perhaps one answer is that the </w:t>
      </w:r>
      <w:r w:rsidRPr="00E62B06">
        <w:rPr>
          <w:rStyle w:val="StyleUnderline"/>
          <w:rFonts w:asciiTheme="majorHAnsi" w:hAnsiTheme="majorHAnsi" w:cstheme="majorHAnsi"/>
        </w:rPr>
        <w:t xml:space="preserve">U.S military deployments that underscore U.S. security commitments remain strong. </w:t>
      </w:r>
      <w:r w:rsidRPr="00E62B06">
        <w:rPr>
          <w:rFonts w:asciiTheme="majorHAnsi" w:hAnsiTheme="majorHAnsi" w:cstheme="majorHAnsi"/>
          <w:sz w:val="16"/>
        </w:rPr>
        <w:t xml:space="preserve">But how do security guarantees relate to nuclear proliferation? </w:t>
      </w:r>
      <w:r w:rsidRPr="00E62B06">
        <w:rPr>
          <w:rStyle w:val="StyleUnderline"/>
          <w:rFonts w:asciiTheme="majorHAnsi" w:hAnsiTheme="majorHAnsi" w:cstheme="majorHAnsi"/>
        </w:rPr>
        <w:t xml:space="preserve">Presidential rhetoric may be important for evaluating the strength of a treaty pledge by the U.S. to defend an ally in the event of attack by a potential adversary like Russia, North Korea or China. However, whether it is more important than other considerations is debatable, since presidential rhetoric may simply be just that: </w:t>
      </w:r>
      <w:r w:rsidRPr="00E62B06">
        <w:rPr>
          <w:rStyle w:val="Emphasis"/>
          <w:rFonts w:asciiTheme="majorHAnsi" w:hAnsiTheme="majorHAnsi" w:cstheme="majorHAnsi"/>
        </w:rPr>
        <w:t>rhetoric.</w:t>
      </w:r>
      <w:r w:rsidRPr="00E62B06">
        <w:rPr>
          <w:rFonts w:asciiTheme="majorHAnsi" w:hAnsiTheme="majorHAnsi" w:cstheme="majorHAnsi"/>
          <w:sz w:val="16"/>
        </w:rPr>
        <w:t xml:space="preserve"> A verbally cited promise to follow through on any pledges recorded in print is simply hard to believe. No country wants to risk the safety of his or her country’s cities for an ally, if they can help it. How can a state, therefore, have any sort of confidence in its alliances? Thankfully, there is a way. </w:t>
      </w:r>
      <w:r w:rsidRPr="00E62B06">
        <w:rPr>
          <w:rStyle w:val="StyleUnderline"/>
          <w:rFonts w:asciiTheme="majorHAnsi" w:hAnsiTheme="majorHAnsi" w:cstheme="majorHAnsi"/>
        </w:rPr>
        <w:t>The U.S. deploys a wide range of military forces to shore up local defense and deterrence measures to augment the security of its allies and to advance its own national security interests</w:t>
      </w:r>
      <w:r w:rsidRPr="00E62B06">
        <w:rPr>
          <w:rFonts w:asciiTheme="majorHAnsi" w:hAnsiTheme="majorHAnsi" w:cstheme="majorHAnsi"/>
          <w:sz w:val="16"/>
        </w:rPr>
        <w:t xml:space="preserve">. U.S. forces stationed in South Korea and Japan, for example, are there for regional contingency if North Korea and/or China were to commit an act of aggression—not to serve as potential targets to trigger wider retaliation by Washington, per the logic of trip-wires. They are also there to kill, making it hard for any potential aggressor to go successfully on the attack without incurring unacceptable costs. </w:t>
      </w:r>
      <w:r w:rsidRPr="00E62B06">
        <w:rPr>
          <w:rStyle w:val="StyleUnderline"/>
          <w:rFonts w:asciiTheme="majorHAnsi" w:hAnsiTheme="majorHAnsi" w:cstheme="majorHAnsi"/>
        </w:rPr>
        <w:t>So long as the U.S. has such forces on its ally’s territory, or in the theater of operations where a potential war would be fought, the security guarantee is sufficiently strong to have the confidence of its beneficiaries. It is when the U.S. has unilaterally reduced its forward deployments that its allies become so alarmed they are tempted to acquire nuclear weapons</w:t>
      </w:r>
      <w:r w:rsidRPr="00E62B06">
        <w:rPr>
          <w:rFonts w:asciiTheme="majorHAnsi" w:hAnsiTheme="majorHAnsi" w:cstheme="majorHAnsi"/>
          <w:sz w:val="16"/>
        </w:rPr>
        <w:t xml:space="preserve"> to ensure their own security. A case in point is South Korea in the 1970s. </w:t>
      </w:r>
      <w:r w:rsidRPr="00E62B06">
        <w:rPr>
          <w:rStyle w:val="StyleUnderline"/>
          <w:rFonts w:asciiTheme="majorHAnsi" w:hAnsiTheme="majorHAnsi" w:cstheme="majorHAnsi"/>
        </w:rPr>
        <w:t>As it does now, South Korea benefited from a treaty promising that Washington would defend it against external aggression.</w:t>
      </w:r>
      <w:r w:rsidRPr="00E62B06">
        <w:rPr>
          <w:rFonts w:asciiTheme="majorHAnsi" w:hAnsiTheme="majorHAnsi" w:cstheme="majorHAnsi"/>
          <w:sz w:val="16"/>
        </w:rPr>
        <w:t xml:space="preserve"> But when President Richard Nixon came into office in 1969, he spoke of how partners in East Asia and elsewhere would need to bear more of the collective defense burden, especially in light of its failures in Vietnam, rising anti-war sentiment at home and the downturn in the U.S. economy. Yet, the South Korean President at the time—Park Chung-hee—was unfazed by Nixon’s rhetoric. He believed that the United States would reward his country for its contributions in the Vietnam War by retaining its large military presence on the Korean Peninsula. President Park’s optimism was misplaced. In July 1970, Nixon announced that the U.S. would unilaterally withdraw 20,000 of its military personnel from South Korea within a year, cutting the total U.S. military presence on the peninsula by one-third. The balance of power implications were potentially significant. Since more troop reductions were now conceivable, South Korea would become newly vulnerable to North Korea—an adversary that, at the time, was relatively more industrialized, enjoyed Chinese and Soviet patronage, had a stronger conventional military and had engaged in highly provocative but low-level military activities across the Demilitarized Zone against the South since 1966. Against this backdrop, President Park put South Korea on the path towards acquiring nuclear weapons. This project failed partly because South Korea needed outside sources for credit and access to reprocessing and enrichment facilities—a vulnerability that the United States used to its advantage to get its ally to curb its activities and to make nonproliferation commitments. Still, South Korea has had persistent interest in fissile materials since the 1970s and continues to undertake continued pyroprocessing activities. </w:t>
      </w:r>
      <w:r w:rsidRPr="00E62B06">
        <w:rPr>
          <w:rStyle w:val="StyleUnderline"/>
          <w:rFonts w:asciiTheme="majorHAnsi" w:hAnsiTheme="majorHAnsi" w:cstheme="majorHAnsi"/>
        </w:rPr>
        <w:t xml:space="preserve">Today, South Korea may not be on an aggressive path to acquiring nuclear weapons, but its apparent desire to seek some advantage demonstrates that security guarantees—once broken—can be very difficult to repair, </w:t>
      </w:r>
      <w:r w:rsidRPr="00E62B06">
        <w:rPr>
          <w:rStyle w:val="Emphasis"/>
          <w:rFonts w:asciiTheme="majorHAnsi" w:hAnsiTheme="majorHAnsi" w:cstheme="majorHAnsi"/>
        </w:rPr>
        <w:t xml:space="preserve">thus prompting countries to reconsider the nuclear option. </w:t>
      </w:r>
      <w:r w:rsidRPr="00E62B06">
        <w:rPr>
          <w:rFonts w:asciiTheme="majorHAnsi" w:hAnsiTheme="majorHAnsi" w:cstheme="majorHAnsi"/>
          <w:sz w:val="16"/>
        </w:rPr>
        <w:t xml:space="preserve">The </w:t>
      </w:r>
      <w:r w:rsidRPr="00E62B06">
        <w:rPr>
          <w:rFonts w:asciiTheme="majorHAnsi" w:hAnsiTheme="majorHAnsi" w:cstheme="majorHAnsi"/>
          <w:sz w:val="16"/>
        </w:rPr>
        <w:lastRenderedPageBreak/>
        <w:t xml:space="preserve">South Korean case illuminates why we are seeing no new efforts to get nuclear weapons, at least by U.S. treaty allies, in the age of Trump. </w:t>
      </w:r>
      <w:r w:rsidRPr="00E62B06">
        <w:rPr>
          <w:rStyle w:val="StyleUnderline"/>
          <w:rFonts w:asciiTheme="majorHAnsi" w:hAnsiTheme="majorHAnsi" w:cstheme="majorHAnsi"/>
        </w:rPr>
        <w:t xml:space="preserve">When one looks beyond the rhetoric, actions speak volumes. The Trump administration has reinforced U.S. force posture with additional deployments to Germany. It is seriously considering a permanent military presence in neighboring Poland. </w:t>
      </w:r>
      <w:r w:rsidRPr="00E62B06">
        <w:rPr>
          <w:rFonts w:asciiTheme="majorHAnsi" w:hAnsiTheme="majorHAnsi" w:cstheme="majorHAnsi"/>
          <w:sz w:val="16"/>
        </w:rPr>
        <w:t xml:space="preserve">Present relations with South Korea have been rocky, but </w:t>
      </w:r>
      <w:r w:rsidRPr="00E62B06">
        <w:rPr>
          <w:rStyle w:val="StyleUnderline"/>
          <w:rFonts w:asciiTheme="majorHAnsi" w:hAnsiTheme="majorHAnsi" w:cstheme="majorHAnsi"/>
        </w:rPr>
        <w:t>the Trump administration did sign an updated free trade agreement, as well as a temporary agreement, to help cover the costs of 28,500 military personnel stationed there.</w:t>
      </w:r>
      <w:r w:rsidRPr="00E62B06">
        <w:rPr>
          <w:rFonts w:asciiTheme="majorHAnsi" w:hAnsiTheme="majorHAnsi" w:cstheme="majorHAnsi"/>
          <w:sz w:val="16"/>
        </w:rPr>
        <w:t xml:space="preserve"> The U.S. military presence in Japan has remained steady. Indeed, </w:t>
      </w:r>
      <w:r w:rsidRPr="00E62B06">
        <w:rPr>
          <w:rStyle w:val="Emphasis"/>
          <w:rFonts w:asciiTheme="majorHAnsi" w:hAnsiTheme="majorHAnsi" w:cstheme="majorHAnsi"/>
        </w:rPr>
        <w:t>if Trump is serious about containing China, the U.S. military presence will likely increase in East Asia over the long-term.</w:t>
      </w:r>
      <w:r w:rsidRPr="00E62B06">
        <w:rPr>
          <w:rFonts w:asciiTheme="majorHAnsi" w:hAnsiTheme="majorHAnsi" w:cstheme="majorHAnsi"/>
          <w:sz w:val="16"/>
        </w:rPr>
        <w:t xml:space="preserve"> Dramatic, unilateral troop withdrawals under the Trump administration are still possible, but the historical record indicates that such attempts are generally made early in a presidency rather than later. Nixon, for instance, announced his troop withdrawal out of Vietnam within eighteen months of coming into office. Putting all rhetoric aside, </w:t>
      </w:r>
      <w:r w:rsidRPr="00E62B06">
        <w:rPr>
          <w:rStyle w:val="Emphasis"/>
          <w:rFonts w:asciiTheme="majorHAnsi" w:hAnsiTheme="majorHAnsi" w:cstheme="majorHAnsi"/>
        </w:rPr>
        <w:t>if the military foundations of U.S. security guarantees remain strong, nuclear proliferation among allies remains unlikely.</w:t>
      </w:r>
    </w:p>
    <w:p w:rsidR="00227C96" w:rsidRPr="00E62B06" w:rsidRDefault="00227C96" w:rsidP="00227C96">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Libya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Libya prolif – instability and technical expertise</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Einhorn, ’15</w:t>
      </w:r>
      <w:r w:rsidRPr="00E62B06">
        <w:rPr>
          <w:rFonts w:asciiTheme="majorHAnsi" w:hAnsiTheme="majorHAnsi" w:cstheme="majorHAnsi"/>
        </w:rP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E62B06">
        <w:rPr>
          <w:rFonts w:asciiTheme="majorHAnsi" w:hAnsiTheme="majorHAnsi" w:cstheme="majorHAnsi"/>
          <w:vertAlign w:val="superscript"/>
        </w:rPr>
        <w:t>th</w:t>
      </w:r>
      <w:r w:rsidRPr="00E62B06">
        <w:rPr>
          <w:rFonts w:asciiTheme="majorHAnsi" w:hAnsiTheme="majorHAnsi" w:cstheme="majorHAnsi"/>
        </w:rPr>
        <w:t xml:space="preserve">, 2015, “Ukraine, Security Assurances, and Nonproliferation”, The Washington Quarterly, </w:t>
      </w:r>
      <w:hyperlink r:id="rId154" w:history="1">
        <w:r w:rsidRPr="00E62B06">
          <w:rPr>
            <w:rStyle w:val="Hyperlink"/>
            <w:rFonts w:asciiTheme="majorHAnsi" w:hAnsiTheme="majorHAnsi" w:cstheme="majorHAnsi"/>
          </w:rPr>
          <w:t>https://www.tandfonline.com/doi/abs/10.1080/0163660X.2015.1038174?journalCode=rwaq20</w:t>
        </w:r>
      </w:hyperlink>
      <w:r w:rsidRPr="00E62B06">
        <w:rPr>
          <w:rStyle w:val="Hyperlink"/>
          <w:rFonts w:asciiTheme="majorHAnsi" w:hAnsiTheme="majorHAnsi" w:cstheme="majorHAnsi"/>
        </w:rPr>
        <w:t>, EO</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b/>
          <w:u w:val="single"/>
        </w:rPr>
        <w:t>With chaos prevailing today in Libya</w:t>
      </w:r>
      <w:r w:rsidRPr="00E62B06">
        <w:rPr>
          <w:rFonts w:asciiTheme="majorHAnsi" w:hAnsiTheme="majorHAnsi" w:cstheme="majorHAnsi"/>
          <w:u w:val="single"/>
        </w:rPr>
        <w:t>, the idea of a coherent central government pursuing a sustained, well-organized effort to acquire nuclear weapons seems far-fetched</w:t>
      </w:r>
      <w:r w:rsidRPr="00E62B06">
        <w:rPr>
          <w:rFonts w:asciiTheme="majorHAnsi" w:hAnsiTheme="majorHAnsi" w:cstheme="majorHAnsi"/>
          <w:sz w:val="16"/>
        </w:rPr>
        <w:t xml:space="preserve">. But even if a future government in Tripoli restored effective control over the entire country, </w:t>
      </w:r>
      <w:r w:rsidRPr="00E62B06">
        <w:rPr>
          <w:rFonts w:asciiTheme="majorHAnsi" w:hAnsiTheme="majorHAnsi" w:cstheme="majorHAnsi"/>
          <w:u w:val="single"/>
        </w:rPr>
        <w:t>it would</w:t>
      </w:r>
      <w:r w:rsidRPr="00E62B06">
        <w:rPr>
          <w:rFonts w:asciiTheme="majorHAnsi" w:hAnsiTheme="majorHAnsi" w:cstheme="majorHAnsi"/>
          <w:b/>
          <w:u w:val="single"/>
        </w:rPr>
        <w:t xml:space="preserve"> face daunting obstacles to nuclear weapons acquisition</w:t>
      </w:r>
      <w:r w:rsidRPr="00E62B06">
        <w:rPr>
          <w:rFonts w:asciiTheme="majorHAnsi" w:hAnsiTheme="majorHAnsi" w:cstheme="majorHAnsi"/>
          <w:sz w:val="16"/>
        </w:rPr>
        <w:t xml:space="preserve">. While Qaddafi had a nuclear weapons program and managed, with the help of the A.Q. Khan network, to procure sensitive equipment and materials for that program, </w:t>
      </w:r>
      <w:r w:rsidRPr="00E62B06">
        <w:rPr>
          <w:rFonts w:asciiTheme="majorHAnsi" w:hAnsiTheme="majorHAnsi" w:cstheme="majorHAnsi"/>
          <w:u w:val="single"/>
        </w:rPr>
        <w:t xml:space="preserve">it </w:t>
      </w:r>
      <w:r w:rsidRPr="00E62B06">
        <w:rPr>
          <w:rFonts w:asciiTheme="majorHAnsi" w:hAnsiTheme="majorHAnsi" w:cstheme="majorHAnsi"/>
          <w:b/>
          <w:u w:val="single"/>
        </w:rPr>
        <w:t>lacked the technical expertise</w:t>
      </w:r>
      <w:r w:rsidRPr="00E62B06">
        <w:rPr>
          <w:rFonts w:asciiTheme="majorHAnsi" w:hAnsiTheme="majorHAnsi" w:cstheme="majorHAnsi"/>
          <w:u w:val="single"/>
        </w:rPr>
        <w:t xml:space="preserve"> needed to make real progress, and Libya still lacks that expertise. Without Qaddafi’s megalomania and eccentricity to motivate the acquisition of nuclear weapons, a future Libyan government may well see little reason to pursue a nuclear deterrent; its primary security threats are likely to remain internal rather than external</w:t>
      </w:r>
      <w:r w:rsidRPr="00E62B06">
        <w:rPr>
          <w:rFonts w:asciiTheme="majorHAnsi" w:hAnsiTheme="majorHAnsi" w:cstheme="majorHAnsi"/>
          <w:sz w:val="16"/>
        </w:rPr>
        <w:t>.</w:t>
      </w:r>
    </w:p>
    <w:p w:rsidR="00227C96" w:rsidRPr="00E62B06" w:rsidRDefault="00227C96" w:rsidP="00227C96">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Poland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Poland/Baltic States won’t proliferate – NATO assurances</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Einhorn, ’15</w:t>
      </w:r>
      <w:r w:rsidRPr="00E62B06">
        <w:rPr>
          <w:rFonts w:asciiTheme="majorHAnsi" w:hAnsiTheme="majorHAnsi" w:cstheme="majorHAnsi"/>
        </w:rP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E62B06">
        <w:rPr>
          <w:rFonts w:asciiTheme="majorHAnsi" w:hAnsiTheme="majorHAnsi" w:cstheme="majorHAnsi"/>
          <w:vertAlign w:val="superscript"/>
        </w:rPr>
        <w:t>th</w:t>
      </w:r>
      <w:r w:rsidRPr="00E62B06">
        <w:rPr>
          <w:rFonts w:asciiTheme="majorHAnsi" w:hAnsiTheme="majorHAnsi" w:cstheme="majorHAnsi"/>
        </w:rPr>
        <w:t xml:space="preserve">, 2015, “Ukraine, Security Assurances, and Nonproliferation”, The Washington Quarterly, </w:t>
      </w:r>
      <w:hyperlink r:id="rId155" w:history="1">
        <w:r w:rsidRPr="00E62B06">
          <w:rPr>
            <w:rStyle w:val="Hyperlink"/>
            <w:rFonts w:asciiTheme="majorHAnsi" w:hAnsiTheme="majorHAnsi" w:cstheme="majorHAnsi"/>
          </w:rPr>
          <w:t>https://www.tandfonline.com/doi/abs/10.1080/0163660X.2015.1038174?journalCode=rwaq20</w:t>
        </w:r>
      </w:hyperlink>
      <w:r w:rsidRPr="00E62B06">
        <w:rPr>
          <w:rStyle w:val="Hyperlink"/>
          <w:rFonts w:asciiTheme="majorHAnsi" w:hAnsiTheme="majorHAnsi" w:cstheme="majorHAnsi"/>
        </w:rPr>
        <w:t>, EO</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u w:val="single"/>
        </w:rPr>
        <w:t>The United States and other NATO members responded with several stopgap measures, including the U.S. deployment of 150 troops to each of the Baltic states and Poland on a</w:t>
      </w:r>
      <w:r w:rsidRPr="00E62B06">
        <w:rPr>
          <w:rFonts w:asciiTheme="majorHAnsi" w:hAnsiTheme="majorHAnsi" w:cstheme="majorHAnsi"/>
          <w:sz w:val="16"/>
        </w:rPr>
        <w:t xml:space="preserve"> rotating but </w:t>
      </w:r>
      <w:r w:rsidRPr="00E62B06">
        <w:rPr>
          <w:rFonts w:asciiTheme="majorHAnsi" w:hAnsiTheme="majorHAnsi" w:cstheme="majorHAnsi"/>
          <w:u w:val="single"/>
        </w:rPr>
        <w:t>persistent basis as well as a substantial expansion of NATO’s shared mission of patrolling Baltic air space</w:t>
      </w:r>
      <w:r w:rsidRPr="00E62B06">
        <w:rPr>
          <w:rFonts w:asciiTheme="majorHAnsi" w:hAnsiTheme="majorHAnsi" w:cstheme="majorHAnsi"/>
          <w:sz w:val="16"/>
        </w:rPr>
        <w:t>.33 At the Wales summit,</w:t>
      </w:r>
      <w:r w:rsidRPr="00E62B06">
        <w:rPr>
          <w:rFonts w:asciiTheme="majorHAnsi" w:hAnsiTheme="majorHAnsi" w:cstheme="majorHAnsi"/>
          <w:u w:val="single"/>
        </w:rPr>
        <w:t xml:space="preserve"> NATO outlined broader, longer-term plans for assisting its eastern allies, including enhanced exercises, transferring and prepositioning weapons systems and other military equipment, stationing military personnel </w:t>
      </w:r>
      <w:r w:rsidRPr="00E62B06">
        <w:rPr>
          <w:rFonts w:asciiTheme="majorHAnsi" w:hAnsiTheme="majorHAnsi" w:cstheme="majorHAnsi"/>
          <w:sz w:val="16"/>
        </w:rPr>
        <w:t xml:space="preserve">on a rotational basis, </w:t>
      </w:r>
      <w:r w:rsidRPr="00E62B06">
        <w:rPr>
          <w:rFonts w:asciiTheme="majorHAnsi" w:hAnsiTheme="majorHAnsi" w:cstheme="majorHAnsi"/>
          <w:u w:val="single"/>
        </w:rPr>
        <w:t>and establishing a rapid response force that would be able to deploy to beleaguered allies</w:t>
      </w:r>
      <w:r w:rsidRPr="00E62B06">
        <w:rPr>
          <w:rFonts w:asciiTheme="majorHAnsi" w:hAnsiTheme="majorHAnsi" w:cstheme="majorHAnsi"/>
          <w:sz w:val="16"/>
        </w:rPr>
        <w:t xml:space="preserve"> in a few days. In a reference to Russian tactics in Ukraine, the NATO leaders said, “We will ensure that NATO is able to effectively address the specific challenges posed by hybrid warfare threats, where a wide range of overt and covert military, paramilitary, and civilian measure are employed in a highly integrated design.”34 </w:t>
      </w:r>
      <w:r w:rsidRPr="00E62B06">
        <w:rPr>
          <w:rFonts w:asciiTheme="majorHAnsi" w:hAnsiTheme="majorHAnsi" w:cstheme="majorHAnsi"/>
          <w:sz w:val="16"/>
          <w:szCs w:val="16"/>
        </w:rPr>
        <w:t xml:space="preserve">On route to the Wales summit, President Obama stopped in Tallinn and gave a speech intended to reassure NATO’s new allies regarding the U.S. commitment to their security: “The defense of Tallinn and Riga and Vilnius is just as important as the defense of Berlin and Paris and London,” the President declared. “Article 5 is crystal clear. An attack on one is an attack on all. So if, in such a moment, you ever ask again, who’ll come to help, you’ll know the answer: the NATO alliance, including the armed forces of the United States of America, right here, present, now.”35 </w:t>
      </w:r>
      <w:r w:rsidRPr="00E62B06">
        <w:rPr>
          <w:rFonts w:asciiTheme="majorHAnsi" w:hAnsiTheme="majorHAnsi" w:cstheme="majorHAnsi"/>
          <w:sz w:val="16"/>
        </w:rPr>
        <w:t xml:space="preserve">While the Baltic states and Poland welcomed the statements and concrete steps taken by their allies, they would have preferred more. Polish Foreign Minister Radek Sikorski noted that “so far, the only permanent military institution that we have is a conference center. We would welcome a prominent, major presence.” His Prime Minister, Donald Tusk, said that “we are gaining something step by step, but the pace of NATO increasing its military presence could be faster.”36 Estonian President Toomas Hendrik Ilves called for permanent NATO bases in Estonia. “We should not have NATO with two-tier countries: with NATO permanent bases and without. This is the wrong signal to send to the potential aggressor.”37 But </w:t>
      </w:r>
      <w:r w:rsidRPr="00E62B06">
        <w:rPr>
          <w:rFonts w:asciiTheme="majorHAnsi" w:hAnsiTheme="majorHAnsi" w:cstheme="majorHAnsi"/>
          <w:u w:val="single"/>
        </w:rPr>
        <w:t xml:space="preserve">whatever frustration these frontline states may feel, it is clear that they all regard their membership in NATO as the key to their security. There are </w:t>
      </w:r>
      <w:r w:rsidRPr="00E62B06">
        <w:rPr>
          <w:rFonts w:asciiTheme="majorHAnsi" w:hAnsiTheme="majorHAnsi" w:cstheme="majorHAnsi"/>
          <w:b/>
          <w:u w:val="single"/>
        </w:rPr>
        <w:t>no indications that any of them would entertain the notion of pursuing a nuclear weapons capability</w:t>
      </w:r>
      <w:r w:rsidRPr="00E62B06">
        <w:rPr>
          <w:rFonts w:asciiTheme="majorHAnsi" w:hAnsiTheme="majorHAnsi" w:cstheme="majorHAnsi"/>
          <w:sz w:val="16"/>
        </w:rPr>
        <w:t>.</w:t>
      </w:r>
    </w:p>
    <w:p w:rsidR="00227C96" w:rsidRPr="00E62B06" w:rsidRDefault="00227C96" w:rsidP="00227C96">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Saudi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Syrian prolif – civil war, no means, and backlash</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Einhorn, ’15</w:t>
      </w:r>
      <w:r w:rsidRPr="00E62B06">
        <w:rPr>
          <w:rFonts w:asciiTheme="majorHAnsi" w:hAnsiTheme="majorHAnsi" w:cstheme="majorHAnsi"/>
        </w:rP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E62B06">
        <w:rPr>
          <w:rFonts w:asciiTheme="majorHAnsi" w:hAnsiTheme="majorHAnsi" w:cstheme="majorHAnsi"/>
          <w:vertAlign w:val="superscript"/>
        </w:rPr>
        <w:t>th</w:t>
      </w:r>
      <w:r w:rsidRPr="00E62B06">
        <w:rPr>
          <w:rFonts w:asciiTheme="majorHAnsi" w:hAnsiTheme="majorHAnsi" w:cstheme="majorHAnsi"/>
        </w:rPr>
        <w:t xml:space="preserve">, 2015, “Ukraine, Security Assurances, and Nonproliferation”, The Washington Quarterly, </w:t>
      </w:r>
      <w:hyperlink r:id="rId156" w:history="1">
        <w:r w:rsidRPr="00E62B06">
          <w:rPr>
            <w:rStyle w:val="Hyperlink"/>
            <w:rFonts w:asciiTheme="majorHAnsi" w:hAnsiTheme="majorHAnsi" w:cstheme="majorHAnsi"/>
          </w:rPr>
          <w:t>https://www.tandfonline.com/doi/abs/10.1080/0163660X.2015.1038174?journalCode=rwaq20</w:t>
        </w:r>
      </w:hyperlink>
      <w:r w:rsidRPr="00E62B06">
        <w:rPr>
          <w:rStyle w:val="Hyperlink"/>
          <w:rFonts w:asciiTheme="majorHAnsi" w:hAnsiTheme="majorHAnsi" w:cstheme="majorHAnsi"/>
        </w:rPr>
        <w:t>, EO</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At the same time, </w:t>
      </w:r>
      <w:r w:rsidRPr="00E62B06">
        <w:rPr>
          <w:rFonts w:asciiTheme="majorHAnsi" w:hAnsiTheme="majorHAnsi" w:cstheme="majorHAnsi"/>
          <w:u w:val="single"/>
        </w:rPr>
        <w:t xml:space="preserve">there are formidable, even </w:t>
      </w:r>
      <w:r w:rsidRPr="00E62B06">
        <w:rPr>
          <w:rFonts w:asciiTheme="majorHAnsi" w:hAnsiTheme="majorHAnsi" w:cstheme="majorHAnsi"/>
          <w:b/>
          <w:u w:val="single"/>
        </w:rPr>
        <w:t>insurmountable</w:t>
      </w:r>
      <w:r w:rsidRPr="00E62B06">
        <w:rPr>
          <w:rFonts w:asciiTheme="majorHAnsi" w:hAnsiTheme="majorHAnsi" w:cstheme="majorHAnsi"/>
          <w:u w:val="single"/>
        </w:rPr>
        <w:t xml:space="preserve">, </w:t>
      </w:r>
      <w:r w:rsidRPr="00E62B06">
        <w:rPr>
          <w:rFonts w:asciiTheme="majorHAnsi" w:hAnsiTheme="majorHAnsi" w:cstheme="majorHAnsi"/>
          <w:b/>
          <w:u w:val="single"/>
        </w:rPr>
        <w:t>obstacles to a Syrian nuclear weapons capability</w:t>
      </w:r>
      <w:r w:rsidRPr="00E62B06">
        <w:rPr>
          <w:rFonts w:asciiTheme="majorHAnsi" w:hAnsiTheme="majorHAnsi" w:cstheme="majorHAnsi"/>
          <w:u w:val="single"/>
        </w:rPr>
        <w:t>. As long as the civil war and the resulting devastation of Syria’s economy continue, it is hard to imagine Assad devoting the necessary resources to such a project</w:t>
      </w:r>
      <w:r w:rsidRPr="00E62B06">
        <w:rPr>
          <w:rFonts w:asciiTheme="majorHAnsi" w:hAnsiTheme="majorHAnsi" w:cstheme="majorHAnsi"/>
          <w:sz w:val="16"/>
        </w:rPr>
        <w:t xml:space="preserve">. Moreover, </w:t>
      </w:r>
      <w:r w:rsidRPr="00E62B06">
        <w:rPr>
          <w:rFonts w:asciiTheme="majorHAnsi" w:hAnsiTheme="majorHAnsi" w:cstheme="majorHAnsi"/>
          <w:u w:val="single"/>
        </w:rPr>
        <w:t>with anti-government forces occupying significant portions of the country, it is exceedingly unlikely that the government would be able to mount a sustained covert operation without being detected and becoming vulnerable</w:t>
      </w:r>
      <w:r w:rsidRPr="00E62B06">
        <w:rPr>
          <w:rFonts w:asciiTheme="majorHAnsi" w:hAnsiTheme="majorHAnsi" w:cstheme="majorHAnsi"/>
          <w:sz w:val="16"/>
        </w:rPr>
        <w:t xml:space="preserve"> again </w:t>
      </w:r>
      <w:r w:rsidRPr="00E62B06">
        <w:rPr>
          <w:rFonts w:asciiTheme="majorHAnsi" w:hAnsiTheme="majorHAnsi" w:cstheme="majorHAnsi"/>
          <w:u w:val="single"/>
        </w:rPr>
        <w:t>to military preemption</w:t>
      </w:r>
      <w:r w:rsidRPr="00E62B06">
        <w:rPr>
          <w:rFonts w:asciiTheme="majorHAnsi" w:hAnsiTheme="majorHAnsi" w:cstheme="majorHAnsi"/>
          <w:sz w:val="16"/>
        </w:rPr>
        <w:t xml:space="preserve">. Even if Assad manages to end the civil war and regain control over Syria, </w:t>
      </w:r>
      <w:r w:rsidRPr="00E62B06">
        <w:rPr>
          <w:rFonts w:asciiTheme="majorHAnsi" w:hAnsiTheme="majorHAnsi" w:cstheme="majorHAnsi"/>
          <w:u w:val="single"/>
        </w:rPr>
        <w:t>he would not have the technological base to proceed</w:t>
      </w:r>
      <w:r w:rsidRPr="00E62B06">
        <w:rPr>
          <w:rFonts w:asciiTheme="majorHAnsi" w:hAnsiTheme="majorHAnsi" w:cstheme="majorHAnsi"/>
          <w:sz w:val="16"/>
        </w:rPr>
        <w:t xml:space="preserve"> without major foreign assistance, which would be much more difficult to obtain after Israel’s bombing of the North Korean-built reactor. In addition, </w:t>
      </w:r>
      <w:r w:rsidRPr="00E62B06">
        <w:rPr>
          <w:rFonts w:asciiTheme="majorHAnsi" w:hAnsiTheme="majorHAnsi" w:cstheme="majorHAnsi"/>
          <w:u w:val="single"/>
        </w:rPr>
        <w:t>Russia and Iran</w:t>
      </w:r>
      <w:r w:rsidRPr="00E62B06">
        <w:rPr>
          <w:rFonts w:asciiTheme="majorHAnsi" w:hAnsiTheme="majorHAnsi" w:cstheme="majorHAnsi"/>
          <w:sz w:val="16"/>
        </w:rPr>
        <w:t xml:space="preserve">, while </w:t>
      </w:r>
      <w:r w:rsidRPr="00E62B06">
        <w:rPr>
          <w:rFonts w:asciiTheme="majorHAnsi" w:hAnsiTheme="majorHAnsi" w:cstheme="majorHAnsi"/>
          <w:u w:val="single"/>
        </w:rPr>
        <w:t>Assad’s main sources of support</w:t>
      </w:r>
      <w:r w:rsidRPr="00E62B06">
        <w:rPr>
          <w:rFonts w:asciiTheme="majorHAnsi" w:hAnsiTheme="majorHAnsi" w:cstheme="majorHAnsi"/>
          <w:sz w:val="16"/>
        </w:rPr>
        <w:t xml:space="preserve"> in fighting the civil war, could be expected to </w:t>
      </w:r>
      <w:r w:rsidRPr="00E62B06">
        <w:rPr>
          <w:rFonts w:asciiTheme="majorHAnsi" w:hAnsiTheme="majorHAnsi" w:cstheme="majorHAnsi"/>
          <w:u w:val="single"/>
        </w:rPr>
        <w:t>strongly oppose Syria’s acquisition of nuclear weapons</w:t>
      </w:r>
      <w:r w:rsidRPr="00E62B06">
        <w:rPr>
          <w:rFonts w:asciiTheme="majorHAnsi" w:hAnsiTheme="majorHAnsi" w:cstheme="majorHAnsi"/>
          <w:sz w:val="16"/>
        </w:rPr>
        <w:t>. So, while a reunified Syria under Assad would have a motivation to acquire a nuclear deterrent, it would have a very difficult time doing so. Still, Syria deserves to be put on any proliferation watch-list.</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impact and no Saudi prolif – current tech won’t scale-up</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Johnson 19</w:t>
      </w:r>
      <w:r w:rsidRPr="00E62B06">
        <w:rPr>
          <w:rFonts w:asciiTheme="majorHAnsi" w:hAnsiTheme="majorHAnsi" w:cstheme="majorHAnsi"/>
        </w:rPr>
        <w:t xml:space="preserve"> (Keith is Foreign Policy’s global geoeconomics correspondent, Foreign Policy, “Who’s Afraid of Saudi Nukes?”, </w:t>
      </w:r>
      <w:r w:rsidRPr="00E62B06">
        <w:rPr>
          <w:rStyle w:val="Hyperlink"/>
          <w:rFonts w:asciiTheme="majorHAnsi" w:hAnsiTheme="majorHAnsi" w:cstheme="majorHAnsi"/>
        </w:rPr>
        <w:t>https://foreignpolicy.com/2019/02/22/whos-afraid-of-saudi-nukes-123-kashoggi-mbs-russia-china/</w:t>
      </w:r>
      <w:r w:rsidRPr="00E62B06">
        <w:rPr>
          <w:rFonts w:asciiTheme="majorHAnsi" w:hAnsiTheme="majorHAnsi" w:cstheme="majorHAnsi"/>
        </w:rPr>
        <w:t>, 2/22/2019, 7/5/2019) DG</w:t>
      </w:r>
    </w:p>
    <w:p w:rsidR="00227C96" w:rsidRPr="00E62B06" w:rsidRDefault="00227C96" w:rsidP="00227C96">
      <w:pPr>
        <w:rPr>
          <w:rFonts w:asciiTheme="majorHAnsi" w:hAnsiTheme="majorHAnsi" w:cstheme="majorHAnsi"/>
          <w:sz w:val="14"/>
        </w:rPr>
      </w:pPr>
      <w:r w:rsidRPr="00E62B06">
        <w:rPr>
          <w:rStyle w:val="StyleUnderline"/>
          <w:rFonts w:asciiTheme="majorHAnsi" w:hAnsiTheme="majorHAnsi" w:cstheme="majorHAnsi"/>
        </w:rPr>
        <w:t>The</w:t>
      </w:r>
      <w:r w:rsidRPr="00E62B06">
        <w:rPr>
          <w:rFonts w:asciiTheme="majorHAnsi" w:hAnsiTheme="majorHAnsi" w:cstheme="majorHAnsi"/>
          <w:sz w:val="14"/>
        </w:rPr>
        <w:t xml:space="preserve"> release this week of an explosive </w:t>
      </w:r>
      <w:r w:rsidRPr="00E62B06">
        <w:rPr>
          <w:rStyle w:val="StyleUnderline"/>
          <w:rFonts w:asciiTheme="majorHAnsi" w:hAnsiTheme="majorHAnsi" w:cstheme="majorHAnsi"/>
        </w:rPr>
        <w:t>report by House Democrats alleging that the Trump administration has sought to help its cronies sell nuclear power</w:t>
      </w:r>
      <w:r w:rsidRPr="00E62B06">
        <w:rPr>
          <w:rFonts w:asciiTheme="majorHAnsi" w:hAnsiTheme="majorHAnsi" w:cstheme="majorHAnsi"/>
          <w:sz w:val="14"/>
        </w:rPr>
        <w:t xml:space="preserve"> </w:t>
      </w:r>
      <w:r w:rsidRPr="00E62B06">
        <w:rPr>
          <w:rStyle w:val="StyleUnderline"/>
          <w:rFonts w:asciiTheme="majorHAnsi" w:hAnsiTheme="majorHAnsi" w:cstheme="majorHAnsi"/>
        </w:rPr>
        <w:t>technology to Saudi Arabia has</w:t>
      </w:r>
      <w:r w:rsidRPr="00E62B06">
        <w:rPr>
          <w:rFonts w:asciiTheme="majorHAnsi" w:hAnsiTheme="majorHAnsi" w:cstheme="majorHAnsi"/>
          <w:sz w:val="14"/>
        </w:rPr>
        <w:t xml:space="preserve"> dramatically </w:t>
      </w:r>
      <w:r w:rsidRPr="00E62B06">
        <w:rPr>
          <w:rStyle w:val="StyleUnderline"/>
          <w:rFonts w:asciiTheme="majorHAnsi" w:hAnsiTheme="majorHAnsi" w:cstheme="majorHAnsi"/>
        </w:rPr>
        <w:t>heightened tensions between the White House and lawmakers</w:t>
      </w:r>
      <w:r w:rsidRPr="00E62B06">
        <w:rPr>
          <w:rFonts w:asciiTheme="majorHAnsi" w:hAnsiTheme="majorHAnsi" w:cstheme="majorHAnsi"/>
          <w:sz w:val="14"/>
        </w:rPr>
        <w:t xml:space="preserve"> in both chambers. But sleaze aside, is there cause for alarm over Saudi Arabia gaining access to the same kind of power-generating technology that more than 30 countries around the world already use? Both Republican and Democratic legislators and nuclear experts who are increasingly alarmed at Saudi Arabia’s reckless behavior say there is plenty of reason to be concerned. According to the House report, whistleblowers “have warned about political appointees ignoring directives from top ethics advisors at the White House who repeatedly and unsuccessfully ordered senior Trump Administration officials to halt their efforts” to sell nuclear know-how to Riyadh. The whistleblowers, who were not identified, also warned “of conflicts of interest among top White House advisers that could implicate federal criminal statutes,” the report said. And in the wake of the gruesome, regime-ordered killing in October 2018 of the Washington Post columnist Jamal Khashoggi, anti-Saudi sentiment in Washington that had already been rising due to atrocities in Yemen is boiling over. Lawmakers such as Republican Sen. Marco Rubio have introduced legislation that would, unusually, give Congress the final say on whether to allow nuclear technology exports to Saudi Arabia, adding extra restrictions to the standard accord with the express intent of thwarting Riyadh’s quest for a nuclear bomb. “If a government is willing to murder a U.S. green-card holder,” Rubio told the Daily Beast, “there’s a legitimate question over whether such a government could be trusted with nuclear energy and the potential weaponization of it.” On the other hand, </w:t>
      </w:r>
      <w:r w:rsidRPr="00E62B06">
        <w:rPr>
          <w:rStyle w:val="Emphasis"/>
          <w:rFonts w:asciiTheme="majorHAnsi" w:hAnsiTheme="majorHAnsi" w:cstheme="majorHAnsi"/>
        </w:rPr>
        <w:t>Saudi Arabia certainly needs more power.</w:t>
      </w:r>
      <w:r w:rsidRPr="00E62B06">
        <w:rPr>
          <w:rStyle w:val="StyleUnderline"/>
          <w:rFonts w:asciiTheme="majorHAnsi" w:hAnsiTheme="majorHAnsi" w:cstheme="majorHAnsi"/>
        </w:rPr>
        <w:t xml:space="preserve"> With electricity demand growing by as much as 8 percent a year</w:t>
      </w:r>
      <w:r w:rsidRPr="00E62B06">
        <w:rPr>
          <w:rFonts w:asciiTheme="majorHAnsi" w:hAnsiTheme="majorHAnsi" w:cstheme="majorHAnsi"/>
          <w:sz w:val="14"/>
        </w:rPr>
        <w:t>—needed to run air conditioners, desalination plants, and more—</w:t>
      </w:r>
      <w:r w:rsidRPr="00E62B06">
        <w:rPr>
          <w:rStyle w:val="StyleUnderline"/>
          <w:rFonts w:asciiTheme="majorHAnsi" w:hAnsiTheme="majorHAnsi" w:cstheme="majorHAnsi"/>
        </w:rPr>
        <w:t>the country is looking to find something other than oil and gas</w:t>
      </w:r>
      <w:r w:rsidRPr="00E62B06">
        <w:rPr>
          <w:rFonts w:asciiTheme="majorHAnsi" w:hAnsiTheme="majorHAnsi" w:cstheme="majorHAnsi"/>
          <w:sz w:val="14"/>
        </w:rPr>
        <w:t xml:space="preserve">, which currently provide nearly all its electricity, </w:t>
      </w:r>
      <w:r w:rsidRPr="00E62B06">
        <w:rPr>
          <w:rStyle w:val="StyleUnderline"/>
          <w:rFonts w:asciiTheme="majorHAnsi" w:hAnsiTheme="majorHAnsi" w:cstheme="majorHAnsi"/>
        </w:rPr>
        <w:t>to keep the lights on. Officials in Saudi Arabia</w:t>
      </w:r>
      <w:r w:rsidRPr="00E62B06">
        <w:rPr>
          <w:rFonts w:asciiTheme="majorHAnsi" w:hAnsiTheme="majorHAnsi" w:cstheme="majorHAnsi"/>
          <w:sz w:val="14"/>
        </w:rPr>
        <w:t xml:space="preserve">, which can burn as much as one-tenth of its oil production every summer just making electricity, </w:t>
      </w:r>
      <w:r w:rsidRPr="00E62B06">
        <w:rPr>
          <w:rStyle w:val="StyleUnderline"/>
          <w:rFonts w:asciiTheme="majorHAnsi" w:hAnsiTheme="majorHAnsi" w:cstheme="majorHAnsi"/>
        </w:rPr>
        <w:t>want to preserve that black gold for more lucrative exports. One answer is</w:t>
      </w:r>
      <w:r w:rsidRPr="00E62B06">
        <w:rPr>
          <w:rFonts w:asciiTheme="majorHAnsi" w:hAnsiTheme="majorHAnsi" w:cstheme="majorHAnsi"/>
          <w:sz w:val="14"/>
        </w:rPr>
        <w:t xml:space="preserve"> adding more renewable energy, especially solar power. Another answer is </w:t>
      </w:r>
      <w:r w:rsidRPr="00E62B06">
        <w:rPr>
          <w:rStyle w:val="StyleUnderline"/>
          <w:rFonts w:asciiTheme="majorHAnsi" w:hAnsiTheme="majorHAnsi" w:cstheme="majorHAnsi"/>
        </w:rPr>
        <w:t>nuclear power</w:t>
      </w:r>
      <w:r w:rsidRPr="00E62B06">
        <w:rPr>
          <w:rFonts w:asciiTheme="majorHAnsi" w:hAnsiTheme="majorHAnsi" w:cstheme="majorHAnsi"/>
          <w:sz w:val="14"/>
        </w:rPr>
        <w:t xml:space="preserve">, and the country plans to build as many as 16 big nuclear power plants over the next 25 years; Riyadh already has a tender out for the first two plants, attracting the interest of Russia, China, France, South Korea—and, especially, the United States. </w:t>
      </w:r>
      <w:r w:rsidRPr="00E62B06">
        <w:rPr>
          <w:rStyle w:val="StyleUnderline"/>
          <w:rFonts w:asciiTheme="majorHAnsi" w:hAnsiTheme="majorHAnsi" w:cstheme="majorHAnsi"/>
        </w:rPr>
        <w:t>America’s nuclear industry</w:t>
      </w:r>
      <w:r w:rsidRPr="00E62B06">
        <w:rPr>
          <w:rFonts w:asciiTheme="majorHAnsi" w:hAnsiTheme="majorHAnsi" w:cstheme="majorHAnsi"/>
          <w:sz w:val="14"/>
        </w:rPr>
        <w:t xml:space="preserve">, seeing almost zero chance of big new projects at home, </w:t>
      </w:r>
      <w:r w:rsidRPr="00E62B06">
        <w:rPr>
          <w:rStyle w:val="StyleUnderline"/>
          <w:rFonts w:asciiTheme="majorHAnsi" w:hAnsiTheme="majorHAnsi" w:cstheme="majorHAnsi"/>
        </w:rPr>
        <w:t>is champing at the bit to get into what could be a $100 billion market. One industry executive has called the Saudi foray into nuclear power the “deal of the decade,” and U.S. officials</w:t>
      </w:r>
      <w:r w:rsidRPr="00E62B06">
        <w:rPr>
          <w:rFonts w:asciiTheme="majorHAnsi" w:hAnsiTheme="majorHAnsi" w:cstheme="majorHAnsi"/>
          <w:sz w:val="14"/>
        </w:rPr>
        <w:t xml:space="preserve"> (and Saudi lobbyists) </w:t>
      </w:r>
      <w:r w:rsidRPr="00E62B06">
        <w:rPr>
          <w:rStyle w:val="StyleUnderline"/>
          <w:rFonts w:asciiTheme="majorHAnsi" w:hAnsiTheme="majorHAnsi" w:cstheme="majorHAnsi"/>
        </w:rPr>
        <w:t>have been pressing the Trump administration to make it easier for U.S. nuclear firms to do business in Saudi Arabia</w:t>
      </w:r>
      <w:r w:rsidRPr="00E62B06">
        <w:rPr>
          <w:rFonts w:asciiTheme="majorHAnsi" w:hAnsiTheme="majorHAnsi" w:cstheme="majorHAnsi"/>
          <w:sz w:val="14"/>
        </w:rPr>
        <w:t xml:space="preserve">. Top nuclear executives </w:t>
      </w:r>
      <w:r w:rsidRPr="00E62B06">
        <w:rPr>
          <w:rFonts w:asciiTheme="majorHAnsi" w:hAnsiTheme="majorHAnsi" w:cstheme="majorHAnsi"/>
          <w:sz w:val="14"/>
        </w:rPr>
        <w:lastRenderedPageBreak/>
        <w:t xml:space="preserve">met with President Donald Trump at the White House this month to discuss Saudi Arabia, among other topics. Trump administration officials argue that America’s nuclear industry should sell reactors to Saudi Arabia—or else Russia or China will, potentially giving Moscow or Beijing a decades-long lucrative, strategic partnership with a keystone state in the Middle East. (On Friday, Saudi Arabia took another big step toward deepening its already tight energy relationship with China, inking a $10 billion deal to build a new refinery.) In general, </w:t>
      </w:r>
      <w:r w:rsidRPr="00E62B06">
        <w:rPr>
          <w:rStyle w:val="StyleUnderline"/>
          <w:rFonts w:asciiTheme="majorHAnsi" w:hAnsiTheme="majorHAnsi" w:cstheme="majorHAnsi"/>
        </w:rPr>
        <w:t>selling U.S. nuclear technology has another benefit</w:t>
      </w:r>
      <w:r w:rsidRPr="00E62B06">
        <w:rPr>
          <w:rFonts w:asciiTheme="majorHAnsi" w:hAnsiTheme="majorHAnsi" w:cstheme="majorHAnsi"/>
          <w:sz w:val="14"/>
        </w:rPr>
        <w:t xml:space="preserve">, too, many experts say: </w:t>
      </w:r>
      <w:r w:rsidRPr="00E62B06">
        <w:rPr>
          <w:rStyle w:val="StyleUnderline"/>
          <w:rFonts w:asciiTheme="majorHAnsi" w:hAnsiTheme="majorHAnsi" w:cstheme="majorHAnsi"/>
        </w:rPr>
        <w:t xml:space="preserve">The United States also exports its regulatory regime, </w:t>
      </w:r>
      <w:r w:rsidRPr="00E62B06">
        <w:rPr>
          <w:rStyle w:val="Emphasis"/>
          <w:rFonts w:asciiTheme="majorHAnsi" w:hAnsiTheme="majorHAnsi" w:cstheme="majorHAnsi"/>
        </w:rPr>
        <w:t>safety and security standards, and strict protocols</w:t>
      </w:r>
      <w:r w:rsidRPr="00E62B06">
        <w:rPr>
          <w:rStyle w:val="StyleUnderline"/>
          <w:rFonts w:asciiTheme="majorHAnsi" w:hAnsiTheme="majorHAnsi" w:cstheme="majorHAnsi"/>
        </w:rPr>
        <w:t xml:space="preserve"> against nuclear proliferation, making American participation</w:t>
      </w:r>
      <w:r w:rsidRPr="00E62B06">
        <w:rPr>
          <w:rFonts w:asciiTheme="majorHAnsi" w:hAnsiTheme="majorHAnsi" w:cstheme="majorHAnsi"/>
          <w:sz w:val="14"/>
        </w:rPr>
        <w:t xml:space="preserve"> in the worldwide scramble for nuclear power</w:t>
      </w:r>
      <w:r w:rsidRPr="00E62B06">
        <w:rPr>
          <w:rStyle w:val="StyleUnderline"/>
          <w:rFonts w:asciiTheme="majorHAnsi" w:hAnsiTheme="majorHAnsi" w:cstheme="majorHAnsi"/>
        </w:rPr>
        <w:t xml:space="preserve"> a way to boost, rather than undermine, global security.</w:t>
      </w:r>
      <w:r w:rsidRPr="00E62B06">
        <w:rPr>
          <w:rFonts w:asciiTheme="majorHAnsi" w:hAnsiTheme="majorHAnsi" w:cstheme="majorHAnsi"/>
          <w:sz w:val="14"/>
        </w:rPr>
        <w:t xml:space="preserve"> But in order to sell reactors overseas, the United States needs a formal agreement with the other country regulating just how those nuclear technologies will be used; to date, the United States has nearly 50 such agreements, known as “123 agreements” for the eponymous section of the 1954 Atomic Energy Act. For several years, Washington and Saudi Arabia have been negotiating their own 123 accord. But lately, those efforts have run into a buzz saw—or rather, a Saudi bone saw. Many experts argue that </w:t>
      </w:r>
      <w:r w:rsidRPr="00E62B06">
        <w:rPr>
          <w:rStyle w:val="Emphasis"/>
          <w:rFonts w:asciiTheme="majorHAnsi" w:hAnsiTheme="majorHAnsi" w:cstheme="majorHAnsi"/>
        </w:rPr>
        <w:t>fears</w:t>
      </w:r>
      <w:r w:rsidRPr="00E62B06">
        <w:rPr>
          <w:rStyle w:val="StyleUnderline"/>
          <w:rFonts w:asciiTheme="majorHAnsi" w:hAnsiTheme="majorHAnsi" w:cstheme="majorHAnsi"/>
        </w:rPr>
        <w:t xml:space="preserve"> that Saudi Arabia will turn nuclear reactors into breeders for a weapons program </w:t>
      </w:r>
      <w:r w:rsidRPr="00E62B06">
        <w:rPr>
          <w:rStyle w:val="Emphasis"/>
          <w:rFonts w:asciiTheme="majorHAnsi" w:hAnsiTheme="majorHAnsi" w:cstheme="majorHAnsi"/>
        </w:rPr>
        <w:t>are overblown</w:t>
      </w:r>
      <w:r w:rsidRPr="00E62B06">
        <w:rPr>
          <w:rFonts w:asciiTheme="majorHAnsi" w:hAnsiTheme="majorHAnsi" w:cstheme="majorHAnsi"/>
          <w:sz w:val="14"/>
        </w:rPr>
        <w:t xml:space="preserve">. </w:t>
      </w:r>
      <w:r w:rsidRPr="00E62B06">
        <w:rPr>
          <w:rStyle w:val="StyleUnderline"/>
          <w:rFonts w:asciiTheme="majorHAnsi" w:hAnsiTheme="majorHAnsi" w:cstheme="majorHAnsi"/>
        </w:rPr>
        <w:t>Reactors use low-enriched uranium</w:t>
      </w:r>
      <w:r w:rsidRPr="00E62B06">
        <w:rPr>
          <w:rFonts w:asciiTheme="majorHAnsi" w:hAnsiTheme="majorHAnsi" w:cstheme="majorHAnsi"/>
          <w:sz w:val="14"/>
        </w:rPr>
        <w:t xml:space="preserve">, while </w:t>
      </w:r>
      <w:r w:rsidRPr="00E62B06">
        <w:rPr>
          <w:rStyle w:val="StyleUnderline"/>
          <w:rFonts w:asciiTheme="majorHAnsi" w:hAnsiTheme="majorHAnsi" w:cstheme="majorHAnsi"/>
        </w:rPr>
        <w:t>bombs need highly enriched uranium.</w:t>
      </w:r>
      <w:r w:rsidRPr="00E62B06">
        <w:rPr>
          <w:rFonts w:asciiTheme="majorHAnsi" w:hAnsiTheme="majorHAnsi" w:cstheme="majorHAnsi"/>
          <w:sz w:val="14"/>
        </w:rPr>
        <w:t xml:space="preserve"> And </w:t>
      </w:r>
      <w:r w:rsidRPr="00E62B06">
        <w:rPr>
          <w:rStyle w:val="StyleUnderline"/>
          <w:rFonts w:asciiTheme="majorHAnsi" w:hAnsiTheme="majorHAnsi" w:cstheme="majorHAnsi"/>
        </w:rPr>
        <w:t>that kind of enrichment</w:t>
      </w:r>
      <w:r w:rsidRPr="00E62B06">
        <w:rPr>
          <w:rFonts w:asciiTheme="majorHAnsi" w:hAnsiTheme="majorHAnsi" w:cstheme="majorHAnsi"/>
          <w:sz w:val="14"/>
        </w:rPr>
        <w:t xml:space="preserve"> program </w:t>
      </w:r>
      <w:r w:rsidRPr="00E62B06">
        <w:rPr>
          <w:rStyle w:val="StyleUnderline"/>
          <w:rFonts w:asciiTheme="majorHAnsi" w:hAnsiTheme="majorHAnsi" w:cstheme="majorHAnsi"/>
        </w:rPr>
        <w:t xml:space="preserve">is </w:t>
      </w:r>
      <w:r w:rsidRPr="00E62B06">
        <w:rPr>
          <w:rStyle w:val="Emphasis"/>
          <w:rFonts w:asciiTheme="majorHAnsi" w:hAnsiTheme="majorHAnsi" w:cstheme="majorHAnsi"/>
        </w:rPr>
        <w:t>hard to keep hidden</w:t>
      </w:r>
      <w:r w:rsidRPr="00E62B06">
        <w:rPr>
          <w:rStyle w:val="StyleUnderline"/>
          <w:rFonts w:asciiTheme="majorHAnsi" w:hAnsiTheme="majorHAnsi" w:cstheme="majorHAnsi"/>
        </w:rPr>
        <w:t xml:space="preserve">, not to mention </w:t>
      </w:r>
      <w:r w:rsidRPr="00E62B06">
        <w:rPr>
          <w:rStyle w:val="Emphasis"/>
          <w:rFonts w:asciiTheme="majorHAnsi" w:hAnsiTheme="majorHAnsi" w:cstheme="majorHAnsi"/>
        </w:rPr>
        <w:t>costly</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Reprocessing spent nuclear fuel</w:t>
      </w:r>
      <w:r w:rsidRPr="00E62B06">
        <w:rPr>
          <w:rStyle w:val="StyleUnderline"/>
          <w:rFonts w:asciiTheme="majorHAnsi" w:hAnsiTheme="majorHAnsi" w:cstheme="majorHAnsi"/>
        </w:rPr>
        <w:t xml:space="preserve"> to scrape out plutonium to build a bomb is </w:t>
      </w:r>
      <w:r w:rsidRPr="00E62B06">
        <w:rPr>
          <w:rStyle w:val="Emphasis"/>
          <w:rFonts w:asciiTheme="majorHAnsi" w:hAnsiTheme="majorHAnsi" w:cstheme="majorHAnsi"/>
        </w:rPr>
        <w:t>even costlier</w:t>
      </w:r>
      <w:r w:rsidRPr="00E62B06">
        <w:rPr>
          <w:rFonts w:asciiTheme="majorHAnsi" w:hAnsiTheme="majorHAnsi" w:cstheme="majorHAnsi"/>
          <w:sz w:val="14"/>
        </w:rPr>
        <w:t xml:space="preserve">. “There seems to be a conflating of legitimate national security issues with civilian nuclear technology. Saudi Arabia is not Iran. It’s not North Korea,” said Katie Tubb, a nuclear energy specialist at the Heritage Foundation. She says a standard 123 agreement, like the ones the United States has with dozens of other countries, would provide plenty of safeguards and oversight to ensure that Saudi Arabia used the technology responsibly. “There are a lot of steps from having a nuclear power industry to having a bomb,” she said. </w:t>
      </w:r>
      <w:r w:rsidRPr="00E62B06">
        <w:rPr>
          <w:rStyle w:val="StyleUnderline"/>
          <w:rFonts w:asciiTheme="majorHAnsi" w:hAnsiTheme="majorHAnsi" w:cstheme="majorHAnsi"/>
        </w:rPr>
        <w:t>So what is the problem with helping Saudi Arabia meet its growing energy demand</w:t>
      </w:r>
      <w:r w:rsidRPr="00E62B06">
        <w:rPr>
          <w:rFonts w:asciiTheme="majorHAnsi" w:hAnsiTheme="majorHAnsi" w:cstheme="majorHAnsi"/>
          <w:sz w:val="14"/>
        </w:rPr>
        <w:t xml:space="preserve"> with foreign-built nuclear reactors, as countries from China to Vietnam to the United Arab Emirates are doing? “</w:t>
      </w:r>
      <w:r w:rsidRPr="00E62B06">
        <w:rPr>
          <w:rStyle w:val="StyleUnderline"/>
          <w:rFonts w:asciiTheme="majorHAnsi" w:hAnsiTheme="majorHAnsi" w:cstheme="majorHAnsi"/>
        </w:rPr>
        <w:t xml:space="preserve">The simple answer is </w:t>
      </w:r>
      <w:r w:rsidRPr="00E62B06">
        <w:rPr>
          <w:rStyle w:val="Emphasis"/>
          <w:rFonts w:asciiTheme="majorHAnsi" w:hAnsiTheme="majorHAnsi" w:cstheme="majorHAnsi"/>
        </w:rPr>
        <w:t>nothing</w:t>
      </w:r>
      <w:r w:rsidRPr="00E62B06">
        <w:rPr>
          <w:rStyle w:val="StyleUnderline"/>
          <w:rFonts w:asciiTheme="majorHAnsi" w:hAnsiTheme="majorHAnsi" w:cstheme="majorHAnsi"/>
        </w:rPr>
        <w:t>. Civilian nuclear technology can be safeguarded</w:t>
      </w:r>
      <w:r w:rsidRPr="00E62B06">
        <w:rPr>
          <w:rFonts w:asciiTheme="majorHAnsi" w:hAnsiTheme="majorHAnsi" w:cstheme="majorHAnsi"/>
          <w:sz w:val="14"/>
        </w:rPr>
        <w:t xml:space="preserve">, and </w:t>
      </w:r>
      <w:r w:rsidRPr="00E62B06">
        <w:rPr>
          <w:rStyle w:val="StyleUnderline"/>
          <w:rFonts w:asciiTheme="majorHAnsi" w:hAnsiTheme="majorHAnsi" w:cstheme="majorHAnsi"/>
        </w:rPr>
        <w:t xml:space="preserve">it’s </w:t>
      </w:r>
      <w:r w:rsidRPr="00E62B06">
        <w:rPr>
          <w:rStyle w:val="Emphasis"/>
          <w:rFonts w:asciiTheme="majorHAnsi" w:hAnsiTheme="majorHAnsi" w:cstheme="majorHAnsi"/>
        </w:rPr>
        <w:t>not</w:t>
      </w:r>
      <w:r w:rsidRPr="00E62B06">
        <w:rPr>
          <w:rStyle w:val="StyleUnderline"/>
          <w:rFonts w:asciiTheme="majorHAnsi" w:hAnsiTheme="majorHAnsi" w:cstheme="majorHAnsi"/>
        </w:rPr>
        <w:t xml:space="preserve"> very </w:t>
      </w:r>
      <w:r w:rsidRPr="00E62B06">
        <w:rPr>
          <w:rStyle w:val="Emphasis"/>
          <w:rFonts w:asciiTheme="majorHAnsi" w:hAnsiTheme="majorHAnsi" w:cstheme="majorHAnsi"/>
        </w:rPr>
        <w:t>well suited to producing nuclear weapons material</w:t>
      </w:r>
      <w:r w:rsidRPr="00E62B06">
        <w:rPr>
          <w:rStyle w:val="StyleUnderline"/>
          <w:rFonts w:asciiTheme="majorHAnsi" w:hAnsiTheme="majorHAnsi" w:cstheme="majorHAnsi"/>
        </w:rPr>
        <w:t>,” said</w:t>
      </w:r>
      <w:r w:rsidRPr="00E62B06">
        <w:rPr>
          <w:rFonts w:asciiTheme="majorHAnsi" w:hAnsiTheme="majorHAnsi" w:cstheme="majorHAnsi"/>
          <w:sz w:val="14"/>
        </w:rPr>
        <w:t xml:space="preserve"> Jon </w:t>
      </w:r>
      <w:r w:rsidRPr="00E62B06">
        <w:rPr>
          <w:rStyle w:val="StyleUnderline"/>
          <w:rFonts w:asciiTheme="majorHAnsi" w:hAnsiTheme="majorHAnsi" w:cstheme="majorHAnsi"/>
        </w:rPr>
        <w:t>Wolfsthal, formerly a top nonproliferation official in President Barack Obama’s administration</w:t>
      </w:r>
      <w:r w:rsidRPr="00E62B06">
        <w:rPr>
          <w:rFonts w:asciiTheme="majorHAnsi" w:hAnsiTheme="majorHAnsi" w:cstheme="majorHAnsi"/>
          <w:sz w:val="14"/>
        </w:rPr>
        <w:t xml:space="preserve"> and now director of the Nuclear Crisis Group. Except for one thing, Wolfsthal added: “Saudi Arabia doesn’t just want reactors—it wants the ability to enrich uranium. And that is very sensitive technology.” </w:t>
      </w:r>
      <w:r w:rsidRPr="00E62B06">
        <w:rPr>
          <w:rStyle w:val="StyleUnderline"/>
          <w:rFonts w:asciiTheme="majorHAnsi" w:hAnsiTheme="majorHAnsi" w:cstheme="majorHAnsi"/>
        </w:rPr>
        <w:t>All states that have signed on to the</w:t>
      </w:r>
      <w:r w:rsidRPr="00E62B06">
        <w:rPr>
          <w:rFonts w:asciiTheme="majorHAnsi" w:hAnsiTheme="majorHAnsi" w:cstheme="majorHAnsi"/>
          <w:sz w:val="14"/>
        </w:rPr>
        <w:t xml:space="preserve"> Nuclear Nonproliferation Treaty (</w:t>
      </w:r>
      <w:r w:rsidRPr="00E62B06">
        <w:rPr>
          <w:rStyle w:val="StyleUnderline"/>
          <w:rFonts w:asciiTheme="majorHAnsi" w:hAnsiTheme="majorHAnsi" w:cstheme="majorHAnsi"/>
        </w:rPr>
        <w:t>NPT</w:t>
      </w:r>
      <w:r w:rsidRPr="00E62B06">
        <w:rPr>
          <w:rFonts w:asciiTheme="majorHAnsi" w:hAnsiTheme="majorHAnsi" w:cstheme="majorHAnsi"/>
          <w:sz w:val="14"/>
        </w:rPr>
        <w:t xml:space="preserve">), as Saudi Arabia has, </w:t>
      </w:r>
      <w:r w:rsidRPr="00E62B06">
        <w:rPr>
          <w:rStyle w:val="StyleUnderline"/>
          <w:rFonts w:asciiTheme="majorHAnsi" w:hAnsiTheme="majorHAnsi" w:cstheme="majorHAnsi"/>
        </w:rPr>
        <w:t>theoretically have the right to enrich uranium.</w:t>
      </w:r>
      <w:r w:rsidRPr="00E62B06">
        <w:rPr>
          <w:rFonts w:asciiTheme="majorHAnsi" w:hAnsiTheme="majorHAnsi" w:cstheme="majorHAnsi"/>
          <w:sz w:val="14"/>
        </w:rPr>
        <w:t xml:space="preserve"> Insisting on that right, Saudi Arabia has refused to forswear uranium enrichment as part of any agreement with the United States. That stands in sharp contrast to the UAE, which inked a novel 123 agreement in 2009 that included an explicit ban on any enrichment activities as a safeguard against proliferation. But Saudi Arabia has refused to consider signing on to that so-called “gold standard.” “The unwillingness to sign up to the ‘gold standard’ gives people pause,” Wolfsthal said. Holding onto a sovereign right to enrichment is one thing. A much bigger problem is that, the NPT notwithstanding, Saudi officials have openly said they’d build a nuclear bomb of their own if Iran builds one. “If Iran developed a nuclear bomb, we will follow suit as soon as possible,” Saudi Crown Prince Mohammed bin Salman said last year. That’s the main reason that Riyadh’s quest for nuclear power plants causes unease in a way that didn’t happen with other countries that have turned to atomic energy. After its gold-plated nuclear deal with the UAE, for example, the United States signed a 123 agreement with Vietnam—which pointedly did not include the same restrictions. “Unlike any other potential partner, Saudi officials have been saying, ‘We might need a nuclear weapon,’” said Laura S.H. Holgate, a former U.S. ambassador to the International Atomic Energy Agency. “That’s why it is a very different prospect for us to be thinking about providing even the most peaceful nuclear technology to Saudi Arabia,” said Holgate, now the vice president for materials risk management at the Nuclear Threat Initiative.</w:t>
      </w: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u w:val="single"/>
        </w:rPr>
        <w:t>No Saudi prolif</w:t>
      </w:r>
      <w:r w:rsidRPr="00E62B06">
        <w:rPr>
          <w:rFonts w:asciiTheme="majorHAnsi" w:hAnsiTheme="majorHAnsi" w:cstheme="majorHAnsi"/>
        </w:rPr>
        <w:t xml:space="preserve"> --- motive </w:t>
      </w:r>
      <w:r w:rsidRPr="00E62B06">
        <w:rPr>
          <w:rFonts w:asciiTheme="majorHAnsi" w:hAnsiTheme="majorHAnsi" w:cstheme="majorHAnsi"/>
          <w:u w:val="single"/>
        </w:rPr>
        <w:t>outweighs</w:t>
      </w:r>
      <w:r w:rsidRPr="00E62B06">
        <w:rPr>
          <w:rFonts w:asciiTheme="majorHAnsi" w:hAnsiTheme="majorHAnsi" w:cstheme="majorHAnsi"/>
        </w:rPr>
        <w:t xml:space="preserve"> capability </w:t>
      </w:r>
    </w:p>
    <w:p w:rsidR="00227C96" w:rsidRPr="00E62B06" w:rsidRDefault="00227C96" w:rsidP="00227C96">
      <w:pPr>
        <w:rPr>
          <w:rFonts w:asciiTheme="majorHAnsi" w:hAnsiTheme="majorHAnsi" w:cstheme="majorHAnsi"/>
        </w:rPr>
      </w:pPr>
      <w:r w:rsidRPr="00E62B06">
        <w:rPr>
          <w:rFonts w:asciiTheme="majorHAnsi" w:hAnsiTheme="majorHAnsi" w:cstheme="majorHAnsi"/>
          <w:b/>
        </w:rPr>
        <w:t>Lippman 12</w:t>
      </w:r>
      <w:r w:rsidRPr="00E62B06">
        <w:rPr>
          <w:rFonts w:asciiTheme="majorHAnsi" w:hAnsiTheme="majorHAnsi" w:cstheme="majorHAnsi"/>
        </w:rPr>
        <w:t xml:space="preserve"> (January, “Saudi Arabia on the Edge: The Uncertain Future of an American Ally”, journalist and author, specializing in the Middle East and US-Saudi relations.[1] Lippman graduated form Columbia University. Lippman spent more than 30 years with the Washington Post as a writer, editor and diplomatic correspondent,[2] also serving as the Middle East bureau chief for the Washington Post.[3] Lippman currently serves as an adjunct scholar at the Middle East Institute, Google books)</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Military experts say it is theoretically possible that the missiles could be made operational, modernized, and retrofitted with nuclear warheads acquired from China, Pakistan, or perhaps, within a few years, North Korea. </w:t>
      </w:r>
      <w:r w:rsidRPr="00E62B06">
        <w:rPr>
          <w:rStyle w:val="Emphasis"/>
          <w:rFonts w:asciiTheme="majorHAnsi" w:hAnsiTheme="majorHAnsi" w:cstheme="majorHAnsi"/>
        </w:rPr>
        <w:t>Any attempt to do so</w:t>
      </w:r>
      <w:r w:rsidRPr="00E62B06">
        <w:rPr>
          <w:rFonts w:asciiTheme="majorHAnsi" w:hAnsiTheme="majorHAnsi" w:cstheme="majorHAnsi"/>
        </w:rPr>
        <w:t>, however,</w:t>
      </w:r>
      <w:r w:rsidRPr="00E62B06">
        <w:rPr>
          <w:rStyle w:val="Emphasis"/>
          <w:rFonts w:asciiTheme="majorHAnsi" w:hAnsiTheme="majorHAnsi" w:cstheme="majorHAnsi"/>
        </w:rPr>
        <w:t xml:space="preserve"> would present immense technical and political difficulties—so much so that Saudi Arabia might emerge even less secure. Aside from the fact that such a nuclear program would violate the Nuclear Nonproliferation Treaty and place Saudi Arabia in the category of global nuclear outlaw along with North Korea, the</w:t>
      </w:r>
      <w:r w:rsidRPr="00E62B06">
        <w:rPr>
          <w:rFonts w:asciiTheme="majorHAnsi" w:hAnsiTheme="majorHAnsi" w:cstheme="majorHAnsi"/>
          <w:b/>
          <w:u w:val="single"/>
        </w:rPr>
        <w:t xml:space="preserve"> </w:t>
      </w:r>
      <w:r w:rsidRPr="00E62B06">
        <w:rPr>
          <w:rFonts w:asciiTheme="majorHAnsi" w:hAnsiTheme="majorHAnsi" w:cstheme="majorHAnsi"/>
        </w:rPr>
        <w:t>Saudis’</w:t>
      </w:r>
      <w:r w:rsidRPr="00E62B06">
        <w:rPr>
          <w:rFonts w:asciiTheme="majorHAnsi" w:hAnsiTheme="majorHAnsi" w:cstheme="majorHAnsi"/>
          <w:b/>
          <w:u w:val="single"/>
        </w:rPr>
        <w:t xml:space="preserve"> acquisition of warheads would encounter strenuous </w:t>
      </w:r>
      <w:r w:rsidRPr="00E62B06">
        <w:rPr>
          <w:rFonts w:asciiTheme="majorHAnsi" w:hAnsiTheme="majorHAnsi" w:cstheme="majorHAnsi"/>
          <w:b/>
          <w:u w:val="single"/>
          <w:bdr w:val="single" w:sz="4" w:space="0" w:color="auto"/>
        </w:rPr>
        <w:t>opposition</w:t>
      </w:r>
      <w:r w:rsidRPr="00E62B06">
        <w:rPr>
          <w:rFonts w:asciiTheme="majorHAnsi" w:hAnsiTheme="majorHAnsi" w:cstheme="majorHAnsi"/>
          <w:b/>
          <w:u w:val="single"/>
        </w:rPr>
        <w:t xml:space="preserve"> from the U</w:t>
      </w:r>
      <w:r w:rsidRPr="00E62B06">
        <w:rPr>
          <w:rFonts w:asciiTheme="majorHAnsi" w:hAnsiTheme="majorHAnsi" w:cstheme="majorHAnsi"/>
        </w:rPr>
        <w:t xml:space="preserve">nited </w:t>
      </w:r>
      <w:r w:rsidRPr="00E62B06">
        <w:rPr>
          <w:rFonts w:asciiTheme="majorHAnsi" w:hAnsiTheme="majorHAnsi" w:cstheme="majorHAnsi"/>
          <w:b/>
          <w:u w:val="single"/>
        </w:rPr>
        <w:t>S</w:t>
      </w:r>
      <w:r w:rsidRPr="00E62B06">
        <w:rPr>
          <w:rFonts w:asciiTheme="majorHAnsi" w:hAnsiTheme="majorHAnsi" w:cstheme="majorHAnsi"/>
        </w:rPr>
        <w:t xml:space="preserve">tates </w:t>
      </w:r>
      <w:r w:rsidRPr="00E62B06">
        <w:rPr>
          <w:rFonts w:asciiTheme="majorHAnsi" w:hAnsiTheme="majorHAnsi" w:cstheme="majorHAnsi"/>
          <w:b/>
          <w:u w:val="single"/>
        </w:rPr>
        <w:t xml:space="preserve">and Israel. Having watched Washington’s reaction to Pakistan’s nuclear tests in 1998, the Saudis are </w:t>
      </w:r>
      <w:r w:rsidRPr="00E62B06">
        <w:rPr>
          <w:rFonts w:asciiTheme="majorHAnsi" w:hAnsiTheme="majorHAnsi" w:cstheme="majorHAnsi"/>
        </w:rPr>
        <w:t>well</w:t>
      </w:r>
      <w:r w:rsidRPr="00E62B06">
        <w:rPr>
          <w:rFonts w:asciiTheme="majorHAnsi" w:hAnsiTheme="majorHAnsi" w:cstheme="majorHAnsi"/>
          <w:b/>
          <w:u w:val="single"/>
        </w:rPr>
        <w:t xml:space="preserve"> aware that U.S. law requires economic and military </w:t>
      </w:r>
      <w:r w:rsidRPr="00E62B06">
        <w:rPr>
          <w:rFonts w:asciiTheme="majorHAnsi" w:hAnsiTheme="majorHAnsi" w:cstheme="majorHAnsi"/>
          <w:b/>
          <w:u w:val="single"/>
          <w:bdr w:val="single" w:sz="4" w:space="0" w:color="auto"/>
        </w:rPr>
        <w:t>sanctions</w:t>
      </w:r>
      <w:r w:rsidRPr="00E62B06">
        <w:rPr>
          <w:rFonts w:asciiTheme="majorHAnsi" w:hAnsiTheme="majorHAnsi" w:cstheme="majorHAnsi"/>
          <w:b/>
          <w:u w:val="single"/>
        </w:rPr>
        <w:t xml:space="preserve"> against nuclear proliferators</w:t>
      </w:r>
      <w:r w:rsidRPr="00E62B06">
        <w:rPr>
          <w:rFonts w:asciiTheme="majorHAnsi" w:hAnsiTheme="majorHAnsi" w:cstheme="majorHAnsi"/>
        </w:rPr>
        <w:t xml:space="preserve">. And </w:t>
      </w:r>
      <w:r w:rsidRPr="00E62B06">
        <w:rPr>
          <w:rFonts w:asciiTheme="majorHAnsi" w:hAnsiTheme="majorHAnsi" w:cstheme="majorHAnsi"/>
          <w:b/>
          <w:u w:val="single"/>
        </w:rPr>
        <w:t xml:space="preserve">whereas Pakistan and </w:t>
      </w:r>
      <w:r w:rsidRPr="00E62B06">
        <w:rPr>
          <w:rFonts w:asciiTheme="majorHAnsi" w:hAnsiTheme="majorHAnsi" w:cstheme="majorHAnsi"/>
          <w:b/>
          <w:u w:val="single"/>
        </w:rPr>
        <w:lastRenderedPageBreak/>
        <w:t xml:space="preserve">India had friends in Congress who were willing to help them escape the network of mandatory sanctions, Saudi Arabia does not. If </w:t>
      </w:r>
      <w:r w:rsidRPr="00E62B06">
        <w:rPr>
          <w:rFonts w:asciiTheme="majorHAnsi" w:hAnsiTheme="majorHAnsi" w:cstheme="majorHAnsi"/>
        </w:rPr>
        <w:t>an angry</w:t>
      </w:r>
      <w:r w:rsidRPr="00E62B06">
        <w:rPr>
          <w:rFonts w:asciiTheme="majorHAnsi" w:hAnsiTheme="majorHAnsi" w:cstheme="majorHAnsi"/>
          <w:b/>
          <w:u w:val="single"/>
        </w:rPr>
        <w:t xml:space="preserve"> Congress cut off Saudi Arabia from future purchases of U.S. military equipment and Israel threatened a preemptive strike, the kingdom’s position would be untenable. Having committed itself to a long-term national development strategy that assumes full integration with the global economy and extensive foreign investment, Saudi Arabia would undermine its own interests if it turned into a nuclear rogue and alienated the industrialized nations</w:t>
      </w:r>
      <w:r w:rsidRPr="00E62B06">
        <w:rPr>
          <w:rFonts w:asciiTheme="majorHAnsi" w:hAnsiTheme="majorHAnsi" w:cstheme="majorHAnsi"/>
        </w:rPr>
        <w:t xml:space="preserve">. Moreover, however strong its antipathy to Iran, </w:t>
      </w:r>
      <w:r w:rsidRPr="00E62B06">
        <w:rPr>
          <w:rFonts w:asciiTheme="majorHAnsi" w:hAnsiTheme="majorHAnsi" w:cstheme="majorHAnsi"/>
          <w:b/>
          <w:u w:val="single"/>
        </w:rPr>
        <w:t>Saudi Arabia does not face any current or foreseeable domestic or external threat to its security to which the use of nuclear weapons would be a relevant response. No country is capable of invading the kingdom</w:t>
      </w:r>
      <w:r w:rsidRPr="00E62B06">
        <w:rPr>
          <w:rFonts w:asciiTheme="majorHAnsi" w:hAnsiTheme="majorHAnsi" w:cstheme="majorHAnsi"/>
        </w:rPr>
        <w:t xml:space="preserve">, especially while it is under U.S. protection, </w:t>
      </w:r>
      <w:r w:rsidRPr="00E62B06">
        <w:rPr>
          <w:rFonts w:asciiTheme="majorHAnsi" w:hAnsiTheme="majorHAnsi" w:cstheme="majorHAnsi"/>
          <w:b/>
          <w:u w:val="single"/>
        </w:rPr>
        <w:t>and nuclear weapons are useless against domestic troublemakers or border infiltrators. The benefits of acquiring nuclear weapons, if any, would be psychological and political rather than strategic</w:t>
      </w:r>
      <w:r w:rsidRPr="00E62B06">
        <w:rPr>
          <w:rFonts w:asciiTheme="majorHAnsi" w:hAnsiTheme="majorHAnsi" w:cstheme="majorHAnsi"/>
        </w:rPr>
        <w:t xml:space="preserve">, including a potential deterrent effect against reckless neighbors. </w:t>
      </w:r>
      <w:r w:rsidRPr="00E62B06">
        <w:rPr>
          <w:rFonts w:asciiTheme="majorHAnsi" w:hAnsiTheme="majorHAnsi" w:cstheme="majorHAnsi"/>
          <w:b/>
          <w:u w:val="single"/>
        </w:rPr>
        <w:t xml:space="preserve">There appears to be </w:t>
      </w:r>
      <w:r w:rsidRPr="00E62B06">
        <w:rPr>
          <w:rFonts w:asciiTheme="majorHAnsi" w:hAnsiTheme="majorHAnsi" w:cstheme="majorHAnsi"/>
          <w:b/>
          <w:u w:val="single"/>
          <w:bdr w:val="single" w:sz="4" w:space="0" w:color="auto"/>
        </w:rPr>
        <w:t>no possibility</w:t>
      </w:r>
      <w:r w:rsidRPr="00E62B06">
        <w:rPr>
          <w:rFonts w:asciiTheme="majorHAnsi" w:hAnsiTheme="majorHAnsi" w:cstheme="majorHAnsi"/>
          <w:b/>
          <w:u w:val="single"/>
        </w:rPr>
        <w:t xml:space="preserve"> that Saudi Arabia</w:t>
      </w:r>
      <w:r w:rsidRPr="00E62B06">
        <w:rPr>
          <w:rFonts w:asciiTheme="majorHAnsi" w:hAnsiTheme="majorHAnsi" w:cstheme="majorHAnsi"/>
        </w:rPr>
        <w:t>, so long as it is ruled by the Al-Saud family</w:t>
      </w:r>
      <w:r w:rsidRPr="00E62B06">
        <w:rPr>
          <w:rFonts w:asciiTheme="majorHAnsi" w:hAnsiTheme="majorHAnsi" w:cstheme="majorHAnsi"/>
          <w:b/>
          <w:u w:val="single"/>
        </w:rPr>
        <w:t>, would ever consider nuclear weapons for aggressive purposes because the kingdom has not threatened any of its neighbors since the last border issues were settled decades ago</w:t>
      </w:r>
      <w:r w:rsidRPr="00E62B06">
        <w:rPr>
          <w:rFonts w:asciiTheme="majorHAnsi" w:hAnsiTheme="majorHAnsi" w:cstheme="majorHAnsi"/>
        </w:rPr>
        <w:t>, but deterrence might be another matter. The kingdom’s strategic weaknesses at the time of its Chinese missile acquisition—long porous borders, inviting targets, armed forces of untested capability, relatively small population—have not been overcome. For the possible deterrent effect alone, some analysts think the kingdom would feel compelled to seek nuclear weapons if Iran developed a nuclear arsenal.</w:t>
      </w:r>
    </w:p>
    <w:p w:rsidR="00227C96" w:rsidRPr="00E62B06" w:rsidRDefault="00227C96" w:rsidP="00227C96">
      <w:pPr>
        <w:rPr>
          <w:rFonts w:asciiTheme="majorHAnsi" w:hAnsiTheme="majorHAnsi" w:cstheme="majorHAnsi"/>
          <w:sz w:val="16"/>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Turkey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Turkey is seeking nukes now – no checks</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Einhorn, ’15</w:t>
      </w:r>
      <w:r w:rsidRPr="00E62B06">
        <w:rPr>
          <w:rFonts w:asciiTheme="majorHAnsi" w:hAnsiTheme="majorHAnsi" w:cstheme="majorHAnsi"/>
        </w:rP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E62B06">
        <w:rPr>
          <w:rFonts w:asciiTheme="majorHAnsi" w:hAnsiTheme="majorHAnsi" w:cstheme="majorHAnsi"/>
          <w:vertAlign w:val="superscript"/>
        </w:rPr>
        <w:t>th</w:t>
      </w:r>
      <w:r w:rsidRPr="00E62B06">
        <w:rPr>
          <w:rFonts w:asciiTheme="majorHAnsi" w:hAnsiTheme="majorHAnsi" w:cstheme="majorHAnsi"/>
        </w:rPr>
        <w:t xml:space="preserve">, 2015, “Ukraine, Security Assurances, and Nonproliferation”, The Washington Quarterly, </w:t>
      </w:r>
      <w:hyperlink r:id="rId157" w:history="1">
        <w:r w:rsidRPr="00E62B06">
          <w:rPr>
            <w:rStyle w:val="Hyperlink"/>
            <w:rFonts w:asciiTheme="majorHAnsi" w:hAnsiTheme="majorHAnsi" w:cstheme="majorHAnsi"/>
          </w:rPr>
          <w:t>https://www.tandfonline.com/doi/abs/10.1080/0163660X.2015.1038174?journalCode=rwaq20</w:t>
        </w:r>
      </w:hyperlink>
      <w:r w:rsidRPr="00E62B06">
        <w:rPr>
          <w:rStyle w:val="Hyperlink"/>
          <w:rFonts w:asciiTheme="majorHAnsi" w:hAnsiTheme="majorHAnsi" w:cstheme="majorHAnsi"/>
        </w:rPr>
        <w:t>, EO</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b/>
          <w:u w:val="single"/>
        </w:rPr>
        <w:t>Turkey</w:t>
      </w:r>
      <w:r w:rsidRPr="00E62B06">
        <w:rPr>
          <w:rFonts w:asciiTheme="majorHAnsi" w:hAnsiTheme="majorHAnsi" w:cstheme="majorHAnsi"/>
          <w:sz w:val="12"/>
        </w:rPr>
        <w:t xml:space="preserve"> is often assumed to </w:t>
      </w:r>
      <w:r w:rsidRPr="00E62B06">
        <w:rPr>
          <w:rFonts w:asciiTheme="majorHAnsi" w:hAnsiTheme="majorHAnsi" w:cstheme="majorHAnsi"/>
          <w:sz w:val="12"/>
          <w:szCs w:val="16"/>
        </w:rPr>
        <w:t>be a potential candidate to</w:t>
      </w:r>
      <w:r w:rsidRPr="00E62B06">
        <w:rPr>
          <w:rFonts w:asciiTheme="majorHAnsi" w:hAnsiTheme="majorHAnsi" w:cstheme="majorHAnsi"/>
          <w:b/>
          <w:u w:val="single"/>
        </w:rPr>
        <w:t xml:space="preserve"> seek nuclear weapons</w:t>
      </w:r>
      <w:r w:rsidRPr="00E62B06">
        <w:rPr>
          <w:rFonts w:asciiTheme="majorHAnsi" w:hAnsiTheme="majorHAnsi" w:cstheme="majorHAnsi"/>
          <w:sz w:val="12"/>
        </w:rPr>
        <w:t xml:space="preserve">. As </w:t>
      </w:r>
      <w:r w:rsidRPr="00E62B06">
        <w:rPr>
          <w:rFonts w:asciiTheme="majorHAnsi" w:hAnsiTheme="majorHAnsi" w:cstheme="majorHAnsi"/>
          <w:b/>
          <w:u w:val="single"/>
        </w:rPr>
        <w:t>prospects for</w:t>
      </w:r>
      <w:r w:rsidRPr="00E62B06">
        <w:rPr>
          <w:rFonts w:asciiTheme="majorHAnsi" w:hAnsiTheme="majorHAnsi" w:cstheme="majorHAnsi"/>
          <w:sz w:val="12"/>
        </w:rPr>
        <w:t xml:space="preserve"> near-term </w:t>
      </w:r>
      <w:r w:rsidRPr="00E62B06">
        <w:rPr>
          <w:rFonts w:asciiTheme="majorHAnsi" w:hAnsiTheme="majorHAnsi" w:cstheme="majorHAnsi"/>
          <w:b/>
          <w:u w:val="single"/>
        </w:rPr>
        <w:t>membership in the European Union have faded and as the Erdogan government has strengthened Turkey’s Muslim identity, Turkey has increasingly aspired to be a major player in the Middle East</w:t>
      </w:r>
      <w:r w:rsidRPr="00E62B06">
        <w:rPr>
          <w:rFonts w:asciiTheme="majorHAnsi" w:hAnsiTheme="majorHAnsi" w:cstheme="majorHAnsi"/>
          <w:sz w:val="12"/>
        </w:rPr>
        <w:t xml:space="preserve">. Like Egypt, Ankara sees Iran less as a direct military threat and more as a political rival and supporter of Shia governments and extremist groups that are at odds with Turkey. While its economy has recently experienced a slowdown, </w:t>
      </w:r>
      <w:r w:rsidRPr="00E62B06">
        <w:rPr>
          <w:rFonts w:asciiTheme="majorHAnsi" w:hAnsiTheme="majorHAnsi" w:cstheme="majorHAnsi"/>
          <w:b/>
          <w:u w:val="single"/>
        </w:rPr>
        <w:t>its prospects for future growth are good. It is now seeking to build its first nuclear power reactors, and has so far been reluctant to forswear a uranium enrichment capability</w:t>
      </w:r>
      <w:r w:rsidRPr="00E62B06">
        <w:rPr>
          <w:rFonts w:asciiTheme="majorHAnsi" w:hAnsiTheme="majorHAnsi" w:cstheme="majorHAnsi"/>
          <w:sz w:val="12"/>
        </w:rPr>
        <w:t>. Its industrial base is much stronger than either Egypt’s or Saudi Arabia’s, but it would still take a long time to build and operate the specialized facilities needed for a nuclear weapons program. Turkey’s membership in NATO might be expected to reduce its incentives to acquire nuclear weapons. But</w:t>
      </w:r>
      <w:r w:rsidRPr="00E62B06">
        <w:rPr>
          <w:rFonts w:asciiTheme="majorHAnsi" w:hAnsiTheme="majorHAnsi" w:cstheme="majorHAnsi"/>
          <w:b/>
          <w:u w:val="single"/>
        </w:rPr>
        <w:t xml:space="preserve"> disagreements over how to address the Syrian civil war</w:t>
      </w:r>
      <w:r w:rsidRPr="00E62B06">
        <w:rPr>
          <w:rFonts w:asciiTheme="majorHAnsi" w:hAnsiTheme="majorHAnsi" w:cstheme="majorHAnsi"/>
          <w:sz w:val="12"/>
        </w:rPr>
        <w:t>—</w:t>
      </w:r>
      <w:r w:rsidRPr="00E62B06">
        <w:rPr>
          <w:rFonts w:asciiTheme="majorHAnsi" w:hAnsiTheme="majorHAnsi" w:cstheme="majorHAnsi"/>
          <w:b/>
          <w:u w:val="single"/>
        </w:rPr>
        <w:t>with Ankara focused on removing the Assad government and alleviating the burden of Syrian refugees while Washington prioritizes the defeat of the Islamic State</w:t>
      </w:r>
      <w:r w:rsidRPr="00E62B06">
        <w:rPr>
          <w:rFonts w:asciiTheme="majorHAnsi" w:hAnsiTheme="majorHAnsi" w:cstheme="majorHAnsi"/>
          <w:sz w:val="12"/>
        </w:rPr>
        <w:t xml:space="preserve">—may </w:t>
      </w:r>
      <w:r w:rsidRPr="00E62B06">
        <w:rPr>
          <w:rFonts w:asciiTheme="majorHAnsi" w:hAnsiTheme="majorHAnsi" w:cstheme="majorHAnsi"/>
          <w:b/>
          <w:u w:val="single"/>
        </w:rPr>
        <w:t>raise the question of whether the NATO guarantee</w:t>
      </w:r>
      <w:r w:rsidRPr="00E62B06">
        <w:rPr>
          <w:rFonts w:asciiTheme="majorHAnsi" w:hAnsiTheme="majorHAnsi" w:cstheme="majorHAnsi"/>
          <w:sz w:val="12"/>
        </w:rPr>
        <w:t xml:space="preserve">, designed to counter Cold War threats, </w:t>
      </w:r>
      <w:r w:rsidRPr="00E62B06">
        <w:rPr>
          <w:rFonts w:asciiTheme="majorHAnsi" w:hAnsiTheme="majorHAnsi" w:cstheme="majorHAnsi"/>
          <w:b/>
          <w:u w:val="single"/>
        </w:rPr>
        <w:t>is sufficient to address Turkey’s current regional concerns</w:t>
      </w:r>
      <w:r w:rsidRPr="00E62B06">
        <w:rPr>
          <w:rFonts w:asciiTheme="majorHAnsi" w:hAnsiTheme="majorHAnsi" w:cstheme="majorHAnsi"/>
          <w:sz w:val="12"/>
        </w:rPr>
        <w:t>. Still, while the NATO guarantee may be seen by Turkey as less relevant today, it is unlikely that Turkish leaders would regard indigenous nuclear weapons as a more relevant response to the sectarian rivalries, internal struggles, refugee migrations, and extremist violence that currently pose the greatest challenges to regional stability and Turkey’s own security.</w:t>
      </w:r>
    </w:p>
    <w:p w:rsidR="00227C96" w:rsidRPr="00E62B06" w:rsidRDefault="00227C96" w:rsidP="00227C96">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SoKo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South Korea won’t proliferate – US support is seen as credible</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Einhorn, ’15</w:t>
      </w:r>
      <w:r w:rsidRPr="00E62B06">
        <w:rPr>
          <w:rFonts w:asciiTheme="majorHAnsi" w:hAnsiTheme="majorHAnsi" w:cstheme="majorHAnsi"/>
        </w:rP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E62B06">
        <w:rPr>
          <w:rFonts w:asciiTheme="majorHAnsi" w:hAnsiTheme="majorHAnsi" w:cstheme="majorHAnsi"/>
          <w:vertAlign w:val="superscript"/>
        </w:rPr>
        <w:t>th</w:t>
      </w:r>
      <w:r w:rsidRPr="00E62B06">
        <w:rPr>
          <w:rFonts w:asciiTheme="majorHAnsi" w:hAnsiTheme="majorHAnsi" w:cstheme="majorHAnsi"/>
        </w:rPr>
        <w:t xml:space="preserve">, 2015, “Ukraine, Security Assurances, and Nonproliferation”, The Washington Quarterly, </w:t>
      </w:r>
      <w:hyperlink r:id="rId158" w:history="1">
        <w:r w:rsidRPr="00E62B06">
          <w:rPr>
            <w:rStyle w:val="Hyperlink"/>
            <w:rFonts w:asciiTheme="majorHAnsi" w:hAnsiTheme="majorHAnsi" w:cstheme="majorHAnsi"/>
          </w:rPr>
          <w:t>https://www.tandfonline.com/doi/abs/10.1080/0163660X.2015.1038174?journalCode=rwaq20</w:t>
        </w:r>
      </w:hyperlink>
      <w:r w:rsidRPr="00E62B06">
        <w:rPr>
          <w:rStyle w:val="Hyperlink"/>
          <w:rFonts w:asciiTheme="majorHAnsi" w:hAnsiTheme="majorHAnsi" w:cstheme="majorHAnsi"/>
        </w:rPr>
        <w:t>, EO</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The South Korean public is much more comfortable with the idea of Seoul possessing nuclear weapons,41 and some ROK politicians have openly advocated the return of U.S. tactical weapons to South Korean territory and even consideration of the possibility of the ROK producing its own nuclear weapons.</w:t>
      </w:r>
      <w:hyperlink r:id="rId159" w:history="1">
        <w:r w:rsidRPr="00E62B06">
          <w:rPr>
            <w:rStyle w:val="Hyperlink"/>
            <w:rFonts w:asciiTheme="majorHAnsi" w:hAnsiTheme="majorHAnsi" w:cstheme="majorHAnsi"/>
            <w:sz w:val="16"/>
          </w:rPr>
          <w:t>42</w:t>
        </w:r>
      </w:hyperlink>
      <w:r w:rsidRPr="00E62B06">
        <w:rPr>
          <w:rFonts w:asciiTheme="majorHAnsi" w:hAnsiTheme="majorHAnsi" w:cstheme="majorHAnsi"/>
          <w:sz w:val="16"/>
        </w:rPr>
        <w:t xml:space="preserve"> </w:t>
      </w:r>
      <w:r w:rsidRPr="00E62B06">
        <w:rPr>
          <w:rFonts w:asciiTheme="majorHAnsi" w:hAnsiTheme="majorHAnsi" w:cstheme="majorHAnsi"/>
          <w:u w:val="single"/>
        </w:rPr>
        <w:t xml:space="preserve">But </w:t>
      </w:r>
      <w:r w:rsidRPr="00E62B06">
        <w:rPr>
          <w:rFonts w:asciiTheme="majorHAnsi" w:hAnsiTheme="majorHAnsi" w:cstheme="majorHAnsi"/>
          <w:b/>
          <w:u w:val="single"/>
        </w:rPr>
        <w:t>ROK officials continue to reject the nuclear option</w:t>
      </w:r>
      <w:r w:rsidRPr="00E62B06">
        <w:rPr>
          <w:rFonts w:asciiTheme="majorHAnsi" w:hAnsiTheme="majorHAnsi" w:cstheme="majorHAnsi"/>
          <w:sz w:val="16"/>
        </w:rPr>
        <w:t xml:space="preserve">. While some South Korean observers have voiced concerns about U.S. willingness to continue meeting its overseas commitments, </w:t>
      </w:r>
      <w:r w:rsidRPr="00E62B06">
        <w:rPr>
          <w:rFonts w:asciiTheme="majorHAnsi" w:hAnsiTheme="majorHAnsi" w:cstheme="majorHAnsi"/>
          <w:u w:val="single"/>
        </w:rPr>
        <w:t>senior officials and military officers seem well satisfied with current bilateral defense cooperation, including stepped-up preparations for countering</w:t>
      </w:r>
      <w:r w:rsidRPr="00E62B06">
        <w:rPr>
          <w:rFonts w:asciiTheme="majorHAnsi" w:hAnsiTheme="majorHAnsi" w:cstheme="majorHAnsi"/>
          <w:sz w:val="16"/>
        </w:rPr>
        <w:t xml:space="preserve"> possible </w:t>
      </w:r>
      <w:r w:rsidRPr="00E62B06">
        <w:rPr>
          <w:rFonts w:asciiTheme="majorHAnsi" w:hAnsiTheme="majorHAnsi" w:cstheme="majorHAnsi"/>
          <w:u w:val="single"/>
        </w:rPr>
        <w:t>North Korean provocations, continued robust joint military exercises</w:t>
      </w:r>
      <w:r w:rsidRPr="00E62B06">
        <w:rPr>
          <w:rFonts w:asciiTheme="majorHAnsi" w:hAnsiTheme="majorHAnsi" w:cstheme="majorHAnsi"/>
          <w:sz w:val="16"/>
        </w:rPr>
        <w:t xml:space="preserve"> despite protests from Pyongyang, </w:t>
      </w:r>
      <w:r w:rsidRPr="00E62B06">
        <w:rPr>
          <w:rFonts w:asciiTheme="majorHAnsi" w:hAnsiTheme="majorHAnsi" w:cstheme="majorHAnsi"/>
          <w:u w:val="single"/>
        </w:rPr>
        <w:t>and the U.S. decision</w:t>
      </w:r>
      <w:r w:rsidRPr="00E62B06">
        <w:rPr>
          <w:rFonts w:asciiTheme="majorHAnsi" w:hAnsiTheme="majorHAnsi" w:cstheme="majorHAnsi"/>
          <w:sz w:val="16"/>
        </w:rPr>
        <w:t>—in light of the continuing North Korean threat—</w:t>
      </w:r>
      <w:r w:rsidRPr="00E62B06">
        <w:rPr>
          <w:rFonts w:asciiTheme="majorHAnsi" w:hAnsiTheme="majorHAnsi" w:cstheme="majorHAnsi"/>
          <w:u w:val="single"/>
        </w:rPr>
        <w:t>to honor the ROK request to</w:t>
      </w:r>
      <w:r w:rsidRPr="00E62B06">
        <w:rPr>
          <w:rFonts w:asciiTheme="majorHAnsi" w:hAnsiTheme="majorHAnsi" w:cstheme="majorHAnsi"/>
          <w:sz w:val="16"/>
        </w:rPr>
        <w:t xml:space="preserve"> once again </w:t>
      </w:r>
      <w:r w:rsidRPr="00E62B06">
        <w:rPr>
          <w:rFonts w:asciiTheme="majorHAnsi" w:hAnsiTheme="majorHAnsi" w:cstheme="majorHAnsi"/>
          <w:u w:val="single"/>
        </w:rPr>
        <w:t>defer the transfer of operational control over South Korean forces in wartime from U.S. to South Korean commanders</w:t>
      </w:r>
      <w:r w:rsidRPr="00E62B06">
        <w:rPr>
          <w:rFonts w:asciiTheme="majorHAnsi" w:hAnsiTheme="majorHAnsi" w:cstheme="majorHAnsi"/>
          <w:sz w:val="16"/>
        </w:rPr>
        <w:t>.</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South Korean prolif – US assurances, political opposition</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Roehrig 17</w:t>
      </w:r>
      <w:r w:rsidRPr="00E62B06">
        <w:rPr>
          <w:rFonts w:asciiTheme="majorHAnsi" w:hAnsiTheme="majorHAnsi" w:cstheme="majorHAnsi"/>
        </w:rPr>
        <w:t xml:space="preserve"> (Terence, Professor of National Security Affairs at Naval War College and the Director of the Asia-Pacific Studies Group, JSTOR, “Japan, South Korea, and the United States Nuclear Umbrella: Deterrence After the Cold War,” </w:t>
      </w:r>
      <w:hyperlink r:id="rId160" w:history="1">
        <w:r w:rsidRPr="00E62B06">
          <w:rPr>
            <w:rStyle w:val="Hyperlink"/>
            <w:rFonts w:asciiTheme="majorHAnsi" w:hAnsiTheme="majorHAnsi" w:cstheme="majorHAnsi"/>
          </w:rPr>
          <w:t>https://www.jstor.org/stable/10.7312/roeh15798</w:t>
        </w:r>
      </w:hyperlink>
      <w:r w:rsidRPr="00E62B06">
        <w:rPr>
          <w:rFonts w:asciiTheme="majorHAnsi" w:hAnsiTheme="majorHAnsi" w:cstheme="majorHAnsi"/>
        </w:rPr>
        <w:t>, 2017, 7/10/2019) DG</w:t>
      </w:r>
    </w:p>
    <w:p w:rsidR="00227C96" w:rsidRPr="00E62B06" w:rsidRDefault="00227C96" w:rsidP="00227C96">
      <w:pPr>
        <w:rPr>
          <w:rFonts w:asciiTheme="majorHAnsi" w:hAnsiTheme="majorHAnsi" w:cstheme="majorHAnsi"/>
          <w:b/>
          <w:u w:val="single"/>
        </w:rPr>
      </w:pPr>
      <w:r w:rsidRPr="00E62B06">
        <w:rPr>
          <w:rFonts w:asciiTheme="majorHAnsi" w:hAnsiTheme="majorHAnsi" w:cstheme="majorHAnsi"/>
          <w:sz w:val="14"/>
        </w:rPr>
        <w:t xml:space="preserve">Building a South Korean Nuclear Weapon Another proposal bandied about by some ROK politicians and analysts has been that South Korea acquire its own nuclear weapons. If the nuclear umbrella has credibility problems and Washington is reluctant to redeploy nuclear weapons, some South Koreans have argued that this is a necessary alternative. The idea received further attention during the 2016 U.S. presidential campaign when Donald Trump suggested that it might not be such a bad outcome if South Korea and Japan had their own nuclear weapons. Indeed, this was not a new option considered by ROK leaders. In the early 1970s, South Korea, worried about its own military capabilities and the certainty of the U.S. defense commitment in the wake of Vietnam, the Nixon Doctrine, and U.S.-China rapprochement, turned to the French to begin a nuclear weapons program.92 Once India surprised Washington with a nuclear weapon test in 1974, U.S. intelligence agencies were on the lookout for other would-be proliferators. U.S. officials examined import requests for critical materials and, according to one assessment, “when they got to Korea, everything snapped into place.”93 After putting all the pieces together, the Ford administration exerted intense pressure on France to stop its nuclear dealings with South Korea, but the French refused. Washington next applied pressure on Seoul, including threats to restrict export licenses and Export-Import Bank financing while implying that failure to desist would cause a fundamental rethinking of the alliance. Eventually, the </w:t>
      </w:r>
      <w:r w:rsidRPr="00E62B06">
        <w:rPr>
          <w:rStyle w:val="StyleUnderline"/>
          <w:rFonts w:asciiTheme="majorHAnsi" w:hAnsiTheme="majorHAnsi" w:cstheme="majorHAnsi"/>
        </w:rPr>
        <w:t>pressure led to South Korea’s ratifying the NPT in 1975 and abandoning its nuclear weapons ambitions</w:t>
      </w:r>
      <w:r w:rsidRPr="00E62B06">
        <w:rPr>
          <w:rFonts w:asciiTheme="majorHAnsi" w:hAnsiTheme="majorHAnsi" w:cstheme="majorHAnsi"/>
          <w:sz w:val="14"/>
        </w:rPr>
        <w:t xml:space="preserve">.94 Secretary of Defense James Schlesinger publically acknowledged the presence of nuclear weapons in Korea during his trip to Seoul in 1975 to provide some degree of assurance to compensate for U.S. pressure. Washington also remained vigilant that South Korea might restart its program, especially in the wake of Jimmy Carter’s call for withdrawing all U.S. combat troops from the peninsula. South Korea has a world-class nuclear energy industry that provides the foundation and breakout capability for a nuclear weapons program, but since then it has decided not to move in that direction.95 </w:t>
      </w:r>
      <w:r w:rsidRPr="00E62B06">
        <w:rPr>
          <w:rStyle w:val="StyleUnderline"/>
          <w:rFonts w:asciiTheme="majorHAnsi" w:hAnsiTheme="majorHAnsi" w:cstheme="majorHAnsi"/>
        </w:rPr>
        <w:t>In the wake of North Korea’s nuclear tests, calls for South Korea to acquire its own nuclear weapons increased</w:t>
      </w:r>
      <w:r w:rsidRPr="00E62B06">
        <w:rPr>
          <w:rFonts w:asciiTheme="majorHAnsi" w:hAnsiTheme="majorHAnsi" w:cstheme="majorHAnsi"/>
          <w:sz w:val="14"/>
        </w:rPr>
        <w:t xml:space="preserve">, particularly after the last two tests. Again, one of its most vocal advocates was conservative politician Chung Mong-joon, who argued, “We, the Korean people, have been duped by North Korea for the last 20 to 30 years and it is now time for South Koreans to face the reality and do something that we need to do. The nuclear deterrence can be the only answer. We have to have nuclear capability.”96 Other conservative politicians followed suit in calling for a South Korean bomb, and ROK public opinion provided further support for going nuclear. For example, a poll conducted by the Asan Institute in February 2013, prior to North Korea’s third nuclear weapons test, found that 66 percent of South Korean respondents supported a ROK nuclear weapons capability with only 31 percent opposed. These numbers included 58 percent support from Progressives, South Korea’s left, and showed a significant increase in those who “strongly support” a nuclear South Korea.97 Other surveys reported similar results. After the January 2016 nuclear test, several politicians again spoke out for South Korean nuclear weapons. Conservative party floor leader Won Yoo-chul remarked, “It’s time for us to peacefully arm ourselves with nuclear weapons from the perspective of self-defense to fight against North Korea’s terror and destruction.”98 Surveys that followed the test also continued to show majority support for acquiring nuclear weapons. However, </w:t>
      </w:r>
      <w:r w:rsidRPr="00E62B06">
        <w:rPr>
          <w:rStyle w:val="StyleUnderline"/>
          <w:rFonts w:asciiTheme="majorHAnsi" w:hAnsiTheme="majorHAnsi" w:cstheme="majorHAnsi"/>
        </w:rPr>
        <w:t>a study by the Carnegie Endowment compared political elite sentiment, media attention, and polling data from 2013 and 2016 and found that while elite support was relatively consistent and media attention had increased,</w:t>
      </w:r>
      <w:r w:rsidRPr="00E62B06">
        <w:rPr>
          <w:rFonts w:asciiTheme="majorHAnsi" w:hAnsiTheme="majorHAnsi" w:cstheme="majorHAnsi"/>
          <w:sz w:val="14"/>
        </w:rPr>
        <w:t xml:space="preserve"> </w:t>
      </w:r>
      <w:r w:rsidRPr="00E62B06">
        <w:rPr>
          <w:rStyle w:val="Emphasis"/>
          <w:rFonts w:asciiTheme="majorHAnsi" w:hAnsiTheme="majorHAnsi" w:cstheme="majorHAnsi"/>
        </w:rPr>
        <w:t xml:space="preserve">public support for acquiring nuclear weapons had decreased by as much as 10 </w:t>
      </w:r>
      <w:r w:rsidRPr="00E62B06">
        <w:rPr>
          <w:rStyle w:val="Emphasis"/>
          <w:rFonts w:asciiTheme="majorHAnsi" w:hAnsiTheme="majorHAnsi" w:cstheme="majorHAnsi"/>
        </w:rPr>
        <w:lastRenderedPageBreak/>
        <w:t>percentage points</w:t>
      </w:r>
      <w:r w:rsidRPr="00E62B06">
        <w:rPr>
          <w:rFonts w:asciiTheme="majorHAnsi" w:hAnsiTheme="majorHAnsi" w:cstheme="majorHAnsi"/>
          <w:sz w:val="14"/>
        </w:rPr>
        <w:t xml:space="preserve">. </w:t>
      </w:r>
      <w:r w:rsidRPr="00E62B06">
        <w:rPr>
          <w:rStyle w:val="StyleUnderline"/>
          <w:rFonts w:asciiTheme="majorHAnsi" w:hAnsiTheme="majorHAnsi" w:cstheme="majorHAnsi"/>
        </w:rPr>
        <w:t>Although the study points to the difficulty of interpreting the data and the complexity of these view</w:t>
      </w:r>
      <w:r w:rsidRPr="00E62B06">
        <w:rPr>
          <w:rFonts w:asciiTheme="majorHAnsi" w:hAnsiTheme="majorHAnsi" w:cstheme="majorHAnsi"/>
          <w:sz w:val="14"/>
        </w:rPr>
        <w:t>s, it concludes that “</w:t>
      </w:r>
      <w:r w:rsidRPr="00E62B06">
        <w:rPr>
          <w:rStyle w:val="Emphasis"/>
          <w:rFonts w:asciiTheme="majorHAnsi" w:hAnsiTheme="majorHAnsi" w:cstheme="majorHAnsi"/>
        </w:rPr>
        <w:t>public opinion is malleable, but support for nuclear options has declined.”</w:t>
      </w:r>
      <w:r w:rsidRPr="00E62B06">
        <w:rPr>
          <w:rFonts w:asciiTheme="majorHAnsi" w:hAnsiTheme="majorHAnsi" w:cstheme="majorHAnsi"/>
          <w:sz w:val="14"/>
        </w:rPr>
        <w:t xml:space="preserve">99 Despite these pressures, </w:t>
      </w:r>
      <w:r w:rsidRPr="00E62B06">
        <w:rPr>
          <w:rStyle w:val="StyleUnderline"/>
          <w:rFonts w:asciiTheme="majorHAnsi" w:hAnsiTheme="majorHAnsi" w:cstheme="majorHAnsi"/>
        </w:rPr>
        <w:t>the ROK government has remained committed to a nuclear-free South Korea.</w:t>
      </w:r>
      <w:r w:rsidRPr="00E62B06">
        <w:rPr>
          <w:rFonts w:asciiTheme="majorHAnsi" w:hAnsiTheme="majorHAnsi" w:cstheme="majorHAnsi"/>
          <w:sz w:val="14"/>
        </w:rPr>
        <w:t xml:space="preserve"> At the 2014 Nuclear Security Summit held at The Hague, </w:t>
      </w:r>
      <w:r w:rsidRPr="00E62B06">
        <w:rPr>
          <w:rStyle w:val="StyleUnderline"/>
          <w:rFonts w:asciiTheme="majorHAnsi" w:hAnsiTheme="majorHAnsi" w:cstheme="majorHAnsi"/>
        </w:rPr>
        <w:t>President Park reaffirmed her support for a nuclear-free Korean peninsula, asserting that “the journey toward a world without nuclear weapons should start from the Korean Peninsula.”</w:t>
      </w:r>
      <w:r w:rsidRPr="00E62B06">
        <w:rPr>
          <w:rFonts w:asciiTheme="majorHAnsi" w:hAnsiTheme="majorHAnsi" w:cstheme="majorHAnsi"/>
          <w:sz w:val="14"/>
        </w:rPr>
        <w:t xml:space="preserve">100 According to a former U.S. official, </w:t>
      </w:r>
      <w:r w:rsidRPr="00E62B06">
        <w:rPr>
          <w:rStyle w:val="StyleUnderline"/>
          <w:rFonts w:asciiTheme="majorHAnsi" w:hAnsiTheme="majorHAnsi" w:cstheme="majorHAnsi"/>
        </w:rPr>
        <w:t xml:space="preserve">the nuclear umbrella makes an important contribution here in helping to support South Korea’s nonnuclear position </w:t>
      </w:r>
      <w:r w:rsidRPr="00E62B06">
        <w:rPr>
          <w:rFonts w:asciiTheme="majorHAnsi" w:hAnsiTheme="majorHAnsi" w:cstheme="majorHAnsi"/>
          <w:sz w:val="14"/>
        </w:rPr>
        <w:t xml:space="preserve">and relieving pressure on ROK leaders to consider acquiring their own nuclear weapons.101 Choi and Park maintain, “A strong U.S. security commitment and the provision of its nuclear umbrella play the role of a ‘bottle cap’ that keeps South Korea from thinking it needs to develop nuclear weapons. Thus </w:t>
      </w:r>
      <w:r w:rsidRPr="00E62B06">
        <w:rPr>
          <w:rStyle w:val="StyleUnderline"/>
          <w:rFonts w:asciiTheme="majorHAnsi" w:hAnsiTheme="majorHAnsi" w:cstheme="majorHAnsi"/>
        </w:rPr>
        <w:t>the</w:t>
      </w:r>
      <w:r w:rsidRPr="00E62B06">
        <w:rPr>
          <w:rFonts w:asciiTheme="majorHAnsi" w:hAnsiTheme="majorHAnsi" w:cstheme="majorHAnsi"/>
          <w:sz w:val="14"/>
        </w:rPr>
        <w:t xml:space="preserve"> current </w:t>
      </w:r>
      <w:r w:rsidRPr="00E62B06">
        <w:rPr>
          <w:rStyle w:val="StyleUnderline"/>
          <w:rFonts w:asciiTheme="majorHAnsi" w:hAnsiTheme="majorHAnsi" w:cstheme="majorHAnsi"/>
        </w:rPr>
        <w:t>nonnuclear posture of South Korea is a direct result of the strength and credibility of the U.S. commitment</w:t>
      </w:r>
      <w:r w:rsidRPr="00E62B06">
        <w:rPr>
          <w:rFonts w:asciiTheme="majorHAnsi" w:hAnsiTheme="majorHAnsi" w:cstheme="majorHAnsi"/>
          <w:sz w:val="14"/>
        </w:rPr>
        <w:t>.”102 The ROK public has been very frustrated with North Korea’s efforts to develop nuclear weapons and looks to the government for a solution. Politicians feel they need to do something.103 Yet, as one U.S. analyst argued, “</w:t>
      </w:r>
      <w:r w:rsidRPr="00E62B06">
        <w:rPr>
          <w:rStyle w:val="StyleUnderline"/>
          <w:rFonts w:asciiTheme="majorHAnsi" w:hAnsiTheme="majorHAnsi" w:cstheme="majorHAnsi"/>
        </w:rPr>
        <w:t xml:space="preserve">provocative statements by some Korean commentators, and instinctive public support in favor of nuclear weapons registered by pollsters, express anxiety and vulnerability to North Korea’s threat, </w:t>
      </w:r>
      <w:r w:rsidRPr="00E62B06">
        <w:rPr>
          <w:rStyle w:val="Emphasis"/>
          <w:rFonts w:asciiTheme="majorHAnsi" w:hAnsiTheme="majorHAnsi" w:cstheme="majorHAnsi"/>
        </w:rPr>
        <w:t>not a strategy</w:t>
      </w:r>
      <w:r w:rsidRPr="00E62B06">
        <w:rPr>
          <w:rFonts w:asciiTheme="majorHAnsi" w:hAnsiTheme="majorHAnsi" w:cstheme="majorHAnsi"/>
          <w:sz w:val="14"/>
        </w:rPr>
        <w:t xml:space="preserve">.”104 Others, such as Moon Chung-in, have argued that South Korean nuclear weapons would be a “curse,” not a “blessing.”105 As one ROK scholar told me, the South Korean public doesn’t really want nuclear weapons; it is more that they are frustrated and doubt the credibility of the U.S. nuclear umbrella.106 Should South Korea develop its own nuclear weapons, it would face several serious consequences.107 First, South Korea has been a member in good standing of the NPT since ratifying the agreement in 1975. </w:t>
      </w:r>
      <w:r w:rsidRPr="00E62B06">
        <w:rPr>
          <w:rStyle w:val="StyleUnderline"/>
          <w:rFonts w:asciiTheme="majorHAnsi" w:hAnsiTheme="majorHAnsi" w:cstheme="majorHAnsi"/>
        </w:rPr>
        <w:t>Developing nuclear weapons would entail withdrawing from the NPT,</w:t>
      </w:r>
      <w:r w:rsidRPr="00E62B06">
        <w:rPr>
          <w:rFonts w:asciiTheme="majorHAnsi" w:hAnsiTheme="majorHAnsi" w:cstheme="majorHAnsi"/>
          <w:sz w:val="14"/>
        </w:rPr>
        <w:t xml:space="preserve"> the most important international endeavor to stop the proliferation of nuclear weapons, while joining North Korea as one of two states leaving the NPT to acquire this capability. </w:t>
      </w:r>
      <w:r w:rsidRPr="00E62B06">
        <w:rPr>
          <w:rStyle w:val="StyleUnderline"/>
          <w:rFonts w:asciiTheme="majorHAnsi" w:hAnsiTheme="majorHAnsi" w:cstheme="majorHAnsi"/>
        </w:rPr>
        <w:t>South Korea’s withdrawal would have devastating implications for nonproliferation efforts in Korea and the world</w:t>
      </w:r>
      <w:r w:rsidRPr="00E62B06">
        <w:rPr>
          <w:rStyle w:val="Emphasis"/>
          <w:rFonts w:asciiTheme="majorHAnsi" w:hAnsiTheme="majorHAnsi" w:cstheme="majorHAnsi"/>
        </w:rPr>
        <w:t>. Seoul would likely receive international censure for leaving the NPT,</w:t>
      </w:r>
      <w:r w:rsidRPr="00E62B06">
        <w:rPr>
          <w:rFonts w:asciiTheme="majorHAnsi" w:hAnsiTheme="majorHAnsi" w:cstheme="majorHAnsi"/>
          <w:sz w:val="14"/>
        </w:rPr>
        <w:t xml:space="preserve"> </w:t>
      </w:r>
      <w:r w:rsidRPr="00E62B06">
        <w:rPr>
          <w:rStyle w:val="StyleUnderline"/>
          <w:rFonts w:asciiTheme="majorHAnsi" w:hAnsiTheme="majorHAnsi" w:cstheme="majorHAnsi"/>
        </w:rPr>
        <w:t>accompanied by</w:t>
      </w:r>
      <w:r w:rsidRPr="00E62B06">
        <w:rPr>
          <w:rFonts w:asciiTheme="majorHAnsi" w:hAnsiTheme="majorHAnsi" w:cstheme="majorHAnsi"/>
          <w:sz w:val="14"/>
        </w:rPr>
        <w:t xml:space="preserve"> economic </w:t>
      </w:r>
      <w:r w:rsidRPr="00E62B06">
        <w:rPr>
          <w:rStyle w:val="StyleUnderline"/>
          <w:rFonts w:asciiTheme="majorHAnsi" w:hAnsiTheme="majorHAnsi" w:cstheme="majorHAnsi"/>
        </w:rPr>
        <w:t>sanctions that would rock its exportdriven economy</w:t>
      </w:r>
      <w:r w:rsidRPr="00E62B06">
        <w:rPr>
          <w:rFonts w:asciiTheme="majorHAnsi" w:hAnsiTheme="majorHAnsi" w:cstheme="majorHAnsi"/>
          <w:sz w:val="14"/>
        </w:rPr>
        <w:t xml:space="preserve">. </w:t>
      </w:r>
      <w:r w:rsidRPr="00E62B06">
        <w:rPr>
          <w:rStyle w:val="StyleUnderline"/>
          <w:rFonts w:asciiTheme="majorHAnsi" w:hAnsiTheme="majorHAnsi" w:cstheme="majorHAnsi"/>
        </w:rPr>
        <w:t>South Korea’s world-class civilian nuclear energy sector would</w:t>
      </w:r>
      <w:r w:rsidRPr="00E62B06">
        <w:rPr>
          <w:rFonts w:asciiTheme="majorHAnsi" w:hAnsiTheme="majorHAnsi" w:cstheme="majorHAnsi"/>
          <w:sz w:val="14"/>
        </w:rPr>
        <w:t xml:space="preserve"> likely </w:t>
      </w:r>
      <w:r w:rsidRPr="00E62B06">
        <w:rPr>
          <w:rStyle w:val="StyleUnderline"/>
          <w:rFonts w:asciiTheme="majorHAnsi" w:hAnsiTheme="majorHAnsi" w:cstheme="majorHAnsi"/>
        </w:rPr>
        <w:t>face numerous penalties, including restricted access to nuclear fuel and technology</w:t>
      </w:r>
      <w:r w:rsidRPr="00E62B06">
        <w:rPr>
          <w:rFonts w:asciiTheme="majorHAnsi" w:hAnsiTheme="majorHAnsi" w:cstheme="majorHAnsi"/>
          <w:sz w:val="14"/>
        </w:rPr>
        <w:t xml:space="preserve">, in addition to the loss of sales opportunities abroad. Moreover, </w:t>
      </w:r>
      <w:r w:rsidRPr="00E62B06">
        <w:rPr>
          <w:rStyle w:val="StyleUnderline"/>
          <w:rFonts w:asciiTheme="majorHAnsi" w:hAnsiTheme="majorHAnsi" w:cstheme="majorHAnsi"/>
        </w:rPr>
        <w:t>South Korea has long hoped to obtain revisions to the 123 Nuclear Cooperation Agreement with the U</w:t>
      </w:r>
      <w:r w:rsidRPr="00E62B06">
        <w:rPr>
          <w:rFonts w:asciiTheme="majorHAnsi" w:hAnsiTheme="majorHAnsi" w:cstheme="majorHAnsi"/>
          <w:sz w:val="14"/>
        </w:rPr>
        <w:t xml:space="preserve">nited </w:t>
      </w:r>
      <w:r w:rsidRPr="00E62B06">
        <w:rPr>
          <w:rStyle w:val="StyleUnderline"/>
          <w:rFonts w:asciiTheme="majorHAnsi" w:hAnsiTheme="majorHAnsi" w:cstheme="majorHAnsi"/>
        </w:rPr>
        <w:t>S</w:t>
      </w:r>
      <w:r w:rsidRPr="00E62B06">
        <w:rPr>
          <w:rFonts w:asciiTheme="majorHAnsi" w:hAnsiTheme="majorHAnsi" w:cstheme="majorHAnsi"/>
          <w:sz w:val="14"/>
        </w:rPr>
        <w:t xml:space="preserve">tates that would let South Korea enrich and reprocess fuel for its civilian nuclear industry. </w:t>
      </w:r>
      <w:r w:rsidRPr="00E62B06">
        <w:rPr>
          <w:rStyle w:val="StyleUnderline"/>
          <w:rFonts w:asciiTheme="majorHAnsi" w:hAnsiTheme="majorHAnsi" w:cstheme="majorHAnsi"/>
        </w:rPr>
        <w:t>Developing nuclear weapons would kill any possibility</w:t>
      </w:r>
      <w:r w:rsidRPr="00E62B06">
        <w:rPr>
          <w:rFonts w:asciiTheme="majorHAnsi" w:hAnsiTheme="majorHAnsi" w:cstheme="majorHAnsi"/>
          <w:sz w:val="14"/>
        </w:rPr>
        <w:t xml:space="preserve"> of the United States relenting on this demand. Second, </w:t>
      </w:r>
      <w:r w:rsidRPr="00E62B06">
        <w:rPr>
          <w:rStyle w:val="Emphasis"/>
          <w:rFonts w:asciiTheme="majorHAnsi" w:hAnsiTheme="majorHAnsi" w:cstheme="majorHAnsi"/>
        </w:rPr>
        <w:t xml:space="preserve">South Korea’s goal of denuclearizing the peninsula would be dealt a mortal blow. </w:t>
      </w:r>
      <w:r w:rsidRPr="00E62B06">
        <w:rPr>
          <w:rStyle w:val="StyleUnderline"/>
          <w:rFonts w:asciiTheme="majorHAnsi" w:hAnsiTheme="majorHAnsi" w:cstheme="majorHAnsi"/>
        </w:rPr>
        <w:t>Pyongyang would have another argument for retaining its nuclear program</w:t>
      </w:r>
      <w:r w:rsidRPr="00E62B06">
        <w:rPr>
          <w:rFonts w:asciiTheme="majorHAnsi" w:hAnsiTheme="majorHAnsi" w:cstheme="majorHAnsi"/>
          <w:sz w:val="14"/>
        </w:rPr>
        <w:t xml:space="preserve">, and Seoul would lose the moral high ground along with any international support for its efforts. Despite North Korea’s voiding of the 1992 Denuclearization Agreement and the 2005 Joint Statement of the Six Party Talks, both of which commit the Koreas to denuclearization, Seoul’s acquisition of nuclear weapons would end its leadership in global nonproliferation that was exemplified in its hosting of the 2012 Nuclear Security Summit. </w:t>
      </w:r>
      <w:r w:rsidRPr="00E62B06">
        <w:rPr>
          <w:rStyle w:val="StyleUnderline"/>
          <w:rFonts w:asciiTheme="majorHAnsi" w:hAnsiTheme="majorHAnsi" w:cstheme="majorHAnsi"/>
        </w:rPr>
        <w:t>South Korea’s quest for nuclear weapons would jeopardize the credibility of the NPT</w:t>
      </w:r>
      <w:r w:rsidRPr="00E62B06">
        <w:rPr>
          <w:rFonts w:asciiTheme="majorHAnsi" w:hAnsiTheme="majorHAnsi" w:cstheme="majorHAnsi"/>
          <w:sz w:val="14"/>
        </w:rPr>
        <w:t xml:space="preserve"> and weaken the constraints on others, such as Saudi Arabia, Iran, and Japan, to acquire nuclear weapons, leading to further weakening of nonproliferation norms. Likewise, any calls by Seoul for other countries, especially China and Russia, to increase pressure on North Korea to denuclearize would now fall on deaf ears. Finally, </w:t>
      </w:r>
      <w:r w:rsidRPr="00E62B06">
        <w:rPr>
          <w:rStyle w:val="StyleUnderline"/>
          <w:rFonts w:asciiTheme="majorHAnsi" w:hAnsiTheme="majorHAnsi" w:cstheme="majorHAnsi"/>
        </w:rPr>
        <w:t>there would be serious consequences for the ROK-U.S. alliance.</w:t>
      </w:r>
      <w:r w:rsidRPr="00E62B06">
        <w:rPr>
          <w:rFonts w:asciiTheme="majorHAnsi" w:hAnsiTheme="majorHAnsi" w:cstheme="majorHAnsi"/>
          <w:sz w:val="14"/>
        </w:rPr>
        <w:t xml:space="preserve"> For years, the United States has provided a credible security commitment that included the nuclear umbrella in return for Seoul’s forgoing nuclear weapons. </w:t>
      </w:r>
      <w:r w:rsidRPr="00E62B06">
        <w:rPr>
          <w:rStyle w:val="StyleUnderline"/>
          <w:rFonts w:asciiTheme="majorHAnsi" w:hAnsiTheme="majorHAnsi" w:cstheme="majorHAnsi"/>
        </w:rPr>
        <w:t>ROK acquisition</w:t>
      </w:r>
      <w:r w:rsidRPr="00E62B06">
        <w:rPr>
          <w:rFonts w:asciiTheme="majorHAnsi" w:hAnsiTheme="majorHAnsi" w:cstheme="majorHAnsi"/>
          <w:sz w:val="14"/>
        </w:rPr>
        <w:t xml:space="preserve"> of them </w:t>
      </w:r>
      <w:r w:rsidRPr="00E62B06">
        <w:rPr>
          <w:rStyle w:val="StyleUnderline"/>
          <w:rFonts w:asciiTheme="majorHAnsi" w:hAnsiTheme="majorHAnsi" w:cstheme="majorHAnsi"/>
        </w:rPr>
        <w:t>would remove the argument for maintaining U.S. extended nuclear deterrence and undermine the overall U.S. defense commitment</w:t>
      </w:r>
      <w:r w:rsidRPr="00E62B06">
        <w:rPr>
          <w:rFonts w:asciiTheme="majorHAnsi" w:hAnsiTheme="majorHAnsi" w:cstheme="majorHAnsi"/>
          <w:sz w:val="14"/>
        </w:rPr>
        <w:t xml:space="preserve"> for South Korea. More important, </w:t>
      </w:r>
      <w:r w:rsidRPr="00E62B06">
        <w:rPr>
          <w:rStyle w:val="Emphasis"/>
          <w:rFonts w:asciiTheme="majorHAnsi" w:hAnsiTheme="majorHAnsi" w:cstheme="majorHAnsi"/>
        </w:rPr>
        <w:t>nuclear weapons would do little to improve South Korean security.</w:t>
      </w:r>
      <w:r w:rsidRPr="00E62B06">
        <w:rPr>
          <w:rFonts w:asciiTheme="majorHAnsi" w:hAnsiTheme="majorHAnsi" w:cstheme="majorHAnsi"/>
          <w:sz w:val="14"/>
        </w:rPr>
        <w:t xml:space="preserve"> </w:t>
      </w:r>
      <w:r w:rsidRPr="00E62B06">
        <w:rPr>
          <w:rStyle w:val="StyleUnderline"/>
          <w:rFonts w:asciiTheme="majorHAnsi" w:hAnsiTheme="majorHAnsi" w:cstheme="majorHAnsi"/>
        </w:rPr>
        <w:t>Strategic deterrence in Korea has long been robust</w:t>
      </w:r>
      <w:r w:rsidRPr="00E62B06">
        <w:rPr>
          <w:rFonts w:asciiTheme="majorHAnsi" w:hAnsiTheme="majorHAnsi" w:cstheme="majorHAnsi"/>
          <w:sz w:val="14"/>
        </w:rPr>
        <w:t xml:space="preserve">, and the chances of North Korea mounting another Korean War–type invasion or other large-scale military action are very small. </w:t>
      </w:r>
      <w:r w:rsidRPr="00E62B06">
        <w:rPr>
          <w:rStyle w:val="StyleUnderline"/>
          <w:rFonts w:asciiTheme="majorHAnsi" w:hAnsiTheme="majorHAnsi" w:cstheme="majorHAnsi"/>
        </w:rPr>
        <w:t>A DPRK assault</w:t>
      </w:r>
      <w:r w:rsidRPr="00E62B06">
        <w:rPr>
          <w:rFonts w:asciiTheme="majorHAnsi" w:hAnsiTheme="majorHAnsi" w:cstheme="majorHAnsi"/>
          <w:sz w:val="14"/>
        </w:rPr>
        <w:t xml:space="preserve"> of this sort </w:t>
      </w:r>
      <w:r w:rsidRPr="00E62B06">
        <w:rPr>
          <w:rStyle w:val="StyleUnderline"/>
          <w:rFonts w:asciiTheme="majorHAnsi" w:hAnsiTheme="majorHAnsi" w:cstheme="majorHAnsi"/>
        </w:rPr>
        <w:t>would provoke an overwhelming military response</w:t>
      </w:r>
      <w:r w:rsidRPr="00E62B06">
        <w:rPr>
          <w:rFonts w:asciiTheme="majorHAnsi" w:hAnsiTheme="majorHAnsi" w:cstheme="majorHAnsi"/>
          <w:sz w:val="14"/>
        </w:rPr>
        <w:t xml:space="preserve"> from Seoul and Washington that would bring about the end of the regime. </w:t>
      </w:r>
      <w:r w:rsidRPr="00E62B06">
        <w:rPr>
          <w:rStyle w:val="StyleUnderline"/>
          <w:rFonts w:asciiTheme="majorHAnsi" w:hAnsiTheme="majorHAnsi" w:cstheme="majorHAnsi"/>
        </w:rPr>
        <w:t>ROK acquisition of nuclear weapons would do little to improve the strategic stability</w:t>
      </w:r>
      <w:r w:rsidRPr="00E62B06">
        <w:rPr>
          <w:rFonts w:asciiTheme="majorHAnsi" w:hAnsiTheme="majorHAnsi" w:cstheme="majorHAnsi"/>
          <w:sz w:val="14"/>
        </w:rPr>
        <w:t xml:space="preserve"> that has been present in Korea for decades. On the contrary, </w:t>
      </w:r>
      <w:r w:rsidRPr="00E62B06">
        <w:rPr>
          <w:rStyle w:val="Emphasis"/>
          <w:rFonts w:asciiTheme="majorHAnsi" w:hAnsiTheme="majorHAnsi" w:cstheme="majorHAnsi"/>
        </w:rPr>
        <w:t>ROK security would be damaged</w:t>
      </w:r>
      <w:r w:rsidRPr="00E62B06">
        <w:rPr>
          <w:rFonts w:asciiTheme="majorHAnsi" w:hAnsiTheme="majorHAnsi" w:cstheme="majorHAnsi"/>
          <w:sz w:val="14"/>
        </w:rPr>
        <w:t xml:space="preserve"> by weakening the ROK-U.S. alliance, undermining Chinese and Russian support for continuing sanctions on the North, and providing Pyongyang with greater justification for expanding its own nuclear weapons program. Deterring lower-level provocations such as the sinking of the Cheonan, the shelling of Yeonpyeong Island, and cyberattacks are far greater challenges for ROK security, and nuclear weapons would do little to remedy these problems. For example, Israel’s nuclear weapons have not deterred rocket attacks from Gaza or Lebanon. Thus, “</w:t>
      </w:r>
      <w:r w:rsidRPr="00E62B06">
        <w:rPr>
          <w:rStyle w:val="StyleUnderline"/>
          <w:rFonts w:asciiTheme="majorHAnsi" w:hAnsiTheme="majorHAnsi" w:cstheme="majorHAnsi"/>
        </w:rPr>
        <w:t>going nuclear” would entail significant costs for South Korea while providing only minimal security benefits. The feelings of vulnerability and frustration are understandable,</w:t>
      </w:r>
      <w:r w:rsidRPr="00E62B06">
        <w:rPr>
          <w:rFonts w:asciiTheme="majorHAnsi" w:hAnsiTheme="majorHAnsi" w:cstheme="majorHAnsi"/>
          <w:sz w:val="14"/>
        </w:rPr>
        <w:t xml:space="preserve"> but </w:t>
      </w:r>
      <w:r w:rsidRPr="00E62B06">
        <w:rPr>
          <w:rStyle w:val="StyleUnderline"/>
          <w:rFonts w:asciiTheme="majorHAnsi" w:hAnsiTheme="majorHAnsi" w:cstheme="majorHAnsi"/>
        </w:rPr>
        <w:t>acquiring its own nuclear deterrent</w:t>
      </w:r>
      <w:r w:rsidRPr="00E62B06">
        <w:rPr>
          <w:rFonts w:asciiTheme="majorHAnsi" w:hAnsiTheme="majorHAnsi" w:cstheme="majorHAnsi"/>
          <w:sz w:val="14"/>
        </w:rPr>
        <w:t xml:space="preserve"> is not the solution and </w:t>
      </w:r>
      <w:r w:rsidRPr="00E62B06">
        <w:rPr>
          <w:rStyle w:val="StyleUnderline"/>
          <w:rFonts w:asciiTheme="majorHAnsi" w:hAnsiTheme="majorHAnsi" w:cstheme="majorHAnsi"/>
        </w:rPr>
        <w:t>would cause more harm than good.</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Ukraine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Ukraine won’t proliferate – no means, takes too long, and backlash</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Einhorn, ’15</w:t>
      </w:r>
      <w:r w:rsidRPr="00E62B06">
        <w:rPr>
          <w:rFonts w:asciiTheme="majorHAnsi" w:hAnsiTheme="majorHAnsi" w:cstheme="majorHAnsi"/>
        </w:rP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E62B06">
        <w:rPr>
          <w:rFonts w:asciiTheme="majorHAnsi" w:hAnsiTheme="majorHAnsi" w:cstheme="majorHAnsi"/>
          <w:vertAlign w:val="superscript"/>
        </w:rPr>
        <w:t>th</w:t>
      </w:r>
      <w:r w:rsidRPr="00E62B06">
        <w:rPr>
          <w:rFonts w:asciiTheme="majorHAnsi" w:hAnsiTheme="majorHAnsi" w:cstheme="majorHAnsi"/>
        </w:rPr>
        <w:t xml:space="preserve">, 2015, “Ukraine, Security Assurances, and Nonproliferation”, The Washington Quarterly, </w:t>
      </w:r>
      <w:hyperlink r:id="rId161" w:history="1">
        <w:r w:rsidRPr="00E62B06">
          <w:rPr>
            <w:rStyle w:val="Hyperlink"/>
            <w:rFonts w:asciiTheme="majorHAnsi" w:hAnsiTheme="majorHAnsi" w:cstheme="majorHAnsi"/>
          </w:rPr>
          <w:t>https://www.tandfonline.com/doi/abs/10.1080/0163660X.2015.1038174?journalCode=rwaq20</w:t>
        </w:r>
      </w:hyperlink>
      <w:r w:rsidRPr="00E62B06">
        <w:rPr>
          <w:rStyle w:val="Hyperlink"/>
          <w:rFonts w:asciiTheme="majorHAnsi" w:hAnsiTheme="majorHAnsi" w:cstheme="majorHAnsi"/>
        </w:rPr>
        <w:t>, EO</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While some Ukrainians may well want to revisit their renunciation of nuclear weapons, </w:t>
      </w:r>
      <w:r w:rsidRPr="00E62B06">
        <w:rPr>
          <w:rFonts w:asciiTheme="majorHAnsi" w:hAnsiTheme="majorHAnsi" w:cstheme="majorHAnsi"/>
          <w:u w:val="single"/>
        </w:rPr>
        <w:t>it is likely that any internal reconsideration of the nuclear option would come to the same conclusion that was reached before</w:t>
      </w:r>
      <w:r w:rsidRPr="00E62B06">
        <w:rPr>
          <w:rFonts w:asciiTheme="majorHAnsi" w:hAnsiTheme="majorHAnsi" w:cstheme="majorHAnsi"/>
          <w:sz w:val="16"/>
        </w:rPr>
        <w:t xml:space="preserve">. Unlike the situation in the early 1990s, when becoming a nuclear power was a matter of acquiring operational control over nuclear weapons already on its territory, </w:t>
      </w:r>
      <w:r w:rsidRPr="00E62B06">
        <w:rPr>
          <w:rFonts w:asciiTheme="majorHAnsi" w:hAnsiTheme="majorHAnsi" w:cstheme="majorHAnsi"/>
          <w:u w:val="single"/>
        </w:rPr>
        <w:t>Ukraine</w:t>
      </w:r>
      <w:r w:rsidRPr="00E62B06">
        <w:rPr>
          <w:rFonts w:asciiTheme="majorHAnsi" w:hAnsiTheme="majorHAnsi" w:cstheme="majorHAnsi"/>
          <w:sz w:val="16"/>
        </w:rPr>
        <w:t xml:space="preserve"> now </w:t>
      </w:r>
      <w:r w:rsidRPr="00E62B06">
        <w:rPr>
          <w:rFonts w:asciiTheme="majorHAnsi" w:hAnsiTheme="majorHAnsi" w:cstheme="majorHAnsi"/>
          <w:u w:val="single"/>
        </w:rPr>
        <w:t xml:space="preserve">would have to </w:t>
      </w:r>
      <w:r w:rsidRPr="00E62B06">
        <w:rPr>
          <w:rFonts w:asciiTheme="majorHAnsi" w:hAnsiTheme="majorHAnsi" w:cstheme="majorHAnsi"/>
          <w:b/>
          <w:u w:val="single"/>
        </w:rPr>
        <w:t>construct new nuclear facilities</w:t>
      </w:r>
      <w:r w:rsidRPr="00E62B06">
        <w:rPr>
          <w:rFonts w:asciiTheme="majorHAnsi" w:hAnsiTheme="majorHAnsi" w:cstheme="majorHAnsi"/>
          <w:u w:val="single"/>
        </w:rPr>
        <w:t xml:space="preserve"> to produce the necessary fissile material, design and fabricate the warheads</w:t>
      </w:r>
      <w:r w:rsidRPr="00E62B06">
        <w:rPr>
          <w:rFonts w:asciiTheme="majorHAnsi" w:hAnsiTheme="majorHAnsi" w:cstheme="majorHAnsi"/>
          <w:sz w:val="16"/>
        </w:rPr>
        <w:t xml:space="preserve"> (Soviet-era warheads were produced in Russia), </w:t>
      </w:r>
      <w:r w:rsidRPr="00E62B06">
        <w:rPr>
          <w:rFonts w:asciiTheme="majorHAnsi" w:hAnsiTheme="majorHAnsi" w:cstheme="majorHAnsi"/>
          <w:u w:val="single"/>
        </w:rPr>
        <w:t>and</w:t>
      </w:r>
      <w:r w:rsidRPr="00E62B06">
        <w:rPr>
          <w:rFonts w:asciiTheme="majorHAnsi" w:hAnsiTheme="majorHAnsi" w:cstheme="majorHAnsi"/>
          <w:sz w:val="16"/>
        </w:rPr>
        <w:t>—assuming it would want confidence in the performance of indigenously produced nuclear weapons—</w:t>
      </w:r>
      <w:r w:rsidRPr="00E62B06">
        <w:rPr>
          <w:rFonts w:asciiTheme="majorHAnsi" w:hAnsiTheme="majorHAnsi" w:cstheme="majorHAnsi"/>
          <w:b/>
          <w:u w:val="single"/>
        </w:rPr>
        <w:t>pay the high political price of carrying out nuclear tests</w:t>
      </w:r>
      <w:r w:rsidRPr="00E62B06">
        <w:rPr>
          <w:rFonts w:asciiTheme="majorHAnsi" w:hAnsiTheme="majorHAnsi" w:cstheme="majorHAnsi"/>
          <w:sz w:val="16"/>
        </w:rPr>
        <w:t>.</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Although Ukraine’s expertise is more in the area of missile delivery systems than in nuclear weapons, it clearly has the technical capability to succeed in becoming a nuclear power. But </w:t>
      </w:r>
      <w:r w:rsidRPr="00E62B06">
        <w:rPr>
          <w:rFonts w:asciiTheme="majorHAnsi" w:hAnsiTheme="majorHAnsi" w:cstheme="majorHAnsi"/>
          <w:u w:val="single"/>
        </w:rPr>
        <w:t xml:space="preserve">the effort would be expensive at a time when Kiev has other pressing priorities, and it </w:t>
      </w:r>
      <w:r w:rsidRPr="00E62B06">
        <w:rPr>
          <w:rFonts w:asciiTheme="majorHAnsi" w:hAnsiTheme="majorHAnsi" w:cstheme="majorHAnsi"/>
          <w:b/>
          <w:u w:val="single"/>
        </w:rPr>
        <w:t>would take a substantial period of time</w:t>
      </w:r>
      <w:r w:rsidRPr="00E62B06">
        <w:rPr>
          <w:rFonts w:asciiTheme="majorHAnsi" w:hAnsiTheme="majorHAnsi" w:cstheme="majorHAnsi"/>
          <w:sz w:val="16"/>
        </w:rPr>
        <w:t xml:space="preserve">. Moreover, </w:t>
      </w:r>
      <w:r w:rsidRPr="00E62B06">
        <w:rPr>
          <w:rFonts w:asciiTheme="majorHAnsi" w:hAnsiTheme="majorHAnsi" w:cstheme="majorHAnsi"/>
          <w:u w:val="single"/>
        </w:rPr>
        <w:t>the move could be expected to elicit a strong negative reaction from the international community and undermine prospects for greater ties with the West</w:t>
      </w:r>
      <w:r w:rsidRPr="00E62B06">
        <w:rPr>
          <w:rFonts w:asciiTheme="majorHAnsi" w:hAnsiTheme="majorHAnsi" w:cstheme="majorHAnsi"/>
          <w:sz w:val="16"/>
        </w:rPr>
        <w:t>. It would also become a source of great friction with Russia, reducing the likelihood of bilateral reconciliation and perhaps even creating the risk of armed intervention by Moscow to prevent Ukraine’s acquisition of a nuclear deterrent.</w:t>
      </w:r>
    </w:p>
    <w:p w:rsidR="00227C96" w:rsidRPr="00E62B06" w:rsidRDefault="00227C96" w:rsidP="00227C96">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Japan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Japanese prolif – political and operational obstacles</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Roehrig 17</w:t>
      </w:r>
      <w:r w:rsidRPr="00E62B06">
        <w:rPr>
          <w:rFonts w:asciiTheme="majorHAnsi" w:hAnsiTheme="majorHAnsi" w:cstheme="majorHAnsi"/>
        </w:rPr>
        <w:t xml:space="preserve"> (Terence, Professor of National Security Affairs at Naval War College and the Director of the Asia-Pacific Studies Group, JSTOR, “Japan, South Korea, and the United States Nuclear Umbrella: Deterrence After the Cold War,” </w:t>
      </w:r>
      <w:hyperlink r:id="rId162" w:history="1">
        <w:r w:rsidRPr="00E62B06">
          <w:rPr>
            <w:rStyle w:val="Hyperlink"/>
            <w:rFonts w:asciiTheme="majorHAnsi" w:hAnsiTheme="majorHAnsi" w:cstheme="majorHAnsi"/>
          </w:rPr>
          <w:t>https://www.jstor.org/stable/10.7312/roeh15798</w:t>
        </w:r>
      </w:hyperlink>
      <w:r w:rsidRPr="00E62B06">
        <w:rPr>
          <w:rFonts w:asciiTheme="majorHAnsi" w:hAnsiTheme="majorHAnsi" w:cstheme="majorHAnsi"/>
        </w:rPr>
        <w:t>, 2017, 7/10/2019) DG</w:t>
      </w:r>
    </w:p>
    <w:p w:rsidR="00227C96" w:rsidRPr="00E62B06" w:rsidRDefault="00227C96" w:rsidP="00227C96">
      <w:pPr>
        <w:rPr>
          <w:rFonts w:asciiTheme="majorHAnsi" w:hAnsiTheme="majorHAnsi" w:cstheme="majorHAnsi"/>
          <w:sz w:val="14"/>
        </w:rPr>
      </w:pPr>
      <w:r w:rsidRPr="00E62B06">
        <w:rPr>
          <w:rStyle w:val="StyleUnderline"/>
          <w:rFonts w:asciiTheme="majorHAnsi" w:hAnsiTheme="majorHAnsi" w:cstheme="majorHAnsi"/>
        </w:rPr>
        <w:t xml:space="preserve">WOULD JAPAN EVER DEVELOP ITS OWN NUCLEAR WEAPONS? </w:t>
      </w:r>
      <w:r w:rsidRPr="00E62B06">
        <w:rPr>
          <w:rFonts w:asciiTheme="majorHAnsi" w:hAnsiTheme="majorHAnsi" w:cstheme="majorHAnsi"/>
          <w:sz w:val="14"/>
        </w:rPr>
        <w:t>The short answer to this question is “</w:t>
      </w:r>
      <w:r w:rsidRPr="00E62B06">
        <w:rPr>
          <w:rStyle w:val="Emphasis"/>
          <w:rFonts w:asciiTheme="majorHAnsi" w:hAnsiTheme="majorHAnsi" w:cstheme="majorHAnsi"/>
        </w:rPr>
        <w:t>not likely</w:t>
      </w:r>
      <w:r w:rsidRPr="00E62B06">
        <w:rPr>
          <w:rFonts w:asciiTheme="majorHAnsi" w:hAnsiTheme="majorHAnsi" w:cstheme="majorHAnsi"/>
          <w:sz w:val="14"/>
        </w:rPr>
        <w:t xml:space="preserve">,” though scholars disagree over the reasons.99 For years, </w:t>
      </w:r>
      <w:r w:rsidRPr="00E62B06">
        <w:rPr>
          <w:rStyle w:val="StyleUnderline"/>
          <w:rFonts w:asciiTheme="majorHAnsi" w:hAnsiTheme="majorHAnsi" w:cstheme="majorHAnsi"/>
        </w:rPr>
        <w:t>analysts have spoken of a “nuclear allergy” in Japan resulting from W</w:t>
      </w:r>
      <w:r w:rsidRPr="00E62B06">
        <w:rPr>
          <w:rFonts w:asciiTheme="majorHAnsi" w:hAnsiTheme="majorHAnsi" w:cstheme="majorHAnsi"/>
          <w:sz w:val="14"/>
        </w:rPr>
        <w:t xml:space="preserve">orld </w:t>
      </w:r>
      <w:r w:rsidRPr="00E62B06">
        <w:rPr>
          <w:rStyle w:val="StyleUnderline"/>
          <w:rFonts w:asciiTheme="majorHAnsi" w:hAnsiTheme="majorHAnsi" w:cstheme="majorHAnsi"/>
        </w:rPr>
        <w:t>W</w:t>
      </w:r>
      <w:r w:rsidRPr="00E62B06">
        <w:rPr>
          <w:rFonts w:asciiTheme="majorHAnsi" w:hAnsiTheme="majorHAnsi" w:cstheme="majorHAnsi"/>
          <w:sz w:val="14"/>
        </w:rPr>
        <w:t xml:space="preserve">ar </w:t>
      </w:r>
      <w:r w:rsidRPr="00E62B06">
        <w:rPr>
          <w:rStyle w:val="StyleUnderline"/>
          <w:rFonts w:asciiTheme="majorHAnsi" w:hAnsiTheme="majorHAnsi" w:cstheme="majorHAnsi"/>
        </w:rPr>
        <w:t>II</w:t>
      </w:r>
      <w:r w:rsidRPr="00E62B06">
        <w:rPr>
          <w:rFonts w:asciiTheme="majorHAnsi" w:hAnsiTheme="majorHAnsi" w:cstheme="majorHAnsi"/>
          <w:sz w:val="14"/>
        </w:rPr>
        <w:t xml:space="preserve"> that prevented Japanese leaders from discussing nuclear weapons, much less consider acquiring them. Though constrained from discussing the issue publicly, Japan’s conservative leaders often discussed the issue privately, believing Japan must keep the option open.100 Yet </w:t>
      </w:r>
      <w:r w:rsidRPr="00E62B06">
        <w:rPr>
          <w:rStyle w:val="Emphasis"/>
          <w:rFonts w:asciiTheme="majorHAnsi" w:hAnsiTheme="majorHAnsi" w:cstheme="majorHAnsi"/>
        </w:rPr>
        <w:t>for Japan to make the decision to go nuclear would require a drastic deterioration of its security environment</w:t>
      </w:r>
      <w:r w:rsidRPr="00E62B06">
        <w:rPr>
          <w:rFonts w:asciiTheme="majorHAnsi" w:hAnsiTheme="majorHAnsi" w:cstheme="majorHAnsi"/>
          <w:sz w:val="14"/>
        </w:rPr>
        <w:t xml:space="preserve"> </w:t>
      </w:r>
      <w:r w:rsidRPr="00E62B06">
        <w:rPr>
          <w:rStyle w:val="StyleUnderline"/>
          <w:rFonts w:asciiTheme="majorHAnsi" w:hAnsiTheme="majorHAnsi" w:cstheme="majorHAnsi"/>
        </w:rPr>
        <w:t>accompanied by a collapse of the Japan-U.S. alliance.</w:t>
      </w:r>
      <w:r w:rsidRPr="00E62B06">
        <w:rPr>
          <w:rFonts w:asciiTheme="majorHAnsi" w:hAnsiTheme="majorHAnsi" w:cstheme="majorHAnsi"/>
          <w:sz w:val="14"/>
        </w:rPr>
        <w:t xml:space="preserve"> In many respects, a </w:t>
      </w:r>
      <w:r w:rsidRPr="00E62B06">
        <w:rPr>
          <w:rStyle w:val="StyleUnderline"/>
          <w:rFonts w:asciiTheme="majorHAnsi" w:hAnsiTheme="majorHAnsi" w:cstheme="majorHAnsi"/>
        </w:rPr>
        <w:t>Japanese decision</w:t>
      </w:r>
      <w:r w:rsidRPr="00E62B06">
        <w:rPr>
          <w:rFonts w:asciiTheme="majorHAnsi" w:hAnsiTheme="majorHAnsi" w:cstheme="majorHAnsi"/>
          <w:sz w:val="14"/>
        </w:rPr>
        <w:t xml:space="preserve"> to head in this direction </w:t>
      </w:r>
      <w:r w:rsidRPr="00E62B06">
        <w:rPr>
          <w:rStyle w:val="StyleUnderline"/>
          <w:rFonts w:asciiTheme="majorHAnsi" w:hAnsiTheme="majorHAnsi" w:cstheme="majorHAnsi"/>
        </w:rPr>
        <w:t>is what Campbell and Sunohara call “the ultimate contradiction</w:t>
      </w:r>
      <w:r w:rsidRPr="00E62B06">
        <w:rPr>
          <w:rFonts w:asciiTheme="majorHAnsi" w:hAnsiTheme="majorHAnsi" w:cstheme="majorHAnsi"/>
          <w:sz w:val="14"/>
        </w:rPr>
        <w:t xml:space="preserve">.” Japan’s “standing as a non-nuclear nation is a virtual bedrock of the nonproliferation regime” yet “at the same time, suspicion and speculation have persisted that, given the right set (really the wrong set) of international and domestic conditions, Japan might seriously consider the nuclear option.”101 Japan clearly possesses the technology and infrastructure for a breakout through its extensive civil nuclear energy program should it desire to do so.102 Estimates of Japan’s necessary breakout time range from a few months to a year or two. The disaster that followed the March 2011 tsunami and nuclear catastrophe at Fukushima-Daiichi nuclear power plant raised the possibility that Japan might permanently shut down its nuclear reactors and scrap its nuclear energy industry entirely, removing its breakout capability. Yet in the end, Japan remains committed to its nuclear energy program and in August 2015 restarted its first nuclear power plant since shutting them all down in 2011. A few months after the disaster, former Defense Minister Shigeru Ishiba stated, “I don’t think Japan needs to possess nuclear weapons, but it’s important to maintain our commercial reactors because it would allow us to produce a nuclear warhead in a short amount of time. It’s a tacit nuclear deterrent.”103 Maintaining a civilian nuclear program even after the tragedy at Fukushima has a clear connection to maintaining some level of nuclear breakout capability and nuclear deterrent. Referring to the LDP’s determination to maintain a nuclear energy program, Narushige Michishita argued, “What they are saying in a tacit manner is that 98 percent of our program is peaceful, but we have the potential for something else.”104 </w:t>
      </w:r>
      <w:r w:rsidRPr="00E62B06">
        <w:rPr>
          <w:rStyle w:val="Emphasis"/>
          <w:rFonts w:asciiTheme="majorHAnsi" w:hAnsiTheme="majorHAnsi" w:cstheme="majorHAnsi"/>
        </w:rPr>
        <w:t>Japan would face some serious operational and political obstacles should it seek nuclear weapons</w:t>
      </w:r>
      <w:r w:rsidRPr="00E62B06">
        <w:rPr>
          <w:rFonts w:asciiTheme="majorHAnsi" w:hAnsiTheme="majorHAnsi" w:cstheme="majorHAnsi"/>
          <w:sz w:val="14"/>
        </w:rPr>
        <w:t xml:space="preserve">. </w:t>
      </w:r>
      <w:r w:rsidRPr="00E62B06">
        <w:rPr>
          <w:rStyle w:val="StyleUnderline"/>
          <w:rFonts w:asciiTheme="majorHAnsi" w:hAnsiTheme="majorHAnsi" w:cstheme="majorHAnsi"/>
        </w:rPr>
        <w:t>Japan’s people are concentrated in</w:t>
      </w:r>
      <w:r w:rsidRPr="00E62B06">
        <w:rPr>
          <w:rFonts w:asciiTheme="majorHAnsi" w:hAnsiTheme="majorHAnsi" w:cstheme="majorHAnsi"/>
          <w:sz w:val="14"/>
        </w:rPr>
        <w:t xml:space="preserve"> several </w:t>
      </w:r>
      <w:r w:rsidRPr="00E62B06">
        <w:rPr>
          <w:rStyle w:val="StyleUnderline"/>
          <w:rFonts w:asciiTheme="majorHAnsi" w:hAnsiTheme="majorHAnsi" w:cstheme="majorHAnsi"/>
        </w:rPr>
        <w:t xml:space="preserve">densely populated </w:t>
      </w:r>
      <w:r w:rsidRPr="00E62B06">
        <w:rPr>
          <w:rFonts w:asciiTheme="majorHAnsi" w:hAnsiTheme="majorHAnsi" w:cstheme="majorHAnsi"/>
          <w:sz w:val="14"/>
        </w:rPr>
        <w:t xml:space="preserve">urban </w:t>
      </w:r>
      <w:r w:rsidRPr="00E62B06">
        <w:rPr>
          <w:rStyle w:val="StyleUnderline"/>
          <w:rFonts w:asciiTheme="majorHAnsi" w:hAnsiTheme="majorHAnsi" w:cstheme="majorHAnsi"/>
        </w:rPr>
        <w:t>areas</w:t>
      </w:r>
      <w:r w:rsidRPr="00E62B06">
        <w:rPr>
          <w:rFonts w:asciiTheme="majorHAnsi" w:hAnsiTheme="majorHAnsi" w:cstheme="majorHAnsi"/>
          <w:sz w:val="14"/>
        </w:rPr>
        <w:t xml:space="preserve"> that makes them very </w:t>
      </w:r>
      <w:r w:rsidRPr="00E62B06">
        <w:rPr>
          <w:rStyle w:val="StyleUnderline"/>
          <w:rFonts w:asciiTheme="majorHAnsi" w:hAnsiTheme="majorHAnsi" w:cstheme="majorHAnsi"/>
        </w:rPr>
        <w:t>vulnerable to a nuclear exchange</w:t>
      </w:r>
      <w:r w:rsidRPr="00E62B06">
        <w:rPr>
          <w:rFonts w:asciiTheme="majorHAnsi" w:hAnsiTheme="majorHAnsi" w:cstheme="majorHAnsi"/>
          <w:sz w:val="14"/>
        </w:rPr>
        <w:t xml:space="preserve">. To have an effective deterrent, </w:t>
      </w:r>
      <w:r w:rsidRPr="00E62B06">
        <w:rPr>
          <w:rStyle w:val="StyleUnderline"/>
          <w:rFonts w:asciiTheme="majorHAnsi" w:hAnsiTheme="majorHAnsi" w:cstheme="majorHAnsi"/>
        </w:rPr>
        <w:t>Japan would need many weapons, and given Japan’s lack of geographical depth</w:t>
      </w:r>
      <w:r w:rsidRPr="00E62B06">
        <w:rPr>
          <w:rStyle w:val="Emphasis"/>
          <w:rFonts w:asciiTheme="majorHAnsi" w:hAnsiTheme="majorHAnsi" w:cstheme="majorHAnsi"/>
        </w:rPr>
        <w:t>, there are few places to deploy these systems,</w:t>
      </w:r>
      <w:r w:rsidRPr="00E62B06">
        <w:rPr>
          <w:rFonts w:asciiTheme="majorHAnsi" w:hAnsiTheme="majorHAnsi" w:cstheme="majorHAnsi"/>
          <w:sz w:val="14"/>
        </w:rPr>
        <w:t xml:space="preserve"> </w:t>
      </w:r>
      <w:r w:rsidRPr="00E62B06">
        <w:rPr>
          <w:rStyle w:val="Emphasis"/>
          <w:rFonts w:asciiTheme="majorHAnsi" w:hAnsiTheme="majorHAnsi" w:cstheme="majorHAnsi"/>
        </w:rPr>
        <w:t>making them vulnerable to a first strike</w:t>
      </w:r>
      <w:r w:rsidRPr="00E62B06">
        <w:rPr>
          <w:rFonts w:asciiTheme="majorHAnsi" w:hAnsiTheme="majorHAnsi" w:cstheme="majorHAnsi"/>
          <w:sz w:val="14"/>
        </w:rPr>
        <w:t xml:space="preserve">. </w:t>
      </w:r>
      <w:r w:rsidRPr="00E62B06">
        <w:rPr>
          <w:rStyle w:val="StyleUnderline"/>
          <w:rFonts w:asciiTheme="majorHAnsi" w:hAnsiTheme="majorHAnsi" w:cstheme="majorHAnsi"/>
        </w:rPr>
        <w:t>Acquisition of the necessary weapons systems,</w:t>
      </w:r>
      <w:r w:rsidRPr="00E62B06">
        <w:rPr>
          <w:rFonts w:asciiTheme="majorHAnsi" w:hAnsiTheme="majorHAnsi" w:cstheme="majorHAnsi"/>
          <w:sz w:val="14"/>
        </w:rPr>
        <w:t xml:space="preserve"> especially strategic bombers and ballistic missiles, </w:t>
      </w:r>
      <w:r w:rsidRPr="00E62B06">
        <w:rPr>
          <w:rStyle w:val="Emphasis"/>
          <w:rFonts w:asciiTheme="majorHAnsi" w:hAnsiTheme="majorHAnsi" w:cstheme="majorHAnsi"/>
        </w:rPr>
        <w:t>would violate the constitution and the EDOP</w:t>
      </w:r>
      <w:r w:rsidRPr="00E62B06">
        <w:rPr>
          <w:rFonts w:asciiTheme="majorHAnsi" w:hAnsiTheme="majorHAnsi" w:cstheme="majorHAnsi"/>
          <w:sz w:val="14"/>
        </w:rPr>
        <w:t xml:space="preserve">.105 Some disagree that nuclear weapons are acceptable as a defensive system used only for retaliation, and </w:t>
      </w:r>
      <w:r w:rsidRPr="00E62B06">
        <w:rPr>
          <w:rStyle w:val="StyleUnderline"/>
          <w:rFonts w:asciiTheme="majorHAnsi" w:hAnsiTheme="majorHAnsi" w:cstheme="majorHAnsi"/>
        </w:rPr>
        <w:t>there would</w:t>
      </w:r>
      <w:r w:rsidRPr="00E62B06">
        <w:rPr>
          <w:rFonts w:asciiTheme="majorHAnsi" w:hAnsiTheme="majorHAnsi" w:cstheme="majorHAnsi"/>
          <w:sz w:val="14"/>
        </w:rPr>
        <w:t xml:space="preserve"> likely be </w:t>
      </w:r>
      <w:r w:rsidRPr="00E62B06">
        <w:rPr>
          <w:rStyle w:val="StyleUnderline"/>
          <w:rFonts w:asciiTheme="majorHAnsi" w:hAnsiTheme="majorHAnsi" w:cstheme="majorHAnsi"/>
        </w:rPr>
        <w:t>a</w:t>
      </w:r>
      <w:r w:rsidRPr="00E62B06">
        <w:rPr>
          <w:rFonts w:asciiTheme="majorHAnsi" w:hAnsiTheme="majorHAnsi" w:cstheme="majorHAnsi"/>
          <w:sz w:val="14"/>
        </w:rPr>
        <w:t xml:space="preserve"> highly </w:t>
      </w:r>
      <w:r w:rsidRPr="00E62B06">
        <w:rPr>
          <w:rStyle w:val="StyleUnderline"/>
          <w:rFonts w:asciiTheme="majorHAnsi" w:hAnsiTheme="majorHAnsi" w:cstheme="majorHAnsi"/>
        </w:rPr>
        <w:t>divisive debate in Japan should any government head in this direction under any but the most dire circumstances</w:t>
      </w:r>
      <w:r w:rsidRPr="00E62B06">
        <w:rPr>
          <w:rFonts w:asciiTheme="majorHAnsi" w:hAnsiTheme="majorHAnsi" w:cstheme="majorHAnsi"/>
          <w:sz w:val="14"/>
        </w:rPr>
        <w:t>. Even in the wake of what many would argue is an increasingly aggressive China, Prime Minister Abe had a difficult time obtaining public support for a constitutional reinterpretation of collective self-defense. Finally, “</w:t>
      </w:r>
      <w:r w:rsidRPr="00E62B06">
        <w:rPr>
          <w:rStyle w:val="Emphasis"/>
          <w:rFonts w:asciiTheme="majorHAnsi" w:hAnsiTheme="majorHAnsi" w:cstheme="majorHAnsi"/>
        </w:rPr>
        <w:t>going nuclear” would also entail leaving the NPT and damaging Tokyo’s reputation</w:t>
      </w:r>
      <w:r w:rsidRPr="00E62B06">
        <w:rPr>
          <w:rFonts w:asciiTheme="majorHAnsi" w:hAnsiTheme="majorHAnsi" w:cstheme="majorHAnsi"/>
          <w:sz w:val="14"/>
        </w:rPr>
        <w:t xml:space="preserve"> as a nonproliferation stalwart. </w:t>
      </w:r>
      <w:r w:rsidRPr="00E62B06">
        <w:rPr>
          <w:rStyle w:val="StyleUnderline"/>
          <w:rFonts w:asciiTheme="majorHAnsi" w:hAnsiTheme="majorHAnsi" w:cstheme="majorHAnsi"/>
        </w:rPr>
        <w:t>Economic sanctions would</w:t>
      </w:r>
      <w:r w:rsidRPr="00E62B06">
        <w:rPr>
          <w:rFonts w:asciiTheme="majorHAnsi" w:hAnsiTheme="majorHAnsi" w:cstheme="majorHAnsi"/>
          <w:sz w:val="14"/>
        </w:rPr>
        <w:t xml:space="preserve"> likely </w:t>
      </w:r>
      <w:r w:rsidRPr="00E62B06">
        <w:rPr>
          <w:rStyle w:val="StyleUnderline"/>
          <w:rFonts w:asciiTheme="majorHAnsi" w:hAnsiTheme="majorHAnsi" w:cstheme="majorHAnsi"/>
        </w:rPr>
        <w:t>follow, as well as restrictions on Japan’s nuclear industry</w:t>
      </w:r>
      <w:r w:rsidRPr="00E62B06">
        <w:rPr>
          <w:rFonts w:asciiTheme="majorHAnsi" w:hAnsiTheme="majorHAnsi" w:cstheme="majorHAnsi"/>
          <w:sz w:val="14"/>
        </w:rPr>
        <w:t xml:space="preserve">.106 For all these reasons, </w:t>
      </w:r>
      <w:r w:rsidRPr="00E62B06">
        <w:rPr>
          <w:rStyle w:val="Emphasis"/>
          <w:rFonts w:asciiTheme="majorHAnsi" w:hAnsiTheme="majorHAnsi" w:cstheme="majorHAnsi"/>
        </w:rPr>
        <w:t>Japan would incur a heavy cost</w:t>
      </w:r>
      <w:r w:rsidRPr="00E62B06">
        <w:rPr>
          <w:rFonts w:asciiTheme="majorHAnsi" w:hAnsiTheme="majorHAnsi" w:cstheme="majorHAnsi"/>
          <w:sz w:val="14"/>
        </w:rPr>
        <w:t xml:space="preserve">, domestically and internationally, </w:t>
      </w:r>
      <w:r w:rsidRPr="00E62B06">
        <w:rPr>
          <w:rStyle w:val="StyleUnderline"/>
          <w:rFonts w:asciiTheme="majorHAnsi" w:hAnsiTheme="majorHAnsi" w:cstheme="majorHAnsi"/>
        </w:rPr>
        <w:t>should it move to acquire nuclear weapons.</w:t>
      </w:r>
      <w:r w:rsidRPr="00E62B06">
        <w:rPr>
          <w:rFonts w:asciiTheme="majorHAnsi" w:hAnsiTheme="majorHAnsi" w:cstheme="majorHAnsi"/>
          <w:sz w:val="14"/>
        </w:rPr>
        <w:t xml:space="preserve"> Every time Japanese leaders have examined this possibility, they have acknowledged this reality and chosen instead to rely on the U.S. defense commitment. As one study notes, “</w:t>
      </w:r>
      <w:r w:rsidRPr="00E62B06">
        <w:rPr>
          <w:rStyle w:val="StyleUnderline"/>
          <w:rFonts w:asciiTheme="majorHAnsi" w:hAnsiTheme="majorHAnsi" w:cstheme="majorHAnsi"/>
        </w:rPr>
        <w:t>In the context of the gulf between Japanese public opinion</w:t>
      </w:r>
      <w:r w:rsidRPr="00E62B06">
        <w:rPr>
          <w:rFonts w:asciiTheme="majorHAnsi" w:hAnsiTheme="majorHAnsi" w:cstheme="majorHAnsi"/>
          <w:sz w:val="14"/>
        </w:rPr>
        <w:t xml:space="preserve">, which is largely </w:t>
      </w:r>
      <w:r w:rsidRPr="00E62B06">
        <w:rPr>
          <w:rStyle w:val="StyleUnderline"/>
          <w:rFonts w:asciiTheme="majorHAnsi" w:hAnsiTheme="majorHAnsi" w:cstheme="majorHAnsi"/>
        </w:rPr>
        <w:t>ill</w:t>
      </w:r>
      <w:r w:rsidRPr="00E62B06">
        <w:rPr>
          <w:rFonts w:asciiTheme="majorHAnsi" w:hAnsiTheme="majorHAnsi" w:cstheme="majorHAnsi"/>
          <w:sz w:val="14"/>
        </w:rPr>
        <w:t>-</w:t>
      </w:r>
      <w:r w:rsidRPr="00E62B06">
        <w:rPr>
          <w:rStyle w:val="StyleUnderline"/>
          <w:rFonts w:asciiTheme="majorHAnsi" w:hAnsiTheme="majorHAnsi" w:cstheme="majorHAnsi"/>
        </w:rPr>
        <w:t>disposed toward nuclear weapons</w:t>
      </w:r>
      <w:r w:rsidRPr="00E62B06">
        <w:rPr>
          <w:rFonts w:asciiTheme="majorHAnsi" w:hAnsiTheme="majorHAnsi" w:cstheme="majorHAnsi"/>
          <w:sz w:val="14"/>
        </w:rPr>
        <w:t xml:space="preserve"> and security hawks at the elite level eager to push back against this ‘nuclear allergy,’ </w:t>
      </w:r>
      <w:r w:rsidRPr="00E62B06">
        <w:rPr>
          <w:rStyle w:val="StyleUnderline"/>
          <w:rFonts w:asciiTheme="majorHAnsi" w:hAnsiTheme="majorHAnsi" w:cstheme="majorHAnsi"/>
        </w:rPr>
        <w:t>the END</w:t>
      </w:r>
      <w:r w:rsidRPr="00E62B06">
        <w:rPr>
          <w:rFonts w:asciiTheme="majorHAnsi" w:hAnsiTheme="majorHAnsi" w:cstheme="majorHAnsi"/>
          <w:sz w:val="14"/>
        </w:rPr>
        <w:t xml:space="preserve"> [extended nuclear deterrent] </w:t>
      </w:r>
      <w:r w:rsidRPr="00E62B06">
        <w:rPr>
          <w:rStyle w:val="StyleUnderline"/>
          <w:rFonts w:asciiTheme="majorHAnsi" w:hAnsiTheme="majorHAnsi" w:cstheme="majorHAnsi"/>
        </w:rPr>
        <w:t>offered and continues to offer a neat and practical solution</w:t>
      </w:r>
      <w:r w:rsidRPr="00E62B06">
        <w:rPr>
          <w:rFonts w:asciiTheme="majorHAnsi" w:hAnsiTheme="majorHAnsi" w:cstheme="majorHAnsi"/>
          <w:sz w:val="14"/>
        </w:rPr>
        <w:t xml:space="preserve">.”107 Thus, </w:t>
      </w:r>
      <w:r w:rsidRPr="00E62B06">
        <w:rPr>
          <w:rStyle w:val="Emphasis"/>
          <w:rFonts w:asciiTheme="majorHAnsi" w:hAnsiTheme="majorHAnsi" w:cstheme="majorHAnsi"/>
        </w:rPr>
        <w:t>Japan will continue to rely on the U.S. alliance and the nuclear umbrella</w:t>
      </w:r>
      <w:r w:rsidRPr="00E62B06">
        <w:rPr>
          <w:rFonts w:asciiTheme="majorHAnsi" w:hAnsiTheme="majorHAnsi" w:cstheme="majorHAnsi"/>
          <w:sz w:val="14"/>
        </w:rPr>
        <w:t xml:space="preserve"> while also slowly increasing its own conventional capabilities and leaving the door open for nuclear acquisition. In the end, Samuels and Schoff provide the most pointed analysis: “Although Japan’s nuclear hedging strategy is likely to continue in the near future, U.S. policy makers (and those throughout the region) should not be sanguine about this strategy continuing indefinitely. Japan’s choices will be determined ultimately by how well potential threats can be managed and by the strength of the U.S. commitment to extended deterrence.”108</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Japan won’t proliferate – self-defense modernization, US relationship, and public opinion</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Einhorn, ’15</w:t>
      </w:r>
      <w:r w:rsidRPr="00E62B06">
        <w:rPr>
          <w:rFonts w:asciiTheme="majorHAnsi" w:hAnsiTheme="majorHAnsi" w:cstheme="majorHAnsi"/>
        </w:rPr>
        <w:t xml:space="preserve"> Robert Einhorn, Senior fellow in the Arms Control and Non-Proliferation Initiative and the Center for 21st Century Security and Intelligence, served as the U.S. Department of State special advisor </w:t>
      </w:r>
      <w:r w:rsidRPr="00E62B06">
        <w:rPr>
          <w:rFonts w:asciiTheme="majorHAnsi" w:hAnsiTheme="majorHAnsi" w:cstheme="majorHAnsi"/>
        </w:rPr>
        <w:lastRenderedPageBreak/>
        <w:t>for nonproliferation and arms control, and holds a master’s in public affairs and international relations from the Woodrow Wilson School at Princeton University, May 20</w:t>
      </w:r>
      <w:r w:rsidRPr="00E62B06">
        <w:rPr>
          <w:rFonts w:asciiTheme="majorHAnsi" w:hAnsiTheme="majorHAnsi" w:cstheme="majorHAnsi"/>
          <w:vertAlign w:val="superscript"/>
        </w:rPr>
        <w:t>th</w:t>
      </w:r>
      <w:r w:rsidRPr="00E62B06">
        <w:rPr>
          <w:rFonts w:asciiTheme="majorHAnsi" w:hAnsiTheme="majorHAnsi" w:cstheme="majorHAnsi"/>
        </w:rPr>
        <w:t xml:space="preserve">, 2015, “Ukraine, Security Assurances, and Nonproliferation”, The Washington Quarterly, </w:t>
      </w:r>
      <w:hyperlink r:id="rId163" w:history="1">
        <w:r w:rsidRPr="00E62B06">
          <w:rPr>
            <w:rStyle w:val="Hyperlink"/>
            <w:rFonts w:asciiTheme="majorHAnsi" w:hAnsiTheme="majorHAnsi" w:cstheme="majorHAnsi"/>
          </w:rPr>
          <w:t>https://www.tandfonline.com/doi/abs/10.1080/0163660X.2015.1038174?journalCode=rwaq20</w:t>
        </w:r>
      </w:hyperlink>
      <w:r w:rsidRPr="00E62B06">
        <w:rPr>
          <w:rStyle w:val="Hyperlink"/>
          <w:rFonts w:asciiTheme="majorHAnsi" w:hAnsiTheme="majorHAnsi" w:cstheme="majorHAnsi"/>
        </w:rPr>
        <w:t>, EO</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Japan is concerned by</w:t>
      </w:r>
      <w:r w:rsidRPr="00E62B06">
        <w:rPr>
          <w:rFonts w:asciiTheme="majorHAnsi" w:hAnsiTheme="majorHAnsi" w:cstheme="majorHAnsi"/>
          <w:u w:val="single"/>
        </w:rPr>
        <w:t xml:space="preserve"> China's military modernization efforts and its greater regional assertiveness</w:t>
      </w:r>
      <w:r w:rsidRPr="00E62B06">
        <w:rPr>
          <w:rFonts w:asciiTheme="majorHAnsi" w:hAnsiTheme="majorHAnsi" w:cstheme="majorHAnsi"/>
          <w:sz w:val="16"/>
        </w:rPr>
        <w:t xml:space="preserve">, especially Beijing's claim to what Tokyo regards as the Japanese Senkaku Islands. It is also concerned by North Korea's growing nuclear and missile capabilities as well as by the continuing bilateral tensions with both North Korea and China over historical grievances. But at the present time, </w:t>
      </w:r>
      <w:r w:rsidRPr="00E62B06">
        <w:rPr>
          <w:rFonts w:asciiTheme="majorHAnsi" w:hAnsiTheme="majorHAnsi" w:cstheme="majorHAnsi"/>
          <w:u w:val="single"/>
        </w:rPr>
        <w:t>there is little reason to believe that these concerns will lead to a Japanese interest in pursuing nuclear weapons</w:t>
      </w:r>
      <w:r w:rsidRPr="00E62B06">
        <w:rPr>
          <w:rFonts w:asciiTheme="majorHAnsi" w:hAnsiTheme="majorHAnsi" w:cstheme="majorHAnsi"/>
          <w:sz w:val="16"/>
        </w:rPr>
        <w:t>.</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Prime Minister </w:t>
      </w:r>
      <w:r w:rsidRPr="00E62B06">
        <w:rPr>
          <w:rFonts w:asciiTheme="majorHAnsi" w:hAnsiTheme="majorHAnsi" w:cstheme="majorHAnsi"/>
          <w:u w:val="single"/>
        </w:rPr>
        <w:t xml:space="preserve">Abe's determination to strengthen Japan's self-defense capabilities as well as his government's reinterpretation of Japan's constitution to permit collective defense efforts have </w:t>
      </w:r>
      <w:r w:rsidRPr="00E62B06">
        <w:rPr>
          <w:rFonts w:asciiTheme="majorHAnsi" w:hAnsiTheme="majorHAnsi" w:cstheme="majorHAnsi"/>
          <w:b/>
          <w:u w:val="single"/>
        </w:rPr>
        <w:t>increased confidence within Japan regarding its ability to address regional security threats</w:t>
      </w:r>
      <w:r w:rsidRPr="00E62B06">
        <w:rPr>
          <w:rFonts w:asciiTheme="majorHAnsi" w:hAnsiTheme="majorHAnsi" w:cstheme="majorHAnsi"/>
          <w:sz w:val="16"/>
        </w:rPr>
        <w:t xml:space="preserve">. Moreover, </w:t>
      </w:r>
      <w:r w:rsidRPr="00E62B06">
        <w:rPr>
          <w:rFonts w:asciiTheme="majorHAnsi" w:hAnsiTheme="majorHAnsi" w:cstheme="majorHAnsi"/>
          <w:u w:val="single"/>
        </w:rPr>
        <w:t xml:space="preserve">the perception in some parts of the world that the United States may be pulling back from its global responsibilities does not seem to have shaken Japanese confidence in the U.S. security guarantee. In addition to </w:t>
      </w:r>
      <w:r w:rsidRPr="00E62B06">
        <w:rPr>
          <w:rFonts w:asciiTheme="majorHAnsi" w:hAnsiTheme="majorHAnsi" w:cstheme="majorHAnsi"/>
          <w:b/>
          <w:u w:val="single"/>
        </w:rPr>
        <w:t>continuing to station sizable military forces in Japan, the U</w:t>
      </w:r>
      <w:r w:rsidRPr="00E62B06">
        <w:rPr>
          <w:rFonts w:asciiTheme="majorHAnsi" w:hAnsiTheme="majorHAnsi" w:cstheme="majorHAnsi"/>
          <w:u w:val="single"/>
        </w:rPr>
        <w:t xml:space="preserve">nited </w:t>
      </w:r>
      <w:r w:rsidRPr="00E62B06">
        <w:rPr>
          <w:rFonts w:asciiTheme="majorHAnsi" w:hAnsiTheme="majorHAnsi" w:cstheme="majorHAnsi"/>
          <w:b/>
          <w:u w:val="single"/>
        </w:rPr>
        <w:t>S</w:t>
      </w:r>
      <w:r w:rsidRPr="00E62B06">
        <w:rPr>
          <w:rFonts w:asciiTheme="majorHAnsi" w:hAnsiTheme="majorHAnsi" w:cstheme="majorHAnsi"/>
          <w:u w:val="single"/>
        </w:rPr>
        <w:t xml:space="preserve">tates </w:t>
      </w:r>
      <w:r w:rsidRPr="00E62B06">
        <w:rPr>
          <w:rFonts w:asciiTheme="majorHAnsi" w:hAnsiTheme="majorHAnsi" w:cstheme="majorHAnsi"/>
          <w:b/>
          <w:u w:val="single"/>
        </w:rPr>
        <w:t>has taken a variety of steps to reinforce the credibility of the mutual defense relationship</w:t>
      </w:r>
      <w:r w:rsidRPr="00E62B06">
        <w:rPr>
          <w:rFonts w:asciiTheme="majorHAnsi" w:hAnsiTheme="majorHAnsi" w:cstheme="majorHAnsi"/>
          <w:u w:val="single"/>
        </w:rPr>
        <w:t xml:space="preserve"> including support for Abe's defense policies, close cooperation on missile defenses, a challenge to China's unilateral declaration of an Air Defense Identification Zone, and </w:t>
      </w:r>
      <w:r w:rsidRPr="00E62B06">
        <w:rPr>
          <w:rFonts w:asciiTheme="majorHAnsi" w:hAnsiTheme="majorHAnsi" w:cstheme="majorHAnsi"/>
          <w:sz w:val="16"/>
        </w:rPr>
        <w:t xml:space="preserve">President Obama's April 2014 </w:t>
      </w:r>
      <w:r w:rsidRPr="00E62B06">
        <w:rPr>
          <w:rFonts w:asciiTheme="majorHAnsi" w:hAnsiTheme="majorHAnsi" w:cstheme="majorHAnsi"/>
          <w:u w:val="single"/>
        </w:rPr>
        <w:t>public assertion that U.S. obligations under the U.S.– Japan mutual defense treaty cover all territories under the administration of Japan, including the disputed Senkaku Islands</w:t>
      </w:r>
      <w:r w:rsidRPr="00E62B06">
        <w:rPr>
          <w:rFonts w:asciiTheme="majorHAnsi" w:hAnsiTheme="majorHAnsi" w:cstheme="majorHAnsi"/>
          <w:sz w:val="16"/>
        </w:rPr>
        <w:t xml:space="preserve">.39 Moreover, while members of Japan's national security establishment have from time to time privately debated whether Japan should acquire nuclear weapons, </w:t>
      </w:r>
      <w:r w:rsidRPr="00E62B06">
        <w:rPr>
          <w:rFonts w:asciiTheme="majorHAnsi" w:hAnsiTheme="majorHAnsi" w:cstheme="majorHAnsi"/>
          <w:u w:val="single"/>
        </w:rPr>
        <w:t xml:space="preserve">the </w:t>
      </w:r>
      <w:r w:rsidRPr="00E62B06">
        <w:rPr>
          <w:rFonts w:asciiTheme="majorHAnsi" w:hAnsiTheme="majorHAnsi" w:cstheme="majorHAnsi"/>
          <w:b/>
          <w:u w:val="single"/>
        </w:rPr>
        <w:t>Japanese public remains firmly opposed to Japan becoming a nuclear weapon state</w:t>
      </w:r>
      <w:r w:rsidRPr="00E62B06">
        <w:rPr>
          <w:rFonts w:asciiTheme="majorHAnsi" w:hAnsiTheme="majorHAnsi" w:cstheme="majorHAnsi"/>
          <w:sz w:val="16"/>
        </w:rPr>
        <w:t>.40</w:t>
      </w:r>
    </w:p>
    <w:p w:rsidR="00227C96" w:rsidRPr="00E62B06" w:rsidRDefault="00227C96" w:rsidP="00227C96">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NoKo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No impact to NoKo prolif --- they won’t strike and can’t fully nuclearize </w:t>
      </w:r>
    </w:p>
    <w:p w:rsidR="00227C96" w:rsidRPr="00E62B06" w:rsidRDefault="00227C96" w:rsidP="00227C96">
      <w:pPr>
        <w:rPr>
          <w:rStyle w:val="Style13ptBold"/>
          <w:rFonts w:asciiTheme="majorHAnsi" w:hAnsiTheme="majorHAnsi" w:cstheme="majorHAnsi"/>
        </w:rPr>
      </w:pPr>
      <w:r w:rsidRPr="00E62B06">
        <w:rPr>
          <w:rStyle w:val="Style13ptBold"/>
          <w:rFonts w:asciiTheme="majorHAnsi" w:hAnsiTheme="majorHAnsi" w:cstheme="majorHAnsi"/>
        </w:rPr>
        <w:t>Kennedy 16</w:t>
      </w:r>
    </w:p>
    <w:p w:rsidR="00227C96" w:rsidRPr="00E62B06" w:rsidRDefault="00227C96" w:rsidP="00227C96">
      <w:pPr>
        <w:rPr>
          <w:rStyle w:val="Style13ptBold"/>
          <w:rFonts w:asciiTheme="majorHAnsi" w:hAnsiTheme="majorHAnsi" w:cstheme="majorHAnsi"/>
          <w:b w:val="0"/>
          <w:bCs/>
          <w:sz w:val="16"/>
          <w:szCs w:val="16"/>
        </w:rPr>
      </w:pPr>
      <w:r w:rsidRPr="00E62B06">
        <w:rPr>
          <w:rStyle w:val="Style13ptBold"/>
          <w:rFonts w:asciiTheme="majorHAnsi" w:hAnsiTheme="majorHAnsi" w:cstheme="majorHAnsi"/>
          <w:sz w:val="16"/>
          <w:szCs w:val="16"/>
        </w:rPr>
        <w:t xml:space="preserve">(Merrit, reporter for NPR with a  focus on middle eastern affairs, npr.org, “Kim Jong Un Says North Korea Won't Use Nukes Unless Its Sovereignty Is Violated”, </w:t>
      </w:r>
      <w:hyperlink r:id="rId164" w:history="1">
        <w:r w:rsidRPr="00E62B06">
          <w:rPr>
            <w:rStyle w:val="Hyperlink"/>
            <w:rFonts w:asciiTheme="majorHAnsi" w:hAnsiTheme="majorHAnsi" w:cstheme="majorHAnsi"/>
            <w:sz w:val="16"/>
            <w:szCs w:val="16"/>
          </w:rPr>
          <w:t>https://www.npr.org/sections/thetwo-way/2016/05/08/477238825/kim-jong-un-says-north-korea-wont-use-nukes-unless-its-sovereignty-is-violated</w:t>
        </w:r>
      </w:hyperlink>
      <w:r w:rsidRPr="00E62B06">
        <w:rPr>
          <w:rStyle w:val="Style13ptBold"/>
          <w:rFonts w:asciiTheme="majorHAnsi" w:hAnsiTheme="majorHAnsi" w:cstheme="majorHAnsi"/>
          <w:sz w:val="16"/>
          <w:szCs w:val="16"/>
        </w:rPr>
        <w:t>, 5/8/16)//abaime</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sz w:val="16"/>
          <w:szCs w:val="16"/>
        </w:rPr>
        <w:t>At a rare political event in Pyongyang, North Korea's leader Kim Jong</w:t>
      </w:r>
      <w:r w:rsidRPr="00E62B06">
        <w:rPr>
          <w:rFonts w:asciiTheme="majorHAnsi" w:hAnsiTheme="majorHAnsi" w:cstheme="majorHAnsi"/>
        </w:rPr>
        <w:t xml:space="preserve"> </w:t>
      </w:r>
      <w:r w:rsidRPr="00E62B06">
        <w:rPr>
          <w:rFonts w:asciiTheme="majorHAnsi" w:hAnsiTheme="majorHAnsi" w:cstheme="majorHAnsi"/>
          <w:u w:val="single"/>
        </w:rPr>
        <w:t xml:space="preserve">Un told party members </w:t>
      </w:r>
      <w:r w:rsidRPr="00E62B06">
        <w:rPr>
          <w:rFonts w:asciiTheme="majorHAnsi" w:hAnsiTheme="majorHAnsi" w:cstheme="majorHAnsi"/>
          <w:b/>
          <w:bCs/>
          <w:u w:val="single"/>
        </w:rPr>
        <w:t>that the country would not carry out a nuclear strike</w:t>
      </w:r>
      <w:r w:rsidRPr="00E62B06">
        <w:rPr>
          <w:rFonts w:asciiTheme="majorHAnsi" w:hAnsiTheme="majorHAnsi" w:cstheme="majorHAnsi"/>
          <w:u w:val="single"/>
        </w:rPr>
        <w:t xml:space="preserve"> unless its sovereignty is violated.</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This comes after the country has carried out a series of provocative weapons tests. During his remarks at the Workers Party Conference, Kim vowed to push forward with nuclear development despite international pressure.</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NPR's Elise Hu tells our Newscast unit that this is "the highest level political convening in North Korea and the first of its kind since 1980." Here's more from Elise:</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"In lengthy remarks, Kim said 'American imperialists' pose a threat and as long as that threat continues, so will the North Korean nuclear program. Kim did say that his country would not use nuclear weapons unless its sovereignty was infringed on. South Korea issued a response, saying the international community does not acknowledge the North as a nuclear nation. And that it will not tolerate North Korea's refusal to give up its nuclear weapons."</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According to The New York Times, Kim also said: "We will comply sincerely with our international commitment to nuclear nonproliferation and strive to achieve the denuclearization of the world."</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In January, North Korea launched its fourth nuclear weapons test.</w:t>
      </w:r>
      <w:r w:rsidRPr="00E62B06">
        <w:rPr>
          <w:rFonts w:asciiTheme="majorHAnsi" w:hAnsiTheme="majorHAnsi" w:cstheme="majorHAnsi"/>
        </w:rPr>
        <w:t xml:space="preserve"> </w:t>
      </w:r>
      <w:r w:rsidRPr="00E62B06">
        <w:rPr>
          <w:rFonts w:asciiTheme="majorHAnsi" w:hAnsiTheme="majorHAnsi" w:cstheme="majorHAnsi"/>
          <w:u w:val="single"/>
        </w:rPr>
        <w:t xml:space="preserve">The U.N. applied new sanctions to the isolated nation in March to try to discourage the country from launching further weapons tests </w:t>
      </w:r>
      <w:r w:rsidRPr="00E62B06">
        <w:rPr>
          <w:rFonts w:asciiTheme="majorHAnsi" w:hAnsiTheme="majorHAnsi" w:cstheme="majorHAnsi"/>
          <w:sz w:val="16"/>
          <w:szCs w:val="16"/>
        </w:rPr>
        <w:t>— but they have since continued.</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In fact, Kim's remarks about deterrence come even as "movement observed at the country's nuclear site is consisted with preparations for another nuclear test," the BBC reported.</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BBC correspondent Stephen Evens explains that major questions surround Kim's pronouncement that the country would not strike unless its sovereignty is violated:</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"How, his opponents might ask, does he define the 'encroachment of sovereignty'? Is he saying that a nuclear North Korea would only strike if attacked or might it be something less than that? It is not clear."</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Elise has reported that this gathering, which started Friday, is being closely observed "for signs of where he plans to take the reclusive country."</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These remarks – reportedly delivered Saturday and published by state media on Sunday – offered some hints about the leader's economic policy.</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u w:val="single"/>
        </w:rPr>
        <w:t>Kim put forward a five-year plan for the economy,</w:t>
      </w:r>
      <w:r w:rsidRPr="00E62B06">
        <w:rPr>
          <w:rFonts w:asciiTheme="majorHAnsi" w:hAnsiTheme="majorHAnsi" w:cstheme="majorHAnsi"/>
        </w:rPr>
        <w:t xml:space="preserve"> </w:t>
      </w:r>
      <w:r w:rsidRPr="00E62B06">
        <w:rPr>
          <w:rFonts w:asciiTheme="majorHAnsi" w:hAnsiTheme="majorHAnsi" w:cstheme="majorHAnsi"/>
          <w:sz w:val="16"/>
          <w:szCs w:val="16"/>
        </w:rPr>
        <w:t>the first such strategy since 1980, The Associated Press reported.</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Reuters reports that</w:t>
      </w:r>
      <w:r w:rsidRPr="00E62B06">
        <w:rPr>
          <w:rFonts w:asciiTheme="majorHAnsi" w:hAnsiTheme="majorHAnsi" w:cstheme="majorHAnsi"/>
        </w:rPr>
        <w:t xml:space="preserve"> </w:t>
      </w:r>
      <w:r w:rsidRPr="00E62B06">
        <w:rPr>
          <w:rFonts w:asciiTheme="majorHAnsi" w:hAnsiTheme="majorHAnsi" w:cstheme="majorHAnsi"/>
          <w:u w:val="single"/>
        </w:rPr>
        <w:t xml:space="preserve">the plan focused on the energy sector but "was short on detail." </w:t>
      </w:r>
      <w:r w:rsidRPr="00E62B06">
        <w:rPr>
          <w:rFonts w:asciiTheme="majorHAnsi" w:hAnsiTheme="majorHAnsi" w:cstheme="majorHAnsi"/>
          <w:sz w:val="16"/>
          <w:szCs w:val="16"/>
        </w:rPr>
        <w:t>However, its existence serves to differentiate Kim from his father, former leader Kim Jong Il.</w:t>
      </w:r>
    </w:p>
    <w:p w:rsidR="00227C96" w:rsidRPr="00E62B06" w:rsidRDefault="00227C96" w:rsidP="00227C96">
      <w:pPr>
        <w:rPr>
          <w:rFonts w:asciiTheme="majorHAnsi" w:hAnsiTheme="majorHAnsi" w:cstheme="majorHAnsi"/>
        </w:rPr>
      </w:pPr>
      <w:r w:rsidRPr="00E62B06">
        <w:rPr>
          <w:rFonts w:asciiTheme="majorHAnsi" w:hAnsiTheme="majorHAnsi" w:cstheme="majorHAnsi"/>
          <w:sz w:val="16"/>
          <w:szCs w:val="16"/>
        </w:rPr>
        <w:t>"In stark contrast to his father</w:t>
      </w:r>
      <w:r w:rsidRPr="00E62B06">
        <w:rPr>
          <w:rFonts w:asciiTheme="majorHAnsi" w:hAnsiTheme="majorHAnsi" w:cstheme="majorHAnsi"/>
          <w:u w:val="single"/>
        </w:rPr>
        <w:t>, he is publicly taking responsibility for the economy and development as the originator of the policy.</w:t>
      </w:r>
      <w:r w:rsidRPr="00E62B06">
        <w:rPr>
          <w:rFonts w:asciiTheme="majorHAnsi" w:hAnsiTheme="majorHAnsi" w:cstheme="majorHAnsi"/>
        </w:rPr>
        <w:t xml:space="preserve"> His father never undertook that responsibility," North Korea expert Michael Madden told Reuters.</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t>Kim has repeatedly stressed the linkages between the country's nuclear and economic strategies</w:t>
      </w:r>
      <w:r w:rsidRPr="00E62B06">
        <w:rPr>
          <w:rFonts w:asciiTheme="majorHAnsi" w:hAnsiTheme="majorHAnsi" w:cstheme="majorHAnsi"/>
        </w:rPr>
        <w:t>. As The New York Times reported, "</w:t>
      </w:r>
      <w:r w:rsidRPr="00E62B06">
        <w:rPr>
          <w:rFonts w:asciiTheme="majorHAnsi" w:hAnsiTheme="majorHAnsi" w:cstheme="majorHAnsi"/>
          <w:u w:val="single"/>
        </w:rPr>
        <w:t>The byungjin — or "parallel advance" — policy calls for stockpiling nuclear weapons in the belief that the deterrent would allow the country to focus on economic recovery."</w:t>
      </w:r>
    </w:p>
    <w:p w:rsidR="00227C96" w:rsidRPr="00E62B06" w:rsidRDefault="00227C96" w:rsidP="00227C96">
      <w:pPr>
        <w:rPr>
          <w:rFonts w:asciiTheme="majorHAnsi" w:hAnsiTheme="majorHAnsi" w:cstheme="majorHAnsi"/>
        </w:rPr>
      </w:pPr>
      <w:r w:rsidRPr="00E62B06">
        <w:rPr>
          <w:rFonts w:asciiTheme="majorHAnsi" w:hAnsiTheme="majorHAnsi" w:cstheme="majorHAnsi"/>
          <w:sz w:val="16"/>
          <w:szCs w:val="16"/>
        </w:rPr>
        <w:t>According to AP</w:t>
      </w:r>
      <w:r w:rsidRPr="00E62B06">
        <w:rPr>
          <w:rFonts w:asciiTheme="majorHAnsi" w:hAnsiTheme="majorHAnsi" w:cstheme="majorHAnsi"/>
        </w:rPr>
        <w:t xml:space="preserve">, </w:t>
      </w:r>
      <w:r w:rsidRPr="00E62B06">
        <w:rPr>
          <w:rFonts w:asciiTheme="majorHAnsi" w:hAnsiTheme="majorHAnsi" w:cstheme="majorHAnsi"/>
          <w:u w:val="single"/>
        </w:rPr>
        <w:t xml:space="preserve">many analysts say </w:t>
      </w:r>
      <w:r w:rsidRPr="00E62B06">
        <w:rPr>
          <w:rFonts w:asciiTheme="majorHAnsi" w:hAnsiTheme="majorHAnsi" w:cstheme="majorHAnsi"/>
          <w:b/>
          <w:bCs/>
          <w:u w:val="single"/>
        </w:rPr>
        <w:t>North Korea's</w:t>
      </w:r>
      <w:r w:rsidRPr="00E62B06">
        <w:rPr>
          <w:rFonts w:asciiTheme="majorHAnsi" w:hAnsiTheme="majorHAnsi" w:cstheme="majorHAnsi"/>
          <w:u w:val="single"/>
        </w:rPr>
        <w:t xml:space="preserve"> byungjin </w:t>
      </w:r>
      <w:r w:rsidRPr="00E62B06">
        <w:rPr>
          <w:rFonts w:asciiTheme="majorHAnsi" w:hAnsiTheme="majorHAnsi" w:cstheme="majorHAnsi"/>
          <w:b/>
          <w:bCs/>
          <w:u w:val="single"/>
        </w:rPr>
        <w:t>policy is "unlikely to succeed"</w:t>
      </w:r>
      <w:r w:rsidRPr="00E62B06">
        <w:rPr>
          <w:rFonts w:asciiTheme="majorHAnsi" w:hAnsiTheme="majorHAnsi" w:cstheme="majorHAnsi"/>
          <w:u w:val="single"/>
        </w:rPr>
        <w:t xml:space="preserve"> because it has resulted in sanctions "that keep its economy from growing."</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lastRenderedPageBreak/>
        <w:t xml:space="preserve">Denuclearization solves nothing --- unification ensures instability continues </w:t>
      </w:r>
    </w:p>
    <w:p w:rsidR="00227C96" w:rsidRPr="00E62B06" w:rsidRDefault="00227C96" w:rsidP="00227C96">
      <w:pPr>
        <w:rPr>
          <w:rStyle w:val="Style13ptBold"/>
          <w:rFonts w:asciiTheme="majorHAnsi" w:hAnsiTheme="majorHAnsi" w:cstheme="majorHAnsi"/>
        </w:rPr>
      </w:pPr>
      <w:r w:rsidRPr="00E62B06">
        <w:rPr>
          <w:rStyle w:val="Style13ptBold"/>
          <w:rFonts w:asciiTheme="majorHAnsi" w:hAnsiTheme="majorHAnsi" w:cstheme="majorHAnsi"/>
        </w:rPr>
        <w:t>Botto 19</w:t>
      </w:r>
    </w:p>
    <w:p w:rsidR="00227C96" w:rsidRPr="00E62B06" w:rsidRDefault="00227C96" w:rsidP="00227C96">
      <w:pPr>
        <w:rPr>
          <w:rStyle w:val="Style13ptBold"/>
          <w:rFonts w:asciiTheme="majorHAnsi" w:hAnsiTheme="majorHAnsi" w:cstheme="majorHAnsi"/>
          <w:b w:val="0"/>
          <w:bCs/>
          <w:sz w:val="16"/>
          <w:szCs w:val="16"/>
        </w:rPr>
      </w:pPr>
      <w:r w:rsidRPr="00E62B06">
        <w:rPr>
          <w:rStyle w:val="Style13ptBold"/>
          <w:rFonts w:asciiTheme="majorHAnsi" w:hAnsiTheme="majorHAnsi" w:cstheme="majorHAnsi"/>
          <w:sz w:val="16"/>
          <w:szCs w:val="16"/>
        </w:rPr>
        <w:t xml:space="preserve">(Kathryn, search analyst in the Asia Program at the Carnegie Endowment for International Peace, carnegieendowment.org, “Denuclearization Alone Won’t Lead to Peace on the Korean Peninsula”, </w:t>
      </w:r>
      <w:hyperlink r:id="rId165" w:history="1">
        <w:r w:rsidRPr="00E62B06">
          <w:rPr>
            <w:rStyle w:val="Hyperlink"/>
            <w:rFonts w:asciiTheme="majorHAnsi" w:hAnsiTheme="majorHAnsi" w:cstheme="majorHAnsi"/>
            <w:sz w:val="16"/>
            <w:szCs w:val="16"/>
          </w:rPr>
          <w:t>https://carnegieendowment.org/2019/05/28/denuclearization-alone-won-t-lead-to-peace-on-korean-peninsula-pub-79212</w:t>
        </w:r>
      </w:hyperlink>
      <w:r w:rsidRPr="00E62B06">
        <w:rPr>
          <w:rStyle w:val="Style13ptBold"/>
          <w:rFonts w:asciiTheme="majorHAnsi" w:hAnsiTheme="majorHAnsi" w:cstheme="majorHAnsi"/>
          <w:sz w:val="16"/>
          <w:szCs w:val="16"/>
        </w:rPr>
        <w:t xml:space="preserve">, 5/28/19)//abaime </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t>Establishing true peace is not as simple as denuclearization and a peace treaty replacing the Korean Armistice Agreement.</w:t>
      </w:r>
      <w:r w:rsidRPr="00E62B06">
        <w:rPr>
          <w:rFonts w:asciiTheme="majorHAnsi" w:hAnsiTheme="majorHAnsi" w:cstheme="majorHAnsi"/>
        </w:rPr>
        <w:t xml:space="preserve"> </w:t>
      </w:r>
      <w:r w:rsidRPr="00E62B06">
        <w:rPr>
          <w:rFonts w:asciiTheme="majorHAnsi" w:hAnsiTheme="majorHAnsi" w:cstheme="majorHAnsi"/>
          <w:sz w:val="16"/>
          <w:szCs w:val="16"/>
        </w:rPr>
        <w:t>Unification is one vision of how to create this peace, but it will likely take decades to address the governance and economic challenges facing the peninsula’s inhabitants. Moreover</w:t>
      </w:r>
      <w:r w:rsidRPr="00E62B06">
        <w:rPr>
          <w:rFonts w:asciiTheme="majorHAnsi" w:hAnsiTheme="majorHAnsi" w:cstheme="majorHAnsi"/>
        </w:rPr>
        <w:t xml:space="preserve">, </w:t>
      </w:r>
      <w:r w:rsidRPr="00E62B06">
        <w:rPr>
          <w:rFonts w:asciiTheme="majorHAnsi" w:hAnsiTheme="majorHAnsi" w:cstheme="majorHAnsi"/>
          <w:u w:val="single"/>
        </w:rPr>
        <w:t>the two countries have vastly different visions of where integration would lead.</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sz w:val="16"/>
          <w:szCs w:val="16"/>
        </w:rPr>
        <w:t>Assuming that South Korea leads on unification, it could significantly improve the quality of life for millions of people suffering in North Korea</w:t>
      </w:r>
      <w:r w:rsidRPr="00E62B06">
        <w:rPr>
          <w:rFonts w:asciiTheme="majorHAnsi" w:hAnsiTheme="majorHAnsi" w:cstheme="majorHAnsi"/>
        </w:rPr>
        <w:t xml:space="preserve">. </w:t>
      </w:r>
      <w:r w:rsidRPr="00E62B06">
        <w:rPr>
          <w:rFonts w:asciiTheme="majorHAnsi" w:hAnsiTheme="majorHAnsi" w:cstheme="majorHAnsi"/>
          <w:u w:val="single"/>
        </w:rPr>
        <w:t>But</w:t>
      </w:r>
      <w:r w:rsidRPr="00E62B06">
        <w:rPr>
          <w:rFonts w:asciiTheme="majorHAnsi" w:hAnsiTheme="majorHAnsi" w:cstheme="majorHAnsi"/>
        </w:rPr>
        <w:t xml:space="preserve"> </w:t>
      </w:r>
      <w:r w:rsidRPr="00E62B06">
        <w:rPr>
          <w:rFonts w:asciiTheme="majorHAnsi" w:hAnsiTheme="majorHAnsi" w:cstheme="majorHAnsi"/>
          <w:u w:val="single"/>
        </w:rPr>
        <w:t>even with the best of intentions and under the best of circumstances, unifying the two Koreas would create the world’s most unequal society overnight. Whether unification were to occur peacefully, if the North Korean state were to collapse, or through conflict, the fact remains that North Korea is a fragile state, while South Korea is a strong democracy with a thriving economy.</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u w:val="single"/>
        </w:rPr>
        <w:t>These political, social, and economic rifts are not worthy of attention for purely humanitarian reasons. Given North Korea’s fragility, if unification were not handled carefully, it could economically, socially, and politically destabilize the peninsula. Failing to integrate 25 million North Koreans into a free and democratic system would leave the Korean Peninsula vulnerable to crisis.</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u w:val="single"/>
        </w:rPr>
        <w:t xml:space="preserve">And that is if the process is peaceful—with the added potential for physical violence in the event of regime collapse in Pyongyang or conflict, </w:t>
      </w:r>
      <w:r w:rsidRPr="00E62B06">
        <w:rPr>
          <w:rFonts w:asciiTheme="majorHAnsi" w:hAnsiTheme="majorHAnsi" w:cstheme="majorHAnsi"/>
          <w:b/>
          <w:bCs/>
          <w:u w:val="single"/>
        </w:rPr>
        <w:t xml:space="preserve">things would be far messier. </w:t>
      </w:r>
      <w:r w:rsidRPr="00E62B06">
        <w:rPr>
          <w:rFonts w:asciiTheme="majorHAnsi" w:hAnsiTheme="majorHAnsi" w:cstheme="majorHAnsi"/>
          <w:sz w:val="16"/>
          <w:szCs w:val="16"/>
        </w:rPr>
        <w:t>No matter how it unfolds, progress toward unification will be a multilayered process, not a discrete event.</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Denuclearization solves nothing and causes NoKo to ally with Russia </w:t>
      </w:r>
    </w:p>
    <w:p w:rsidR="00227C96" w:rsidRPr="00E62B06" w:rsidRDefault="00227C96" w:rsidP="00227C96">
      <w:pPr>
        <w:rPr>
          <w:rStyle w:val="Style13ptBold"/>
          <w:rFonts w:asciiTheme="majorHAnsi" w:hAnsiTheme="majorHAnsi" w:cstheme="majorHAnsi"/>
        </w:rPr>
      </w:pPr>
      <w:r w:rsidRPr="00E62B06">
        <w:rPr>
          <w:rStyle w:val="Style13ptBold"/>
          <w:rFonts w:asciiTheme="majorHAnsi" w:hAnsiTheme="majorHAnsi" w:cstheme="majorHAnsi"/>
        </w:rPr>
        <w:t>Bort 19</w:t>
      </w:r>
    </w:p>
    <w:p w:rsidR="00227C96" w:rsidRPr="00E62B06" w:rsidRDefault="00227C96" w:rsidP="00227C96">
      <w:pPr>
        <w:rPr>
          <w:rStyle w:val="Style13ptBold"/>
          <w:rFonts w:asciiTheme="majorHAnsi" w:hAnsiTheme="majorHAnsi" w:cstheme="majorHAnsi"/>
          <w:b w:val="0"/>
          <w:bCs/>
          <w:sz w:val="16"/>
          <w:szCs w:val="16"/>
        </w:rPr>
      </w:pPr>
      <w:r w:rsidRPr="00E62B06">
        <w:rPr>
          <w:rStyle w:val="Style13ptBold"/>
          <w:rFonts w:asciiTheme="majorHAnsi" w:hAnsiTheme="majorHAnsi" w:cstheme="majorHAnsi"/>
          <w:sz w:val="16"/>
          <w:szCs w:val="16"/>
        </w:rPr>
        <w:t xml:space="preserve">(Ryan, foreign relations reporter for rolling stone, rollingstone.com, “North Korea Won’t Denuclearize, Might Team Up With Russia (Art of the Deal, Folks)”, </w:t>
      </w:r>
      <w:hyperlink r:id="rId166" w:history="1">
        <w:r w:rsidRPr="00E62B06">
          <w:rPr>
            <w:rStyle w:val="Hyperlink"/>
            <w:rFonts w:asciiTheme="majorHAnsi" w:hAnsiTheme="majorHAnsi" w:cstheme="majorHAnsi"/>
            <w:sz w:val="16"/>
            <w:szCs w:val="16"/>
          </w:rPr>
          <w:t>https://www.rollingstone.com/politics/politics-news/north-korea-russia-786069/</w:t>
        </w:r>
      </w:hyperlink>
      <w:r w:rsidRPr="00E62B06">
        <w:rPr>
          <w:rStyle w:val="Style13ptBold"/>
          <w:rFonts w:asciiTheme="majorHAnsi" w:hAnsiTheme="majorHAnsi" w:cstheme="majorHAnsi"/>
          <w:sz w:val="16"/>
          <w:szCs w:val="16"/>
        </w:rPr>
        <w:t xml:space="preserve">, 1/28/19)//abaime </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sz w:val="16"/>
          <w:szCs w:val="16"/>
        </w:rPr>
        <w:t xml:space="preserve">We currently assess that </w:t>
      </w:r>
      <w:r w:rsidRPr="00E62B06">
        <w:rPr>
          <w:rFonts w:asciiTheme="majorHAnsi" w:hAnsiTheme="majorHAnsi" w:cstheme="majorHAnsi"/>
          <w:u w:val="single"/>
        </w:rPr>
        <w:t>North Korea will seek to retain its WMD capabilities and is unlikely to completely give up its nuclear weapons and production capabilities because its leaders ultimately view nuclear weapons as critical to regime survival</w:t>
      </w:r>
      <w:r w:rsidRPr="00E62B06">
        <w:rPr>
          <w:rFonts w:asciiTheme="majorHAnsi" w:hAnsiTheme="majorHAnsi" w:cstheme="majorHAnsi"/>
          <w:sz w:val="16"/>
          <w:szCs w:val="16"/>
        </w:rPr>
        <w:t xml:space="preserve">. Our assessment is bolstered by our observations of some activity that is inconsistent with full denuclearization. While we assess that sanctions on exports have been effective and largely maintained, </w:t>
      </w:r>
      <w:r w:rsidRPr="00E62B06">
        <w:rPr>
          <w:rFonts w:asciiTheme="majorHAnsi" w:hAnsiTheme="majorHAnsi" w:cstheme="majorHAnsi"/>
          <w:u w:val="single"/>
        </w:rPr>
        <w:t>North Korea seeks to mitigate the effects of the U.S.-led pressure campaign through diplomatic engagement, counter pressure against the sanctions regime and direct sanctions evasion.”</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sz w:val="16"/>
          <w:szCs w:val="16"/>
        </w:rPr>
        <w:t xml:space="preserve">This sounds like a pretty credible assessment. In fact, it sounds about as credible as such an assessment could possibly sound. </w:t>
      </w:r>
      <w:r w:rsidRPr="00E62B06">
        <w:rPr>
          <w:rFonts w:asciiTheme="majorHAnsi" w:hAnsiTheme="majorHAnsi" w:cstheme="majorHAnsi"/>
          <w:u w:val="single"/>
        </w:rPr>
        <w:t>North Korea is not denuclearizing. They never were, and they’re not going to in the future. Anyone with half a measure of common sense and a vague understanding of the last 30 years of U.S-North Korea relations knew this long before Coats made it the official position of the intelligence community on Tuesday. Unfortunately, the president of the United States possesses neither of these things.</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 xml:space="preserve">Trump will undoubtedly dismiss this assessment and continue to maintain that North Korea is denuclearizing. </w:t>
      </w:r>
      <w:r w:rsidRPr="00E62B06">
        <w:rPr>
          <w:rFonts w:asciiTheme="majorHAnsi" w:hAnsiTheme="majorHAnsi" w:cstheme="majorHAnsi"/>
          <w:u w:val="single"/>
        </w:rPr>
        <w:t>The findings of the intelligence community mean nothing compared to the novelty “love letters” Kim has sent to Trump, the most recent coming earlier this year. “Kim Jong Un says North Korea will not make or test nuclear weapons, or give them to others – &amp; he is ready to meet President Trump anytime</w:t>
      </w:r>
      <w:r w:rsidRPr="00E62B06">
        <w:rPr>
          <w:rFonts w:asciiTheme="majorHAnsi" w:hAnsiTheme="majorHAnsi" w:cstheme="majorHAnsi"/>
          <w:sz w:val="16"/>
          <w:szCs w:val="16"/>
        </w:rPr>
        <w:t xml:space="preserve">.’ PBS News Hour,” the </w:t>
      </w:r>
      <w:r w:rsidRPr="00E62B06">
        <w:rPr>
          <w:rFonts w:asciiTheme="majorHAnsi" w:hAnsiTheme="majorHAnsi" w:cstheme="majorHAnsi"/>
          <w:sz w:val="16"/>
          <w:szCs w:val="16"/>
        </w:rPr>
        <w:lastRenderedPageBreak/>
        <w:t>president tweeted. “I also look forward to meeting with Chairman Kim who realizes so well that North Korea possesses great economic potential!”</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u w:val="single"/>
        </w:rPr>
        <w:t>The president has of course spoken in a similarly deferential tone about Russian President Vladimir Putin, another adversarial autocrat who has been working Trump over like a cheap punching bag.</w:t>
      </w:r>
      <w:r w:rsidRPr="00E62B06">
        <w:rPr>
          <w:rFonts w:asciiTheme="majorHAnsi" w:hAnsiTheme="majorHAnsi" w:cstheme="majorHAnsi"/>
          <w:sz w:val="16"/>
          <w:szCs w:val="16"/>
        </w:rPr>
        <w:t xml:space="preserve"> Despite the intelligence community’s assessment that the Kremlin meddled in the 2016 election, Trump publicly sided with Putin after the two met in Helsinki, Finland, last summer. Days earlier Coats, warned that the “warning lights are blinking red again” regarding Russian interference.</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On Tuesday, Coats again stressed that Russia’s efforts to subvert American democracy are still ongoing. “The Kremlin is stepping up its campaign to divide Western, political and security institutions,” he said. “We expect Russia will continue to wage its information war against democracies and “to use social media to attempt to divide our societies.”</w:t>
      </w:r>
    </w:p>
    <w:p w:rsidR="00227C96" w:rsidRPr="00E62B06" w:rsidRDefault="00227C96" w:rsidP="00227C96">
      <w:pPr>
        <w:rPr>
          <w:rFonts w:asciiTheme="majorHAnsi" w:hAnsiTheme="majorHAnsi" w:cstheme="majorHAnsi"/>
          <w:b/>
          <w:bCs/>
          <w:u w:val="single"/>
        </w:rPr>
      </w:pPr>
      <w:r w:rsidRPr="00E62B06">
        <w:rPr>
          <w:rFonts w:asciiTheme="majorHAnsi" w:hAnsiTheme="majorHAnsi" w:cstheme="majorHAnsi"/>
          <w:u w:val="single"/>
        </w:rPr>
        <w:t xml:space="preserve">Not only are North Korea and Russia threats to the United States, they’re reportedly working together. The Washington Post reported on Tuesday that Russian officials made a secret deal with North Korea last fall “aimed at resolving deadlocked negotiations with the Trump administration over its nuclear weapons program,” according to U.S. officials familiar with the situation. </w:t>
      </w:r>
      <w:r w:rsidRPr="00E62B06">
        <w:rPr>
          <w:rFonts w:asciiTheme="majorHAnsi" w:hAnsiTheme="majorHAnsi" w:cstheme="majorHAnsi"/>
          <w:b/>
          <w:bCs/>
          <w:u w:val="single"/>
        </w:rPr>
        <w:t>If North Korea dismantled their nuclear program, Russia would provide North Korea with a nuclear power plant.</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u w:val="single"/>
        </w:rPr>
        <w:t>“The Russians are very opportunistic when it comes to North Korea, and this is not the first time they’ve pursued an energy stake in Kor</w:t>
      </w:r>
      <w:r w:rsidRPr="00E62B06">
        <w:rPr>
          <w:rFonts w:asciiTheme="majorHAnsi" w:hAnsiTheme="majorHAnsi" w:cstheme="majorHAnsi"/>
          <w:sz w:val="16"/>
          <w:szCs w:val="16"/>
        </w:rPr>
        <w:t>ea,” Victor Cha, a former White House staff member who the Trump considered appointing ambassador to South Korea last year, told the Post. “Previous administrations have not welcomed these Russian overtures, but with Trump, you never know because he doesn’t adhere to traditional thinking.”</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They get it wrong- halts in nuclear testing have improved security in the face of North Korean proliferation</w:t>
      </w:r>
    </w:p>
    <w:p w:rsidR="00227C96" w:rsidRPr="00E62B06" w:rsidRDefault="00227C96" w:rsidP="00227C96">
      <w:pPr>
        <w:rPr>
          <w:rFonts w:asciiTheme="majorHAnsi" w:hAnsiTheme="majorHAnsi" w:cstheme="majorHAnsi"/>
        </w:rPr>
      </w:pPr>
      <w:r w:rsidRPr="00E62B06">
        <w:rPr>
          <w:rFonts w:asciiTheme="majorHAnsi" w:hAnsiTheme="majorHAnsi" w:cstheme="majorHAnsi"/>
          <w:b/>
          <w:bCs/>
        </w:rPr>
        <w:t>Brunnstrom 02/11/19</w:t>
      </w:r>
      <w:r w:rsidRPr="00E62B06">
        <w:rPr>
          <w:rFonts w:asciiTheme="majorHAnsi" w:hAnsiTheme="majorHAnsi" w:cstheme="majorHAnsi"/>
        </w:rPr>
        <w:t xml:space="preserve"> (David Brunnstrom, U.S. Asia Policy, </w:t>
      </w:r>
      <w:hyperlink r:id="rId167" w:history="1">
        <w:r w:rsidRPr="00E62B06">
          <w:rPr>
            <w:rStyle w:val="Hyperlink"/>
            <w:rFonts w:asciiTheme="majorHAnsi" w:hAnsiTheme="majorHAnsi" w:cstheme="majorHAnsi"/>
          </w:rPr>
          <w:t>@Reuters</w:t>
        </w:r>
      </w:hyperlink>
      <w:r w:rsidRPr="00E62B06">
        <w:rPr>
          <w:rFonts w:asciiTheme="majorHAnsi" w:hAnsiTheme="majorHAnsi" w:cstheme="majorHAnsi"/>
        </w:rPr>
        <w:t xml:space="preserve"> Washington. Previously NATO and EU correspondent in Brussels; before that all over Asia, “North Korea may have made more nuclear bombs, but threat reduced: study”, 02/11/19, Reuters, </w:t>
      </w:r>
      <w:hyperlink r:id="rId168" w:history="1">
        <w:r w:rsidRPr="00E62B06">
          <w:rPr>
            <w:rStyle w:val="Hyperlink"/>
            <w:rFonts w:asciiTheme="majorHAnsi" w:hAnsiTheme="majorHAnsi" w:cstheme="majorHAnsi"/>
          </w:rPr>
          <w:t>https://www.reuters.com/article/us-northkorea-usa-nuclear-study/north-korea-may-have-made-more-nuclear-bombs-but-threat-reduced-study-idUSKCN1Q10EL</w:t>
        </w:r>
      </w:hyperlink>
      <w:r w:rsidRPr="00E62B06">
        <w:rPr>
          <w:rFonts w:asciiTheme="majorHAnsi" w:hAnsiTheme="majorHAnsi" w:cstheme="majorHAnsi"/>
        </w:rPr>
        <w:t>)//KB</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WASHINGTON (Reuters) - </w:t>
      </w:r>
      <w:r w:rsidRPr="00E62B06">
        <w:rPr>
          <w:rFonts w:asciiTheme="majorHAnsi" w:hAnsiTheme="majorHAnsi" w:cstheme="majorHAnsi"/>
          <w:u w:val="single"/>
        </w:rPr>
        <w:t>North Korea has continued to produce bomb fuel while in denuclearization talks with the United States and may have produced enough in the past year to add as many as seven nuclear weapons to its arsenal,</w:t>
      </w:r>
      <w:r w:rsidRPr="00E62B06">
        <w:rPr>
          <w:rFonts w:asciiTheme="majorHAnsi" w:hAnsiTheme="majorHAnsi" w:cstheme="majorHAnsi"/>
          <w:sz w:val="16"/>
        </w:rPr>
        <w:t xml:space="preserve"> according to a study released just weeks before a planned second summit between the North Korean leader and U.S. President Donald Trump. However, </w:t>
      </w:r>
      <w:r w:rsidRPr="00E62B06">
        <w:rPr>
          <w:rFonts w:asciiTheme="majorHAnsi" w:hAnsiTheme="majorHAnsi" w:cstheme="majorHAnsi"/>
          <w:u w:val="single"/>
        </w:rPr>
        <w:t>the country’s freeze in nuclear and missile testing since 2017 mean that North Korea’s weapons program probably poses less of a threat than it did at the end of that year</w:t>
      </w:r>
      <w:r w:rsidRPr="00E62B06">
        <w:rPr>
          <w:rFonts w:asciiTheme="majorHAnsi" w:hAnsiTheme="majorHAnsi" w:cstheme="majorHAnsi"/>
          <w:sz w:val="16"/>
        </w:rPr>
        <w:t xml:space="preserve">, the report by Stanford University’s Center for International Security and Cooperation found. Siegfried Hecker, a former director of the U.S. Los Alamos weapons laboratory in New Mexico who is now at Stanford and was one of the report’s authors, told Reuters analysis of satellite imagery showed North Korea’s production of bomb fuel continued in 2018. He said spent fuel generated from operation of the 5 megawatt reactor at its main nuclear plant at Yongbyon from 2016-18 appeared to have been reprocessed starting in May and would have produced an estimated 5-8 kg of weapons-grade plutonium. This combined with production of perhaps 150 kg of highly enriched uranium may have allowed North Korea to increase the number of weapons in its arsenal by between five and seven, the Stanford report said. Hecker’s team had estimated the size of North Korea’s arsenal in 2017 at 30, bringing a possible current total of 37 weapons. U.S. intelligence is not certain how many nuclear warheads North Korea has. Last year, the Defense Intelligence Agency was at the high end with an estimate of about 50 nuclear warheads, while analysts have given a range of 20-60. The Stanford report said that while North Korea was likely to have continued work on warhead miniaturization and to ensure they can stand up to delivery via intercontinental ballistic missiles, </w:t>
      </w:r>
      <w:r w:rsidRPr="00E62B06">
        <w:rPr>
          <w:rFonts w:asciiTheme="majorHAnsi" w:hAnsiTheme="majorHAnsi" w:cstheme="majorHAnsi"/>
          <w:u w:val="single"/>
        </w:rPr>
        <w:t>the halt in testing greatly limited its ability to make such improvements</w:t>
      </w:r>
      <w:r w:rsidRPr="00E62B06">
        <w:rPr>
          <w:rFonts w:asciiTheme="majorHAnsi" w:hAnsiTheme="majorHAnsi" w:cstheme="majorHAnsi"/>
          <w:sz w:val="16"/>
        </w:rPr>
        <w:t>. “They have continued the machinery to turn out plutonium and highly enriched uranium,” Hecker said, “but it also depends on weaponization - the design, build and test and then the delivery. “When they ended missile testing, those things rolled backwards. So when I look at the whole spectrum, to me</w:t>
      </w:r>
      <w:r w:rsidRPr="00E62B06">
        <w:rPr>
          <w:rFonts w:asciiTheme="majorHAnsi" w:hAnsiTheme="majorHAnsi" w:cstheme="majorHAnsi"/>
          <w:u w:val="single"/>
        </w:rPr>
        <w:t xml:space="preserve"> North Korea ... is less dangerous today than it was at the end of 2017</w:t>
      </w:r>
      <w:r w:rsidRPr="00E62B06">
        <w:rPr>
          <w:rFonts w:asciiTheme="majorHAnsi" w:hAnsiTheme="majorHAnsi" w:cstheme="majorHAnsi"/>
          <w:sz w:val="16"/>
        </w:rPr>
        <w:t>,</w:t>
      </w:r>
      <w:r w:rsidRPr="00E62B06">
        <w:rPr>
          <w:rFonts w:asciiTheme="majorHAnsi" w:hAnsiTheme="majorHAnsi" w:cstheme="majorHAnsi"/>
          <w:u w:val="single"/>
        </w:rPr>
        <w:t xml:space="preserve"> in spite of the fact that they may have made another five to seven weapons worth of nuclear material.” </w:t>
      </w:r>
      <w:r w:rsidRPr="00E62B06">
        <w:rPr>
          <w:rFonts w:asciiTheme="majorHAnsi" w:hAnsiTheme="majorHAnsi" w:cstheme="majorHAnsi"/>
          <w:sz w:val="16"/>
        </w:rPr>
        <w:t>The Stanford experts said it was their assessment that “</w:t>
      </w:r>
      <w:r w:rsidRPr="00E62B06">
        <w:rPr>
          <w:rFonts w:asciiTheme="majorHAnsi" w:hAnsiTheme="majorHAnsi" w:cstheme="majorHAnsi"/>
          <w:u w:val="single"/>
        </w:rPr>
        <w:t>North Korea cannot deliver a nuclear warhead with any measure of confidence to the U.S. mainland,</w:t>
      </w:r>
      <w:r w:rsidRPr="00E62B06">
        <w:rPr>
          <w:rFonts w:asciiTheme="majorHAnsi" w:hAnsiTheme="majorHAnsi" w:cstheme="majorHAnsi"/>
          <w:sz w:val="16"/>
        </w:rPr>
        <w:t xml:space="preserve">” although Hecker said its nuclear </w:t>
      </w:r>
      <w:r w:rsidRPr="00E62B06">
        <w:rPr>
          <w:rFonts w:asciiTheme="majorHAnsi" w:hAnsiTheme="majorHAnsi" w:cstheme="majorHAnsi"/>
          <w:sz w:val="16"/>
        </w:rPr>
        <w:lastRenderedPageBreak/>
        <w:t xml:space="preserve">weapons were a real threat to Japan and South Korea. Hecker said it was understandable that North Korea should have continued its weapons work, given that it had reached no specific agreement in the latest talks with the United States to stop that work. U.S. Secretary State Mike Pompeo told Congress in July that North Korea was continuing to produce fuel for nuclear bombs in spite of its pledge to denuclearize, even as he argued - as he has continued to do - that </w:t>
      </w:r>
      <w:r w:rsidRPr="00E62B06">
        <w:rPr>
          <w:rFonts w:asciiTheme="majorHAnsi" w:hAnsiTheme="majorHAnsi" w:cstheme="majorHAnsi"/>
          <w:u w:val="single"/>
        </w:rPr>
        <w:t xml:space="preserve">the Trump administration was making progress in talks with Pyongyang. North Korean leader Kim Jong Un pledged during an unprecedented first summit with Trump last June to work towards denuclearization of the Korean peninsula. </w:t>
      </w:r>
      <w:r w:rsidRPr="00E62B06">
        <w:rPr>
          <w:rFonts w:asciiTheme="majorHAnsi" w:hAnsiTheme="majorHAnsi" w:cstheme="majorHAnsi"/>
          <w:sz w:val="16"/>
        </w:rPr>
        <w:t xml:space="preserve">There has been little concrete progress since, but in September, </w:t>
      </w:r>
      <w:r w:rsidRPr="00E62B06">
        <w:rPr>
          <w:rFonts w:asciiTheme="majorHAnsi" w:hAnsiTheme="majorHAnsi" w:cstheme="majorHAnsi"/>
          <w:u w:val="single"/>
        </w:rPr>
        <w:t>Kim expressed willingness to take steps, including the permanent dismantlement of nuclear facilities at Yongbyon</w:t>
      </w:r>
      <w:r w:rsidRPr="00E62B06">
        <w:rPr>
          <w:rFonts w:asciiTheme="majorHAnsi" w:hAnsiTheme="majorHAnsi" w:cstheme="majorHAnsi"/>
          <w:sz w:val="16"/>
        </w:rPr>
        <w:t>, in return for “corresponding measures” by the United States. U.S. Special Representative for North Korea Stephen Biegun held three days of talks in Pyongyang last week to prepare for a second Trump-Kim summit due to be held in Hanoi on Feb. 27 and 28. He said before the talks they would include discussion of corresponding steps North Korea has demanded. Trump described those talks as “very productive” but the State Department has offered no sign of progress and Biegun and his counterpart have agreed to meet again before the summit.</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impact to North Korean nukes and a deal over denuclearization would never happen – demanding it only exacerbates tensions – flips the internal link</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DePetris 3/20</w:t>
      </w:r>
      <w:r w:rsidRPr="00E62B06">
        <w:rPr>
          <w:rFonts w:asciiTheme="majorHAnsi" w:hAnsiTheme="majorHAnsi" w:cstheme="majorHAnsi"/>
        </w:rPr>
        <w:t xml:space="preserve"> (Daniel, foreign affairs columnist for the Washington Examiner and the American Conservative, National Interest, “Nuclear North Korea Can Keep Its Weapons,” </w:t>
      </w:r>
      <w:hyperlink r:id="rId169" w:history="1">
        <w:r w:rsidRPr="00E62B06">
          <w:rPr>
            <w:rStyle w:val="Hyperlink"/>
            <w:rFonts w:asciiTheme="majorHAnsi" w:hAnsiTheme="majorHAnsi" w:cstheme="majorHAnsi"/>
          </w:rPr>
          <w:t>https://nationalinterest.org/blog/korea-watch/nuclear-north-korea-can-keep-its-weapons-48342</w:t>
        </w:r>
      </w:hyperlink>
      <w:r w:rsidRPr="00E62B06">
        <w:rPr>
          <w:rFonts w:asciiTheme="majorHAnsi" w:hAnsiTheme="majorHAnsi" w:cstheme="majorHAnsi"/>
        </w:rPr>
        <w:t>, 3/20/2019, 6/25/2019) DG</w:t>
      </w:r>
    </w:p>
    <w:p w:rsidR="00227C96" w:rsidRPr="00E62B06" w:rsidRDefault="00227C96" w:rsidP="00227C96">
      <w:pPr>
        <w:rPr>
          <w:rFonts w:asciiTheme="majorHAnsi" w:hAnsiTheme="majorHAnsi" w:cstheme="majorHAnsi"/>
          <w:sz w:val="14"/>
        </w:rPr>
      </w:pPr>
      <w:r w:rsidRPr="00E62B06">
        <w:rPr>
          <w:rStyle w:val="StyleUnderline"/>
          <w:rFonts w:asciiTheme="majorHAnsi" w:hAnsiTheme="majorHAnsi" w:cstheme="majorHAnsi"/>
        </w:rPr>
        <w:t>Over two weeks removed from a U.S.-North Korea summit</w:t>
      </w:r>
      <w:r w:rsidRPr="00E62B06">
        <w:rPr>
          <w:rFonts w:asciiTheme="majorHAnsi" w:hAnsiTheme="majorHAnsi" w:cstheme="majorHAnsi"/>
          <w:sz w:val="14"/>
        </w:rPr>
        <w:t xml:space="preserve"> in Hanoi </w:t>
      </w:r>
      <w:r w:rsidRPr="00E62B06">
        <w:rPr>
          <w:rStyle w:val="StyleUnderline"/>
          <w:rFonts w:asciiTheme="majorHAnsi" w:hAnsiTheme="majorHAnsi" w:cstheme="majorHAnsi"/>
        </w:rPr>
        <w:t>that concluded without even a minor agreement</w:t>
      </w:r>
      <w:r w:rsidRPr="00E62B06">
        <w:rPr>
          <w:rFonts w:asciiTheme="majorHAnsi" w:hAnsiTheme="majorHAnsi" w:cstheme="majorHAnsi"/>
          <w:sz w:val="14"/>
        </w:rPr>
        <w:t xml:space="preserve"> to meet again, </w:t>
      </w:r>
      <w:r w:rsidRPr="00E62B06">
        <w:rPr>
          <w:rStyle w:val="StyleUnderline"/>
          <w:rFonts w:asciiTheme="majorHAnsi" w:hAnsiTheme="majorHAnsi" w:cstheme="majorHAnsi"/>
        </w:rPr>
        <w:t xml:space="preserve">North Korean vice foreign Minister </w:t>
      </w:r>
      <w:r w:rsidRPr="00E62B06">
        <w:rPr>
          <w:rFonts w:asciiTheme="majorHAnsi" w:hAnsiTheme="majorHAnsi" w:cstheme="majorHAnsi"/>
          <w:sz w:val="14"/>
        </w:rPr>
        <w:t xml:space="preserve">Choe Son-hui </w:t>
      </w:r>
      <w:r w:rsidRPr="00E62B06">
        <w:rPr>
          <w:rStyle w:val="StyleUnderline"/>
          <w:rFonts w:asciiTheme="majorHAnsi" w:hAnsiTheme="majorHAnsi" w:cstheme="majorHAnsi"/>
        </w:rPr>
        <w:t>had some pointed remarks for the Trump administration</w:t>
      </w:r>
      <w:r w:rsidRPr="00E62B06">
        <w:rPr>
          <w:rFonts w:asciiTheme="majorHAnsi" w:hAnsiTheme="majorHAnsi" w:cstheme="majorHAnsi"/>
          <w:sz w:val="14"/>
        </w:rPr>
        <w:t xml:space="preserve"> during a March 15 news briefing in Pyongyang. While she notably left President Donald Trump out of her critiques, </w:t>
      </w:r>
      <w:r w:rsidRPr="00E62B06">
        <w:rPr>
          <w:rStyle w:val="StyleUnderline"/>
          <w:rFonts w:asciiTheme="majorHAnsi" w:hAnsiTheme="majorHAnsi" w:cstheme="majorHAnsi"/>
        </w:rPr>
        <w:t xml:space="preserve">Choe tore apart his negotiating team as </w:t>
      </w:r>
      <w:r w:rsidRPr="00E62B06">
        <w:rPr>
          <w:rStyle w:val="Emphasis"/>
          <w:rFonts w:asciiTheme="majorHAnsi" w:hAnsiTheme="majorHAnsi" w:cstheme="majorHAnsi"/>
        </w:rPr>
        <w:t>inept and insincere charlatans</w:t>
      </w:r>
      <w:r w:rsidRPr="00E62B06">
        <w:rPr>
          <w:rStyle w:val="StyleUnderline"/>
          <w:rFonts w:asciiTheme="majorHAnsi" w:hAnsiTheme="majorHAnsi" w:cstheme="majorHAnsi"/>
        </w:rPr>
        <w:t xml:space="preserve"> worried more about politics than making a mutually-acceptable deal. She accused</w:t>
      </w:r>
      <w:r w:rsidRPr="00E62B06">
        <w:rPr>
          <w:rFonts w:asciiTheme="majorHAnsi" w:hAnsiTheme="majorHAnsi" w:cstheme="majorHAnsi"/>
          <w:sz w:val="14"/>
        </w:rPr>
        <w:t xml:space="preserve"> Secretary of State Mike </w:t>
      </w:r>
      <w:r w:rsidRPr="00E62B06">
        <w:rPr>
          <w:rStyle w:val="StyleUnderline"/>
          <w:rFonts w:asciiTheme="majorHAnsi" w:hAnsiTheme="majorHAnsi" w:cstheme="majorHAnsi"/>
        </w:rPr>
        <w:t>Pompeo and</w:t>
      </w:r>
      <w:r w:rsidRPr="00E62B06">
        <w:rPr>
          <w:rFonts w:asciiTheme="majorHAnsi" w:hAnsiTheme="majorHAnsi" w:cstheme="majorHAnsi"/>
          <w:sz w:val="14"/>
        </w:rPr>
        <w:t xml:space="preserve"> National Security Adviser John </w:t>
      </w:r>
      <w:r w:rsidRPr="00E62B06">
        <w:rPr>
          <w:rStyle w:val="StyleUnderline"/>
          <w:rFonts w:asciiTheme="majorHAnsi" w:hAnsiTheme="majorHAnsi" w:cstheme="majorHAnsi"/>
        </w:rPr>
        <w:t xml:space="preserve">Bolton of deliberately sabotaging the talks with a hardline approach. She questioned why </w:t>
      </w:r>
      <w:r w:rsidRPr="00E62B06">
        <w:rPr>
          <w:rStyle w:val="Emphasis"/>
          <w:rFonts w:asciiTheme="majorHAnsi" w:hAnsiTheme="majorHAnsi" w:cstheme="majorHAnsi"/>
        </w:rPr>
        <w:t>U.S. negotiators let a good opportunity slip</w:t>
      </w:r>
      <w:r w:rsidRPr="00E62B06">
        <w:rPr>
          <w:rFonts w:asciiTheme="majorHAnsi" w:hAnsiTheme="majorHAnsi" w:cstheme="majorHAnsi"/>
          <w:sz w:val="14"/>
        </w:rPr>
        <w:t xml:space="preserve"> from their fingers. And </w:t>
      </w:r>
      <w:r w:rsidRPr="00E62B06">
        <w:rPr>
          <w:rStyle w:val="StyleUnderline"/>
          <w:rFonts w:asciiTheme="majorHAnsi" w:hAnsiTheme="majorHAnsi" w:cstheme="majorHAnsi"/>
        </w:rPr>
        <w:t>she was unapologetic about Pyongyang’s position,</w:t>
      </w:r>
      <w:r w:rsidRPr="00E62B06">
        <w:rPr>
          <w:rFonts w:asciiTheme="majorHAnsi" w:hAnsiTheme="majorHAnsi" w:cstheme="majorHAnsi"/>
          <w:sz w:val="14"/>
        </w:rPr>
        <w:t xml:space="preserve"> calling its demand for a relaxation of some of the most stringent UN Security Council sanctions a fair payment for the closure of the North’s Yongbyon nuclear research center. Then came the kicker: </w:t>
      </w:r>
      <w:r w:rsidRPr="00E62B06">
        <w:rPr>
          <w:rStyle w:val="StyleUnderline"/>
          <w:rFonts w:asciiTheme="majorHAnsi" w:hAnsiTheme="majorHAnsi" w:cstheme="majorHAnsi"/>
        </w:rPr>
        <w:t>Kim Jong-un</w:t>
      </w:r>
      <w:r w:rsidRPr="00E62B06">
        <w:rPr>
          <w:rFonts w:asciiTheme="majorHAnsi" w:hAnsiTheme="majorHAnsi" w:cstheme="majorHAnsi"/>
          <w:sz w:val="14"/>
        </w:rPr>
        <w:t xml:space="preserve">, Choe said, </w:t>
      </w:r>
      <w:r w:rsidRPr="00E62B06">
        <w:rPr>
          <w:rStyle w:val="StyleUnderline"/>
          <w:rFonts w:asciiTheme="majorHAnsi" w:hAnsiTheme="majorHAnsi" w:cstheme="majorHAnsi"/>
        </w:rPr>
        <w:t xml:space="preserve">may decide to </w:t>
      </w:r>
      <w:r w:rsidRPr="00E62B06">
        <w:rPr>
          <w:rStyle w:val="Emphasis"/>
          <w:rFonts w:asciiTheme="majorHAnsi" w:hAnsiTheme="majorHAnsi" w:cstheme="majorHAnsi"/>
        </w:rPr>
        <w:t>suspend the talks</w:t>
      </w:r>
      <w:r w:rsidRPr="00E62B06">
        <w:rPr>
          <w:rStyle w:val="StyleUnderline"/>
          <w:rFonts w:asciiTheme="majorHAnsi" w:hAnsiTheme="majorHAnsi" w:cstheme="majorHAnsi"/>
        </w:rPr>
        <w:t xml:space="preserve"> with Washington altogether</w:t>
      </w:r>
      <w:r w:rsidRPr="00E62B06">
        <w:rPr>
          <w:rFonts w:asciiTheme="majorHAnsi" w:hAnsiTheme="majorHAnsi" w:cstheme="majorHAnsi"/>
          <w:sz w:val="14"/>
        </w:rPr>
        <w:t xml:space="preserve">. “On our way back to the homeland, our chairman of the state affairs commission [Kim] said. “For what reason do we have to make this train trip again?” she told the room. “I want to make it clear that </w:t>
      </w:r>
      <w:r w:rsidRPr="00E62B06">
        <w:rPr>
          <w:rStyle w:val="Emphasis"/>
          <w:rFonts w:asciiTheme="majorHAnsi" w:hAnsiTheme="majorHAnsi" w:cstheme="majorHAnsi"/>
        </w:rPr>
        <w:t>the gangster-like stand of the United States will eventually put the situation in danger</w:t>
      </w:r>
      <w:r w:rsidRPr="00E62B06">
        <w:rPr>
          <w:rFonts w:asciiTheme="majorHAnsi" w:hAnsiTheme="majorHAnsi" w:cstheme="majorHAnsi"/>
          <w:sz w:val="14"/>
        </w:rPr>
        <w:t xml:space="preserve">. We have neither the intention to compromise with the United States in any form nor much less the desire or plan to conduct this kind of negotiation.” Secretary Pompeo brushed aside the comments the next morning at the State Department, calling them all part of the song-and-dance of high-stakes diplomacy. Coming on the heels of a report in the Washington Post detailing confusion in the Trump administration about how it should proceed post–Hanoi and during a period of increased murmuring on Capitol Hill for additional sanctions on the North Korean economy, the current negotiations appear to be incredibly vulnerable to an irrevocably break. Trump has three general options going forward. Option one would be to persist with what can best be described as the John Bolton model, </w:t>
      </w:r>
      <w:r w:rsidRPr="00E62B06">
        <w:rPr>
          <w:rStyle w:val="StyleUnderline"/>
          <w:rFonts w:asciiTheme="majorHAnsi" w:hAnsiTheme="majorHAnsi" w:cstheme="majorHAnsi"/>
        </w:rPr>
        <w:t>where Washington continues to demand immediate, full, and complete nuclear disarmament</w:t>
      </w:r>
      <w:r w:rsidRPr="00E62B06">
        <w:rPr>
          <w:rFonts w:asciiTheme="majorHAnsi" w:hAnsiTheme="majorHAnsi" w:cstheme="majorHAnsi"/>
          <w:sz w:val="14"/>
        </w:rPr>
        <w:t xml:space="preserve"> from Kim in exchange for economic sanctions relief and diplomatic normalization later on. Option two would be the status quo, but with more sanctions slapped on the North Koreans in the hope that more restrictive banking measures and oil quotas will coerce Kim into desperately returning to the table in a far weaker position. As was vividly demonstrated in Hanoi, the first choice</w:t>
      </w:r>
      <w:r w:rsidRPr="00E62B06">
        <w:rPr>
          <w:rStyle w:val="StyleUnderline"/>
          <w:rFonts w:asciiTheme="majorHAnsi" w:hAnsiTheme="majorHAnsi" w:cstheme="majorHAnsi"/>
        </w:rPr>
        <w:t xml:space="preserve"> is </w:t>
      </w:r>
      <w:r w:rsidRPr="00E62B06">
        <w:rPr>
          <w:rStyle w:val="Emphasis"/>
          <w:rFonts w:asciiTheme="majorHAnsi" w:hAnsiTheme="majorHAnsi" w:cstheme="majorHAnsi"/>
        </w:rPr>
        <w:t>a road to nowhere</w:t>
      </w:r>
      <w:r w:rsidRPr="00E62B06">
        <w:rPr>
          <w:rFonts w:asciiTheme="majorHAnsi" w:hAnsiTheme="majorHAnsi" w:cstheme="majorHAnsi"/>
          <w:sz w:val="14"/>
        </w:rPr>
        <w:t>—</w:t>
      </w:r>
      <w:r w:rsidRPr="00E62B06">
        <w:rPr>
          <w:rStyle w:val="StyleUnderline"/>
          <w:rFonts w:asciiTheme="majorHAnsi" w:hAnsiTheme="majorHAnsi" w:cstheme="majorHAnsi"/>
        </w:rPr>
        <w:t>one that would not only eliminate whatever diplomatic opening was available but</w:t>
      </w:r>
      <w:r w:rsidRPr="00E62B06">
        <w:rPr>
          <w:rFonts w:asciiTheme="majorHAnsi" w:hAnsiTheme="majorHAnsi" w:cstheme="majorHAnsi"/>
          <w:sz w:val="14"/>
        </w:rPr>
        <w:t xml:space="preserve"> </w:t>
      </w:r>
      <w:r w:rsidRPr="00E62B06">
        <w:rPr>
          <w:rStyle w:val="StyleUnderline"/>
          <w:rFonts w:asciiTheme="majorHAnsi" w:hAnsiTheme="majorHAnsi" w:cstheme="majorHAnsi"/>
        </w:rPr>
        <w:t>could</w:t>
      </w:r>
      <w:r w:rsidRPr="00E62B06">
        <w:rPr>
          <w:rFonts w:asciiTheme="majorHAnsi" w:hAnsiTheme="majorHAnsi" w:cstheme="majorHAnsi"/>
          <w:sz w:val="14"/>
        </w:rPr>
        <w:t xml:space="preserve"> very well </w:t>
      </w:r>
      <w:r w:rsidRPr="00E62B06">
        <w:rPr>
          <w:rStyle w:val="StyleUnderline"/>
          <w:rFonts w:asciiTheme="majorHAnsi" w:hAnsiTheme="majorHAnsi" w:cstheme="majorHAnsi"/>
        </w:rPr>
        <w:t>result in a confrontation neither the United States or North Korea wants</w:t>
      </w:r>
      <w:r w:rsidRPr="00E62B06">
        <w:rPr>
          <w:rFonts w:asciiTheme="majorHAnsi" w:hAnsiTheme="majorHAnsi" w:cstheme="majorHAnsi"/>
          <w:sz w:val="14"/>
        </w:rPr>
        <w:t xml:space="preserve">. The second choice will likely miss the mark too; as the latest comprehensive report from the Security Council panel of experts dutifully documents, the Kim regime is a master at sanctions evasion. Previous sanctions regimes on North Korea have been regarded as ineffective by UN monitors, and there is no evidence that more Security Council resolutions would be any more impactful on Kim’s wallet than the dozen that came before it (China can single-handedly render sanctions moot). Indeed, if Pyongyang can find loopholes in the three strongest Security Council resolutions enacted since 2017, then it can find loopholes in the fourth. Fortunately, there is a third option. For the past quarter-century, U.S. policy has been centered on denuclearization-for-peace. In this policy, the Kim regime can only have peaceful relations with the United States and become a full valve in East Asia’s economic engine if it gives up each and every last nut and bolt of its weapon of mass destruction program—including its chemical and biological weapons stockpiles. Successive U.S. administrations have operated on the same paradigm ever since the North Korean nuclear issue became a top U.S. national-security concern. </w:t>
      </w:r>
      <w:r w:rsidRPr="00E62B06">
        <w:rPr>
          <w:rStyle w:val="StyleUnderline"/>
          <w:rFonts w:asciiTheme="majorHAnsi" w:hAnsiTheme="majorHAnsi" w:cstheme="majorHAnsi"/>
        </w:rPr>
        <w:t xml:space="preserve">The only difference across the Clinton, Bush, Obama, and Trump administrations is the negotiating tactics each administration has used to persuade North Korea to denuclearize. There are a number of reasons for why this conventional paradigm has </w:t>
      </w:r>
      <w:r w:rsidRPr="00E62B06">
        <w:rPr>
          <w:rStyle w:val="Emphasis"/>
          <w:rFonts w:asciiTheme="majorHAnsi" w:hAnsiTheme="majorHAnsi" w:cstheme="majorHAnsi"/>
        </w:rPr>
        <w:t>failed to produce lasting results</w:t>
      </w:r>
      <w:r w:rsidRPr="00E62B06">
        <w:rPr>
          <w:rFonts w:asciiTheme="majorHAnsi" w:hAnsiTheme="majorHAnsi" w:cstheme="majorHAnsi"/>
          <w:sz w:val="14"/>
        </w:rPr>
        <w:t xml:space="preserve">. </w:t>
      </w:r>
      <w:r w:rsidRPr="00E62B06">
        <w:rPr>
          <w:rStyle w:val="StyleUnderline"/>
          <w:rFonts w:asciiTheme="majorHAnsi" w:hAnsiTheme="majorHAnsi" w:cstheme="majorHAnsi"/>
        </w:rPr>
        <w:t xml:space="preserve">North Korea’s clandestine pursuit of a uranium </w:t>
      </w:r>
      <w:r w:rsidRPr="00E62B06">
        <w:rPr>
          <w:rStyle w:val="StyleUnderline"/>
          <w:rFonts w:asciiTheme="majorHAnsi" w:hAnsiTheme="majorHAnsi" w:cstheme="majorHAnsi"/>
        </w:rPr>
        <w:lastRenderedPageBreak/>
        <w:t xml:space="preserve">enrichment capability </w:t>
      </w:r>
      <w:r w:rsidRPr="00E62B06">
        <w:rPr>
          <w:rFonts w:asciiTheme="majorHAnsi" w:hAnsiTheme="majorHAnsi" w:cstheme="majorHAnsi"/>
          <w:sz w:val="14"/>
        </w:rPr>
        <w:t xml:space="preserve">during the Clinton administration </w:t>
      </w:r>
      <w:r w:rsidRPr="00E62B06">
        <w:rPr>
          <w:rStyle w:val="StyleUnderline"/>
          <w:rFonts w:asciiTheme="majorHAnsi" w:hAnsiTheme="majorHAnsi" w:cstheme="majorHAnsi"/>
        </w:rPr>
        <w:t>was a big one.</w:t>
      </w:r>
      <w:r w:rsidRPr="00E62B06">
        <w:rPr>
          <w:rFonts w:asciiTheme="majorHAnsi" w:hAnsiTheme="majorHAnsi" w:cstheme="majorHAnsi"/>
          <w:sz w:val="14"/>
        </w:rPr>
        <w:t xml:space="preserve"> Clumsy U.S. implementation of the Clinton-era 1994 Agreed Framework was another. </w:t>
      </w:r>
      <w:r w:rsidRPr="00E62B06">
        <w:rPr>
          <w:rStyle w:val="StyleUnderline"/>
          <w:rFonts w:asciiTheme="majorHAnsi" w:hAnsiTheme="majorHAnsi" w:cstheme="majorHAnsi"/>
        </w:rPr>
        <w:t>There have</w:t>
      </w:r>
      <w:r w:rsidRPr="00E62B06">
        <w:rPr>
          <w:rFonts w:asciiTheme="majorHAnsi" w:hAnsiTheme="majorHAnsi" w:cstheme="majorHAnsi"/>
          <w:sz w:val="14"/>
        </w:rPr>
        <w:t xml:space="preserve"> also </w:t>
      </w:r>
      <w:r w:rsidRPr="00E62B06">
        <w:rPr>
          <w:rStyle w:val="StyleUnderline"/>
          <w:rFonts w:asciiTheme="majorHAnsi" w:hAnsiTheme="majorHAnsi" w:cstheme="majorHAnsi"/>
        </w:rPr>
        <w:t>been misunderstandings and misinterpretations when agreements have been reached;</w:t>
      </w:r>
      <w:r w:rsidRPr="00E62B06">
        <w:rPr>
          <w:rFonts w:asciiTheme="majorHAnsi" w:hAnsiTheme="majorHAnsi" w:cstheme="majorHAnsi"/>
          <w:sz w:val="14"/>
        </w:rPr>
        <w:t xml:space="preserve"> the 2012 Leap Day Deal collapsed after about a month over disagreements between the two on whether the launching of a space vehicle would constitute as a missile test. But above all, </w:t>
      </w:r>
      <w:r w:rsidRPr="00E62B06">
        <w:rPr>
          <w:rStyle w:val="StyleUnderline"/>
          <w:rFonts w:asciiTheme="majorHAnsi" w:hAnsiTheme="majorHAnsi" w:cstheme="majorHAnsi"/>
        </w:rPr>
        <w:t xml:space="preserve">the main impediment to the process has been </w:t>
      </w:r>
      <w:r w:rsidRPr="00E62B06">
        <w:rPr>
          <w:rStyle w:val="Emphasis"/>
          <w:rFonts w:asciiTheme="majorHAnsi" w:hAnsiTheme="majorHAnsi" w:cstheme="majorHAnsi"/>
        </w:rPr>
        <w:t>the Kim regime’s unwillingness to disarm itself of a security blanket</w:t>
      </w:r>
      <w:r w:rsidRPr="00E62B06">
        <w:rPr>
          <w:rFonts w:asciiTheme="majorHAnsi" w:hAnsiTheme="majorHAnsi" w:cstheme="majorHAnsi"/>
          <w:sz w:val="14"/>
        </w:rPr>
        <w:t xml:space="preserve">. </w:t>
      </w:r>
      <w:r w:rsidRPr="00E62B06">
        <w:rPr>
          <w:rStyle w:val="StyleUnderline"/>
          <w:rFonts w:asciiTheme="majorHAnsi" w:hAnsiTheme="majorHAnsi" w:cstheme="majorHAnsi"/>
        </w:rPr>
        <w:t>While Kim Jong-un would most certainly like more prosperity</w:t>
      </w:r>
      <w:r w:rsidRPr="00E62B06">
        <w:rPr>
          <w:rFonts w:asciiTheme="majorHAnsi" w:hAnsiTheme="majorHAnsi" w:cstheme="majorHAnsi"/>
          <w:sz w:val="14"/>
        </w:rPr>
        <w:t xml:space="preserve"> for his country and more cash in his bank account, </w:t>
      </w:r>
      <w:r w:rsidRPr="00E62B06">
        <w:rPr>
          <w:rStyle w:val="Emphasis"/>
          <w:rFonts w:asciiTheme="majorHAnsi" w:hAnsiTheme="majorHAnsi" w:cstheme="majorHAnsi"/>
        </w:rPr>
        <w:t>he isn’t willing to hand over his nuclear deterrent to get there.</w:t>
      </w:r>
      <w:r w:rsidRPr="00E62B06">
        <w:rPr>
          <w:rFonts w:asciiTheme="majorHAnsi" w:hAnsiTheme="majorHAnsi" w:cstheme="majorHAnsi"/>
          <w:sz w:val="14"/>
        </w:rPr>
        <w:t xml:space="preserve"> Viewed from Kim’s shoes, it’s not a mystery as to why: encased on all sides between much wealthier and powerful countries (most of which are adversaries) and a formidable U.S. military presence in Northeast Asia, </w:t>
      </w:r>
      <w:r w:rsidRPr="00E62B06">
        <w:rPr>
          <w:rStyle w:val="StyleUnderline"/>
          <w:rFonts w:asciiTheme="majorHAnsi" w:hAnsiTheme="majorHAnsi" w:cstheme="majorHAnsi"/>
        </w:rPr>
        <w:t xml:space="preserve">voluntarily placing the North’s nuclear weapons arsenal on a silver platter is a downright </w:t>
      </w:r>
      <w:r w:rsidRPr="00E62B06">
        <w:rPr>
          <w:rStyle w:val="Emphasis"/>
          <w:rFonts w:asciiTheme="majorHAnsi" w:hAnsiTheme="majorHAnsi" w:cstheme="majorHAnsi"/>
        </w:rPr>
        <w:t>nutty idea</w:t>
      </w:r>
      <w:r w:rsidRPr="00E62B06">
        <w:rPr>
          <w:rStyle w:val="StyleUnderline"/>
          <w:rFonts w:asciiTheme="majorHAnsi" w:hAnsiTheme="majorHAnsi" w:cstheme="majorHAnsi"/>
        </w:rPr>
        <w:t>.</w:t>
      </w:r>
      <w:r w:rsidRPr="00E62B06">
        <w:rPr>
          <w:rFonts w:asciiTheme="majorHAnsi" w:hAnsiTheme="majorHAnsi" w:cstheme="majorHAnsi"/>
          <w:sz w:val="14"/>
        </w:rPr>
        <w:t xml:space="preserve"> Kim Jong-un never has the fate of Muammar al-Qaddafi far from his mind. Rather than denuclearization before peace, the Trump administration should shake up the playbook and reverse the order. Just because the Kim regime will remain nuclear-capable for the foreseeable future does not mean the United States and its allies in South Korea and Japan should have a perpetually hostile relationship with the North. </w:t>
      </w:r>
      <w:r w:rsidRPr="00E62B06">
        <w:rPr>
          <w:rStyle w:val="StyleUnderline"/>
          <w:rFonts w:asciiTheme="majorHAnsi" w:hAnsiTheme="majorHAnsi" w:cstheme="majorHAnsi"/>
        </w:rPr>
        <w:t>If Washington dealt with a nuclear-capable Soviet Union, China, and Pakistan with cordiality, then Washington can do the same with a nuclear North Korea</w:t>
      </w:r>
      <w:r w:rsidRPr="00E62B06">
        <w:rPr>
          <w:rFonts w:asciiTheme="majorHAnsi" w:hAnsiTheme="majorHAnsi" w:cstheme="majorHAnsi"/>
          <w:sz w:val="14"/>
        </w:rPr>
        <w:t xml:space="preserve">. This does not mean the United States has to accept Pyongyang’s nuclear status, its human rights abuses, its illicit arms sales, or its cyberhacking—none of which are conducive to acceptable international behavior. If U.S. security, political, or economic interests are directly at stake, then the Trump administration should not hesitate to defend them. What this change in approach does require, however, is a Washington that is finally prepared to end its daily fixation on short or even medium-term North Korean nuclear disarmament at the cost of everything else, including an inter-Korean reconciliation process that—if taken to its fruitful conclusion—would lessen the hostility on the Korean Peninsula considerably. President Trump could decide to walk away and return to sanctions and military threats, hoping that the same formula that fell short in the past will work in the future. Or he can be bold and assist South Korean president Moon Jae-in with his peace overtures while exploring the prospects of exchanging liaison officers with the North. Kim Jong-un may not be willing to denuclearize now, but it’s possible his calculations could change years down the line when some trust is established and relations with the North’s neighbors are more productive. The Washington blob will contemptuously chide this approach as defeatist. But most of these criticisms will be made by the very same people who failed to solve the North Korea problem and have no other proposal other than polishing the old and rebranding it as new. </w:t>
      </w:r>
      <w:r w:rsidRPr="00E62B06">
        <w:rPr>
          <w:rStyle w:val="StyleUnderline"/>
          <w:rFonts w:asciiTheme="majorHAnsi" w:hAnsiTheme="majorHAnsi" w:cstheme="majorHAnsi"/>
        </w:rPr>
        <w:t xml:space="preserve">As a country infinitely stronger and more resourceful than North Korea, </w:t>
      </w:r>
      <w:r w:rsidRPr="00E62B06">
        <w:rPr>
          <w:rStyle w:val="Emphasis"/>
          <w:rFonts w:asciiTheme="majorHAnsi" w:hAnsiTheme="majorHAnsi" w:cstheme="majorHAnsi"/>
        </w:rPr>
        <w:t>the United States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can afford to wait for a denuclearized Korean Peninsula</w:t>
      </w:r>
      <w:r w:rsidRPr="00E62B06">
        <w:rPr>
          <w:rStyle w:val="StyleUnderline"/>
          <w:rFonts w:asciiTheme="majorHAnsi" w:hAnsiTheme="majorHAnsi" w:cstheme="majorHAnsi"/>
        </w:rPr>
        <w:t>.</w:t>
      </w:r>
      <w:r w:rsidRPr="00E62B06">
        <w:rPr>
          <w:rFonts w:asciiTheme="majorHAnsi" w:hAnsiTheme="majorHAnsi" w:cstheme="majorHAnsi"/>
          <w:sz w:val="14"/>
        </w:rPr>
        <w:t xml:space="preserve"> What the United States should no longer wait for, though, is an end to seventy years of animosity.</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Egypt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Egypt won’t proliferate</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Trager, 16 </w:t>
      </w:r>
      <w:r w:rsidRPr="00E62B06">
        <w:rPr>
          <w:rFonts w:asciiTheme="majorHAnsi" w:hAnsiTheme="majorHAnsi" w:cstheme="majorHAnsi"/>
        </w:rPr>
        <w:t>– Esther K. Wagner Fellow at The Washington Institute (Eric, “Egypt's Costly Nuclear Project”, The Washington Institute, 6/16/2016, https://www.washingtoninstitute.org/policy-analysis/view/egypts-costly-nuclear-project)//RCU</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LOW PROSPECTS FOR WEAPONIZATION</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 xml:space="preserve">There is presently </w:t>
      </w:r>
      <w:r w:rsidRPr="00E62B06">
        <w:rPr>
          <w:rStyle w:val="Emphasis"/>
          <w:rFonts w:asciiTheme="majorHAnsi" w:hAnsiTheme="majorHAnsi" w:cstheme="majorHAnsi"/>
        </w:rPr>
        <w:t>no indication that Egypt's nuclear project is intended for military purposes</w:t>
      </w:r>
      <w:r w:rsidRPr="00E62B06">
        <w:rPr>
          <w:rFonts w:asciiTheme="majorHAnsi" w:hAnsiTheme="majorHAnsi" w:cstheme="majorHAnsi"/>
        </w:rPr>
        <w:t xml:space="preserve">. </w:t>
      </w:r>
      <w:r w:rsidRPr="00E62B06">
        <w:rPr>
          <w:rStyle w:val="StyleUnderline"/>
          <w:rFonts w:asciiTheme="majorHAnsi" w:hAnsiTheme="majorHAnsi" w:cstheme="majorHAnsi"/>
        </w:rPr>
        <w:t>Cairo has been a forceful proponent of a nuclear-weapons-free Middle East</w:t>
      </w:r>
      <w:r w:rsidRPr="00E62B06">
        <w:rPr>
          <w:rFonts w:asciiTheme="majorHAnsi" w:hAnsiTheme="majorHAnsi" w:cstheme="majorHAnsi"/>
        </w:rPr>
        <w:t xml:space="preserve"> since the 1970s, and Egyptian officials highlight the country's right to nuclear energy under the Treaty on the Nonproliferation of Nuclear Weapons, which it signed in 1968 and ratified in 1981. In a November 2015 speech after the nascent Dabaa deal was first announced, </w:t>
      </w:r>
      <w:r w:rsidRPr="00E62B06">
        <w:rPr>
          <w:rStyle w:val="StyleUnderline"/>
          <w:rFonts w:asciiTheme="majorHAnsi" w:hAnsiTheme="majorHAnsi" w:cstheme="majorHAnsi"/>
        </w:rPr>
        <w:t>Sisi emphasized that the nuclear project was for "peaceful purposes</w:t>
      </w:r>
      <w:r w:rsidRPr="00E62B06">
        <w:rPr>
          <w:rFonts w:asciiTheme="majorHAnsi" w:hAnsiTheme="majorHAnsi" w:cstheme="majorHAnsi"/>
        </w:rPr>
        <w:t>."</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Egyptian prolif – economics, lack of expertise, and takes too long</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Einhorn, ’15</w:t>
      </w:r>
      <w:r w:rsidRPr="00E62B06">
        <w:rPr>
          <w:rFonts w:asciiTheme="majorHAnsi" w:hAnsiTheme="majorHAnsi" w:cstheme="majorHAnsi"/>
        </w:rP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E62B06">
        <w:rPr>
          <w:rFonts w:asciiTheme="majorHAnsi" w:hAnsiTheme="majorHAnsi" w:cstheme="majorHAnsi"/>
          <w:vertAlign w:val="superscript"/>
        </w:rPr>
        <w:t>th</w:t>
      </w:r>
      <w:r w:rsidRPr="00E62B06">
        <w:rPr>
          <w:rFonts w:asciiTheme="majorHAnsi" w:hAnsiTheme="majorHAnsi" w:cstheme="majorHAnsi"/>
        </w:rPr>
        <w:t xml:space="preserve">, 2015, “Ukraine, Security Assurances, and Nonproliferation”, The Washington Quarterly, </w:t>
      </w:r>
      <w:hyperlink r:id="rId170" w:history="1">
        <w:r w:rsidRPr="00E62B06">
          <w:rPr>
            <w:rStyle w:val="Hyperlink"/>
            <w:rFonts w:asciiTheme="majorHAnsi" w:hAnsiTheme="majorHAnsi" w:cstheme="majorHAnsi"/>
          </w:rPr>
          <w:t>https://www.tandfonline.com/doi/abs/10.1080/0163660X.2015.1038174?journalCode=rwaq20</w:t>
        </w:r>
      </w:hyperlink>
      <w:r w:rsidRPr="00E62B06">
        <w:rPr>
          <w:rStyle w:val="Hyperlink"/>
          <w:rFonts w:asciiTheme="majorHAnsi" w:hAnsiTheme="majorHAnsi" w:cstheme="majorHAnsi"/>
        </w:rPr>
        <w:t>, EO</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rPr>
        <w:t xml:space="preserve">But </w:t>
      </w:r>
      <w:r w:rsidRPr="00E62B06">
        <w:rPr>
          <w:rFonts w:asciiTheme="majorHAnsi" w:hAnsiTheme="majorHAnsi" w:cstheme="majorHAnsi"/>
          <w:u w:val="single"/>
        </w:rPr>
        <w:t>the likelihood of Egypt acquiring nuclear weapons is small</w:t>
      </w:r>
      <w:r w:rsidRPr="00E62B06">
        <w:rPr>
          <w:rFonts w:asciiTheme="majorHAnsi" w:hAnsiTheme="majorHAnsi" w:cstheme="majorHAnsi"/>
          <w:sz w:val="16"/>
        </w:rPr>
        <w:t xml:space="preserve">. Facing </w:t>
      </w:r>
      <w:r w:rsidRPr="00E62B06">
        <w:rPr>
          <w:rFonts w:asciiTheme="majorHAnsi" w:hAnsiTheme="majorHAnsi" w:cstheme="majorHAnsi"/>
          <w:u w:val="single"/>
        </w:rPr>
        <w:t>monumental economic problems</w:t>
      </w:r>
      <w:r w:rsidRPr="00E62B06">
        <w:rPr>
          <w:rFonts w:asciiTheme="majorHAnsi" w:hAnsiTheme="majorHAnsi" w:cstheme="majorHAnsi"/>
          <w:sz w:val="16"/>
        </w:rPr>
        <w:t xml:space="preserve">, </w:t>
      </w:r>
      <w:r w:rsidRPr="00E62B06">
        <w:rPr>
          <w:rFonts w:asciiTheme="majorHAnsi" w:hAnsiTheme="majorHAnsi" w:cstheme="majorHAnsi"/>
          <w:u w:val="single"/>
        </w:rPr>
        <w:t>Cairo</w:t>
      </w:r>
      <w:r w:rsidRPr="00E62B06">
        <w:rPr>
          <w:rFonts w:asciiTheme="majorHAnsi" w:hAnsiTheme="majorHAnsi" w:cstheme="majorHAnsi"/>
          <w:sz w:val="16"/>
        </w:rPr>
        <w:t xml:space="preserve"> is likely to </w:t>
      </w:r>
      <w:r w:rsidRPr="00E62B06">
        <w:rPr>
          <w:rFonts w:asciiTheme="majorHAnsi" w:hAnsiTheme="majorHAnsi" w:cstheme="majorHAnsi"/>
          <w:u w:val="single"/>
        </w:rPr>
        <w:t>regard a possible nuclear weapons program as prohibitively expensive</w:t>
      </w:r>
      <w:r w:rsidRPr="00E62B06">
        <w:rPr>
          <w:rFonts w:asciiTheme="majorHAnsi" w:hAnsiTheme="majorHAnsi" w:cstheme="majorHAnsi"/>
          <w:sz w:val="16"/>
        </w:rPr>
        <w:t xml:space="preserve"> and place it low on any scale of national priorities. </w:t>
      </w:r>
      <w:r w:rsidRPr="00E62B06">
        <w:rPr>
          <w:rFonts w:asciiTheme="majorHAnsi" w:hAnsiTheme="majorHAnsi" w:cstheme="majorHAnsi"/>
          <w:u w:val="single"/>
        </w:rPr>
        <w:t>Pursuit of a nuclear weapons capability could jeopardize the foreign assistance Egypt desperately needs. The principal security threat to Egypt is internal</w:t>
      </w:r>
      <w:r w:rsidRPr="00E62B06">
        <w:rPr>
          <w:rFonts w:asciiTheme="majorHAnsi" w:hAnsiTheme="majorHAnsi" w:cstheme="majorHAnsi"/>
          <w:sz w:val="16"/>
          <w:szCs w:val="16"/>
        </w:rPr>
        <w:t>, which</w:t>
      </w:r>
      <w:r w:rsidRPr="00E62B06">
        <w:rPr>
          <w:rFonts w:asciiTheme="majorHAnsi" w:hAnsiTheme="majorHAnsi" w:cstheme="majorHAnsi"/>
          <w:sz w:val="16"/>
        </w:rPr>
        <w:t xml:space="preserve"> has been highlighted by the recent wave of Islamic extremist attacks against Egyptian armed forces in the Sinai Peninsula. In addition, </w:t>
      </w:r>
      <w:r w:rsidRPr="00E62B06">
        <w:rPr>
          <w:rFonts w:asciiTheme="majorHAnsi" w:hAnsiTheme="majorHAnsi" w:cstheme="majorHAnsi"/>
          <w:u w:val="single"/>
        </w:rPr>
        <w:t>Egyptian nuclear expertise</w:t>
      </w:r>
      <w:r w:rsidRPr="00E62B06">
        <w:rPr>
          <w:rFonts w:asciiTheme="majorHAnsi" w:hAnsiTheme="majorHAnsi" w:cstheme="majorHAnsi"/>
          <w:sz w:val="16"/>
        </w:rPr>
        <w:t xml:space="preserve"> gained during the Atoms for Peace days </w:t>
      </w:r>
      <w:r w:rsidRPr="00E62B06">
        <w:rPr>
          <w:rFonts w:asciiTheme="majorHAnsi" w:hAnsiTheme="majorHAnsi" w:cstheme="majorHAnsi"/>
          <w:u w:val="single"/>
        </w:rPr>
        <w:t>has atrophied as a result of the abandonment decades ago of Cairo’s</w:t>
      </w:r>
      <w:r w:rsidRPr="00E62B06">
        <w:rPr>
          <w:rFonts w:asciiTheme="majorHAnsi" w:hAnsiTheme="majorHAnsi" w:cstheme="majorHAnsi"/>
          <w:sz w:val="16"/>
        </w:rPr>
        <w:t xml:space="preserve"> ambitious </w:t>
      </w:r>
      <w:r w:rsidRPr="00E62B06">
        <w:rPr>
          <w:rFonts w:asciiTheme="majorHAnsi" w:hAnsiTheme="majorHAnsi" w:cstheme="majorHAnsi"/>
          <w:u w:val="single"/>
        </w:rPr>
        <w:t>nuclear power plans</w:t>
      </w:r>
      <w:r w:rsidRPr="00E62B06">
        <w:rPr>
          <w:rFonts w:asciiTheme="majorHAnsi" w:hAnsiTheme="majorHAnsi" w:cstheme="majorHAnsi"/>
          <w:sz w:val="16"/>
        </w:rPr>
        <w:t xml:space="preserve">. Like Saudi Arabia, </w:t>
      </w:r>
      <w:r w:rsidRPr="00E62B06">
        <w:rPr>
          <w:rFonts w:asciiTheme="majorHAnsi" w:hAnsiTheme="majorHAnsi" w:cstheme="majorHAnsi"/>
          <w:u w:val="single"/>
        </w:rPr>
        <w:t>it could not produce nuclear weapons indigenously for a very long time</w:t>
      </w:r>
      <w:r w:rsidRPr="00E62B06">
        <w:rPr>
          <w:rFonts w:asciiTheme="majorHAnsi" w:hAnsiTheme="majorHAnsi" w:cstheme="majorHAnsi"/>
          <w:sz w:val="16"/>
        </w:rPr>
        <w:t xml:space="preserve">. But unlike Saudi </w:t>
      </w:r>
      <w:r w:rsidRPr="00E62B06">
        <w:rPr>
          <w:rFonts w:asciiTheme="majorHAnsi" w:hAnsiTheme="majorHAnsi" w:cstheme="majorHAnsi"/>
          <w:sz w:val="16"/>
          <w:szCs w:val="16"/>
        </w:rPr>
        <w:t>Arabia, it has neither the economic resources nor a compelling security motivation to undertake a nuclear weapons program.</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EU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Public opposition thwarts EU prolif</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Rapnouil et al. 18</w:t>
      </w:r>
      <w:r w:rsidRPr="00E62B06">
        <w:rPr>
          <w:rFonts w:asciiTheme="majorHAnsi" w:hAnsiTheme="majorHAnsi" w:cstheme="majorHAnsi"/>
        </w:rPr>
        <w:t xml:space="preserve"> (Manuel Lafont, director, Centre for Analysis, Planning and Strategy, French Ministry of Foreign Affairs, Tara Varma, policy fellow and head of the Paris office of the European Council on Foreign Relations, Nick Witney, senior policy fellow at the European Council on Foreign Relations, European Council on Foreign Relations, “Eyes Tight Shut: European Attitudes Towards Nuclear Deterrence,” </w:t>
      </w:r>
      <w:hyperlink r:id="rId171" w:history="1">
        <w:r w:rsidRPr="00E62B06">
          <w:rPr>
            <w:rStyle w:val="Hyperlink"/>
            <w:rFonts w:asciiTheme="majorHAnsi" w:hAnsiTheme="majorHAnsi" w:cstheme="majorHAnsi"/>
          </w:rPr>
          <w:t>https://www.ecfr.eu/specials/scorecard/eyes_tight_shut_european_attitudes_towards_nuclear_deterrence</w:t>
        </w:r>
      </w:hyperlink>
      <w:r w:rsidRPr="00E62B06">
        <w:rPr>
          <w:rFonts w:asciiTheme="majorHAnsi" w:hAnsiTheme="majorHAnsi" w:cstheme="majorHAnsi"/>
        </w:rPr>
        <w:t>, 12/2018, 7/10/2019) DG</w:t>
      </w:r>
    </w:p>
    <w:p w:rsidR="00227C96" w:rsidRPr="00E62B06" w:rsidRDefault="00227C96" w:rsidP="00227C96">
      <w:pPr>
        <w:rPr>
          <w:rFonts w:asciiTheme="majorHAnsi" w:hAnsiTheme="majorHAnsi" w:cstheme="majorHAnsi"/>
          <w:b/>
          <w:iCs/>
          <w:u w:val="single"/>
        </w:rPr>
      </w:pPr>
      <w:r w:rsidRPr="00E62B06">
        <w:rPr>
          <w:rStyle w:val="StyleUnderline"/>
          <w:rFonts w:asciiTheme="majorHAnsi" w:hAnsiTheme="majorHAnsi" w:cstheme="majorHAnsi"/>
        </w:rPr>
        <w:t>European attitudes are a patchwork of opinions</w:t>
      </w:r>
      <w:r w:rsidRPr="00E62B06">
        <w:rPr>
          <w:rFonts w:asciiTheme="majorHAnsi" w:hAnsiTheme="majorHAnsi" w:cstheme="majorHAnsi"/>
          <w:sz w:val="14"/>
        </w:rPr>
        <w:t xml:space="preserve">: the United Kingdom and France are nuclear powers in their own right, with public opinion more or less solidly behind this status. The historical experience of Poland and the Czech Republic leads these states to be more confidently supportive of nuclear deterrence. </w:t>
      </w:r>
      <w:r w:rsidRPr="00E62B06">
        <w:rPr>
          <w:rStyle w:val="StyleUnderline"/>
          <w:rFonts w:asciiTheme="majorHAnsi" w:hAnsiTheme="majorHAnsi" w:cstheme="majorHAnsi"/>
        </w:rPr>
        <w:t>Countries such as Denmark, the Netherlands, and Germany have seen civil society clash with their governments’ decisions around hosting nuclear weapons. Ireland and Austria are active campaigners for the abolitio</w:t>
      </w:r>
      <w:r w:rsidRPr="00E62B06">
        <w:rPr>
          <w:rFonts w:asciiTheme="majorHAnsi" w:hAnsiTheme="majorHAnsi" w:cstheme="majorHAnsi"/>
          <w:sz w:val="14"/>
        </w:rPr>
        <w:t xml:space="preserve">n of nuclear weapons. Despite all this, </w:t>
      </w:r>
      <w:r w:rsidRPr="00E62B06">
        <w:rPr>
          <w:rStyle w:val="Emphasis"/>
          <w:rFonts w:asciiTheme="majorHAnsi" w:hAnsiTheme="majorHAnsi" w:cstheme="majorHAnsi"/>
        </w:rPr>
        <w:t>most EU member states have two things in common in this matter</w:t>
      </w:r>
      <w:r w:rsidRPr="00E62B06">
        <w:rPr>
          <w:rFonts w:asciiTheme="majorHAnsi" w:hAnsiTheme="majorHAnsi" w:cstheme="majorHAnsi"/>
          <w:sz w:val="14"/>
        </w:rPr>
        <w:t xml:space="preserve">. First, </w:t>
      </w:r>
      <w:r w:rsidRPr="00E62B06">
        <w:rPr>
          <w:rStyle w:val="Emphasis"/>
          <w:rFonts w:asciiTheme="majorHAnsi" w:hAnsiTheme="majorHAnsi" w:cstheme="majorHAnsi"/>
        </w:rPr>
        <w:t>nearly all of them share an official, if ostensible, commitment to reducing nuclear weapons:</w:t>
      </w:r>
      <w:r w:rsidRPr="00E62B06">
        <w:rPr>
          <w:rFonts w:asciiTheme="majorHAnsi" w:hAnsiTheme="majorHAnsi" w:cstheme="majorHAnsi"/>
          <w:sz w:val="14"/>
        </w:rPr>
        <w:t xml:space="preserve"> research for this paper revealed that only three member states harbour reservations about the goal of nuclear disarmament. </w:t>
      </w:r>
      <w:r w:rsidRPr="00E62B06">
        <w:rPr>
          <w:rStyle w:val="StyleUnderline"/>
          <w:rFonts w:asciiTheme="majorHAnsi" w:hAnsiTheme="majorHAnsi" w:cstheme="majorHAnsi"/>
        </w:rPr>
        <w:t>This is all while many of these countries remain within NATO,</w:t>
      </w:r>
      <w:r w:rsidRPr="00E62B06">
        <w:rPr>
          <w:rFonts w:asciiTheme="majorHAnsi" w:hAnsiTheme="majorHAnsi" w:cstheme="majorHAnsi"/>
          <w:sz w:val="14"/>
        </w:rPr>
        <w:t xml:space="preserve"> which is of course </w:t>
      </w:r>
      <w:r w:rsidRPr="00E62B06">
        <w:rPr>
          <w:rStyle w:val="StyleUnderline"/>
          <w:rFonts w:asciiTheme="majorHAnsi" w:hAnsiTheme="majorHAnsi" w:cstheme="majorHAnsi"/>
        </w:rPr>
        <w:t>underpinned by the potential of nuclear-backed intervention via Article 5</w:t>
      </w:r>
      <w:r w:rsidRPr="00E62B06">
        <w:rPr>
          <w:rFonts w:asciiTheme="majorHAnsi" w:hAnsiTheme="majorHAnsi" w:cstheme="majorHAnsi"/>
          <w:sz w:val="14"/>
        </w:rPr>
        <w:t xml:space="preserve">. The potential tension between this pro-disarmament stance and the enjoyment of the US nuclear umbrella is something yet to fully play out. Second, nuclear weapons have little salience in the public imagination. </w:t>
      </w:r>
      <w:r w:rsidRPr="00E62B06">
        <w:rPr>
          <w:rStyle w:val="StyleUnderline"/>
          <w:rFonts w:asciiTheme="majorHAnsi" w:hAnsiTheme="majorHAnsi" w:cstheme="majorHAnsi"/>
        </w:rPr>
        <w:t>On the occasions in the late cold war period when European governments were obliged to make difficult decisions about nuclear weapons, these became fraught and contested</w:t>
      </w:r>
      <w:r w:rsidRPr="00E62B06">
        <w:rPr>
          <w:rFonts w:asciiTheme="majorHAnsi" w:hAnsiTheme="majorHAnsi" w:cstheme="majorHAnsi"/>
          <w:sz w:val="14"/>
        </w:rPr>
        <w:t xml:space="preserve"> in the country at large as well as in parliament. But </w:t>
      </w:r>
      <w:r w:rsidRPr="00E62B06">
        <w:rPr>
          <w:rStyle w:val="StyleUnderline"/>
          <w:rFonts w:asciiTheme="majorHAnsi" w:hAnsiTheme="majorHAnsi" w:cstheme="majorHAnsi"/>
        </w:rPr>
        <w:t>with the disappearance of the Soviet threat, Western governments and populations became less obliged to think, and argue, about nuclear weapons</w:t>
      </w:r>
      <w:r w:rsidRPr="00E62B06">
        <w:rPr>
          <w:rFonts w:asciiTheme="majorHAnsi" w:hAnsiTheme="majorHAnsi" w:cstheme="majorHAnsi"/>
          <w:sz w:val="14"/>
        </w:rPr>
        <w:t xml:space="preserve"> with the degree of heat and rigour that they had had to prior to 1989. In Europe, most were more than content to enjoy the happier and more hopeful international environment, and to simply dismiss nuclear worries from their minds. Rather than peace underpinned by nuclear weapons, as many cold war leaders characterised it, Europeans began to enjoy peace with nuclear weapons still around. </w:t>
      </w:r>
      <w:r w:rsidRPr="00E62B06">
        <w:rPr>
          <w:rStyle w:val="StyleUnderline"/>
          <w:rFonts w:asciiTheme="majorHAnsi" w:hAnsiTheme="majorHAnsi" w:cstheme="majorHAnsi"/>
        </w:rPr>
        <w:t>Nuclear weapons disappeared from the public debate.</w:t>
      </w:r>
      <w:r w:rsidRPr="00E62B06">
        <w:rPr>
          <w:rFonts w:asciiTheme="majorHAnsi" w:hAnsiTheme="majorHAnsi" w:cstheme="majorHAnsi"/>
          <w:sz w:val="14"/>
        </w:rPr>
        <w:t xml:space="preserve"> The end of the cold war led to an effort to reduce the total number of nuclear warheads in the world, with Russia and the US doing substantially more heavy lifting in this regard even if they still possess considerably more weaponsthan </w:t>
      </w:r>
      <w:r w:rsidRPr="00E62B06">
        <w:rPr>
          <w:rStyle w:val="StyleUnderline"/>
          <w:rFonts w:asciiTheme="majorHAnsi" w:hAnsiTheme="majorHAnsi" w:cstheme="majorHAnsi"/>
        </w:rPr>
        <w:t>France and the UK</w:t>
      </w:r>
      <w:r w:rsidRPr="00E62B06">
        <w:rPr>
          <w:rFonts w:asciiTheme="majorHAnsi" w:hAnsiTheme="majorHAnsi" w:cstheme="majorHAnsi"/>
          <w:sz w:val="14"/>
        </w:rPr>
        <w:t xml:space="preserve">, which </w:t>
      </w:r>
      <w:r w:rsidRPr="00E62B06">
        <w:rPr>
          <w:rStyle w:val="StyleUnderline"/>
          <w:rFonts w:asciiTheme="majorHAnsi" w:hAnsiTheme="majorHAnsi" w:cstheme="majorHAnsi"/>
        </w:rPr>
        <w:t>have</w:t>
      </w:r>
      <w:r w:rsidRPr="00E62B06">
        <w:rPr>
          <w:rFonts w:asciiTheme="majorHAnsi" w:hAnsiTheme="majorHAnsi" w:cstheme="majorHAnsi"/>
          <w:sz w:val="14"/>
        </w:rPr>
        <w:t xml:space="preserve"> both </w:t>
      </w:r>
      <w:r w:rsidRPr="00E62B06">
        <w:rPr>
          <w:rStyle w:val="StyleUnderline"/>
          <w:rFonts w:asciiTheme="majorHAnsi" w:hAnsiTheme="majorHAnsi" w:cstheme="majorHAnsi"/>
        </w:rPr>
        <w:t>moved</w:t>
      </w:r>
      <w:r w:rsidRPr="00E62B06">
        <w:rPr>
          <w:rFonts w:asciiTheme="majorHAnsi" w:hAnsiTheme="majorHAnsi" w:cstheme="majorHAnsi"/>
          <w:sz w:val="14"/>
        </w:rPr>
        <w:t xml:space="preserve"> significantly </w:t>
      </w:r>
      <w:r w:rsidRPr="00E62B06">
        <w:rPr>
          <w:rStyle w:val="StyleUnderline"/>
          <w:rFonts w:asciiTheme="majorHAnsi" w:hAnsiTheme="majorHAnsi" w:cstheme="majorHAnsi"/>
        </w:rPr>
        <w:t>towards minimal deterrence</w:t>
      </w:r>
      <w:r w:rsidRPr="00E62B06">
        <w:rPr>
          <w:rFonts w:asciiTheme="majorHAnsi" w:hAnsiTheme="majorHAnsi" w:cstheme="majorHAnsi"/>
          <w:sz w:val="14"/>
        </w:rPr>
        <w:t xml:space="preserve">. If anything, </w:t>
      </w:r>
      <w:r w:rsidRPr="00E62B06">
        <w:rPr>
          <w:rStyle w:val="Emphasis"/>
          <w:rFonts w:asciiTheme="majorHAnsi" w:hAnsiTheme="majorHAnsi" w:cstheme="majorHAnsi"/>
        </w:rPr>
        <w:t>the public today is rather inclined towards disarmament</w:t>
      </w:r>
      <w:r w:rsidRPr="00E62B06">
        <w:rPr>
          <w:rFonts w:asciiTheme="majorHAnsi" w:hAnsiTheme="majorHAnsi" w:cstheme="majorHAnsi"/>
          <w:sz w:val="14"/>
        </w:rPr>
        <w:t xml:space="preserve"> – which may partly explain its relative lack of concern as the total number of weapons in the world fell, although it is hard to say that Russia and the US won many plaudits for their efforts either. If a shift in public attitudes does now come about, </w:t>
      </w:r>
      <w:r w:rsidRPr="00E62B06">
        <w:rPr>
          <w:rStyle w:val="StyleUnderline"/>
          <w:rFonts w:asciiTheme="majorHAnsi" w:hAnsiTheme="majorHAnsi" w:cstheme="majorHAnsi"/>
        </w:rPr>
        <w:t>this may emanate from high-level activism</w:t>
      </w:r>
      <w:r w:rsidRPr="00E62B06">
        <w:rPr>
          <w:rFonts w:asciiTheme="majorHAnsi" w:hAnsiTheme="majorHAnsi" w:cstheme="majorHAnsi"/>
          <w:sz w:val="14"/>
        </w:rPr>
        <w:t xml:space="preserve">. In the context of the TPNW, the decision to award the 2017 Nobel Peace Prize to the International Campaign to Abolish Nuclear Weapons hints at a new wave of abolitionism. </w:t>
      </w:r>
      <w:r w:rsidRPr="00E62B06">
        <w:rPr>
          <w:rStyle w:val="StyleUnderline"/>
          <w:rFonts w:asciiTheme="majorHAnsi" w:hAnsiTheme="majorHAnsi" w:cstheme="majorHAnsi"/>
        </w:rPr>
        <w:t>This</w:t>
      </w:r>
      <w:r w:rsidRPr="00E62B06">
        <w:rPr>
          <w:rFonts w:asciiTheme="majorHAnsi" w:hAnsiTheme="majorHAnsi" w:cstheme="majorHAnsi"/>
          <w:sz w:val="14"/>
        </w:rPr>
        <w:t xml:space="preserve"> also </w:t>
      </w:r>
      <w:r w:rsidRPr="00E62B06">
        <w:rPr>
          <w:rStyle w:val="StyleUnderline"/>
          <w:rFonts w:asciiTheme="majorHAnsi" w:hAnsiTheme="majorHAnsi" w:cstheme="majorHAnsi"/>
        </w:rPr>
        <w:t>finds stronger expression in national politics: last year’s German federal election saw the Social Democrat challenger for chancellor promise the removal of US nuclear weapons</w:t>
      </w:r>
      <w:r w:rsidRPr="00E62B06">
        <w:rPr>
          <w:rFonts w:asciiTheme="majorHAnsi" w:hAnsiTheme="majorHAnsi" w:cstheme="majorHAnsi"/>
          <w:sz w:val="14"/>
        </w:rPr>
        <w:t xml:space="preserve"> from the country. </w:t>
      </w:r>
      <w:r w:rsidRPr="00E62B06">
        <w:rPr>
          <w:rStyle w:val="StyleUnderline"/>
          <w:rFonts w:asciiTheme="majorHAnsi" w:hAnsiTheme="majorHAnsi" w:cstheme="majorHAnsi"/>
        </w:rPr>
        <w:t>And, in the UK, a unilateralist disarmer is now leader of the Labour Party and Scotland’s ruling Scottish National Party is firmly opposed to nuclear weapons</w:t>
      </w:r>
      <w:r w:rsidRPr="00E62B06">
        <w:rPr>
          <w:rFonts w:asciiTheme="majorHAnsi" w:hAnsiTheme="majorHAnsi" w:cstheme="majorHAnsi"/>
          <w:sz w:val="14"/>
        </w:rPr>
        <w:t xml:space="preserve">. The current fraught and unstable international environment has not led the wider public to fret about nuclear issues – yet – nor for their governments to take the lead on this. The disconnect between public leanings and government policies appears to have induced governments to keep discussion of nuclear matters low key. If this is the case, it seems to have worked. But </w:t>
      </w:r>
      <w:r w:rsidRPr="00E62B06">
        <w:rPr>
          <w:rStyle w:val="Emphasis"/>
          <w:rFonts w:asciiTheme="majorHAnsi" w:hAnsiTheme="majorHAnsi" w:cstheme="majorHAnsi"/>
        </w:rPr>
        <w:t>Europe probably has the ingredients for popular opposition to nuclear deployments to emerge once again.</w:t>
      </w:r>
    </w:p>
    <w:p w:rsidR="00227C96" w:rsidRPr="00E62B06" w:rsidRDefault="00227C96" w:rsidP="00227C96">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Syria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Syrian prolif – civil war, no means, and backlash</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Einhorn, ’15</w:t>
      </w:r>
      <w:r w:rsidRPr="00E62B06">
        <w:rPr>
          <w:rFonts w:asciiTheme="majorHAnsi" w:hAnsiTheme="majorHAnsi" w:cstheme="majorHAnsi"/>
        </w:rP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E62B06">
        <w:rPr>
          <w:rFonts w:asciiTheme="majorHAnsi" w:hAnsiTheme="majorHAnsi" w:cstheme="majorHAnsi"/>
          <w:vertAlign w:val="superscript"/>
        </w:rPr>
        <w:t>th</w:t>
      </w:r>
      <w:r w:rsidRPr="00E62B06">
        <w:rPr>
          <w:rFonts w:asciiTheme="majorHAnsi" w:hAnsiTheme="majorHAnsi" w:cstheme="majorHAnsi"/>
        </w:rPr>
        <w:t xml:space="preserve">, 2015, “Ukraine, Security Assurances, and Nonproliferation”, The Washington Quarterly, </w:t>
      </w:r>
      <w:hyperlink r:id="rId172" w:history="1">
        <w:r w:rsidRPr="00E62B06">
          <w:rPr>
            <w:rStyle w:val="Hyperlink"/>
            <w:rFonts w:asciiTheme="majorHAnsi" w:hAnsiTheme="majorHAnsi" w:cstheme="majorHAnsi"/>
          </w:rPr>
          <w:t>https://www.tandfonline.com/doi/abs/10.1080/0163660X.2015.1038174?journalCode=rwaq20</w:t>
        </w:r>
      </w:hyperlink>
      <w:r w:rsidRPr="00E62B06">
        <w:rPr>
          <w:rStyle w:val="Hyperlink"/>
          <w:rFonts w:asciiTheme="majorHAnsi" w:hAnsiTheme="majorHAnsi" w:cstheme="majorHAnsi"/>
        </w:rPr>
        <w:t>, EO</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At the same time, </w:t>
      </w:r>
      <w:r w:rsidRPr="00E62B06">
        <w:rPr>
          <w:rFonts w:asciiTheme="majorHAnsi" w:hAnsiTheme="majorHAnsi" w:cstheme="majorHAnsi"/>
          <w:u w:val="single"/>
        </w:rPr>
        <w:t xml:space="preserve">there are formidable, even </w:t>
      </w:r>
      <w:r w:rsidRPr="00E62B06">
        <w:rPr>
          <w:rFonts w:asciiTheme="majorHAnsi" w:hAnsiTheme="majorHAnsi" w:cstheme="majorHAnsi"/>
          <w:b/>
          <w:u w:val="single"/>
        </w:rPr>
        <w:t>insurmountable</w:t>
      </w:r>
      <w:r w:rsidRPr="00E62B06">
        <w:rPr>
          <w:rFonts w:asciiTheme="majorHAnsi" w:hAnsiTheme="majorHAnsi" w:cstheme="majorHAnsi"/>
          <w:u w:val="single"/>
        </w:rPr>
        <w:t xml:space="preserve">, </w:t>
      </w:r>
      <w:r w:rsidRPr="00E62B06">
        <w:rPr>
          <w:rFonts w:asciiTheme="majorHAnsi" w:hAnsiTheme="majorHAnsi" w:cstheme="majorHAnsi"/>
          <w:b/>
          <w:u w:val="single"/>
        </w:rPr>
        <w:t>obstacles to a Syrian nuclear weapons capability</w:t>
      </w:r>
      <w:r w:rsidRPr="00E62B06">
        <w:rPr>
          <w:rFonts w:asciiTheme="majorHAnsi" w:hAnsiTheme="majorHAnsi" w:cstheme="majorHAnsi"/>
          <w:u w:val="single"/>
        </w:rPr>
        <w:t>. As long as the civil war and the resulting devastation of Syria’s economy continue, it is hard to imagine Assad devoting the necessary resources to such a project</w:t>
      </w:r>
      <w:r w:rsidRPr="00E62B06">
        <w:rPr>
          <w:rFonts w:asciiTheme="majorHAnsi" w:hAnsiTheme="majorHAnsi" w:cstheme="majorHAnsi"/>
          <w:sz w:val="16"/>
        </w:rPr>
        <w:t xml:space="preserve">. Moreover, </w:t>
      </w:r>
      <w:r w:rsidRPr="00E62B06">
        <w:rPr>
          <w:rFonts w:asciiTheme="majorHAnsi" w:hAnsiTheme="majorHAnsi" w:cstheme="majorHAnsi"/>
          <w:u w:val="single"/>
        </w:rPr>
        <w:t>with anti-government forces occupying significant portions of the country, it is exceedingly unlikely that the government would be able to mount a sustained covert operation without being detected and becoming vulnerable</w:t>
      </w:r>
      <w:r w:rsidRPr="00E62B06">
        <w:rPr>
          <w:rFonts w:asciiTheme="majorHAnsi" w:hAnsiTheme="majorHAnsi" w:cstheme="majorHAnsi"/>
          <w:sz w:val="16"/>
        </w:rPr>
        <w:t xml:space="preserve"> again </w:t>
      </w:r>
      <w:r w:rsidRPr="00E62B06">
        <w:rPr>
          <w:rFonts w:asciiTheme="majorHAnsi" w:hAnsiTheme="majorHAnsi" w:cstheme="majorHAnsi"/>
          <w:u w:val="single"/>
        </w:rPr>
        <w:t>to military preemption</w:t>
      </w:r>
      <w:r w:rsidRPr="00E62B06">
        <w:rPr>
          <w:rFonts w:asciiTheme="majorHAnsi" w:hAnsiTheme="majorHAnsi" w:cstheme="majorHAnsi"/>
          <w:sz w:val="16"/>
        </w:rPr>
        <w:t xml:space="preserve">. Even if Assad manages to end the civil war and regain control over Syria, </w:t>
      </w:r>
      <w:r w:rsidRPr="00E62B06">
        <w:rPr>
          <w:rFonts w:asciiTheme="majorHAnsi" w:hAnsiTheme="majorHAnsi" w:cstheme="majorHAnsi"/>
          <w:u w:val="single"/>
        </w:rPr>
        <w:t>he would not have the technological base to proceed</w:t>
      </w:r>
      <w:r w:rsidRPr="00E62B06">
        <w:rPr>
          <w:rFonts w:asciiTheme="majorHAnsi" w:hAnsiTheme="majorHAnsi" w:cstheme="majorHAnsi"/>
          <w:sz w:val="16"/>
        </w:rPr>
        <w:t xml:space="preserve"> without major foreign assistance, which would be much more difficult to obtain after Israel’s bombing of the North Korean-built reactor. In addition, </w:t>
      </w:r>
      <w:r w:rsidRPr="00E62B06">
        <w:rPr>
          <w:rFonts w:asciiTheme="majorHAnsi" w:hAnsiTheme="majorHAnsi" w:cstheme="majorHAnsi"/>
          <w:u w:val="single"/>
        </w:rPr>
        <w:t>Russia and Iran</w:t>
      </w:r>
      <w:r w:rsidRPr="00E62B06">
        <w:rPr>
          <w:rFonts w:asciiTheme="majorHAnsi" w:hAnsiTheme="majorHAnsi" w:cstheme="majorHAnsi"/>
          <w:sz w:val="16"/>
        </w:rPr>
        <w:t xml:space="preserve">, while </w:t>
      </w:r>
      <w:r w:rsidRPr="00E62B06">
        <w:rPr>
          <w:rFonts w:asciiTheme="majorHAnsi" w:hAnsiTheme="majorHAnsi" w:cstheme="majorHAnsi"/>
          <w:u w:val="single"/>
        </w:rPr>
        <w:t>Assad’s main sources of support</w:t>
      </w:r>
      <w:r w:rsidRPr="00E62B06">
        <w:rPr>
          <w:rFonts w:asciiTheme="majorHAnsi" w:hAnsiTheme="majorHAnsi" w:cstheme="majorHAnsi"/>
          <w:sz w:val="16"/>
        </w:rPr>
        <w:t xml:space="preserve"> in fighting the civil war, could be expected to </w:t>
      </w:r>
      <w:r w:rsidRPr="00E62B06">
        <w:rPr>
          <w:rFonts w:asciiTheme="majorHAnsi" w:hAnsiTheme="majorHAnsi" w:cstheme="majorHAnsi"/>
          <w:u w:val="single"/>
        </w:rPr>
        <w:t>strongly oppose Syria’s acquisition of nuclear weapons</w:t>
      </w:r>
      <w:r w:rsidRPr="00E62B06">
        <w:rPr>
          <w:rFonts w:asciiTheme="majorHAnsi" w:hAnsiTheme="majorHAnsi" w:cstheme="majorHAnsi"/>
          <w:sz w:val="16"/>
        </w:rPr>
        <w:t>. So, while a reunified Syria under Assad would have a motivation to acquire a nuclear deterrent, it would have a very difficult time doing so. Still, Syria deserves to be put on any proliferation watch-list.</w:t>
      </w:r>
    </w:p>
    <w:p w:rsidR="00227C96" w:rsidRPr="00E62B06" w:rsidRDefault="00227C96" w:rsidP="00227C96">
      <w:pPr>
        <w:rPr>
          <w:rFonts w:asciiTheme="majorHAnsi" w:hAnsiTheme="majorHAnsi" w:cstheme="majorHAnsi"/>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Iraq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Iraq prolif – no scientists and backlash</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Einhorn, ’15</w:t>
      </w:r>
      <w:r w:rsidRPr="00E62B06">
        <w:rPr>
          <w:rFonts w:asciiTheme="majorHAnsi" w:hAnsiTheme="majorHAnsi" w:cstheme="majorHAnsi"/>
        </w:rPr>
        <w:t xml:space="preserve"> Robert Einhorn, Senior fellow in the Arms Control and Non-Proliferation Initiative and the Center for 21st Century Security and Intelligence, served as the U.S. Department of State special advisor for nonproliferation and arms control, and holds a master’s in public affairs and international relations from the Woodrow Wilson School at Princeton University, May 20</w:t>
      </w:r>
      <w:r w:rsidRPr="00E62B06">
        <w:rPr>
          <w:rFonts w:asciiTheme="majorHAnsi" w:hAnsiTheme="majorHAnsi" w:cstheme="majorHAnsi"/>
          <w:vertAlign w:val="superscript"/>
        </w:rPr>
        <w:t>th</w:t>
      </w:r>
      <w:r w:rsidRPr="00E62B06">
        <w:rPr>
          <w:rFonts w:asciiTheme="majorHAnsi" w:hAnsiTheme="majorHAnsi" w:cstheme="majorHAnsi"/>
        </w:rPr>
        <w:t xml:space="preserve">, 2015, “Ukraine, Security Assurances, and Nonproliferation”, The Washington Quarterly, </w:t>
      </w:r>
      <w:hyperlink r:id="rId173" w:history="1">
        <w:r w:rsidRPr="00E62B06">
          <w:rPr>
            <w:rStyle w:val="Hyperlink"/>
            <w:rFonts w:asciiTheme="majorHAnsi" w:hAnsiTheme="majorHAnsi" w:cstheme="majorHAnsi"/>
          </w:rPr>
          <w:t>https://www.tandfonline.com/doi/abs/10.1080/0163660X.2015.1038174?journalCode=rwaq20</w:t>
        </w:r>
      </w:hyperlink>
      <w:r w:rsidRPr="00E62B06">
        <w:rPr>
          <w:rStyle w:val="Hyperlink"/>
          <w:rFonts w:asciiTheme="majorHAnsi" w:hAnsiTheme="majorHAnsi" w:cstheme="majorHAnsi"/>
        </w:rPr>
        <w:t>, EO</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Iraq and Libya cannot be ruled out altogether. After all, each sought nuclear weapons under Saddam and Qaddafi. But </w:t>
      </w:r>
      <w:r w:rsidRPr="00E62B06">
        <w:rPr>
          <w:rFonts w:asciiTheme="majorHAnsi" w:hAnsiTheme="majorHAnsi" w:cstheme="majorHAnsi"/>
          <w:u w:val="single"/>
        </w:rPr>
        <w:t>Iraq’s nuclear program has been moribund since</w:t>
      </w:r>
      <w:r w:rsidRPr="00E62B06">
        <w:rPr>
          <w:rFonts w:asciiTheme="majorHAnsi" w:hAnsiTheme="majorHAnsi" w:cstheme="majorHAnsi"/>
          <w:sz w:val="16"/>
        </w:rPr>
        <w:t xml:space="preserve"> soon </w:t>
      </w:r>
      <w:r w:rsidRPr="00E62B06">
        <w:rPr>
          <w:rFonts w:asciiTheme="majorHAnsi" w:hAnsiTheme="majorHAnsi" w:cstheme="majorHAnsi"/>
          <w:u w:val="single"/>
        </w:rPr>
        <w:t>after the first Gulf War, and Iraqi scientists</w:t>
      </w:r>
      <w:r w:rsidRPr="00E62B06">
        <w:rPr>
          <w:rFonts w:asciiTheme="majorHAnsi" w:hAnsiTheme="majorHAnsi" w:cstheme="majorHAnsi"/>
          <w:sz w:val="16"/>
        </w:rPr>
        <w:t xml:space="preserve"> who participated in Saddam’s bomb-building efforts </w:t>
      </w:r>
      <w:r w:rsidRPr="00E62B06">
        <w:rPr>
          <w:rFonts w:asciiTheme="majorHAnsi" w:hAnsiTheme="majorHAnsi" w:cstheme="majorHAnsi"/>
          <w:u w:val="single"/>
        </w:rPr>
        <w:t>have passed away or moved on to other endeavors</w:t>
      </w:r>
      <w:r w:rsidRPr="00E62B06">
        <w:rPr>
          <w:rFonts w:asciiTheme="majorHAnsi" w:hAnsiTheme="majorHAnsi" w:cstheme="majorHAnsi"/>
          <w:sz w:val="16"/>
        </w:rPr>
        <w:t xml:space="preserve">. More fundamentally, </w:t>
      </w:r>
      <w:r w:rsidRPr="00E62B06">
        <w:rPr>
          <w:rFonts w:asciiTheme="majorHAnsi" w:hAnsiTheme="majorHAnsi" w:cstheme="majorHAnsi"/>
          <w:u w:val="single"/>
        </w:rPr>
        <w:t>the country remains consumed by sectarian violence, lacks Saddam’s prestige</w:t>
      </w:r>
      <w:r w:rsidRPr="00E62B06">
        <w:rPr>
          <w:rFonts w:asciiTheme="majorHAnsi" w:hAnsiTheme="majorHAnsi" w:cstheme="majorHAnsi"/>
          <w:sz w:val="16"/>
        </w:rPr>
        <w:t xml:space="preserve"> and other foreign policy motivations for pursuing the bomb, and </w:t>
      </w:r>
      <w:r w:rsidRPr="00E62B06">
        <w:rPr>
          <w:rFonts w:asciiTheme="majorHAnsi" w:hAnsiTheme="majorHAnsi" w:cstheme="majorHAnsi"/>
          <w:u w:val="single"/>
        </w:rPr>
        <w:t>the two countries with the greatest influence in Baghdad</w:t>
      </w:r>
      <w:r w:rsidRPr="00E62B06">
        <w:rPr>
          <w:rFonts w:asciiTheme="majorHAnsi" w:hAnsiTheme="majorHAnsi" w:cstheme="majorHAnsi"/>
          <w:sz w:val="16"/>
        </w:rPr>
        <w:t>—</w:t>
      </w:r>
      <w:r w:rsidRPr="00E62B06">
        <w:rPr>
          <w:rFonts w:asciiTheme="majorHAnsi" w:hAnsiTheme="majorHAnsi" w:cstheme="majorHAnsi"/>
          <w:u w:val="single"/>
        </w:rPr>
        <w:t>the United States and Iran</w:t>
      </w:r>
      <w:r w:rsidRPr="00E62B06">
        <w:rPr>
          <w:rFonts w:asciiTheme="majorHAnsi" w:hAnsiTheme="majorHAnsi" w:cstheme="majorHAnsi"/>
          <w:sz w:val="16"/>
        </w:rPr>
        <w:t>—</w:t>
      </w:r>
      <w:r w:rsidRPr="00E62B06">
        <w:rPr>
          <w:rFonts w:asciiTheme="majorHAnsi" w:hAnsiTheme="majorHAnsi" w:cstheme="majorHAnsi"/>
          <w:u w:val="single"/>
        </w:rPr>
        <w:t>would both strongly oppose an Iraqi nuclear capability</w:t>
      </w:r>
      <w:r w:rsidRPr="00E62B06">
        <w:rPr>
          <w:rFonts w:asciiTheme="majorHAnsi" w:hAnsiTheme="majorHAnsi" w:cstheme="majorHAnsi"/>
          <w:sz w:val="16"/>
        </w:rPr>
        <w:t>.</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Iran Prolif</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impact to Iran prolif – deterrence checks.</w:t>
      </w:r>
    </w:p>
    <w:p w:rsidR="00227C96" w:rsidRPr="00E62B06" w:rsidRDefault="00227C96" w:rsidP="00227C96">
      <w:pPr>
        <w:rPr>
          <w:rStyle w:val="Style13ptBold"/>
          <w:rFonts w:asciiTheme="majorHAnsi" w:hAnsiTheme="majorHAnsi" w:cstheme="majorHAnsi"/>
        </w:rPr>
      </w:pPr>
      <w:r w:rsidRPr="00E62B06">
        <w:rPr>
          <w:rStyle w:val="Style13ptBold"/>
          <w:rFonts w:asciiTheme="majorHAnsi" w:hAnsiTheme="majorHAnsi" w:cstheme="majorHAnsi"/>
        </w:rPr>
        <w:t>O’Grady 06/19</w:t>
      </w:r>
      <w:r w:rsidRPr="00E62B06">
        <w:rPr>
          <w:rFonts w:asciiTheme="majorHAnsi" w:hAnsiTheme="majorHAnsi" w:cstheme="majorHAnsi"/>
        </w:rPr>
        <w:t xml:space="preserve"> [Sean, Associate Editor of the Independent, “Let Iran have its nuclear weapons – it would make the world safer for us all,” accessible online at </w:t>
      </w:r>
      <w:hyperlink r:id="rId174" w:history="1">
        <w:r w:rsidRPr="00E62B06">
          <w:rPr>
            <w:rStyle w:val="Hyperlink"/>
            <w:rFonts w:asciiTheme="majorHAnsi" w:hAnsiTheme="majorHAnsi" w:cstheme="majorHAnsi"/>
          </w:rPr>
          <w:t>https://www.independent.co.uk/voices/iran-drone-us-cold-war-nuclear-weapons-a8967091.html</w:t>
        </w:r>
      </w:hyperlink>
      <w:r w:rsidRPr="00E62B06">
        <w:rPr>
          <w:rFonts w:asciiTheme="majorHAnsi" w:hAnsiTheme="majorHAnsi" w:cstheme="majorHAnsi"/>
        </w:rPr>
        <w:t>, published 06/19/19] // BBM</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Then again, </w:t>
      </w:r>
      <w:r w:rsidRPr="00E62B06">
        <w:rPr>
          <w:rFonts w:asciiTheme="majorHAnsi" w:hAnsiTheme="majorHAnsi" w:cstheme="majorHAnsi"/>
          <w:u w:val="single"/>
        </w:rPr>
        <w:t>if Iran acquitted nuclear weapons it might</w:t>
      </w:r>
      <w:r w:rsidRPr="00E62B06">
        <w:rPr>
          <w:rFonts w:asciiTheme="majorHAnsi" w:hAnsiTheme="majorHAnsi" w:cstheme="majorHAnsi"/>
          <w:sz w:val="16"/>
        </w:rPr>
        <w:t xml:space="preserve">, ironically, </w:t>
      </w:r>
      <w:r w:rsidRPr="00E62B06">
        <w:rPr>
          <w:rFonts w:asciiTheme="majorHAnsi" w:hAnsiTheme="majorHAnsi" w:cstheme="majorHAnsi"/>
          <w:b/>
          <w:bCs/>
          <w:u w:val="single"/>
        </w:rPr>
        <w:t>prevent</w:t>
      </w:r>
      <w:r w:rsidRPr="00E62B06">
        <w:rPr>
          <w:rFonts w:asciiTheme="majorHAnsi" w:hAnsiTheme="majorHAnsi" w:cstheme="majorHAnsi"/>
          <w:sz w:val="16"/>
        </w:rPr>
        <w:t xml:space="preserve"> </w:t>
      </w:r>
      <w:r w:rsidRPr="00E62B06">
        <w:rPr>
          <w:rFonts w:asciiTheme="majorHAnsi" w:hAnsiTheme="majorHAnsi" w:cstheme="majorHAnsi"/>
          <w:u w:val="single"/>
        </w:rPr>
        <w:t>America and Iran from ending up in a</w:t>
      </w:r>
      <w:r w:rsidRPr="00E62B06">
        <w:rPr>
          <w:rFonts w:asciiTheme="majorHAnsi" w:hAnsiTheme="majorHAnsi" w:cstheme="majorHAnsi"/>
          <w:sz w:val="16"/>
        </w:rPr>
        <w:t xml:space="preserve"> “hot” </w:t>
      </w:r>
      <w:r w:rsidRPr="00E62B06">
        <w:rPr>
          <w:rFonts w:asciiTheme="majorHAnsi" w:hAnsiTheme="majorHAnsi" w:cstheme="majorHAnsi"/>
          <w:u w:val="single"/>
        </w:rPr>
        <w:t>war</w:t>
      </w:r>
      <w:r w:rsidRPr="00E62B06">
        <w:rPr>
          <w:rFonts w:asciiTheme="majorHAnsi" w:hAnsiTheme="majorHAnsi" w:cstheme="majorHAnsi"/>
          <w:sz w:val="16"/>
        </w:rPr>
        <w:t xml:space="preserve">. Of course, they are an unstable, over excitable bunch (and I mean the characters in the White House as well), but </w:t>
      </w:r>
      <w:r w:rsidRPr="00E62B06">
        <w:rPr>
          <w:rFonts w:asciiTheme="majorHAnsi" w:hAnsiTheme="majorHAnsi" w:cstheme="majorHAnsi"/>
          <w:u w:val="single"/>
        </w:rPr>
        <w:t xml:space="preserve">the traditional and durable doctrine of the </w:t>
      </w:r>
      <w:r w:rsidRPr="00E62B06">
        <w:rPr>
          <w:rFonts w:asciiTheme="majorHAnsi" w:hAnsiTheme="majorHAnsi" w:cstheme="majorHAnsi"/>
          <w:b/>
          <w:bCs/>
          <w:u w:val="single"/>
        </w:rPr>
        <w:t>deterrent</w:t>
      </w:r>
      <w:r w:rsidRPr="00E62B06">
        <w:rPr>
          <w:rFonts w:asciiTheme="majorHAnsi" w:hAnsiTheme="majorHAnsi" w:cstheme="majorHAnsi"/>
          <w:u w:val="single"/>
        </w:rPr>
        <w:t xml:space="preserve"> and the fear of</w:t>
      </w:r>
      <w:r w:rsidRPr="00E62B06">
        <w:rPr>
          <w:rFonts w:asciiTheme="majorHAnsi" w:hAnsiTheme="majorHAnsi" w:cstheme="majorHAnsi"/>
          <w:sz w:val="16"/>
        </w:rPr>
        <w:t xml:space="preserve"> “</w:t>
      </w:r>
      <w:r w:rsidRPr="00E62B06">
        <w:rPr>
          <w:rFonts w:asciiTheme="majorHAnsi" w:hAnsiTheme="majorHAnsi" w:cstheme="majorHAnsi"/>
          <w:b/>
          <w:bCs/>
          <w:u w:val="single"/>
        </w:rPr>
        <w:t>m</w:t>
      </w:r>
      <w:r w:rsidRPr="00E62B06">
        <w:rPr>
          <w:rFonts w:asciiTheme="majorHAnsi" w:hAnsiTheme="majorHAnsi" w:cstheme="majorHAnsi"/>
          <w:sz w:val="16"/>
        </w:rPr>
        <w:t xml:space="preserve">utually </w:t>
      </w:r>
      <w:r w:rsidRPr="00E62B06">
        <w:rPr>
          <w:rFonts w:asciiTheme="majorHAnsi" w:hAnsiTheme="majorHAnsi" w:cstheme="majorHAnsi"/>
          <w:b/>
          <w:bCs/>
          <w:u w:val="single"/>
        </w:rPr>
        <w:t>a</w:t>
      </w:r>
      <w:r w:rsidRPr="00E62B06">
        <w:rPr>
          <w:rFonts w:asciiTheme="majorHAnsi" w:hAnsiTheme="majorHAnsi" w:cstheme="majorHAnsi"/>
          <w:sz w:val="16"/>
        </w:rPr>
        <w:t xml:space="preserve">ssured </w:t>
      </w:r>
      <w:r w:rsidRPr="00E62B06">
        <w:rPr>
          <w:rFonts w:asciiTheme="majorHAnsi" w:hAnsiTheme="majorHAnsi" w:cstheme="majorHAnsi"/>
          <w:b/>
          <w:bCs/>
          <w:u w:val="single"/>
        </w:rPr>
        <w:t>d</w:t>
      </w:r>
      <w:r w:rsidRPr="00E62B06">
        <w:rPr>
          <w:rFonts w:asciiTheme="majorHAnsi" w:hAnsiTheme="majorHAnsi" w:cstheme="majorHAnsi"/>
          <w:sz w:val="16"/>
        </w:rPr>
        <w:t xml:space="preserve">estruction” </w:t>
      </w:r>
      <w:r w:rsidRPr="00E62B06">
        <w:rPr>
          <w:rFonts w:asciiTheme="majorHAnsi" w:hAnsiTheme="majorHAnsi" w:cstheme="majorHAnsi"/>
          <w:u w:val="single"/>
        </w:rPr>
        <w:t>might</w:t>
      </w:r>
      <w:r w:rsidRPr="00E62B06">
        <w:rPr>
          <w:rFonts w:asciiTheme="majorHAnsi" w:hAnsiTheme="majorHAnsi" w:cstheme="majorHAnsi"/>
          <w:sz w:val="16"/>
        </w:rPr>
        <w:t xml:space="preserve"> keep at least </w:t>
      </w:r>
      <w:r w:rsidRPr="00E62B06">
        <w:rPr>
          <w:rFonts w:asciiTheme="majorHAnsi" w:hAnsiTheme="majorHAnsi" w:cstheme="majorHAnsi"/>
          <w:u w:val="single"/>
        </w:rPr>
        <w:t>prevent a full-scale military</w:t>
      </w:r>
      <w:r w:rsidRPr="00E62B06">
        <w:rPr>
          <w:rFonts w:asciiTheme="majorHAnsi" w:hAnsiTheme="majorHAnsi" w:cstheme="majorHAnsi"/>
          <w:sz w:val="16"/>
        </w:rPr>
        <w:t xml:space="preserve">/naval </w:t>
      </w:r>
      <w:r w:rsidRPr="00E62B06">
        <w:rPr>
          <w:rFonts w:asciiTheme="majorHAnsi" w:hAnsiTheme="majorHAnsi" w:cstheme="majorHAnsi"/>
          <w:u w:val="single"/>
        </w:rPr>
        <w:t>confrontation</w:t>
      </w:r>
      <w:r w:rsidRPr="00E62B06">
        <w:rPr>
          <w:rFonts w:asciiTheme="majorHAnsi" w:hAnsiTheme="majorHAnsi" w:cstheme="majorHAnsi"/>
          <w:sz w:val="16"/>
        </w:rPr>
        <w:t xml:space="preserve"> with the US.</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u w:val="single"/>
        </w:rPr>
        <w:t>America</w:t>
      </w:r>
      <w:r w:rsidRPr="00E62B06">
        <w:rPr>
          <w:rFonts w:asciiTheme="majorHAnsi" w:hAnsiTheme="majorHAnsi" w:cstheme="majorHAnsi"/>
          <w:sz w:val="16"/>
        </w:rPr>
        <w:t xml:space="preserve"> probably </w:t>
      </w:r>
      <w:r w:rsidRPr="00E62B06">
        <w:rPr>
          <w:rFonts w:asciiTheme="majorHAnsi" w:hAnsiTheme="majorHAnsi" w:cstheme="majorHAnsi"/>
          <w:u w:val="single"/>
        </w:rPr>
        <w:t xml:space="preserve">only has a matter of </w:t>
      </w:r>
      <w:r w:rsidRPr="00E62B06">
        <w:rPr>
          <w:rFonts w:asciiTheme="majorHAnsi" w:hAnsiTheme="majorHAnsi" w:cstheme="majorHAnsi"/>
          <w:b/>
          <w:bCs/>
          <w:u w:val="single"/>
        </w:rPr>
        <w:t>months</w:t>
      </w:r>
      <w:r w:rsidRPr="00E62B06">
        <w:rPr>
          <w:rFonts w:asciiTheme="majorHAnsi" w:hAnsiTheme="majorHAnsi" w:cstheme="majorHAnsi"/>
          <w:u w:val="single"/>
        </w:rPr>
        <w:t xml:space="preserve"> left before Iran becomes</w:t>
      </w:r>
      <w:r w:rsidRPr="00E62B06">
        <w:rPr>
          <w:rFonts w:asciiTheme="majorHAnsi" w:hAnsiTheme="majorHAnsi" w:cstheme="majorHAnsi"/>
          <w:sz w:val="16"/>
        </w:rPr>
        <w:t xml:space="preserve"> a fully-fledged, albeit minor, </w:t>
      </w:r>
      <w:r w:rsidRPr="00E62B06">
        <w:rPr>
          <w:rFonts w:asciiTheme="majorHAnsi" w:hAnsiTheme="majorHAnsi" w:cstheme="majorHAnsi"/>
          <w:u w:val="single"/>
        </w:rPr>
        <w:t>nuclear power</w:t>
      </w:r>
      <w:r w:rsidRPr="00E62B06">
        <w:rPr>
          <w:rFonts w:asciiTheme="majorHAnsi" w:hAnsiTheme="majorHAnsi" w:cstheme="majorHAnsi"/>
          <w:sz w:val="16"/>
        </w:rPr>
        <w:t xml:space="preserve">, </w:t>
      </w:r>
      <w:r w:rsidRPr="00E62B06">
        <w:rPr>
          <w:rFonts w:asciiTheme="majorHAnsi" w:hAnsiTheme="majorHAnsi" w:cstheme="majorHAnsi"/>
          <w:u w:val="single"/>
        </w:rPr>
        <w:t xml:space="preserve">securing its status as a </w:t>
      </w:r>
      <w:r w:rsidRPr="00E62B06">
        <w:rPr>
          <w:rFonts w:asciiTheme="majorHAnsi" w:hAnsiTheme="majorHAnsi" w:cstheme="majorHAnsi"/>
          <w:b/>
          <w:bCs/>
          <w:u w:val="single"/>
        </w:rPr>
        <w:t>regional superpower</w:t>
      </w:r>
      <w:r w:rsidRPr="00E62B06">
        <w:rPr>
          <w:rFonts w:asciiTheme="majorHAnsi" w:hAnsiTheme="majorHAnsi" w:cstheme="majorHAnsi"/>
          <w:sz w:val="16"/>
        </w:rPr>
        <w:t xml:space="preserve"> and player. </w:t>
      </w:r>
      <w:r w:rsidRPr="00E62B06">
        <w:rPr>
          <w:rFonts w:asciiTheme="majorHAnsi" w:hAnsiTheme="majorHAnsi" w:cstheme="majorHAnsi"/>
          <w:u w:val="single"/>
        </w:rPr>
        <w:t>No amount of oil sanctions</w:t>
      </w:r>
      <w:r w:rsidRPr="00E62B06">
        <w:rPr>
          <w:rFonts w:asciiTheme="majorHAnsi" w:hAnsiTheme="majorHAnsi" w:cstheme="majorHAnsi"/>
          <w:sz w:val="16"/>
        </w:rPr>
        <w:t xml:space="preserve"> or drones or aircraft carriers around the Strait of Hormuz </w:t>
      </w:r>
      <w:r w:rsidRPr="00E62B06">
        <w:rPr>
          <w:rFonts w:asciiTheme="majorHAnsi" w:hAnsiTheme="majorHAnsi" w:cstheme="majorHAnsi"/>
          <w:u w:val="single"/>
        </w:rPr>
        <w:t>will then alter that transcendent fact</w:t>
      </w:r>
      <w:r w:rsidRPr="00E62B06">
        <w:rPr>
          <w:rFonts w:asciiTheme="majorHAnsi" w:hAnsiTheme="majorHAnsi" w:cstheme="majorHAnsi"/>
          <w:sz w:val="16"/>
        </w:rPr>
        <w:t xml:space="preserve">, with US military strikes provoking unthinkable retaliation. </w:t>
      </w:r>
      <w:r w:rsidRPr="00E62B06">
        <w:rPr>
          <w:rFonts w:asciiTheme="majorHAnsi" w:hAnsiTheme="majorHAnsi" w:cstheme="majorHAnsi"/>
          <w:u w:val="single"/>
        </w:rPr>
        <w:t xml:space="preserve">Iran and its government will be </w:t>
      </w:r>
      <w:r w:rsidRPr="00E62B06">
        <w:rPr>
          <w:rFonts w:asciiTheme="majorHAnsi" w:hAnsiTheme="majorHAnsi" w:cstheme="majorHAnsi"/>
          <w:b/>
          <w:bCs/>
          <w:u w:val="single"/>
        </w:rPr>
        <w:t>safe</w:t>
      </w:r>
      <w:r w:rsidRPr="00E62B06">
        <w:rPr>
          <w:rFonts w:asciiTheme="majorHAnsi" w:hAnsiTheme="majorHAnsi" w:cstheme="majorHAnsi"/>
          <w:sz w:val="16"/>
        </w:rPr>
        <w:t xml:space="preserve">. Like Kim, </w:t>
      </w:r>
      <w:r w:rsidRPr="00E62B06">
        <w:rPr>
          <w:rFonts w:asciiTheme="majorHAnsi" w:hAnsiTheme="majorHAnsi" w:cstheme="majorHAnsi"/>
          <w:u w:val="single"/>
        </w:rPr>
        <w:t xml:space="preserve">Trump will have no option but to </w:t>
      </w:r>
      <w:r w:rsidRPr="00E62B06">
        <w:rPr>
          <w:rFonts w:asciiTheme="majorHAnsi" w:hAnsiTheme="majorHAnsi" w:cstheme="majorHAnsi"/>
          <w:b/>
          <w:bCs/>
          <w:u w:val="single"/>
        </w:rPr>
        <w:t>make peace</w:t>
      </w:r>
      <w:r w:rsidRPr="00E62B06">
        <w:rPr>
          <w:rFonts w:asciiTheme="majorHAnsi" w:hAnsiTheme="majorHAnsi" w:cstheme="majorHAnsi"/>
          <w:sz w:val="16"/>
        </w:rPr>
        <w:t xml:space="preserve">, </w:t>
      </w:r>
      <w:r w:rsidRPr="00E62B06">
        <w:rPr>
          <w:rFonts w:asciiTheme="majorHAnsi" w:hAnsiTheme="majorHAnsi" w:cstheme="majorHAnsi"/>
          <w:u w:val="single"/>
        </w:rPr>
        <w:t>and treat them as an equal</w:t>
      </w:r>
      <w:r w:rsidRPr="00E62B06">
        <w:rPr>
          <w:rFonts w:asciiTheme="majorHAnsi" w:hAnsiTheme="majorHAnsi" w:cstheme="majorHAnsi"/>
          <w:sz w:val="16"/>
        </w:rPr>
        <w:t xml:space="preserve">. </w:t>
      </w:r>
      <w:r w:rsidRPr="00E62B06">
        <w:rPr>
          <w:rFonts w:asciiTheme="majorHAnsi" w:hAnsiTheme="majorHAnsi" w:cstheme="majorHAnsi"/>
          <w:u w:val="single"/>
        </w:rPr>
        <w:t>A further humiliation for an American president</w:t>
      </w:r>
      <w:r w:rsidRPr="00E62B06">
        <w:rPr>
          <w:rFonts w:asciiTheme="majorHAnsi" w:hAnsiTheme="majorHAnsi" w:cstheme="majorHAnsi"/>
          <w:sz w:val="16"/>
        </w:rPr>
        <w:t xml:space="preserve"> </w:t>
      </w:r>
      <w:r w:rsidRPr="00E62B06">
        <w:rPr>
          <w:rFonts w:asciiTheme="majorHAnsi" w:hAnsiTheme="majorHAnsi" w:cstheme="majorHAnsi"/>
          <w:u w:val="single"/>
        </w:rPr>
        <w:t>at the hands of Iran</w:t>
      </w:r>
      <w:r w:rsidRPr="00E62B06">
        <w:rPr>
          <w:rFonts w:asciiTheme="majorHAnsi" w:hAnsiTheme="majorHAnsi" w:cstheme="majorHAnsi"/>
          <w:sz w:val="16"/>
        </w:rPr>
        <w:t xml:space="preserve">, </w:t>
      </w:r>
      <w:r w:rsidRPr="00E62B06">
        <w:rPr>
          <w:rFonts w:asciiTheme="majorHAnsi" w:hAnsiTheme="majorHAnsi" w:cstheme="majorHAnsi"/>
          <w:u w:val="single"/>
        </w:rPr>
        <w:t>but</w:t>
      </w:r>
      <w:r w:rsidRPr="00E62B06">
        <w:rPr>
          <w:rFonts w:asciiTheme="majorHAnsi" w:hAnsiTheme="majorHAnsi" w:cstheme="majorHAnsi"/>
          <w:sz w:val="16"/>
        </w:rPr>
        <w:t xml:space="preserve"> in the long run, </w:t>
      </w:r>
      <w:r w:rsidRPr="00E62B06">
        <w:rPr>
          <w:rFonts w:asciiTheme="majorHAnsi" w:hAnsiTheme="majorHAnsi" w:cstheme="majorHAnsi"/>
          <w:u w:val="single"/>
        </w:rPr>
        <w:t>one that might lead to</w:t>
      </w:r>
      <w:r w:rsidRPr="00E62B06">
        <w:rPr>
          <w:rFonts w:asciiTheme="majorHAnsi" w:hAnsiTheme="majorHAnsi" w:cstheme="majorHAnsi"/>
          <w:sz w:val="16"/>
        </w:rPr>
        <w:t xml:space="preserve"> a more realistic </w:t>
      </w:r>
      <w:r w:rsidRPr="00E62B06">
        <w:rPr>
          <w:rFonts w:asciiTheme="majorHAnsi" w:hAnsiTheme="majorHAnsi" w:cstheme="majorHAnsi"/>
          <w:u w:val="single"/>
        </w:rPr>
        <w:t>settlement</w:t>
      </w:r>
      <w:r w:rsidRPr="00E62B06">
        <w:rPr>
          <w:rFonts w:asciiTheme="majorHAnsi" w:hAnsiTheme="majorHAnsi" w:cstheme="majorHAnsi"/>
          <w:sz w:val="16"/>
        </w:rPr>
        <w:t xml:space="preserve"> </w:t>
      </w:r>
      <w:r w:rsidRPr="00E62B06">
        <w:rPr>
          <w:rFonts w:asciiTheme="majorHAnsi" w:hAnsiTheme="majorHAnsi" w:cstheme="majorHAnsi"/>
          <w:u w:val="single"/>
        </w:rPr>
        <w:t>of</w:t>
      </w:r>
      <w:r w:rsidRPr="00E62B06">
        <w:rPr>
          <w:rFonts w:asciiTheme="majorHAnsi" w:hAnsiTheme="majorHAnsi" w:cstheme="majorHAnsi"/>
          <w:sz w:val="16"/>
        </w:rPr>
        <w:t xml:space="preserve"> the two sides’ </w:t>
      </w:r>
      <w:r w:rsidRPr="00E62B06">
        <w:rPr>
          <w:rFonts w:asciiTheme="majorHAnsi" w:hAnsiTheme="majorHAnsi" w:cstheme="majorHAnsi"/>
          <w:u w:val="single"/>
        </w:rPr>
        <w:t>differences</w:t>
      </w:r>
      <w:r w:rsidRPr="00E62B06">
        <w:rPr>
          <w:rFonts w:asciiTheme="majorHAnsi" w:hAnsiTheme="majorHAnsi" w:cstheme="majorHAnsi"/>
          <w:sz w:val="16"/>
        </w:rPr>
        <w:t xml:space="preserve">.  </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Of course, it will still be appalling for the poor civilians in Yemen, Syria and elsewhere that have been the victims of the proxy wars between Iran and its allies (usually Russia and Turkey) and America’s (the Saudis, UAE, Israel and the rest of the West). </w:t>
      </w:r>
      <w:r w:rsidRPr="00E62B06">
        <w:rPr>
          <w:rFonts w:asciiTheme="majorHAnsi" w:hAnsiTheme="majorHAnsi" w:cstheme="majorHAnsi"/>
          <w:u w:val="single"/>
        </w:rPr>
        <w:t>During the frostiest years of the Cold War</w:t>
      </w:r>
      <w:r w:rsidRPr="00E62B06">
        <w:rPr>
          <w:rFonts w:asciiTheme="majorHAnsi" w:hAnsiTheme="majorHAnsi" w:cstheme="majorHAnsi"/>
          <w:sz w:val="16"/>
        </w:rPr>
        <w:t xml:space="preserve"> between the Soviet Union and the United States, their conflicts too were pitilessly played out with other people's lives, from Angola to Vietnam. Proxy wars were fought, spy planes and civilian airliners were periodically shot down by panicky air forces, spies arrested and exchanged, and the ultimatums and tensions sometimes escalated to terrifying heights (Cuba in 1962, Afghanistan in 1980).</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Still, seeing as we are all still here, </w:t>
      </w:r>
      <w:r w:rsidRPr="00E62B06">
        <w:rPr>
          <w:rFonts w:asciiTheme="majorHAnsi" w:hAnsiTheme="majorHAnsi" w:cstheme="majorHAnsi"/>
          <w:u w:val="single"/>
        </w:rPr>
        <w:t>we never did perish in that global thermonuclear conflict that we all once feared</w:t>
      </w:r>
      <w:r w:rsidRPr="00E62B06">
        <w:rPr>
          <w:rFonts w:asciiTheme="majorHAnsi" w:hAnsiTheme="majorHAnsi" w:cstheme="majorHAnsi"/>
          <w:sz w:val="16"/>
        </w:rPr>
        <w:t xml:space="preserve"> Kennedy and Khrushchev, Reagan and Brezhnev would inflict on us.</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So </w:t>
      </w:r>
      <w:r w:rsidRPr="00E62B06">
        <w:rPr>
          <w:rFonts w:asciiTheme="majorHAnsi" w:hAnsiTheme="majorHAnsi" w:cstheme="majorHAnsi"/>
          <w:u w:val="single"/>
        </w:rPr>
        <w:t>if nuclear deterrence is good enough for the Russians</w:t>
      </w:r>
      <w:r w:rsidRPr="00E62B06">
        <w:rPr>
          <w:rFonts w:asciiTheme="majorHAnsi" w:hAnsiTheme="majorHAnsi" w:cstheme="majorHAnsi"/>
        </w:rPr>
        <w:t xml:space="preserve"> and Americans, </w:t>
      </w:r>
      <w:r w:rsidRPr="00E62B06">
        <w:rPr>
          <w:rFonts w:asciiTheme="majorHAnsi" w:hAnsiTheme="majorHAnsi" w:cstheme="majorHAnsi"/>
          <w:u w:val="single"/>
        </w:rPr>
        <w:t xml:space="preserve">why not the </w:t>
      </w:r>
      <w:r w:rsidRPr="00E62B06">
        <w:rPr>
          <w:rFonts w:asciiTheme="majorHAnsi" w:hAnsiTheme="majorHAnsi" w:cstheme="majorHAnsi"/>
          <w:b/>
          <w:bCs/>
          <w:u w:val="single"/>
        </w:rPr>
        <w:t>Iranians</w:t>
      </w:r>
      <w:r w:rsidRPr="00E62B06">
        <w:rPr>
          <w:rFonts w:asciiTheme="majorHAnsi" w:hAnsiTheme="majorHAnsi" w:cstheme="majorHAnsi"/>
          <w:u w:val="single"/>
        </w:rPr>
        <w:t xml:space="preserve"> or the Saudis</w:t>
      </w:r>
      <w:r w:rsidRPr="00E62B06">
        <w:rPr>
          <w:rFonts w:asciiTheme="majorHAnsi" w:hAnsiTheme="majorHAnsi" w:cstheme="majorHAnsi"/>
        </w:rPr>
        <w:t xml:space="preserve">, </w:t>
      </w:r>
      <w:r w:rsidRPr="00E62B06">
        <w:rPr>
          <w:rFonts w:asciiTheme="majorHAnsi" w:hAnsiTheme="majorHAnsi" w:cstheme="majorHAnsi"/>
          <w:u w:val="single"/>
        </w:rPr>
        <w:t>and</w:t>
      </w:r>
      <w:r w:rsidRPr="00E62B06">
        <w:rPr>
          <w:rFonts w:asciiTheme="majorHAnsi" w:hAnsiTheme="majorHAnsi" w:cstheme="majorHAnsi"/>
        </w:rPr>
        <w:t xml:space="preserve">, for that matter, </w:t>
      </w:r>
      <w:r w:rsidRPr="00E62B06">
        <w:rPr>
          <w:rFonts w:asciiTheme="majorHAnsi" w:hAnsiTheme="majorHAnsi" w:cstheme="majorHAnsi"/>
          <w:u w:val="single"/>
        </w:rPr>
        <w:t>other undeclared nuclear states</w:t>
      </w:r>
      <w:r w:rsidRPr="00E62B06">
        <w:rPr>
          <w:rFonts w:asciiTheme="majorHAnsi" w:hAnsiTheme="majorHAnsi" w:cstheme="majorHAnsi"/>
        </w:rPr>
        <w:t xml:space="preserve"> such as Israel, India, Pakistan and, of course, North Korea.</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The irony is that </w:t>
      </w:r>
      <w:r w:rsidRPr="00E62B06">
        <w:rPr>
          <w:rFonts w:asciiTheme="majorHAnsi" w:hAnsiTheme="majorHAnsi" w:cstheme="majorHAnsi"/>
          <w:u w:val="single"/>
        </w:rPr>
        <w:t xml:space="preserve">an inter-state Middle East war is </w:t>
      </w:r>
      <w:r w:rsidRPr="00E62B06">
        <w:rPr>
          <w:rFonts w:asciiTheme="majorHAnsi" w:hAnsiTheme="majorHAnsi" w:cstheme="majorHAnsi"/>
          <w:b/>
          <w:bCs/>
          <w:u w:val="single"/>
        </w:rPr>
        <w:t>less likely</w:t>
      </w:r>
      <w:r w:rsidRPr="00E62B06">
        <w:rPr>
          <w:rFonts w:asciiTheme="majorHAnsi" w:hAnsiTheme="majorHAnsi" w:cstheme="majorHAnsi"/>
          <w:sz w:val="16"/>
        </w:rPr>
        <w:t xml:space="preserve"> </w:t>
      </w:r>
      <w:r w:rsidRPr="00E62B06">
        <w:rPr>
          <w:rFonts w:asciiTheme="majorHAnsi" w:hAnsiTheme="majorHAnsi" w:cstheme="majorHAnsi"/>
          <w:u w:val="single"/>
        </w:rPr>
        <w:t xml:space="preserve">once everyone realizes that </w:t>
      </w:r>
      <w:r w:rsidRPr="00E62B06">
        <w:rPr>
          <w:rFonts w:asciiTheme="majorHAnsi" w:hAnsiTheme="majorHAnsi" w:cstheme="majorHAnsi"/>
          <w:b/>
          <w:bCs/>
          <w:u w:val="single"/>
        </w:rPr>
        <w:t>Iran</w:t>
      </w:r>
      <w:r w:rsidRPr="00E62B06">
        <w:rPr>
          <w:rFonts w:asciiTheme="majorHAnsi" w:hAnsiTheme="majorHAnsi" w:cstheme="majorHAnsi"/>
          <w:sz w:val="16"/>
        </w:rPr>
        <w:t xml:space="preserve">, and Israel and possibly Saudi Arabia too </w:t>
      </w:r>
      <w:r w:rsidRPr="00E62B06">
        <w:rPr>
          <w:rFonts w:asciiTheme="majorHAnsi" w:hAnsiTheme="majorHAnsi" w:cstheme="majorHAnsi"/>
          <w:u w:val="single"/>
        </w:rPr>
        <w:t>have nuclear weapons and would</w:t>
      </w:r>
      <w:r w:rsidRPr="00E62B06">
        <w:rPr>
          <w:rFonts w:asciiTheme="majorHAnsi" w:hAnsiTheme="majorHAnsi" w:cstheme="majorHAnsi"/>
          <w:sz w:val="16"/>
        </w:rPr>
        <w:t xml:space="preserve">, in certain circumstances, </w:t>
      </w:r>
      <w:r w:rsidRPr="00E62B06">
        <w:rPr>
          <w:rFonts w:asciiTheme="majorHAnsi" w:hAnsiTheme="majorHAnsi" w:cstheme="majorHAnsi"/>
          <w:u w:val="single"/>
        </w:rPr>
        <w:t>use them</w:t>
      </w:r>
      <w:r w:rsidRPr="00E62B06">
        <w:rPr>
          <w:rFonts w:asciiTheme="majorHAnsi" w:hAnsiTheme="majorHAnsi" w:cstheme="majorHAnsi"/>
          <w:sz w:val="16"/>
        </w:rPr>
        <w:t>.</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Much the same goes for why India and Pakistan never quite go to war, despite all the crises, and shot down planes and festering grievances. </w:t>
      </w:r>
      <w:r w:rsidRPr="00E62B06">
        <w:rPr>
          <w:rFonts w:asciiTheme="majorHAnsi" w:hAnsiTheme="majorHAnsi" w:cstheme="majorHAnsi"/>
          <w:u w:val="single"/>
        </w:rPr>
        <w:t>The back-channels open up</w:t>
      </w:r>
      <w:r w:rsidRPr="00E62B06">
        <w:rPr>
          <w:rFonts w:asciiTheme="majorHAnsi" w:hAnsiTheme="majorHAnsi" w:cstheme="majorHAnsi"/>
          <w:sz w:val="16"/>
        </w:rPr>
        <w:t xml:space="preserve">, </w:t>
      </w:r>
      <w:r w:rsidRPr="00E62B06">
        <w:rPr>
          <w:rFonts w:asciiTheme="majorHAnsi" w:hAnsiTheme="majorHAnsi" w:cstheme="majorHAnsi"/>
          <w:u w:val="single"/>
        </w:rPr>
        <w:t>tempers calm</w:t>
      </w:r>
      <w:r w:rsidRPr="00E62B06">
        <w:rPr>
          <w:rFonts w:asciiTheme="majorHAnsi" w:hAnsiTheme="majorHAnsi" w:cstheme="majorHAnsi"/>
          <w:sz w:val="16"/>
        </w:rPr>
        <w:t xml:space="preserve">, </w:t>
      </w:r>
      <w:r w:rsidRPr="00E62B06">
        <w:rPr>
          <w:rFonts w:asciiTheme="majorHAnsi" w:hAnsiTheme="majorHAnsi" w:cstheme="majorHAnsi"/>
          <w:u w:val="single"/>
        </w:rPr>
        <w:t>and they always end up drawing back from the brink</w:t>
      </w:r>
      <w:r w:rsidRPr="00E62B06">
        <w:rPr>
          <w:rFonts w:asciiTheme="majorHAnsi" w:hAnsiTheme="majorHAnsi" w:cstheme="majorHAnsi"/>
          <w:sz w:val="16"/>
        </w:rPr>
        <w:t xml:space="preserve">. </w:t>
      </w:r>
      <w:r w:rsidRPr="00E62B06">
        <w:rPr>
          <w:rFonts w:asciiTheme="majorHAnsi" w:hAnsiTheme="majorHAnsi" w:cstheme="majorHAnsi"/>
          <w:u w:val="single"/>
        </w:rPr>
        <w:t>Nuclear weapons are an obscenity</w:t>
      </w:r>
      <w:r w:rsidRPr="00E62B06">
        <w:rPr>
          <w:rFonts w:asciiTheme="majorHAnsi" w:hAnsiTheme="majorHAnsi" w:cstheme="majorHAnsi"/>
          <w:sz w:val="16"/>
        </w:rPr>
        <w:t xml:space="preserve">, </w:t>
      </w:r>
      <w:r w:rsidRPr="00E62B06">
        <w:rPr>
          <w:rFonts w:asciiTheme="majorHAnsi" w:hAnsiTheme="majorHAnsi" w:cstheme="majorHAnsi"/>
          <w:u w:val="single"/>
        </w:rPr>
        <w:t>but they have their uses</w:t>
      </w:r>
      <w:r w:rsidRPr="00E62B06">
        <w:rPr>
          <w:rFonts w:asciiTheme="majorHAnsi" w:hAnsiTheme="majorHAnsi" w:cstheme="majorHAnsi"/>
          <w:sz w:val="16"/>
        </w:rPr>
        <w:t>.</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Iran prolif – it lacks the capabilities and military projections</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James </w:t>
      </w:r>
      <w:r w:rsidRPr="00E62B06">
        <w:rPr>
          <w:rStyle w:val="Style13ptBold"/>
          <w:rFonts w:asciiTheme="majorHAnsi" w:hAnsiTheme="majorHAnsi" w:cstheme="majorHAnsi"/>
        </w:rPr>
        <w:t>Lindsay 10</w:t>
      </w:r>
      <w:r w:rsidRPr="00E62B06">
        <w:rPr>
          <w:rFonts w:asciiTheme="majorHAnsi" w:hAnsiTheme="majorHAnsi" w:cstheme="majorHAnsi"/>
        </w:rPr>
        <w:t>. Senior Vice President, Director of Studies, and Maurice R. Greenberg Chair at the Council on Foreign Relations (James, After Iran Gets the Bomb, Foreign Affairs, Mar/Apr, Vol. 89, Issue 2)</w:t>
      </w:r>
    </w:p>
    <w:p w:rsidR="00227C96" w:rsidRPr="00E62B06" w:rsidRDefault="00227C96" w:rsidP="00227C96">
      <w:pPr>
        <w:rPr>
          <w:rFonts w:asciiTheme="majorHAnsi" w:hAnsiTheme="majorHAnsi" w:cstheme="majorHAnsi"/>
          <w:sz w:val="14"/>
        </w:rPr>
      </w:pPr>
      <w:r w:rsidRPr="00E62B06">
        <w:rPr>
          <w:rFonts w:asciiTheme="majorHAnsi" w:hAnsiTheme="majorHAnsi" w:cstheme="majorHAnsi"/>
          <w:sz w:val="14"/>
        </w:rPr>
        <w:t xml:space="preserve">The riskiness of a nuclear standoff between Israel and Iran would vary with the nature and size of Tehran's nuclear arsenal. An Iran with only the capability to build a nuclear weapon would pose a far less immediate threat to Israel than an Iran that possessed an actual weapon. Iran's possession of a bomb would create an inherently unstable situation, in which both parties would have an incentive to strike first: Iran, to avoid losing its arsenal, and Israel, to keep Tehran from using it. The Israeli government's calculations about Iran would depend on its assessment of the United States' willingness and ability to deter Iran. Israel's decision-making would be shaped by a number of factors: the United States' long-standing support for Israel, Israel's doubts about U.S. leadership after Washington's failure to stop Iran from going nuclear, and Washington's response to Iran's nuclearization. Another danger that would have to be countered would be nuclear proliferation in the Middle East. Iran's regional rivals might try to catch up with it. History suggests, however, that states go nuclear for reasons beyond tit for tat; many hold back even when their enemies get nuclear weapons. China's pursuit of the bomb in the 1960s prompted fears that Japan would follow, but nearly half a century later, Japan remains nonnuclear. Although Israel has more than 200 nuclear weapons, neither its </w:t>
      </w:r>
      <w:r w:rsidRPr="00E62B06">
        <w:rPr>
          <w:rFonts w:asciiTheme="majorHAnsi" w:hAnsiTheme="majorHAnsi" w:cstheme="majorHAnsi"/>
          <w:sz w:val="14"/>
        </w:rPr>
        <w:lastRenderedPageBreak/>
        <w:t xml:space="preserve">neighbors -- not even Egypt, which fought and lost four wars with Israel -- nor regional powers, such as Saudi Arabia or Turkey, have followed its lead. An Iranian nuclear bomb could change these calculations. The U.S. National Intelligence Council concluded in a 2008 report that "Iran's growing nuclear capabilities are already partly responsible for the surge of interest in nuclear energy in the Middle East." And nuclear energy programs can serve as the foundation for drives for nuclear weapons. But </w:t>
      </w:r>
      <w:r w:rsidRPr="00E62B06">
        <w:rPr>
          <w:rStyle w:val="StyleUnderline"/>
          <w:rFonts w:asciiTheme="majorHAnsi" w:hAnsiTheme="majorHAnsi" w:cstheme="majorHAnsi"/>
        </w:rPr>
        <w:t xml:space="preserve">it </w:t>
      </w:r>
      <w:r w:rsidRPr="00E62B06">
        <w:rPr>
          <w:rStyle w:val="StyleUnderline"/>
          <w:rFonts w:asciiTheme="majorHAnsi" w:hAnsiTheme="majorHAnsi" w:cstheme="majorHAnsi"/>
          <w:highlight w:val="yellow"/>
        </w:rPr>
        <w:t>would not be easy for countries</w:t>
      </w:r>
      <w:r w:rsidRPr="00E62B06">
        <w:rPr>
          <w:rStyle w:val="StyleUnderline"/>
          <w:rFonts w:asciiTheme="majorHAnsi" w:hAnsiTheme="majorHAnsi" w:cstheme="majorHAnsi"/>
        </w:rPr>
        <w:t xml:space="preserve"> in the region </w:t>
      </w:r>
      <w:r w:rsidRPr="00E62B06">
        <w:rPr>
          <w:rStyle w:val="StyleUnderline"/>
          <w:rFonts w:asciiTheme="majorHAnsi" w:hAnsiTheme="majorHAnsi" w:cstheme="majorHAnsi"/>
          <w:highlight w:val="yellow"/>
        </w:rPr>
        <w:t xml:space="preserve">to get nuclear weapons. Many lack </w:t>
      </w:r>
      <w:r w:rsidRPr="00E62B06">
        <w:rPr>
          <w:rStyle w:val="StyleUnderline"/>
          <w:rFonts w:asciiTheme="majorHAnsi" w:hAnsiTheme="majorHAnsi" w:cstheme="majorHAnsi"/>
        </w:rPr>
        <w:t xml:space="preserve">the </w:t>
      </w:r>
      <w:r w:rsidRPr="00E62B06">
        <w:rPr>
          <w:rStyle w:val="StyleUnderline"/>
          <w:rFonts w:asciiTheme="majorHAnsi" w:hAnsiTheme="majorHAnsi" w:cstheme="majorHAnsi"/>
          <w:highlight w:val="yellow"/>
        </w:rPr>
        <w:t>infrastructure to develop</w:t>
      </w:r>
      <w:r w:rsidRPr="00E62B06">
        <w:rPr>
          <w:rStyle w:val="StyleUnderline"/>
          <w:rFonts w:asciiTheme="majorHAnsi" w:hAnsiTheme="majorHAnsi" w:cstheme="majorHAnsi"/>
        </w:rPr>
        <w:t xml:space="preserve"> their own weapons </w:t>
      </w:r>
      <w:r w:rsidRPr="00E62B06">
        <w:rPr>
          <w:rStyle w:val="StyleUnderline"/>
          <w:rFonts w:asciiTheme="majorHAnsi" w:hAnsiTheme="majorHAnsi" w:cstheme="majorHAnsi"/>
          <w:highlight w:val="yellow"/>
        </w:rPr>
        <w:t>and</w:t>
      </w:r>
      <w:r w:rsidRPr="00E62B06">
        <w:rPr>
          <w:rStyle w:val="StyleUnderline"/>
          <w:rFonts w:asciiTheme="majorHAnsi" w:hAnsiTheme="majorHAnsi" w:cstheme="majorHAnsi"/>
        </w:rPr>
        <w:t xml:space="preserve"> the missiles needed to </w:t>
      </w:r>
      <w:r w:rsidRPr="00E62B06">
        <w:rPr>
          <w:rStyle w:val="StyleUnderline"/>
          <w:rFonts w:asciiTheme="majorHAnsi" w:hAnsiTheme="majorHAnsi" w:cstheme="majorHAnsi"/>
          <w:highlight w:val="yellow"/>
        </w:rPr>
        <w:t>deliver</w:t>
      </w:r>
      <w:r w:rsidRPr="00E62B06">
        <w:rPr>
          <w:rStyle w:val="StyleUnderline"/>
          <w:rFonts w:asciiTheme="majorHAnsi" w:hAnsiTheme="majorHAnsi" w:cstheme="majorHAnsi"/>
        </w:rPr>
        <w:t xml:space="preserve"> them</w:t>
      </w:r>
      <w:r w:rsidRPr="00E62B06">
        <w:rPr>
          <w:rFonts w:asciiTheme="majorHAnsi" w:hAnsiTheme="majorHAnsi" w:cstheme="majorHAnsi"/>
          <w:sz w:val="14"/>
        </w:rPr>
        <w:t xml:space="preserve">. Egypt and Turkey might blanch at the expense of building a nuclear arsenal. The Pakistanis were willing to "eat grass" for the privilege of joining the nuclear club, as the Pakistani leader Zulfikar Ali Bhutto once famously put it, but not everyone is. Cost considerations aside, </w:t>
      </w:r>
      <w:r w:rsidRPr="00E62B06">
        <w:rPr>
          <w:rStyle w:val="StyleUnderline"/>
          <w:rFonts w:asciiTheme="majorHAnsi" w:hAnsiTheme="majorHAnsi" w:cstheme="majorHAnsi"/>
        </w:rPr>
        <w:t xml:space="preserve">it </w:t>
      </w:r>
      <w:r w:rsidRPr="00E62B06">
        <w:rPr>
          <w:rStyle w:val="StyleUnderline"/>
          <w:rFonts w:asciiTheme="majorHAnsi" w:hAnsiTheme="majorHAnsi" w:cstheme="majorHAnsi"/>
          <w:highlight w:val="yellow"/>
        </w:rPr>
        <w:t>would take years</w:t>
      </w:r>
      <w:r w:rsidRPr="00E62B06">
        <w:rPr>
          <w:rStyle w:val="StyleUnderline"/>
          <w:rFonts w:asciiTheme="majorHAnsi" w:hAnsiTheme="majorHAnsi" w:cstheme="majorHAnsi"/>
        </w:rPr>
        <w:t xml:space="preserve"> for nuclear aspirants </w:t>
      </w:r>
      <w:r w:rsidRPr="00E62B06">
        <w:rPr>
          <w:rStyle w:val="StyleUnderline"/>
          <w:rFonts w:asciiTheme="majorHAnsi" w:hAnsiTheme="majorHAnsi" w:cstheme="majorHAnsi"/>
          <w:highlight w:val="yellow"/>
        </w:rPr>
        <w:t>to develop</w:t>
      </w:r>
      <w:r w:rsidRPr="00E62B06">
        <w:rPr>
          <w:rStyle w:val="StyleUnderline"/>
          <w:rFonts w:asciiTheme="majorHAnsi" w:hAnsiTheme="majorHAnsi" w:cstheme="majorHAnsi"/>
        </w:rPr>
        <w:t xml:space="preserve"> indigenous nuclear </w:t>
      </w:r>
      <w:r w:rsidRPr="00E62B06">
        <w:rPr>
          <w:rStyle w:val="StyleUnderline"/>
          <w:rFonts w:asciiTheme="majorHAnsi" w:hAnsiTheme="majorHAnsi" w:cstheme="majorHAnsi"/>
          <w:highlight w:val="yellow"/>
        </w:rPr>
        <w:t>capabilities</w:t>
      </w:r>
      <w:r w:rsidRPr="00E62B06">
        <w:rPr>
          <w:rStyle w:val="StyleUnderline"/>
          <w:rFonts w:asciiTheme="majorHAnsi" w:hAnsiTheme="majorHAnsi" w:cstheme="majorHAnsi"/>
        </w:rPr>
        <w:t xml:space="preserve">. They would need to build nuclear reactors, acquire nuclear fuel, master enrichment or reprocessing technologies, and build weapons and the means to deliver them. </w:t>
      </w:r>
      <w:r w:rsidRPr="00E62B06">
        <w:rPr>
          <w:rStyle w:val="StyleUnderline"/>
          <w:rFonts w:asciiTheme="majorHAnsi" w:hAnsiTheme="majorHAnsi" w:cstheme="majorHAnsi"/>
          <w:highlight w:val="yellow"/>
        </w:rPr>
        <w:t>While they tried, the U</w:t>
      </w:r>
      <w:r w:rsidRPr="00E62B06">
        <w:rPr>
          <w:rStyle w:val="StyleUnderline"/>
          <w:rFonts w:asciiTheme="majorHAnsi" w:hAnsiTheme="majorHAnsi" w:cstheme="majorHAnsi"/>
        </w:rPr>
        <w:t xml:space="preserve">nited </w:t>
      </w:r>
      <w:r w:rsidRPr="00E62B06">
        <w:rPr>
          <w:rStyle w:val="StyleUnderline"/>
          <w:rFonts w:asciiTheme="majorHAnsi" w:hAnsiTheme="majorHAnsi" w:cstheme="majorHAnsi"/>
          <w:highlight w:val="yellow"/>
        </w:rPr>
        <w:t>S</w:t>
      </w:r>
      <w:r w:rsidRPr="00E62B06">
        <w:rPr>
          <w:rStyle w:val="StyleUnderline"/>
          <w:rFonts w:asciiTheme="majorHAnsi" w:hAnsiTheme="majorHAnsi" w:cstheme="majorHAnsi"/>
        </w:rPr>
        <w:t xml:space="preserve">tates </w:t>
      </w:r>
      <w:r w:rsidRPr="00E62B06">
        <w:rPr>
          <w:rStyle w:val="StyleUnderline"/>
          <w:rFonts w:asciiTheme="majorHAnsi" w:hAnsiTheme="majorHAnsi" w:cstheme="majorHAnsi"/>
          <w:highlight w:val="yellow"/>
        </w:rPr>
        <w:t>and other states</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yellow"/>
        </w:rPr>
        <w:t>would have</w:t>
      </w:r>
      <w:r w:rsidRPr="00E62B06">
        <w:rPr>
          <w:rStyle w:val="StyleUnderline"/>
          <w:rFonts w:asciiTheme="majorHAnsi" w:hAnsiTheme="majorHAnsi" w:cstheme="majorHAnsi"/>
        </w:rPr>
        <w:t xml:space="preserve"> ample </w:t>
      </w:r>
      <w:r w:rsidRPr="00E62B06">
        <w:rPr>
          <w:rStyle w:val="StyleUnderline"/>
          <w:rFonts w:asciiTheme="majorHAnsi" w:hAnsiTheme="majorHAnsi" w:cstheme="majorHAnsi"/>
          <w:highlight w:val="yellow"/>
        </w:rPr>
        <w:t>opportunity to increase the costs of prolif</w:t>
      </w:r>
      <w:r w:rsidRPr="00E62B06">
        <w:rPr>
          <w:rFonts w:asciiTheme="majorHAnsi" w:hAnsiTheme="majorHAnsi" w:cstheme="majorHAnsi"/>
          <w:sz w:val="14"/>
        </w:rPr>
        <w:t xml:space="preserve">eration. Indeed, the economic and security interests of Egypt, Saudi Arabia, and Turkey, unlike those of Iran, are tied to the United States and the broader global economy, and developing nuclear weapons would put those interests at risk. Egypt would jeopardize the $1.5 billion in economic and military aid that it receives from Washington each year; Saudi Arabia, its implicit U.S. security guarantee; and Turkey, its place in NATO. Given their extensive investments in and business ties to the United States and Europe, all three countries would be far more vulnerable than Iran is to any economic sanctions that U.S. law imposed, or could impose, on nuclear proliferators. States seeking nuclear weapons might try to sidestep these technological and political hurdles by buying, rather than making, the weapons. Saudi Arabia's clandestine acquisition of medium-range ballistic missiles from China in the 1980s suggests that even countries that depend on U.S. security guarantees might be tempted to buy their way into the nuclear club. Although neither the five acknowledged nuclear powers nor India would be likely to sell nuclear weapons to another state, Pakistan and North Korea could be another matter. Both countries have a history of abetting proliferation, and Pakistan has warm ties with its fellow Muslim-majority countries. But selling complete nuclear weapons would come at great political cost. Pakistan might forfeit U.S. foreign assistance and drive the United States into closer cooperation with India, Pakistan's mortal enemy. North Korea would endanger the economic aid it gets from China, which the regime needs to stay in power. If a buyer did manage to find a seller, it would have to avoid a preventive strike by Israel -- which would be likely if the sale became known before the weapon was activated -- and then handle the inevitable international political and economic fallout. (In 1988, Saudi Arabia avoided a major rift with Washington over its missile deal with China only by finally agreeing to sign and abide by the NPT.) Furthermore, </w:t>
      </w:r>
      <w:r w:rsidRPr="00E62B06">
        <w:rPr>
          <w:rStyle w:val="StyleUnderline"/>
          <w:rFonts w:asciiTheme="majorHAnsi" w:hAnsiTheme="majorHAnsi" w:cstheme="majorHAnsi"/>
        </w:rPr>
        <w:t xml:space="preserve">any country that bought a nuclear weapon would have to </w:t>
      </w:r>
      <w:r w:rsidRPr="00E62B06">
        <w:rPr>
          <w:rStyle w:val="StyleUnderline"/>
          <w:rFonts w:asciiTheme="majorHAnsi" w:hAnsiTheme="majorHAnsi" w:cstheme="majorHAnsi"/>
          <w:highlight w:val="yellow"/>
        </w:rPr>
        <w:t xml:space="preserve">worry about whether it would </w:t>
      </w:r>
      <w:r w:rsidRPr="00E62B06">
        <w:rPr>
          <w:rStyle w:val="StyleUnderline"/>
          <w:rFonts w:asciiTheme="majorHAnsi" w:hAnsiTheme="majorHAnsi" w:cstheme="majorHAnsi"/>
        </w:rPr>
        <w:t xml:space="preserve">actually </w:t>
      </w:r>
      <w:r w:rsidRPr="00E62B06">
        <w:rPr>
          <w:rStyle w:val="StyleUnderline"/>
          <w:rFonts w:asciiTheme="majorHAnsi" w:hAnsiTheme="majorHAnsi" w:cstheme="majorHAnsi"/>
          <w:highlight w:val="yellow"/>
        </w:rPr>
        <w:t>work</w:t>
      </w:r>
      <w:r w:rsidRPr="00E62B06">
        <w:rPr>
          <w:rStyle w:val="StyleUnderline"/>
          <w:rFonts w:asciiTheme="majorHAnsi" w:hAnsiTheme="majorHAnsi" w:cstheme="majorHAnsi"/>
        </w:rPr>
        <w:t>;</w:t>
      </w:r>
      <w:r w:rsidRPr="00E62B06">
        <w:rPr>
          <w:rFonts w:asciiTheme="majorHAnsi" w:hAnsiTheme="majorHAnsi" w:cstheme="majorHAnsi"/>
          <w:sz w:val="14"/>
        </w:rPr>
        <w:t xml:space="preserve"> in global politics, as in everyday life, swindles are possible. Obtaining a nuclear weapon could thus put a country in the worst of all worlds: owning a worthless weapon that is a magnet for an attack. If Iran's neighbors decided against trying to get nuclear weapons, they could pursue the opposite approach and try to appease Tehran. The temptation would be greatest for small Persian Gulf states, such as Bahrain and Kuwait, which sit uncomfortably close to Iran and have large Shiite populations. Such a tilt toward Iran would damage U.S. interests in the region. The U.S. Fifth Fleet is based in Bahrain, and U.S. military bases in Bahrain, Kuwait, and the United Arab Emirates are crucial to projecting U.S. power and reassuring U.S. allies in the region. But as long as these governments believe that Washington is committed to their security, appeasement will be unappealing. Pursuing that strategy would mean casting aside U.S. help and betting on the mercy of Tehran. In the absence of a U.S. security guarantee, however, Iran would be free to conduct in those countries the very subversive activities that their governments' appeasement was intended to prevent. Although Iran's nuclearization would probably not spell the end of efforts to halt proliferation in other parts of the world, it would undeniably deal the nonproliferation regime a setback, by demonstrating that the great powers are unable or unwilling to act collectively to stop proliferators. On the other hand, most states adhere to the NPT because they have compelling national reasons to do so. They may not feel threatened by a nuclear power; they may be covered by the nuclear umbrella of another state; they may lack the financial or technological wherewithal to build a bomb. Iran's success in developing a nuclear weapon would not change these calculations. Nor would it prevent Washington from pushing ahead with its efforts to strengthen the Proliferation Security Initiative (a U.S.-led multinational effort launched by the Bush administration that seeks to stop trafficking in weapons of mass destruction), impose a cutoff on the further production of fissile material, tighten global rules on trade in nuclear materials, and otherwise make it more difficult for nuclear technologies to spread. </w:t>
      </w:r>
      <w:r w:rsidRPr="00E62B06">
        <w:rPr>
          <w:rStyle w:val="StyleUnderline"/>
          <w:rFonts w:asciiTheme="majorHAnsi" w:hAnsiTheme="majorHAnsi" w:cstheme="majorHAnsi"/>
        </w:rPr>
        <w:t xml:space="preserve">Iran's acquisition of a nuclear bomb could have disastrous consequences in the Middle East. But </w:t>
      </w:r>
      <w:r w:rsidRPr="00E62B06">
        <w:rPr>
          <w:rStyle w:val="StyleUnderline"/>
          <w:rFonts w:asciiTheme="majorHAnsi" w:hAnsiTheme="majorHAnsi" w:cstheme="majorHAnsi"/>
          <w:highlight w:val="yellow"/>
        </w:rPr>
        <w:t>Washington would have</w:t>
      </w:r>
      <w:r w:rsidRPr="00E62B06">
        <w:rPr>
          <w:rStyle w:val="StyleUnderline"/>
          <w:rFonts w:asciiTheme="majorHAnsi" w:hAnsiTheme="majorHAnsi" w:cstheme="majorHAnsi"/>
        </w:rPr>
        <w:t xml:space="preserve"> considerable </w:t>
      </w:r>
      <w:r w:rsidRPr="00E62B06">
        <w:rPr>
          <w:rStyle w:val="StyleUnderline"/>
          <w:rFonts w:asciiTheme="majorHAnsi" w:hAnsiTheme="majorHAnsi" w:cstheme="majorHAnsi"/>
          <w:highlight w:val="yellow"/>
        </w:rPr>
        <w:t>opportunities to influence, and constrain, how Iran's neighbors react</w:t>
      </w:r>
      <w:r w:rsidRPr="00E62B06">
        <w:rPr>
          <w:rStyle w:val="StyleUnderline"/>
          <w:rFonts w:asciiTheme="majorHAnsi" w:hAnsiTheme="majorHAnsi" w:cstheme="majorHAnsi"/>
        </w:rPr>
        <w:t>ed to its new status</w:t>
      </w:r>
      <w:r w:rsidRPr="00E62B06">
        <w:rPr>
          <w:rFonts w:asciiTheme="majorHAnsi" w:hAnsiTheme="majorHAnsi" w:cstheme="majorHAnsi"/>
          <w:sz w:val="14"/>
        </w:rPr>
        <w:t xml:space="preserve">. It would matter whether Washington reassured Israel or fueled its fears. It would matter whether Washington confronted regional proliferation efforts or turned a blind eye, as it did with Pakistan in the 1980s. It would matter whether Washington pushed ahead with efforts to strengthen the NPT regime or threw in the towel. To keep the nightmare scenario at bay, the United States will need to think carefully about how to maximize its leverage in the region. I SAY NO, NO, NO </w:t>
      </w:r>
      <w:r w:rsidRPr="00E62B06">
        <w:rPr>
          <w:rStyle w:val="StyleUnderline"/>
          <w:rFonts w:asciiTheme="majorHAnsi" w:hAnsiTheme="majorHAnsi" w:cstheme="majorHAnsi"/>
          <w:highlight w:val="yellow"/>
        </w:rPr>
        <w:t>Tehran</w:t>
      </w:r>
      <w:r w:rsidRPr="00E62B06">
        <w:rPr>
          <w:rFonts w:asciiTheme="majorHAnsi" w:hAnsiTheme="majorHAnsi" w:cstheme="majorHAnsi"/>
          <w:sz w:val="14"/>
        </w:rPr>
        <w:t xml:space="preserve"> is an adversary that speaks in ideological terms, wants to become a dominant regional power, and is capable of acting recklessly. But it </w:t>
      </w:r>
      <w:r w:rsidRPr="00E62B06">
        <w:rPr>
          <w:rStyle w:val="StyleUnderline"/>
          <w:rFonts w:asciiTheme="majorHAnsi" w:hAnsiTheme="majorHAnsi" w:cstheme="majorHAnsi"/>
        </w:rPr>
        <w:t xml:space="preserve">is also an adversary that </w:t>
      </w:r>
      <w:r w:rsidRPr="00E62B06">
        <w:rPr>
          <w:rStyle w:val="StyleUnderline"/>
          <w:rFonts w:asciiTheme="majorHAnsi" w:hAnsiTheme="majorHAnsi" w:cstheme="majorHAnsi"/>
          <w:highlight w:val="yellow"/>
        </w:rPr>
        <w:t>recognizes its limitations</w:t>
      </w:r>
      <w:r w:rsidRPr="00E62B06">
        <w:rPr>
          <w:rStyle w:val="StyleUnderline"/>
          <w:rFonts w:asciiTheme="majorHAnsi" w:hAnsiTheme="majorHAnsi" w:cstheme="majorHAnsi"/>
        </w:rPr>
        <w:t>, wants to preserve its hold on power, and operates among wary neighbors.</w:t>
      </w:r>
      <w:r w:rsidRPr="00E62B06">
        <w:rPr>
          <w:rFonts w:asciiTheme="majorHAnsi" w:hAnsiTheme="majorHAnsi" w:cstheme="majorHAnsi"/>
          <w:sz w:val="14"/>
        </w:rPr>
        <w:t xml:space="preserve"> Its acquiring a nuclear bomb, or the capacity to make a nuclear bomb, need not remake the Middle East -- at least not if the United States acts confidently and wisely to exploit Iran's weaknesses. Any strategy to contain Iran must begin with the recognition that this effort will have to be different from that to contain the Soviet Union. Iran poses a different threat. During the early years of the Cold War, U.S. policymakers tried to protect like-minded countries against a Soviet invasion that would have imposed communist rule, or against widespread economic dislocation, which could have produced a communist takeover from within. Their strategy was to turn to the NATO alliance and launch the Marshall Plan. </w:t>
      </w:r>
      <w:r w:rsidRPr="00E62B06">
        <w:rPr>
          <w:rStyle w:val="StyleUnderline"/>
          <w:rFonts w:asciiTheme="majorHAnsi" w:hAnsiTheme="majorHAnsi" w:cstheme="majorHAnsi"/>
        </w:rPr>
        <w:t xml:space="preserve">The United States' containment strategy toward Iran must reflect different realities today. </w:t>
      </w:r>
      <w:r w:rsidRPr="00E62B06">
        <w:rPr>
          <w:rStyle w:val="StyleUnderline"/>
          <w:rFonts w:asciiTheme="majorHAnsi" w:hAnsiTheme="majorHAnsi" w:cstheme="majorHAnsi"/>
          <w:highlight w:val="yellow"/>
        </w:rPr>
        <w:t>Iran does not seek to</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yellow"/>
        </w:rPr>
        <w:t>invade</w:t>
      </w:r>
      <w:r w:rsidRPr="00E62B06">
        <w:rPr>
          <w:rStyle w:val="StyleUnderline"/>
          <w:rFonts w:asciiTheme="majorHAnsi" w:hAnsiTheme="majorHAnsi" w:cstheme="majorHAnsi"/>
        </w:rPr>
        <w:t xml:space="preserve"> its neighbors, and its ideological appeal does not rest on promises of economic justice. It </w:t>
      </w:r>
      <w:r w:rsidRPr="00E62B06">
        <w:rPr>
          <w:rStyle w:val="StyleUnderline"/>
          <w:rFonts w:asciiTheme="majorHAnsi" w:hAnsiTheme="majorHAnsi" w:cstheme="majorHAnsi"/>
          <w:highlight w:val="yellow"/>
        </w:rPr>
        <w:t>seeks</w:t>
      </w:r>
      <w:r w:rsidRPr="00E62B06">
        <w:rPr>
          <w:rStyle w:val="StyleUnderline"/>
          <w:rFonts w:asciiTheme="majorHAnsi" w:hAnsiTheme="majorHAnsi" w:cstheme="majorHAnsi"/>
        </w:rPr>
        <w:t xml:space="preserve"> to establish itself as the </w:t>
      </w:r>
      <w:r w:rsidRPr="00E62B06">
        <w:rPr>
          <w:rStyle w:val="StyleUnderline"/>
          <w:rFonts w:asciiTheme="majorHAnsi" w:hAnsiTheme="majorHAnsi" w:cstheme="majorHAnsi"/>
          <w:highlight w:val="yellow"/>
        </w:rPr>
        <w:t>dominant power</w:t>
      </w:r>
      <w:r w:rsidRPr="00E62B06">
        <w:rPr>
          <w:rStyle w:val="StyleUnderline"/>
          <w:rFonts w:asciiTheme="majorHAnsi" w:hAnsiTheme="majorHAnsi" w:cstheme="majorHAnsi"/>
        </w:rPr>
        <w:t xml:space="preserve"> in the region </w:t>
      </w:r>
      <w:r w:rsidRPr="00E62B06">
        <w:rPr>
          <w:rStyle w:val="StyleUnderline"/>
          <w:rFonts w:asciiTheme="majorHAnsi" w:hAnsiTheme="majorHAnsi" w:cstheme="majorHAnsi"/>
          <w:highlight w:val="yellow"/>
        </w:rPr>
        <w:t>while</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yellow"/>
        </w:rPr>
        <w:t>preserving</w:t>
      </w:r>
      <w:r w:rsidRPr="00E62B06">
        <w:rPr>
          <w:rStyle w:val="StyleUnderline"/>
          <w:rFonts w:asciiTheme="majorHAnsi" w:hAnsiTheme="majorHAnsi" w:cstheme="majorHAnsi"/>
        </w:rPr>
        <w:t xml:space="preserve"> political </w:t>
      </w:r>
      <w:r w:rsidRPr="00E62B06">
        <w:rPr>
          <w:rStyle w:val="StyleUnderline"/>
          <w:rFonts w:asciiTheme="majorHAnsi" w:hAnsiTheme="majorHAnsi" w:cstheme="majorHAnsi"/>
          <w:highlight w:val="yellow"/>
        </w:rPr>
        <w:t>control</w:t>
      </w:r>
      <w:r w:rsidRPr="00E62B06">
        <w:rPr>
          <w:rStyle w:val="StyleUnderline"/>
          <w:rFonts w:asciiTheme="majorHAnsi" w:hAnsiTheme="majorHAnsi" w:cstheme="majorHAnsi"/>
        </w:rPr>
        <w:t xml:space="preserve"> at home. Deterrence would by necessity be the cornerstone of a U.S. strategy to contain a nuclear Iran</w:t>
      </w:r>
      <w:r w:rsidRPr="00E62B06">
        <w:rPr>
          <w:rFonts w:asciiTheme="majorHAnsi" w:hAnsiTheme="majorHAnsi" w:cstheme="majorHAnsi"/>
          <w:sz w:val="14"/>
        </w:rPr>
        <w:t xml:space="preserve">. Success is by no means guaranteed. Deterrence can fail: it nearly did during the Cuban missile crisis, in 1962, and at several other critical junctures of the Cold War. Iran's revisionist aims and paranoia about U.S. power may appear to make the country uniquely difficult to deter. But that conclusion conveniently -- and mistakenly -- recasts the history of U.S. confrontations with emerging nuclear powers in a gentler light than is deserved. At the start of the Cold War, U.S. officials hardly saw the Soviet Union as a status quo power. In the 1960s, China looked like the ultimate rogue regime: it had </w:t>
      </w:r>
      <w:r w:rsidRPr="00E62B06">
        <w:rPr>
          <w:rFonts w:asciiTheme="majorHAnsi" w:hAnsiTheme="majorHAnsi" w:cstheme="majorHAnsi"/>
          <w:sz w:val="14"/>
        </w:rPr>
        <w:lastRenderedPageBreak/>
        <w:t xml:space="preserve">intervened in Korea and gone to war with India, and it repressed its own people. Mao boasted that although nuclear war might kill half the world's population, it would also mean that "imperialism would be razed to the ground and the whole world would become socialist." Today, the challenge for U.S. policymakers devising a deterrence strategy toward Iran will be to unambiguously identify what behavior they seek to deter -- and what they are willing to do about it. </w:t>
      </w:r>
      <w:r w:rsidRPr="00E62B06">
        <w:rPr>
          <w:rStyle w:val="StyleUnderline"/>
          <w:rFonts w:asciiTheme="majorHAnsi" w:hAnsiTheme="majorHAnsi" w:cstheme="majorHAnsi"/>
        </w:rPr>
        <w:t xml:space="preserve">When Washington publicly presents its policy on how to contain a nuclear Iran, it should be explicit: no initiation of conventional warfare against other countries; no use or transfer of nuclear weapons, materials, or technologies; and no stepped-up support for terrorist or subversive activities. It should also make clear that the price of Iran's violating these three prohibitions could be U.S. military retaliation by any and all means necessary, up to and including nuclear weapons. </w:t>
      </w:r>
      <w:r w:rsidRPr="00E62B06">
        <w:rPr>
          <w:rFonts w:asciiTheme="majorHAnsi" w:hAnsiTheme="majorHAnsi" w:cstheme="majorHAnsi"/>
          <w:sz w:val="14"/>
        </w:rPr>
        <w:t xml:space="preserve">The pledge to deter a conventional attack would be the easiest of the three prohibitions to enforce. </w:t>
      </w:r>
      <w:r w:rsidRPr="00E62B06">
        <w:rPr>
          <w:rStyle w:val="StyleUnderline"/>
          <w:rFonts w:asciiTheme="majorHAnsi" w:hAnsiTheme="majorHAnsi" w:cstheme="majorHAnsi"/>
          <w:highlight w:val="yellow"/>
        </w:rPr>
        <w:t>Iran's ability to project</w:t>
      </w:r>
      <w:r w:rsidRPr="00E62B06">
        <w:rPr>
          <w:rStyle w:val="StyleUnderline"/>
          <w:rFonts w:asciiTheme="majorHAnsi" w:hAnsiTheme="majorHAnsi" w:cstheme="majorHAnsi"/>
        </w:rPr>
        <w:t xml:space="preserve"> sustained </w:t>
      </w:r>
      <w:r w:rsidRPr="00E62B06">
        <w:rPr>
          <w:rStyle w:val="StyleUnderline"/>
          <w:rFonts w:asciiTheme="majorHAnsi" w:hAnsiTheme="majorHAnsi" w:cstheme="majorHAnsi"/>
          <w:highlight w:val="yellow"/>
        </w:rPr>
        <w:t>military power</w:t>
      </w:r>
      <w:r w:rsidRPr="00E62B06">
        <w:rPr>
          <w:rStyle w:val="StyleUnderline"/>
          <w:rFonts w:asciiTheme="majorHAnsi" w:hAnsiTheme="majorHAnsi" w:cstheme="majorHAnsi"/>
        </w:rPr>
        <w:t xml:space="preserve"> outside its </w:t>
      </w:r>
      <w:r w:rsidRPr="00E62B06">
        <w:rPr>
          <w:rStyle w:val="StyleUnderline"/>
          <w:rFonts w:asciiTheme="majorHAnsi" w:hAnsiTheme="majorHAnsi" w:cstheme="majorHAnsi"/>
          <w:highlight w:val="yellow"/>
        </w:rPr>
        <w:t>borders</w:t>
      </w:r>
      <w:r w:rsidRPr="00E62B06">
        <w:rPr>
          <w:rStyle w:val="StyleUnderline"/>
          <w:rFonts w:asciiTheme="majorHAnsi" w:hAnsiTheme="majorHAnsi" w:cstheme="majorHAnsi"/>
        </w:rPr>
        <w:t xml:space="preserve"> is </w:t>
      </w:r>
      <w:r w:rsidRPr="00E62B06">
        <w:rPr>
          <w:rStyle w:val="StyleUnderline"/>
          <w:rFonts w:asciiTheme="majorHAnsi" w:hAnsiTheme="majorHAnsi" w:cstheme="majorHAnsi"/>
          <w:highlight w:val="yellow"/>
        </w:rPr>
        <w:t>limited. And</w:t>
      </w:r>
      <w:r w:rsidRPr="00E62B06">
        <w:rPr>
          <w:rStyle w:val="StyleUnderline"/>
          <w:rFonts w:asciiTheme="majorHAnsi" w:hAnsiTheme="majorHAnsi" w:cstheme="majorHAnsi"/>
        </w:rPr>
        <w:t xml:space="preserve"> it is </w:t>
      </w:r>
      <w:r w:rsidRPr="00E62B06">
        <w:rPr>
          <w:rStyle w:val="StyleUnderline"/>
          <w:rFonts w:asciiTheme="majorHAnsi" w:hAnsiTheme="majorHAnsi" w:cstheme="majorHAnsi"/>
          <w:highlight w:val="yellow"/>
        </w:rPr>
        <w:t>unlikely to grow</w:t>
      </w:r>
      <w:r w:rsidRPr="00E62B06">
        <w:rPr>
          <w:rStyle w:val="StyleUnderline"/>
          <w:rFonts w:asciiTheme="majorHAnsi" w:hAnsiTheme="majorHAnsi" w:cstheme="majorHAnsi"/>
        </w:rPr>
        <w:t xml:space="preserve"> substantially anytime soon: even </w:t>
      </w:r>
      <w:r w:rsidRPr="00E62B06">
        <w:rPr>
          <w:rStyle w:val="StyleUnderline"/>
          <w:rFonts w:asciiTheme="majorHAnsi" w:hAnsiTheme="majorHAnsi" w:cstheme="majorHAnsi"/>
          <w:highlight w:val="yellow"/>
        </w:rPr>
        <w:t>more</w:t>
      </w:r>
      <w:r w:rsidRPr="00E62B06">
        <w:rPr>
          <w:rStyle w:val="StyleUnderline"/>
          <w:rFonts w:asciiTheme="majorHAnsi" w:hAnsiTheme="majorHAnsi" w:cstheme="majorHAnsi"/>
        </w:rPr>
        <w:t xml:space="preserve"> arms </w:t>
      </w:r>
      <w:r w:rsidRPr="00E62B06">
        <w:rPr>
          <w:rStyle w:val="StyleUnderline"/>
          <w:rFonts w:asciiTheme="majorHAnsi" w:hAnsiTheme="majorHAnsi" w:cstheme="majorHAnsi"/>
          <w:highlight w:val="yellow"/>
        </w:rPr>
        <w:t>embargoes would</w:t>
      </w:r>
      <w:r w:rsidRPr="00E62B06">
        <w:rPr>
          <w:rStyle w:val="StyleUnderline"/>
          <w:rFonts w:asciiTheme="majorHAnsi" w:hAnsiTheme="majorHAnsi" w:cstheme="majorHAnsi"/>
        </w:rPr>
        <w:t xml:space="preserve"> likely </w:t>
      </w:r>
      <w:r w:rsidRPr="00E62B06">
        <w:rPr>
          <w:rStyle w:val="StyleUnderline"/>
          <w:rFonts w:asciiTheme="majorHAnsi" w:hAnsiTheme="majorHAnsi" w:cstheme="majorHAnsi"/>
          <w:highlight w:val="yellow"/>
        </w:rPr>
        <w:t>be imposed</w:t>
      </w:r>
      <w:r w:rsidRPr="00E62B06">
        <w:rPr>
          <w:rStyle w:val="StyleUnderline"/>
          <w:rFonts w:asciiTheme="majorHAnsi" w:hAnsiTheme="majorHAnsi" w:cstheme="majorHAnsi"/>
        </w:rPr>
        <w:t xml:space="preserve"> on Iran </w:t>
      </w:r>
      <w:r w:rsidRPr="00E62B06">
        <w:rPr>
          <w:rStyle w:val="StyleUnderline"/>
          <w:rFonts w:asciiTheme="majorHAnsi" w:hAnsiTheme="majorHAnsi" w:cstheme="majorHAnsi"/>
          <w:highlight w:val="yellow"/>
        </w:rPr>
        <w:t>if it crossed the nuclear threshold</w:t>
      </w:r>
      <w:r w:rsidRPr="00E62B06">
        <w:rPr>
          <w:rStyle w:val="StyleUnderline"/>
          <w:rFonts w:asciiTheme="majorHAnsi" w:hAnsiTheme="majorHAnsi" w:cstheme="majorHAnsi"/>
        </w:rPr>
        <w:t>.</w:t>
      </w:r>
      <w:r w:rsidRPr="00E62B06">
        <w:rPr>
          <w:rFonts w:asciiTheme="majorHAnsi" w:hAnsiTheme="majorHAnsi" w:cstheme="majorHAnsi"/>
          <w:sz w:val="14"/>
        </w:rPr>
        <w:t xml:space="preserve"> At their current level, </w:t>
      </w:r>
      <w:r w:rsidRPr="00E62B06">
        <w:rPr>
          <w:rStyle w:val="StyleUnderline"/>
          <w:rFonts w:asciiTheme="majorHAnsi" w:hAnsiTheme="majorHAnsi" w:cstheme="majorHAnsi"/>
        </w:rPr>
        <w:t xml:space="preserve">U.S. </w:t>
      </w:r>
      <w:r w:rsidRPr="00E62B06">
        <w:rPr>
          <w:rStyle w:val="StyleUnderline"/>
          <w:rFonts w:asciiTheme="majorHAnsi" w:hAnsiTheme="majorHAnsi" w:cstheme="majorHAnsi"/>
          <w:highlight w:val="yellow"/>
        </w:rPr>
        <w:t>troops</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yellow"/>
        </w:rPr>
        <w:t>in the region are</w:t>
      </w:r>
      <w:r w:rsidRPr="00E62B06">
        <w:rPr>
          <w:rStyle w:val="StyleUnderline"/>
          <w:rFonts w:asciiTheme="majorHAnsi" w:hAnsiTheme="majorHAnsi" w:cstheme="majorHAnsi"/>
        </w:rPr>
        <w:t xml:space="preserve"> more than </w:t>
      </w:r>
      <w:r w:rsidRPr="00E62B06">
        <w:rPr>
          <w:rStyle w:val="StyleUnderline"/>
          <w:rFonts w:asciiTheme="majorHAnsi" w:hAnsiTheme="majorHAnsi" w:cstheme="majorHAnsi"/>
          <w:highlight w:val="yellow"/>
        </w:rPr>
        <w:t>sufficient to deter</w:t>
      </w:r>
      <w:r w:rsidRPr="00E62B06">
        <w:rPr>
          <w:rStyle w:val="StyleUnderline"/>
          <w:rFonts w:asciiTheme="majorHAnsi" w:hAnsiTheme="majorHAnsi" w:cstheme="majorHAnsi"/>
        </w:rPr>
        <w:t xml:space="preserve"> Iran from undertaking </w:t>
      </w:r>
      <w:r w:rsidRPr="00E62B06">
        <w:rPr>
          <w:rStyle w:val="StyleUnderline"/>
          <w:rFonts w:asciiTheme="majorHAnsi" w:hAnsiTheme="majorHAnsi" w:cstheme="majorHAnsi"/>
          <w:highlight w:val="yellow"/>
        </w:rPr>
        <w:t>incursions</w:t>
      </w:r>
      <w:r w:rsidRPr="00E62B06">
        <w:rPr>
          <w:rFonts w:asciiTheme="majorHAnsi" w:hAnsiTheme="majorHAnsi" w:cstheme="majorHAnsi"/>
          <w:sz w:val="14"/>
        </w:rPr>
        <w:t xml:space="preserve"> into Iraq or amphibious operations across the Persian Gulf -- or to stop them if they occurred. </w:t>
      </w:r>
    </w:p>
    <w:p w:rsidR="00227C96" w:rsidRPr="00E62B06" w:rsidRDefault="00227C96" w:rsidP="00227C96">
      <w:pPr>
        <w:rPr>
          <w:rFonts w:asciiTheme="majorHAnsi" w:hAnsiTheme="majorHAnsi" w:cstheme="majorHAnsi"/>
          <w:u w:val="single"/>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impact to Iranian proliferation – their evidence is media hype</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Armbruster 19</w:t>
      </w:r>
      <w:r w:rsidRPr="00E62B06">
        <w:rPr>
          <w:rFonts w:asciiTheme="majorHAnsi" w:hAnsiTheme="majorHAnsi" w:cstheme="majorHAnsi"/>
        </w:rPr>
        <w:t xml:space="preserve"> (Ben, Communications Director at Win Without War, bachelor of arts in history from Ohio University, master of arts in international relations from King’s College London, Lobe Log, “Media Falsely Portrays Iran’s Nuclear Deal Breach As Dash To Bomb,” https://lobelog.com/media-falsely-portrays-irans-nuclear-deal-breach-as-dash-to-bomb/, 7/5/2019, 7/5/2019) DG</w:t>
      </w:r>
    </w:p>
    <w:p w:rsidR="00227C96" w:rsidRPr="00E62B06" w:rsidRDefault="00227C96" w:rsidP="00227C96">
      <w:pPr>
        <w:rPr>
          <w:rFonts w:asciiTheme="majorHAnsi" w:hAnsiTheme="majorHAnsi" w:cstheme="majorHAnsi"/>
          <w:b/>
          <w:iCs/>
          <w:u w:val="single"/>
          <w:bdr w:val="single" w:sz="8" w:space="0" w:color="auto"/>
        </w:rPr>
      </w:pPr>
      <w:r w:rsidRPr="00E62B06">
        <w:rPr>
          <w:rStyle w:val="StyleUnderline"/>
          <w:rFonts w:asciiTheme="majorHAnsi" w:hAnsiTheme="majorHAnsi" w:cstheme="majorHAnsi"/>
        </w:rPr>
        <w:t>The</w:t>
      </w:r>
      <w:r w:rsidRPr="00E62B06">
        <w:rPr>
          <w:rFonts w:asciiTheme="majorHAnsi" w:hAnsiTheme="majorHAnsi" w:cstheme="majorHAnsi"/>
          <w:sz w:val="14"/>
        </w:rPr>
        <w:t xml:space="preserve"> International Atomic Energy Agency (</w:t>
      </w:r>
      <w:r w:rsidRPr="00E62B06">
        <w:rPr>
          <w:rStyle w:val="StyleUnderline"/>
          <w:rFonts w:asciiTheme="majorHAnsi" w:hAnsiTheme="majorHAnsi" w:cstheme="majorHAnsi"/>
        </w:rPr>
        <w:t>IAEA)</w:t>
      </w:r>
      <w:r w:rsidRPr="00E62B06">
        <w:rPr>
          <w:rFonts w:asciiTheme="majorHAnsi" w:hAnsiTheme="majorHAnsi" w:cstheme="majorHAnsi"/>
          <w:sz w:val="14"/>
        </w:rPr>
        <w:t>—the UN nuclear watchdog tasked with vigorously monitoring Iran’s nuclear program under the 2015 accord—</w:t>
      </w:r>
      <w:r w:rsidRPr="00E62B06">
        <w:rPr>
          <w:rStyle w:val="StyleUnderline"/>
          <w:rFonts w:asciiTheme="majorHAnsi" w:hAnsiTheme="majorHAnsi" w:cstheme="majorHAnsi"/>
        </w:rPr>
        <w:t>confirmed</w:t>
      </w:r>
      <w:r w:rsidRPr="00E62B06">
        <w:rPr>
          <w:rFonts w:asciiTheme="majorHAnsi" w:hAnsiTheme="majorHAnsi" w:cstheme="majorHAnsi"/>
          <w:sz w:val="14"/>
        </w:rPr>
        <w:t xml:space="preserve"> this week that </w:t>
      </w:r>
      <w:r w:rsidRPr="00E62B06">
        <w:rPr>
          <w:rStyle w:val="StyleUnderline"/>
          <w:rFonts w:asciiTheme="majorHAnsi" w:hAnsiTheme="majorHAnsi" w:cstheme="majorHAnsi"/>
        </w:rPr>
        <w:t>Iran exceeded the limit on its supply of</w:t>
      </w:r>
      <w:r w:rsidRPr="00E62B06">
        <w:rPr>
          <w:rFonts w:asciiTheme="majorHAnsi" w:hAnsiTheme="majorHAnsi" w:cstheme="majorHAnsi"/>
          <w:sz w:val="14"/>
        </w:rPr>
        <w:t xml:space="preserve"> low-enriched uranium (</w:t>
      </w:r>
      <w:r w:rsidRPr="00E62B06">
        <w:rPr>
          <w:rStyle w:val="StyleUnderline"/>
          <w:rFonts w:asciiTheme="majorHAnsi" w:hAnsiTheme="majorHAnsi" w:cstheme="majorHAnsi"/>
        </w:rPr>
        <w:t>LEU</w:t>
      </w:r>
      <w:r w:rsidRPr="00E62B06">
        <w:rPr>
          <w:rFonts w:asciiTheme="majorHAnsi" w:hAnsiTheme="majorHAnsi" w:cstheme="majorHAnsi"/>
          <w:sz w:val="14"/>
        </w:rPr>
        <w:t xml:space="preserve">). Unfortunately, with a few notable exceptions, </w:t>
      </w:r>
      <w:r w:rsidRPr="00E62B06">
        <w:rPr>
          <w:rStyle w:val="Emphasis"/>
          <w:rFonts w:asciiTheme="majorHAnsi" w:hAnsiTheme="majorHAnsi" w:cstheme="majorHAnsi"/>
        </w:rPr>
        <w:t>reporting from many in the media on this development wasn’t great</w:t>
      </w:r>
      <w:r w:rsidRPr="00E62B06">
        <w:rPr>
          <w:rFonts w:asciiTheme="majorHAnsi" w:hAnsiTheme="majorHAnsi" w:cstheme="majorHAnsi"/>
          <w:sz w:val="14"/>
        </w:rPr>
        <w:t xml:space="preserve">. </w:t>
      </w:r>
      <w:r w:rsidRPr="00E62B06">
        <w:rPr>
          <w:rStyle w:val="Emphasis"/>
          <w:rFonts w:asciiTheme="majorHAnsi" w:hAnsiTheme="majorHAnsi" w:cstheme="majorHAnsi"/>
        </w:rPr>
        <w:t>Reporters and commentators portrayed Iran</w:t>
      </w:r>
      <w:r w:rsidRPr="00E62B06">
        <w:rPr>
          <w:rFonts w:asciiTheme="majorHAnsi" w:hAnsiTheme="majorHAnsi" w:cstheme="majorHAnsi"/>
          <w:sz w:val="14"/>
        </w:rPr>
        <w:t>, not Donald Trump</w:t>
      </w:r>
      <w:r w:rsidRPr="00E62B06">
        <w:rPr>
          <w:rStyle w:val="Emphasis"/>
          <w:rFonts w:asciiTheme="majorHAnsi" w:hAnsiTheme="majorHAnsi" w:cstheme="majorHAnsi"/>
        </w:rPr>
        <w:t>, as the primary provocateur</w:t>
      </w:r>
      <w:r w:rsidRPr="00E62B06">
        <w:rPr>
          <w:rFonts w:asciiTheme="majorHAnsi" w:hAnsiTheme="majorHAnsi" w:cstheme="majorHAnsi"/>
          <w:sz w:val="14"/>
        </w:rPr>
        <w:t xml:space="preserve">, with many going so far as to claim, without any evidence whatsoever, that Iran is now racing to build a nuclear weapon. One goal of the Iran nuclear deal (the Joint Comprehensive Plan of Action or JCPOA) was to stretch the timeline to one year in terms of how long it would take Iran to enrich enough uranium for one bomb. To achieve that outcome, the United States, the UK, France, Germany, China, Russia, and Iran agreed that Tehran could continue enriching uranium for civilian energy purposes but also to cap the amount of LEU it could have on hand at any one time to about 660 pounds. Before the agreement, and ostensibly under the untenable George W. Bush-era policy of “zero enrichment,” Iran had amassed around 10,000 pounds of LEU, which if further refined, could be transformed into fuel for nuclear weapons. </w:t>
      </w:r>
      <w:r w:rsidRPr="00E62B06">
        <w:rPr>
          <w:rStyle w:val="StyleUnderline"/>
          <w:rFonts w:asciiTheme="majorHAnsi" w:hAnsiTheme="majorHAnsi" w:cstheme="majorHAnsi"/>
        </w:rPr>
        <w:t>After the JCPOA’s implementation, Iran shipped out 98 percent of its LEU stockpile and</w:t>
      </w:r>
      <w:r w:rsidRPr="00E62B06">
        <w:rPr>
          <w:rFonts w:asciiTheme="majorHAnsi" w:hAnsiTheme="majorHAnsi" w:cstheme="majorHAnsi"/>
          <w:sz w:val="14"/>
        </w:rPr>
        <w:t xml:space="preserve"> verifiably </w:t>
      </w:r>
      <w:r w:rsidRPr="00E62B06">
        <w:rPr>
          <w:rStyle w:val="StyleUnderline"/>
          <w:rFonts w:asciiTheme="majorHAnsi" w:hAnsiTheme="majorHAnsi" w:cstheme="majorHAnsi"/>
        </w:rPr>
        <w:t>maintained</w:t>
      </w:r>
      <w:r w:rsidRPr="00E62B06">
        <w:rPr>
          <w:rFonts w:asciiTheme="majorHAnsi" w:hAnsiTheme="majorHAnsi" w:cstheme="majorHAnsi"/>
          <w:sz w:val="14"/>
        </w:rPr>
        <w:t xml:space="preserve">, until this week, </w:t>
      </w:r>
      <w:r w:rsidRPr="00E62B06">
        <w:rPr>
          <w:rStyle w:val="StyleUnderline"/>
          <w:rFonts w:asciiTheme="majorHAnsi" w:hAnsiTheme="majorHAnsi" w:cstheme="majorHAnsi"/>
        </w:rPr>
        <w:t>the 660-pound cap</w:t>
      </w:r>
      <w:r w:rsidRPr="00E62B06">
        <w:rPr>
          <w:rFonts w:asciiTheme="majorHAnsi" w:hAnsiTheme="majorHAnsi" w:cstheme="majorHAnsi"/>
          <w:sz w:val="14"/>
        </w:rPr>
        <w:t xml:space="preserve">, even after Trump last year unilaterally reimposed sanctions that were lifted as part of the deal. And the reason Iran surpassed the cap? Back in May, as part of its unprovoked “maximum pressure” campaign against Iran, </w:t>
      </w:r>
      <w:r w:rsidRPr="00E62B06">
        <w:rPr>
          <w:rStyle w:val="StyleUnderline"/>
          <w:rFonts w:asciiTheme="majorHAnsi" w:hAnsiTheme="majorHAnsi" w:cstheme="majorHAnsi"/>
        </w:rPr>
        <w:t>the Trump administration revoked sanctions waivers allowing Iran to ship out any excess LEU</w:t>
      </w:r>
      <w:r w:rsidRPr="00E62B06">
        <w:rPr>
          <w:rFonts w:asciiTheme="majorHAnsi" w:hAnsiTheme="majorHAnsi" w:cstheme="majorHAnsi"/>
          <w:sz w:val="14"/>
        </w:rPr>
        <w:t xml:space="preserve"> it produces beyond the 660-pound cap. </w:t>
      </w:r>
      <w:r w:rsidRPr="00E62B06">
        <w:rPr>
          <w:rStyle w:val="StyleUnderline"/>
          <w:rFonts w:asciiTheme="majorHAnsi" w:hAnsiTheme="majorHAnsi" w:cstheme="majorHAnsi"/>
        </w:rPr>
        <w:t xml:space="preserve">That left Iran with a choice: bow to Trump’s </w:t>
      </w:r>
      <w:r w:rsidRPr="00E62B06">
        <w:rPr>
          <w:rFonts w:asciiTheme="majorHAnsi" w:hAnsiTheme="majorHAnsi" w:cstheme="majorHAnsi"/>
          <w:sz w:val="14"/>
        </w:rPr>
        <w:t xml:space="preserve">gratuitous </w:t>
      </w:r>
      <w:r w:rsidRPr="00E62B06">
        <w:rPr>
          <w:rStyle w:val="StyleUnderline"/>
          <w:rFonts w:asciiTheme="majorHAnsi" w:hAnsiTheme="majorHAnsi" w:cstheme="majorHAnsi"/>
        </w:rPr>
        <w:t>demands</w:t>
      </w:r>
      <w:r w:rsidRPr="00E62B06">
        <w:rPr>
          <w:rFonts w:asciiTheme="majorHAnsi" w:hAnsiTheme="majorHAnsi" w:cstheme="majorHAnsi"/>
          <w:sz w:val="14"/>
        </w:rPr>
        <w:t xml:space="preserve"> even though Iran was adhering to the deal </w:t>
      </w:r>
      <w:r w:rsidRPr="00E62B06">
        <w:rPr>
          <w:rStyle w:val="StyleUnderline"/>
          <w:rFonts w:asciiTheme="majorHAnsi" w:hAnsiTheme="majorHAnsi" w:cstheme="majorHAnsi"/>
        </w:rPr>
        <w:t>or carry on enriching uranium as allowed under the JCPOA.</w:t>
      </w:r>
      <w:r w:rsidRPr="00E62B06">
        <w:rPr>
          <w:rFonts w:asciiTheme="majorHAnsi" w:hAnsiTheme="majorHAnsi" w:cstheme="majorHAnsi"/>
          <w:sz w:val="14"/>
        </w:rPr>
        <w:t xml:space="preserve"> </w:t>
      </w:r>
      <w:r w:rsidRPr="00E62B06">
        <w:rPr>
          <w:rStyle w:val="Emphasis"/>
          <w:rFonts w:asciiTheme="majorHAnsi" w:hAnsiTheme="majorHAnsi" w:cstheme="majorHAnsi"/>
        </w:rPr>
        <w:t xml:space="preserve">Iran chose the latter course, in a move that experts say is </w:t>
      </w:r>
      <w:r w:rsidRPr="00E62B06">
        <w:rPr>
          <w:rFonts w:asciiTheme="majorHAnsi" w:hAnsiTheme="majorHAnsi" w:cstheme="majorHAnsi"/>
          <w:sz w:val="14"/>
        </w:rPr>
        <w:t>actually “</w:t>
      </w:r>
      <w:r w:rsidRPr="00E62B06">
        <w:rPr>
          <w:rStyle w:val="Emphasis"/>
          <w:rFonts w:asciiTheme="majorHAnsi" w:hAnsiTheme="majorHAnsi" w:cstheme="majorHAnsi"/>
        </w:rPr>
        <w:t>a calculated effort to get European leaders to reinforce the nuclear deal and halt the drift toward war</w:t>
      </w:r>
      <w:r w:rsidRPr="00E62B06">
        <w:rPr>
          <w:rFonts w:asciiTheme="majorHAnsi" w:hAnsiTheme="majorHAnsi" w:cstheme="majorHAnsi"/>
          <w:sz w:val="14"/>
        </w:rPr>
        <w:t xml:space="preserve">.” </w:t>
      </w:r>
      <w:r w:rsidRPr="00E62B06">
        <w:rPr>
          <w:rStyle w:val="StyleUnderline"/>
          <w:rFonts w:asciiTheme="majorHAnsi" w:hAnsiTheme="majorHAnsi" w:cstheme="majorHAnsi"/>
        </w:rPr>
        <w:t>Experts</w:t>
      </w:r>
      <w:r w:rsidRPr="00E62B06">
        <w:rPr>
          <w:rFonts w:asciiTheme="majorHAnsi" w:hAnsiTheme="majorHAnsi" w:cstheme="majorHAnsi"/>
          <w:sz w:val="14"/>
        </w:rPr>
        <w:t xml:space="preserve"> also </w:t>
      </w:r>
      <w:r w:rsidRPr="00E62B06">
        <w:rPr>
          <w:rStyle w:val="StyleUnderline"/>
          <w:rFonts w:asciiTheme="majorHAnsi" w:hAnsiTheme="majorHAnsi" w:cstheme="majorHAnsi"/>
        </w:rPr>
        <w:t>say that breaching the cap, for now, “</w:t>
      </w:r>
      <w:r w:rsidRPr="00E62B06">
        <w:rPr>
          <w:rStyle w:val="Emphasis"/>
          <w:rFonts w:asciiTheme="majorHAnsi" w:hAnsiTheme="majorHAnsi" w:cstheme="majorHAnsi"/>
        </w:rPr>
        <w:t>does not pose a</w:t>
      </w:r>
      <w:r w:rsidRPr="00E62B06">
        <w:rPr>
          <w:rStyle w:val="StyleUnderline"/>
          <w:rFonts w:asciiTheme="majorHAnsi" w:hAnsiTheme="majorHAnsi" w:cstheme="majorHAnsi"/>
        </w:rPr>
        <w:t xml:space="preserve"> near-term </w:t>
      </w:r>
      <w:r w:rsidRPr="00E62B06">
        <w:rPr>
          <w:rStyle w:val="Emphasis"/>
          <w:rFonts w:asciiTheme="majorHAnsi" w:hAnsiTheme="majorHAnsi" w:cstheme="majorHAnsi"/>
        </w:rPr>
        <w:t>proliferation risk.”</w:t>
      </w:r>
      <w:r w:rsidRPr="00E62B06">
        <w:rPr>
          <w:rFonts w:asciiTheme="majorHAnsi" w:hAnsiTheme="majorHAnsi" w:cstheme="majorHAnsi"/>
          <w:sz w:val="14"/>
        </w:rPr>
        <w:t xml:space="preserve"> But that’s very far from how some in the U.S. mainstream media portrayed it. Hours after the news broke, CNN Chief National Security Correspondent Jim Sciutto tweeted that Iran surpassing the 660-pound LEU stockpile limit “appears to be the first violation of the terms of the JCPOA following the US withdrawal from the deal last year.” This is completely false. Donald Trump first violated the terms of the JCPOA in November 2018 when he reimposed all economic sanctions on Iran without cause. </w:t>
      </w:r>
      <w:r w:rsidRPr="00E62B06">
        <w:rPr>
          <w:rStyle w:val="StyleUnderline"/>
          <w:rFonts w:asciiTheme="majorHAnsi" w:hAnsiTheme="majorHAnsi" w:cstheme="majorHAnsi"/>
        </w:rPr>
        <w:t>Trump set this JCPOA-violation crisis in motion, not Iran</w:t>
      </w:r>
      <w:r w:rsidRPr="00E62B06">
        <w:rPr>
          <w:rFonts w:asciiTheme="majorHAnsi" w:hAnsiTheme="majorHAnsi" w:cstheme="majorHAnsi"/>
          <w:sz w:val="14"/>
        </w:rPr>
        <w:t xml:space="preserve">. In another example, editors at The New York Times headlined an opinion piece responding to the news: “Iran Is Rushing to Build a Nuclear Weapon—and Trump Can’t Stop It.” </w:t>
      </w:r>
      <w:r w:rsidRPr="00E62B06">
        <w:rPr>
          <w:rStyle w:val="Emphasis"/>
          <w:rFonts w:asciiTheme="majorHAnsi" w:hAnsiTheme="majorHAnsi" w:cstheme="majorHAnsi"/>
        </w:rPr>
        <w:t>There is no evidence that Iran is rushing to build a nuclear weapon.</w:t>
      </w:r>
      <w:r w:rsidRPr="00E62B06">
        <w:rPr>
          <w:rFonts w:asciiTheme="majorHAnsi" w:hAnsiTheme="majorHAnsi" w:cstheme="majorHAnsi"/>
          <w:sz w:val="14"/>
        </w:rPr>
        <w:t xml:space="preserve"> In fact, </w:t>
      </w:r>
      <w:r w:rsidRPr="00E62B06">
        <w:rPr>
          <w:rStyle w:val="StyleUnderline"/>
          <w:rFonts w:asciiTheme="majorHAnsi" w:hAnsiTheme="majorHAnsi" w:cstheme="majorHAnsi"/>
        </w:rPr>
        <w:t>U.S. intelligence has concluded that Iran halted its nuclear weapons program some time between 2002 and 2004. The text of the Times piece argued</w:t>
      </w:r>
      <w:r w:rsidRPr="00E62B06">
        <w:rPr>
          <w:rFonts w:asciiTheme="majorHAnsi" w:hAnsiTheme="majorHAnsi" w:cstheme="majorHAnsi"/>
          <w:sz w:val="14"/>
        </w:rPr>
        <w:t xml:space="preserve">, somewhat controversially, that given everything that Iran has endured from the United States, </w:t>
      </w:r>
      <w:r w:rsidRPr="00E62B06">
        <w:rPr>
          <w:rStyle w:val="StyleUnderline"/>
          <w:rFonts w:asciiTheme="majorHAnsi" w:hAnsiTheme="majorHAnsi" w:cstheme="majorHAnsi"/>
        </w:rPr>
        <w:t>Iran probably should build a nuclear weapon to deter further American right-wing aggression.</w:t>
      </w:r>
      <w:r w:rsidRPr="00E62B06">
        <w:rPr>
          <w:rFonts w:asciiTheme="majorHAnsi" w:hAnsiTheme="majorHAnsi" w:cstheme="majorHAnsi"/>
          <w:sz w:val="14"/>
        </w:rPr>
        <w:t xml:space="preserve"> But the piece never presented any evidence that Iran, based on the latest news of breaching the LEU cap, is dashing toward a bomb. And its author, an American professor of political science at the University of Chicago, isn’t involved in the Iranian leadership’s decision-making processes. He is stating what he believes Iran should do, not what Iran is actually doing or plans to do. Similarly, but perhaps </w:t>
      </w:r>
      <w:r w:rsidRPr="00E62B06">
        <w:rPr>
          <w:rFonts w:asciiTheme="majorHAnsi" w:hAnsiTheme="majorHAnsi" w:cstheme="majorHAnsi"/>
          <w:sz w:val="14"/>
        </w:rPr>
        <w:lastRenderedPageBreak/>
        <w:t xml:space="preserve">less surprisingly, </w:t>
      </w:r>
      <w:r w:rsidRPr="00E62B06">
        <w:rPr>
          <w:rStyle w:val="Emphasis"/>
          <w:rFonts w:asciiTheme="majorHAnsi" w:hAnsiTheme="majorHAnsi" w:cstheme="majorHAnsi"/>
        </w:rPr>
        <w:t>the Wall Street Journal editorial board referred to the news as a “nuclear breakout</w:t>
      </w:r>
      <w:r w:rsidRPr="00E62B06">
        <w:rPr>
          <w:rFonts w:asciiTheme="majorHAnsi" w:hAnsiTheme="majorHAnsi" w:cstheme="majorHAnsi"/>
          <w:sz w:val="14"/>
        </w:rPr>
        <w:t xml:space="preserve">,” a term that is used to describe an actual move toward building nuclear weapons, which of course Iran is not doing. Perhaps the </w:t>
      </w:r>
      <w:r w:rsidRPr="00E62B06">
        <w:rPr>
          <w:rStyle w:val="Emphasis"/>
          <w:rFonts w:asciiTheme="majorHAnsi" w:hAnsiTheme="majorHAnsi" w:cstheme="majorHAnsi"/>
        </w:rPr>
        <w:t>most egregious reporting on Iran surpassing the LEU cap came in a piece from the seemingly left-leaning news outlet Vox.</w:t>
      </w:r>
      <w:r w:rsidRPr="00E62B06">
        <w:rPr>
          <w:rFonts w:asciiTheme="majorHAnsi" w:hAnsiTheme="majorHAnsi" w:cstheme="majorHAnsi"/>
          <w:sz w:val="14"/>
        </w:rPr>
        <w:t xml:space="preserve"> </w:t>
      </w:r>
      <w:r w:rsidRPr="00E62B06">
        <w:rPr>
          <w:rStyle w:val="StyleUnderline"/>
          <w:rFonts w:asciiTheme="majorHAnsi" w:hAnsiTheme="majorHAnsi" w:cstheme="majorHAnsi"/>
        </w:rPr>
        <w:t>The original version of the story falsely claimed that Iran “vows to increase enrichment to weapons-grade level by July 7.</w:t>
      </w:r>
      <w:r w:rsidRPr="00E62B06">
        <w:rPr>
          <w:rFonts w:asciiTheme="majorHAnsi" w:hAnsiTheme="majorHAnsi" w:cstheme="majorHAnsi"/>
          <w:sz w:val="14"/>
        </w:rPr>
        <w:t xml:space="preserve">” Although Iran has gotten close, </w:t>
      </w:r>
      <w:r w:rsidRPr="00E62B06">
        <w:rPr>
          <w:rStyle w:val="Emphasis"/>
          <w:rFonts w:asciiTheme="majorHAnsi" w:hAnsiTheme="majorHAnsi" w:cstheme="majorHAnsi"/>
        </w:rPr>
        <w:t>it has</w:t>
      </w:r>
      <w:r w:rsidRPr="00E62B06">
        <w:rPr>
          <w:rFonts w:asciiTheme="majorHAnsi" w:hAnsiTheme="majorHAnsi" w:cstheme="majorHAnsi"/>
          <w:sz w:val="14"/>
        </w:rPr>
        <w:t xml:space="preserve"> actually </w:t>
      </w:r>
      <w:r w:rsidRPr="00E62B06">
        <w:rPr>
          <w:rStyle w:val="Emphasis"/>
          <w:rFonts w:asciiTheme="majorHAnsi" w:hAnsiTheme="majorHAnsi" w:cstheme="majorHAnsi"/>
        </w:rPr>
        <w:t>never enriched uranium to weapons-grade levels</w:t>
      </w:r>
      <w:r w:rsidRPr="00E62B06">
        <w:rPr>
          <w:rFonts w:asciiTheme="majorHAnsi" w:hAnsiTheme="majorHAnsi" w:cstheme="majorHAnsi"/>
          <w:sz w:val="14"/>
        </w:rPr>
        <w:t xml:space="preserve">, </w:t>
      </w:r>
      <w:r w:rsidRPr="00E62B06">
        <w:rPr>
          <w:rStyle w:val="StyleUnderline"/>
          <w:rFonts w:asciiTheme="majorHAnsi" w:hAnsiTheme="majorHAnsi" w:cstheme="majorHAnsi"/>
        </w:rPr>
        <w:t xml:space="preserve">and its leaders have made no such vow. </w:t>
      </w:r>
      <w:r w:rsidRPr="00E62B06">
        <w:rPr>
          <w:rFonts w:asciiTheme="majorHAnsi" w:hAnsiTheme="majorHAnsi" w:cstheme="majorHAnsi"/>
          <w:sz w:val="14"/>
        </w:rPr>
        <w:t xml:space="preserve">Vox corrected that assertion, but the entire piece, entitled “Why Iran just violated part of the 2015 nuclear deal,” never once mentioned the actual reason Iran violated the deal, namely that Trump reimposed sanctions and thereby prevented Iran from shipping out its stockpiled LEU. </w:t>
      </w:r>
      <w:r w:rsidRPr="00E62B06">
        <w:rPr>
          <w:rStyle w:val="Emphasis"/>
          <w:rFonts w:asciiTheme="majorHAnsi" w:hAnsiTheme="majorHAnsi" w:cstheme="majorHAnsi"/>
        </w:rPr>
        <w:t xml:space="preserve">These are just a few examples of how the media has underserved the American public </w:t>
      </w:r>
      <w:r w:rsidRPr="00E62B06">
        <w:rPr>
          <w:rStyle w:val="StyleUnderline"/>
          <w:rFonts w:asciiTheme="majorHAnsi" w:hAnsiTheme="majorHAnsi" w:cstheme="majorHAnsi"/>
        </w:rPr>
        <w:t>on the recent Trump-induced crisis with Iran.</w:t>
      </w:r>
      <w:r w:rsidRPr="00E62B06">
        <w:rPr>
          <w:rFonts w:asciiTheme="majorHAnsi" w:hAnsiTheme="majorHAnsi" w:cstheme="majorHAnsi"/>
          <w:sz w:val="14"/>
        </w:rPr>
        <w:t xml:space="preserve"> And </w:t>
      </w:r>
      <w:r w:rsidRPr="00E62B06">
        <w:rPr>
          <w:rStyle w:val="StyleUnderline"/>
          <w:rFonts w:asciiTheme="majorHAnsi" w:hAnsiTheme="majorHAnsi" w:cstheme="majorHAnsi"/>
        </w:rPr>
        <w:t>it’s reminiscent of how the mainstream U.S. media handled the Bush administration’s march to war in Iraq</w:t>
      </w:r>
      <w:r w:rsidRPr="00E62B06">
        <w:rPr>
          <w:rFonts w:asciiTheme="majorHAnsi" w:hAnsiTheme="majorHAnsi" w:cstheme="majorHAnsi"/>
          <w:sz w:val="14"/>
        </w:rPr>
        <w:t xml:space="preserve">. At that time, </w:t>
      </w:r>
      <w:r w:rsidRPr="00E62B06">
        <w:rPr>
          <w:rStyle w:val="StyleUnderline"/>
          <w:rFonts w:asciiTheme="majorHAnsi" w:hAnsiTheme="majorHAnsi" w:cstheme="majorHAnsi"/>
        </w:rPr>
        <w:t>the media often relayed false or misleading administration claims</w:t>
      </w:r>
      <w:r w:rsidRPr="00E62B06">
        <w:rPr>
          <w:rFonts w:asciiTheme="majorHAnsi" w:hAnsiTheme="majorHAnsi" w:cstheme="majorHAnsi"/>
          <w:sz w:val="14"/>
        </w:rPr>
        <w:t xml:space="preserve"> at face value </w:t>
      </w:r>
      <w:r w:rsidRPr="00E62B06">
        <w:rPr>
          <w:rStyle w:val="Emphasis"/>
          <w:rFonts w:asciiTheme="majorHAnsi" w:hAnsiTheme="majorHAnsi" w:cstheme="majorHAnsi"/>
        </w:rPr>
        <w:t>with little to no scrutiny</w:t>
      </w:r>
      <w:r w:rsidRPr="00E62B06">
        <w:rPr>
          <w:rFonts w:asciiTheme="majorHAnsi" w:hAnsiTheme="majorHAnsi" w:cstheme="majorHAnsi"/>
          <w:sz w:val="14"/>
        </w:rPr>
        <w:t xml:space="preserve"> </w:t>
      </w:r>
      <w:r w:rsidRPr="00E62B06">
        <w:rPr>
          <w:rStyle w:val="StyleUnderline"/>
          <w:rFonts w:asciiTheme="majorHAnsi" w:hAnsiTheme="majorHAnsi" w:cstheme="majorHAnsi"/>
        </w:rPr>
        <w:t>and did the White House’s bidding by framing the issue on its own aggressive terms</w:t>
      </w:r>
      <w:r w:rsidRPr="00E62B06">
        <w:rPr>
          <w:rFonts w:asciiTheme="majorHAnsi" w:hAnsiTheme="majorHAnsi" w:cstheme="majorHAnsi"/>
          <w:sz w:val="14"/>
        </w:rPr>
        <w:t xml:space="preserve">, which in turn helped produce public opinion supportive of military action. This same dynamic appears to be at play today. The truth is that Donald Trump, National Security Advisor John Bolton, and Secretary of State Mike Pompeo are responsible for the current crisis with Iran. They established a policy of confrontation, trashed the nuclear agreement (which is so far working to block Iran from building a bomb), and created the conditions that make another catastrophic war in the Middle East more likely. </w:t>
      </w:r>
      <w:r w:rsidRPr="00E62B06">
        <w:rPr>
          <w:rStyle w:val="Emphasis"/>
          <w:rFonts w:asciiTheme="majorHAnsi" w:hAnsiTheme="majorHAnsi" w:cstheme="majorHAnsi"/>
        </w:rPr>
        <w:t>The U.S. media has to do better at holding them to account. The stakes are too high.</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Prolif Good – Iran</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Iranian proliferation is key to Middle Eastern stability  </w:t>
      </w:r>
    </w:p>
    <w:p w:rsidR="00227C96" w:rsidRPr="00E62B06" w:rsidRDefault="00227C96" w:rsidP="00227C96">
      <w:pPr>
        <w:rPr>
          <w:rStyle w:val="Style13ptBold"/>
          <w:rFonts w:asciiTheme="majorHAnsi" w:hAnsiTheme="majorHAnsi" w:cstheme="majorHAnsi"/>
          <w:b w:val="0"/>
        </w:rPr>
      </w:pPr>
      <w:r w:rsidRPr="00E62B06">
        <w:rPr>
          <w:rStyle w:val="Style13ptBold"/>
          <w:rFonts w:asciiTheme="majorHAnsi" w:hAnsiTheme="majorHAnsi" w:cstheme="majorHAnsi"/>
        </w:rPr>
        <w:t xml:space="preserve">Waltz, 12 [Kenneth, Senior Research Scholar at the Saltzman Institute of War and Peace Studies, political science professor @UC Berkeley and Columbia, July/August 2012, “Why Iran Should Get the Bomb: Nuclear Balancing Would Mean Stability”, Accessed at: </w:t>
      </w:r>
      <w:hyperlink r:id="rId175" w:history="1">
        <w:r w:rsidRPr="00E62B06">
          <w:rPr>
            <w:rStyle w:val="Style13ptBold"/>
            <w:rFonts w:asciiTheme="majorHAnsi" w:hAnsiTheme="majorHAnsi" w:cstheme="majorHAnsi"/>
          </w:rPr>
          <w:t>https://www.acsu.buffalo.edu/~fczagare/PSC%20504/Waltz.pdf</w:t>
        </w:r>
      </w:hyperlink>
      <w:r w:rsidRPr="00E62B06">
        <w:rPr>
          <w:rStyle w:val="Style13ptBold"/>
          <w:rFonts w:asciiTheme="majorHAnsi" w:hAnsiTheme="majorHAnsi" w:cstheme="majorHAnsi"/>
        </w:rPr>
        <w:t>] KKL</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The past several months have witnessed a heated debate over the best way for the United States and Israel to respond to Iran's nuclear activities. As the argument has raged, the United States has tightened its already robust sanctions regime against the Islamic Republic, and the European Union announced in January that it will begin an embargo on Iranian oil on July 1. Although the United States, the EU, and Iran have recently returned to the negotiating table, a palpable sense of crisis still looms. It should not. Most U.S., European, and Israeli commentators and policymakers warn that </w:t>
      </w:r>
      <w:r w:rsidRPr="00E62B06">
        <w:rPr>
          <w:rStyle w:val="StyleUnderline"/>
          <w:rFonts w:asciiTheme="majorHAnsi" w:hAnsiTheme="majorHAnsi" w:cstheme="majorHAnsi"/>
        </w:rPr>
        <w:t xml:space="preserve">a nuclear-armed Iran </w:t>
      </w:r>
      <w:r w:rsidRPr="00E62B06">
        <w:rPr>
          <w:rFonts w:asciiTheme="majorHAnsi" w:hAnsiTheme="majorHAnsi" w:cstheme="majorHAnsi"/>
          <w:sz w:val="16"/>
        </w:rPr>
        <w:t>would be the worst possible outcome of the current standoff. In fact, it</w:t>
      </w:r>
      <w:r w:rsidRPr="00E62B06">
        <w:rPr>
          <w:rStyle w:val="StyleUnderline"/>
          <w:rFonts w:asciiTheme="majorHAnsi" w:hAnsiTheme="majorHAnsi" w:cstheme="majorHAnsi"/>
        </w:rPr>
        <w:t xml:space="preserve"> would probably be the best possible result: the one most likely to restore stability to the Middle East. </w:t>
      </w:r>
      <w:r w:rsidRPr="00E62B06">
        <w:rPr>
          <w:rFonts w:asciiTheme="majorHAnsi" w:hAnsiTheme="majorHAnsi" w:cstheme="majorHAnsi"/>
          <w:sz w:val="16"/>
        </w:rPr>
        <w:t xml:space="preserve">POWER BEGS TO BE BALANCED Stay informed. In-depth analysis delivered weekly. SIGN UP </w:t>
      </w:r>
      <w:r w:rsidRPr="00E62B06">
        <w:rPr>
          <w:rStyle w:val="StyleUnderline"/>
          <w:rFonts w:asciiTheme="majorHAnsi" w:hAnsiTheme="majorHAnsi" w:cstheme="majorHAnsi"/>
        </w:rPr>
        <w:t>The crisis over Iran's nuclear program could end in three</w:t>
      </w:r>
      <w:r w:rsidRPr="00E62B06">
        <w:rPr>
          <w:rFonts w:asciiTheme="majorHAnsi" w:hAnsiTheme="majorHAnsi" w:cstheme="majorHAnsi"/>
          <w:sz w:val="16"/>
        </w:rPr>
        <w:t xml:space="preserve"> different </w:t>
      </w:r>
      <w:r w:rsidRPr="00E62B06">
        <w:rPr>
          <w:rStyle w:val="StyleUnderline"/>
          <w:rFonts w:asciiTheme="majorHAnsi" w:hAnsiTheme="majorHAnsi" w:cstheme="majorHAnsi"/>
        </w:rPr>
        <w:t>ways. First, diplomacy coupled with serious sanctions could convince Iran to abandon its pursuit of a nuclear weapon</w:t>
      </w:r>
      <w:r w:rsidRPr="00E62B06">
        <w:rPr>
          <w:rFonts w:asciiTheme="majorHAnsi" w:hAnsiTheme="majorHAnsi" w:cstheme="majorHAnsi"/>
          <w:sz w:val="16"/>
        </w:rPr>
        <w:t xml:space="preserve">. But </w:t>
      </w:r>
      <w:r w:rsidRPr="00E62B06">
        <w:rPr>
          <w:rStyle w:val="StyleUnderline"/>
          <w:rFonts w:asciiTheme="majorHAnsi" w:hAnsiTheme="majorHAnsi" w:cstheme="majorHAnsi"/>
        </w:rPr>
        <w:t>this outcome is unlikely: the historical record indicates that a country bent on acquiring nuclear weapons can rarely be dissuaded from doing so</w:t>
      </w:r>
      <w:r w:rsidRPr="00E62B06">
        <w:rPr>
          <w:rFonts w:asciiTheme="majorHAnsi" w:hAnsiTheme="majorHAnsi" w:cstheme="majorHAnsi"/>
          <w:sz w:val="16"/>
        </w:rPr>
        <w:t>.</w:t>
      </w:r>
      <w:r w:rsidRPr="00E62B06">
        <w:rPr>
          <w:rStyle w:val="StyleUnderline"/>
          <w:rFonts w:asciiTheme="majorHAnsi" w:hAnsiTheme="majorHAnsi" w:cstheme="majorHAnsi"/>
        </w:rPr>
        <w:t xml:space="preserve"> Punishing a state through economic sanctions does not inexorably derail its nuclear program.</w:t>
      </w:r>
      <w:r w:rsidRPr="00E62B06">
        <w:rPr>
          <w:rFonts w:asciiTheme="majorHAnsi" w:hAnsiTheme="majorHAnsi" w:cstheme="majorHAnsi"/>
          <w:sz w:val="16"/>
        </w:rPr>
        <w:t xml:space="preserve"> </w:t>
      </w:r>
      <w:r w:rsidRPr="00E62B06">
        <w:rPr>
          <w:rStyle w:val="StyleUnderline"/>
          <w:rFonts w:asciiTheme="majorHAnsi" w:hAnsiTheme="majorHAnsi" w:cstheme="majorHAnsi"/>
        </w:rPr>
        <w:t>Take North Korea,</w:t>
      </w:r>
      <w:r w:rsidRPr="00E62B06">
        <w:rPr>
          <w:rFonts w:asciiTheme="majorHAnsi" w:hAnsiTheme="majorHAnsi" w:cstheme="majorHAnsi"/>
          <w:sz w:val="16"/>
        </w:rPr>
        <w:t xml:space="preserve"> which succeeded in building its weapons despite countless rounds of sanctions and UN Security Council resolutions.</w:t>
      </w:r>
      <w:r w:rsidRPr="00E62B06">
        <w:rPr>
          <w:rStyle w:val="StyleUnderline"/>
          <w:rFonts w:asciiTheme="majorHAnsi" w:hAnsiTheme="majorHAnsi" w:cstheme="majorHAnsi"/>
        </w:rPr>
        <w:t xml:space="preserve"> If Tehran determines that its security depends on possessing nuclear weapons, sanctions are unlikely to change its mind.</w:t>
      </w:r>
      <w:r w:rsidRPr="00E62B06">
        <w:rPr>
          <w:rFonts w:asciiTheme="majorHAnsi" w:hAnsiTheme="majorHAnsi" w:cstheme="majorHAnsi"/>
          <w:sz w:val="16"/>
        </w:rPr>
        <w:t xml:space="preserve"> In fact, </w:t>
      </w:r>
      <w:r w:rsidRPr="00E62B06">
        <w:rPr>
          <w:rStyle w:val="StyleUnderline"/>
          <w:rFonts w:asciiTheme="majorHAnsi" w:hAnsiTheme="majorHAnsi" w:cstheme="majorHAnsi"/>
        </w:rPr>
        <w:t xml:space="preserve">adding still more sanctions now could make Iran feel </w:t>
      </w:r>
      <w:r w:rsidRPr="00E62B06">
        <w:rPr>
          <w:rFonts w:asciiTheme="majorHAnsi" w:hAnsiTheme="majorHAnsi" w:cstheme="majorHAnsi"/>
          <w:sz w:val="16"/>
        </w:rPr>
        <w:t>even</w:t>
      </w:r>
      <w:r w:rsidRPr="00E62B06">
        <w:rPr>
          <w:rStyle w:val="StyleUnderline"/>
          <w:rFonts w:asciiTheme="majorHAnsi" w:hAnsiTheme="majorHAnsi" w:cstheme="majorHAnsi"/>
        </w:rPr>
        <w:t xml:space="preserve"> more vulnerable, giving it </w:t>
      </w:r>
      <w:r w:rsidRPr="00E62B06">
        <w:rPr>
          <w:rFonts w:asciiTheme="majorHAnsi" w:hAnsiTheme="majorHAnsi" w:cstheme="majorHAnsi"/>
          <w:sz w:val="16"/>
        </w:rPr>
        <w:t>still</w:t>
      </w:r>
      <w:r w:rsidRPr="00E62B06">
        <w:rPr>
          <w:rStyle w:val="StyleUnderline"/>
          <w:rFonts w:asciiTheme="majorHAnsi" w:hAnsiTheme="majorHAnsi" w:cstheme="majorHAnsi"/>
        </w:rPr>
        <w:t xml:space="preserve"> more reason to seek the</w:t>
      </w:r>
      <w:r w:rsidRPr="00E62B06">
        <w:rPr>
          <w:rFonts w:asciiTheme="majorHAnsi" w:hAnsiTheme="majorHAnsi" w:cstheme="majorHAnsi"/>
          <w:sz w:val="16"/>
        </w:rPr>
        <w:t xml:space="preserve"> protection of the </w:t>
      </w:r>
      <w:r w:rsidRPr="00E62B06">
        <w:rPr>
          <w:rStyle w:val="StyleUnderline"/>
          <w:rFonts w:asciiTheme="majorHAnsi" w:hAnsiTheme="majorHAnsi" w:cstheme="majorHAnsi"/>
        </w:rPr>
        <w:t>ultimate deterrent. The second possible outcome is that Iran stops short of testing a nuclear weapon but develops a breakout capability, the capacity to build and test one quite quickly</w:t>
      </w:r>
      <w:r w:rsidRPr="00E62B06">
        <w:rPr>
          <w:rFonts w:asciiTheme="majorHAnsi" w:hAnsiTheme="majorHAnsi" w:cstheme="majorHAnsi"/>
          <w:sz w:val="16"/>
        </w:rPr>
        <w:t xml:space="preserve">. Iran would not be the first country to acquire a sophisticated nuclear program without building an actual bomb. </w:t>
      </w:r>
      <w:r w:rsidRPr="00E62B06">
        <w:rPr>
          <w:rStyle w:val="StyleUnderline"/>
          <w:rFonts w:asciiTheme="majorHAnsi" w:hAnsiTheme="majorHAnsi" w:cstheme="majorHAnsi"/>
        </w:rPr>
        <w:t xml:space="preserve">Japan, for instance, maintains a vast civilian nuclear infrastructure. Experts believe that it could produce a nuclear weapon on short notice. </w:t>
      </w:r>
      <w:r w:rsidRPr="00E62B06">
        <w:rPr>
          <w:rFonts w:asciiTheme="majorHAnsi" w:hAnsiTheme="majorHAnsi" w:cstheme="majorHAnsi"/>
          <w:sz w:val="16"/>
        </w:rPr>
        <w:t xml:space="preserve">Such </w:t>
      </w:r>
      <w:r w:rsidRPr="00E62B06">
        <w:rPr>
          <w:rStyle w:val="StyleUnderline"/>
          <w:rFonts w:asciiTheme="majorHAnsi" w:hAnsiTheme="majorHAnsi" w:cstheme="majorHAnsi"/>
        </w:rPr>
        <w:t>a breakout capability might satisfy the domestic political needs of Iran's rulers by assuring hard-liners that they can enjoy all the benefits of having a bomb (such as greater security) without the downsides (such as international isolation and condemnation)</w:t>
      </w:r>
      <w:r w:rsidRPr="00E62B06">
        <w:rPr>
          <w:rFonts w:asciiTheme="majorHAnsi" w:hAnsiTheme="majorHAnsi" w:cstheme="majorHAnsi"/>
          <w:sz w:val="16"/>
        </w:rPr>
        <w:t xml:space="preserve">. The problem is that a breakout capability might not work as intended. The United States and its European allies are primarily concerned with weaponization, so they might accept a scenario in which Iran stops short of a nuclear weapon. Israel, however, has made it clear that it views a significant Iranian enrichment capacity alone as an unacceptable threat. It is possible, then, that a verifiable commitment from Iran to stop short of a weapon could appease major Western powers but leave the Israelis unsatisfied. Israel would be less intimidated by a virtual nuclear weapon than it would be by an actual one and therefore would likely continue its risky efforts at subverting Iran's nuclear program through sabotage and assassination -- which could lead Iran to conclude that a breakout capability is an insufficient deterrent, after all, and that only weaponization can provide it with the security it seeks. </w:t>
      </w:r>
      <w:r w:rsidRPr="00E62B06">
        <w:rPr>
          <w:rStyle w:val="StyleUnderline"/>
          <w:rFonts w:asciiTheme="majorHAnsi" w:hAnsiTheme="majorHAnsi" w:cstheme="majorHAnsi"/>
        </w:rPr>
        <w:t>The third possible outcome of the standoff is that Iran continues its current course and publicly goes nuclear by testing a weapon. U.S. and Israeli officials have declared that outcome unacceptable</w:t>
      </w:r>
      <w:r w:rsidRPr="00E62B06">
        <w:rPr>
          <w:rFonts w:asciiTheme="majorHAnsi" w:hAnsiTheme="majorHAnsi" w:cstheme="majorHAnsi"/>
          <w:sz w:val="16"/>
        </w:rPr>
        <w:t xml:space="preserve">, arguing that a nuclear Iran is a uniquely terrifying prospect, even an existential threat. </w:t>
      </w:r>
      <w:r w:rsidRPr="00E62B06">
        <w:rPr>
          <w:rStyle w:val="StyleUnderline"/>
          <w:rFonts w:asciiTheme="majorHAnsi" w:hAnsiTheme="majorHAnsi" w:cstheme="majorHAnsi"/>
        </w:rPr>
        <w:t xml:space="preserve">Such language is typical of major powers, which have historically gotten riled up </w:t>
      </w:r>
      <w:r w:rsidRPr="00E62B06">
        <w:rPr>
          <w:rFonts w:asciiTheme="majorHAnsi" w:hAnsiTheme="majorHAnsi" w:cstheme="majorHAnsi"/>
          <w:sz w:val="16"/>
        </w:rPr>
        <w:t xml:space="preserve">whenever another country has begun to develop a nuclear weapon of its own. Yet </w:t>
      </w:r>
      <w:r w:rsidRPr="00E62B06">
        <w:rPr>
          <w:rStyle w:val="StyleUnderline"/>
          <w:rFonts w:asciiTheme="majorHAnsi" w:hAnsiTheme="majorHAnsi" w:cstheme="majorHAnsi"/>
        </w:rPr>
        <w:t>so far, every time another country has managed to shoulder its way into the nuclear club, the other members have always changed tack and decided to live with it.</w:t>
      </w:r>
      <w:r w:rsidRPr="00E62B06">
        <w:rPr>
          <w:rFonts w:asciiTheme="majorHAnsi" w:hAnsiTheme="majorHAnsi" w:cstheme="majorHAnsi"/>
          <w:sz w:val="16"/>
        </w:rPr>
        <w:t xml:space="preserve"> In fact, </w:t>
      </w:r>
      <w:r w:rsidRPr="00E62B06">
        <w:rPr>
          <w:rStyle w:val="Emphasis"/>
          <w:rFonts w:asciiTheme="majorHAnsi" w:hAnsiTheme="majorHAnsi" w:cstheme="majorHAnsi"/>
        </w:rPr>
        <w:t xml:space="preserve">by reducing imbalances in military power, new nuclear states generally produce more regional and international stability, not less. </w:t>
      </w:r>
      <w:r w:rsidRPr="00E62B06">
        <w:rPr>
          <w:rStyle w:val="StyleUnderline"/>
          <w:rFonts w:asciiTheme="majorHAnsi" w:hAnsiTheme="majorHAnsi" w:cstheme="majorHAnsi"/>
        </w:rPr>
        <w:t>Israel's regional nuclear monopoly, which has proved remarkably durable for the past four decades, has long fueled instability in the Middle East. In no other region of the world does a lone, unchecked nuclear state exist. It is Israel's nuclear arsenal, not Iran's desire for one, that has contributed most to the current crisis. Power</w:t>
      </w:r>
      <w:r w:rsidRPr="00E62B06">
        <w:rPr>
          <w:rFonts w:asciiTheme="majorHAnsi" w:hAnsiTheme="majorHAnsi" w:cstheme="majorHAnsi"/>
          <w:sz w:val="16"/>
        </w:rPr>
        <w:t xml:space="preserve">, after all, </w:t>
      </w:r>
      <w:r w:rsidRPr="00E62B06">
        <w:rPr>
          <w:rStyle w:val="StyleUnderline"/>
          <w:rFonts w:asciiTheme="majorHAnsi" w:hAnsiTheme="majorHAnsi" w:cstheme="majorHAnsi"/>
        </w:rPr>
        <w:t>begs to be balanced</w:t>
      </w:r>
      <w:r w:rsidRPr="00E62B06">
        <w:rPr>
          <w:rFonts w:asciiTheme="majorHAnsi" w:hAnsiTheme="majorHAnsi" w:cstheme="majorHAnsi"/>
          <w:sz w:val="16"/>
        </w:rPr>
        <w:t xml:space="preserve">. What is surprising about the Israeli case is that it has taken so long for a potential balancer to emerge. Of course, it is easy to understand why Israel wants to remain the sole nuclear power in the region and why it is </w:t>
      </w:r>
      <w:r w:rsidRPr="00E62B06">
        <w:rPr>
          <w:rFonts w:asciiTheme="majorHAnsi" w:hAnsiTheme="majorHAnsi" w:cstheme="majorHAnsi"/>
          <w:sz w:val="16"/>
        </w:rPr>
        <w:lastRenderedPageBreak/>
        <w:t>willing to use force to secure that status. In 1981, Israel bombed Iraq to prevent a challenge to its nuclear monopoly. It did the same to Syria in 2007 and is now considering similar action against Iran. But</w:t>
      </w:r>
      <w:r w:rsidRPr="00E62B06">
        <w:rPr>
          <w:rStyle w:val="StyleUnderline"/>
          <w:rFonts w:asciiTheme="majorHAnsi" w:hAnsiTheme="majorHAnsi" w:cstheme="majorHAnsi"/>
        </w:rPr>
        <w:t xml:space="preserve"> the very acts that have allowed Israel to maintain its nuclear edge in the short term have prolonged an imbalance that is unsustainable in the long term.</w:t>
      </w:r>
      <w:r w:rsidRPr="00E62B06">
        <w:rPr>
          <w:rFonts w:asciiTheme="majorHAnsi" w:hAnsiTheme="majorHAnsi" w:cstheme="majorHAnsi"/>
          <w:sz w:val="16"/>
        </w:rPr>
        <w:t xml:space="preserve"> Israel's proven ability to strike potential nuclear rivals with impunity has inevitably made its enemies anxious to develop the means to prevent Israel from doing so again. In this way, the cu</w:t>
      </w:r>
      <w:r w:rsidRPr="00E62B06">
        <w:rPr>
          <w:rStyle w:val="StyleUnderline"/>
          <w:rFonts w:asciiTheme="majorHAnsi" w:hAnsiTheme="majorHAnsi" w:cstheme="majorHAnsi"/>
        </w:rPr>
        <w:t xml:space="preserve">rrent tensions are best viewed not as the early stages of a relatively recent Iranian nuclear crisis but </w:t>
      </w:r>
      <w:r w:rsidRPr="00E62B06">
        <w:rPr>
          <w:rFonts w:asciiTheme="majorHAnsi" w:hAnsiTheme="majorHAnsi" w:cstheme="majorHAnsi"/>
          <w:sz w:val="16"/>
        </w:rPr>
        <w:t xml:space="preserve">rather </w:t>
      </w:r>
      <w:r w:rsidRPr="00E62B06">
        <w:rPr>
          <w:rStyle w:val="StyleUnderline"/>
          <w:rFonts w:asciiTheme="majorHAnsi" w:hAnsiTheme="majorHAnsi" w:cstheme="majorHAnsi"/>
        </w:rPr>
        <w:t xml:space="preserve">as the final stages of </w:t>
      </w:r>
      <w:r w:rsidRPr="00E62B06">
        <w:rPr>
          <w:rStyle w:val="Emphasis"/>
          <w:rFonts w:asciiTheme="majorHAnsi" w:hAnsiTheme="majorHAnsi" w:cstheme="majorHAnsi"/>
        </w:rPr>
        <w:t xml:space="preserve">a decades-long Middle East nuclear crisis </w:t>
      </w:r>
      <w:r w:rsidRPr="00E62B06">
        <w:rPr>
          <w:rStyle w:val="StyleUnderline"/>
          <w:rFonts w:asciiTheme="majorHAnsi" w:hAnsiTheme="majorHAnsi" w:cstheme="majorHAnsi"/>
        </w:rPr>
        <w:t xml:space="preserve">that </w:t>
      </w:r>
      <w:r w:rsidRPr="00E62B06">
        <w:rPr>
          <w:rStyle w:val="Emphasis"/>
          <w:rFonts w:asciiTheme="majorHAnsi" w:hAnsiTheme="majorHAnsi" w:cstheme="majorHAnsi"/>
        </w:rPr>
        <w:t xml:space="preserve">will end only when a balance of military power is restored. </w:t>
      </w:r>
      <w:r w:rsidRPr="00E62B06">
        <w:rPr>
          <w:rFonts w:asciiTheme="majorHAnsi" w:hAnsiTheme="majorHAnsi" w:cstheme="majorHAnsi"/>
          <w:sz w:val="16"/>
        </w:rPr>
        <w:t xml:space="preserve">UNFOUNDED FEARS One reason </w:t>
      </w:r>
      <w:r w:rsidRPr="00E62B06">
        <w:rPr>
          <w:rStyle w:val="StyleUnderline"/>
          <w:rFonts w:asciiTheme="majorHAnsi" w:hAnsiTheme="majorHAnsi" w:cstheme="majorHAnsi"/>
        </w:rPr>
        <w:t>the danger of a nuclear Iran has been grossly exaggerated</w:t>
      </w:r>
      <w:r w:rsidRPr="00E62B06">
        <w:rPr>
          <w:rFonts w:asciiTheme="majorHAnsi" w:hAnsiTheme="majorHAnsi" w:cstheme="majorHAnsi"/>
          <w:sz w:val="16"/>
        </w:rPr>
        <w:t xml:space="preserve"> is that the </w:t>
      </w:r>
      <w:r w:rsidRPr="00E62B06">
        <w:rPr>
          <w:rStyle w:val="StyleUnderline"/>
          <w:rFonts w:asciiTheme="majorHAnsi" w:hAnsiTheme="majorHAnsi" w:cstheme="majorHAnsi"/>
        </w:rPr>
        <w:t>debate surrounding it has been distorted by misplaced worries and fundamental misunderstandings of how states generally behave</w:t>
      </w:r>
      <w:r w:rsidRPr="00E62B06">
        <w:rPr>
          <w:rFonts w:asciiTheme="majorHAnsi" w:hAnsiTheme="majorHAnsi" w:cstheme="majorHAnsi"/>
          <w:sz w:val="16"/>
        </w:rPr>
        <w:t xml:space="preserve"> in the international system. </w:t>
      </w:r>
      <w:r w:rsidRPr="00E62B06">
        <w:rPr>
          <w:rStyle w:val="StyleUnderline"/>
          <w:rFonts w:asciiTheme="majorHAnsi" w:hAnsiTheme="majorHAnsi" w:cstheme="majorHAnsi"/>
        </w:rPr>
        <w:t>The first prominent concern</w:t>
      </w:r>
      <w:r w:rsidRPr="00E62B06">
        <w:rPr>
          <w:rFonts w:asciiTheme="majorHAnsi" w:hAnsiTheme="majorHAnsi" w:cstheme="majorHAnsi"/>
          <w:sz w:val="16"/>
        </w:rPr>
        <w:t xml:space="preserve">, which undergirds many others, </w:t>
      </w:r>
      <w:r w:rsidRPr="00E62B06">
        <w:rPr>
          <w:rStyle w:val="StyleUnderline"/>
          <w:rFonts w:asciiTheme="majorHAnsi" w:hAnsiTheme="majorHAnsi" w:cstheme="majorHAnsi"/>
        </w:rPr>
        <w:t>is that the Iranian regime is innately irrational</w:t>
      </w:r>
      <w:r w:rsidRPr="00E62B06">
        <w:rPr>
          <w:rFonts w:asciiTheme="majorHAnsi" w:hAnsiTheme="majorHAnsi" w:cstheme="majorHAnsi"/>
          <w:sz w:val="16"/>
        </w:rPr>
        <w:t xml:space="preserve">. Despite a widespread belief to the contrary, </w:t>
      </w:r>
      <w:r w:rsidRPr="00E62B06">
        <w:rPr>
          <w:rStyle w:val="StyleUnderline"/>
          <w:rFonts w:asciiTheme="majorHAnsi" w:hAnsiTheme="majorHAnsi" w:cstheme="majorHAnsi"/>
        </w:rPr>
        <w:t>Iranian policy is made not by "mad mullahs" but by perfectly sane ayatollahs who want to survive</w:t>
      </w:r>
      <w:r w:rsidRPr="00E62B06">
        <w:rPr>
          <w:rFonts w:asciiTheme="majorHAnsi" w:hAnsiTheme="majorHAnsi" w:cstheme="majorHAnsi"/>
          <w:sz w:val="16"/>
        </w:rPr>
        <w:t xml:space="preserve"> just like any other leaders. A</w:t>
      </w:r>
      <w:r w:rsidRPr="00E62B06">
        <w:rPr>
          <w:rStyle w:val="StyleUnderline"/>
          <w:rFonts w:asciiTheme="majorHAnsi" w:hAnsiTheme="majorHAnsi" w:cstheme="majorHAnsi"/>
        </w:rPr>
        <w:t xml:space="preserve">lthough Iran's leaders indulge in inflammatory and hateful rhetoric, they show no propensity for self-destruction. It would be a grave error for policymakers in the United States and Israel to assume otherwise. </w:t>
      </w:r>
      <w:r w:rsidRPr="00E62B06">
        <w:rPr>
          <w:rFonts w:asciiTheme="majorHAnsi" w:hAnsiTheme="majorHAnsi" w:cstheme="majorHAnsi"/>
          <w:sz w:val="16"/>
        </w:rPr>
        <w:t xml:space="preserve">Yet </w:t>
      </w:r>
      <w:r w:rsidRPr="00E62B06">
        <w:rPr>
          <w:rStyle w:val="StyleUnderline"/>
          <w:rFonts w:asciiTheme="majorHAnsi" w:hAnsiTheme="majorHAnsi" w:cstheme="majorHAnsi"/>
        </w:rPr>
        <w:t>that is</w:t>
      </w:r>
      <w:r w:rsidRPr="00E62B06">
        <w:rPr>
          <w:rFonts w:asciiTheme="majorHAnsi" w:hAnsiTheme="majorHAnsi" w:cstheme="majorHAnsi"/>
          <w:sz w:val="16"/>
        </w:rPr>
        <w:t xml:space="preserve"> precisely </w:t>
      </w:r>
      <w:r w:rsidRPr="00E62B06">
        <w:rPr>
          <w:rStyle w:val="StyleUnderline"/>
          <w:rFonts w:asciiTheme="majorHAnsi" w:hAnsiTheme="majorHAnsi" w:cstheme="majorHAnsi"/>
        </w:rPr>
        <w:t>what many U.S. and Israeli officials and analysts have done. Portraying Iran as irrational has allowed them to argue that the logic of nuclear deterrence does not apply</w:t>
      </w:r>
      <w:r w:rsidRPr="00E62B06">
        <w:rPr>
          <w:rFonts w:asciiTheme="majorHAnsi" w:hAnsiTheme="majorHAnsi" w:cstheme="majorHAnsi"/>
          <w:sz w:val="16"/>
        </w:rPr>
        <w:t xml:space="preserve"> to the Islamic Republic. </w:t>
      </w:r>
      <w:r w:rsidRPr="00E62B06">
        <w:rPr>
          <w:rStyle w:val="StyleUnderline"/>
          <w:rFonts w:asciiTheme="majorHAnsi" w:hAnsiTheme="majorHAnsi" w:cstheme="majorHAnsi"/>
        </w:rPr>
        <w:t>If Iran acquired a nuclear weapon, they warn, it would not hesitate to use it in a first strike against Israel, even though doing so would invite massive retaliation and risk destroying everything</w:t>
      </w:r>
      <w:r w:rsidRPr="00E62B06">
        <w:rPr>
          <w:rFonts w:asciiTheme="majorHAnsi" w:hAnsiTheme="majorHAnsi" w:cstheme="majorHAnsi"/>
          <w:sz w:val="16"/>
        </w:rPr>
        <w:t xml:space="preserve"> the Iranian regime holds dear. Although it is impossible to be certain of Iranian intentions, </w:t>
      </w:r>
      <w:r w:rsidRPr="00E62B06">
        <w:rPr>
          <w:rStyle w:val="StyleUnderline"/>
          <w:rFonts w:asciiTheme="majorHAnsi" w:hAnsiTheme="majorHAnsi" w:cstheme="majorHAnsi"/>
        </w:rPr>
        <w:t>it is far more likely that if Iran desires nuclear weapons, it is for the purpose of providing for its own security, not to</w:t>
      </w:r>
      <w:r w:rsidRPr="00E62B06">
        <w:rPr>
          <w:rFonts w:asciiTheme="majorHAnsi" w:hAnsiTheme="majorHAnsi" w:cstheme="majorHAnsi"/>
          <w:sz w:val="16"/>
        </w:rPr>
        <w:t xml:space="preserve"> improve its offensive capabilities (or </w:t>
      </w:r>
      <w:r w:rsidRPr="00E62B06">
        <w:rPr>
          <w:rStyle w:val="StyleUnderline"/>
          <w:rFonts w:asciiTheme="majorHAnsi" w:hAnsiTheme="majorHAnsi" w:cstheme="majorHAnsi"/>
        </w:rPr>
        <w:t>destroy itself). Iran may be intransigent at the negotiating table and defiant in the face of sanctions, but it still acts to secure its own preservation. Iran's leaders did not</w:t>
      </w:r>
      <w:r w:rsidRPr="00E62B06">
        <w:rPr>
          <w:rFonts w:asciiTheme="majorHAnsi" w:hAnsiTheme="majorHAnsi" w:cstheme="majorHAnsi"/>
          <w:sz w:val="16"/>
        </w:rPr>
        <w:t xml:space="preserve">, for example, </w:t>
      </w:r>
      <w:r w:rsidRPr="00E62B06">
        <w:rPr>
          <w:rStyle w:val="StyleUnderline"/>
          <w:rFonts w:asciiTheme="majorHAnsi" w:hAnsiTheme="majorHAnsi" w:cstheme="majorHAnsi"/>
        </w:rPr>
        <w:t xml:space="preserve">attempt to close the Strait of Hormuz despite issuing </w:t>
      </w:r>
      <w:r w:rsidRPr="00E62B06">
        <w:rPr>
          <w:rFonts w:asciiTheme="majorHAnsi" w:hAnsiTheme="majorHAnsi" w:cstheme="majorHAnsi"/>
          <w:sz w:val="16"/>
        </w:rPr>
        <w:t>blustery</w:t>
      </w:r>
      <w:r w:rsidRPr="00E62B06">
        <w:rPr>
          <w:rStyle w:val="StyleUnderline"/>
          <w:rFonts w:asciiTheme="majorHAnsi" w:hAnsiTheme="majorHAnsi" w:cstheme="majorHAnsi"/>
        </w:rPr>
        <w:t xml:space="preserve"> warnings that they might do so after the EU announced its </w:t>
      </w:r>
      <w:r w:rsidRPr="00E62B06">
        <w:rPr>
          <w:rFonts w:asciiTheme="majorHAnsi" w:hAnsiTheme="majorHAnsi" w:cstheme="majorHAnsi"/>
          <w:sz w:val="16"/>
        </w:rPr>
        <w:t>planned</w:t>
      </w:r>
      <w:r w:rsidRPr="00E62B06">
        <w:rPr>
          <w:rStyle w:val="StyleUnderline"/>
          <w:rFonts w:asciiTheme="majorHAnsi" w:hAnsiTheme="majorHAnsi" w:cstheme="majorHAnsi"/>
        </w:rPr>
        <w:t xml:space="preserve"> oil embargo</w:t>
      </w:r>
      <w:r w:rsidRPr="00E62B06">
        <w:rPr>
          <w:rFonts w:asciiTheme="majorHAnsi" w:hAnsiTheme="majorHAnsi" w:cstheme="majorHAnsi"/>
          <w:sz w:val="16"/>
        </w:rPr>
        <w:t xml:space="preserve"> in January. </w:t>
      </w:r>
      <w:r w:rsidRPr="00E62B06">
        <w:rPr>
          <w:rStyle w:val="StyleUnderline"/>
          <w:rFonts w:asciiTheme="majorHAnsi" w:hAnsiTheme="majorHAnsi" w:cstheme="majorHAnsi"/>
        </w:rPr>
        <w:t>The</w:t>
      </w:r>
      <w:r w:rsidRPr="00E62B06">
        <w:rPr>
          <w:rFonts w:asciiTheme="majorHAnsi" w:hAnsiTheme="majorHAnsi" w:cstheme="majorHAnsi"/>
          <w:sz w:val="16"/>
        </w:rPr>
        <w:t xml:space="preserve"> Iranian regim</w:t>
      </w:r>
      <w:r w:rsidRPr="00E62B06">
        <w:rPr>
          <w:rStyle w:val="StyleUnderline"/>
          <w:rFonts w:asciiTheme="majorHAnsi" w:hAnsiTheme="majorHAnsi" w:cstheme="majorHAnsi"/>
        </w:rPr>
        <w:t>e clearly concluded that it did not want to provoke what would surely have been a swift and devastating American response</w:t>
      </w:r>
      <w:r w:rsidRPr="00E62B06">
        <w:rPr>
          <w:rFonts w:asciiTheme="majorHAnsi" w:hAnsiTheme="majorHAnsi" w:cstheme="majorHAnsi"/>
          <w:sz w:val="16"/>
        </w:rPr>
        <w:t xml:space="preserve"> to such a move. Nevertheless, even some observers and </w:t>
      </w:r>
      <w:r w:rsidRPr="00E62B06">
        <w:rPr>
          <w:rStyle w:val="StyleUnderline"/>
          <w:rFonts w:asciiTheme="majorHAnsi" w:hAnsiTheme="majorHAnsi" w:cstheme="majorHAnsi"/>
        </w:rPr>
        <w:t>policymakers who accept that the Iranian regime is rational still worry that a nuclear weapon would embolden it, providing Tehran with a shield that would allow it to act more aggressively and increase i</w:t>
      </w:r>
      <w:r w:rsidRPr="00E62B06">
        <w:rPr>
          <w:rFonts w:asciiTheme="majorHAnsi" w:hAnsiTheme="majorHAnsi" w:cstheme="majorHAnsi"/>
          <w:sz w:val="16"/>
        </w:rPr>
        <w:t xml:space="preserve">ts support for </w:t>
      </w:r>
      <w:r w:rsidRPr="00E62B06">
        <w:rPr>
          <w:rStyle w:val="StyleUnderline"/>
          <w:rFonts w:asciiTheme="majorHAnsi" w:hAnsiTheme="majorHAnsi" w:cstheme="majorHAnsi"/>
        </w:rPr>
        <w:t>terrorism</w:t>
      </w:r>
      <w:r w:rsidRPr="00E62B06">
        <w:rPr>
          <w:rFonts w:asciiTheme="majorHAnsi" w:hAnsiTheme="majorHAnsi" w:cstheme="majorHAnsi"/>
          <w:sz w:val="16"/>
        </w:rPr>
        <w:t xml:space="preserve">. Some analysts even fear that Iran would directly provide terrorists with nuclear arms. </w:t>
      </w:r>
      <w:r w:rsidRPr="00E62B06">
        <w:rPr>
          <w:rStyle w:val="StyleUnderline"/>
          <w:rFonts w:asciiTheme="majorHAnsi" w:hAnsiTheme="majorHAnsi" w:cstheme="majorHAnsi"/>
        </w:rPr>
        <w:t xml:space="preserve">The problem with these concerns is that </w:t>
      </w:r>
      <w:r w:rsidRPr="00E62B06">
        <w:rPr>
          <w:rStyle w:val="Emphasis"/>
          <w:rFonts w:asciiTheme="majorHAnsi" w:hAnsiTheme="majorHAnsi" w:cstheme="majorHAnsi"/>
        </w:rPr>
        <w:t>they contradict the record of every other nuclear weapons state going back to 1945</w:t>
      </w:r>
      <w:r w:rsidRPr="00E62B06">
        <w:rPr>
          <w:rFonts w:asciiTheme="majorHAnsi" w:hAnsiTheme="majorHAnsi" w:cstheme="majorHAnsi"/>
          <w:sz w:val="16"/>
        </w:rPr>
        <w:t xml:space="preserve">. History shows that </w:t>
      </w:r>
      <w:r w:rsidRPr="00E62B06">
        <w:rPr>
          <w:rStyle w:val="StyleUnderline"/>
          <w:rFonts w:asciiTheme="majorHAnsi" w:hAnsiTheme="majorHAnsi" w:cstheme="majorHAnsi"/>
        </w:rPr>
        <w:t xml:space="preserve">when countries acquire the bomb, they feel increasingly vulnerable and become acutely aware that their nuclear weapons make them a potential target </w:t>
      </w:r>
      <w:r w:rsidRPr="00E62B06">
        <w:rPr>
          <w:rFonts w:asciiTheme="majorHAnsi" w:hAnsiTheme="majorHAnsi" w:cstheme="majorHAnsi"/>
          <w:sz w:val="16"/>
        </w:rPr>
        <w:t xml:space="preserve">in the eyes of major powers. </w:t>
      </w:r>
      <w:r w:rsidRPr="00E62B06">
        <w:rPr>
          <w:rStyle w:val="StyleUnderline"/>
          <w:rFonts w:asciiTheme="majorHAnsi" w:hAnsiTheme="majorHAnsi" w:cstheme="majorHAnsi"/>
        </w:rPr>
        <w:t>This awareness discourages nuclear states from bold and aggressive action. Maoist China</w:t>
      </w:r>
      <w:r w:rsidRPr="00E62B06">
        <w:rPr>
          <w:rFonts w:asciiTheme="majorHAnsi" w:hAnsiTheme="majorHAnsi" w:cstheme="majorHAnsi"/>
          <w:sz w:val="16"/>
        </w:rPr>
        <w:t>, for example</w:t>
      </w:r>
      <w:r w:rsidRPr="00E62B06">
        <w:rPr>
          <w:rStyle w:val="StyleUnderline"/>
          <w:rFonts w:asciiTheme="majorHAnsi" w:hAnsiTheme="majorHAnsi" w:cstheme="majorHAnsi"/>
        </w:rPr>
        <w:t>, became much less bellicose after acquiring nuclear weapons in 1964, and India and Pakistan have both become more cautious</w:t>
      </w:r>
      <w:r w:rsidRPr="00E62B06">
        <w:rPr>
          <w:rFonts w:asciiTheme="majorHAnsi" w:hAnsiTheme="majorHAnsi" w:cstheme="majorHAnsi"/>
          <w:sz w:val="16"/>
        </w:rPr>
        <w:t xml:space="preserve"> since going nuclear. There is little reason to believe Iran would break this mold. As for the risk of a handoff to terrorists, </w:t>
      </w:r>
      <w:r w:rsidRPr="00E62B06">
        <w:rPr>
          <w:rStyle w:val="StyleUnderline"/>
          <w:rFonts w:asciiTheme="majorHAnsi" w:hAnsiTheme="majorHAnsi" w:cstheme="majorHAnsi"/>
        </w:rPr>
        <w:t>no country could transfer nuclear weapons without running a high risk of being found out. U.S. surveillance capabilities would pose a serious obstacle</w:t>
      </w:r>
      <w:r w:rsidRPr="00E62B06">
        <w:rPr>
          <w:rFonts w:asciiTheme="majorHAnsi" w:hAnsiTheme="majorHAnsi" w:cstheme="majorHAnsi"/>
          <w:sz w:val="16"/>
        </w:rPr>
        <w:t>, as would the United States' impressive and growing ability to identify the source of fissile material. Moreover,</w:t>
      </w:r>
      <w:r w:rsidRPr="00E62B06">
        <w:rPr>
          <w:rStyle w:val="StyleUnderline"/>
          <w:rFonts w:asciiTheme="majorHAnsi" w:hAnsiTheme="majorHAnsi" w:cstheme="majorHAnsi"/>
        </w:rPr>
        <w:t xml:space="preserve"> countries can never entirely control or even predict the behavior of the terrorist groups they sponsor. Once a country such as Iran acquires a nuclear capability, it will have every reason to maintain full control </w:t>
      </w:r>
      <w:r w:rsidRPr="00E62B06">
        <w:rPr>
          <w:rFonts w:asciiTheme="majorHAnsi" w:hAnsiTheme="majorHAnsi" w:cstheme="majorHAnsi"/>
          <w:sz w:val="16"/>
        </w:rPr>
        <w:t xml:space="preserve">over its arsenal. After all, </w:t>
      </w:r>
      <w:r w:rsidRPr="00E62B06">
        <w:rPr>
          <w:rStyle w:val="StyleUnderline"/>
          <w:rFonts w:asciiTheme="majorHAnsi" w:hAnsiTheme="majorHAnsi" w:cstheme="majorHAnsi"/>
        </w:rPr>
        <w:t>building a bomb is costly and dangerous. It would make little sense to transfer the product of that investment to parties that cannot be trusted</w:t>
      </w:r>
      <w:r w:rsidRPr="00E62B06">
        <w:rPr>
          <w:rFonts w:asciiTheme="majorHAnsi" w:hAnsiTheme="majorHAnsi" w:cstheme="majorHAnsi"/>
          <w:sz w:val="16"/>
        </w:rPr>
        <w:t xml:space="preserve"> or managed. </w:t>
      </w:r>
      <w:r w:rsidRPr="00E62B06">
        <w:rPr>
          <w:rStyle w:val="StyleUnderline"/>
          <w:rFonts w:asciiTheme="majorHAnsi" w:hAnsiTheme="majorHAnsi" w:cstheme="majorHAnsi"/>
        </w:rPr>
        <w:t>Another oft-touted worry is that if Iran obtains the bomb, other states in the region will follow suit, leading to a nuclear arms race</w:t>
      </w:r>
      <w:r w:rsidRPr="00E62B06">
        <w:rPr>
          <w:rFonts w:asciiTheme="majorHAnsi" w:hAnsiTheme="majorHAnsi" w:cstheme="majorHAnsi"/>
          <w:sz w:val="16"/>
        </w:rPr>
        <w:t xml:space="preserve"> in the Middle East. But </w:t>
      </w:r>
      <w:r w:rsidRPr="00E62B06">
        <w:rPr>
          <w:rStyle w:val="StyleUnderline"/>
          <w:rFonts w:asciiTheme="majorHAnsi" w:hAnsiTheme="majorHAnsi" w:cstheme="majorHAnsi"/>
        </w:rPr>
        <w:t>the nuclear age is now almost 70 years old, and so far, fears of proliferation have proved to be unfounded</w:t>
      </w:r>
      <w:r w:rsidRPr="00E62B06">
        <w:rPr>
          <w:rFonts w:asciiTheme="majorHAnsi" w:hAnsiTheme="majorHAnsi" w:cstheme="majorHAnsi"/>
          <w:sz w:val="16"/>
        </w:rPr>
        <w:t xml:space="preserve">. Properly defined, the term "proliferation" means a rapid and uncontrolled spread. Nothing like that has occurred; in fact, </w:t>
      </w:r>
      <w:r w:rsidRPr="00E62B06">
        <w:rPr>
          <w:rStyle w:val="StyleUnderline"/>
          <w:rFonts w:asciiTheme="majorHAnsi" w:hAnsiTheme="majorHAnsi" w:cstheme="majorHAnsi"/>
        </w:rPr>
        <w:t>since 1970, there has been a marked slowdown in the emergence of nuclear states. There is no reason to expect that this pattern will change</w:t>
      </w:r>
      <w:r w:rsidRPr="00E62B06">
        <w:rPr>
          <w:rFonts w:asciiTheme="majorHAnsi" w:hAnsiTheme="majorHAnsi" w:cstheme="majorHAnsi"/>
          <w:sz w:val="16"/>
        </w:rPr>
        <w:t xml:space="preserve"> now. Should Iran become the second Middle Eastern nuclear power since 1945, it would hardly signal the start of a landslide. </w:t>
      </w:r>
      <w:r w:rsidRPr="00E62B06">
        <w:rPr>
          <w:rStyle w:val="StyleUnderline"/>
          <w:rFonts w:asciiTheme="majorHAnsi" w:hAnsiTheme="majorHAnsi" w:cstheme="majorHAnsi"/>
        </w:rPr>
        <w:t xml:space="preserve">When Israel acquired the </w:t>
      </w:r>
      <w:r w:rsidRPr="00E62B06">
        <w:rPr>
          <w:rStyle w:val="StyleUnderline"/>
          <w:rFonts w:asciiTheme="majorHAnsi" w:hAnsiTheme="majorHAnsi" w:cstheme="majorHAnsi"/>
        </w:rPr>
        <w:lastRenderedPageBreak/>
        <w:t>bomb in the 1960s, it was at war with many of its neighbors. Its nuclear arms were a much bigger threat to the Arab world than Iran's program is today</w:t>
      </w:r>
      <w:r w:rsidRPr="00E62B06">
        <w:rPr>
          <w:rFonts w:asciiTheme="majorHAnsi" w:hAnsiTheme="majorHAnsi" w:cstheme="majorHAnsi"/>
          <w:sz w:val="16"/>
        </w:rPr>
        <w:t>. If an atomic Israel did not trigger an arms race then, there is no reason a nuclear Iran should now. REST ASSURED Most Read Articles When Stalin Faced Hitler Who Fooled Whom? Stephen Kotkin The Lost Art of American Diplomacy Can the State Department Be Saved? William J. Burns How Iran Sees Its Standoff With the United States And What Trump Should Do to Solve the Problem He Created Seyed Hossein Mousavian The Right Way to Deal With Huawei The United States Needs to Compete With Chinese Firms, Not Just Ban Them Adam Segal Greece’s New Groove Why Athens Is No Longer Europe’s Black Sheep Artemis Seaford and Benjamin Haddad In 1991, the historical rivals I</w:t>
      </w:r>
      <w:r w:rsidRPr="00E62B06">
        <w:rPr>
          <w:rStyle w:val="StyleUnderline"/>
          <w:rFonts w:asciiTheme="majorHAnsi" w:hAnsiTheme="majorHAnsi" w:cstheme="majorHAnsi"/>
        </w:rPr>
        <w:t>ndia and Pakistan signed a treaty agreeing not to target each other's nuclear facilities. They realized that far more worrisome than their adversary's nuclear deterrent was the instability produced by challenges to it.</w:t>
      </w:r>
      <w:r w:rsidRPr="00E62B06">
        <w:rPr>
          <w:rFonts w:asciiTheme="majorHAnsi" w:hAnsiTheme="majorHAnsi" w:cstheme="majorHAnsi"/>
          <w:sz w:val="16"/>
        </w:rPr>
        <w:t xml:space="preserve"> Since then, </w:t>
      </w:r>
      <w:r w:rsidRPr="00E62B06">
        <w:rPr>
          <w:rStyle w:val="StyleUnderline"/>
          <w:rFonts w:asciiTheme="majorHAnsi" w:hAnsiTheme="majorHAnsi" w:cstheme="majorHAnsi"/>
        </w:rPr>
        <w:t>even in the face of high tensions and risky provocations, the two countries have kept the peace. Israel and Iran would do well to consider this precedent. If Iran goes nuclear, Israel and Iran will deter each other,</w:t>
      </w:r>
      <w:r w:rsidRPr="00E62B06">
        <w:rPr>
          <w:rFonts w:asciiTheme="majorHAnsi" w:hAnsiTheme="majorHAnsi" w:cstheme="majorHAnsi"/>
          <w:sz w:val="16"/>
        </w:rPr>
        <w:t xml:space="preserve"> as nuclear powers always have. </w:t>
      </w:r>
      <w:r w:rsidRPr="00E62B06">
        <w:rPr>
          <w:rStyle w:val="StyleUnderline"/>
          <w:rFonts w:asciiTheme="majorHAnsi" w:hAnsiTheme="majorHAnsi" w:cstheme="majorHAnsi"/>
        </w:rPr>
        <w:t>There has never been a full-scale war between two nuclear-armed states. Once Iran crosses the nuclear threshold, deterrence will apply, even if the Iranian arsenal is relatively small. No other country in the region will have an incentive to acquire its own nuclear capability, and the current crisis will finally dissipate, leading to a Middle East that is more stable</w:t>
      </w:r>
      <w:r w:rsidRPr="00E62B06">
        <w:rPr>
          <w:rFonts w:asciiTheme="majorHAnsi" w:hAnsiTheme="majorHAnsi" w:cstheme="majorHAnsi"/>
          <w:sz w:val="16"/>
        </w:rPr>
        <w:t xml:space="preserve"> than it is today. For that reason, the United States and its allies need not take such pains to prevent the Iranians from developing a nuclear weapon. Diplomacy between Iran and the major powers should continue, because open lines of communication will make the Western countries feel better able to live with a nuclear Iran. But the current sanctions on Iran can be dropped: they primarily harm ordinary Iranians, with little purpose. Most important, policymakers and citizens in the Arab world, Europe, Israel, and the United States should take comfort from the fact that history has shown that </w:t>
      </w:r>
      <w:r w:rsidRPr="00E62B06">
        <w:rPr>
          <w:rStyle w:val="StyleUnderline"/>
          <w:rFonts w:asciiTheme="majorHAnsi" w:hAnsiTheme="majorHAnsi" w:cstheme="majorHAnsi"/>
        </w:rPr>
        <w:t>where nuclear capabilities emerge, so, too, does stability</w:t>
      </w:r>
      <w:r w:rsidRPr="00E62B06">
        <w:rPr>
          <w:rFonts w:asciiTheme="majorHAnsi" w:hAnsiTheme="majorHAnsi" w:cstheme="majorHAnsi"/>
          <w:sz w:val="16"/>
        </w:rPr>
        <w:t>. When it comes to nuclear weapons, now as ever, more may be better</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Iranian proliferation is the impetus for regional stability; resulting arms races aren’t a threat </w:t>
      </w:r>
    </w:p>
    <w:p w:rsidR="00227C96" w:rsidRPr="00E62B06" w:rsidRDefault="00227C96" w:rsidP="00227C96">
      <w:pPr>
        <w:rPr>
          <w:rStyle w:val="Style13ptBold"/>
          <w:rFonts w:asciiTheme="majorHAnsi" w:hAnsiTheme="majorHAnsi" w:cstheme="majorHAnsi"/>
        </w:rPr>
      </w:pPr>
      <w:r w:rsidRPr="00E62B06">
        <w:rPr>
          <w:rStyle w:val="Style13ptBold"/>
          <w:rFonts w:asciiTheme="majorHAnsi" w:hAnsiTheme="majorHAnsi" w:cstheme="majorHAnsi"/>
        </w:rPr>
        <w:t>Mearsheimer and Zakheim, 12 [John, American political scientist and international relations scholar,  R. Wendell Harrison Distinguished Service Professor at the University of Chicago and Dov, former Pentagon official; @Center for Naval Analyses, 7/9/12, “Nuclear-Armed Iran Would Bring ‘Stability’ But Risks”, PBS Newshour, accessed at: https://www.pbs.org/newshour/show/nuclear-armed-iran-would-bring-stability-but-risks] KKL</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6"/>
        </w:rPr>
        <w:t xml:space="preserve">JOHN MEARSHEIMER, University of Chicago: I think </w:t>
      </w:r>
      <w:r w:rsidRPr="00E62B06">
        <w:rPr>
          <w:rStyle w:val="StyleUnderline"/>
          <w:rFonts w:asciiTheme="majorHAnsi" w:hAnsiTheme="majorHAnsi" w:cstheme="majorHAnsi"/>
        </w:rPr>
        <w:t>there's no question that a nuclear-armed Iran would bring stability to the region, because nuclear weapons are weapons of peace. They're weapons of deterrence. They have hardly any offensive capability at all. And if Iran had a nuclear deterrent, there's no way that the United States or Israel, for that matter, would be threatening to attack Iran now, in the same way that if Saddam had had nuclear weapons in 2003,</w:t>
      </w:r>
      <w:r w:rsidRPr="00E62B06">
        <w:rPr>
          <w:rFonts w:asciiTheme="majorHAnsi" w:hAnsiTheme="majorHAnsi" w:cstheme="majorHAnsi"/>
          <w:sz w:val="16"/>
        </w:rPr>
        <w:t xml:space="preserve"> the United States wouldn't have invaded Iraq, and</w:t>
      </w:r>
      <w:r w:rsidRPr="00E62B06">
        <w:rPr>
          <w:rStyle w:val="StyleUnderline"/>
          <w:rFonts w:asciiTheme="majorHAnsi" w:hAnsiTheme="majorHAnsi" w:cstheme="majorHAnsi"/>
        </w:rPr>
        <w:t xml:space="preserve"> if Libya had nuclear weapons in 2011, the United States wouldn't have gone to war against Libya. </w:t>
      </w:r>
      <w:r w:rsidRPr="00E62B06">
        <w:rPr>
          <w:rFonts w:asciiTheme="majorHAnsi" w:hAnsiTheme="majorHAnsi" w:cstheme="majorHAnsi"/>
          <w:sz w:val="16"/>
        </w:rPr>
        <w:t xml:space="preserve">So I think that </w:t>
      </w:r>
      <w:r w:rsidRPr="00E62B06">
        <w:rPr>
          <w:rStyle w:val="StyleUnderline"/>
          <w:rFonts w:asciiTheme="majorHAnsi" w:hAnsiTheme="majorHAnsi" w:cstheme="majorHAnsi"/>
        </w:rPr>
        <w:t>if you had a Middle East where other states</w:t>
      </w:r>
      <w:r w:rsidRPr="00E62B06">
        <w:rPr>
          <w:rFonts w:asciiTheme="majorHAnsi" w:hAnsiTheme="majorHAnsi" w:cstheme="majorHAnsi"/>
          <w:sz w:val="16"/>
        </w:rPr>
        <w:t xml:space="preserve"> besides Israel — and this, of course, includes Iran —</w:t>
      </w:r>
      <w:r w:rsidRPr="00E62B06">
        <w:rPr>
          <w:rStyle w:val="StyleUnderline"/>
          <w:rFonts w:asciiTheme="majorHAnsi" w:hAnsiTheme="majorHAnsi" w:cstheme="majorHAnsi"/>
        </w:rPr>
        <w:t xml:space="preserve"> had a nuclear deterrent, it would be a more peaceful region</w:t>
      </w:r>
      <w:r w:rsidRPr="00E62B06">
        <w:rPr>
          <w:rFonts w:asciiTheme="majorHAnsi" w:hAnsiTheme="majorHAnsi" w:cstheme="majorHAnsi"/>
          <w:sz w:val="16"/>
        </w:rPr>
        <w:t xml:space="preserve">. But the problem is that there is always some small possibility that there will be nuclear use. And the most likely scenario is what's oftentimes referred to as inadvertent escalation. And this is where you have a conventional war that starts off with no intention of turning into a nuclear war, but inadvertently escalates to the nuclear level. And you can hypothesize all sorts of situations, for example, where a conventional war between India and Pakistan, which both have nuclear weapons, escalates from the conventional to the nuclear level. And, of course, the same logic applies to the Middle East. There's only a small, a very small possibility that that would happen. But that small possibility is enough to make me very wary of the idea of Iran acquiring nuclear weapons. JUDY WOODRUFF: OK. So you're saying you buy the idea it adds stability. You do have the very serious caveat about the idea of conventional warfare getting out of control. But let's just focus on this idea that it would bring stability, Dov Zakheim. You heard John Mearsheimer say that they are inherently peaceful weapons. They are a deterrent, as they were during the Cold War. What about that argument? DOV ZAKHEIM, former Pentagon official: Well, inherently peaceful is hard to imagine in terms of nuclear weapons. They ended World War II, after all. But the problem is sort of magnified by what John Mearsheimer just said. If Iran acquires these weapons — that's assuming that the Israelis don't attack ahead of time or that someone else </w:t>
      </w:r>
      <w:r w:rsidRPr="00E62B06">
        <w:rPr>
          <w:rFonts w:asciiTheme="majorHAnsi" w:hAnsiTheme="majorHAnsi" w:cstheme="majorHAnsi"/>
          <w:sz w:val="16"/>
        </w:rPr>
        <w:lastRenderedPageBreak/>
        <w:t xml:space="preserve">doesn't attack ahead of time </w:t>
      </w:r>
      <w:r w:rsidRPr="00E62B06">
        <w:rPr>
          <w:rStyle w:val="StyleUnderline"/>
          <w:rFonts w:asciiTheme="majorHAnsi" w:hAnsiTheme="majorHAnsi" w:cstheme="majorHAnsi"/>
        </w:rPr>
        <w:t>— if they get these weapons, that is definitely going to cause at least three or four more countries in the region to acquire those weapons as well,</w:t>
      </w:r>
      <w:r w:rsidRPr="00E62B06">
        <w:rPr>
          <w:rFonts w:asciiTheme="majorHAnsi" w:hAnsiTheme="majorHAnsi" w:cstheme="majorHAnsi"/>
          <w:sz w:val="16"/>
        </w:rPr>
        <w:t xml:space="preserve"> probably Saudi Arabia, probably the United Arab Emirates, possibly Turkey, possibly Egypt. JUDY WOODRUFF: You mean because they would want to. . . DOV ZAKHEIM: Either because they will be afraid of Iranian nuclear blackmail, or they will be afraid that Iran could transfer technology to those who might attack them in some way. I mean, after all, look at what Pakistan did with its nuclear technology. Look at what North Korea did with its nuclear technology. JUDY WOODRUFF: So you're saying it would set off an arms race? DOV ZAKHEIM: It will set off a chain of nuclear weapon states. And what you will then have is essentially, from Europe's borders with Russia, all the way to China, nuclear states cheek by jowl, and all it takes is one mistake. JUDY WOODRUFF: John Mearsheimer, why wouldn't that happen, which would clearly not be a more stable situation? JOHN MEARSHEIMER: Well,</w:t>
      </w:r>
      <w:r w:rsidRPr="00E62B06">
        <w:rPr>
          <w:rStyle w:val="StyleUnderline"/>
          <w:rFonts w:asciiTheme="majorHAnsi" w:hAnsiTheme="majorHAnsi" w:cstheme="majorHAnsi"/>
        </w:rPr>
        <w:t xml:space="preserve"> it's possible there will be some proliferation.</w:t>
      </w:r>
      <w:r w:rsidRPr="00E62B06">
        <w:rPr>
          <w:rFonts w:asciiTheme="majorHAnsi" w:hAnsiTheme="majorHAnsi" w:cstheme="majorHAnsi"/>
          <w:sz w:val="16"/>
        </w:rPr>
        <w:t xml:space="preserve"> I wouldn't bet against the fact that maybe Turkey or Saudi Arabia would acquire nuclear weapons. But</w:t>
      </w:r>
      <w:r w:rsidRPr="00E62B06">
        <w:rPr>
          <w:rStyle w:val="StyleUnderline"/>
          <w:rFonts w:asciiTheme="majorHAnsi" w:hAnsiTheme="majorHAnsi" w:cstheme="majorHAnsi"/>
        </w:rPr>
        <w:t xml:space="preserve"> people have been predicting widespread proliferation for decades now, and it's never happened</w:t>
      </w:r>
      <w:r w:rsidRPr="00E62B06">
        <w:rPr>
          <w:rFonts w:asciiTheme="majorHAnsi" w:hAnsiTheme="majorHAnsi" w:cstheme="majorHAnsi"/>
          <w:sz w:val="16"/>
        </w:rPr>
        <w:t>. But I think there are two reasons that it wouldn't happen. One is that the</w:t>
      </w:r>
      <w:r w:rsidRPr="00E62B06">
        <w:rPr>
          <w:rStyle w:val="StyleUnderline"/>
          <w:rFonts w:asciiTheme="majorHAnsi" w:hAnsiTheme="majorHAnsi" w:cstheme="majorHAnsi"/>
        </w:rPr>
        <w:t xml:space="preserve"> Iranians wouldn't be able to blackmail anybody in the neighborhood with their nuclear weapons. We have created this myth in this country over the past few years in talking about Iran that any country that acquires nuclear weapons can blackmail other countries or use those nuclear weapons for offensive purposes. We have</w:t>
      </w:r>
      <w:r w:rsidRPr="00E62B06">
        <w:rPr>
          <w:rFonts w:asciiTheme="majorHAnsi" w:hAnsiTheme="majorHAnsi" w:cstheme="majorHAnsi"/>
          <w:sz w:val="16"/>
        </w:rPr>
        <w:t xml:space="preserve"> a lot of theory and </w:t>
      </w:r>
      <w:r w:rsidRPr="00E62B06">
        <w:rPr>
          <w:rStyle w:val="StyleUnderline"/>
          <w:rFonts w:asciiTheme="majorHAnsi" w:hAnsiTheme="majorHAnsi" w:cstheme="majorHAnsi"/>
        </w:rPr>
        <w:t>a huge amount of empirical evidence, 67 years now, which show that no country with nuclear weapons can blackmail another country</w:t>
      </w:r>
      <w:r w:rsidRPr="00E62B06">
        <w:rPr>
          <w:rFonts w:asciiTheme="majorHAnsi" w:hAnsiTheme="majorHAnsi" w:cstheme="majorHAnsi"/>
          <w:sz w:val="16"/>
        </w:rPr>
        <w:t xml:space="preserve">, as long as somebody is protecting that country or it has its own nuclear weapons. And this leads to the second reason. </w:t>
      </w:r>
      <w:r w:rsidRPr="00E62B06">
        <w:rPr>
          <w:rStyle w:val="StyleUnderline"/>
          <w:rFonts w:asciiTheme="majorHAnsi" w:hAnsiTheme="majorHAnsi" w:cstheme="majorHAnsi"/>
        </w:rPr>
        <w:t>The United States is going to extend its nuclear umbrella over Saudi Arabia and over Turkey</w:t>
      </w:r>
      <w:r w:rsidRPr="00E62B06">
        <w:rPr>
          <w:rFonts w:asciiTheme="majorHAnsi" w:hAnsiTheme="majorHAnsi" w:cstheme="majorHAnsi"/>
          <w:sz w:val="16"/>
        </w:rPr>
        <w:t>, the way it extended it over Germany and Japan during the Cold War. And w</w:t>
      </w:r>
      <w:r w:rsidRPr="00E62B06">
        <w:rPr>
          <w:rStyle w:val="StyleUnderline"/>
          <w:rFonts w:asciiTheme="majorHAnsi" w:hAnsiTheme="majorHAnsi" w:cstheme="majorHAnsi"/>
        </w:rPr>
        <w:t>e will make it perfectly clear to the Iranians that they cannot blackmail anybody. So there will be no great incentive for Turkey or for Saudi Arabia to acquire nuclear weapons. But even if they do acquire nuclear weapons, what are they going to do with them?</w:t>
      </w:r>
    </w:p>
    <w:p w:rsidR="00227C96" w:rsidRPr="00E62B06" w:rsidRDefault="008431F6" w:rsidP="00227C96">
      <w:pPr>
        <w:pStyle w:val="Heading2"/>
        <w:rPr>
          <w:rFonts w:asciiTheme="majorHAnsi" w:hAnsiTheme="majorHAnsi" w:cstheme="majorHAnsi"/>
        </w:rPr>
      </w:pPr>
      <w:r w:rsidRPr="00E62B06">
        <w:rPr>
          <w:rFonts w:asciiTheme="majorHAnsi" w:hAnsiTheme="majorHAnsi" w:cstheme="majorHAnsi"/>
        </w:rPr>
        <w:lastRenderedPageBreak/>
        <w:t xml:space="preserve">**AT: </w:t>
      </w:r>
      <w:r w:rsidR="00227C96" w:rsidRPr="00E62B06">
        <w:rPr>
          <w:rFonts w:asciiTheme="majorHAnsi" w:hAnsiTheme="majorHAnsi" w:cstheme="majorHAnsi"/>
        </w:rPr>
        <w:t>Entanglemen</w:t>
      </w:r>
      <w:r w:rsidRPr="00E62B06">
        <w:rPr>
          <w:rFonts w:asciiTheme="majorHAnsi" w:hAnsiTheme="majorHAnsi" w:cstheme="majorHAnsi"/>
        </w:rPr>
        <w:t>t**</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Entanglement</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entanglement</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Beckley 15 </w:t>
      </w:r>
      <w:r w:rsidRPr="00E62B06">
        <w:rPr>
          <w:rFonts w:asciiTheme="majorHAnsi" w:hAnsiTheme="majorHAnsi" w:cstheme="majorHAnsi"/>
        </w:rPr>
        <w:t xml:space="preserve">Michael Beckley is Fellow in the International Security Program at Harvard Kennedy School's Belfer Center for Science and International Affairs and assistant professor of political science at Tufts University.6-9-2015, "The Myth of Entangling Alliances," War on the Rocks, </w:t>
      </w:r>
      <w:hyperlink r:id="rId176" w:history="1">
        <w:r w:rsidRPr="00E62B06">
          <w:rPr>
            <w:rStyle w:val="Hyperlink"/>
            <w:rFonts w:asciiTheme="majorHAnsi" w:hAnsiTheme="majorHAnsi" w:cstheme="majorHAnsi"/>
          </w:rPr>
          <w:t>https://warontherocks.com/2015/06/the-myth-of-entangling-alliances/</w:t>
        </w:r>
      </w:hyperlink>
      <w:r w:rsidRPr="00E62B06">
        <w:rPr>
          <w:rFonts w:asciiTheme="majorHAnsi" w:hAnsiTheme="majorHAnsi" w:cstheme="majorHAnsi"/>
        </w:rPr>
        <w:t xml:space="preserve"> - BS</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For the first 165 years of its history, </w:t>
      </w:r>
      <w:r w:rsidRPr="00E62B06">
        <w:rPr>
          <w:rStyle w:val="StyleUnderline"/>
          <w:rFonts w:asciiTheme="majorHAnsi" w:hAnsiTheme="majorHAnsi" w:cstheme="majorHAnsi"/>
        </w:rPr>
        <w:t>the</w:t>
      </w:r>
      <w:r w:rsidRPr="00E62B06">
        <w:rPr>
          <w:rFonts w:asciiTheme="majorHAnsi" w:hAnsiTheme="majorHAnsi" w:cstheme="majorHAnsi"/>
          <w:sz w:val="16"/>
        </w:rPr>
        <w:t xml:space="preserve"> </w:t>
      </w:r>
      <w:r w:rsidRPr="00E62B06">
        <w:rPr>
          <w:rStyle w:val="Emphasis"/>
          <w:rFonts w:asciiTheme="majorHAnsi" w:hAnsiTheme="majorHAnsi" w:cstheme="majorHAnsi"/>
        </w:rPr>
        <w:t>U</w:t>
      </w:r>
      <w:r w:rsidRPr="00E62B06">
        <w:rPr>
          <w:rFonts w:asciiTheme="majorHAnsi" w:hAnsiTheme="majorHAnsi" w:cstheme="majorHAnsi"/>
          <w:sz w:val="16"/>
        </w:rPr>
        <w:t xml:space="preserve">nited </w:t>
      </w:r>
      <w:r w:rsidRPr="00E62B06">
        <w:rPr>
          <w:rStyle w:val="Emphasis"/>
          <w:rFonts w:asciiTheme="majorHAnsi" w:hAnsiTheme="majorHAnsi" w:cstheme="majorHAnsi"/>
        </w:rPr>
        <w:t>S</w:t>
      </w:r>
      <w:r w:rsidRPr="00E62B06">
        <w:rPr>
          <w:rFonts w:asciiTheme="majorHAnsi" w:hAnsiTheme="majorHAnsi" w:cstheme="majorHAnsi"/>
          <w:sz w:val="16"/>
        </w:rPr>
        <w:t xml:space="preserve">tates </w:t>
      </w:r>
      <w:r w:rsidRPr="00E62B06">
        <w:rPr>
          <w:rStyle w:val="StyleUnderline"/>
          <w:rFonts w:asciiTheme="majorHAnsi" w:hAnsiTheme="majorHAnsi" w:cstheme="majorHAnsi"/>
        </w:rPr>
        <w:t xml:space="preserve">did not form any </w:t>
      </w:r>
      <w:r w:rsidRPr="00E62B06">
        <w:rPr>
          <w:rStyle w:val="Emphasis"/>
          <w:rFonts w:asciiTheme="majorHAnsi" w:hAnsiTheme="majorHAnsi" w:cstheme="majorHAnsi"/>
        </w:rPr>
        <w:t>alliances</w:t>
      </w:r>
      <w:r w:rsidRPr="00E62B06">
        <w:rPr>
          <w:rFonts w:asciiTheme="majorHAnsi" w:hAnsiTheme="majorHAnsi" w:cstheme="majorHAnsi"/>
          <w:sz w:val="16"/>
        </w:rPr>
        <w:t xml:space="preserve"> besides the one it signed with France </w:t>
      </w:r>
      <w:r w:rsidRPr="00E62B06">
        <w:rPr>
          <w:rStyle w:val="StyleUnderline"/>
          <w:rFonts w:asciiTheme="majorHAnsi" w:hAnsiTheme="majorHAnsi" w:cstheme="majorHAnsi"/>
        </w:rPr>
        <w:t>during the Revolutionary War</w:t>
      </w:r>
      <w:r w:rsidRPr="00E62B06">
        <w:rPr>
          <w:rFonts w:asciiTheme="majorHAnsi" w:hAnsiTheme="majorHAnsi" w:cstheme="majorHAnsi"/>
          <w:sz w:val="16"/>
        </w:rPr>
        <w:t>. Instead, U</w:t>
      </w:r>
      <w:r w:rsidRPr="00E62B06">
        <w:rPr>
          <w:rStyle w:val="StyleUnderline"/>
          <w:rFonts w:asciiTheme="majorHAnsi" w:hAnsiTheme="majorHAnsi" w:cstheme="majorHAnsi"/>
        </w:rPr>
        <w:t xml:space="preserve">.S. leaders followed George Washington’s advice to “steer clear of </w:t>
      </w:r>
      <w:r w:rsidRPr="00E62B06">
        <w:rPr>
          <w:rStyle w:val="Emphasis"/>
          <w:rFonts w:asciiTheme="majorHAnsi" w:hAnsiTheme="majorHAnsi" w:cstheme="majorHAnsi"/>
        </w:rPr>
        <w:t>permanent alliance</w:t>
      </w:r>
      <w:r w:rsidRPr="00E62B06">
        <w:rPr>
          <w:rFonts w:asciiTheme="majorHAnsi" w:hAnsiTheme="majorHAnsi" w:cstheme="majorHAnsi"/>
          <w:sz w:val="16"/>
        </w:rPr>
        <w:t xml:space="preserve"> with any portion of the foreign world,” </w:t>
      </w:r>
      <w:r w:rsidRPr="00E62B06">
        <w:rPr>
          <w:rStyle w:val="StyleUnderline"/>
          <w:rFonts w:asciiTheme="majorHAnsi" w:hAnsiTheme="majorHAnsi" w:cstheme="majorHAnsi"/>
        </w:rPr>
        <w:t>a recommendation subsequently enshrined in Thomas Jefferson’s inaugural pledge</w:t>
      </w:r>
      <w:r w:rsidRPr="00E62B06">
        <w:rPr>
          <w:rFonts w:asciiTheme="majorHAnsi" w:hAnsiTheme="majorHAnsi" w:cstheme="majorHAnsi"/>
          <w:sz w:val="16"/>
        </w:rPr>
        <w:t>: “</w:t>
      </w:r>
      <w:r w:rsidRPr="00E62B06">
        <w:rPr>
          <w:rStyle w:val="Emphasis"/>
          <w:rFonts w:asciiTheme="majorHAnsi" w:hAnsiTheme="majorHAnsi" w:cstheme="majorHAnsi"/>
        </w:rPr>
        <w:t>Peace</w:t>
      </w:r>
      <w:r w:rsidRPr="00E62B06">
        <w:rPr>
          <w:rFonts w:asciiTheme="majorHAnsi" w:hAnsiTheme="majorHAnsi" w:cstheme="majorHAnsi"/>
          <w:sz w:val="16"/>
        </w:rPr>
        <w:t xml:space="preserve">, commerce, and honest friendship with all nations; </w:t>
      </w:r>
      <w:r w:rsidRPr="00E62B06">
        <w:rPr>
          <w:rStyle w:val="Emphasis"/>
          <w:rFonts w:asciiTheme="majorHAnsi" w:hAnsiTheme="majorHAnsi" w:cstheme="majorHAnsi"/>
        </w:rPr>
        <w:t>entangling alliances with none</w:t>
      </w:r>
      <w:r w:rsidRPr="00E62B06">
        <w:rPr>
          <w:rFonts w:asciiTheme="majorHAnsi" w:hAnsiTheme="majorHAnsi" w:cstheme="majorHAnsi"/>
          <w:sz w:val="16"/>
        </w:rPr>
        <w:t>.”</w:t>
      </w:r>
      <w:r w:rsidR="008431F6" w:rsidRPr="00E62B06">
        <w:rPr>
          <w:rFonts w:asciiTheme="majorHAnsi" w:hAnsiTheme="majorHAnsi" w:cstheme="majorHAnsi"/>
          <w:sz w:val="16"/>
        </w:rPr>
        <w:t xml:space="preserve"> </w:t>
      </w:r>
      <w:r w:rsidRPr="00E62B06">
        <w:rPr>
          <w:rFonts w:asciiTheme="majorHAnsi" w:hAnsiTheme="majorHAnsi" w:cstheme="majorHAnsi"/>
          <w:sz w:val="16"/>
        </w:rPr>
        <w:t>Since World War II, however, U</w:t>
      </w:r>
      <w:r w:rsidRPr="00E62B06">
        <w:rPr>
          <w:rStyle w:val="StyleUnderline"/>
          <w:rFonts w:asciiTheme="majorHAnsi" w:hAnsiTheme="majorHAnsi" w:cstheme="majorHAnsi"/>
        </w:rPr>
        <w:t>.S. leaders have reversed course</w:t>
      </w:r>
      <w:r w:rsidRPr="00E62B06">
        <w:rPr>
          <w:rFonts w:asciiTheme="majorHAnsi" w:hAnsiTheme="majorHAnsi" w:cstheme="majorHAnsi"/>
          <w:sz w:val="16"/>
        </w:rPr>
        <w:t xml:space="preserve"> and </w:t>
      </w:r>
      <w:r w:rsidRPr="00E62B06">
        <w:rPr>
          <w:rStyle w:val="Emphasis"/>
          <w:rFonts w:asciiTheme="majorHAnsi" w:hAnsiTheme="majorHAnsi" w:cstheme="majorHAnsi"/>
        </w:rPr>
        <w:t>signed defense pacts</w:t>
      </w:r>
      <w:r w:rsidRPr="00E62B06">
        <w:rPr>
          <w:rFonts w:asciiTheme="majorHAnsi" w:hAnsiTheme="majorHAnsi" w:cstheme="majorHAnsi"/>
          <w:sz w:val="16"/>
        </w:rPr>
        <w:t xml:space="preserve"> with more than 60 countries. As a result, </w:t>
      </w:r>
      <w:r w:rsidRPr="00E62B06">
        <w:rPr>
          <w:rStyle w:val="StyleUnderline"/>
          <w:rFonts w:asciiTheme="majorHAnsi" w:hAnsiTheme="majorHAnsi" w:cstheme="majorHAnsi"/>
        </w:rPr>
        <w:t xml:space="preserve">the United States is legally obligated to defend a </w:t>
      </w:r>
      <w:r w:rsidRPr="00E62B06">
        <w:rPr>
          <w:rStyle w:val="Emphasis"/>
          <w:rFonts w:asciiTheme="majorHAnsi" w:hAnsiTheme="majorHAnsi" w:cstheme="majorHAnsi"/>
        </w:rPr>
        <w:t>patchwork of nations</w:t>
      </w:r>
      <w:r w:rsidRPr="00E62B06">
        <w:rPr>
          <w:rFonts w:asciiTheme="majorHAnsi" w:hAnsiTheme="majorHAnsi" w:cstheme="majorHAnsi"/>
          <w:sz w:val="16"/>
        </w:rPr>
        <w:t xml:space="preserve"> that spans five continents, </w:t>
      </w:r>
      <w:r w:rsidRPr="00E62B06">
        <w:rPr>
          <w:rStyle w:val="StyleUnderline"/>
          <w:rFonts w:asciiTheme="majorHAnsi" w:hAnsiTheme="majorHAnsi" w:cstheme="majorHAnsi"/>
        </w:rPr>
        <w:t>contains 25 percent of the earth’s</w:t>
      </w:r>
      <w:r w:rsidRPr="00E62B06">
        <w:rPr>
          <w:rFonts w:asciiTheme="majorHAnsi" w:hAnsiTheme="majorHAnsi" w:cstheme="majorHAnsi"/>
          <w:sz w:val="16"/>
        </w:rPr>
        <w:t xml:space="preserve"> </w:t>
      </w:r>
      <w:r w:rsidRPr="00E62B06">
        <w:rPr>
          <w:rStyle w:val="StyleUnderline"/>
          <w:rFonts w:asciiTheme="majorHAnsi" w:hAnsiTheme="majorHAnsi" w:cstheme="majorHAnsi"/>
        </w:rPr>
        <w:t>population</w:t>
      </w:r>
      <w:r w:rsidRPr="00E62B06">
        <w:rPr>
          <w:rFonts w:asciiTheme="majorHAnsi" w:hAnsiTheme="majorHAnsi" w:cstheme="majorHAnsi"/>
          <w:sz w:val="16"/>
        </w:rPr>
        <w:t>, and accounts for nearly 75 percent of global economic output. To what extent does this massive commitment entangle the United States in wars it would otherwise avoid?</w:t>
      </w:r>
      <w:r w:rsidR="008431F6" w:rsidRPr="00E62B06">
        <w:rPr>
          <w:rFonts w:asciiTheme="majorHAnsi" w:hAnsiTheme="majorHAnsi" w:cstheme="majorHAnsi"/>
          <w:sz w:val="16"/>
        </w:rPr>
        <w:t xml:space="preserve"> </w:t>
      </w:r>
      <w:r w:rsidRPr="00E62B06">
        <w:rPr>
          <w:rFonts w:asciiTheme="majorHAnsi" w:hAnsiTheme="majorHAnsi" w:cstheme="majorHAnsi"/>
          <w:sz w:val="16"/>
        </w:rPr>
        <w:t>This is a pivotal question for U.S. foreign policy — and one that increasingly divides U.S. policymakers from many of the nation’s most prominent international relations scholars.</w:t>
      </w:r>
      <w:r w:rsidR="008431F6" w:rsidRPr="00E62B06">
        <w:rPr>
          <w:rFonts w:asciiTheme="majorHAnsi" w:hAnsiTheme="majorHAnsi" w:cstheme="majorHAnsi"/>
          <w:sz w:val="16"/>
        </w:rPr>
        <w:t xml:space="preserve"> </w:t>
      </w:r>
      <w:r w:rsidRPr="00E62B06">
        <w:rPr>
          <w:rFonts w:asciiTheme="majorHAnsi" w:hAnsiTheme="majorHAnsi" w:cstheme="majorHAnsi"/>
          <w:sz w:val="16"/>
        </w:rPr>
        <w:t xml:space="preserve">U.S. </w:t>
      </w:r>
      <w:r w:rsidRPr="00E62B06">
        <w:rPr>
          <w:rStyle w:val="Emphasis"/>
          <w:rFonts w:asciiTheme="majorHAnsi" w:hAnsiTheme="majorHAnsi" w:cstheme="majorHAnsi"/>
        </w:rPr>
        <w:t>political leaders</w:t>
      </w:r>
      <w:r w:rsidRPr="00E62B06">
        <w:rPr>
          <w:rFonts w:asciiTheme="majorHAnsi" w:hAnsiTheme="majorHAnsi" w:cstheme="majorHAnsi"/>
          <w:sz w:val="16"/>
        </w:rPr>
        <w:t xml:space="preserve"> almost </w:t>
      </w:r>
      <w:r w:rsidRPr="00E62B06">
        <w:rPr>
          <w:rStyle w:val="StyleUnderline"/>
          <w:rFonts w:asciiTheme="majorHAnsi" w:hAnsiTheme="majorHAnsi" w:cstheme="majorHAnsi"/>
        </w:rPr>
        <w:t>uniformly support allied engagement</w:t>
      </w:r>
      <w:r w:rsidRPr="00E62B06">
        <w:rPr>
          <w:rFonts w:asciiTheme="majorHAnsi" w:hAnsiTheme="majorHAnsi" w:cstheme="majorHAnsi"/>
          <w:sz w:val="16"/>
        </w:rPr>
        <w:t xml:space="preserve">, and President Barack </w:t>
      </w:r>
      <w:r w:rsidRPr="00E62B06">
        <w:rPr>
          <w:rStyle w:val="Emphasis"/>
          <w:rFonts w:asciiTheme="majorHAnsi" w:hAnsiTheme="majorHAnsi" w:cstheme="majorHAnsi"/>
        </w:rPr>
        <w:t>Obama</w:t>
      </w:r>
      <w:r w:rsidRPr="00E62B06">
        <w:rPr>
          <w:rFonts w:asciiTheme="majorHAnsi" w:hAnsiTheme="majorHAnsi" w:cstheme="majorHAnsi"/>
          <w:sz w:val="16"/>
        </w:rPr>
        <w:t xml:space="preserve"> recently </w:t>
      </w:r>
      <w:r w:rsidRPr="00E62B06">
        <w:rPr>
          <w:rStyle w:val="Emphasis"/>
          <w:rFonts w:asciiTheme="majorHAnsi" w:hAnsiTheme="majorHAnsi" w:cstheme="majorHAnsi"/>
        </w:rPr>
        <w:t>reaffirmed</w:t>
      </w:r>
      <w:r w:rsidRPr="00E62B06">
        <w:rPr>
          <w:rFonts w:asciiTheme="majorHAnsi" w:hAnsiTheme="majorHAnsi" w:cstheme="majorHAnsi"/>
          <w:sz w:val="16"/>
        </w:rPr>
        <w:t xml:space="preserve"> U.S. </w:t>
      </w:r>
      <w:r w:rsidRPr="00E62B06">
        <w:rPr>
          <w:rStyle w:val="StyleUnderline"/>
          <w:rFonts w:asciiTheme="majorHAnsi" w:hAnsiTheme="majorHAnsi" w:cstheme="majorHAnsi"/>
        </w:rPr>
        <w:t xml:space="preserve">commitments to defend allies during crises between North and South Korea, </w:t>
      </w:r>
      <w:r w:rsidRPr="00E62B06">
        <w:rPr>
          <w:rStyle w:val="Emphasis"/>
          <w:rFonts w:asciiTheme="majorHAnsi" w:hAnsiTheme="majorHAnsi" w:cstheme="majorHAnsi"/>
        </w:rPr>
        <w:t>Iran and Israel</w:t>
      </w:r>
      <w:r w:rsidRPr="00E62B06">
        <w:rPr>
          <w:rFonts w:asciiTheme="majorHAnsi" w:hAnsiTheme="majorHAnsi" w:cstheme="majorHAnsi"/>
          <w:sz w:val="16"/>
        </w:rPr>
        <w:t xml:space="preserve">, Russia and </w:t>
      </w:r>
      <w:r w:rsidRPr="00E62B06">
        <w:rPr>
          <w:rStyle w:val="Emphasis"/>
          <w:rFonts w:asciiTheme="majorHAnsi" w:hAnsiTheme="majorHAnsi" w:cstheme="majorHAnsi"/>
        </w:rPr>
        <w:t>Ukraine</w:t>
      </w:r>
      <w:r w:rsidRPr="00E62B06">
        <w:rPr>
          <w:rFonts w:asciiTheme="majorHAnsi" w:hAnsiTheme="majorHAnsi" w:cstheme="majorHAnsi"/>
          <w:sz w:val="16"/>
        </w:rPr>
        <w:t>, and China on the one hand and Japan and the Philippines on the other.</w:t>
      </w:r>
      <w:r w:rsidR="008431F6" w:rsidRPr="00E62B06">
        <w:rPr>
          <w:rFonts w:asciiTheme="majorHAnsi" w:hAnsiTheme="majorHAnsi" w:cstheme="majorHAnsi"/>
          <w:sz w:val="16"/>
        </w:rPr>
        <w:t xml:space="preserve"> </w:t>
      </w:r>
      <w:r w:rsidRPr="00E62B06">
        <w:rPr>
          <w:rFonts w:asciiTheme="majorHAnsi" w:hAnsiTheme="majorHAnsi" w:cstheme="majorHAnsi"/>
          <w:sz w:val="16"/>
        </w:rPr>
        <w:t xml:space="preserve">A growing number of scholars, however, argue that </w:t>
      </w:r>
      <w:r w:rsidRPr="00E62B06">
        <w:rPr>
          <w:rStyle w:val="StyleUnderline"/>
          <w:rFonts w:asciiTheme="majorHAnsi" w:hAnsiTheme="majorHAnsi" w:cstheme="majorHAnsi"/>
        </w:rPr>
        <w:t>such commitments are dangerous and should be abandoned</w:t>
      </w:r>
      <w:r w:rsidRPr="00E62B06">
        <w:rPr>
          <w:rFonts w:asciiTheme="majorHAnsi" w:hAnsiTheme="majorHAnsi" w:cstheme="majorHAnsi"/>
          <w:sz w:val="16"/>
        </w:rPr>
        <w:t xml:space="preserve">. According to these scholars, America’s </w:t>
      </w:r>
      <w:r w:rsidRPr="00E62B06">
        <w:rPr>
          <w:rStyle w:val="Emphasis"/>
          <w:rFonts w:asciiTheme="majorHAnsi" w:hAnsiTheme="majorHAnsi" w:cstheme="majorHAnsi"/>
        </w:rPr>
        <w:t>alliances</w:t>
      </w:r>
      <w:r w:rsidRPr="00E62B06">
        <w:rPr>
          <w:rFonts w:asciiTheme="majorHAnsi" w:hAnsiTheme="majorHAnsi" w:cstheme="majorHAnsi"/>
          <w:sz w:val="16"/>
        </w:rPr>
        <w:t xml:space="preserve"> </w:t>
      </w:r>
      <w:r w:rsidRPr="00E62B06">
        <w:rPr>
          <w:rStyle w:val="StyleUnderline"/>
          <w:rFonts w:asciiTheme="majorHAnsi" w:hAnsiTheme="majorHAnsi" w:cstheme="majorHAnsi"/>
        </w:rPr>
        <w:t>are not assets but rather “</w:t>
      </w:r>
      <w:r w:rsidRPr="00E62B06">
        <w:rPr>
          <w:rStyle w:val="Emphasis"/>
          <w:rFonts w:asciiTheme="majorHAnsi" w:hAnsiTheme="majorHAnsi" w:cstheme="majorHAnsi"/>
        </w:rPr>
        <w:t>transmission</w:t>
      </w:r>
      <w:r w:rsidRPr="00E62B06">
        <w:rPr>
          <w:rStyle w:val="StyleUnderline"/>
          <w:rFonts w:asciiTheme="majorHAnsi" w:hAnsiTheme="majorHAnsi" w:cstheme="majorHAnsi"/>
        </w:rPr>
        <w:t xml:space="preserve"> belts for war</w:t>
      </w:r>
      <w:r w:rsidRPr="00E62B06">
        <w:rPr>
          <w:rFonts w:asciiTheme="majorHAnsi" w:hAnsiTheme="majorHAnsi" w:cstheme="majorHAnsi"/>
          <w:sz w:val="16"/>
        </w:rPr>
        <w:t>” that “</w:t>
      </w:r>
      <w:r w:rsidRPr="00E62B06">
        <w:rPr>
          <w:rStyle w:val="Emphasis"/>
          <w:rFonts w:asciiTheme="majorHAnsi" w:hAnsiTheme="majorHAnsi" w:cstheme="majorHAnsi"/>
        </w:rPr>
        <w:t>risk roping the United States</w:t>
      </w:r>
      <w:r w:rsidRPr="00E62B06">
        <w:rPr>
          <w:rFonts w:asciiTheme="majorHAnsi" w:hAnsiTheme="majorHAnsi" w:cstheme="majorHAnsi"/>
          <w:sz w:val="16"/>
        </w:rPr>
        <w:t xml:space="preserve"> </w:t>
      </w:r>
      <w:r w:rsidRPr="00E62B06">
        <w:rPr>
          <w:rStyle w:val="Emphasis"/>
          <w:rFonts w:asciiTheme="majorHAnsi" w:hAnsiTheme="majorHAnsi" w:cstheme="majorHAnsi"/>
        </w:rPr>
        <w:t>into conflicts</w:t>
      </w:r>
      <w:r w:rsidRPr="00E62B06">
        <w:rPr>
          <w:rFonts w:asciiTheme="majorHAnsi" w:hAnsiTheme="majorHAnsi" w:cstheme="majorHAnsi"/>
          <w:sz w:val="16"/>
        </w:rPr>
        <w:t xml:space="preserve"> over strategically marginal territory.” </w:t>
      </w:r>
      <w:r w:rsidRPr="00E62B06">
        <w:rPr>
          <w:rStyle w:val="StyleUnderline"/>
          <w:rFonts w:asciiTheme="majorHAnsi" w:hAnsiTheme="majorHAnsi" w:cstheme="majorHAnsi"/>
        </w:rPr>
        <w:t>Several scholars even compare the U.S. alliance</w:t>
      </w:r>
      <w:r w:rsidRPr="00E62B06">
        <w:rPr>
          <w:rFonts w:asciiTheme="majorHAnsi" w:hAnsiTheme="majorHAnsi" w:cstheme="majorHAnsi"/>
          <w:sz w:val="16"/>
        </w:rPr>
        <w:t xml:space="preserve"> network to the </w:t>
      </w:r>
      <w:r w:rsidRPr="00E62B06">
        <w:rPr>
          <w:rStyle w:val="StyleUnderline"/>
          <w:rFonts w:asciiTheme="majorHAnsi" w:hAnsiTheme="majorHAnsi" w:cstheme="majorHAnsi"/>
        </w:rPr>
        <w:t>tangled web of European security commitments</w:t>
      </w:r>
      <w:r w:rsidRPr="00E62B06">
        <w:rPr>
          <w:rFonts w:asciiTheme="majorHAnsi" w:hAnsiTheme="majorHAnsi" w:cstheme="majorHAnsi"/>
          <w:sz w:val="16"/>
        </w:rPr>
        <w:t xml:space="preserve"> that </w:t>
      </w:r>
      <w:r w:rsidRPr="00E62B06">
        <w:rPr>
          <w:rStyle w:val="StyleUnderline"/>
          <w:rFonts w:asciiTheme="majorHAnsi" w:hAnsiTheme="majorHAnsi" w:cstheme="majorHAnsi"/>
        </w:rPr>
        <w:t>helped catalyze World War I.</w:t>
      </w:r>
      <w:r w:rsidRPr="00E62B06">
        <w:rPr>
          <w:rFonts w:asciiTheme="majorHAnsi" w:hAnsiTheme="majorHAnsi" w:cstheme="majorHAnsi"/>
          <w:sz w:val="16"/>
        </w:rPr>
        <w:t xml:space="preserve"> To avoid getting sucked into foreign wars, these scholars argue, the United States should scale back its alliance network or scrap it altogether — measures that, if implemented, would constitute the biggest shift in U.S. grand strategy in two generations.</w:t>
      </w:r>
      <w:r w:rsidR="008431F6" w:rsidRPr="00E62B06">
        <w:rPr>
          <w:rFonts w:asciiTheme="majorHAnsi" w:hAnsiTheme="majorHAnsi" w:cstheme="majorHAnsi"/>
          <w:sz w:val="16"/>
        </w:rPr>
        <w:t xml:space="preserve"> </w:t>
      </w:r>
      <w:r w:rsidRPr="00E62B06">
        <w:rPr>
          <w:rFonts w:asciiTheme="majorHAnsi" w:hAnsiTheme="majorHAnsi" w:cstheme="majorHAnsi"/>
          <w:sz w:val="16"/>
        </w:rPr>
        <w:t xml:space="preserve">Are these fears of entangling alliances warranted? To find out, </w:t>
      </w:r>
      <w:r w:rsidRPr="00E62B06">
        <w:rPr>
          <w:rStyle w:val="Emphasis"/>
          <w:rFonts w:asciiTheme="majorHAnsi" w:hAnsiTheme="majorHAnsi" w:cstheme="majorHAnsi"/>
        </w:rPr>
        <w:t>I analyzed every U.S. military conflict</w:t>
      </w:r>
      <w:r w:rsidRPr="00E62B06">
        <w:rPr>
          <w:rFonts w:asciiTheme="majorHAnsi" w:hAnsiTheme="majorHAnsi" w:cstheme="majorHAnsi"/>
          <w:sz w:val="16"/>
        </w:rPr>
        <w:t xml:space="preserve"> </w:t>
      </w:r>
      <w:r w:rsidRPr="00E62B06">
        <w:rPr>
          <w:rStyle w:val="Emphasis"/>
          <w:rFonts w:asciiTheme="majorHAnsi" w:hAnsiTheme="majorHAnsi" w:cstheme="majorHAnsi"/>
        </w:rPr>
        <w:t>since 1948</w:t>
      </w:r>
      <w:r w:rsidRPr="00E62B06">
        <w:rPr>
          <w:rFonts w:asciiTheme="majorHAnsi" w:hAnsiTheme="majorHAnsi" w:cstheme="majorHAnsi"/>
          <w:sz w:val="16"/>
        </w:rPr>
        <w:t xml:space="preserve"> (the year the United States signed its first peacetime alliance) </w:t>
      </w:r>
      <w:r w:rsidRPr="00E62B06">
        <w:rPr>
          <w:rStyle w:val="StyleUnderline"/>
          <w:rFonts w:asciiTheme="majorHAnsi" w:hAnsiTheme="majorHAnsi" w:cstheme="majorHAnsi"/>
        </w:rPr>
        <w:t>and asked a basic question</w:t>
      </w:r>
      <w:r w:rsidRPr="00E62B06">
        <w:rPr>
          <w:rFonts w:asciiTheme="majorHAnsi" w:hAnsiTheme="majorHAnsi" w:cstheme="majorHAnsi"/>
          <w:sz w:val="16"/>
        </w:rPr>
        <w:t>: To what extent was U.S. involvement driven by formal alliance commitments?</w:t>
      </w:r>
      <w:r w:rsidR="008431F6" w:rsidRPr="00E62B06">
        <w:rPr>
          <w:rFonts w:asciiTheme="majorHAnsi" w:hAnsiTheme="majorHAnsi" w:cstheme="majorHAnsi"/>
          <w:sz w:val="16"/>
        </w:rPr>
        <w:t xml:space="preserve"> </w:t>
      </w:r>
      <w:r w:rsidRPr="00E62B06">
        <w:rPr>
          <w:rStyle w:val="StyleUnderline"/>
          <w:rFonts w:asciiTheme="majorHAnsi" w:hAnsiTheme="majorHAnsi" w:cstheme="majorHAnsi"/>
        </w:rPr>
        <w:t>The results</w:t>
      </w:r>
      <w:r w:rsidRPr="00E62B06">
        <w:rPr>
          <w:rFonts w:asciiTheme="majorHAnsi" w:hAnsiTheme="majorHAnsi" w:cstheme="majorHAnsi"/>
          <w:sz w:val="16"/>
        </w:rPr>
        <w:t>, which are published in an article in International Security</w:t>
      </w:r>
      <w:r w:rsidRPr="00E62B06">
        <w:rPr>
          <w:rStyle w:val="Emphasis"/>
          <w:rFonts w:asciiTheme="majorHAnsi" w:hAnsiTheme="majorHAnsi" w:cstheme="majorHAnsi"/>
        </w:rPr>
        <w:t>, are surprising</w:t>
      </w:r>
      <w:r w:rsidRPr="00E62B06">
        <w:rPr>
          <w:rFonts w:asciiTheme="majorHAnsi" w:hAnsiTheme="majorHAnsi" w:cstheme="majorHAnsi"/>
          <w:sz w:val="16"/>
        </w:rPr>
        <w:t xml:space="preserve">: U.S. </w:t>
      </w:r>
      <w:r w:rsidRPr="00E62B06">
        <w:rPr>
          <w:rStyle w:val="Emphasis"/>
          <w:rFonts w:asciiTheme="majorHAnsi" w:hAnsiTheme="majorHAnsi" w:cstheme="majorHAnsi"/>
        </w:rPr>
        <w:t>entanglement</w:t>
      </w:r>
      <w:r w:rsidRPr="00E62B06">
        <w:rPr>
          <w:rFonts w:asciiTheme="majorHAnsi" w:hAnsiTheme="majorHAnsi" w:cstheme="majorHAnsi"/>
          <w:sz w:val="16"/>
        </w:rPr>
        <w:t xml:space="preserve"> almost </w:t>
      </w:r>
      <w:r w:rsidRPr="00E62B06">
        <w:rPr>
          <w:rStyle w:val="Emphasis"/>
          <w:rFonts w:asciiTheme="majorHAnsi" w:hAnsiTheme="majorHAnsi" w:cstheme="majorHAnsi"/>
        </w:rPr>
        <w:t>never happens</w:t>
      </w:r>
      <w:r w:rsidRPr="00E62B06">
        <w:rPr>
          <w:rFonts w:asciiTheme="majorHAnsi" w:hAnsiTheme="majorHAnsi" w:cstheme="majorHAnsi"/>
          <w:sz w:val="16"/>
        </w:rPr>
        <w:t xml:space="preserve">. Over a 65-year period in which </w:t>
      </w:r>
      <w:r w:rsidRPr="00E62B06">
        <w:rPr>
          <w:rStyle w:val="StyleUnderline"/>
          <w:rFonts w:asciiTheme="majorHAnsi" w:hAnsiTheme="majorHAnsi" w:cstheme="majorHAnsi"/>
        </w:rPr>
        <w:t xml:space="preserve">the United States had more than </w:t>
      </w:r>
      <w:r w:rsidRPr="00E62B06">
        <w:rPr>
          <w:rStyle w:val="Emphasis"/>
          <w:rFonts w:asciiTheme="majorHAnsi" w:hAnsiTheme="majorHAnsi" w:cstheme="majorHAnsi"/>
        </w:rPr>
        <w:t>60</w:t>
      </w:r>
      <w:r w:rsidRPr="00E62B06">
        <w:rPr>
          <w:rStyle w:val="StyleUnderline"/>
          <w:rFonts w:asciiTheme="majorHAnsi" w:hAnsiTheme="majorHAnsi" w:cstheme="majorHAnsi"/>
        </w:rPr>
        <w:t xml:space="preserve"> formal </w:t>
      </w:r>
      <w:r w:rsidRPr="00E62B06">
        <w:rPr>
          <w:rStyle w:val="Emphasis"/>
          <w:rFonts w:asciiTheme="majorHAnsi" w:hAnsiTheme="majorHAnsi" w:cstheme="majorHAnsi"/>
        </w:rPr>
        <w:t>allies</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there have been only </w:t>
      </w:r>
      <w:r w:rsidRPr="00E62B06">
        <w:rPr>
          <w:rStyle w:val="Emphasis"/>
          <w:rFonts w:asciiTheme="majorHAnsi" w:hAnsiTheme="majorHAnsi" w:cstheme="majorHAnsi"/>
        </w:rPr>
        <w:t>five</w:t>
      </w:r>
      <w:r w:rsidRPr="00E62B06">
        <w:rPr>
          <w:rStyle w:val="StyleUnderline"/>
          <w:rFonts w:asciiTheme="majorHAnsi" w:hAnsiTheme="majorHAnsi" w:cstheme="majorHAnsi"/>
        </w:rPr>
        <w:t xml:space="preserve"> ostensible</w:t>
      </w:r>
      <w:r w:rsidRPr="00E62B06">
        <w:rPr>
          <w:rFonts w:asciiTheme="majorHAnsi" w:hAnsiTheme="majorHAnsi" w:cstheme="majorHAnsi"/>
          <w:sz w:val="16"/>
        </w:rPr>
        <w:t xml:space="preserve"> </w:t>
      </w:r>
      <w:r w:rsidRPr="00E62B06">
        <w:rPr>
          <w:rStyle w:val="Emphasis"/>
          <w:rFonts w:asciiTheme="majorHAnsi" w:hAnsiTheme="majorHAnsi" w:cstheme="majorHAnsi"/>
        </w:rPr>
        <w:t>episodes</w:t>
      </w:r>
      <w:r w:rsidRPr="00E62B06">
        <w:rPr>
          <w:rFonts w:asciiTheme="majorHAnsi" w:hAnsiTheme="majorHAnsi" w:cstheme="majorHAnsi"/>
          <w:sz w:val="16"/>
        </w:rPr>
        <w:t xml:space="preserve"> </w:t>
      </w:r>
      <w:r w:rsidRPr="00E62B06">
        <w:rPr>
          <w:rStyle w:val="Emphasis"/>
          <w:rFonts w:asciiTheme="majorHAnsi" w:hAnsiTheme="majorHAnsi" w:cstheme="majorHAnsi"/>
        </w:rPr>
        <w:t>of</w:t>
      </w:r>
      <w:r w:rsidRPr="00E62B06">
        <w:rPr>
          <w:rFonts w:asciiTheme="majorHAnsi" w:hAnsiTheme="majorHAnsi" w:cstheme="majorHAnsi"/>
          <w:sz w:val="16"/>
        </w:rPr>
        <w:t xml:space="preserve"> U.S. </w:t>
      </w:r>
      <w:r w:rsidRPr="00E62B06">
        <w:rPr>
          <w:rStyle w:val="Emphasis"/>
          <w:rFonts w:asciiTheme="majorHAnsi" w:hAnsiTheme="majorHAnsi" w:cstheme="majorHAnsi"/>
        </w:rPr>
        <w:t>entanglement</w:t>
      </w:r>
      <w:r w:rsidRPr="00E62B06">
        <w:rPr>
          <w:rFonts w:asciiTheme="majorHAnsi" w:hAnsiTheme="majorHAnsi" w:cstheme="majorHAnsi"/>
          <w:sz w:val="16"/>
        </w:rPr>
        <w:t xml:space="preserve"> — the 1954 and 1995/96 Taiwan Strait Crises; the Vietnam War; and the interventions in Bosnia and Kosovo in the 1990s — and even these cases are far from clear-cut. In each case there were other important drivers of U.S. involvement, U.S. policymakers carefully limited support for allies, allies restrained the United States from escalating its involvement, the United States deterred adversaries and allies from escalating the conflict, or all of the above.</w:t>
      </w:r>
      <w:r w:rsidR="008431F6" w:rsidRPr="00E62B06">
        <w:rPr>
          <w:rFonts w:asciiTheme="majorHAnsi" w:hAnsiTheme="majorHAnsi" w:cstheme="majorHAnsi"/>
          <w:sz w:val="16"/>
        </w:rPr>
        <w:t xml:space="preserve"> </w:t>
      </w:r>
      <w:r w:rsidRPr="00E62B06">
        <w:rPr>
          <w:rStyle w:val="StyleUnderline"/>
          <w:rFonts w:asciiTheme="majorHAnsi" w:hAnsiTheme="majorHAnsi" w:cstheme="majorHAnsi"/>
        </w:rPr>
        <w:t>Against this limited evidence of entanglement</w:t>
      </w:r>
      <w:r w:rsidRPr="00E62B06">
        <w:rPr>
          <w:rFonts w:asciiTheme="majorHAnsi" w:hAnsiTheme="majorHAnsi" w:cstheme="majorHAnsi"/>
          <w:sz w:val="16"/>
        </w:rPr>
        <w:t xml:space="preserve">, I </w:t>
      </w:r>
      <w:r w:rsidRPr="00E62B06">
        <w:rPr>
          <w:rStyle w:val="StyleUnderline"/>
          <w:rFonts w:asciiTheme="majorHAnsi" w:hAnsiTheme="majorHAnsi" w:cstheme="majorHAnsi"/>
        </w:rPr>
        <w:t>find many cases in which alliances</w:t>
      </w:r>
      <w:r w:rsidRPr="00E62B06">
        <w:rPr>
          <w:rFonts w:asciiTheme="majorHAnsi" w:hAnsiTheme="majorHAnsi" w:cstheme="majorHAnsi"/>
          <w:sz w:val="16"/>
        </w:rPr>
        <w:t xml:space="preserve"> </w:t>
      </w:r>
      <w:r w:rsidRPr="00E62B06">
        <w:rPr>
          <w:rStyle w:val="Emphasis"/>
          <w:rFonts w:asciiTheme="majorHAnsi" w:hAnsiTheme="majorHAnsi" w:cstheme="majorHAnsi"/>
        </w:rPr>
        <w:t>restrained the United States</w:t>
      </w:r>
      <w:r w:rsidRPr="00E62B06">
        <w:rPr>
          <w:rFonts w:asciiTheme="majorHAnsi" w:hAnsiTheme="majorHAnsi" w:cstheme="majorHAnsi"/>
          <w:sz w:val="16"/>
        </w:rPr>
        <w:t xml:space="preserve">, or in which </w:t>
      </w:r>
      <w:r w:rsidRPr="00E62B06">
        <w:rPr>
          <w:rStyle w:val="StyleUnderline"/>
          <w:rFonts w:asciiTheme="majorHAnsi" w:hAnsiTheme="majorHAnsi" w:cstheme="majorHAnsi"/>
        </w:rPr>
        <w:t>the United States restrained its allies or sidestepped costly commitments</w:t>
      </w:r>
      <w:r w:rsidRPr="00E62B06">
        <w:rPr>
          <w:rFonts w:asciiTheme="majorHAnsi" w:hAnsiTheme="majorHAnsi" w:cstheme="majorHAnsi"/>
          <w:sz w:val="16"/>
        </w:rPr>
        <w:t xml:space="preserve">. I only </w:t>
      </w:r>
      <w:r w:rsidRPr="00E62B06">
        <w:rPr>
          <w:rStyle w:val="StyleUnderline"/>
          <w:rFonts w:asciiTheme="majorHAnsi" w:hAnsiTheme="majorHAnsi" w:cstheme="majorHAnsi"/>
        </w:rPr>
        <w:t>examine U.S. military conflicts</w:t>
      </w:r>
      <w:r w:rsidRPr="00E62B06">
        <w:rPr>
          <w:rFonts w:asciiTheme="majorHAnsi" w:hAnsiTheme="majorHAnsi" w:cstheme="majorHAnsi"/>
          <w:sz w:val="16"/>
        </w:rPr>
        <w:t xml:space="preserve"> and therefore cannot evaluate fully the prevalence of such cases of peace, but even within my biased sample, there are at least four cases in which alliances prevented U.S. escalation, and another seven cases in which the United States reneged on security commitments and/or restrained an ally from attacking a third party.</w:t>
      </w:r>
      <w:r w:rsidR="008431F6" w:rsidRPr="00E62B06">
        <w:rPr>
          <w:rFonts w:asciiTheme="majorHAnsi" w:hAnsiTheme="majorHAnsi" w:cstheme="majorHAnsi"/>
          <w:sz w:val="16"/>
        </w:rPr>
        <w:t xml:space="preserve"> </w:t>
      </w:r>
      <w:r w:rsidRPr="00E62B06">
        <w:rPr>
          <w:rFonts w:asciiTheme="majorHAnsi" w:hAnsiTheme="majorHAnsi" w:cstheme="majorHAnsi"/>
          <w:sz w:val="16"/>
        </w:rPr>
        <w:t xml:space="preserve">Of course, </w:t>
      </w:r>
      <w:r w:rsidRPr="00E62B06">
        <w:rPr>
          <w:rStyle w:val="StyleUnderline"/>
          <w:rFonts w:asciiTheme="majorHAnsi" w:hAnsiTheme="majorHAnsi" w:cstheme="majorHAnsi"/>
        </w:rPr>
        <w:t>the United States has fought alongside allies on numerous occasions</w:t>
      </w:r>
      <w:r w:rsidRPr="00E62B06">
        <w:rPr>
          <w:rFonts w:asciiTheme="majorHAnsi" w:hAnsiTheme="majorHAnsi" w:cstheme="majorHAnsi"/>
          <w:sz w:val="16"/>
        </w:rPr>
        <w:t xml:space="preserve">. </w:t>
      </w:r>
      <w:r w:rsidRPr="00E62B06">
        <w:rPr>
          <w:rStyle w:val="Emphasis"/>
          <w:rFonts w:asciiTheme="majorHAnsi" w:hAnsiTheme="majorHAnsi" w:cstheme="majorHAnsi"/>
        </w:rPr>
        <w:t>But in most cases</w:t>
      </w:r>
      <w:r w:rsidRPr="00E62B06">
        <w:rPr>
          <w:rFonts w:asciiTheme="majorHAnsi" w:hAnsiTheme="majorHAnsi" w:cstheme="majorHAnsi"/>
          <w:sz w:val="16"/>
        </w:rPr>
        <w:t xml:space="preserve">, U.S. </w:t>
      </w:r>
      <w:r w:rsidRPr="00E62B06">
        <w:rPr>
          <w:rStyle w:val="Emphasis"/>
          <w:rFonts w:asciiTheme="majorHAnsi" w:hAnsiTheme="majorHAnsi" w:cstheme="majorHAnsi"/>
        </w:rPr>
        <w:t>actions</w:t>
      </w:r>
      <w:r w:rsidRPr="00E62B06">
        <w:rPr>
          <w:rFonts w:asciiTheme="majorHAnsi" w:hAnsiTheme="majorHAnsi" w:cstheme="majorHAnsi"/>
          <w:sz w:val="16"/>
        </w:rPr>
        <w:t xml:space="preserve"> were </w:t>
      </w:r>
      <w:r w:rsidRPr="00E62B06">
        <w:rPr>
          <w:rStyle w:val="Emphasis"/>
          <w:rFonts w:asciiTheme="majorHAnsi" w:hAnsiTheme="majorHAnsi" w:cstheme="majorHAnsi"/>
        </w:rPr>
        <w:t>driven by an alignment of interests between the United States and its allies</w:t>
      </w:r>
      <w:r w:rsidRPr="00E62B06">
        <w:rPr>
          <w:rFonts w:asciiTheme="majorHAnsi" w:hAnsiTheme="majorHAnsi" w:cstheme="majorHAnsi"/>
          <w:sz w:val="16"/>
        </w:rPr>
        <w:t xml:space="preserve">, </w:t>
      </w:r>
      <w:r w:rsidRPr="00E62B06">
        <w:rPr>
          <w:rStyle w:val="Emphasis"/>
          <w:rFonts w:asciiTheme="majorHAnsi" w:hAnsiTheme="majorHAnsi" w:cstheme="majorHAnsi"/>
        </w:rPr>
        <w:t>not by alliance obligations</w:t>
      </w:r>
      <w:r w:rsidRPr="00E62B06">
        <w:rPr>
          <w:rFonts w:asciiTheme="majorHAnsi" w:hAnsiTheme="majorHAnsi" w:cstheme="majorHAnsi"/>
          <w:sz w:val="16"/>
        </w:rPr>
        <w:t>. In fact, in many cases, U</w:t>
      </w:r>
      <w:r w:rsidRPr="00E62B06">
        <w:rPr>
          <w:rStyle w:val="StyleUnderline"/>
          <w:rFonts w:asciiTheme="majorHAnsi" w:hAnsiTheme="majorHAnsi" w:cstheme="majorHAnsi"/>
        </w:rPr>
        <w:t>.S. policymakers were the main advocates of military intervention and cajoled reluctant allies to join the fight.</w:t>
      </w:r>
      <w:r w:rsidR="008431F6" w:rsidRPr="00E62B06">
        <w:rPr>
          <w:rFonts w:asciiTheme="majorHAnsi" w:hAnsiTheme="majorHAnsi" w:cstheme="majorHAnsi"/>
          <w:u w:val="single"/>
        </w:rPr>
        <w:t xml:space="preserve"> </w:t>
      </w:r>
      <w:r w:rsidRPr="00E62B06">
        <w:rPr>
          <w:rFonts w:asciiTheme="majorHAnsi" w:hAnsiTheme="majorHAnsi" w:cstheme="majorHAnsi"/>
          <w:sz w:val="16"/>
        </w:rPr>
        <w:t xml:space="preserve">At worst, therefore, </w:t>
      </w:r>
      <w:r w:rsidRPr="00E62B06">
        <w:rPr>
          <w:rStyle w:val="StyleUnderline"/>
          <w:rFonts w:asciiTheme="majorHAnsi" w:hAnsiTheme="majorHAnsi" w:cstheme="majorHAnsi"/>
        </w:rPr>
        <w:t>alliances have had a mixed effect on U.S. involvement in military conflicts</w:t>
      </w:r>
      <w:r w:rsidRPr="00E62B06">
        <w:rPr>
          <w:rFonts w:asciiTheme="majorHAnsi" w:hAnsiTheme="majorHAnsi" w:cstheme="majorHAnsi"/>
          <w:sz w:val="16"/>
        </w:rPr>
        <w:t xml:space="preserve"> — </w:t>
      </w:r>
      <w:r w:rsidRPr="00E62B06">
        <w:rPr>
          <w:rStyle w:val="Emphasis"/>
          <w:rFonts w:asciiTheme="majorHAnsi" w:hAnsiTheme="majorHAnsi" w:cstheme="majorHAnsi"/>
        </w:rPr>
        <w:t>some alliances</w:t>
      </w:r>
      <w:r w:rsidRPr="00E62B06">
        <w:rPr>
          <w:rFonts w:asciiTheme="majorHAnsi" w:hAnsiTheme="majorHAnsi" w:cstheme="majorHAnsi"/>
          <w:sz w:val="16"/>
        </w:rPr>
        <w:t xml:space="preserve"> at times have </w:t>
      </w:r>
      <w:r w:rsidRPr="00E62B06">
        <w:rPr>
          <w:rStyle w:val="Emphasis"/>
          <w:rFonts w:asciiTheme="majorHAnsi" w:hAnsiTheme="majorHAnsi" w:cstheme="majorHAnsi"/>
        </w:rPr>
        <w:t>encouraged</w:t>
      </w:r>
      <w:r w:rsidRPr="00E62B06">
        <w:rPr>
          <w:rFonts w:asciiTheme="majorHAnsi" w:hAnsiTheme="majorHAnsi" w:cstheme="majorHAnsi"/>
          <w:sz w:val="16"/>
        </w:rPr>
        <w:t xml:space="preserve"> U.S. </w:t>
      </w:r>
      <w:r w:rsidRPr="00E62B06">
        <w:rPr>
          <w:rStyle w:val="Emphasis"/>
          <w:rFonts w:asciiTheme="majorHAnsi" w:hAnsiTheme="majorHAnsi" w:cstheme="majorHAnsi"/>
        </w:rPr>
        <w:t>military</w:t>
      </w:r>
      <w:r w:rsidRPr="00E62B06">
        <w:rPr>
          <w:rFonts w:asciiTheme="majorHAnsi" w:hAnsiTheme="majorHAnsi" w:cstheme="majorHAnsi"/>
          <w:sz w:val="16"/>
        </w:rPr>
        <w:t xml:space="preserve"> </w:t>
      </w:r>
      <w:r w:rsidRPr="00E62B06">
        <w:rPr>
          <w:rStyle w:val="Emphasis"/>
          <w:rFonts w:asciiTheme="majorHAnsi" w:hAnsiTheme="majorHAnsi" w:cstheme="majorHAnsi"/>
        </w:rPr>
        <w:t>involvement</w:t>
      </w:r>
      <w:r w:rsidRPr="00E62B06">
        <w:rPr>
          <w:rFonts w:asciiTheme="majorHAnsi" w:hAnsiTheme="majorHAnsi" w:cstheme="majorHAnsi"/>
          <w:sz w:val="16"/>
        </w:rPr>
        <w:t xml:space="preserve">, </w:t>
      </w:r>
      <w:r w:rsidRPr="00E62B06">
        <w:rPr>
          <w:rStyle w:val="StyleUnderline"/>
          <w:rFonts w:asciiTheme="majorHAnsi" w:hAnsiTheme="majorHAnsi" w:cstheme="majorHAnsi"/>
        </w:rPr>
        <w:t>others have discouraged</w:t>
      </w:r>
      <w:r w:rsidRPr="00E62B06">
        <w:rPr>
          <w:rFonts w:asciiTheme="majorHAnsi" w:hAnsiTheme="majorHAnsi" w:cstheme="majorHAnsi"/>
          <w:sz w:val="16"/>
        </w:rPr>
        <w:t xml:space="preserve"> it, and </w:t>
      </w:r>
      <w:r w:rsidRPr="00E62B06">
        <w:rPr>
          <w:rStyle w:val="StyleUnderline"/>
          <w:rFonts w:asciiTheme="majorHAnsi" w:hAnsiTheme="majorHAnsi" w:cstheme="majorHAnsi"/>
        </w:rPr>
        <w:t>some have simply been ignored by U.S. policymakers</w:t>
      </w:r>
      <w:r w:rsidRPr="00E62B06">
        <w:rPr>
          <w:rFonts w:asciiTheme="majorHAnsi" w:hAnsiTheme="majorHAnsi" w:cstheme="majorHAnsi"/>
          <w:sz w:val="16"/>
        </w:rPr>
        <w:t xml:space="preserve">. The risk of entanglement is not trivial, but historically, U.S. </w:t>
      </w:r>
      <w:r w:rsidRPr="00E62B06">
        <w:rPr>
          <w:rStyle w:val="Emphasis"/>
          <w:rFonts w:asciiTheme="majorHAnsi" w:hAnsiTheme="majorHAnsi" w:cstheme="majorHAnsi"/>
        </w:rPr>
        <w:t>policymakers</w:t>
      </w:r>
      <w:r w:rsidRPr="00E62B06">
        <w:rPr>
          <w:rFonts w:asciiTheme="majorHAnsi" w:hAnsiTheme="majorHAnsi" w:cstheme="majorHAnsi"/>
          <w:sz w:val="16"/>
        </w:rPr>
        <w:t xml:space="preserve"> have </w:t>
      </w:r>
      <w:r w:rsidRPr="00E62B06">
        <w:rPr>
          <w:rStyle w:val="Emphasis"/>
          <w:rFonts w:asciiTheme="majorHAnsi" w:hAnsiTheme="majorHAnsi" w:cstheme="majorHAnsi"/>
        </w:rPr>
        <w:t>managed this risk</w:t>
      </w:r>
      <w:r w:rsidRPr="00E62B06">
        <w:rPr>
          <w:rFonts w:asciiTheme="majorHAnsi" w:hAnsiTheme="majorHAnsi" w:cstheme="majorHAnsi"/>
          <w:sz w:val="16"/>
        </w:rPr>
        <w:t xml:space="preserve"> by </w:t>
      </w:r>
      <w:r w:rsidRPr="00E62B06">
        <w:rPr>
          <w:rStyle w:val="StyleUnderline"/>
          <w:rFonts w:asciiTheme="majorHAnsi" w:hAnsiTheme="majorHAnsi" w:cstheme="majorHAnsi"/>
        </w:rPr>
        <w:t>inserting loopholes into alliance agreements</w:t>
      </w:r>
      <w:r w:rsidRPr="00E62B06">
        <w:rPr>
          <w:rFonts w:asciiTheme="majorHAnsi" w:hAnsiTheme="majorHAnsi" w:cstheme="majorHAnsi"/>
          <w:sz w:val="16"/>
        </w:rPr>
        <w:t xml:space="preserve">, shirking costly commitments, </w:t>
      </w:r>
      <w:r w:rsidRPr="00E62B06">
        <w:rPr>
          <w:rStyle w:val="StyleUnderline"/>
          <w:rFonts w:asciiTheme="majorHAnsi" w:hAnsiTheme="majorHAnsi" w:cstheme="majorHAnsi"/>
        </w:rPr>
        <w:t>maintaining a diversified alliance portfolio t</w:t>
      </w:r>
      <w:r w:rsidRPr="00E62B06">
        <w:rPr>
          <w:rFonts w:asciiTheme="majorHAnsi" w:hAnsiTheme="majorHAnsi" w:cstheme="majorHAnsi"/>
          <w:sz w:val="16"/>
        </w:rPr>
        <w:t>hat generates offsetting demands from different allies, and using explicit alliance commitments to deter adversaries and restrain allies from initiating or escalating conflicts.</w:t>
      </w:r>
      <w:r w:rsidR="008431F6" w:rsidRPr="00E62B06">
        <w:rPr>
          <w:rFonts w:asciiTheme="majorHAnsi" w:hAnsiTheme="majorHAnsi" w:cstheme="majorHAnsi"/>
          <w:sz w:val="16"/>
        </w:rPr>
        <w:t xml:space="preserve"> </w:t>
      </w:r>
      <w:r w:rsidRPr="00E62B06">
        <w:rPr>
          <w:rFonts w:asciiTheme="majorHAnsi" w:hAnsiTheme="majorHAnsi" w:cstheme="majorHAnsi"/>
          <w:sz w:val="16"/>
        </w:rPr>
        <w:t xml:space="preserve">Ultimately, </w:t>
      </w:r>
      <w:r w:rsidRPr="00E62B06">
        <w:rPr>
          <w:rStyle w:val="Emphasis"/>
          <w:rFonts w:asciiTheme="majorHAnsi" w:hAnsiTheme="majorHAnsi" w:cstheme="majorHAnsi"/>
        </w:rPr>
        <w:t xml:space="preserve">this indicates </w:t>
      </w:r>
      <w:r w:rsidRPr="00E62B06">
        <w:rPr>
          <w:rStyle w:val="Emphasis"/>
          <w:rFonts w:asciiTheme="majorHAnsi" w:hAnsiTheme="majorHAnsi" w:cstheme="majorHAnsi"/>
        </w:rPr>
        <w:lastRenderedPageBreak/>
        <w:t>that allied engagement</w:t>
      </w:r>
      <w:r w:rsidRPr="00E62B06">
        <w:rPr>
          <w:rFonts w:asciiTheme="majorHAnsi" w:hAnsiTheme="majorHAnsi" w:cstheme="majorHAnsi"/>
          <w:sz w:val="16"/>
        </w:rPr>
        <w:t xml:space="preserve"> </w:t>
      </w:r>
      <w:r w:rsidRPr="00E62B06">
        <w:rPr>
          <w:rStyle w:val="Emphasis"/>
          <w:rFonts w:asciiTheme="majorHAnsi" w:hAnsiTheme="majorHAnsi" w:cstheme="majorHAnsi"/>
        </w:rPr>
        <w:t>does not preclude,</w:t>
      </w:r>
      <w:r w:rsidRPr="00E62B06">
        <w:rPr>
          <w:rFonts w:asciiTheme="majorHAnsi" w:hAnsiTheme="majorHAnsi" w:cstheme="majorHAnsi"/>
          <w:sz w:val="16"/>
        </w:rPr>
        <w:t xml:space="preserve"> and may even facilitate, U</w:t>
      </w:r>
      <w:r w:rsidRPr="00E62B06">
        <w:rPr>
          <w:rStyle w:val="StyleUnderline"/>
          <w:rFonts w:asciiTheme="majorHAnsi" w:hAnsiTheme="majorHAnsi" w:cstheme="majorHAnsi"/>
        </w:rPr>
        <w:t>.S. military restraint</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When the United States has overreached militarily, </w:t>
      </w:r>
      <w:r w:rsidRPr="00E62B06">
        <w:rPr>
          <w:rStyle w:val="Emphasis"/>
          <w:rFonts w:asciiTheme="majorHAnsi" w:hAnsiTheme="majorHAnsi" w:cstheme="majorHAnsi"/>
        </w:rPr>
        <w:t>the main cause</w:t>
      </w:r>
      <w:r w:rsidRPr="00E62B06">
        <w:rPr>
          <w:rFonts w:asciiTheme="majorHAnsi" w:hAnsiTheme="majorHAnsi" w:cstheme="majorHAnsi"/>
          <w:sz w:val="16"/>
        </w:rPr>
        <w:t xml:space="preserve"> </w:t>
      </w:r>
      <w:r w:rsidRPr="00E62B06">
        <w:rPr>
          <w:rStyle w:val="StyleUnderline"/>
          <w:rFonts w:asciiTheme="majorHAnsi" w:hAnsiTheme="majorHAnsi" w:cstheme="majorHAnsi"/>
        </w:rPr>
        <w:t>has not been entangling alliances</w:t>
      </w:r>
      <w:r w:rsidRPr="00E62B06">
        <w:rPr>
          <w:rFonts w:asciiTheme="majorHAnsi" w:hAnsiTheme="majorHAnsi" w:cstheme="majorHAnsi"/>
          <w:sz w:val="16"/>
        </w:rPr>
        <w:t xml:space="preserve"> </w:t>
      </w:r>
      <w:r w:rsidRPr="00E62B06">
        <w:rPr>
          <w:rStyle w:val="StyleUnderline"/>
          <w:rFonts w:asciiTheme="majorHAnsi" w:hAnsiTheme="majorHAnsi" w:cstheme="majorHAnsi"/>
        </w:rPr>
        <w:t>but rather what Richard Betts calls “self-entrapment</w:t>
      </w:r>
      <w:r w:rsidRPr="00E62B06">
        <w:rPr>
          <w:rFonts w:asciiTheme="majorHAnsi" w:hAnsiTheme="majorHAnsi" w:cstheme="majorHAnsi"/>
          <w:sz w:val="16"/>
        </w:rPr>
        <w:t xml:space="preserve">” — the tendency of U.S. leaders </w:t>
      </w:r>
      <w:r w:rsidRPr="00E62B06">
        <w:rPr>
          <w:rStyle w:val="StyleUnderline"/>
          <w:rFonts w:asciiTheme="majorHAnsi" w:hAnsiTheme="majorHAnsi" w:cstheme="majorHAnsi"/>
        </w:rPr>
        <w:t>to define national interests expansively</w:t>
      </w:r>
      <w:r w:rsidRPr="00E62B06">
        <w:rPr>
          <w:rFonts w:asciiTheme="majorHAnsi" w:hAnsiTheme="majorHAnsi" w:cstheme="majorHAnsi"/>
          <w:sz w:val="16"/>
        </w:rPr>
        <w:t>, to exaggerate the magnitude of foreign threats, and to underestimate the costs of military intervention.</w:t>
      </w:r>
      <w:r w:rsidR="008431F6" w:rsidRPr="00E62B06">
        <w:rPr>
          <w:rFonts w:asciiTheme="majorHAnsi" w:hAnsiTheme="majorHAnsi" w:cstheme="majorHAnsi"/>
          <w:sz w:val="16"/>
        </w:rPr>
        <w:t xml:space="preserve"> </w:t>
      </w:r>
      <w:r w:rsidRPr="00E62B06">
        <w:rPr>
          <w:rFonts w:asciiTheme="majorHAnsi" w:hAnsiTheme="majorHAnsi" w:cstheme="majorHAnsi"/>
          <w:sz w:val="16"/>
        </w:rPr>
        <w:t xml:space="preserve">Scrapping </w:t>
      </w:r>
      <w:r w:rsidRPr="00E62B06">
        <w:rPr>
          <w:rStyle w:val="Emphasis"/>
          <w:rFonts w:asciiTheme="majorHAnsi" w:hAnsiTheme="majorHAnsi" w:cstheme="majorHAnsi"/>
        </w:rPr>
        <w:t>alliances</w:t>
      </w:r>
      <w:r w:rsidRPr="00E62B06">
        <w:rPr>
          <w:rFonts w:asciiTheme="majorHAnsi" w:hAnsiTheme="majorHAnsi" w:cstheme="majorHAnsi"/>
          <w:sz w:val="16"/>
        </w:rPr>
        <w:t xml:space="preserve"> will not </w:t>
      </w:r>
      <w:r w:rsidRPr="00E62B06">
        <w:rPr>
          <w:rStyle w:val="StyleUnderline"/>
          <w:rFonts w:asciiTheme="majorHAnsi" w:hAnsiTheme="majorHAnsi" w:cstheme="majorHAnsi"/>
        </w:rPr>
        <w:t>correct these bad habits. In</w:t>
      </w:r>
      <w:r w:rsidRPr="00E62B06">
        <w:rPr>
          <w:rFonts w:asciiTheme="majorHAnsi" w:hAnsiTheme="majorHAnsi" w:cstheme="majorHAnsi"/>
          <w:sz w:val="16"/>
        </w:rPr>
        <w:t xml:space="preserve"> fact, </w:t>
      </w:r>
      <w:r w:rsidRPr="00E62B06">
        <w:rPr>
          <w:rStyle w:val="Emphasis"/>
          <w:rFonts w:asciiTheme="majorHAnsi" w:hAnsiTheme="majorHAnsi" w:cstheme="majorHAnsi"/>
        </w:rPr>
        <w:t>disengaging</w:t>
      </w:r>
      <w:r w:rsidRPr="00E62B06">
        <w:rPr>
          <w:rFonts w:asciiTheme="majorHAnsi" w:hAnsiTheme="majorHAnsi" w:cstheme="majorHAnsi"/>
          <w:sz w:val="16"/>
        </w:rPr>
        <w:t xml:space="preserve"> from </w:t>
      </w:r>
      <w:r w:rsidRPr="00E62B06">
        <w:rPr>
          <w:rStyle w:val="StyleUnderline"/>
          <w:rFonts w:asciiTheme="majorHAnsi" w:hAnsiTheme="majorHAnsi" w:cstheme="majorHAnsi"/>
        </w:rPr>
        <w:t>alliances may simply unshackle the United States and enable it to intervene recklessly abroad while leaving it without partners to share the burden</w:t>
      </w:r>
      <w:r w:rsidRPr="00E62B06">
        <w:rPr>
          <w:rFonts w:asciiTheme="majorHAnsi" w:hAnsiTheme="majorHAnsi" w:cstheme="majorHAnsi"/>
          <w:sz w:val="16"/>
        </w:rPr>
        <w:t xml:space="preserve"> when those interventions go awry.</w:t>
      </w:r>
      <w:r w:rsidR="008431F6" w:rsidRPr="00E62B06">
        <w:rPr>
          <w:rFonts w:asciiTheme="majorHAnsi" w:hAnsiTheme="majorHAnsi" w:cstheme="majorHAnsi"/>
          <w:sz w:val="16"/>
        </w:rPr>
        <w:t xml:space="preserve"> </w:t>
      </w:r>
      <w:r w:rsidRPr="00E62B06">
        <w:rPr>
          <w:rStyle w:val="StyleUnderline"/>
          <w:rFonts w:asciiTheme="majorHAnsi" w:hAnsiTheme="majorHAnsi" w:cstheme="majorHAnsi"/>
        </w:rPr>
        <w:t>A better route to a disciplined defense policy would be to (1)</w:t>
      </w:r>
      <w:r w:rsidRPr="00E62B06">
        <w:rPr>
          <w:rFonts w:asciiTheme="majorHAnsi" w:hAnsiTheme="majorHAnsi" w:cstheme="majorHAnsi"/>
          <w:sz w:val="16"/>
        </w:rPr>
        <w:t xml:space="preserve"> </w:t>
      </w:r>
      <w:r w:rsidRPr="00E62B06">
        <w:rPr>
          <w:rStyle w:val="Emphasis"/>
          <w:rFonts w:asciiTheme="majorHAnsi" w:hAnsiTheme="majorHAnsi" w:cstheme="majorHAnsi"/>
        </w:rPr>
        <w:t>bolster</w:t>
      </w:r>
      <w:r w:rsidRPr="00E62B06">
        <w:rPr>
          <w:rFonts w:asciiTheme="majorHAnsi" w:hAnsiTheme="majorHAnsi" w:cstheme="majorHAnsi"/>
          <w:sz w:val="16"/>
        </w:rPr>
        <w:t xml:space="preserve"> congressional </w:t>
      </w:r>
      <w:r w:rsidRPr="00E62B06">
        <w:rPr>
          <w:rStyle w:val="Emphasis"/>
          <w:rFonts w:asciiTheme="majorHAnsi" w:hAnsiTheme="majorHAnsi" w:cstheme="majorHAnsi"/>
        </w:rPr>
        <w:t>constraints on the president’s ability to send</w:t>
      </w:r>
      <w:r w:rsidRPr="00E62B06">
        <w:rPr>
          <w:rFonts w:asciiTheme="majorHAnsi" w:hAnsiTheme="majorHAnsi" w:cstheme="majorHAnsi"/>
          <w:sz w:val="16"/>
        </w:rPr>
        <w:t xml:space="preserve"> U.S. </w:t>
      </w:r>
      <w:r w:rsidRPr="00E62B06">
        <w:rPr>
          <w:rStyle w:val="Emphasis"/>
          <w:rFonts w:asciiTheme="majorHAnsi" w:hAnsiTheme="majorHAnsi" w:cstheme="majorHAnsi"/>
        </w:rPr>
        <w:t>forces</w:t>
      </w:r>
      <w:r w:rsidRPr="00E62B06">
        <w:rPr>
          <w:rFonts w:asciiTheme="majorHAnsi" w:hAnsiTheme="majorHAnsi" w:cstheme="majorHAnsi"/>
          <w:sz w:val="16"/>
        </w:rPr>
        <w:t xml:space="preserve"> into battle; (2) </w:t>
      </w:r>
      <w:r w:rsidRPr="00E62B06">
        <w:rPr>
          <w:rStyle w:val="StyleUnderline"/>
          <w:rFonts w:asciiTheme="majorHAnsi" w:hAnsiTheme="majorHAnsi" w:cstheme="majorHAnsi"/>
        </w:rPr>
        <w:t>develop guidelines governing the use of force</w:t>
      </w:r>
      <w:r w:rsidRPr="00E62B06">
        <w:rPr>
          <w:rFonts w:asciiTheme="majorHAnsi" w:hAnsiTheme="majorHAnsi" w:cstheme="majorHAnsi"/>
          <w:sz w:val="16"/>
        </w:rPr>
        <w:t xml:space="preserve"> and make </w:t>
      </w:r>
      <w:r w:rsidRPr="00E62B06">
        <w:rPr>
          <w:rStyle w:val="StyleUnderline"/>
          <w:rFonts w:asciiTheme="majorHAnsi" w:hAnsiTheme="majorHAnsi" w:cstheme="majorHAnsi"/>
        </w:rPr>
        <w:t>them the centerpiece</w:t>
      </w:r>
      <w:r w:rsidRPr="00E62B06">
        <w:rPr>
          <w:rFonts w:asciiTheme="majorHAnsi" w:hAnsiTheme="majorHAnsi" w:cstheme="majorHAnsi"/>
          <w:sz w:val="16"/>
        </w:rPr>
        <w:t xml:space="preserve"> of </w:t>
      </w:r>
      <w:r w:rsidRPr="00E62B06">
        <w:rPr>
          <w:rStyle w:val="StyleUnderline"/>
          <w:rFonts w:asciiTheme="majorHAnsi" w:hAnsiTheme="majorHAnsi" w:cstheme="majorHAnsi"/>
        </w:rPr>
        <w:t>national debate before every potential military intervention; and (3) retain allies, who can provide U.S. leaders</w:t>
      </w:r>
      <w:r w:rsidRPr="00E62B06">
        <w:rPr>
          <w:rFonts w:asciiTheme="majorHAnsi" w:hAnsiTheme="majorHAnsi" w:cstheme="majorHAnsi"/>
          <w:sz w:val="16"/>
        </w:rPr>
        <w:t xml:space="preserve"> with a second opinion on the merits of potential interventions, political cover when U.S. leaders decide not to intervene, and troops, supplies, intelligence, and money when the United States does intervene.</w:t>
      </w:r>
      <w:r w:rsidR="008431F6" w:rsidRPr="00E62B06">
        <w:rPr>
          <w:rFonts w:asciiTheme="majorHAnsi" w:hAnsiTheme="majorHAnsi" w:cstheme="majorHAnsi"/>
          <w:sz w:val="16"/>
        </w:rPr>
        <w:t xml:space="preserve"> </w:t>
      </w:r>
      <w:r w:rsidRPr="00E62B06">
        <w:rPr>
          <w:rFonts w:asciiTheme="majorHAnsi" w:hAnsiTheme="majorHAnsi" w:cstheme="majorHAnsi"/>
          <w:sz w:val="16"/>
        </w:rPr>
        <w:t xml:space="preserve">In short, military </w:t>
      </w:r>
      <w:r w:rsidRPr="00E62B06">
        <w:rPr>
          <w:rStyle w:val="Emphasis"/>
          <w:rFonts w:asciiTheme="majorHAnsi" w:hAnsiTheme="majorHAnsi" w:cstheme="majorHAnsi"/>
        </w:rPr>
        <w:t>restraint</w:t>
      </w:r>
      <w:r w:rsidRPr="00E62B06">
        <w:rPr>
          <w:rFonts w:asciiTheme="majorHAnsi" w:hAnsiTheme="majorHAnsi" w:cstheme="majorHAnsi"/>
          <w:sz w:val="16"/>
        </w:rPr>
        <w:t xml:space="preserve"> </w:t>
      </w:r>
      <w:r w:rsidRPr="00E62B06">
        <w:rPr>
          <w:rStyle w:val="Emphasis"/>
          <w:rFonts w:asciiTheme="majorHAnsi" w:hAnsiTheme="majorHAnsi" w:cstheme="majorHAnsi"/>
        </w:rPr>
        <w:t>is best pursued through allied engagement</w:t>
      </w:r>
      <w:r w:rsidRPr="00E62B06">
        <w:rPr>
          <w:rFonts w:asciiTheme="majorHAnsi" w:hAnsiTheme="majorHAnsi" w:cstheme="majorHAnsi"/>
          <w:sz w:val="16"/>
        </w:rPr>
        <w:t xml:space="preserve">, burden-sharing, and domestic reform — </w:t>
      </w:r>
      <w:r w:rsidRPr="00E62B06">
        <w:rPr>
          <w:rStyle w:val="Emphasis"/>
          <w:rFonts w:asciiTheme="majorHAnsi" w:hAnsiTheme="majorHAnsi" w:cstheme="majorHAnsi"/>
        </w:rPr>
        <w:t>not retrenchment</w:t>
      </w:r>
      <w:r w:rsidRPr="00E62B06">
        <w:rPr>
          <w:rFonts w:asciiTheme="majorHAnsi" w:hAnsiTheme="majorHAnsi" w:cstheme="majorHAnsi"/>
          <w:sz w:val="16"/>
        </w:rPr>
        <w:t>.</w:t>
      </w:r>
      <w:r w:rsidR="008431F6" w:rsidRPr="00E62B06">
        <w:rPr>
          <w:rFonts w:asciiTheme="majorHAnsi" w:hAnsiTheme="majorHAnsi" w:cstheme="majorHAnsi"/>
          <w:sz w:val="16"/>
        </w:rPr>
        <w:t xml:space="preserve"> </w:t>
      </w:r>
      <w:r w:rsidRPr="00E62B06">
        <w:rPr>
          <w:rFonts w:asciiTheme="majorHAnsi" w:hAnsiTheme="majorHAnsi" w:cstheme="majorHAnsi"/>
          <w:sz w:val="16"/>
        </w:rPr>
        <w:t xml:space="preserve">To be sure, </w:t>
      </w:r>
      <w:r w:rsidRPr="00E62B06">
        <w:rPr>
          <w:rStyle w:val="StyleUnderline"/>
          <w:rFonts w:asciiTheme="majorHAnsi" w:hAnsiTheme="majorHAnsi" w:cstheme="majorHAnsi"/>
        </w:rPr>
        <w:t>some security commitments may need to be revised or dissolved for specific reasons</w:t>
      </w:r>
      <w:r w:rsidRPr="00E62B06">
        <w:rPr>
          <w:rFonts w:asciiTheme="majorHAnsi" w:hAnsiTheme="majorHAnsi" w:cstheme="majorHAnsi"/>
          <w:sz w:val="16"/>
        </w:rPr>
        <w:t xml:space="preserve">. But </w:t>
      </w:r>
      <w:r w:rsidRPr="00E62B06">
        <w:rPr>
          <w:rStyle w:val="StyleUnderline"/>
          <w:rFonts w:asciiTheme="majorHAnsi" w:hAnsiTheme="majorHAnsi" w:cstheme="majorHAnsi"/>
        </w:rPr>
        <w:t>history</w:t>
      </w:r>
      <w:r w:rsidRPr="00E62B06">
        <w:rPr>
          <w:rFonts w:asciiTheme="majorHAnsi" w:hAnsiTheme="majorHAnsi" w:cstheme="majorHAnsi"/>
          <w:sz w:val="16"/>
        </w:rPr>
        <w:t xml:space="preserve"> </w:t>
      </w:r>
      <w:r w:rsidRPr="00E62B06">
        <w:rPr>
          <w:rStyle w:val="StyleUnderline"/>
          <w:rFonts w:asciiTheme="majorHAnsi" w:hAnsiTheme="majorHAnsi" w:cstheme="majorHAnsi"/>
        </w:rPr>
        <w:t>shows</w:t>
      </w:r>
      <w:r w:rsidRPr="00E62B06">
        <w:rPr>
          <w:rFonts w:asciiTheme="majorHAnsi" w:hAnsiTheme="majorHAnsi" w:cstheme="majorHAnsi"/>
          <w:sz w:val="16"/>
        </w:rPr>
        <w:t xml:space="preserve"> that most </w:t>
      </w:r>
      <w:r w:rsidRPr="00E62B06">
        <w:rPr>
          <w:rStyle w:val="Emphasis"/>
          <w:rFonts w:asciiTheme="majorHAnsi" w:hAnsiTheme="majorHAnsi" w:cstheme="majorHAnsi"/>
        </w:rPr>
        <w:t>allies</w:t>
      </w:r>
      <w:r w:rsidRPr="00E62B06">
        <w:rPr>
          <w:rFonts w:asciiTheme="majorHAnsi" w:hAnsiTheme="majorHAnsi" w:cstheme="majorHAnsi"/>
          <w:sz w:val="16"/>
        </w:rPr>
        <w:t xml:space="preserve"> most of the time help </w:t>
      </w:r>
      <w:r w:rsidRPr="00E62B06">
        <w:rPr>
          <w:rStyle w:val="Emphasis"/>
          <w:rFonts w:asciiTheme="majorHAnsi" w:hAnsiTheme="majorHAnsi" w:cstheme="majorHAnsi"/>
        </w:rPr>
        <w:t>keep U.S. troops at home</w:t>
      </w:r>
      <w:r w:rsidRPr="00E62B06">
        <w:rPr>
          <w:rFonts w:asciiTheme="majorHAnsi" w:hAnsiTheme="majorHAnsi" w:cstheme="majorHAnsi"/>
          <w:sz w:val="16"/>
        </w:rPr>
        <w:t xml:space="preserve"> by </w:t>
      </w:r>
      <w:r w:rsidRPr="00E62B06">
        <w:rPr>
          <w:rStyle w:val="StyleUnderline"/>
          <w:rFonts w:asciiTheme="majorHAnsi" w:hAnsiTheme="majorHAnsi" w:cstheme="majorHAnsi"/>
        </w:rPr>
        <w:t>bearing some of the burden</w:t>
      </w:r>
      <w:r w:rsidRPr="00E62B06">
        <w:rPr>
          <w:rFonts w:asciiTheme="majorHAnsi" w:hAnsiTheme="majorHAnsi" w:cstheme="majorHAnsi"/>
          <w:sz w:val="16"/>
        </w:rPr>
        <w:t xml:space="preserve"> of U.S. </w:t>
      </w:r>
      <w:r w:rsidRPr="00E62B06">
        <w:rPr>
          <w:rStyle w:val="Emphasis"/>
          <w:rFonts w:asciiTheme="majorHAnsi" w:hAnsiTheme="majorHAnsi" w:cstheme="majorHAnsi"/>
        </w:rPr>
        <w:t>wars</w:t>
      </w:r>
      <w:r w:rsidRPr="00E62B06">
        <w:rPr>
          <w:rFonts w:asciiTheme="majorHAnsi" w:hAnsiTheme="majorHAnsi" w:cstheme="majorHAnsi"/>
          <w:sz w:val="16"/>
        </w:rPr>
        <w:t xml:space="preserve"> and by </w:t>
      </w:r>
      <w:r w:rsidRPr="00E62B06">
        <w:rPr>
          <w:rStyle w:val="Emphasis"/>
          <w:rFonts w:asciiTheme="majorHAnsi" w:hAnsiTheme="majorHAnsi" w:cstheme="majorHAnsi"/>
        </w:rPr>
        <w:t>encouraging</w:t>
      </w:r>
      <w:r w:rsidRPr="00E62B06">
        <w:rPr>
          <w:rFonts w:asciiTheme="majorHAnsi" w:hAnsiTheme="majorHAnsi" w:cstheme="majorHAnsi"/>
          <w:sz w:val="16"/>
        </w:rPr>
        <w:t xml:space="preserve"> </w:t>
      </w:r>
      <w:r w:rsidRPr="00E62B06">
        <w:rPr>
          <w:rStyle w:val="StyleUnderline"/>
          <w:rFonts w:asciiTheme="majorHAnsi" w:hAnsiTheme="majorHAnsi" w:cstheme="majorHAnsi"/>
        </w:rPr>
        <w:t>the United States to stay out of wars altogether</w:t>
      </w:r>
      <w:r w:rsidRPr="00E62B06">
        <w:rPr>
          <w:rFonts w:asciiTheme="majorHAnsi" w:hAnsiTheme="majorHAnsi" w:cstheme="majorHAnsi"/>
          <w:sz w:val="16"/>
        </w:rPr>
        <w:t>. Large-scale retrenchment would sacrifice these and other benefits of alliances while doing little to compel U.S. leaders to define national interests modestly or choose military interventions selectively.</w:t>
      </w:r>
      <w:r w:rsidR="008431F6" w:rsidRPr="00E62B06">
        <w:rPr>
          <w:rFonts w:asciiTheme="majorHAnsi" w:hAnsiTheme="majorHAnsi" w:cstheme="majorHAnsi"/>
          <w:sz w:val="16"/>
        </w:rPr>
        <w:t xml:space="preserve"> </w:t>
      </w:r>
      <w:r w:rsidRPr="00E62B06">
        <w:rPr>
          <w:rFonts w:asciiTheme="majorHAnsi" w:hAnsiTheme="majorHAnsi" w:cstheme="majorHAnsi"/>
          <w:sz w:val="16"/>
        </w:rPr>
        <w:t xml:space="preserve">How </w:t>
      </w:r>
      <w:r w:rsidRPr="00E62B06">
        <w:rPr>
          <w:rStyle w:val="Emphasis"/>
          <w:rFonts w:asciiTheme="majorHAnsi" w:hAnsiTheme="majorHAnsi" w:cstheme="majorHAnsi"/>
        </w:rPr>
        <w:t>to avoid foolish wars</w:t>
      </w:r>
      <w:r w:rsidRPr="00E62B06">
        <w:rPr>
          <w:rFonts w:asciiTheme="majorHAnsi" w:hAnsiTheme="majorHAnsi" w:cstheme="majorHAnsi"/>
          <w:sz w:val="16"/>
        </w:rPr>
        <w:t xml:space="preserve"> and achieve strategic solvency will continue to be the subject of debate, but </w:t>
      </w:r>
      <w:r w:rsidRPr="00E62B06">
        <w:rPr>
          <w:rStyle w:val="StyleUnderline"/>
          <w:rFonts w:asciiTheme="majorHAnsi" w:hAnsiTheme="majorHAnsi" w:cstheme="majorHAnsi"/>
        </w:rPr>
        <w:t>those debates will be more productive if they focus on domestic culprits rather than foreign friends.</w:t>
      </w:r>
      <w:r w:rsidRPr="00E62B06">
        <w:rPr>
          <w:rFonts w:asciiTheme="majorHAnsi" w:hAnsiTheme="majorHAnsi" w:cstheme="majorHAnsi"/>
          <w:sz w:val="16"/>
        </w:rPr>
        <w:t xml:space="preserve"> Americans tend to blame their military misadventures on allies, but the blame for these debacles, and the responsibility for avoiding future fiascos, lies at home.</w:t>
      </w:r>
    </w:p>
    <w:p w:rsidR="00227C96" w:rsidRPr="00E62B06" w:rsidRDefault="008431F6" w:rsidP="00227C96">
      <w:pPr>
        <w:pStyle w:val="Heading3"/>
        <w:rPr>
          <w:rFonts w:asciiTheme="majorHAnsi" w:hAnsiTheme="majorHAnsi" w:cstheme="majorHAnsi"/>
        </w:rPr>
      </w:pPr>
      <w:r w:rsidRPr="00E62B06">
        <w:rPr>
          <w:rFonts w:asciiTheme="majorHAnsi" w:hAnsiTheme="majorHAnsi" w:cstheme="majorHAnsi"/>
        </w:rPr>
        <w:lastRenderedPageBreak/>
        <w:t>Loopholes Solve</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Loopholes solve</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Beckley 15 </w:t>
      </w:r>
      <w:r w:rsidRPr="00E62B06">
        <w:rPr>
          <w:rFonts w:asciiTheme="majorHAnsi" w:hAnsiTheme="majorHAnsi" w:cstheme="majorHAnsi"/>
        </w:rPr>
        <w:t xml:space="preserve">Michael Beckley is Fellow in the International Security Program at Harvard Kennedy School's Belfer Center for Science and International Affairs and assistant professor of political science at Tufts University.6-9-2015, "The Myth of Entangling Alliances," </w:t>
      </w:r>
      <w:hyperlink r:id="rId177" w:history="1">
        <w:r w:rsidRPr="00E62B06">
          <w:rPr>
            <w:rStyle w:val="Hyperlink"/>
            <w:rFonts w:asciiTheme="majorHAnsi" w:hAnsiTheme="majorHAnsi" w:cstheme="majorHAnsi"/>
          </w:rPr>
          <w:t>https://www.belfercenter.org/sites/default/files/legacy/files/IS3904_pp007-048.pdf</w:t>
        </w:r>
      </w:hyperlink>
      <w:r w:rsidRPr="00E62B06">
        <w:rPr>
          <w:rFonts w:asciiTheme="majorHAnsi" w:hAnsiTheme="majorHAnsi" w:cstheme="majorHAnsi"/>
        </w:rPr>
        <w:t xml:space="preserve"> - BS</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In discussions of entanglement</w:t>
      </w:r>
      <w:r w:rsidRPr="00E62B06">
        <w:rPr>
          <w:rFonts w:asciiTheme="majorHAnsi" w:hAnsiTheme="majorHAnsi" w:cstheme="majorHAnsi"/>
          <w:sz w:val="16"/>
        </w:rPr>
        <w:t xml:space="preserve">, </w:t>
      </w:r>
      <w:r w:rsidRPr="00E62B06">
        <w:rPr>
          <w:rStyle w:val="Emphasis"/>
          <w:rFonts w:asciiTheme="majorHAnsi" w:hAnsiTheme="majorHAnsi" w:cstheme="majorHAnsi"/>
        </w:rPr>
        <w:t>it is often assumed</w:t>
      </w:r>
      <w:r w:rsidRPr="00E62B06">
        <w:rPr>
          <w:rFonts w:asciiTheme="majorHAnsi" w:hAnsiTheme="majorHAnsi" w:cstheme="majorHAnsi"/>
          <w:sz w:val="16"/>
        </w:rPr>
        <w:t xml:space="preserve"> that </w:t>
      </w:r>
      <w:r w:rsidRPr="00E62B06">
        <w:rPr>
          <w:rStyle w:val="StyleUnderline"/>
          <w:rFonts w:asciiTheme="majorHAnsi" w:hAnsiTheme="majorHAnsi" w:cstheme="majorHAnsi"/>
        </w:rPr>
        <w:t xml:space="preserve">states are unable or </w:t>
      </w:r>
      <w:r w:rsidRPr="00E62B06">
        <w:rPr>
          <w:rStyle w:val="Emphasis"/>
          <w:rFonts w:asciiTheme="majorHAnsi" w:hAnsiTheme="majorHAnsi" w:cstheme="majorHAnsi"/>
        </w:rPr>
        <w:t>unwilling</w:t>
      </w:r>
      <w:r w:rsidRPr="00E62B06">
        <w:rPr>
          <w:rFonts w:asciiTheme="majorHAnsi" w:hAnsiTheme="majorHAnsi" w:cstheme="majorHAnsi"/>
          <w:sz w:val="16"/>
        </w:rPr>
        <w:t xml:space="preserve"> </w:t>
      </w:r>
      <w:r w:rsidRPr="00E62B06">
        <w:rPr>
          <w:rStyle w:val="Emphasis"/>
          <w:rFonts w:asciiTheme="majorHAnsi" w:hAnsiTheme="majorHAnsi" w:cstheme="majorHAnsi"/>
        </w:rPr>
        <w:t>to limit the scope</w:t>
      </w:r>
      <w:r w:rsidRPr="00E62B06">
        <w:rPr>
          <w:rFonts w:asciiTheme="majorHAnsi" w:hAnsiTheme="majorHAnsi" w:cstheme="majorHAnsi"/>
          <w:sz w:val="16"/>
        </w:rPr>
        <w:t xml:space="preserve"> </w:t>
      </w:r>
      <w:r w:rsidRPr="00E62B06">
        <w:rPr>
          <w:rStyle w:val="StyleUnderline"/>
          <w:rFonts w:asciiTheme="majorHAnsi" w:hAnsiTheme="majorHAnsi" w:cstheme="majorHAnsi"/>
        </w:rPr>
        <w:t>of their alliance commitments</w:t>
      </w:r>
      <w:r w:rsidRPr="00E62B06">
        <w:rPr>
          <w:rFonts w:asciiTheme="majorHAnsi" w:hAnsiTheme="majorHAnsi" w:cstheme="majorHAnsi"/>
          <w:sz w:val="16"/>
        </w:rPr>
        <w:t xml:space="preserve">. In essence, </w:t>
      </w:r>
      <w:r w:rsidRPr="00E62B06">
        <w:rPr>
          <w:rStyle w:val="StyleUnderline"/>
          <w:rFonts w:asciiTheme="majorHAnsi" w:hAnsiTheme="majorHAnsi" w:cstheme="majorHAnsi"/>
        </w:rPr>
        <w:t>alliances are characterized as “</w:t>
      </w:r>
      <w:r w:rsidRPr="00E62B06">
        <w:rPr>
          <w:rStyle w:val="Emphasis"/>
          <w:rFonts w:asciiTheme="majorHAnsi" w:hAnsiTheme="majorHAnsi" w:cstheme="majorHAnsi"/>
        </w:rPr>
        <w:t>blank checks</w:t>
      </w:r>
      <w:r w:rsidRPr="00E62B06">
        <w:rPr>
          <w:rFonts w:asciiTheme="majorHAnsi" w:hAnsiTheme="majorHAnsi" w:cstheme="majorHAnsi"/>
          <w:sz w:val="16"/>
        </w:rPr>
        <w:t xml:space="preserve">” that can be cashed under any circumstance.47 </w:t>
      </w:r>
      <w:r w:rsidRPr="00E62B06">
        <w:rPr>
          <w:rStyle w:val="StyleUnderline"/>
          <w:rFonts w:asciiTheme="majorHAnsi" w:hAnsiTheme="majorHAnsi" w:cstheme="majorHAnsi"/>
        </w:rPr>
        <w:t>Numerous studies</w:t>
      </w:r>
      <w:r w:rsidRPr="00E62B06">
        <w:rPr>
          <w:rFonts w:asciiTheme="majorHAnsi" w:hAnsiTheme="majorHAnsi" w:cstheme="majorHAnsi"/>
          <w:sz w:val="16"/>
        </w:rPr>
        <w:t xml:space="preserve">, however, </w:t>
      </w:r>
      <w:r w:rsidRPr="00E62B06">
        <w:rPr>
          <w:rStyle w:val="StyleUnderline"/>
          <w:rFonts w:asciiTheme="majorHAnsi" w:hAnsiTheme="majorHAnsi" w:cstheme="majorHAnsi"/>
        </w:rPr>
        <w:t>show that alliances “are rarely blanket commitments of support</w:t>
      </w:r>
      <w:r w:rsidRPr="00E62B06">
        <w:rPr>
          <w:rFonts w:asciiTheme="majorHAnsi" w:hAnsiTheme="majorHAnsi" w:cstheme="majorHAnsi"/>
          <w:sz w:val="16"/>
        </w:rPr>
        <w:t xml:space="preserve">,” but instead </w:t>
      </w:r>
      <w:r w:rsidRPr="00E62B06">
        <w:rPr>
          <w:rStyle w:val="Emphasis"/>
          <w:rFonts w:asciiTheme="majorHAnsi" w:hAnsiTheme="majorHAnsi" w:cstheme="majorHAnsi"/>
        </w:rPr>
        <w:t>provide members</w:t>
      </w:r>
      <w:r w:rsidRPr="00E62B06">
        <w:rPr>
          <w:rFonts w:asciiTheme="majorHAnsi" w:hAnsiTheme="majorHAnsi" w:cstheme="majorHAnsi"/>
          <w:sz w:val="16"/>
        </w:rPr>
        <w:t xml:space="preserve"> </w:t>
      </w:r>
      <w:r w:rsidRPr="00E62B06">
        <w:rPr>
          <w:rStyle w:val="StyleUnderline"/>
          <w:rFonts w:asciiTheme="majorHAnsi" w:hAnsiTheme="majorHAnsi" w:cstheme="majorHAnsi"/>
        </w:rPr>
        <w:t>with escape clauses</w:t>
      </w:r>
      <w:r w:rsidRPr="00E62B06">
        <w:rPr>
          <w:rFonts w:asciiTheme="majorHAnsi" w:hAnsiTheme="majorHAnsi" w:cstheme="majorHAnsi"/>
          <w:sz w:val="16"/>
        </w:rPr>
        <w:t xml:space="preserve"> or </w:t>
      </w:r>
      <w:r w:rsidRPr="00E62B06">
        <w:rPr>
          <w:rStyle w:val="Emphasis"/>
          <w:rFonts w:asciiTheme="majorHAnsi" w:hAnsiTheme="majorHAnsi" w:cstheme="majorHAnsi"/>
        </w:rPr>
        <w:t>wiggle room</w:t>
      </w:r>
      <w:r w:rsidRPr="00E62B06">
        <w:rPr>
          <w:rFonts w:asciiTheme="majorHAnsi" w:hAnsiTheme="majorHAnsi" w:cstheme="majorHAnsi"/>
          <w:sz w:val="16"/>
        </w:rPr>
        <w:t xml:space="preserve"> </w:t>
      </w:r>
      <w:r w:rsidRPr="00E62B06">
        <w:rPr>
          <w:rStyle w:val="StyleUnderline"/>
          <w:rFonts w:asciiTheme="majorHAnsi" w:hAnsiTheme="majorHAnsi" w:cstheme="majorHAnsi"/>
        </w:rPr>
        <w:t>regarding the conditions</w:t>
      </w:r>
      <w:r w:rsidRPr="00E62B06">
        <w:rPr>
          <w:rFonts w:asciiTheme="majorHAnsi" w:hAnsiTheme="majorHAnsi" w:cstheme="majorHAnsi"/>
          <w:sz w:val="16"/>
        </w:rPr>
        <w:t xml:space="preserve"> under which they must assist each other and the type of assistance they must provide.48 These </w:t>
      </w:r>
      <w:r w:rsidRPr="00E62B06">
        <w:rPr>
          <w:rStyle w:val="StyleUnderline"/>
          <w:rFonts w:asciiTheme="majorHAnsi" w:hAnsiTheme="majorHAnsi" w:cstheme="majorHAnsi"/>
        </w:rPr>
        <w:t>barriers</w:t>
      </w:r>
      <w:r w:rsidRPr="00E62B06">
        <w:rPr>
          <w:rFonts w:asciiTheme="majorHAnsi" w:hAnsiTheme="majorHAnsi" w:cstheme="majorHAnsi"/>
          <w:sz w:val="16"/>
        </w:rPr>
        <w:t xml:space="preserve"> </w:t>
      </w:r>
      <w:r w:rsidRPr="00E62B06">
        <w:rPr>
          <w:rStyle w:val="Emphasis"/>
          <w:rFonts w:asciiTheme="majorHAnsi" w:hAnsiTheme="majorHAnsi" w:cstheme="majorHAnsi"/>
        </w:rPr>
        <w:t>to entanglement</w:t>
      </w:r>
      <w:r w:rsidRPr="00E62B06">
        <w:rPr>
          <w:rFonts w:asciiTheme="majorHAnsi" w:hAnsiTheme="majorHAnsi" w:cstheme="majorHAnsi"/>
          <w:sz w:val="16"/>
        </w:rPr>
        <w:t xml:space="preserve"> </w:t>
      </w:r>
      <w:r w:rsidRPr="00E62B06">
        <w:rPr>
          <w:rStyle w:val="StyleUnderline"/>
          <w:rFonts w:asciiTheme="majorHAnsi" w:hAnsiTheme="majorHAnsi" w:cstheme="majorHAnsi"/>
        </w:rPr>
        <w:t>are especially common in alliances between major and minor powers</w:t>
      </w:r>
      <w:r w:rsidRPr="00E62B06">
        <w:rPr>
          <w:rFonts w:asciiTheme="majorHAnsi" w:hAnsiTheme="majorHAnsi" w:cstheme="majorHAnsi"/>
          <w:sz w:val="16"/>
        </w:rPr>
        <w:t xml:space="preserve"> (socalled asymmetric alliances) because </w:t>
      </w:r>
      <w:r w:rsidRPr="00E62B06">
        <w:rPr>
          <w:rStyle w:val="Emphasis"/>
          <w:rFonts w:asciiTheme="majorHAnsi" w:hAnsiTheme="majorHAnsi" w:cstheme="majorHAnsi"/>
        </w:rPr>
        <w:t>strong states</w:t>
      </w:r>
      <w:r w:rsidRPr="00E62B06">
        <w:rPr>
          <w:rFonts w:asciiTheme="majorHAnsi" w:hAnsiTheme="majorHAnsi" w:cstheme="majorHAnsi"/>
          <w:sz w:val="16"/>
        </w:rPr>
        <w:t xml:space="preserve"> can </w:t>
      </w:r>
      <w:r w:rsidRPr="00E62B06">
        <w:rPr>
          <w:rStyle w:val="Emphasis"/>
          <w:rFonts w:asciiTheme="majorHAnsi" w:hAnsiTheme="majorHAnsi" w:cstheme="majorHAnsi"/>
        </w:rPr>
        <w:t>limit their commitments</w:t>
      </w:r>
      <w:r w:rsidRPr="00E62B06">
        <w:rPr>
          <w:rFonts w:asciiTheme="majorHAnsi" w:hAnsiTheme="majorHAnsi" w:cstheme="majorHAnsi"/>
          <w:sz w:val="16"/>
        </w:rPr>
        <w:t xml:space="preserve"> to weaker allies </w:t>
      </w:r>
      <w:r w:rsidRPr="00E62B06">
        <w:rPr>
          <w:rStyle w:val="StyleUnderline"/>
          <w:rFonts w:asciiTheme="majorHAnsi" w:hAnsiTheme="majorHAnsi" w:cstheme="majorHAnsi"/>
        </w:rPr>
        <w:t>while demanding unconditional loyalty in return</w:t>
      </w:r>
      <w:r w:rsidRPr="00E62B06">
        <w:rPr>
          <w:rFonts w:asciiTheme="majorHAnsi" w:hAnsiTheme="majorHAnsi" w:cstheme="majorHAnsi"/>
          <w:sz w:val="16"/>
        </w:rPr>
        <w:t xml:space="preserve">.49 In short, </w:t>
      </w:r>
      <w:r w:rsidRPr="00E62B06">
        <w:rPr>
          <w:rStyle w:val="StyleUnderline"/>
          <w:rFonts w:asciiTheme="majorHAnsi" w:hAnsiTheme="majorHAnsi" w:cstheme="majorHAnsi"/>
        </w:rPr>
        <w:t>most alliance treaties are vague</w:t>
      </w:r>
      <w:r w:rsidRPr="00E62B06">
        <w:rPr>
          <w:rFonts w:asciiTheme="majorHAnsi" w:hAnsiTheme="majorHAnsi" w:cstheme="majorHAnsi"/>
          <w:sz w:val="16"/>
        </w:rPr>
        <w:t xml:space="preserve">, so the speciªc </w:t>
      </w:r>
      <w:r w:rsidRPr="00E62B06">
        <w:rPr>
          <w:rStyle w:val="Emphasis"/>
          <w:rFonts w:asciiTheme="majorHAnsi" w:hAnsiTheme="majorHAnsi" w:cstheme="majorHAnsi"/>
        </w:rPr>
        <w:t>obligations</w:t>
      </w:r>
      <w:r w:rsidRPr="00E62B06">
        <w:rPr>
          <w:rFonts w:asciiTheme="majorHAnsi" w:hAnsiTheme="majorHAnsi" w:cstheme="majorHAnsi"/>
          <w:sz w:val="16"/>
        </w:rPr>
        <w:t xml:space="preserve"> of each ally </w:t>
      </w:r>
      <w:r w:rsidRPr="00E62B06">
        <w:rPr>
          <w:rStyle w:val="StyleUnderline"/>
          <w:rFonts w:asciiTheme="majorHAnsi" w:hAnsiTheme="majorHAnsi" w:cstheme="majorHAnsi"/>
        </w:rPr>
        <w:t xml:space="preserve">are left open to negotiation and are usually determined by relative power, </w:t>
      </w:r>
      <w:r w:rsidRPr="00E62B06">
        <w:rPr>
          <w:rFonts w:asciiTheme="majorHAnsi" w:hAnsiTheme="majorHAnsi" w:cstheme="majorHAnsi"/>
          <w:sz w:val="16"/>
        </w:rPr>
        <w:t xml:space="preserve">with </w:t>
      </w:r>
      <w:r w:rsidRPr="00E62B06">
        <w:rPr>
          <w:rStyle w:val="Emphasis"/>
          <w:rFonts w:asciiTheme="majorHAnsi" w:hAnsiTheme="majorHAnsi" w:cstheme="majorHAnsi"/>
        </w:rPr>
        <w:t>weaker allies</w:t>
      </w:r>
      <w:r w:rsidRPr="00E62B06">
        <w:rPr>
          <w:rFonts w:asciiTheme="majorHAnsi" w:hAnsiTheme="majorHAnsi" w:cstheme="majorHAnsi"/>
          <w:sz w:val="16"/>
        </w:rPr>
        <w:t xml:space="preserve"> giving </w:t>
      </w:r>
      <w:r w:rsidRPr="00E62B06">
        <w:rPr>
          <w:rStyle w:val="StyleUnderline"/>
          <w:rFonts w:asciiTheme="majorHAnsi" w:hAnsiTheme="majorHAnsi" w:cstheme="majorHAnsi"/>
        </w:rPr>
        <w:t>up more of their autonomy than stronger allies</w:t>
      </w:r>
      <w:r w:rsidRPr="00E62B06">
        <w:rPr>
          <w:rFonts w:asciiTheme="majorHAnsi" w:hAnsiTheme="majorHAnsi" w:cstheme="majorHAnsi"/>
          <w:sz w:val="16"/>
        </w:rPr>
        <w:t xml:space="preserve">.50 Not surprisingly, all U.S. alliances are vague and contingent commitments. The North Atlantic Treaty requires only that each member “provide assistance” and “take action as it deems necessary . . . in accordance with their respective constitutional processes” if an ally is attacked. </w:t>
      </w:r>
      <w:r w:rsidRPr="00E62B06">
        <w:rPr>
          <w:rStyle w:val="StyleUnderline"/>
          <w:rFonts w:asciiTheme="majorHAnsi" w:hAnsiTheme="majorHAnsi" w:cstheme="majorHAnsi"/>
        </w:rPr>
        <w:t>In other words, intervention is not automatic</w:t>
      </w:r>
      <w:r w:rsidRPr="00E62B06">
        <w:rPr>
          <w:rFonts w:asciiTheme="majorHAnsi" w:hAnsiTheme="majorHAnsi" w:cstheme="majorHAnsi"/>
          <w:sz w:val="16"/>
        </w:rPr>
        <w:t xml:space="preserve">; it is </w:t>
      </w:r>
      <w:r w:rsidRPr="00E62B06">
        <w:rPr>
          <w:rStyle w:val="StyleUnderline"/>
          <w:rFonts w:asciiTheme="majorHAnsi" w:hAnsiTheme="majorHAnsi" w:cstheme="majorHAnsi"/>
        </w:rPr>
        <w:t>contingent on the authorization of domestic veto players. Similarly, the Organization of American State</w:t>
      </w:r>
      <w:r w:rsidRPr="00E62B06">
        <w:rPr>
          <w:rFonts w:asciiTheme="majorHAnsi" w:hAnsiTheme="majorHAnsi" w:cstheme="majorHAnsi"/>
          <w:sz w:val="16"/>
        </w:rPr>
        <w:t>s (OAS) charter obliges members “</w:t>
      </w:r>
      <w:r w:rsidRPr="00E62B06">
        <w:rPr>
          <w:rStyle w:val="Emphasis"/>
          <w:rFonts w:asciiTheme="majorHAnsi" w:hAnsiTheme="majorHAnsi" w:cstheme="majorHAnsi"/>
        </w:rPr>
        <w:t>to provide for common action</w:t>
      </w:r>
      <w:r w:rsidRPr="00E62B06">
        <w:rPr>
          <w:rFonts w:asciiTheme="majorHAnsi" w:hAnsiTheme="majorHAnsi" w:cstheme="majorHAnsi"/>
          <w:sz w:val="16"/>
        </w:rPr>
        <w:t xml:space="preserve"> on the part of member states in the event of aggression” without deªning “aggression” or specifying what actions must be taken. Furthermore, the OAS charter states: “</w:t>
      </w:r>
      <w:r w:rsidRPr="00E62B06">
        <w:rPr>
          <w:rStyle w:val="Emphasis"/>
          <w:rFonts w:asciiTheme="majorHAnsi" w:hAnsiTheme="majorHAnsi" w:cstheme="majorHAnsi"/>
        </w:rPr>
        <w:t>No State shall be required to use armed force without its consent.”</w:t>
      </w:r>
      <w:r w:rsidRPr="00E62B06">
        <w:rPr>
          <w:rFonts w:asciiTheme="majorHAnsi" w:hAnsiTheme="majorHAnsi" w:cstheme="majorHAnsi"/>
          <w:sz w:val="16"/>
        </w:rPr>
        <w:t xml:space="preserve"> Finally, all of the United States’ bilateral defense pacts merely ask each side to “act to meet the common danger in accordance with its constitutional process.” In sum, U.S. alliance agreements contain loopholes that allow the United States to maintain its freedom of action. Case studies suggest that the United States often exploits these loopholes while preventing its weaker allies from doing the same.51</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AND alliances have a restraining impact---solves entanglement</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Beckley 15 </w:t>
      </w:r>
      <w:r w:rsidRPr="00E62B06">
        <w:rPr>
          <w:rFonts w:asciiTheme="majorHAnsi" w:hAnsiTheme="majorHAnsi" w:cstheme="majorHAnsi"/>
        </w:rPr>
        <w:t xml:space="preserve">Michael Beckley is Fellow in the International Security Program at Harvard Kennedy School's Belfer Center for Science and International Affairs and assistant professor of political science at Tufts University.6-9-2015, "The Myth of Entangling Alliances," </w:t>
      </w:r>
      <w:hyperlink r:id="rId178" w:history="1">
        <w:r w:rsidRPr="00E62B06">
          <w:rPr>
            <w:rStyle w:val="Hyperlink"/>
            <w:rFonts w:asciiTheme="majorHAnsi" w:hAnsiTheme="majorHAnsi" w:cstheme="majorHAnsi"/>
          </w:rPr>
          <w:t>https://www.belfercenter.org/sites/default/files/legacy/files/IS3904_pp007-048.pdf</w:t>
        </w:r>
      </w:hyperlink>
      <w:r w:rsidRPr="00E62B06">
        <w:rPr>
          <w:rFonts w:asciiTheme="majorHAnsi" w:hAnsiTheme="majorHAnsi" w:cstheme="majorHAnsi"/>
        </w:rPr>
        <w:t xml:space="preserve"> - BS</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Against this limited evidence</w:t>
      </w:r>
      <w:r w:rsidRPr="00E62B06">
        <w:rPr>
          <w:rFonts w:asciiTheme="majorHAnsi" w:hAnsiTheme="majorHAnsi" w:cstheme="majorHAnsi"/>
          <w:sz w:val="16"/>
        </w:rPr>
        <w:t xml:space="preserve"> </w:t>
      </w:r>
      <w:r w:rsidRPr="00E62B06">
        <w:rPr>
          <w:rStyle w:val="Emphasis"/>
          <w:rFonts w:asciiTheme="majorHAnsi" w:hAnsiTheme="majorHAnsi" w:cstheme="majorHAnsi"/>
        </w:rPr>
        <w:t>of entanglement</w:t>
      </w:r>
      <w:r w:rsidRPr="00E62B06">
        <w:rPr>
          <w:rFonts w:asciiTheme="majorHAnsi" w:hAnsiTheme="majorHAnsi" w:cstheme="majorHAnsi"/>
          <w:sz w:val="16"/>
        </w:rPr>
        <w:t xml:space="preserve"> </w:t>
      </w:r>
      <w:r w:rsidRPr="00E62B06">
        <w:rPr>
          <w:rStyle w:val="Emphasis"/>
          <w:rFonts w:asciiTheme="majorHAnsi" w:hAnsiTheme="majorHAnsi" w:cstheme="majorHAnsi"/>
        </w:rPr>
        <w:t>are numerous cases</w:t>
      </w:r>
      <w:r w:rsidRPr="00E62B06">
        <w:rPr>
          <w:rFonts w:asciiTheme="majorHAnsi" w:hAnsiTheme="majorHAnsi" w:cstheme="majorHAnsi"/>
          <w:sz w:val="16"/>
        </w:rPr>
        <w:t xml:space="preserve"> in which </w:t>
      </w:r>
      <w:r w:rsidRPr="00E62B06">
        <w:rPr>
          <w:rStyle w:val="Emphasis"/>
          <w:rFonts w:asciiTheme="majorHAnsi" w:hAnsiTheme="majorHAnsi" w:cstheme="majorHAnsi"/>
        </w:rPr>
        <w:t>alliances restrained</w:t>
      </w:r>
      <w:r w:rsidRPr="00E62B06">
        <w:rPr>
          <w:rStyle w:val="StyleUnderline"/>
          <w:rFonts w:asciiTheme="majorHAnsi" w:hAnsiTheme="majorHAnsi" w:cstheme="majorHAnsi"/>
        </w:rPr>
        <w:t xml:space="preserve"> the United States.</w:t>
      </w:r>
      <w:r w:rsidRPr="00E62B06">
        <w:rPr>
          <w:rFonts w:asciiTheme="majorHAnsi" w:hAnsiTheme="majorHAnsi" w:cstheme="majorHAnsi"/>
          <w:sz w:val="16"/>
        </w:rPr>
        <w:t xml:space="preserve"> </w:t>
      </w:r>
      <w:r w:rsidRPr="00E62B06">
        <w:rPr>
          <w:rStyle w:val="Emphasis"/>
          <w:rFonts w:asciiTheme="majorHAnsi" w:hAnsiTheme="majorHAnsi" w:cstheme="majorHAnsi"/>
        </w:rPr>
        <w:t>Allies dissuaded</w:t>
      </w:r>
      <w:r w:rsidRPr="00E62B06">
        <w:rPr>
          <w:rStyle w:val="StyleUnderline"/>
          <w:rFonts w:asciiTheme="majorHAnsi" w:hAnsiTheme="majorHAnsi" w:cstheme="majorHAnsi"/>
        </w:rPr>
        <w:t xml:space="preserve"> the United States from </w:t>
      </w:r>
      <w:r w:rsidRPr="00E62B06">
        <w:rPr>
          <w:rStyle w:val="Emphasis"/>
          <w:rFonts w:asciiTheme="majorHAnsi" w:hAnsiTheme="majorHAnsi" w:cstheme="majorHAnsi"/>
        </w:rPr>
        <w:t>escalating the Korean War</w:t>
      </w:r>
      <w:r w:rsidRPr="00E62B06">
        <w:rPr>
          <w:rFonts w:asciiTheme="majorHAnsi" w:hAnsiTheme="majorHAnsi" w:cstheme="majorHAnsi"/>
          <w:sz w:val="16"/>
        </w:rPr>
        <w:t xml:space="preserve"> and crises in Laos and Berlin, and </w:t>
      </w:r>
      <w:r w:rsidRPr="00E62B06">
        <w:rPr>
          <w:rStyle w:val="StyleUnderline"/>
          <w:rFonts w:asciiTheme="majorHAnsi" w:hAnsiTheme="majorHAnsi" w:cstheme="majorHAnsi"/>
        </w:rPr>
        <w:t>struggled in vain to prevent the United States from entering or escalating other conºicts</w:t>
      </w:r>
      <w:r w:rsidRPr="00E62B06">
        <w:rPr>
          <w:rFonts w:asciiTheme="majorHAnsi" w:hAnsiTheme="majorHAnsi" w:cstheme="majorHAnsi"/>
          <w:sz w:val="16"/>
        </w:rPr>
        <w:t xml:space="preserve">, the 2003 </w:t>
      </w:r>
      <w:r w:rsidRPr="00E62B06">
        <w:rPr>
          <w:rStyle w:val="StyleUnderline"/>
          <w:rFonts w:asciiTheme="majorHAnsi" w:hAnsiTheme="majorHAnsi" w:cstheme="majorHAnsi"/>
        </w:rPr>
        <w:t>Iraq War being only the latest major example</w:t>
      </w:r>
      <w:r w:rsidRPr="00E62B06">
        <w:rPr>
          <w:rFonts w:asciiTheme="majorHAnsi" w:hAnsiTheme="majorHAnsi" w:cstheme="majorHAnsi"/>
          <w:sz w:val="16"/>
        </w:rPr>
        <w:t xml:space="preserve">. Indeed, </w:t>
      </w:r>
      <w:r w:rsidRPr="00E62B06">
        <w:rPr>
          <w:rStyle w:val="Emphasis"/>
          <w:rFonts w:asciiTheme="majorHAnsi" w:hAnsiTheme="majorHAnsi" w:cstheme="majorHAnsi"/>
        </w:rPr>
        <w:t>instances of alliance-induced</w:t>
      </w:r>
      <w:r w:rsidRPr="00E62B06">
        <w:rPr>
          <w:rFonts w:asciiTheme="majorHAnsi" w:hAnsiTheme="majorHAnsi" w:cstheme="majorHAnsi"/>
          <w:sz w:val="16"/>
        </w:rPr>
        <w:t xml:space="preserve"> </w:t>
      </w:r>
      <w:r w:rsidRPr="00E62B06">
        <w:rPr>
          <w:rStyle w:val="Emphasis"/>
          <w:rFonts w:asciiTheme="majorHAnsi" w:hAnsiTheme="majorHAnsi" w:cstheme="majorHAnsi"/>
        </w:rPr>
        <w:t>restraint</w:t>
      </w:r>
      <w:r w:rsidRPr="00E62B06">
        <w:rPr>
          <w:rFonts w:asciiTheme="majorHAnsi" w:hAnsiTheme="majorHAnsi" w:cstheme="majorHAnsi"/>
          <w:sz w:val="16"/>
        </w:rPr>
        <w:t xml:space="preserve"> </w:t>
      </w:r>
      <w:r w:rsidRPr="00E62B06">
        <w:rPr>
          <w:rStyle w:val="StyleUnderline"/>
          <w:rFonts w:asciiTheme="majorHAnsi" w:hAnsiTheme="majorHAnsi" w:cstheme="majorHAnsi"/>
        </w:rPr>
        <w:t>are evident even</w:t>
      </w:r>
      <w:r w:rsidRPr="00E62B06">
        <w:rPr>
          <w:rFonts w:asciiTheme="majorHAnsi" w:hAnsiTheme="majorHAnsi" w:cstheme="majorHAnsi"/>
          <w:sz w:val="16"/>
        </w:rPr>
        <w:t xml:space="preserve"> within the ªve cases of </w:t>
      </w:r>
      <w:r w:rsidRPr="00E62B06">
        <w:rPr>
          <w:rStyle w:val="StyleUnderline"/>
          <w:rFonts w:asciiTheme="majorHAnsi" w:hAnsiTheme="majorHAnsi" w:cstheme="majorHAnsi"/>
        </w:rPr>
        <w:t>entanglement discussed above</w:t>
      </w:r>
      <w:r w:rsidRPr="00E62B06">
        <w:rPr>
          <w:rFonts w:asciiTheme="majorHAnsi" w:hAnsiTheme="majorHAnsi" w:cstheme="majorHAnsi"/>
          <w:sz w:val="16"/>
        </w:rPr>
        <w:t xml:space="preserve">: in the 1954–55 Taiwan Strait crisis, concerns about European alliances discouraged U.S. policymakers from bombing the Chinese mainland and publicly committing to defend Jinmen and Mazu; in the Vietnam War, </w:t>
      </w:r>
      <w:r w:rsidRPr="00E62B06">
        <w:rPr>
          <w:rStyle w:val="StyleUnderline"/>
          <w:rFonts w:asciiTheme="majorHAnsi" w:hAnsiTheme="majorHAnsi" w:cstheme="majorHAnsi"/>
        </w:rPr>
        <w:t>allies impeded U.S. entry into the war</w:t>
      </w:r>
      <w:r w:rsidRPr="00E62B06">
        <w:rPr>
          <w:rFonts w:asciiTheme="majorHAnsi" w:hAnsiTheme="majorHAnsi" w:cstheme="majorHAnsi"/>
          <w:sz w:val="16"/>
        </w:rPr>
        <w:t xml:space="preserve"> </w:t>
      </w:r>
      <w:r w:rsidRPr="00E62B06">
        <w:rPr>
          <w:rStyle w:val="StyleUnderline"/>
          <w:rFonts w:asciiTheme="majorHAnsi" w:hAnsiTheme="majorHAnsi" w:cstheme="majorHAnsi"/>
        </w:rPr>
        <w:t>and then repeatedly implored the United States to get ou</w:t>
      </w:r>
      <w:r w:rsidRPr="00E62B06">
        <w:rPr>
          <w:rFonts w:asciiTheme="majorHAnsi" w:hAnsiTheme="majorHAnsi" w:cstheme="majorHAnsi"/>
          <w:sz w:val="16"/>
        </w:rPr>
        <w:t xml:space="preserve">t; and in Bosnia and Kosovo, U.S. </w:t>
      </w:r>
      <w:r w:rsidRPr="00E62B06">
        <w:rPr>
          <w:rStyle w:val="Emphasis"/>
          <w:rFonts w:asciiTheme="majorHAnsi" w:hAnsiTheme="majorHAnsi" w:cstheme="majorHAnsi"/>
        </w:rPr>
        <w:t>allies initially</w:t>
      </w:r>
      <w:r w:rsidRPr="00E62B06">
        <w:rPr>
          <w:rFonts w:asciiTheme="majorHAnsi" w:hAnsiTheme="majorHAnsi" w:cstheme="majorHAnsi"/>
          <w:sz w:val="16"/>
        </w:rPr>
        <w:t xml:space="preserve"> </w:t>
      </w:r>
      <w:r w:rsidRPr="00E62B06">
        <w:rPr>
          <w:rStyle w:val="Emphasis"/>
          <w:rFonts w:asciiTheme="majorHAnsi" w:hAnsiTheme="majorHAnsi" w:cstheme="majorHAnsi"/>
        </w:rPr>
        <w:t>restrained the United States from lashing out</w:t>
      </w:r>
      <w:r w:rsidRPr="00E62B06">
        <w:rPr>
          <w:rFonts w:asciiTheme="majorHAnsi" w:hAnsiTheme="majorHAnsi" w:cstheme="majorHAnsi"/>
          <w:sz w:val="16"/>
        </w:rPr>
        <w:t xml:space="preserve"> violently and then provided all of the NATO ground forces and most of the postconºict peacekeepers for the eventual operations.</w:t>
      </w:r>
      <w:r w:rsidR="008431F6" w:rsidRPr="00E62B06">
        <w:rPr>
          <w:rFonts w:asciiTheme="majorHAnsi" w:hAnsiTheme="majorHAnsi" w:cstheme="majorHAnsi"/>
          <w:sz w:val="16"/>
        </w:rPr>
        <w:t xml:space="preserve"> </w:t>
      </w:r>
      <w:r w:rsidRPr="00E62B06">
        <w:rPr>
          <w:rStyle w:val="StyleUnderline"/>
          <w:rFonts w:asciiTheme="majorHAnsi" w:hAnsiTheme="majorHAnsi" w:cstheme="majorHAnsi"/>
        </w:rPr>
        <w:t>There also are several cases</w:t>
      </w:r>
      <w:r w:rsidRPr="00E62B06">
        <w:rPr>
          <w:rFonts w:asciiTheme="majorHAnsi" w:hAnsiTheme="majorHAnsi" w:cstheme="majorHAnsi"/>
          <w:sz w:val="16"/>
        </w:rPr>
        <w:t xml:space="preserve"> in </w:t>
      </w:r>
      <w:r w:rsidRPr="00E62B06">
        <w:rPr>
          <w:rStyle w:val="StyleUnderline"/>
          <w:rFonts w:asciiTheme="majorHAnsi" w:hAnsiTheme="majorHAnsi" w:cstheme="majorHAnsi"/>
        </w:rPr>
        <w:t>which the United States sidestepped</w:t>
      </w:r>
      <w:r w:rsidRPr="00E62B06">
        <w:rPr>
          <w:rFonts w:asciiTheme="majorHAnsi" w:hAnsiTheme="majorHAnsi" w:cstheme="majorHAnsi"/>
          <w:sz w:val="16"/>
        </w:rPr>
        <w:t xml:space="preserve"> </w:t>
      </w:r>
      <w:r w:rsidRPr="00E62B06">
        <w:rPr>
          <w:rStyle w:val="Emphasis"/>
          <w:rFonts w:asciiTheme="majorHAnsi" w:hAnsiTheme="majorHAnsi" w:cstheme="majorHAnsi"/>
        </w:rPr>
        <w:t>inconvenient</w:t>
      </w:r>
      <w:r w:rsidRPr="00E62B06">
        <w:rPr>
          <w:rFonts w:asciiTheme="majorHAnsi" w:hAnsiTheme="majorHAnsi" w:cstheme="majorHAnsi"/>
          <w:sz w:val="16"/>
        </w:rPr>
        <w:t xml:space="preserve"> </w:t>
      </w:r>
      <w:r w:rsidRPr="00E62B06">
        <w:rPr>
          <w:rStyle w:val="Emphasis"/>
          <w:rFonts w:asciiTheme="majorHAnsi" w:hAnsiTheme="majorHAnsi" w:cstheme="majorHAnsi"/>
        </w:rPr>
        <w:t>alliance commitments</w:t>
      </w:r>
      <w:r w:rsidRPr="00E62B06">
        <w:rPr>
          <w:rFonts w:asciiTheme="majorHAnsi" w:hAnsiTheme="majorHAnsi" w:cstheme="majorHAnsi"/>
          <w:sz w:val="16"/>
        </w:rPr>
        <w:t xml:space="preserve">, </w:t>
      </w:r>
      <w:r w:rsidRPr="00E62B06">
        <w:rPr>
          <w:rStyle w:val="Emphasis"/>
          <w:rFonts w:asciiTheme="majorHAnsi" w:hAnsiTheme="majorHAnsi" w:cstheme="majorHAnsi"/>
        </w:rPr>
        <w:t>restrained an ally</w:t>
      </w:r>
      <w:r w:rsidRPr="00E62B06">
        <w:rPr>
          <w:rStyle w:val="StyleUnderline"/>
          <w:rFonts w:asciiTheme="majorHAnsi" w:hAnsiTheme="majorHAnsi" w:cstheme="majorHAnsi"/>
        </w:rPr>
        <w:t xml:space="preserve"> from attacking a third party</w:t>
      </w:r>
      <w:r w:rsidRPr="00E62B06">
        <w:rPr>
          <w:rFonts w:asciiTheme="majorHAnsi" w:hAnsiTheme="majorHAnsi" w:cstheme="majorHAnsi"/>
          <w:sz w:val="16"/>
        </w:rPr>
        <w:t xml:space="preserve">, </w:t>
      </w:r>
      <w:r w:rsidRPr="00E62B06">
        <w:rPr>
          <w:rStyle w:val="StyleUnderline"/>
          <w:rFonts w:asciiTheme="majorHAnsi" w:hAnsiTheme="majorHAnsi" w:cstheme="majorHAnsi"/>
        </w:rPr>
        <w:t>or openly sided against an ally</w:t>
      </w:r>
      <w:r w:rsidRPr="00E62B06">
        <w:rPr>
          <w:rFonts w:asciiTheme="majorHAnsi" w:hAnsiTheme="majorHAnsi" w:cstheme="majorHAnsi"/>
          <w:sz w:val="16"/>
        </w:rPr>
        <w:t xml:space="preserve">—and </w:t>
      </w:r>
      <w:r w:rsidRPr="00E62B06">
        <w:rPr>
          <w:rStyle w:val="StyleUnderline"/>
          <w:rFonts w:asciiTheme="majorHAnsi" w:hAnsiTheme="majorHAnsi" w:cstheme="majorHAnsi"/>
        </w:rPr>
        <w:t>this list could probably be expanded by looking within other cases</w:t>
      </w:r>
      <w:r w:rsidRPr="00E62B06">
        <w:rPr>
          <w:rFonts w:asciiTheme="majorHAnsi" w:hAnsiTheme="majorHAnsi" w:cstheme="majorHAnsi"/>
          <w:sz w:val="16"/>
        </w:rPr>
        <w:t xml:space="preserve">, </w:t>
      </w:r>
      <w:r w:rsidRPr="00E62B06">
        <w:rPr>
          <w:rStyle w:val="Emphasis"/>
          <w:rFonts w:asciiTheme="majorHAnsi" w:hAnsiTheme="majorHAnsi" w:cstheme="majorHAnsi"/>
        </w:rPr>
        <w:t>including</w:t>
      </w:r>
      <w:r w:rsidRPr="00E62B06">
        <w:rPr>
          <w:rFonts w:asciiTheme="majorHAnsi" w:hAnsiTheme="majorHAnsi" w:cstheme="majorHAnsi"/>
          <w:sz w:val="16"/>
        </w:rPr>
        <w:t xml:space="preserve"> the ªve </w:t>
      </w:r>
      <w:r w:rsidRPr="00E62B06">
        <w:rPr>
          <w:rStyle w:val="Emphasis"/>
          <w:rFonts w:asciiTheme="majorHAnsi" w:hAnsiTheme="majorHAnsi" w:cstheme="majorHAnsi"/>
        </w:rPr>
        <w:t>ostensible cases of entanglement</w:t>
      </w:r>
      <w:r w:rsidRPr="00E62B06">
        <w:rPr>
          <w:rFonts w:asciiTheme="majorHAnsi" w:hAnsiTheme="majorHAnsi" w:cstheme="majorHAnsi"/>
          <w:sz w:val="16"/>
        </w:rPr>
        <w:t xml:space="preserve">. As explained earlier, </w:t>
      </w:r>
      <w:r w:rsidRPr="00E62B06">
        <w:rPr>
          <w:rStyle w:val="StyleUnderline"/>
          <w:rFonts w:asciiTheme="majorHAnsi" w:hAnsiTheme="majorHAnsi" w:cstheme="majorHAnsi"/>
        </w:rPr>
        <w:t>the United States blatantly retracted a pledge</w:t>
      </w:r>
      <w:r w:rsidRPr="00E62B06">
        <w:rPr>
          <w:rFonts w:asciiTheme="majorHAnsi" w:hAnsiTheme="majorHAnsi" w:cstheme="majorHAnsi"/>
          <w:sz w:val="16"/>
        </w:rPr>
        <w:t xml:space="preserve"> to Taiwan to defend Jinmen and Mazu in 1955, refused to save the French at Dien Bien Phu in 1954, </w:t>
      </w:r>
      <w:r w:rsidRPr="00E62B06">
        <w:rPr>
          <w:rStyle w:val="StyleUnderline"/>
          <w:rFonts w:asciiTheme="majorHAnsi" w:hAnsiTheme="majorHAnsi" w:cstheme="majorHAnsi"/>
        </w:rPr>
        <w:t>delegated ground operations</w:t>
      </w:r>
      <w:r w:rsidRPr="00E62B06">
        <w:rPr>
          <w:rFonts w:asciiTheme="majorHAnsi" w:hAnsiTheme="majorHAnsi" w:cstheme="majorHAnsi"/>
          <w:sz w:val="16"/>
        </w:rPr>
        <w:t xml:space="preserve"> and most of the postconºict </w:t>
      </w:r>
      <w:r w:rsidRPr="00E62B06">
        <w:rPr>
          <w:rStyle w:val="StyleUnderline"/>
          <w:rFonts w:asciiTheme="majorHAnsi" w:hAnsiTheme="majorHAnsi" w:cstheme="majorHAnsi"/>
        </w:rPr>
        <w:t>peacekeeping in Bosnia and Kosovo to allies</w:t>
      </w:r>
      <w:r w:rsidRPr="00E62B06">
        <w:rPr>
          <w:rFonts w:asciiTheme="majorHAnsi" w:hAnsiTheme="majorHAnsi" w:cstheme="majorHAnsi"/>
          <w:sz w:val="16"/>
        </w:rPr>
        <w:t xml:space="preserve">, and </w:t>
      </w:r>
      <w:r w:rsidRPr="00E62B06">
        <w:rPr>
          <w:rStyle w:val="StyleUnderline"/>
          <w:rFonts w:asciiTheme="majorHAnsi" w:hAnsiTheme="majorHAnsi" w:cstheme="majorHAnsi"/>
        </w:rPr>
        <w:lastRenderedPageBreak/>
        <w:t>waited for eight months</w:t>
      </w:r>
      <w:r w:rsidRPr="00E62B06">
        <w:rPr>
          <w:rFonts w:asciiTheme="majorHAnsi" w:hAnsiTheme="majorHAnsi" w:cstheme="majorHAnsi"/>
          <w:sz w:val="16"/>
        </w:rPr>
        <w:t xml:space="preserve"> and the </w:t>
      </w:r>
      <w:r w:rsidRPr="00E62B06">
        <w:rPr>
          <w:rStyle w:val="StyleUnderline"/>
          <w:rFonts w:asciiTheme="majorHAnsi" w:hAnsiTheme="majorHAnsi" w:cstheme="majorHAnsi"/>
        </w:rPr>
        <w:t>receipt of private security</w:t>
      </w:r>
      <w:r w:rsidRPr="00E62B06">
        <w:rPr>
          <w:rFonts w:asciiTheme="majorHAnsi" w:hAnsiTheme="majorHAnsi" w:cstheme="majorHAnsi"/>
          <w:sz w:val="16"/>
        </w:rPr>
        <w:t xml:space="preserve"> </w:t>
      </w:r>
      <w:r w:rsidRPr="00E62B06">
        <w:rPr>
          <w:rStyle w:val="StyleUnderline"/>
          <w:rFonts w:asciiTheme="majorHAnsi" w:hAnsiTheme="majorHAnsi" w:cstheme="majorHAnsi"/>
        </w:rPr>
        <w:t>assurances</w:t>
      </w:r>
      <w:r w:rsidRPr="00E62B06">
        <w:rPr>
          <w:rFonts w:asciiTheme="majorHAnsi" w:hAnsiTheme="majorHAnsi" w:cstheme="majorHAnsi"/>
          <w:sz w:val="16"/>
        </w:rPr>
        <w:t xml:space="preserve"> before responding militarily to China’s provocative behavior near Taiwan in 1995–96. In sum, the empirical record shows that the risk of entanglement is real but manageable and that, for better or worse, U.S. security policy lies ªrmly in the hands of U.S. leaders and is shaped primarily by those leaders’ perceptions of the nation’s core interests. When the United States has overreached militarily, the main cause has not been entangling alliances but rather what Richard Betts calls “</w:t>
      </w:r>
      <w:r w:rsidRPr="00E62B06">
        <w:rPr>
          <w:rStyle w:val="Emphasis"/>
          <w:rFonts w:asciiTheme="majorHAnsi" w:hAnsiTheme="majorHAnsi" w:cstheme="majorHAnsi"/>
        </w:rPr>
        <w:t>self-entrapment</w:t>
      </w:r>
      <w:r w:rsidRPr="00E62B06">
        <w:rPr>
          <w:rFonts w:asciiTheme="majorHAnsi" w:hAnsiTheme="majorHAnsi" w:cstheme="majorHAnsi"/>
          <w:sz w:val="16"/>
        </w:rPr>
        <w:t xml:space="preserve">”—the tendency of U.S. leaders to deªne </w:t>
      </w:r>
      <w:r w:rsidRPr="00E62B06">
        <w:rPr>
          <w:rStyle w:val="StyleUnderline"/>
          <w:rFonts w:asciiTheme="majorHAnsi" w:hAnsiTheme="majorHAnsi" w:cstheme="majorHAnsi"/>
        </w:rPr>
        <w:t>national interests</w:t>
      </w:r>
      <w:r w:rsidRPr="00E62B06">
        <w:rPr>
          <w:rFonts w:asciiTheme="majorHAnsi" w:hAnsiTheme="majorHAnsi" w:cstheme="majorHAnsi"/>
          <w:sz w:val="16"/>
        </w:rPr>
        <w:t xml:space="preserve"> </w:t>
      </w:r>
      <w:r w:rsidRPr="00E62B06">
        <w:rPr>
          <w:rStyle w:val="Emphasis"/>
          <w:rFonts w:asciiTheme="majorHAnsi" w:hAnsiTheme="majorHAnsi" w:cstheme="majorHAnsi"/>
        </w:rPr>
        <w:t>expansively</w:t>
      </w:r>
      <w:r w:rsidRPr="00E62B06">
        <w:rPr>
          <w:rFonts w:asciiTheme="majorHAnsi" w:hAnsiTheme="majorHAnsi" w:cstheme="majorHAnsi"/>
          <w:sz w:val="16"/>
        </w:rPr>
        <w:t xml:space="preserve">, </w:t>
      </w:r>
      <w:r w:rsidRPr="00E62B06">
        <w:rPr>
          <w:rStyle w:val="StyleUnderline"/>
          <w:rFonts w:asciiTheme="majorHAnsi" w:hAnsiTheme="majorHAnsi" w:cstheme="majorHAnsi"/>
        </w:rPr>
        <w:t>to exaggerate the magnitude of foreign threats</w:t>
      </w:r>
      <w:r w:rsidRPr="00E62B06">
        <w:rPr>
          <w:rFonts w:asciiTheme="majorHAnsi" w:hAnsiTheme="majorHAnsi" w:cstheme="majorHAnsi"/>
          <w:sz w:val="16"/>
        </w:rPr>
        <w:t xml:space="preserve">, </w:t>
      </w:r>
      <w:r w:rsidRPr="00E62B06">
        <w:rPr>
          <w:rStyle w:val="StyleUnderline"/>
          <w:rFonts w:asciiTheme="majorHAnsi" w:hAnsiTheme="majorHAnsi" w:cstheme="majorHAnsi"/>
        </w:rPr>
        <w:t>and to underestimate the costs of military intervention</w:t>
      </w:r>
      <w:r w:rsidRPr="00E62B06">
        <w:rPr>
          <w:rFonts w:asciiTheme="majorHAnsi" w:hAnsiTheme="majorHAnsi" w:cstheme="majorHAnsi"/>
          <w:sz w:val="16"/>
        </w:rPr>
        <w:t xml:space="preserve">.188 </w:t>
      </w:r>
      <w:r w:rsidRPr="00E62B06">
        <w:rPr>
          <w:rStyle w:val="StyleUnderline"/>
          <w:rFonts w:asciiTheme="majorHAnsi" w:hAnsiTheme="majorHAnsi" w:cstheme="majorHAnsi"/>
        </w:rPr>
        <w:t>Developing a disciplined defense</w:t>
      </w:r>
      <w:r w:rsidRPr="00E62B06">
        <w:rPr>
          <w:rFonts w:asciiTheme="majorHAnsi" w:hAnsiTheme="majorHAnsi" w:cstheme="majorHAnsi"/>
          <w:sz w:val="16"/>
        </w:rPr>
        <w:t xml:space="preserve"> policy </w:t>
      </w:r>
      <w:r w:rsidRPr="00E62B06">
        <w:rPr>
          <w:rStyle w:val="StyleUnderline"/>
          <w:rFonts w:asciiTheme="majorHAnsi" w:hAnsiTheme="majorHAnsi" w:cstheme="majorHAnsi"/>
        </w:rPr>
        <w:t>therefore will require the emergence of prudent leadersh</w:t>
      </w:r>
      <w:r w:rsidRPr="00E62B06">
        <w:rPr>
          <w:rFonts w:asciiTheme="majorHAnsi" w:hAnsiTheme="majorHAnsi" w:cstheme="majorHAnsi"/>
          <w:sz w:val="16"/>
        </w:rPr>
        <w:t xml:space="preserve">ip, </w:t>
      </w:r>
      <w:r w:rsidRPr="00E62B06">
        <w:rPr>
          <w:rStyle w:val="Emphasis"/>
          <w:rFonts w:asciiTheme="majorHAnsi" w:hAnsiTheme="majorHAnsi" w:cstheme="majorHAnsi"/>
        </w:rPr>
        <w:t>the development</w:t>
      </w:r>
      <w:r w:rsidRPr="00E62B06">
        <w:rPr>
          <w:rFonts w:asciiTheme="majorHAnsi" w:hAnsiTheme="majorHAnsi" w:cstheme="majorHAnsi"/>
          <w:sz w:val="16"/>
        </w:rPr>
        <w:t xml:space="preserve"> (or resurrection) </w:t>
      </w:r>
      <w:r w:rsidRPr="00E62B06">
        <w:rPr>
          <w:rStyle w:val="Emphasis"/>
          <w:rFonts w:asciiTheme="majorHAnsi" w:hAnsiTheme="majorHAnsi" w:cstheme="majorHAnsi"/>
        </w:rPr>
        <w:t>of guidelines</w:t>
      </w:r>
      <w:r w:rsidRPr="00E62B06">
        <w:rPr>
          <w:rFonts w:asciiTheme="majorHAnsi" w:hAnsiTheme="majorHAnsi" w:cstheme="majorHAnsi"/>
          <w:sz w:val="16"/>
        </w:rPr>
        <w:t xml:space="preserve"> </w:t>
      </w:r>
      <w:r w:rsidRPr="00E62B06">
        <w:rPr>
          <w:rStyle w:val="Emphasis"/>
          <w:rFonts w:asciiTheme="majorHAnsi" w:hAnsiTheme="majorHAnsi" w:cstheme="majorHAnsi"/>
        </w:rPr>
        <w:t>governing</w:t>
      </w:r>
      <w:r w:rsidRPr="00E62B06">
        <w:rPr>
          <w:rFonts w:asciiTheme="majorHAnsi" w:hAnsiTheme="majorHAnsi" w:cstheme="majorHAnsi"/>
          <w:sz w:val="16"/>
        </w:rPr>
        <w:t xml:space="preserve"> the use of force,189 </w:t>
      </w:r>
      <w:r w:rsidRPr="00E62B06">
        <w:rPr>
          <w:rStyle w:val="Emphasis"/>
          <w:rFonts w:asciiTheme="majorHAnsi" w:hAnsiTheme="majorHAnsi" w:cstheme="majorHAnsi"/>
        </w:rPr>
        <w:t>the establishment</w:t>
      </w:r>
      <w:r w:rsidRPr="00E62B06">
        <w:rPr>
          <w:rFonts w:asciiTheme="majorHAnsi" w:hAnsiTheme="majorHAnsi" w:cstheme="majorHAnsi"/>
          <w:sz w:val="16"/>
        </w:rPr>
        <w:t xml:space="preserve"> of domestic institutional constraints on the president’s authority to send U.S. forces into battle, or some combination of these.190 Scrapping alliances, by contrast, would simply unleash the United States to act on its interventionist impulses while leaving it isolated diplomatically and militarily.</w:t>
      </w:r>
    </w:p>
    <w:p w:rsidR="00227C96" w:rsidRPr="00E62B06" w:rsidRDefault="008431F6" w:rsidP="00227C96">
      <w:pPr>
        <w:pStyle w:val="Heading2"/>
        <w:rPr>
          <w:rFonts w:asciiTheme="majorHAnsi" w:hAnsiTheme="majorHAnsi" w:cstheme="majorHAnsi"/>
        </w:rPr>
      </w:pPr>
      <w:r w:rsidRPr="00E62B06">
        <w:rPr>
          <w:rFonts w:asciiTheme="majorHAnsi" w:hAnsiTheme="majorHAnsi" w:cstheme="majorHAnsi"/>
        </w:rPr>
        <w:lastRenderedPageBreak/>
        <w:t xml:space="preserve">**AT: </w:t>
      </w:r>
      <w:r w:rsidR="00227C96" w:rsidRPr="00E62B06">
        <w:rPr>
          <w:rFonts w:asciiTheme="majorHAnsi" w:hAnsiTheme="majorHAnsi" w:cstheme="majorHAnsi"/>
        </w:rPr>
        <w:t>Democracy</w:t>
      </w:r>
      <w:r w:rsidRPr="00E62B06">
        <w:rPr>
          <w:rFonts w:asciiTheme="majorHAnsi" w:hAnsiTheme="majorHAnsi" w:cstheme="majorHAnsi"/>
        </w:rPr>
        <w:t>**</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Democracy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No impact to democracy.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Jourdain 16</w:t>
      </w:r>
      <w:r w:rsidRPr="00E62B06">
        <w:rPr>
          <w:rFonts w:asciiTheme="majorHAnsi" w:hAnsiTheme="majorHAnsi" w:cstheme="majorHAnsi"/>
        </w:rPr>
        <w:t xml:space="preserve"> </w:t>
      </w:r>
      <w:r w:rsidRPr="00E62B06">
        <w:rPr>
          <w:rFonts w:asciiTheme="majorHAnsi" w:hAnsiTheme="majorHAnsi" w:cstheme="majorHAnsi"/>
          <w:sz w:val="14"/>
        </w:rPr>
        <w:t xml:space="preserve">(Joris, </w:t>
      </w:r>
      <w:hyperlink r:id="rId179" w:history="1">
        <w:r w:rsidRPr="00E62B06">
          <w:rPr>
            <w:rStyle w:val="Hyperlink"/>
            <w:rFonts w:asciiTheme="majorHAnsi" w:hAnsiTheme="majorHAnsi" w:cstheme="majorHAnsi"/>
            <w:sz w:val="14"/>
          </w:rPr>
          <w:t>University College London</w:t>
        </w:r>
      </w:hyperlink>
      <w:r w:rsidRPr="00E62B06">
        <w:rPr>
          <w:rFonts w:asciiTheme="majorHAnsi" w:hAnsiTheme="majorHAnsi" w:cstheme="majorHAnsi"/>
          <w:sz w:val="14"/>
        </w:rPr>
        <w:t>, </w:t>
      </w:r>
      <w:hyperlink r:id="rId180" w:history="1">
        <w:r w:rsidRPr="00E62B06">
          <w:rPr>
            <w:rStyle w:val="Hyperlink"/>
            <w:rFonts w:asciiTheme="majorHAnsi" w:hAnsiTheme="majorHAnsi" w:cstheme="majorHAnsi"/>
            <w:sz w:val="14"/>
          </w:rPr>
          <w:t>School of Public Policy/Department of Political Science</w:t>
        </w:r>
      </w:hyperlink>
      <w:r w:rsidRPr="00E62B06">
        <w:rPr>
          <w:rFonts w:asciiTheme="majorHAnsi" w:hAnsiTheme="majorHAnsi" w:cstheme="majorHAnsi"/>
          <w:sz w:val="14"/>
        </w:rPr>
        <w:t xml:space="preserve">, ”Are democracies really less war-prone? Does the Democratic Peace Theory best explain the motivations of countries to avoid conflict? </w:t>
      </w:r>
      <w:hyperlink r:id="rId181" w:history="1">
        <w:r w:rsidRPr="00E62B06">
          <w:rPr>
            <w:rStyle w:val="Hyperlink"/>
            <w:rFonts w:asciiTheme="majorHAnsi" w:hAnsiTheme="majorHAnsi" w:cstheme="majorHAnsi"/>
            <w:sz w:val="14"/>
          </w:rPr>
          <w:t>https://www.academia.edu/11828053/Are_democracies_really_less_war-prone_Does_the_Democratic_Peace_Theory_best_explain_the_motivations_of_countries_to_avoid_conflict</w:t>
        </w:r>
      </w:hyperlink>
      <w:r w:rsidRPr="00E62B06">
        <w:rPr>
          <w:rFonts w:asciiTheme="majorHAnsi" w:hAnsiTheme="majorHAnsi" w:cstheme="majorHAnsi"/>
          <w:sz w:val="14"/>
        </w:rPr>
        <w:t xml:space="preserve"> )</w:t>
      </w: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rPr>
        <w:t xml:space="preserve">The </w:t>
      </w:r>
      <w:r w:rsidRPr="00E62B06">
        <w:rPr>
          <w:rStyle w:val="Emphasis"/>
          <w:rFonts w:asciiTheme="majorHAnsi" w:hAnsiTheme="majorHAnsi" w:cstheme="majorHAnsi"/>
          <w:highlight w:val="cyan"/>
        </w:rPr>
        <w:t>DPT</w:t>
      </w:r>
      <w:r w:rsidRPr="00E62B06">
        <w:rPr>
          <w:rStyle w:val="StyleUnderline"/>
          <w:rFonts w:asciiTheme="majorHAnsi" w:hAnsiTheme="majorHAnsi" w:cstheme="majorHAnsi"/>
        </w:rPr>
        <w:t>’s</w:t>
      </w:r>
      <w:r w:rsidRPr="00E62B06">
        <w:rPr>
          <w:rFonts w:asciiTheme="majorHAnsi" w:hAnsiTheme="majorHAnsi" w:cstheme="majorHAnsi"/>
          <w:sz w:val="12"/>
        </w:rPr>
        <w:t xml:space="preserve"> failure stands in an </w:t>
      </w:r>
      <w:r w:rsidRPr="00E62B06">
        <w:rPr>
          <w:rStyle w:val="StyleUnderline"/>
          <w:rFonts w:asciiTheme="majorHAnsi" w:hAnsiTheme="majorHAnsi" w:cstheme="majorHAnsi"/>
        </w:rPr>
        <w:t>obsolete and inaccurate conception of war and peace</w:t>
      </w:r>
      <w:r w:rsidRPr="00E62B06">
        <w:rPr>
          <w:rFonts w:asciiTheme="majorHAnsi" w:hAnsiTheme="majorHAnsi" w:cstheme="majorHAnsi"/>
          <w:sz w:val="12"/>
        </w:rPr>
        <w:t xml:space="preserve">. As I have analysed above, the DPT is mostly characterized by its </w:t>
      </w:r>
      <w:r w:rsidRPr="00E62B06">
        <w:rPr>
          <w:rStyle w:val="Emphasis"/>
          <w:rFonts w:asciiTheme="majorHAnsi" w:hAnsiTheme="majorHAnsi" w:cstheme="majorHAnsi"/>
          <w:highlight w:val="cyan"/>
        </w:rPr>
        <w:t>fail</w:t>
      </w:r>
      <w:r w:rsidRPr="00E62B06">
        <w:rPr>
          <w:rFonts w:asciiTheme="majorHAnsi" w:hAnsiTheme="majorHAnsi" w:cstheme="majorHAnsi"/>
          <w:sz w:val="12"/>
        </w:rPr>
        <w:t>ure</w:t>
      </w:r>
      <w:r w:rsidRPr="00E62B06">
        <w:rPr>
          <w:rStyle w:val="Emphasis"/>
          <w:rFonts w:asciiTheme="majorHAnsi" w:hAnsiTheme="majorHAnsi" w:cstheme="majorHAnsi"/>
          <w:highlight w:val="cyan"/>
        </w:rPr>
        <w:t xml:space="preserve">s in explaining </w:t>
      </w:r>
      <w:r w:rsidRPr="00E62B06">
        <w:rPr>
          <w:rStyle w:val="Emphasis"/>
          <w:rFonts w:asciiTheme="majorHAnsi" w:hAnsiTheme="majorHAnsi" w:cstheme="majorHAnsi"/>
        </w:rPr>
        <w:t xml:space="preserve">countries </w:t>
      </w:r>
      <w:r w:rsidRPr="00E62B06">
        <w:rPr>
          <w:rStyle w:val="Emphasis"/>
          <w:rFonts w:asciiTheme="majorHAnsi" w:hAnsiTheme="majorHAnsi" w:cstheme="majorHAnsi"/>
          <w:highlight w:val="cyan"/>
        </w:rPr>
        <w:t>motivations regarding warfare</w:t>
      </w:r>
      <w:r w:rsidRPr="00E62B06">
        <w:rPr>
          <w:rFonts w:asciiTheme="majorHAnsi" w:hAnsiTheme="majorHAnsi" w:cstheme="majorHAnsi"/>
          <w:sz w:val="12"/>
        </w:rPr>
        <w:t xml:space="preserve">. Throughout the following paragraphs, I shall argue that the obsolescence of this theory </w:t>
      </w:r>
      <w:r w:rsidRPr="00E62B06">
        <w:rPr>
          <w:rStyle w:val="StyleUnderline"/>
          <w:rFonts w:asciiTheme="majorHAnsi" w:hAnsiTheme="majorHAnsi" w:cstheme="majorHAnsi"/>
        </w:rPr>
        <w:t>comes from a deficiency in acknowledging that the nature of war has changed</w:t>
      </w:r>
      <w:r w:rsidRPr="00E62B06">
        <w:rPr>
          <w:rFonts w:asciiTheme="majorHAnsi" w:hAnsiTheme="majorHAnsi" w:cstheme="majorHAnsi"/>
          <w:sz w:val="12"/>
        </w:rPr>
        <w:t xml:space="preserve">; suggesting that </w:t>
      </w:r>
      <w:r w:rsidRPr="00E62B06">
        <w:rPr>
          <w:rStyle w:val="StyleUnderline"/>
          <w:rFonts w:asciiTheme="majorHAnsi" w:hAnsiTheme="majorHAnsi" w:cstheme="majorHAnsi"/>
          <w:highlight w:val="cyan"/>
        </w:rPr>
        <w:t>liberalism</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may</w:t>
      </w:r>
      <w:r w:rsidRPr="00E62B06">
        <w:rPr>
          <w:rStyle w:val="StyleUnderline"/>
          <w:rFonts w:asciiTheme="majorHAnsi" w:hAnsiTheme="majorHAnsi" w:cstheme="majorHAnsi"/>
        </w:rPr>
        <w:t xml:space="preserve"> actually </w:t>
      </w:r>
      <w:r w:rsidRPr="00E62B06">
        <w:rPr>
          <w:rStyle w:val="StyleUnderline"/>
          <w:rFonts w:asciiTheme="majorHAnsi" w:hAnsiTheme="majorHAnsi" w:cstheme="majorHAnsi"/>
          <w:highlight w:val="cyan"/>
        </w:rPr>
        <w:t>be incompatible with peace</w:t>
      </w:r>
      <w:r w:rsidRPr="00E62B06">
        <w:rPr>
          <w:rStyle w:val="StyleUnderline"/>
          <w:rFonts w:asciiTheme="majorHAnsi" w:hAnsiTheme="majorHAnsi" w:cstheme="majorHAnsi"/>
        </w:rPr>
        <w:t>.</w:t>
      </w:r>
      <w:r w:rsidRPr="00E62B06">
        <w:rPr>
          <w:rFonts w:asciiTheme="majorHAnsi" w:hAnsiTheme="majorHAnsi" w:cstheme="majorHAnsi"/>
          <w:sz w:val="12"/>
        </w:rPr>
        <w:t xml:space="preserve"> Not recognizing that wars are not only constituted by interstate-armed conflict is a major reason of the DPT’s failure. </w:t>
      </w:r>
      <w:r w:rsidRPr="00E62B06">
        <w:rPr>
          <w:rStyle w:val="StyleUnderline"/>
          <w:rFonts w:asciiTheme="majorHAnsi" w:hAnsiTheme="majorHAnsi" w:cstheme="majorHAnsi"/>
        </w:rPr>
        <w:t xml:space="preserve">Although </w:t>
      </w:r>
      <w:r w:rsidRPr="00E62B06">
        <w:rPr>
          <w:rStyle w:val="StyleUnderline"/>
          <w:rFonts w:asciiTheme="majorHAnsi" w:hAnsiTheme="majorHAnsi" w:cstheme="majorHAnsi"/>
          <w:highlight w:val="cyan"/>
        </w:rPr>
        <w:t xml:space="preserve">liberal states </w:t>
      </w:r>
      <w:r w:rsidRPr="00E62B06">
        <w:rPr>
          <w:rStyle w:val="StyleUnderline"/>
          <w:rFonts w:asciiTheme="majorHAnsi" w:hAnsiTheme="majorHAnsi" w:cstheme="majorHAnsi"/>
        </w:rPr>
        <w:t xml:space="preserve">may not use conventional warfare, they often </w:t>
      </w:r>
      <w:r w:rsidRPr="00E62B06">
        <w:rPr>
          <w:rStyle w:val="StyleUnderline"/>
          <w:rFonts w:asciiTheme="majorHAnsi" w:hAnsiTheme="majorHAnsi" w:cstheme="majorHAnsi"/>
          <w:highlight w:val="cyan"/>
        </w:rPr>
        <w:t>use the armed units of other nations</w:t>
      </w:r>
      <w:r w:rsidRPr="00E62B06">
        <w:rPr>
          <w:rFonts w:asciiTheme="majorHAnsi" w:hAnsiTheme="majorHAnsi" w:cstheme="majorHAnsi"/>
          <w:sz w:val="12"/>
          <w:highlight w:val="cyan"/>
        </w:rPr>
        <w:t xml:space="preserve"> </w:t>
      </w:r>
      <w:r w:rsidRPr="00E62B06">
        <w:rPr>
          <w:rFonts w:asciiTheme="majorHAnsi" w:hAnsiTheme="majorHAnsi" w:cstheme="majorHAnsi"/>
          <w:sz w:val="12"/>
        </w:rPr>
        <w:t xml:space="preserve">to reach other nations e.g. India and Pakistan, which constantly attempt to use militant groups </w:t>
      </w:r>
      <w:r w:rsidRPr="00E62B06">
        <w:rPr>
          <w:rStyle w:val="StyleUnderline"/>
          <w:rFonts w:asciiTheme="majorHAnsi" w:hAnsiTheme="majorHAnsi" w:cstheme="majorHAnsi"/>
          <w:highlight w:val="cyan"/>
        </w:rPr>
        <w:t>to destabilize one another</w:t>
      </w:r>
      <w:r w:rsidRPr="00E62B06">
        <w:rPr>
          <w:rFonts w:asciiTheme="majorHAnsi" w:hAnsiTheme="majorHAnsi" w:cstheme="majorHAnsi"/>
          <w:sz w:val="12"/>
          <w:highlight w:val="cyan"/>
        </w:rPr>
        <w:t xml:space="preserve"> </w:t>
      </w:r>
      <w:r w:rsidRPr="00E62B06">
        <w:rPr>
          <w:rFonts w:asciiTheme="majorHAnsi" w:hAnsiTheme="majorHAnsi" w:cstheme="majorHAnsi"/>
          <w:sz w:val="12"/>
        </w:rPr>
        <w:t xml:space="preserve">(Barkawi and Laffey 1999). </w:t>
      </w:r>
      <w:r w:rsidRPr="00E62B06">
        <w:rPr>
          <w:rStyle w:val="StyleUnderline"/>
          <w:rFonts w:asciiTheme="majorHAnsi" w:hAnsiTheme="majorHAnsi" w:cstheme="majorHAnsi"/>
        </w:rPr>
        <w:t>Moreover,</w:t>
      </w:r>
      <w:r w:rsidRPr="00E62B06">
        <w:rPr>
          <w:rFonts w:asciiTheme="majorHAnsi" w:hAnsiTheme="majorHAnsi" w:cstheme="majorHAnsi"/>
          <w:sz w:val="12"/>
        </w:rPr>
        <w:t xml:space="preserve"> the </w:t>
      </w:r>
      <w:r w:rsidRPr="00E62B06">
        <w:rPr>
          <w:rStyle w:val="StyleUnderline"/>
          <w:rFonts w:asciiTheme="majorHAnsi" w:hAnsiTheme="majorHAnsi" w:cstheme="majorHAnsi"/>
          <w:highlight w:val="cyan"/>
        </w:rPr>
        <w:t xml:space="preserve">intrastate conflicts </w:t>
      </w:r>
      <w:r w:rsidRPr="00E62B06">
        <w:rPr>
          <w:rStyle w:val="StyleUnderline"/>
          <w:rFonts w:asciiTheme="majorHAnsi" w:hAnsiTheme="majorHAnsi" w:cstheme="majorHAnsi"/>
        </w:rPr>
        <w:t xml:space="preserve">and the chaos </w:t>
      </w:r>
      <w:r w:rsidRPr="00E62B06">
        <w:rPr>
          <w:rStyle w:val="StyleUnderline"/>
          <w:rFonts w:asciiTheme="majorHAnsi" w:hAnsiTheme="majorHAnsi" w:cstheme="majorHAnsi"/>
          <w:highlight w:val="cyan"/>
        </w:rPr>
        <w:t>in</w:t>
      </w:r>
      <w:r w:rsidRPr="00E62B06">
        <w:rPr>
          <w:rStyle w:val="StyleUnderline"/>
          <w:rFonts w:asciiTheme="majorHAnsi" w:hAnsiTheme="majorHAnsi" w:cstheme="majorHAnsi"/>
        </w:rPr>
        <w:t xml:space="preserve"> several </w:t>
      </w:r>
      <w:r w:rsidRPr="00E62B06">
        <w:rPr>
          <w:rStyle w:val="StyleUnderline"/>
          <w:rFonts w:asciiTheme="majorHAnsi" w:hAnsiTheme="majorHAnsi" w:cstheme="majorHAnsi"/>
          <w:highlight w:val="cyan"/>
        </w:rPr>
        <w:t xml:space="preserve">countries initiating </w:t>
      </w:r>
      <w:r w:rsidRPr="00E62B06">
        <w:rPr>
          <w:rStyle w:val="StyleUnderline"/>
          <w:rFonts w:asciiTheme="majorHAnsi" w:hAnsiTheme="majorHAnsi" w:cstheme="majorHAnsi"/>
        </w:rPr>
        <w:t xml:space="preserve">their </w:t>
      </w:r>
      <w:r w:rsidRPr="00E62B06">
        <w:rPr>
          <w:rStyle w:val="StyleUnderline"/>
          <w:rFonts w:asciiTheme="majorHAnsi" w:hAnsiTheme="majorHAnsi" w:cstheme="majorHAnsi"/>
          <w:highlight w:val="cyan"/>
        </w:rPr>
        <w:t xml:space="preserve">democratic transition </w:t>
      </w:r>
      <w:r w:rsidRPr="00E62B06">
        <w:rPr>
          <w:rStyle w:val="StyleUnderline"/>
          <w:rFonts w:asciiTheme="majorHAnsi" w:hAnsiTheme="majorHAnsi" w:cstheme="majorHAnsi"/>
        </w:rPr>
        <w:t>or in countries that are already liberal demonstrate that although liberal democracies may be less war-prone, it does not mean they are more peaceful</w:t>
      </w:r>
      <w:r w:rsidRPr="00E62B06">
        <w:rPr>
          <w:rFonts w:asciiTheme="majorHAnsi" w:hAnsiTheme="majorHAnsi" w:cstheme="majorHAnsi"/>
          <w:sz w:val="12"/>
        </w:rPr>
        <w:t xml:space="preserve"> (Chan 1997). For instance, in several Sub-Saharan states such as DR Congo, Liberia, Sierra Leone and Somalia that had just finished a war, i</w:t>
      </w:r>
      <w:r w:rsidRPr="00E62B06">
        <w:rPr>
          <w:rStyle w:val="StyleUnderline"/>
          <w:rFonts w:asciiTheme="majorHAnsi" w:hAnsiTheme="majorHAnsi" w:cstheme="majorHAnsi"/>
        </w:rPr>
        <w:t xml:space="preserve">nitiating </w:t>
      </w:r>
      <w:r w:rsidRPr="00E62B06">
        <w:rPr>
          <w:rStyle w:val="StyleUnderline"/>
          <w:rFonts w:asciiTheme="majorHAnsi" w:hAnsiTheme="majorHAnsi" w:cstheme="majorHAnsi"/>
          <w:highlight w:val="cyan"/>
        </w:rPr>
        <w:t>the</w:t>
      </w:r>
      <w:r w:rsidRPr="00E62B06">
        <w:rPr>
          <w:rStyle w:val="StyleUnderline"/>
          <w:rFonts w:asciiTheme="majorHAnsi" w:hAnsiTheme="majorHAnsi" w:cstheme="majorHAnsi"/>
        </w:rPr>
        <w:t xml:space="preserve"> democratic </w:t>
      </w:r>
      <w:r w:rsidRPr="00E62B06">
        <w:rPr>
          <w:rStyle w:val="StyleUnderline"/>
          <w:rFonts w:asciiTheme="majorHAnsi" w:hAnsiTheme="majorHAnsi" w:cstheme="majorHAnsi"/>
          <w:highlight w:val="cyan"/>
        </w:rPr>
        <w:t>transition</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led</w:t>
      </w:r>
      <w:r w:rsidRPr="00E62B06">
        <w:rPr>
          <w:rFonts w:asciiTheme="majorHAnsi" w:hAnsiTheme="majorHAnsi" w:cstheme="majorHAnsi"/>
          <w:sz w:val="12"/>
        </w:rPr>
        <w:t xml:space="preserve"> them </w:t>
      </w:r>
      <w:r w:rsidRPr="00E62B06">
        <w:rPr>
          <w:rStyle w:val="StyleUnderline"/>
          <w:rFonts w:asciiTheme="majorHAnsi" w:hAnsiTheme="majorHAnsi" w:cstheme="majorHAnsi"/>
          <w:highlight w:val="cyan"/>
        </w:rPr>
        <w:t>to</w:t>
      </w:r>
      <w:r w:rsidRPr="00E62B06">
        <w:rPr>
          <w:rFonts w:asciiTheme="majorHAnsi" w:hAnsiTheme="majorHAnsi" w:cstheme="majorHAnsi"/>
          <w:sz w:val="12"/>
        </w:rPr>
        <w:t xml:space="preserve"> have </w:t>
      </w:r>
      <w:r w:rsidRPr="00E62B06">
        <w:rPr>
          <w:rStyle w:val="StyleUnderline"/>
          <w:rFonts w:asciiTheme="majorHAnsi" w:hAnsiTheme="majorHAnsi" w:cstheme="majorHAnsi"/>
          <w:highlight w:val="cyan"/>
        </w:rPr>
        <w:t>internal conflicts</w:t>
      </w:r>
      <w:r w:rsidRPr="00E62B06">
        <w:rPr>
          <w:rFonts w:asciiTheme="majorHAnsi" w:hAnsiTheme="majorHAnsi" w:cstheme="majorHAnsi"/>
          <w:sz w:val="12"/>
        </w:rPr>
        <w:t xml:space="preserve"> (Ohlson and Soderberg 2002). Therefore, that the word “war” in the DPT’s sense does not consider several types of conflicts demonstrates the failure of this theory and suggests </w:t>
      </w:r>
      <w:r w:rsidRPr="00E62B06">
        <w:rPr>
          <w:rStyle w:val="StyleUnderline"/>
          <w:rFonts w:asciiTheme="majorHAnsi" w:hAnsiTheme="majorHAnsi" w:cstheme="majorHAnsi"/>
        </w:rPr>
        <w:t>that liberalism is</w:t>
      </w:r>
      <w:r w:rsidRPr="00E62B06">
        <w:rPr>
          <w:rFonts w:asciiTheme="majorHAnsi" w:hAnsiTheme="majorHAnsi" w:cstheme="majorHAnsi"/>
          <w:sz w:val="12"/>
        </w:rPr>
        <w:t xml:space="preserve"> in reality </w:t>
      </w:r>
      <w:r w:rsidRPr="00E62B06">
        <w:rPr>
          <w:rStyle w:val="StyleUnderline"/>
          <w:rFonts w:asciiTheme="majorHAnsi" w:hAnsiTheme="majorHAnsi" w:cstheme="majorHAnsi"/>
        </w:rPr>
        <w:t>in contradiction with the possibility of a perpetual peace</w:t>
      </w:r>
      <w:r w:rsidRPr="00E62B06">
        <w:rPr>
          <w:rFonts w:asciiTheme="majorHAnsi" w:hAnsiTheme="majorHAnsi" w:cstheme="majorHAnsi"/>
          <w:sz w:val="12"/>
        </w:rPr>
        <w:t xml:space="preserve">. Although liberalism advocates peace and freedom, </w:t>
      </w:r>
      <w:r w:rsidRPr="00E62B06">
        <w:rPr>
          <w:rStyle w:val="StyleUnderline"/>
          <w:rFonts w:asciiTheme="majorHAnsi" w:hAnsiTheme="majorHAnsi" w:cstheme="majorHAnsi"/>
        </w:rPr>
        <w:t>it is</w:t>
      </w:r>
      <w:r w:rsidRPr="00E62B06">
        <w:rPr>
          <w:rFonts w:asciiTheme="majorHAnsi" w:hAnsiTheme="majorHAnsi" w:cstheme="majorHAnsi"/>
          <w:sz w:val="12"/>
        </w:rPr>
        <w:t xml:space="preserve"> to some extent </w:t>
      </w:r>
      <w:r w:rsidRPr="00E62B06">
        <w:rPr>
          <w:rStyle w:val="StyleUnderline"/>
          <w:rFonts w:asciiTheme="majorHAnsi" w:hAnsiTheme="majorHAnsi" w:cstheme="majorHAnsi"/>
        </w:rPr>
        <w:t>an obstacle to world peace.</w:t>
      </w:r>
      <w:r w:rsidRPr="00E62B06">
        <w:rPr>
          <w:rFonts w:asciiTheme="majorHAnsi" w:hAnsiTheme="majorHAnsi" w:cstheme="majorHAnsi"/>
          <w:sz w:val="12"/>
        </w:rPr>
        <w:t xml:space="preserve"> Indeed, a major critique that can be addressed to the liberalist ideology is that: </w:t>
      </w:r>
      <w:r w:rsidRPr="00E62B06">
        <w:rPr>
          <w:rStyle w:val="StyleUnderline"/>
          <w:rFonts w:asciiTheme="majorHAnsi" w:hAnsiTheme="majorHAnsi" w:cstheme="majorHAnsi"/>
        </w:rPr>
        <w:t xml:space="preserve">on the behalf of the DPT, powerful liberal </w:t>
      </w:r>
      <w:r w:rsidRPr="00E62B06">
        <w:rPr>
          <w:rStyle w:val="StyleUnderline"/>
          <w:rFonts w:asciiTheme="majorHAnsi" w:hAnsiTheme="majorHAnsi" w:cstheme="majorHAnsi"/>
          <w:highlight w:val="cyan"/>
        </w:rPr>
        <w:t xml:space="preserve">democracies are more prone to wage preventive wars </w:t>
      </w:r>
      <w:r w:rsidRPr="00E62B06">
        <w:rPr>
          <w:rStyle w:val="StyleUnderline"/>
          <w:rFonts w:asciiTheme="majorHAnsi" w:hAnsiTheme="majorHAnsi" w:cstheme="majorHAnsi"/>
        </w:rPr>
        <w:t xml:space="preserve">by pretending they want </w:t>
      </w:r>
      <w:r w:rsidRPr="00E62B06">
        <w:rPr>
          <w:rStyle w:val="StyleUnderline"/>
          <w:rFonts w:asciiTheme="majorHAnsi" w:hAnsiTheme="majorHAnsi" w:cstheme="majorHAnsi"/>
          <w:highlight w:val="cyan"/>
        </w:rPr>
        <w:t>to</w:t>
      </w:r>
      <w:r w:rsidRPr="00E62B06">
        <w:rPr>
          <w:rStyle w:val="StyleUnderline"/>
          <w:rFonts w:asciiTheme="majorHAnsi" w:hAnsiTheme="majorHAnsi" w:cstheme="majorHAnsi"/>
        </w:rPr>
        <w:t xml:space="preserve"> create a global liberal order whereas they actually want to </w:t>
      </w:r>
      <w:r w:rsidRPr="00E62B06">
        <w:rPr>
          <w:rStyle w:val="StyleUnderline"/>
          <w:rFonts w:asciiTheme="majorHAnsi" w:hAnsiTheme="majorHAnsi" w:cstheme="majorHAnsi"/>
          <w:highlight w:val="cyan"/>
        </w:rPr>
        <w:t>secure</w:t>
      </w:r>
      <w:r w:rsidRPr="00E62B06">
        <w:rPr>
          <w:rStyle w:val="StyleUnderline"/>
          <w:rFonts w:asciiTheme="majorHAnsi" w:hAnsiTheme="majorHAnsi" w:cstheme="majorHAnsi"/>
        </w:rPr>
        <w:t xml:space="preserve"> some </w:t>
      </w:r>
      <w:r w:rsidRPr="00E62B06">
        <w:rPr>
          <w:rStyle w:val="StyleUnderline"/>
          <w:rFonts w:asciiTheme="majorHAnsi" w:hAnsiTheme="majorHAnsi" w:cstheme="majorHAnsi"/>
          <w:highlight w:val="cyan"/>
        </w:rPr>
        <w:t>vested interests</w:t>
      </w:r>
      <w:r w:rsidRPr="00E62B06">
        <w:rPr>
          <w:rFonts w:asciiTheme="majorHAnsi" w:hAnsiTheme="majorHAnsi" w:cstheme="majorHAnsi"/>
          <w:sz w:val="12"/>
        </w:rPr>
        <w:t xml:space="preserve"> e.g. the Iraq war justification that I mentioned earlier (Rhodes 2003). </w:t>
      </w:r>
      <w:r w:rsidRPr="00E62B06">
        <w:rPr>
          <w:rStyle w:val="StyleUnderline"/>
          <w:rFonts w:asciiTheme="majorHAnsi" w:hAnsiTheme="majorHAnsi" w:cstheme="majorHAnsi"/>
        </w:rPr>
        <w:t>This type of hegemonic intervention</w:t>
      </w:r>
      <w:r w:rsidRPr="00E62B06">
        <w:rPr>
          <w:rFonts w:asciiTheme="majorHAnsi" w:hAnsiTheme="majorHAnsi" w:cstheme="majorHAnsi"/>
          <w:sz w:val="12"/>
        </w:rPr>
        <w:t xml:space="preserve"> </w:t>
      </w:r>
      <w:r w:rsidRPr="00E62B06">
        <w:rPr>
          <w:rStyle w:val="StyleUnderline"/>
          <w:rFonts w:asciiTheme="majorHAnsi" w:hAnsiTheme="majorHAnsi" w:cstheme="majorHAnsi"/>
        </w:rPr>
        <w:t>not only threatens the interests of the less powerful but also has violent side effects.</w:t>
      </w:r>
      <w:r w:rsidRPr="00E62B06">
        <w:rPr>
          <w:rFonts w:asciiTheme="majorHAnsi" w:hAnsiTheme="majorHAnsi" w:cstheme="majorHAnsi"/>
          <w:sz w:val="12"/>
        </w:rPr>
        <w:t xml:space="preserve"> For instance, </w:t>
      </w:r>
      <w:r w:rsidRPr="00E62B06">
        <w:rPr>
          <w:rStyle w:val="StyleUnderline"/>
          <w:rFonts w:asciiTheme="majorHAnsi" w:hAnsiTheme="majorHAnsi" w:cstheme="majorHAnsi"/>
        </w:rPr>
        <w:t xml:space="preserve">the </w:t>
      </w:r>
      <w:r w:rsidRPr="00E62B06">
        <w:rPr>
          <w:rStyle w:val="StyleUnderline"/>
          <w:rFonts w:asciiTheme="majorHAnsi" w:hAnsiTheme="majorHAnsi" w:cstheme="majorHAnsi"/>
          <w:highlight w:val="cyan"/>
        </w:rPr>
        <w:t>US efforts to include Georgia in the NATO is</w:t>
      </w:r>
      <w:r w:rsidRPr="00E62B06">
        <w:rPr>
          <w:rFonts w:asciiTheme="majorHAnsi" w:hAnsiTheme="majorHAnsi" w:cstheme="majorHAnsi"/>
          <w:sz w:val="12"/>
        </w:rPr>
        <w:t xml:space="preserve"> arguably </w:t>
      </w:r>
      <w:r w:rsidRPr="00E62B06">
        <w:rPr>
          <w:rStyle w:val="StyleUnderline"/>
          <w:rFonts w:asciiTheme="majorHAnsi" w:hAnsiTheme="majorHAnsi" w:cstheme="majorHAnsi"/>
          <w:highlight w:val="cyan"/>
        </w:rPr>
        <w:t xml:space="preserve">one of the roots in </w:t>
      </w:r>
      <w:r w:rsidRPr="00E62B06">
        <w:rPr>
          <w:rStyle w:val="StyleUnderline"/>
          <w:rFonts w:asciiTheme="majorHAnsi" w:hAnsiTheme="majorHAnsi" w:cstheme="majorHAnsi"/>
        </w:rPr>
        <w:t xml:space="preserve">the </w:t>
      </w:r>
      <w:r w:rsidRPr="00E62B06">
        <w:rPr>
          <w:rStyle w:val="StyleUnderline"/>
          <w:rFonts w:asciiTheme="majorHAnsi" w:hAnsiTheme="majorHAnsi" w:cstheme="majorHAnsi"/>
          <w:highlight w:val="cyan"/>
        </w:rPr>
        <w:t xml:space="preserve">conflict between Russia </w:t>
      </w:r>
      <w:r w:rsidRPr="00E62B06">
        <w:rPr>
          <w:rStyle w:val="StyleUnderline"/>
          <w:rFonts w:asciiTheme="majorHAnsi" w:hAnsiTheme="majorHAnsi" w:cstheme="majorHAnsi"/>
        </w:rPr>
        <w:t>and Georgia</w:t>
      </w:r>
      <w:r w:rsidRPr="00E62B06">
        <w:rPr>
          <w:rFonts w:asciiTheme="majorHAnsi" w:hAnsiTheme="majorHAnsi" w:cstheme="majorHAnsi"/>
          <w:sz w:val="12"/>
        </w:rPr>
        <w:t xml:space="preserve"> in 2008 (ibid.). Hence, because of this obsolete vision of war, </w:t>
      </w:r>
      <w:r w:rsidRPr="00E62B06">
        <w:rPr>
          <w:rStyle w:val="StyleUnderline"/>
          <w:rFonts w:asciiTheme="majorHAnsi" w:hAnsiTheme="majorHAnsi" w:cstheme="majorHAnsi"/>
        </w:rPr>
        <w:t>Democratic Peace theorists do not include several forms of violence that the liberal ideology has started; this confirms the DPT failure in determining the motivations of states to avoid war</w:t>
      </w:r>
      <w:r w:rsidRPr="00E62B06">
        <w:rPr>
          <w:rFonts w:asciiTheme="majorHAnsi" w:hAnsiTheme="majorHAnsi" w:cstheme="majorHAnsi"/>
          <w:sz w:val="12"/>
        </w:rPr>
        <w:t xml:space="preserve">. Therefore, throughout this essay, I have attempted to demonstrate that the </w:t>
      </w:r>
      <w:r w:rsidRPr="00E62B06">
        <w:rPr>
          <w:rStyle w:val="StyleUnderline"/>
          <w:rFonts w:asciiTheme="majorHAnsi" w:hAnsiTheme="majorHAnsi" w:cstheme="majorHAnsi"/>
          <w:highlight w:val="cyan"/>
        </w:rPr>
        <w:t>D</w:t>
      </w:r>
      <w:r w:rsidRPr="00E62B06">
        <w:rPr>
          <w:rStyle w:val="StyleUnderline"/>
          <w:rFonts w:asciiTheme="majorHAnsi" w:hAnsiTheme="majorHAnsi" w:cstheme="majorHAnsi"/>
        </w:rPr>
        <w:t xml:space="preserve">emocratic </w:t>
      </w:r>
      <w:r w:rsidRPr="00E62B06">
        <w:rPr>
          <w:rStyle w:val="StyleUnderline"/>
          <w:rFonts w:asciiTheme="majorHAnsi" w:hAnsiTheme="majorHAnsi" w:cstheme="majorHAnsi"/>
          <w:highlight w:val="cyan"/>
        </w:rPr>
        <w:t>P</w:t>
      </w:r>
      <w:r w:rsidRPr="00E62B06">
        <w:rPr>
          <w:rStyle w:val="StyleUnderline"/>
          <w:rFonts w:asciiTheme="majorHAnsi" w:hAnsiTheme="majorHAnsi" w:cstheme="majorHAnsi"/>
        </w:rPr>
        <w:t xml:space="preserve">eace </w:t>
      </w:r>
      <w:r w:rsidRPr="00E62B06">
        <w:rPr>
          <w:rStyle w:val="StyleUnderline"/>
          <w:rFonts w:asciiTheme="majorHAnsi" w:hAnsiTheme="majorHAnsi" w:cstheme="majorHAnsi"/>
          <w:highlight w:val="cyan"/>
        </w:rPr>
        <w:t>T</w:t>
      </w:r>
      <w:r w:rsidRPr="00E62B06">
        <w:rPr>
          <w:rStyle w:val="StyleUnderline"/>
          <w:rFonts w:asciiTheme="majorHAnsi" w:hAnsiTheme="majorHAnsi" w:cstheme="majorHAnsi"/>
        </w:rPr>
        <w:t xml:space="preserve">heory </w:t>
      </w:r>
      <w:r w:rsidRPr="00E62B06">
        <w:rPr>
          <w:rStyle w:val="StyleUnderline"/>
          <w:rFonts w:asciiTheme="majorHAnsi" w:hAnsiTheme="majorHAnsi" w:cstheme="majorHAnsi"/>
          <w:highlight w:val="cyan"/>
        </w:rPr>
        <w:t xml:space="preserve">does not </w:t>
      </w:r>
      <w:r w:rsidRPr="00E62B06">
        <w:rPr>
          <w:rStyle w:val="StyleUnderline"/>
          <w:rFonts w:asciiTheme="majorHAnsi" w:hAnsiTheme="majorHAnsi" w:cstheme="majorHAnsi"/>
        </w:rPr>
        <w:t xml:space="preserve">best </w:t>
      </w:r>
      <w:r w:rsidRPr="00E62B06">
        <w:rPr>
          <w:rStyle w:val="StyleUnderline"/>
          <w:rFonts w:asciiTheme="majorHAnsi" w:hAnsiTheme="majorHAnsi" w:cstheme="majorHAnsi"/>
          <w:highlight w:val="cyan"/>
        </w:rPr>
        <w:t xml:space="preserve">explain why countries </w:t>
      </w:r>
      <w:r w:rsidRPr="00E62B06">
        <w:rPr>
          <w:rStyle w:val="StyleUnderline"/>
          <w:rFonts w:asciiTheme="majorHAnsi" w:hAnsiTheme="majorHAnsi" w:cstheme="majorHAnsi"/>
        </w:rPr>
        <w:t xml:space="preserve">in general </w:t>
      </w:r>
      <w:r w:rsidRPr="00E62B06">
        <w:rPr>
          <w:rStyle w:val="StyleUnderline"/>
          <w:rFonts w:asciiTheme="majorHAnsi" w:hAnsiTheme="majorHAnsi" w:cstheme="majorHAnsi"/>
          <w:highlight w:val="cyan"/>
        </w:rPr>
        <w:t>are reluctant to go to war</w:t>
      </w:r>
      <w:r w:rsidRPr="00E62B06">
        <w:rPr>
          <w:rStyle w:val="StyleUnderline"/>
          <w:rFonts w:asciiTheme="majorHAnsi" w:hAnsiTheme="majorHAnsi" w:cstheme="majorHAnsi"/>
        </w:rPr>
        <w:t>.</w:t>
      </w:r>
      <w:r w:rsidRPr="00E62B06">
        <w:rPr>
          <w:rFonts w:asciiTheme="majorHAnsi" w:hAnsiTheme="majorHAnsi" w:cstheme="majorHAnsi"/>
          <w:sz w:val="12"/>
        </w:rPr>
        <w:t xml:space="preserve"> Indeed; this theory </w:t>
      </w:r>
      <w:r w:rsidRPr="00E62B06">
        <w:rPr>
          <w:rStyle w:val="StyleUnderline"/>
          <w:rFonts w:asciiTheme="majorHAnsi" w:hAnsiTheme="majorHAnsi" w:cstheme="majorHAnsi"/>
        </w:rPr>
        <w:t>only attempts to explain why – to a very limited extent – liberal democracies tend to go to war with other liberal democracies less often than other types of regimes. However</w:t>
      </w:r>
      <w:r w:rsidRPr="00E62B06">
        <w:rPr>
          <w:rFonts w:asciiTheme="majorHAnsi" w:hAnsiTheme="majorHAnsi" w:cstheme="majorHAnsi"/>
          <w:sz w:val="12"/>
        </w:rPr>
        <w:t xml:space="preserve">, as I have argued throughout this essay, </w:t>
      </w:r>
      <w:r w:rsidRPr="00E62B06">
        <w:rPr>
          <w:rStyle w:val="StyleUnderline"/>
          <w:rFonts w:asciiTheme="majorHAnsi" w:hAnsiTheme="majorHAnsi" w:cstheme="majorHAnsi"/>
        </w:rPr>
        <w:t>the explanations given to this finding are neither right nor accurate.</w:t>
      </w:r>
      <w:r w:rsidRPr="00E62B06">
        <w:rPr>
          <w:rFonts w:asciiTheme="majorHAnsi" w:hAnsiTheme="majorHAnsi" w:cstheme="majorHAnsi"/>
          <w:sz w:val="12"/>
        </w:rPr>
        <w:t xml:space="preserve"> Indeed, </w:t>
      </w:r>
      <w:r w:rsidRPr="00E62B06">
        <w:rPr>
          <w:rStyle w:val="StyleUnderline"/>
          <w:rFonts w:asciiTheme="majorHAnsi" w:hAnsiTheme="majorHAnsi" w:cstheme="majorHAnsi"/>
        </w:rPr>
        <w:t>although norms and democratic institutions may reinforce each other and help avoiding wars, the empirical evidence</w:t>
      </w:r>
      <w:r w:rsidRPr="00E62B06">
        <w:rPr>
          <w:rFonts w:asciiTheme="majorHAnsi" w:hAnsiTheme="majorHAnsi" w:cstheme="majorHAnsi"/>
          <w:sz w:val="12"/>
        </w:rPr>
        <w:t xml:space="preserve">s I have provided above – colonial wars, Iraq War, conflict between India and Pakistan – </w:t>
      </w:r>
      <w:r w:rsidRPr="00E62B06">
        <w:rPr>
          <w:rStyle w:val="StyleUnderline"/>
          <w:rFonts w:asciiTheme="majorHAnsi" w:hAnsiTheme="majorHAnsi" w:cstheme="majorHAnsi"/>
        </w:rPr>
        <w:t>demonstrate that,</w:t>
      </w:r>
      <w:r w:rsidRPr="00E62B06">
        <w:rPr>
          <w:rFonts w:asciiTheme="majorHAnsi" w:hAnsiTheme="majorHAnsi" w:cstheme="majorHAnsi"/>
          <w:sz w:val="12"/>
        </w:rPr>
        <w:t xml:space="preserve"> when the word “war” is taken in a wider sense, </w:t>
      </w:r>
      <w:r w:rsidRPr="00E62B06">
        <w:rPr>
          <w:rStyle w:val="StyleUnderline"/>
          <w:rFonts w:asciiTheme="majorHAnsi" w:hAnsiTheme="majorHAnsi" w:cstheme="majorHAnsi"/>
        </w:rPr>
        <w:t>liberal democracies are as prone to war as other types of regimes when it comes to defending their interests</w:t>
      </w:r>
      <w:r w:rsidRPr="00E62B06">
        <w:rPr>
          <w:rFonts w:asciiTheme="majorHAnsi" w:hAnsiTheme="majorHAnsi" w:cstheme="majorHAnsi"/>
          <w:sz w:val="12"/>
        </w:rPr>
        <w:t>.</w:t>
      </w:r>
    </w:p>
    <w:p w:rsidR="008431F6" w:rsidRPr="00E62B06" w:rsidRDefault="008431F6" w:rsidP="008431F6">
      <w:pPr>
        <w:pStyle w:val="Heading3"/>
        <w:rPr>
          <w:rFonts w:asciiTheme="majorHAnsi" w:hAnsiTheme="majorHAnsi" w:cstheme="majorHAnsi"/>
        </w:rPr>
      </w:pPr>
      <w:r w:rsidRPr="00E62B06">
        <w:rPr>
          <w:rFonts w:asciiTheme="majorHAnsi" w:hAnsiTheme="majorHAnsi" w:cstheme="majorHAnsi"/>
        </w:rPr>
        <w:lastRenderedPageBreak/>
        <w:t>AT: Modelling</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U.S. democracy unlikely to be modeled now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Nossel, 19</w:t>
      </w:r>
      <w:r w:rsidRPr="00E62B06">
        <w:rPr>
          <w:rFonts w:asciiTheme="majorHAnsi" w:hAnsiTheme="majorHAnsi" w:cstheme="majorHAnsi"/>
        </w:rPr>
        <w:t xml:space="preserve"> --- CEO of the Pen American Center and was formerly deputy assistant secretary of state for international organizations at the U.S. State Department (1/24/19, Suzanne, “Trump and May Are Discrediting Democracy; Chaos and dysfunction in Washington and London make liberal democratic government look bad—and embolden China and Russia to market authoritarianism as an efficient alternative,” </w:t>
      </w:r>
      <w:hyperlink r:id="rId182" w:history="1">
        <w:r w:rsidRPr="00E62B06">
          <w:rPr>
            <w:rStyle w:val="Hyperlink"/>
            <w:rFonts w:asciiTheme="majorHAnsi" w:hAnsiTheme="majorHAnsi" w:cstheme="majorHAnsi"/>
          </w:rPr>
          <w:t>https://foreignpolicy.com/2019/01/24/trump-and-may-are-discrediting-democracy-shutdown-brexit-china-russia-authoritarian-model/</w:t>
        </w:r>
      </w:hyperlink>
      <w:r w:rsidRPr="00E62B06">
        <w:rPr>
          <w:rFonts w:asciiTheme="majorHAnsi" w:hAnsiTheme="majorHAnsi" w:cstheme="majorHAnsi"/>
        </w:rPr>
        <w:t>, accessed on 6/14/19, JMP)</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All this raises fundamental questions about the viability and appeal of democracy. Francis Fukuyama has long acknowledged that his 1992 theory that we had reached an “end of history,” culminating in the global triumph of liberal democracy, was at best premature. Yet </w:t>
      </w:r>
      <w:r w:rsidRPr="00E62B06">
        <w:rPr>
          <w:rStyle w:val="StyleUnderline"/>
          <w:rFonts w:asciiTheme="majorHAnsi" w:hAnsiTheme="majorHAnsi" w:cstheme="majorHAnsi"/>
        </w:rPr>
        <w:t>there has remained a widespread belief that, all things being equal, democracy is both fairer and more functional than any other system, meaning that if countries and peoples were in a position to rechart their destiny, democracy would be the obvious direction.</w:t>
      </w:r>
      <w:r w:rsidR="008431F6"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This conclusion has been supported and helped along by legions of officials, programs, organizations, and experts informed by their experiences in democracies all over the world but also by an ingrained belief in the system that is usually bred in the West. </w:t>
      </w:r>
      <w:r w:rsidRPr="00E62B06">
        <w:rPr>
          <w:rStyle w:val="StyleUnderline"/>
          <w:rFonts w:asciiTheme="majorHAnsi" w:hAnsiTheme="majorHAnsi" w:cstheme="majorHAnsi"/>
        </w:rPr>
        <w:t xml:space="preserve">Amid global efforts to seed and nurture democracy in Eastern Europe, the Middle East, Africa, Latin America, and parts of Asia, </w:t>
      </w:r>
      <w:r w:rsidRPr="00E62B06">
        <w:rPr>
          <w:rStyle w:val="Emphasis"/>
          <w:rFonts w:asciiTheme="majorHAnsi" w:hAnsiTheme="majorHAnsi" w:cstheme="majorHAnsi"/>
        </w:rPr>
        <w:t>the stability and functionality of Western democracies have been an article of faith</w:t>
      </w:r>
      <w:r w:rsidRPr="00E62B06">
        <w:rPr>
          <w:rStyle w:val="StyleUnderline"/>
          <w:rFonts w:asciiTheme="majorHAnsi" w:hAnsiTheme="majorHAnsi" w:cstheme="majorHAnsi"/>
        </w:rPr>
        <w:t>.</w:t>
      </w:r>
      <w:r w:rsidR="008431F6" w:rsidRPr="00E62B06">
        <w:rPr>
          <w:rFonts w:asciiTheme="majorHAnsi" w:hAnsiTheme="majorHAnsi" w:cstheme="majorHAnsi"/>
          <w:sz w:val="16"/>
        </w:rPr>
        <w:t xml:space="preserve"> </w:t>
      </w:r>
      <w:r w:rsidRPr="00E62B06">
        <w:rPr>
          <w:rFonts w:asciiTheme="majorHAnsi" w:hAnsiTheme="majorHAnsi" w:cstheme="majorHAnsi"/>
          <w:sz w:val="16"/>
        </w:rPr>
        <w:t xml:space="preserve">Multimillion-dollar U.S. government-sponsored programs and countless nongovernmental organizations have run programs to train and support aspiring democrats, help establish election codes and procedures, lay the groundwork for the rule of law, and otherwise foster democratic development. In all these cases, </w:t>
      </w:r>
      <w:r w:rsidRPr="00E62B06">
        <w:rPr>
          <w:rStyle w:val="StyleUnderline"/>
          <w:rFonts w:asciiTheme="majorHAnsi" w:hAnsiTheme="majorHAnsi" w:cstheme="majorHAnsi"/>
        </w:rPr>
        <w:t>the premise is that citizens of Western democracies, and Americans in particular, know how this is done</w:t>
      </w:r>
      <w:r w:rsidRPr="00E62B06">
        <w:rPr>
          <w:rFonts w:asciiTheme="majorHAnsi" w:hAnsiTheme="majorHAnsi" w:cstheme="majorHAnsi"/>
          <w:sz w:val="16"/>
        </w:rPr>
        <w:t xml:space="preserve">. Indeed, </w:t>
      </w:r>
      <w:r w:rsidRPr="00E62B06">
        <w:rPr>
          <w:rStyle w:val="StyleUnderline"/>
          <w:rFonts w:asciiTheme="majorHAnsi" w:hAnsiTheme="majorHAnsi" w:cstheme="majorHAnsi"/>
        </w:rPr>
        <w:t>every four years at the Democratic and Republican national conventions, observers from less developed democracies the world over join in the raucous festivities with the aim of</w:t>
      </w:r>
      <w:r w:rsidRPr="00E62B06">
        <w:rPr>
          <w:rFonts w:asciiTheme="majorHAnsi" w:hAnsiTheme="majorHAnsi" w:cstheme="majorHAnsi"/>
          <w:sz w:val="16"/>
        </w:rPr>
        <w:t xml:space="preserve">, as the National Democratic Institute put it, </w:t>
      </w:r>
      <w:r w:rsidRPr="00E62B06">
        <w:rPr>
          <w:rStyle w:val="StyleUnderline"/>
          <w:rFonts w:asciiTheme="majorHAnsi" w:hAnsiTheme="majorHAnsi" w:cstheme="majorHAnsi"/>
        </w:rPr>
        <w:t>“see[ing] the American democratic process at work first hand and … spark[ing] meaningful conversations at home about the future of democracy in their own countries.”</w:t>
      </w:r>
      <w:r w:rsidRPr="00E62B06">
        <w:rPr>
          <w:rFonts w:asciiTheme="majorHAnsi" w:hAnsiTheme="majorHAnsi" w:cstheme="majorHAnsi"/>
          <w:sz w:val="16"/>
        </w:rPr>
        <w:t xml:space="preserve"> </w:t>
      </w:r>
      <w:r w:rsidRPr="00E62B06">
        <w:rPr>
          <w:rStyle w:val="Emphasis"/>
          <w:rFonts w:asciiTheme="majorHAnsi" w:hAnsiTheme="majorHAnsi" w:cstheme="majorHAnsi"/>
        </w:rPr>
        <w:t>After the last few years, it’s hard to imagine inviting representatives from overseas to come to the</w:t>
      </w:r>
      <w:r w:rsidRPr="00E62B06">
        <w:rPr>
          <w:rFonts w:asciiTheme="majorHAnsi" w:hAnsiTheme="majorHAnsi" w:cstheme="majorHAnsi"/>
          <w:sz w:val="16"/>
        </w:rPr>
        <w:t xml:space="preserve"> </w:t>
      </w:r>
      <w:r w:rsidRPr="00E62B06">
        <w:rPr>
          <w:rStyle w:val="Emphasis"/>
          <w:rFonts w:asciiTheme="majorHAnsi" w:hAnsiTheme="majorHAnsi" w:cstheme="majorHAnsi"/>
        </w:rPr>
        <w:t>U</w:t>
      </w:r>
      <w:r w:rsidRPr="00E62B06">
        <w:rPr>
          <w:rFonts w:asciiTheme="majorHAnsi" w:hAnsiTheme="majorHAnsi" w:cstheme="majorHAnsi"/>
          <w:sz w:val="16"/>
        </w:rPr>
        <w:t xml:space="preserve">nited </w:t>
      </w:r>
      <w:r w:rsidRPr="00E62B06">
        <w:rPr>
          <w:rStyle w:val="Emphasis"/>
          <w:rFonts w:asciiTheme="majorHAnsi" w:hAnsiTheme="majorHAnsi" w:cstheme="majorHAnsi"/>
        </w:rPr>
        <w:t>S</w:t>
      </w:r>
      <w:r w:rsidRPr="00E62B06">
        <w:rPr>
          <w:rFonts w:asciiTheme="majorHAnsi" w:hAnsiTheme="majorHAnsi" w:cstheme="majorHAnsi"/>
          <w:sz w:val="16"/>
        </w:rPr>
        <w:t xml:space="preserve">tates </w:t>
      </w:r>
      <w:r w:rsidRPr="00E62B06">
        <w:rPr>
          <w:rStyle w:val="Emphasis"/>
          <w:rFonts w:asciiTheme="majorHAnsi" w:hAnsiTheme="majorHAnsi" w:cstheme="majorHAnsi"/>
        </w:rPr>
        <w:t>to see what democracy ought to look like</w:t>
      </w:r>
      <w:r w:rsidRPr="00E62B06">
        <w:rPr>
          <w:rFonts w:asciiTheme="majorHAnsi" w:hAnsiTheme="majorHAnsi" w:cstheme="majorHAnsi"/>
          <w:sz w:val="16"/>
        </w:rPr>
        <w:t>.</w:t>
      </w:r>
    </w:p>
    <w:p w:rsidR="00227C96" w:rsidRPr="00E62B06" w:rsidRDefault="008431F6" w:rsidP="008431F6">
      <w:pPr>
        <w:pStyle w:val="Heading3"/>
        <w:rPr>
          <w:rFonts w:asciiTheme="majorHAnsi" w:hAnsiTheme="majorHAnsi" w:cstheme="majorHAnsi"/>
        </w:rPr>
      </w:pPr>
      <w:r w:rsidRPr="00E62B06">
        <w:rPr>
          <w:rFonts w:asciiTheme="majorHAnsi" w:hAnsiTheme="majorHAnsi" w:cstheme="majorHAnsi"/>
        </w:rPr>
        <w:lastRenderedPageBreak/>
        <w:t>Resilient</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Global democracy resilient</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Muggah and Pinker 18</w:t>
      </w:r>
      <w:r w:rsidRPr="00E62B06">
        <w:rPr>
          <w:rFonts w:asciiTheme="majorHAnsi" w:hAnsiTheme="majorHAnsi" w:cstheme="majorHAnsi"/>
        </w:rPr>
        <w:t xml:space="preserve"> (Robert, Co-founder, Igarape Institute and SecDev Group, and Steven, Johnstone Family Professor of Psychology, Harvard University, “Democracy isn't in as much trouble as you might think,” 6-3-18, https://www.weforum.org/agenda/2018/04/is-liberal-democracy-in-retreat)</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Though some countries</w:t>
      </w:r>
      <w:r w:rsidRPr="00E62B06">
        <w:rPr>
          <w:rFonts w:asciiTheme="majorHAnsi" w:hAnsiTheme="majorHAnsi" w:cstheme="majorHAnsi"/>
          <w:sz w:val="16"/>
        </w:rPr>
        <w:t xml:space="preserve"> (and cities) </w:t>
      </w:r>
      <w:r w:rsidRPr="00E62B06">
        <w:rPr>
          <w:rStyle w:val="StyleUnderline"/>
          <w:rFonts w:asciiTheme="majorHAnsi" w:hAnsiTheme="majorHAnsi" w:cstheme="majorHAnsi"/>
        </w:rPr>
        <w:t xml:space="preserve">are faring worse than others, </w:t>
      </w:r>
      <w:r w:rsidRPr="00E62B06">
        <w:rPr>
          <w:rStyle w:val="StyleUnderline"/>
          <w:rFonts w:asciiTheme="majorHAnsi" w:hAnsiTheme="majorHAnsi" w:cstheme="majorHAnsi"/>
          <w:highlight w:val="cyan"/>
        </w:rPr>
        <w:t xml:space="preserve">the world is </w:t>
      </w:r>
      <w:r w:rsidRPr="00E62B06">
        <w:rPr>
          <w:rStyle w:val="Emphasis"/>
          <w:rFonts w:asciiTheme="majorHAnsi" w:hAnsiTheme="majorHAnsi" w:cstheme="majorHAnsi"/>
          <w:highlight w:val="cyan"/>
        </w:rPr>
        <w:t>becoming safer</w:t>
      </w:r>
      <w:r w:rsidRPr="00E62B06">
        <w:rPr>
          <w:rFonts w:asciiTheme="majorHAnsi" w:hAnsiTheme="majorHAnsi" w:cstheme="majorHAnsi"/>
          <w:sz w:val="16"/>
          <w:highlight w:val="cyan"/>
        </w:rPr>
        <w:t xml:space="preserve"> a</w:t>
      </w:r>
      <w:r w:rsidRPr="00E62B06">
        <w:rPr>
          <w:rFonts w:asciiTheme="majorHAnsi" w:hAnsiTheme="majorHAnsi" w:cstheme="majorHAnsi"/>
          <w:sz w:val="16"/>
        </w:rPr>
        <w:t xml:space="preserve">nd more prosperous overall – hard as that may be to believe. </w:t>
      </w:r>
      <w:r w:rsidRPr="00E62B06">
        <w:rPr>
          <w:rStyle w:val="StyleUnderline"/>
          <w:rFonts w:asciiTheme="majorHAnsi" w:hAnsiTheme="majorHAnsi" w:cstheme="majorHAnsi"/>
        </w:rPr>
        <w:t xml:space="preserve">This is </w:t>
      </w:r>
      <w:r w:rsidRPr="00E62B06">
        <w:rPr>
          <w:rStyle w:val="StyleUnderline"/>
          <w:rFonts w:asciiTheme="majorHAnsi" w:hAnsiTheme="majorHAnsi" w:cstheme="majorHAnsi"/>
          <w:highlight w:val="cyan"/>
        </w:rPr>
        <w:t>especially</w:t>
      </w:r>
      <w:r w:rsidRPr="00E62B06">
        <w:rPr>
          <w:rStyle w:val="StyleUnderline"/>
          <w:rFonts w:asciiTheme="majorHAnsi" w:hAnsiTheme="majorHAnsi" w:cstheme="majorHAnsi"/>
        </w:rPr>
        <w:t xml:space="preserve"> true of </w:t>
      </w:r>
      <w:r w:rsidRPr="00E62B06">
        <w:rPr>
          <w:rStyle w:val="StyleUnderline"/>
          <w:rFonts w:asciiTheme="majorHAnsi" w:hAnsiTheme="majorHAnsi" w:cstheme="majorHAnsi"/>
          <w:highlight w:val="cyan"/>
        </w:rPr>
        <w:t>democratic countries</w:t>
      </w:r>
      <w:r w:rsidRPr="00E62B06">
        <w:rPr>
          <w:rFonts w:asciiTheme="majorHAnsi" w:hAnsiTheme="majorHAnsi" w:cstheme="majorHAnsi"/>
          <w:sz w:val="16"/>
        </w:rPr>
        <w:t xml:space="preserve">, which stand out for their higher rates of economic growth and higher levels of wellbeing. Democracies also tend to have fewer wars and genocides, virtually no famines, and happier, healthier, better-educated citizens. The good news is that </w:t>
      </w:r>
      <w:r w:rsidRPr="00E62B06">
        <w:rPr>
          <w:rStyle w:val="StyleUnderline"/>
          <w:rFonts w:asciiTheme="majorHAnsi" w:hAnsiTheme="majorHAnsi" w:cstheme="majorHAnsi"/>
        </w:rPr>
        <w:t>a sizeable majority of the world’s population now lives in a democracy</w:t>
      </w:r>
      <w:r w:rsidRPr="00E62B06">
        <w:rPr>
          <w:rFonts w:asciiTheme="majorHAnsi" w:hAnsiTheme="majorHAnsi" w:cstheme="majorHAnsi"/>
          <w:sz w:val="16"/>
        </w:rPr>
        <w:t xml:space="preserve">. Yet in some of them – not least the United States – </w:t>
      </w:r>
      <w:r w:rsidRPr="00E62B06">
        <w:rPr>
          <w:rStyle w:val="StyleUnderline"/>
          <w:rFonts w:asciiTheme="majorHAnsi" w:hAnsiTheme="majorHAnsi" w:cstheme="majorHAnsi"/>
          <w:highlight w:val="cyan"/>
        </w:rPr>
        <w:t>the rise of populist, nativist political parties and leaders</w:t>
      </w:r>
      <w:r w:rsidRPr="00E62B06">
        <w:rPr>
          <w:rStyle w:val="StyleUnderline"/>
          <w:rFonts w:asciiTheme="majorHAnsi" w:hAnsiTheme="majorHAnsi" w:cstheme="majorHAnsi"/>
        </w:rPr>
        <w:t xml:space="preserve"> with authoritarian tendencies </w:t>
      </w:r>
      <w:r w:rsidRPr="00E62B06">
        <w:rPr>
          <w:rStyle w:val="StyleUnderline"/>
          <w:rFonts w:asciiTheme="majorHAnsi" w:hAnsiTheme="majorHAnsi" w:cstheme="majorHAnsi"/>
          <w:highlight w:val="cyan"/>
        </w:rPr>
        <w:t>has created a</w:t>
      </w:r>
      <w:r w:rsidRPr="00E62B06">
        <w:rPr>
          <w:rStyle w:val="StyleUnderline"/>
          <w:rFonts w:asciiTheme="majorHAnsi" w:hAnsiTheme="majorHAnsi" w:cstheme="majorHAnsi"/>
        </w:rPr>
        <w:t xml:space="preserve">n unmistakable </w:t>
      </w:r>
      <w:r w:rsidRPr="00E62B06">
        <w:rPr>
          <w:rStyle w:val="StyleUnderline"/>
          <w:rFonts w:asciiTheme="majorHAnsi" w:hAnsiTheme="majorHAnsi" w:cstheme="majorHAnsi"/>
          <w:highlight w:val="cyan"/>
        </w:rPr>
        <w:t>sense of pessimism</w:t>
      </w:r>
      <w:r w:rsidRPr="00E62B06">
        <w:rPr>
          <w:rFonts w:asciiTheme="majorHAnsi" w:hAnsiTheme="majorHAnsi" w:cstheme="majorHAnsi"/>
          <w:sz w:val="16"/>
        </w:rPr>
        <w:t xml:space="preserve">, leading many to fear for the future of democracy. Are people right to be worried? Democratic sea change Many people forget that liberal democracy is a relatively new idea. Most of its core precepts – the separation of powers, human rights, civil liberties, freedom of speech and assembly, pluralistic media, and free, fair, and competitive elections – did not genuinely take hold until the twentieth century. Until a few hundred years ago, most societies had swung between anarchy and various forms of tyranny. Governments before the modern era brought about only marginal improvements in the lives of their subjects, whom they often kept in check through brutal repression. Ruthless despotism endured in most places, because the alternative – a Hobbesian state of anarchy – was even worse. The emergence of democracy was far from inevitable. In fact, the spread of democratic governments after the eighteenth century was a rather stop-start affair. According to the late Harvard University political scientist Samuel P. Huntington, it came in three waves. The first began in the nineteenth century, led by the US, which had developed a system of constitutional democracy that was widely admired for its checks on executive, legislative, and judicial power and privilege. Throughout the nineteenth century, Western European countries, in particular, emulated the US model. By 1922, there were some 29 democracies in existence around the world, though that number would fall to 12 by 1942. The second wave, according to Huntington, came after the Allied victory in World War II, and crested in 1962, when there were 36 democracies around the world. Again, the wave would ebb somewhat. By 1975, the number had fallen to 30, owing to communist takeovers and pushback from authoritarian regimes in Europe, Latin America, Africa, the Middle East, and Southeast Asia. The third wave was more of a tsunami. Military and fascist governments fell left, right, and center throughout the 1970s and 1980s. After the fall of the Berlin Wall in 1989 and the implosion of the Soviet Union in 1991, the number of democracies worldwide effectively tripled. By the start of US President Barack Obama’s administration in 2009, there were 87 democracies worldwide. Marching backwards? Looking back, the immediate post-Cold War period seems like a Golden Age of democratic consolidation. But it was also a time when the staggering pace of change fueled new concerns about the genuine health of many newly democratic governments. Today, </w:t>
      </w:r>
      <w:r w:rsidRPr="00E62B06">
        <w:rPr>
          <w:rStyle w:val="StyleUnderline"/>
          <w:rFonts w:asciiTheme="majorHAnsi" w:hAnsiTheme="majorHAnsi" w:cstheme="majorHAnsi"/>
        </w:rPr>
        <w:t>confidence in the forward march of democracy is dimming</w:t>
      </w:r>
      <w:r w:rsidRPr="00E62B06">
        <w:rPr>
          <w:rFonts w:asciiTheme="majorHAnsi" w:hAnsiTheme="majorHAnsi" w:cstheme="majorHAnsi"/>
          <w:sz w:val="16"/>
        </w:rPr>
        <w:t xml:space="preserve">. </w:t>
      </w:r>
      <w:r w:rsidRPr="00E62B06">
        <w:rPr>
          <w:rStyle w:val="StyleUnderline"/>
          <w:rFonts w:asciiTheme="majorHAnsi" w:hAnsiTheme="majorHAnsi" w:cstheme="majorHAnsi"/>
        </w:rPr>
        <w:t>Scholars speak grimly of how democracies are suffering from “undertow,”</w:t>
      </w:r>
      <w:r w:rsidRPr="00E62B06">
        <w:rPr>
          <w:rFonts w:asciiTheme="majorHAnsi" w:hAnsiTheme="majorHAnsi" w:cstheme="majorHAnsi"/>
          <w:sz w:val="16"/>
        </w:rPr>
        <w:t xml:space="preserve"> “rollback,” “recession,” and even “depression.” </w:t>
      </w:r>
      <w:r w:rsidRPr="00E62B06">
        <w:rPr>
          <w:rStyle w:val="StyleUnderline"/>
          <w:rFonts w:asciiTheme="majorHAnsi" w:hAnsiTheme="majorHAnsi" w:cstheme="majorHAnsi"/>
        </w:rPr>
        <w:t>Others worry that democracies are hollowing themselves out and becoming “partial,”</w:t>
      </w:r>
      <w:r w:rsidRPr="00E62B06">
        <w:rPr>
          <w:rFonts w:asciiTheme="majorHAnsi" w:hAnsiTheme="majorHAnsi" w:cstheme="majorHAnsi"/>
          <w:sz w:val="16"/>
        </w:rPr>
        <w:t xml:space="preserve"> “low-intensity,” “empty,” and “illiberal.” In these cases, elections still take place, but civil liberties and checks on power are flouted. Moreover, </w:t>
      </w:r>
      <w:r w:rsidRPr="00E62B06">
        <w:rPr>
          <w:rStyle w:val="StyleUnderline"/>
          <w:rFonts w:asciiTheme="majorHAnsi" w:hAnsiTheme="majorHAnsi" w:cstheme="majorHAnsi"/>
        </w:rPr>
        <w:t>the failure of the 2003-2005 “color revolutions” in Georgia, Ukraine, and Kyrgyzstan were highly demoralizing</w:t>
      </w:r>
      <w:r w:rsidRPr="00E62B06">
        <w:rPr>
          <w:rFonts w:asciiTheme="majorHAnsi" w:hAnsiTheme="majorHAnsi" w:cstheme="majorHAnsi"/>
          <w:sz w:val="16"/>
        </w:rPr>
        <w:t xml:space="preserve">, as was the failure of the 2010-2011 Arab Spring in Egypt, Libya, Syria, and elsewhere in the Middle East and North Africa. </w:t>
      </w:r>
      <w:r w:rsidRPr="00E62B06">
        <w:rPr>
          <w:rStyle w:val="StyleUnderline"/>
          <w:rFonts w:asciiTheme="majorHAnsi" w:hAnsiTheme="majorHAnsi" w:cstheme="majorHAnsi"/>
        </w:rPr>
        <w:t>Even more recently, authoritarian governance in new democracies such as Hungary, Poland, and Turkey, and in old democracies such as the US, have set off alarm bells</w:t>
      </w:r>
      <w:r w:rsidRPr="00E62B06">
        <w:rPr>
          <w:rFonts w:asciiTheme="majorHAnsi" w:hAnsiTheme="majorHAnsi" w:cstheme="majorHAnsi"/>
          <w:sz w:val="16"/>
        </w:rPr>
        <w:t xml:space="preserve">. And an unrelenting flood of negative headlines in other democracies has reinforced the sense that illiberalism and nationalist populism are resurgent. Watchdog groups such as Freedom House are convinced that the world has become increasingly less free. A spate of new books has added to the creeping sense of doom. In How Democracies Die, Steven Levitsky and Daniel Ziblatt of Harvard University argue that democracies usually end not with a bang, but with a whimper, as demagogues like President Donald Trump in the US gradually undermine checks and balances. Likewise, in The People vs. Democracy, Harvard’s Yascha Mounk warns that liberal democracy is giving way to “undemocratic liberalism” and “illiberal democracy.” The former protects basic rights but delegates real power to unelected technocratic bodies like the European Commission. The latter features democratically elected leaders who ignore minority rights. More generally, Mounk and others fear that young people, including in the West, are turning away from democracy. What the data show And yet </w:t>
      </w:r>
      <w:r w:rsidRPr="00E62B06">
        <w:rPr>
          <w:rStyle w:val="Emphasis"/>
          <w:rFonts w:asciiTheme="majorHAnsi" w:hAnsiTheme="majorHAnsi" w:cstheme="majorHAnsi"/>
          <w:highlight w:val="cyan"/>
        </w:rPr>
        <w:t>there is reason to doubt that democracy is in retreat</w:t>
      </w:r>
      <w:r w:rsidRPr="00E62B06">
        <w:rPr>
          <w:rStyle w:val="Emphasis"/>
          <w:rFonts w:asciiTheme="majorHAnsi" w:hAnsiTheme="majorHAnsi" w:cstheme="majorHAnsi"/>
        </w:rPr>
        <w:t xml:space="preserve"> </w:t>
      </w:r>
      <w:r w:rsidRPr="00E62B06">
        <w:rPr>
          <w:rStyle w:val="StyleUnderline"/>
          <w:rFonts w:asciiTheme="majorHAnsi" w:hAnsiTheme="majorHAnsi" w:cstheme="majorHAnsi"/>
        </w:rPr>
        <w:t>around the world</w:t>
      </w:r>
      <w:r w:rsidRPr="00E62B06">
        <w:rPr>
          <w:rFonts w:asciiTheme="majorHAnsi" w:hAnsiTheme="majorHAnsi" w:cstheme="majorHAnsi"/>
          <w:sz w:val="16"/>
        </w:rPr>
        <w:t xml:space="preserve">. For starters, </w:t>
      </w:r>
      <w:r w:rsidRPr="00E62B06">
        <w:rPr>
          <w:rStyle w:val="StyleUnderline"/>
          <w:rFonts w:asciiTheme="majorHAnsi" w:hAnsiTheme="majorHAnsi" w:cstheme="majorHAnsi"/>
          <w:highlight w:val="cyan"/>
        </w:rPr>
        <w:t>there is no</w:t>
      </w:r>
      <w:r w:rsidRPr="00E62B06">
        <w:rPr>
          <w:rStyle w:val="StyleUnderline"/>
          <w:rFonts w:asciiTheme="majorHAnsi" w:hAnsiTheme="majorHAnsi" w:cstheme="majorHAnsi"/>
        </w:rPr>
        <w:t xml:space="preserve"> clear </w:t>
      </w:r>
      <w:r w:rsidRPr="00E62B06">
        <w:rPr>
          <w:rStyle w:val="StyleUnderline"/>
          <w:rFonts w:asciiTheme="majorHAnsi" w:hAnsiTheme="majorHAnsi" w:cstheme="majorHAnsi"/>
          <w:highlight w:val="cyan"/>
        </w:rPr>
        <w:t>evidence of a dramatic decline in support for democracy</w:t>
      </w:r>
      <w:r w:rsidRPr="00E62B06">
        <w:rPr>
          <w:rStyle w:val="StyleUnderline"/>
          <w:rFonts w:asciiTheme="majorHAnsi" w:hAnsiTheme="majorHAnsi" w:cstheme="majorHAnsi"/>
        </w:rPr>
        <w:t xml:space="preserve"> across most countries</w:t>
      </w:r>
      <w:r w:rsidRPr="00E62B06">
        <w:rPr>
          <w:rFonts w:asciiTheme="majorHAnsi" w:hAnsiTheme="majorHAnsi" w:cstheme="majorHAnsi"/>
          <w:sz w:val="16"/>
        </w:rPr>
        <w:t xml:space="preserve">, including in the US. This does not mean that today’s uptick in the number of autocracies should be ignored; but it does suggest that the elegies for democracy may be premature. </w:t>
      </w:r>
      <w:r w:rsidRPr="00E62B06">
        <w:rPr>
          <w:rStyle w:val="StyleUnderline"/>
          <w:rFonts w:asciiTheme="majorHAnsi" w:hAnsiTheme="majorHAnsi" w:cstheme="majorHAnsi"/>
          <w:highlight w:val="cyan"/>
        </w:rPr>
        <w:t>Polls that show declining</w:t>
      </w:r>
      <w:r w:rsidRPr="00E62B06">
        <w:rPr>
          <w:rStyle w:val="StyleUnderline"/>
          <w:rFonts w:asciiTheme="majorHAnsi" w:hAnsiTheme="majorHAnsi" w:cstheme="majorHAnsi"/>
        </w:rPr>
        <w:t xml:space="preserve"> global </w:t>
      </w:r>
      <w:r w:rsidRPr="00E62B06">
        <w:rPr>
          <w:rStyle w:val="StyleUnderline"/>
          <w:rFonts w:asciiTheme="majorHAnsi" w:hAnsiTheme="majorHAnsi" w:cstheme="majorHAnsi"/>
          <w:highlight w:val="cyan"/>
        </w:rPr>
        <w:t>support</w:t>
      </w:r>
      <w:r w:rsidRPr="00E62B06">
        <w:rPr>
          <w:rStyle w:val="StyleUnderline"/>
          <w:rFonts w:asciiTheme="majorHAnsi" w:hAnsiTheme="majorHAnsi" w:cstheme="majorHAnsi"/>
        </w:rPr>
        <w:t xml:space="preserve"> for democracy </w:t>
      </w:r>
      <w:r w:rsidRPr="00E62B06">
        <w:rPr>
          <w:rStyle w:val="StyleUnderline"/>
          <w:rFonts w:asciiTheme="majorHAnsi" w:hAnsiTheme="majorHAnsi" w:cstheme="majorHAnsi"/>
          <w:highlight w:val="cyan"/>
        </w:rPr>
        <w:t>should</w:t>
      </w:r>
      <w:r w:rsidRPr="00E62B06">
        <w:rPr>
          <w:rStyle w:val="StyleUnderline"/>
          <w:rFonts w:asciiTheme="majorHAnsi" w:hAnsiTheme="majorHAnsi" w:cstheme="majorHAnsi"/>
        </w:rPr>
        <w:t xml:space="preserve"> also </w:t>
      </w:r>
      <w:r w:rsidRPr="00E62B06">
        <w:rPr>
          <w:rStyle w:val="StyleUnderline"/>
          <w:rFonts w:asciiTheme="majorHAnsi" w:hAnsiTheme="majorHAnsi" w:cstheme="majorHAnsi"/>
          <w:highlight w:val="cyan"/>
        </w:rPr>
        <w:t xml:space="preserve">be </w:t>
      </w:r>
      <w:r w:rsidRPr="00E62B06">
        <w:rPr>
          <w:rStyle w:val="Emphasis"/>
          <w:rFonts w:asciiTheme="majorHAnsi" w:hAnsiTheme="majorHAnsi" w:cstheme="majorHAnsi"/>
          <w:highlight w:val="cyan"/>
        </w:rPr>
        <w:t>interpreted with</w:t>
      </w:r>
      <w:r w:rsidRPr="00E62B06">
        <w:rPr>
          <w:rStyle w:val="Emphasis"/>
          <w:rFonts w:asciiTheme="majorHAnsi" w:hAnsiTheme="majorHAnsi" w:cstheme="majorHAnsi"/>
        </w:rPr>
        <w:t xml:space="preserve"> some </w:t>
      </w:r>
      <w:r w:rsidRPr="00E62B06">
        <w:rPr>
          <w:rStyle w:val="Emphasis"/>
          <w:rFonts w:asciiTheme="majorHAnsi" w:hAnsiTheme="majorHAnsi" w:cstheme="majorHAnsi"/>
          <w:highlight w:val="cyan"/>
        </w:rPr>
        <w:t>skepticism</w:t>
      </w:r>
      <w:r w:rsidRPr="00E62B06">
        <w:rPr>
          <w:rFonts w:asciiTheme="majorHAnsi" w:hAnsiTheme="majorHAnsi" w:cstheme="majorHAnsi"/>
          <w:sz w:val="16"/>
          <w:highlight w:val="cyan"/>
        </w:rPr>
        <w:t>.</w:t>
      </w:r>
      <w:r w:rsidRPr="00E62B06">
        <w:rPr>
          <w:rFonts w:asciiTheme="majorHAnsi" w:hAnsiTheme="majorHAnsi" w:cstheme="majorHAnsi"/>
          <w:sz w:val="16"/>
        </w:rPr>
        <w:t xml:space="preserve"> After all, </w:t>
      </w:r>
      <w:r w:rsidRPr="00E62B06">
        <w:rPr>
          <w:rStyle w:val="StyleUnderline"/>
          <w:rFonts w:asciiTheme="majorHAnsi" w:hAnsiTheme="majorHAnsi" w:cstheme="majorHAnsi"/>
        </w:rPr>
        <w:t xml:space="preserve">it is hard to discern people’s appetite for democracy in countries ruled by authoritarian regimes, where </w:t>
      </w:r>
      <w:r w:rsidRPr="00E62B06">
        <w:rPr>
          <w:rStyle w:val="StyleUnderline"/>
          <w:rFonts w:asciiTheme="majorHAnsi" w:hAnsiTheme="majorHAnsi" w:cstheme="majorHAnsi"/>
        </w:rPr>
        <w:lastRenderedPageBreak/>
        <w:t>respondents must be careful about publicly declaring such positions</w:t>
      </w:r>
      <w:r w:rsidRPr="00E62B06">
        <w:rPr>
          <w:rFonts w:asciiTheme="majorHAnsi" w:hAnsiTheme="majorHAnsi" w:cstheme="majorHAnsi"/>
          <w:sz w:val="16"/>
        </w:rPr>
        <w:t xml:space="preserve">. In fact, </w:t>
      </w:r>
      <w:r w:rsidRPr="00E62B06">
        <w:rPr>
          <w:rStyle w:val="StyleUnderline"/>
          <w:rFonts w:asciiTheme="majorHAnsi" w:hAnsiTheme="majorHAnsi" w:cstheme="majorHAnsi"/>
          <w:highlight w:val="cyan"/>
        </w:rPr>
        <w:t xml:space="preserve">research from the </w:t>
      </w:r>
      <w:r w:rsidRPr="00E62B06">
        <w:rPr>
          <w:rStyle w:val="Emphasis"/>
          <w:rFonts w:asciiTheme="majorHAnsi" w:hAnsiTheme="majorHAnsi" w:cstheme="majorHAnsi"/>
          <w:highlight w:val="cyan"/>
        </w:rPr>
        <w:t>C</w:t>
      </w:r>
      <w:r w:rsidRPr="00E62B06">
        <w:rPr>
          <w:rStyle w:val="StyleUnderline"/>
          <w:rFonts w:asciiTheme="majorHAnsi" w:hAnsiTheme="majorHAnsi" w:cstheme="majorHAnsi"/>
        </w:rPr>
        <w:t xml:space="preserve">enter for </w:t>
      </w:r>
      <w:r w:rsidRPr="00E62B06">
        <w:rPr>
          <w:rStyle w:val="Emphasis"/>
          <w:rFonts w:asciiTheme="majorHAnsi" w:hAnsiTheme="majorHAnsi" w:cstheme="majorHAnsi"/>
          <w:highlight w:val="cyan"/>
        </w:rPr>
        <w:t>S</w:t>
      </w:r>
      <w:r w:rsidRPr="00E62B06">
        <w:rPr>
          <w:rStyle w:val="StyleUnderline"/>
          <w:rFonts w:asciiTheme="majorHAnsi" w:hAnsiTheme="majorHAnsi" w:cstheme="majorHAnsi"/>
        </w:rPr>
        <w:t xml:space="preserve">ystemic </w:t>
      </w:r>
      <w:r w:rsidRPr="00E62B06">
        <w:rPr>
          <w:rStyle w:val="Emphasis"/>
          <w:rFonts w:asciiTheme="majorHAnsi" w:hAnsiTheme="majorHAnsi" w:cstheme="majorHAnsi"/>
          <w:highlight w:val="cyan"/>
        </w:rPr>
        <w:t>P</w:t>
      </w:r>
      <w:r w:rsidRPr="00E62B06">
        <w:rPr>
          <w:rStyle w:val="StyleUnderline"/>
          <w:rFonts w:asciiTheme="majorHAnsi" w:hAnsiTheme="majorHAnsi" w:cstheme="majorHAnsi"/>
        </w:rPr>
        <w:t xml:space="preserve">eace’s </w:t>
      </w:r>
      <w:r w:rsidRPr="00E62B06">
        <w:rPr>
          <w:rStyle w:val="Emphasis"/>
          <w:rFonts w:asciiTheme="majorHAnsi" w:hAnsiTheme="majorHAnsi" w:cstheme="majorHAnsi"/>
          <w:highlight w:val="cyan"/>
        </w:rPr>
        <w:t>P</w:t>
      </w:r>
      <w:r w:rsidRPr="00E62B06">
        <w:rPr>
          <w:rStyle w:val="StyleUnderline"/>
          <w:rFonts w:asciiTheme="majorHAnsi" w:hAnsiTheme="majorHAnsi" w:cstheme="majorHAnsi"/>
        </w:rPr>
        <w:t xml:space="preserve">olity </w:t>
      </w:r>
      <w:r w:rsidRPr="00E62B06">
        <w:rPr>
          <w:rStyle w:val="Emphasis"/>
          <w:rFonts w:asciiTheme="majorHAnsi" w:hAnsiTheme="majorHAnsi" w:cstheme="majorHAnsi"/>
          <w:highlight w:val="cyan"/>
        </w:rPr>
        <w:t>P</w:t>
      </w:r>
      <w:r w:rsidRPr="00E62B06">
        <w:rPr>
          <w:rStyle w:val="StyleUnderline"/>
          <w:rFonts w:asciiTheme="majorHAnsi" w:hAnsiTheme="majorHAnsi" w:cstheme="majorHAnsi"/>
        </w:rPr>
        <w:t xml:space="preserve">roject </w:t>
      </w:r>
      <w:r w:rsidRPr="00E62B06">
        <w:rPr>
          <w:rStyle w:val="StyleUnderline"/>
          <w:rFonts w:asciiTheme="majorHAnsi" w:hAnsiTheme="majorHAnsi" w:cstheme="majorHAnsi"/>
          <w:highlight w:val="cyan"/>
        </w:rPr>
        <w:t>suggests</w:t>
      </w:r>
      <w:r w:rsidRPr="00E62B06">
        <w:rPr>
          <w:rStyle w:val="StyleUnderline"/>
          <w:rFonts w:asciiTheme="majorHAnsi" w:hAnsiTheme="majorHAnsi" w:cstheme="majorHAnsi"/>
        </w:rPr>
        <w:t xml:space="preserve"> that </w:t>
      </w:r>
      <w:r w:rsidRPr="00E62B06">
        <w:rPr>
          <w:rStyle w:val="StyleUnderline"/>
          <w:rFonts w:asciiTheme="majorHAnsi" w:hAnsiTheme="majorHAnsi" w:cstheme="majorHAnsi"/>
          <w:highlight w:val="cyan"/>
        </w:rPr>
        <w:t xml:space="preserve">the </w:t>
      </w:r>
      <w:r w:rsidRPr="00E62B06">
        <w:rPr>
          <w:rStyle w:val="Emphasis"/>
          <w:rFonts w:asciiTheme="majorHAnsi" w:hAnsiTheme="majorHAnsi" w:cstheme="majorHAnsi"/>
          <w:highlight w:val="cyan"/>
        </w:rPr>
        <w:t>great third wave of democratization</w:t>
      </w:r>
      <w:r w:rsidRPr="00E62B06">
        <w:rPr>
          <w:rFonts w:asciiTheme="majorHAnsi" w:hAnsiTheme="majorHAnsi" w:cstheme="majorHAnsi"/>
          <w:sz w:val="16"/>
        </w:rPr>
        <w:t xml:space="preserve">, </w:t>
      </w:r>
      <w:r w:rsidRPr="00E62B06">
        <w:rPr>
          <w:rStyle w:val="StyleUnderline"/>
          <w:rFonts w:asciiTheme="majorHAnsi" w:hAnsiTheme="majorHAnsi" w:cstheme="majorHAnsi"/>
        </w:rPr>
        <w:t>far from receding</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may</w:t>
      </w:r>
      <w:r w:rsidRPr="00E62B06">
        <w:rPr>
          <w:rFonts w:asciiTheme="majorHAnsi" w:hAnsiTheme="majorHAnsi" w:cstheme="majorHAnsi"/>
          <w:sz w:val="16"/>
        </w:rPr>
        <w:t xml:space="preserve"> eventually </w:t>
      </w:r>
      <w:r w:rsidRPr="00E62B06">
        <w:rPr>
          <w:rStyle w:val="Emphasis"/>
          <w:rFonts w:asciiTheme="majorHAnsi" w:hAnsiTheme="majorHAnsi" w:cstheme="majorHAnsi"/>
          <w:highlight w:val="cyan"/>
        </w:rPr>
        <w:t>give way to a fourth wave</w:t>
      </w:r>
      <w:r w:rsidRPr="00E62B06">
        <w:rPr>
          <w:rFonts w:asciiTheme="majorHAnsi" w:hAnsiTheme="majorHAnsi" w:cstheme="majorHAnsi"/>
          <w:sz w:val="16"/>
        </w:rPr>
        <w:t xml:space="preserve">. As of 2015, the latest year for which Polity Project data are available, there were 103 democracies worldwide, accounting for over half of the global population. Add the 17 countries classified as more democratic than autocratic, and the share of the population living in democracies increases to two-thirds. By comparison, a mere 1% of the population lived in democratic countries in the early 1800s. </w:t>
      </w:r>
      <w:r w:rsidRPr="00E62B06">
        <w:rPr>
          <w:rStyle w:val="StyleUnderline"/>
          <w:rFonts w:asciiTheme="majorHAnsi" w:hAnsiTheme="majorHAnsi" w:cstheme="majorHAnsi"/>
        </w:rPr>
        <w:t>Even when acknowledging that there are many shades of democratic governance</w:t>
      </w:r>
      <w:r w:rsidRPr="00E62B06">
        <w:rPr>
          <w:rFonts w:asciiTheme="majorHAnsi" w:hAnsiTheme="majorHAnsi" w:cstheme="majorHAnsi"/>
          <w:sz w:val="16"/>
        </w:rPr>
        <w:t xml:space="preserve">, </w:t>
      </w:r>
      <w:r w:rsidRPr="00E62B06">
        <w:rPr>
          <w:rStyle w:val="StyleUnderline"/>
          <w:rFonts w:asciiTheme="majorHAnsi" w:hAnsiTheme="majorHAnsi" w:cstheme="majorHAnsi"/>
        </w:rPr>
        <w:t>this</w:t>
      </w:r>
      <w:r w:rsidRPr="00E62B06">
        <w:rPr>
          <w:rFonts w:asciiTheme="majorHAnsi" w:hAnsiTheme="majorHAnsi" w:cstheme="majorHAnsi"/>
          <w:sz w:val="16"/>
        </w:rPr>
        <w:t xml:space="preserve"> statistic alone </w:t>
      </w:r>
      <w:r w:rsidRPr="00E62B06">
        <w:rPr>
          <w:rStyle w:val="StyleUnderline"/>
          <w:rFonts w:asciiTheme="majorHAnsi" w:hAnsiTheme="majorHAnsi" w:cstheme="majorHAnsi"/>
        </w:rPr>
        <w:t xml:space="preserve">should give pause to democracy’s doomsayers. </w:t>
      </w:r>
      <w:r w:rsidRPr="00E62B06">
        <w:rPr>
          <w:rFonts w:asciiTheme="majorHAnsi" w:hAnsiTheme="majorHAnsi" w:cstheme="majorHAnsi"/>
          <w:sz w:val="16"/>
        </w:rPr>
        <w:t xml:space="preserve">To be sure, </w:t>
      </w:r>
      <w:r w:rsidRPr="00E62B06">
        <w:rPr>
          <w:rStyle w:val="StyleUnderline"/>
          <w:rFonts w:asciiTheme="majorHAnsi" w:hAnsiTheme="majorHAnsi" w:cstheme="majorHAnsi"/>
          <w:highlight w:val="cyan"/>
        </w:rPr>
        <w:t xml:space="preserve">the </w:t>
      </w:r>
      <w:r w:rsidRPr="00E62B06">
        <w:rPr>
          <w:rStyle w:val="Emphasis"/>
          <w:rFonts w:asciiTheme="majorHAnsi" w:hAnsiTheme="majorHAnsi" w:cstheme="majorHAnsi"/>
          <w:highlight w:val="cyan"/>
        </w:rPr>
        <w:t>resilience of democracy</w:t>
      </w:r>
      <w:r w:rsidRPr="00E62B06">
        <w:rPr>
          <w:rStyle w:val="StyleUnderline"/>
          <w:rFonts w:asciiTheme="majorHAnsi" w:hAnsiTheme="majorHAnsi" w:cstheme="majorHAnsi"/>
          <w:highlight w:val="cyan"/>
        </w:rPr>
        <w:t xml:space="preserve"> must not become a source of complacency</w:t>
      </w:r>
      <w:r w:rsidRPr="00E62B06">
        <w:rPr>
          <w:rFonts w:asciiTheme="majorHAnsi" w:hAnsiTheme="majorHAnsi" w:cstheme="majorHAnsi"/>
          <w:sz w:val="16"/>
        </w:rPr>
        <w:t xml:space="preserve">. The continued spread of democratic governance is far from guaranteed. When disaggregated by levels of pluralism, political participation, and respect for civil liberties, several democracies show unmistakable signs of backsliding. According to the Economist Intelligence Unit’s Democracy Index, just 19 countries, most of them in Western Europe, can be described as “full democracies,” as opposed to “flawed democracies,” “hybrid regimes,” or “authoritarian regimes.” Of the 167 countries in the index, 89 registered signs of deterioration in 2017 compared to the previous year. Among the countries slipping toward authoritarianism are a few recent democratic converts such as the so-called Visegrád Group: the Czech Republic, Hungary, Poland, and Slovakia. The Philippines, led by another illiberal populist, Rodrigo Duterte, is steadily removing liberal constraints. Some of the populist leaders in these countries have taken inspiration from other elected strongmen, such as Recep Tayyip Erdoğan in Turkey and Vladimir Putin in Russia. These countries’ experiences show that, while democracy is still favored by most of the world, it is hardly the only model of government. Likewise, theocracies in the Islamic world and authoritarian capitalism in China offer alternatives that are attractive to autocrats and populists because they can generate certain economic advantages in the short term. Democracy's lasting promise Still, </w:t>
      </w:r>
      <w:r w:rsidRPr="00E62B06">
        <w:rPr>
          <w:rStyle w:val="StyleUnderline"/>
          <w:rFonts w:asciiTheme="majorHAnsi" w:hAnsiTheme="majorHAnsi" w:cstheme="majorHAnsi"/>
          <w:highlight w:val="cyan"/>
        </w:rPr>
        <w:t>in the face of</w:t>
      </w:r>
      <w:r w:rsidRPr="00E62B06">
        <w:rPr>
          <w:rStyle w:val="StyleUnderline"/>
          <w:rFonts w:asciiTheme="majorHAnsi" w:hAnsiTheme="majorHAnsi" w:cstheme="majorHAnsi"/>
        </w:rPr>
        <w:t xml:space="preserve"> all these </w:t>
      </w:r>
      <w:r w:rsidRPr="00E62B06">
        <w:rPr>
          <w:rStyle w:val="Emphasis"/>
          <w:rFonts w:asciiTheme="majorHAnsi" w:hAnsiTheme="majorHAnsi" w:cstheme="majorHAnsi"/>
          <w:highlight w:val="cyan"/>
        </w:rPr>
        <w:t>existential threats</w:t>
      </w:r>
      <w:r w:rsidRPr="00E62B06">
        <w:rPr>
          <w:rStyle w:val="StyleUnderline"/>
          <w:rFonts w:asciiTheme="majorHAnsi" w:hAnsiTheme="majorHAnsi" w:cstheme="majorHAnsi"/>
        </w:rPr>
        <w:t xml:space="preserve">, it is worth remembering that </w:t>
      </w:r>
      <w:r w:rsidRPr="00E62B06">
        <w:rPr>
          <w:rStyle w:val="Emphasis"/>
          <w:rFonts w:asciiTheme="majorHAnsi" w:hAnsiTheme="majorHAnsi" w:cstheme="majorHAnsi"/>
          <w:highlight w:val="cyan"/>
        </w:rPr>
        <w:t>democracy has been so successful</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not just because of procedural institutions</w:t>
      </w:r>
      <w:r w:rsidRPr="00E62B06">
        <w:rPr>
          <w:rStyle w:val="StyleUnderline"/>
          <w:rFonts w:asciiTheme="majorHAnsi" w:hAnsiTheme="majorHAnsi" w:cstheme="majorHAnsi"/>
        </w:rPr>
        <w:t xml:space="preserve"> such as elections or checks and balances</w:t>
      </w:r>
      <w:r w:rsidRPr="00E62B06">
        <w:rPr>
          <w:rFonts w:asciiTheme="majorHAnsi" w:hAnsiTheme="majorHAnsi" w:cstheme="majorHAnsi"/>
          <w:sz w:val="16"/>
        </w:rPr>
        <w:t xml:space="preserve">, despite how crucial these institutions are. It could be, to paraphrase Winston Churchill, that despite its many flaws, </w:t>
      </w:r>
      <w:r w:rsidRPr="00E62B06">
        <w:rPr>
          <w:rStyle w:val="Emphasis"/>
          <w:rFonts w:asciiTheme="majorHAnsi" w:hAnsiTheme="majorHAnsi" w:cstheme="majorHAnsi"/>
          <w:highlight w:val="cyan"/>
        </w:rPr>
        <w:t>democracy is still preferable to</w:t>
      </w:r>
      <w:r w:rsidRPr="00E62B06">
        <w:rPr>
          <w:rStyle w:val="Emphasis"/>
          <w:rFonts w:asciiTheme="majorHAnsi" w:hAnsiTheme="majorHAnsi" w:cstheme="majorHAnsi"/>
        </w:rPr>
        <w:t xml:space="preserve"> the </w:t>
      </w:r>
      <w:r w:rsidRPr="00E62B06">
        <w:rPr>
          <w:rStyle w:val="Emphasis"/>
          <w:rFonts w:asciiTheme="majorHAnsi" w:hAnsiTheme="majorHAnsi" w:cstheme="majorHAnsi"/>
          <w:highlight w:val="cyan"/>
        </w:rPr>
        <w:t>alternatives</w:t>
      </w:r>
      <w:r w:rsidRPr="00E62B06">
        <w:rPr>
          <w:rFonts w:asciiTheme="majorHAnsi" w:hAnsiTheme="majorHAnsi" w:cstheme="majorHAnsi"/>
          <w:sz w:val="16"/>
        </w:rPr>
        <w:t>. Democracies, after all, allow people to dismiss their representatives without resorting to bloodshed.</w:t>
      </w:r>
    </w:p>
    <w:p w:rsidR="00227C96" w:rsidRPr="00E62B06" w:rsidRDefault="00227C96" w:rsidP="00227C96">
      <w:pPr>
        <w:rPr>
          <w:rFonts w:asciiTheme="majorHAnsi" w:hAnsiTheme="majorHAnsi" w:cstheme="majorHAnsi"/>
        </w:rPr>
      </w:pPr>
    </w:p>
    <w:p w:rsidR="00227C96" w:rsidRPr="00E62B06" w:rsidRDefault="008431F6" w:rsidP="00227C96">
      <w:pPr>
        <w:pStyle w:val="Heading2"/>
        <w:rPr>
          <w:rFonts w:asciiTheme="majorHAnsi" w:hAnsiTheme="majorHAnsi" w:cstheme="majorHAnsi"/>
        </w:rPr>
      </w:pPr>
      <w:r w:rsidRPr="00E62B06">
        <w:rPr>
          <w:rFonts w:asciiTheme="majorHAnsi" w:hAnsiTheme="majorHAnsi" w:cstheme="majorHAnsi"/>
        </w:rPr>
        <w:lastRenderedPageBreak/>
        <w:t>**AT: I Law**</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 xml:space="preserve">No LIO collapse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Still strong support for liberal international order from other countries</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Carothers, JD, 17</w:t>
      </w:r>
      <w:r w:rsidRPr="00E62B06">
        <w:rPr>
          <w:rFonts w:asciiTheme="majorHAnsi" w:hAnsiTheme="majorHAnsi" w:cstheme="majorHAnsi"/>
        </w:rPr>
        <w:t xml:space="preserve"> (Thomas Carothers is a leading authority on international support for democracy, human rights, governance, the rule of law, and civil society, JD, Harvard Law School, 1-5-2017, Prospects for U.S. Democracy Promotion Under Trump, Carnegie Endowment for International Peace, https://carnegieendowment.org/2017/01/05/prospects-for-u.s.-democracy-promotion-under-trump-pub-66588, 6-24-2019, Dhruv)</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Fourth, as he begins to meet with allies, </w:t>
      </w:r>
      <w:r w:rsidRPr="00E62B06">
        <w:rPr>
          <w:rStyle w:val="Emphasis"/>
          <w:rFonts w:asciiTheme="majorHAnsi" w:hAnsiTheme="majorHAnsi" w:cstheme="majorHAnsi"/>
        </w:rPr>
        <w:t xml:space="preserve">Trump and his team will confront the reality that democracy support is not a uniquely American preoccupation. </w:t>
      </w:r>
      <w:r w:rsidRPr="00E62B06">
        <w:rPr>
          <w:rFonts w:asciiTheme="majorHAnsi" w:hAnsiTheme="majorHAnsi" w:cstheme="majorHAnsi"/>
          <w:sz w:val="16"/>
        </w:rPr>
        <w:t xml:space="preserve">They will find that </w:t>
      </w:r>
      <w:r w:rsidRPr="00E62B06">
        <w:rPr>
          <w:rStyle w:val="StyleUnderline"/>
          <w:rFonts w:asciiTheme="majorHAnsi" w:hAnsiTheme="majorHAnsi" w:cstheme="majorHAnsi"/>
        </w:rPr>
        <w:t>many good friends of the United States work in important ways to advance democracy internationally and want the United States to continue to play a major role in that effort.</w:t>
      </w:r>
      <w:r w:rsidRPr="00E62B06">
        <w:rPr>
          <w:rFonts w:asciiTheme="majorHAnsi" w:hAnsiTheme="majorHAnsi" w:cstheme="majorHAnsi"/>
          <w:sz w:val="16"/>
        </w:rPr>
        <w:t xml:space="preserve"> </w:t>
      </w:r>
      <w:r w:rsidRPr="00E62B06">
        <w:rPr>
          <w:rStyle w:val="Emphasis"/>
          <w:rFonts w:asciiTheme="majorHAnsi" w:hAnsiTheme="majorHAnsi" w:cstheme="majorHAnsi"/>
        </w:rPr>
        <w:t>The idea that has gained traction in U.S. policy circles in recent months—that the liberal international order has no significant adherents anymore beyond Germany—is deeply flawed. It ignores that numerous governments and regional groupings—</w:t>
      </w:r>
      <w:r w:rsidRPr="00E62B06">
        <w:rPr>
          <w:rStyle w:val="StyleUnderline"/>
          <w:rFonts w:asciiTheme="majorHAnsi" w:hAnsiTheme="majorHAnsi" w:cstheme="majorHAnsi"/>
        </w:rPr>
        <w:t>including Argentina, Australia, Brazil, Canada, Colombia, Chile, the European Union, Great Britain, Japan, Indonesia, Mexico, the Netherlands, the Nordic countries, South Africa, South Korea, and Taiwan</w:t>
      </w:r>
      <w:r w:rsidRPr="00E62B06">
        <w:rPr>
          <w:rFonts w:asciiTheme="majorHAnsi" w:hAnsiTheme="majorHAnsi" w:cstheme="majorHAnsi"/>
          <w:sz w:val="16"/>
        </w:rPr>
        <w:t>—</w:t>
      </w:r>
      <w:r w:rsidRPr="00E62B06">
        <w:rPr>
          <w:rStyle w:val="Emphasis"/>
          <w:rFonts w:asciiTheme="majorHAnsi" w:hAnsiTheme="majorHAnsi" w:cstheme="majorHAnsi"/>
        </w:rPr>
        <w:t>are deeply committed to an international order rooted in shared liberal values</w:t>
      </w:r>
      <w:r w:rsidRPr="00E62B06">
        <w:rPr>
          <w:rFonts w:asciiTheme="majorHAnsi" w:hAnsiTheme="majorHAnsi" w:cstheme="majorHAnsi"/>
          <w:sz w:val="16"/>
        </w:rPr>
        <w:t>. The abandonment of democracy support would not smooth over U.S. relations with most other countries; it would instead put the United States at odds with the majority of its most valuable and reliable international partners. German Chancellor </w:t>
      </w:r>
      <w:hyperlink r:id="rId183" w:history="1">
        <w:r w:rsidRPr="00E62B06">
          <w:rPr>
            <w:rStyle w:val="Hyperlink"/>
            <w:rFonts w:asciiTheme="majorHAnsi" w:hAnsiTheme="majorHAnsi" w:cstheme="majorHAnsi"/>
            <w:sz w:val="16"/>
          </w:rPr>
          <w:t>Angela Merkel’s congratulatory message to Trump</w:t>
        </w:r>
      </w:hyperlink>
      <w:r w:rsidRPr="00E62B06">
        <w:rPr>
          <w:rFonts w:asciiTheme="majorHAnsi" w:hAnsiTheme="majorHAnsi" w:cstheme="majorHAnsi"/>
          <w:sz w:val="16"/>
        </w:rPr>
        <w:t> after his election—in which she specified that Germany’s offer of cooperation with the United States is based on shared democratic and other liberal values—underlined this fact.</w:t>
      </w: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Liberalism is resilient --- it’s a universally appealing theory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Deudney and Ikenberry, 18</w:t>
      </w:r>
      <w:r w:rsidRPr="00E62B06">
        <w:rPr>
          <w:rFonts w:asciiTheme="majorHAnsi" w:hAnsiTheme="majorHAnsi" w:cstheme="majorHAnsi"/>
        </w:rPr>
        <w:t>-- *Associate Professor of Political Science at Johns Hopkins University **Albert G. Milbank Professor of Politics and International Affairs at Princeton University (Daniel Deudney and John G. Ikenberry, “Liberal Order”,  Foreign Affairs, Vol. 97, Iss. 4, Jul/Aug 2018, ProQuest)//MJ</w:t>
      </w:r>
    </w:p>
    <w:p w:rsidR="00227C96" w:rsidRPr="00E62B06" w:rsidRDefault="00227C96" w:rsidP="00227C96">
      <w:pPr>
        <w:rPr>
          <w:rFonts w:asciiTheme="majorHAnsi" w:hAnsiTheme="majorHAnsi" w:cstheme="majorHAnsi"/>
        </w:rPr>
      </w:pPr>
      <w:r w:rsidRPr="00E62B06">
        <w:rPr>
          <w:rFonts w:asciiTheme="majorHAnsi" w:hAnsiTheme="majorHAnsi" w:cstheme="majorHAnsi"/>
        </w:rPr>
        <w:t>Even more stunning, with the United Kingdom having voted for Brexit and the United States having elected Donald Trump as president, the leading patrons of the liberal world order have chosen to undermine their own system. Across the world, a new nationalist mindset has emerged, one that views international institutions and globalization as threats to national sovereignty and identity rather than opportunities.</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 xml:space="preserve">The recent rise of illiberal forces and leaders is certainly worrisome. Yet </w:t>
      </w:r>
      <w:r w:rsidRPr="00E62B06">
        <w:rPr>
          <w:rStyle w:val="Emphasis"/>
          <w:rFonts w:asciiTheme="majorHAnsi" w:hAnsiTheme="majorHAnsi" w:cstheme="majorHAnsi"/>
        </w:rPr>
        <w:t>it is too soon to write the obituary of liberalism as a theory of international relations, liberal democracy</w:t>
      </w:r>
      <w:r w:rsidRPr="00E62B06">
        <w:rPr>
          <w:rFonts w:asciiTheme="majorHAnsi" w:hAnsiTheme="majorHAnsi" w:cstheme="majorHAnsi"/>
        </w:rPr>
        <w:t xml:space="preserve"> as a system of government, </w:t>
      </w:r>
      <w:r w:rsidRPr="00E62B06">
        <w:rPr>
          <w:rStyle w:val="Emphasis"/>
          <w:rFonts w:asciiTheme="majorHAnsi" w:hAnsiTheme="majorHAnsi" w:cstheme="majorHAnsi"/>
        </w:rPr>
        <w:t>or the liberal order</w:t>
      </w:r>
      <w:r w:rsidRPr="00E62B06">
        <w:rPr>
          <w:rFonts w:asciiTheme="majorHAnsi" w:hAnsiTheme="majorHAnsi" w:cstheme="majorHAnsi"/>
        </w:rPr>
        <w:t xml:space="preserve"> as the overarching framework for global politics. The liberal vision of nation-states cooperating to achieve security and prosperity remains as vital today as at any time in the modern age. </w:t>
      </w:r>
      <w:r w:rsidRPr="00E62B06">
        <w:rPr>
          <w:rStyle w:val="Emphasis"/>
          <w:rFonts w:asciiTheme="majorHAnsi" w:hAnsiTheme="majorHAnsi" w:cstheme="majorHAnsi"/>
        </w:rPr>
        <w:t>In the long course of history, liberal democracy has hit hard times before, only to rebound and gain ground.</w:t>
      </w:r>
      <w:r w:rsidRPr="00E62B06">
        <w:rPr>
          <w:rStyle w:val="StyleUnderline"/>
          <w:rFonts w:asciiTheme="majorHAnsi" w:hAnsiTheme="majorHAnsi" w:cstheme="majorHAnsi"/>
        </w:rPr>
        <w:t xml:space="preserve"> It has done so thanks to the appeal of its basic values and its unique capacities to effectively grapple with the problems of modernity and globalization.</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The order will endure, too. </w:t>
      </w:r>
      <w:r w:rsidRPr="00E62B06">
        <w:rPr>
          <w:rStyle w:val="Emphasis"/>
          <w:rFonts w:asciiTheme="majorHAnsi" w:hAnsiTheme="majorHAnsi" w:cstheme="majorHAnsi"/>
        </w:rPr>
        <w:t>Even though the</w:t>
      </w:r>
      <w:r w:rsidRPr="00E62B06">
        <w:rPr>
          <w:rFonts w:asciiTheme="majorHAnsi" w:hAnsiTheme="majorHAnsi" w:cstheme="majorHAnsi"/>
        </w:rPr>
        <w:t xml:space="preserve"> </w:t>
      </w:r>
      <w:r w:rsidRPr="00E62B06">
        <w:rPr>
          <w:rStyle w:val="Emphasis"/>
          <w:rFonts w:asciiTheme="majorHAnsi" w:hAnsiTheme="majorHAnsi" w:cstheme="majorHAnsi"/>
        </w:rPr>
        <w:t>U</w:t>
      </w:r>
      <w:r w:rsidRPr="00E62B06">
        <w:rPr>
          <w:rFonts w:asciiTheme="majorHAnsi" w:hAnsiTheme="majorHAnsi" w:cstheme="majorHAnsi"/>
        </w:rPr>
        <w:t xml:space="preserve">nited </w:t>
      </w:r>
      <w:r w:rsidRPr="00E62B06">
        <w:rPr>
          <w:rStyle w:val="Emphasis"/>
          <w:rFonts w:asciiTheme="majorHAnsi" w:hAnsiTheme="majorHAnsi" w:cstheme="majorHAnsi"/>
        </w:rPr>
        <w:t>S</w:t>
      </w:r>
      <w:r w:rsidRPr="00E62B06">
        <w:rPr>
          <w:rFonts w:asciiTheme="majorHAnsi" w:hAnsiTheme="majorHAnsi" w:cstheme="majorHAnsi"/>
        </w:rPr>
        <w:t xml:space="preserve">tates' </w:t>
      </w:r>
      <w:r w:rsidRPr="00E62B06">
        <w:rPr>
          <w:rStyle w:val="Emphasis"/>
          <w:rFonts w:asciiTheme="majorHAnsi" w:hAnsiTheme="majorHAnsi" w:cstheme="majorHAnsi"/>
        </w:rPr>
        <w:t>relative power is waning, the international system that the country has sustained for seven decades is remarkably durable</w:t>
      </w:r>
      <w:r w:rsidRPr="00E62B06">
        <w:rPr>
          <w:rStyle w:val="StyleUnderline"/>
          <w:rFonts w:asciiTheme="majorHAnsi" w:hAnsiTheme="majorHAnsi" w:cstheme="majorHAnsi"/>
        </w:rPr>
        <w:t>. As long as interdependence-economic, securityrelated, and environmental-continues to grow, peoples and governments everywhere will be compelled to work together to solve problems or suffer grievous harm.</w:t>
      </w:r>
      <w:r w:rsidRPr="00E62B06">
        <w:rPr>
          <w:rFonts w:asciiTheme="majorHAnsi" w:hAnsiTheme="majorHAnsi" w:cstheme="majorHAnsi"/>
        </w:rPr>
        <w:t xml:space="preserve"> By necessity, these efforts will build on and strengthen the institutions of the liberal order.</w:t>
      </w:r>
    </w:p>
    <w:p w:rsidR="00227C96" w:rsidRPr="00E62B06" w:rsidRDefault="00227C96" w:rsidP="00227C96">
      <w:pPr>
        <w:rPr>
          <w:rFonts w:asciiTheme="majorHAnsi" w:hAnsiTheme="majorHAnsi" w:cstheme="majorHAnsi"/>
        </w:rPr>
      </w:pPr>
      <w:r w:rsidRPr="00E62B06">
        <w:rPr>
          <w:rFonts w:asciiTheme="majorHAnsi" w:hAnsiTheme="majorHAnsi" w:cstheme="majorHAnsi"/>
        </w:rPr>
        <w:t>THE LIBERAL VISION</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Modern liberalism holds that world politics requires new levels of political integration in response to relentlessly rising interdependence. </w:t>
      </w:r>
      <w:r w:rsidRPr="00E62B06">
        <w:rPr>
          <w:rStyle w:val="StyleUnderline"/>
          <w:rFonts w:asciiTheme="majorHAnsi" w:hAnsiTheme="majorHAnsi" w:cstheme="majorHAnsi"/>
        </w:rPr>
        <w:t>But political orders do not arise spontaneously, and liberals argue that a world with more liberal democratic capitalist states will be more peaceful, prosperous, and respectful of human rights</w:t>
      </w:r>
      <w:r w:rsidRPr="00E62B06">
        <w:rPr>
          <w:rFonts w:asciiTheme="majorHAnsi" w:hAnsiTheme="majorHAnsi" w:cstheme="majorHAnsi"/>
        </w:rPr>
        <w:t>. It is not inevitable that history will end with the triumph of liberalism, but it is inevitable that a decent world order will be liberal.</w:t>
      </w:r>
    </w:p>
    <w:p w:rsidR="00227C96" w:rsidRPr="00E62B06" w:rsidRDefault="00227C96" w:rsidP="00227C96">
      <w:pPr>
        <w:rPr>
          <w:rFonts w:asciiTheme="majorHAnsi" w:hAnsiTheme="majorHAnsi" w:cstheme="majorHAnsi"/>
        </w:rPr>
      </w:pPr>
      <w:r w:rsidRPr="00E62B06">
        <w:rPr>
          <w:rFonts w:asciiTheme="majorHAnsi" w:hAnsiTheme="majorHAnsi" w:cstheme="majorHAnsi"/>
        </w:rPr>
        <w:t>The recent rise of illiberal forces and the apparent recession of the liberal international order may seem to call this school of thought into question. But despite some notable exceptions, states still mostly interact through well-worn institutions and in the spirit of selfinterested, pragmatic accommodation.</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 xml:space="preserve">Moreover, </w:t>
      </w:r>
      <w:r w:rsidRPr="00E62B06">
        <w:rPr>
          <w:rStyle w:val="Emphasis"/>
          <w:rFonts w:asciiTheme="majorHAnsi" w:hAnsiTheme="majorHAnsi" w:cstheme="majorHAnsi"/>
        </w:rPr>
        <w:t>part of the reason liberalism may look unsuited to the times is that many of its critics assail a strawman version of the theory</w:t>
      </w:r>
      <w:r w:rsidRPr="00E62B06">
        <w:rPr>
          <w:rStyle w:val="StyleUnderline"/>
          <w:rFonts w:asciiTheme="majorHAnsi" w:hAnsiTheme="majorHAnsi" w:cstheme="majorHAnsi"/>
        </w:rPr>
        <w:t>. Liberals are often portrayed as having overly optimistic- even utopian-assumptions about the path of human history.</w:t>
      </w:r>
      <w:r w:rsidRPr="00E62B06">
        <w:rPr>
          <w:rFonts w:asciiTheme="majorHAnsi" w:hAnsiTheme="majorHAnsi" w:cstheme="majorHAnsi"/>
        </w:rPr>
        <w:t xml:space="preserve"> In reality, they have a much more conditional and tempered optimism that recognizes tragic tradeoffs, and they are keenly attentive to the possibilities for large-scale catastrophes. </w:t>
      </w:r>
      <w:r w:rsidRPr="00E62B06">
        <w:rPr>
          <w:rStyle w:val="StyleUnderline"/>
          <w:rFonts w:asciiTheme="majorHAnsi" w:hAnsiTheme="majorHAnsi" w:cstheme="majorHAnsi"/>
        </w:rPr>
        <w:t>Like realists, they recognize that it is often human nature to seek power, which is why they advocate constitutional and legal restraints. But unlike realists, who see history as cyclical, liberals are heirs to the Enlightenment project of technological innovation, which opens new possibilities both for human progress and for disaster.</w:t>
      </w:r>
    </w:p>
    <w:p w:rsidR="00227C96" w:rsidRPr="00E62B06" w:rsidRDefault="00227C96" w:rsidP="00227C96">
      <w:pPr>
        <w:rPr>
          <w:rFonts w:asciiTheme="majorHAnsi" w:hAnsiTheme="majorHAnsi" w:cstheme="majorHAnsi"/>
        </w:rPr>
      </w:pPr>
      <w:r w:rsidRPr="00E62B06">
        <w:rPr>
          <w:rStyle w:val="StyleUnderline"/>
          <w:rFonts w:asciiTheme="majorHAnsi" w:hAnsiTheme="majorHAnsi" w:cstheme="majorHAnsi"/>
        </w:rPr>
        <w:t>Liberalism is essentially pragmatic</w:t>
      </w:r>
      <w:r w:rsidRPr="00E62B06">
        <w:rPr>
          <w:rFonts w:asciiTheme="majorHAnsi" w:hAnsiTheme="majorHAnsi" w:cstheme="majorHAnsi"/>
        </w:rPr>
        <w:t>. Modern liberals embrace democratic governments, market-based economic systems, and international institutions not out of idealism but because they believe these arrangements are better suited to realizing human interests in the modern world than any alternatives. Indeed, in thinking about world order, the variable that matters most for liberal thinkers is interdependence. For the first time in history, global institutions are now necessary to realize basic human interests; intense forms of interdependence that were once present only on a smaller scale are now present on a global scale. For example, whereas environmental problems used to be contained largely within countries or regions, the cumulative effect of human activities on the planet's biospheric life-support system has now been so great as to require a new geologic name for the current time period-the Anthropocene. Unlike its backwardlooking nationalist and realist rivals, liberalism has a pragmatic adaptability and a penchant for institutional innovations that are vital for responding to such emerging challenges as artificial intelligence, cyberwarfare, and genetic engineering.</w:t>
      </w:r>
    </w:p>
    <w:p w:rsidR="00227C96" w:rsidRPr="00E62B06" w:rsidRDefault="00227C96" w:rsidP="00227C96">
      <w:pPr>
        <w:rPr>
          <w:rFonts w:asciiTheme="majorHAnsi" w:hAnsiTheme="majorHAnsi" w:cstheme="majorHAnsi"/>
        </w:rPr>
      </w:pPr>
      <w:r w:rsidRPr="00E62B06">
        <w:rPr>
          <w:rStyle w:val="Emphasis"/>
          <w:rFonts w:asciiTheme="majorHAnsi" w:hAnsiTheme="majorHAnsi" w:cstheme="majorHAnsi"/>
        </w:rPr>
        <w:t>Overall, liberalism remains perennially and universally appealing because it rests on a commitment to the dignity and freedom of individuals.</w:t>
      </w:r>
      <w:r w:rsidRPr="00E62B06">
        <w:rPr>
          <w:rFonts w:asciiTheme="majorHAnsi" w:hAnsiTheme="majorHAnsi" w:cstheme="majorHAnsi"/>
        </w:rPr>
        <w:t xml:space="preserve"> It enshrines the idea of tolerance, which will be needed in spades as the world becomes increasingly interactive and diverse. </w:t>
      </w:r>
      <w:r w:rsidRPr="00E62B06">
        <w:rPr>
          <w:rStyle w:val="StyleUnderline"/>
          <w:rFonts w:asciiTheme="majorHAnsi" w:hAnsiTheme="majorHAnsi" w:cstheme="majorHAnsi"/>
        </w:rPr>
        <w:t>Although the ideology emerged in the West, its values have become universal, and its champions have extended to encompass</w:t>
      </w:r>
      <w:r w:rsidRPr="00E62B06">
        <w:rPr>
          <w:rFonts w:asciiTheme="majorHAnsi" w:hAnsiTheme="majorHAnsi" w:cstheme="majorHAnsi"/>
        </w:rPr>
        <w:t xml:space="preserve"> Mahatma </w:t>
      </w:r>
      <w:r w:rsidRPr="00E62B06">
        <w:rPr>
          <w:rStyle w:val="StyleUnderline"/>
          <w:rFonts w:asciiTheme="majorHAnsi" w:hAnsiTheme="majorHAnsi" w:cstheme="majorHAnsi"/>
        </w:rPr>
        <w:t>Gandhi</w:t>
      </w:r>
      <w:r w:rsidRPr="00E62B06">
        <w:rPr>
          <w:rFonts w:asciiTheme="majorHAnsi" w:hAnsiTheme="majorHAnsi" w:cstheme="majorHAnsi"/>
        </w:rPr>
        <w:t xml:space="preserve">, Mikhail </w:t>
      </w:r>
      <w:r w:rsidRPr="00E62B06">
        <w:rPr>
          <w:rStyle w:val="StyleUnderline"/>
          <w:rFonts w:asciiTheme="majorHAnsi" w:hAnsiTheme="majorHAnsi" w:cstheme="majorHAnsi"/>
        </w:rPr>
        <w:t>Gorbachev, and</w:t>
      </w:r>
      <w:r w:rsidRPr="00E62B06">
        <w:rPr>
          <w:rFonts w:asciiTheme="majorHAnsi" w:hAnsiTheme="majorHAnsi" w:cstheme="majorHAnsi"/>
        </w:rPr>
        <w:t xml:space="preserve"> Nelson </w:t>
      </w:r>
      <w:r w:rsidRPr="00E62B06">
        <w:rPr>
          <w:rStyle w:val="StyleUnderline"/>
          <w:rFonts w:asciiTheme="majorHAnsi" w:hAnsiTheme="majorHAnsi" w:cstheme="majorHAnsi"/>
        </w:rPr>
        <w:t>Mandela. And even though imperialism, slavery, and racism have marred Western history, liberalism has always been at the forefront of efforts-both peaceful and militant-to reform and end these practices.</w:t>
      </w:r>
      <w:r w:rsidRPr="00E62B06">
        <w:rPr>
          <w:rFonts w:asciiTheme="majorHAnsi" w:hAnsiTheme="majorHAnsi" w:cstheme="majorHAnsi"/>
        </w:rPr>
        <w:t xml:space="preserve"> To the extent that the long arc of history does bend toward justice, it does so thanks to the activism and moral commitment of liberals and their allies.</w:t>
      </w: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The liberal international order is resilient --- history proves</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Deudney and Ikenberry, 18</w:t>
      </w:r>
      <w:r w:rsidRPr="00E62B06">
        <w:rPr>
          <w:rFonts w:asciiTheme="majorHAnsi" w:hAnsiTheme="majorHAnsi" w:cstheme="majorHAnsi"/>
        </w:rPr>
        <w:t>-- *Associate Professor of Political Science at Johns Hopkins University **Albert G. Milbank Professor of Politics and International Affairs at Princeton University (Daniel Deudney and John G. Ikenberry, “Liberal Order”,  Foreign Affairs, Vol. 97, Iss. 4, Jul/Aug 2018, ProQuest)//MJ</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Indeed, </w:t>
      </w:r>
      <w:r w:rsidRPr="00E62B06">
        <w:rPr>
          <w:rStyle w:val="Emphasis"/>
          <w:rFonts w:asciiTheme="majorHAnsi" w:hAnsiTheme="majorHAnsi" w:cstheme="majorHAnsi"/>
        </w:rPr>
        <w:t>liberal democracies have repeatedly recovered from crises resulting from their own excesses</w:t>
      </w:r>
      <w:r w:rsidRPr="00E62B06">
        <w:rPr>
          <w:rFonts w:asciiTheme="majorHAnsi" w:hAnsiTheme="majorHAnsi" w:cstheme="majorHAnsi"/>
          <w:sz w:val="16"/>
        </w:rPr>
        <w:t xml:space="preserve">. In the 1930s, </w:t>
      </w:r>
      <w:r w:rsidRPr="00E62B06">
        <w:rPr>
          <w:rStyle w:val="StyleUnderline"/>
          <w:rFonts w:asciiTheme="majorHAnsi" w:hAnsiTheme="majorHAnsi" w:cstheme="majorHAnsi"/>
        </w:rPr>
        <w:t>overproduction and the integration of financial markets brought about an economic depression</w:t>
      </w:r>
      <w:r w:rsidRPr="00E62B06">
        <w:rPr>
          <w:rFonts w:asciiTheme="majorHAnsi" w:hAnsiTheme="majorHAnsi" w:cstheme="majorHAnsi"/>
          <w:sz w:val="16"/>
        </w:rPr>
        <w:t xml:space="preserve">, which triggered the rise of fascism. </w:t>
      </w:r>
      <w:r w:rsidRPr="00E62B06">
        <w:rPr>
          <w:rStyle w:val="StyleUnderline"/>
          <w:rFonts w:asciiTheme="majorHAnsi" w:hAnsiTheme="majorHAnsi" w:cstheme="majorHAnsi"/>
        </w:rPr>
        <w:t>But it also triggered the New Deal and social democracy, leading to a more stable form of capitalism</w:t>
      </w:r>
      <w:r w:rsidRPr="00E62B06">
        <w:rPr>
          <w:rFonts w:asciiTheme="majorHAnsi" w:hAnsiTheme="majorHAnsi" w:cstheme="majorHAnsi"/>
          <w:sz w:val="16"/>
        </w:rPr>
        <w:t>. In the 1950s, the success of the Manhattan Project, combined with the emerging U.S.-Soviet rivalry, created the novel threat of a worldwide nuclear holocaust. That threat gave rise to arms control pacts and agreements concerning the governance of global spaces, deals forged by the United States in collaboration with the Soviet Union. In the 1970s, rising middle-class consumption led to oil shortages, economic stagnation, and environmental decay. In response, the advanced industrial democracies established oil coordination agreements, invested in clean energy, and struck numerous international environmental accords aimed at reducing pollutants. The problems that liberal democracies face today, while great, are certainly not more challenging than those that they have faced and overcome in these historically recent decades. Of course, there is no guarantee that liberal democracies will successfully rise to the occasion, but to count them out would fly in the face of repeated historical experiences.</w:t>
      </w:r>
      <w:r w:rsidR="008431F6"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Today's dire predictions ignore these past successes. </w:t>
      </w:r>
      <w:r w:rsidRPr="00E62B06">
        <w:rPr>
          <w:rStyle w:val="Emphasis"/>
          <w:rFonts w:asciiTheme="majorHAnsi" w:hAnsiTheme="majorHAnsi" w:cstheme="majorHAnsi"/>
        </w:rPr>
        <w:t>They suffer from a blinding presentism.</w:t>
      </w:r>
      <w:r w:rsidRPr="00E62B06">
        <w:rPr>
          <w:rFonts w:asciiTheme="majorHAnsi" w:hAnsiTheme="majorHAnsi" w:cstheme="majorHAnsi"/>
          <w:sz w:val="16"/>
        </w:rPr>
        <w:t xml:space="preserve"> Taking what is new and threatening as the master pattern is an understandable reflex in the face of change, but it is almost never a very good guide to the future. </w:t>
      </w:r>
      <w:r w:rsidRPr="00E62B06">
        <w:rPr>
          <w:rStyle w:val="StyleUnderline"/>
          <w:rFonts w:asciiTheme="majorHAnsi" w:hAnsiTheme="majorHAnsi" w:cstheme="majorHAnsi"/>
        </w:rPr>
        <w:t>Large-scale human arrangements such as liberal democracy rarely change as rapidly or as radically as they seem to in the moment</w:t>
      </w:r>
      <w:r w:rsidRPr="00E62B06">
        <w:rPr>
          <w:rFonts w:asciiTheme="majorHAnsi" w:hAnsiTheme="majorHAnsi" w:cstheme="majorHAnsi"/>
          <w:sz w:val="16"/>
        </w:rPr>
        <w:t xml:space="preserve">. </w:t>
      </w:r>
      <w:r w:rsidRPr="00E62B06">
        <w:rPr>
          <w:rStyle w:val="Emphasis"/>
          <w:rFonts w:asciiTheme="majorHAnsi" w:hAnsiTheme="majorHAnsi" w:cstheme="majorHAnsi"/>
        </w:rPr>
        <w:t>If history is any guide, today's illiberal populists and authoritarians will evoke resistance and countermovements.</w:t>
      </w:r>
      <w:r w:rsidR="008431F6" w:rsidRPr="00E62B06">
        <w:rPr>
          <w:rFonts w:asciiTheme="majorHAnsi" w:hAnsiTheme="majorHAnsi" w:cstheme="majorHAnsi"/>
          <w:sz w:val="16"/>
        </w:rPr>
        <w:t xml:space="preserve"> </w:t>
      </w:r>
      <w:r w:rsidRPr="00E62B06">
        <w:rPr>
          <w:rFonts w:asciiTheme="majorHAnsi" w:hAnsiTheme="majorHAnsi" w:cstheme="majorHAnsi"/>
          <w:sz w:val="16"/>
        </w:rPr>
        <w:t>THE RESILIENT ORDER</w:t>
      </w:r>
      <w:r w:rsidR="008431F6" w:rsidRPr="00E62B06">
        <w:rPr>
          <w:rFonts w:asciiTheme="majorHAnsi" w:hAnsiTheme="majorHAnsi" w:cstheme="majorHAnsi"/>
          <w:sz w:val="16"/>
        </w:rPr>
        <w:t xml:space="preserve"> </w:t>
      </w:r>
      <w:r w:rsidRPr="00E62B06">
        <w:rPr>
          <w:rFonts w:asciiTheme="majorHAnsi" w:hAnsiTheme="majorHAnsi" w:cstheme="majorHAnsi"/>
          <w:sz w:val="16"/>
        </w:rPr>
        <w:t xml:space="preserve">After World War II, liberal democracies joined together to create an international order that reflected their shared interests. And as is the case with liberal democracy itself, </w:t>
      </w:r>
      <w:r w:rsidRPr="00E62B06">
        <w:rPr>
          <w:rStyle w:val="Emphasis"/>
          <w:rFonts w:asciiTheme="majorHAnsi" w:hAnsiTheme="majorHAnsi" w:cstheme="majorHAnsi"/>
        </w:rPr>
        <w:t>the order that emerged to accompany it cannot be easily undone</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For one thing, </w:t>
      </w:r>
      <w:r w:rsidRPr="00E62B06">
        <w:rPr>
          <w:rStyle w:val="Emphasis"/>
          <w:rFonts w:asciiTheme="majorHAnsi" w:hAnsiTheme="majorHAnsi" w:cstheme="majorHAnsi"/>
        </w:rPr>
        <w:t>it is deeply embedded</w:t>
      </w:r>
      <w:r w:rsidRPr="00E62B06">
        <w:rPr>
          <w:rStyle w:val="StyleUnderline"/>
          <w:rFonts w:asciiTheme="majorHAnsi" w:hAnsiTheme="majorHAnsi" w:cstheme="majorHAnsi"/>
        </w:rPr>
        <w:t>. Hundreds of millions, if not billions, of people have geared their activities and expectations to the order's institutions and incentives, from farmers to microchip makers.</w:t>
      </w:r>
      <w:r w:rsidRPr="00E62B06">
        <w:rPr>
          <w:rFonts w:asciiTheme="majorHAnsi" w:hAnsiTheme="majorHAnsi" w:cstheme="majorHAnsi"/>
          <w:sz w:val="16"/>
        </w:rPr>
        <w:t xml:space="preserve"> However unappealing aspects of it may be, replacing the liberal order with something significantly different would be extremely difficult. Despite the high expectations they generate, revolutionary moments often fail to make enduring changes. It is unrealistic today to think that a few years of nationalist demagoguery will dramatically undo liberalism.</w:t>
      </w:r>
      <w:r w:rsidR="008431F6" w:rsidRPr="00E62B06">
        <w:rPr>
          <w:rFonts w:asciiTheme="majorHAnsi" w:hAnsiTheme="majorHAnsi" w:cstheme="majorHAnsi"/>
          <w:sz w:val="16"/>
        </w:rPr>
        <w:t xml:space="preserve"> </w:t>
      </w:r>
      <w:r w:rsidRPr="00E62B06">
        <w:rPr>
          <w:rStyle w:val="Emphasis"/>
          <w:rFonts w:asciiTheme="majorHAnsi" w:hAnsiTheme="majorHAnsi" w:cstheme="majorHAnsi"/>
        </w:rPr>
        <w:t>Growing interdependence makes the order especially difficult to overturn.</w:t>
      </w:r>
      <w:r w:rsidRPr="00E62B06">
        <w:rPr>
          <w:rStyle w:val="StyleUnderline"/>
          <w:rFonts w:asciiTheme="majorHAnsi" w:hAnsiTheme="majorHAnsi" w:cstheme="majorHAnsi"/>
        </w:rPr>
        <w:t xml:space="preserve"> Ever since its inception in the eighteenth century, liberalism has been deeply committed to the progressive improvement of the human condition through scientific discovery and technological advancements</w:t>
      </w:r>
      <w:r w:rsidRPr="00E62B06">
        <w:rPr>
          <w:rFonts w:asciiTheme="majorHAnsi" w:hAnsiTheme="majorHAnsi" w:cstheme="majorHAnsi"/>
          <w:sz w:val="16"/>
        </w:rPr>
        <w:t xml:space="preserve">. This Enlightenment project began to bear practical fruits on a large scale in the nineteenth century, transforming virtually every aspect of human life. New techniques for production, communication, transportation, and destruction poured forth. The liberal system has been at the forefront not just of stoking those fires of innovation but also of addressing the negative consequences. Adam Smith's case for free trade, for example, was strengthened when it became easier to establish supply chains across global distances. And the age-old case for peace was vastly strengthened when weapons evolved from being simple and limited in their destruction to the city-busting missiles of the nuclear era. </w:t>
      </w:r>
      <w:r w:rsidRPr="00E62B06">
        <w:rPr>
          <w:rStyle w:val="StyleUnderline"/>
          <w:rFonts w:asciiTheme="majorHAnsi" w:hAnsiTheme="majorHAnsi" w:cstheme="majorHAnsi"/>
        </w:rPr>
        <w:t>Liberal democratic capitalist societies have thrived and expanded because they have been particularly adept at stimulating and exploiting innovation and at coping with their spillover effects and negative externalities</w:t>
      </w:r>
      <w:r w:rsidRPr="00E62B06">
        <w:rPr>
          <w:rFonts w:asciiTheme="majorHAnsi" w:hAnsiTheme="majorHAnsi" w:cstheme="majorHAnsi"/>
          <w:sz w:val="16"/>
        </w:rPr>
        <w:t>. In short, liberal modernity excels at both harvesting the fruits of modern advance and guarding against its dangers.</w:t>
      </w:r>
      <w:r w:rsidR="008431F6" w:rsidRPr="00E62B06">
        <w:rPr>
          <w:rFonts w:asciiTheme="majorHAnsi" w:hAnsiTheme="majorHAnsi" w:cstheme="majorHAnsi"/>
          <w:sz w:val="16"/>
        </w:rPr>
        <w:t xml:space="preserve"> </w:t>
      </w:r>
      <w:r w:rsidRPr="00E62B06">
        <w:rPr>
          <w:rStyle w:val="Emphasis"/>
          <w:rFonts w:asciiTheme="majorHAnsi" w:hAnsiTheme="majorHAnsi" w:cstheme="majorHAnsi"/>
        </w:rPr>
        <w:t>This dynamic of constant change and ever-increasing interdependence is only accelerating.</w:t>
      </w:r>
      <w:r w:rsidRPr="00E62B06">
        <w:rPr>
          <w:rStyle w:val="StyleUnderline"/>
          <w:rFonts w:asciiTheme="majorHAnsi" w:hAnsiTheme="majorHAnsi" w:cstheme="majorHAnsi"/>
        </w:rPr>
        <w:t xml:space="preserve"> Human progress has caused grave harm to the planet and its atmosphere, yet climate change will also require unprecedented levels of international cooperation</w:t>
      </w:r>
      <w:r w:rsidRPr="00E62B06">
        <w:rPr>
          <w:rFonts w:asciiTheme="majorHAnsi" w:hAnsiTheme="majorHAnsi" w:cstheme="majorHAnsi"/>
          <w:sz w:val="16"/>
        </w:rPr>
        <w:t>. With the rise of bioweapons and cyberwarfare, the capabilities to wreak mass destruction are getting cheaper and ever more accessible, making the international regulation of these technologies a vital national security imperative for all countries. At the same time, global capitalism has drawn more people and countries into cross-border webs of exchange, thus making virtually everyone dependent on the competent management of international finance and trade</w:t>
      </w:r>
      <w:r w:rsidRPr="00E62B06">
        <w:rPr>
          <w:rStyle w:val="StyleUnderline"/>
          <w:rFonts w:asciiTheme="majorHAnsi" w:hAnsiTheme="majorHAnsi" w:cstheme="majorHAnsi"/>
        </w:rPr>
        <w:t>. In the age of global interdependence, even a realist must be an internationalist.</w:t>
      </w:r>
      <w:r w:rsidR="008431F6" w:rsidRPr="00E62B06">
        <w:rPr>
          <w:rFonts w:asciiTheme="majorHAnsi" w:hAnsiTheme="majorHAnsi" w:cstheme="majorHAnsi"/>
          <w:sz w:val="16"/>
        </w:rPr>
        <w:t xml:space="preserve"> </w:t>
      </w:r>
      <w:r w:rsidRPr="00E62B06">
        <w:rPr>
          <w:rStyle w:val="Emphasis"/>
          <w:rFonts w:asciiTheme="majorHAnsi" w:hAnsiTheme="majorHAnsi" w:cstheme="majorHAnsi"/>
        </w:rPr>
        <w:t>The international order is</w:t>
      </w:r>
      <w:r w:rsidRPr="00E62B06">
        <w:rPr>
          <w:rFonts w:asciiTheme="majorHAnsi" w:hAnsiTheme="majorHAnsi" w:cstheme="majorHAnsi"/>
          <w:sz w:val="16"/>
        </w:rPr>
        <w:t xml:space="preserve"> also </w:t>
      </w:r>
      <w:r w:rsidRPr="00E62B06">
        <w:rPr>
          <w:rStyle w:val="Emphasis"/>
          <w:rFonts w:asciiTheme="majorHAnsi" w:hAnsiTheme="majorHAnsi" w:cstheme="majorHAnsi"/>
        </w:rPr>
        <w:t>likely to persist because its survival does not depend on all of its members being liberal democracies</w:t>
      </w:r>
      <w:r w:rsidRPr="00E62B06">
        <w:rPr>
          <w:rStyle w:val="StyleUnderline"/>
          <w:rFonts w:asciiTheme="majorHAnsi" w:hAnsiTheme="majorHAnsi" w:cstheme="majorHAnsi"/>
        </w:rPr>
        <w:t xml:space="preserve">. The return of isolationism, the rise of illiberal regimes such as China and Russia, and the general recession of liberal democracy in many parts of the world appear to bode ill for the liberal international order. </w:t>
      </w:r>
      <w:r w:rsidRPr="00E62B06">
        <w:rPr>
          <w:rFonts w:asciiTheme="majorHAnsi" w:hAnsiTheme="majorHAnsi" w:cstheme="majorHAnsi"/>
          <w:sz w:val="16"/>
        </w:rPr>
        <w:t xml:space="preserve">But contrary to the conventional wisdom, many of its institutions are not uniquely liberal in </w:t>
      </w:r>
      <w:r w:rsidRPr="00E62B06">
        <w:rPr>
          <w:rFonts w:asciiTheme="majorHAnsi" w:hAnsiTheme="majorHAnsi" w:cstheme="majorHAnsi"/>
          <w:sz w:val="16"/>
        </w:rPr>
        <w:lastRenderedPageBreak/>
        <w:t>character. Rather, they are Westphalian, in that they are designed merely to solve problems of sovereign states, whether they be democratic or authoritarian. And many of the key participants in these institutions are anything but liberal or democratic.</w:t>
      </w:r>
      <w:r w:rsidR="008431F6" w:rsidRPr="00E62B06">
        <w:rPr>
          <w:rFonts w:asciiTheme="majorHAnsi" w:hAnsiTheme="majorHAnsi" w:cstheme="majorHAnsi"/>
          <w:sz w:val="16"/>
        </w:rPr>
        <w:t xml:space="preserve"> </w:t>
      </w:r>
      <w:r w:rsidRPr="00E62B06">
        <w:rPr>
          <w:rFonts w:asciiTheme="majorHAnsi" w:hAnsiTheme="majorHAnsi" w:cstheme="majorHAnsi"/>
          <w:sz w:val="16"/>
        </w:rPr>
        <w:t>Consider the Soviet Union's cooperative efforts during the Cold War. Back then, the liberal world order was primarily an arrangement among liberal democracies in Europe, North America, and East Asia. Even so, the Soviet Union often worked with the democracies to help build international institutions. Moscow's committed antiliberal stance did not stop it from partnering with Washington to create a raft of arms control agreements. Nor did it stop it from cooperating with Washington through the World Health Organization to spearhead a global campaign to eradicate smallpox, which succeeded in completely eliminating the disease by 1979.</w:t>
      </w:r>
      <w:r w:rsidR="008431F6" w:rsidRPr="00E62B06">
        <w:rPr>
          <w:rFonts w:asciiTheme="majorHAnsi" w:hAnsiTheme="majorHAnsi" w:cstheme="majorHAnsi"/>
          <w:sz w:val="16"/>
        </w:rPr>
        <w:t xml:space="preserve"> </w:t>
      </w:r>
      <w:r w:rsidRPr="00E62B06">
        <w:rPr>
          <w:rFonts w:asciiTheme="majorHAnsi" w:hAnsiTheme="majorHAnsi" w:cstheme="majorHAnsi"/>
          <w:sz w:val="16"/>
        </w:rPr>
        <w:t xml:space="preserve">More recently, countries of all stripes have crafted global rules to guard against environmental destruction. The signatories to the Paris climate agreement, for example, include such autocracies as China, Iran, and Russia. Westphalian approaches have also thrived when it comes to governing the commons, such as the ocean, the atmosphere, outer space, and Antarctica. To name just one example, the 1987 Montreal Protocol, which has thwarted the destruction of the ozone layer, has been actively supported by democracies and dictatorships alike. </w:t>
      </w:r>
      <w:r w:rsidRPr="00E62B06">
        <w:rPr>
          <w:rStyle w:val="StyleUnderline"/>
          <w:rFonts w:asciiTheme="majorHAnsi" w:hAnsiTheme="majorHAnsi" w:cstheme="majorHAnsi"/>
        </w:rPr>
        <w:t>Such agreements are not challenges to the sovereignty of the states that create them but collective measures to solve problems they cannot address on their own.</w:t>
      </w:r>
      <w:r w:rsidR="008431F6" w:rsidRPr="00E62B06">
        <w:rPr>
          <w:rStyle w:val="StyleUnderline"/>
          <w:rFonts w:asciiTheme="majorHAnsi" w:hAnsiTheme="majorHAnsi" w:cstheme="majorHAnsi"/>
        </w:rPr>
        <w:t xml:space="preserve"> </w:t>
      </w:r>
      <w:r w:rsidRPr="00E62B06">
        <w:rPr>
          <w:rStyle w:val="StyleUnderline"/>
          <w:rFonts w:asciiTheme="majorHAnsi" w:hAnsiTheme="majorHAnsi" w:cstheme="majorHAnsi"/>
        </w:rPr>
        <w:t>Most institutions in the liberal order do not demand that their backers be liberal democracies; they only require that they be status quo powers and capable of fulfilling their commitments</w:t>
      </w:r>
      <w:r w:rsidRPr="00E62B06">
        <w:rPr>
          <w:rFonts w:asciiTheme="majorHAnsi" w:hAnsiTheme="majorHAnsi" w:cstheme="majorHAnsi"/>
          <w:sz w:val="16"/>
        </w:rPr>
        <w:t xml:space="preserve">. They do not challenge the Westphalian system; they codify it. The un, for example, enshrines the principle of state sovereignty and, through the permanent members of the Security Council, the notion of great-power decision-making. All of this makes the order more durable. </w:t>
      </w:r>
      <w:r w:rsidRPr="00E62B06">
        <w:rPr>
          <w:rStyle w:val="StyleUnderline"/>
          <w:rFonts w:asciiTheme="majorHAnsi" w:hAnsiTheme="majorHAnsi" w:cstheme="majorHAnsi"/>
        </w:rPr>
        <w:t>Because much of international cooperation has nothing at all to do with liberalism or democracy, when politicians who are hostile to all things liberal are in power, they can still retain their international agendas and keep the order alive</w:t>
      </w:r>
      <w:r w:rsidRPr="00E62B06">
        <w:rPr>
          <w:rFonts w:asciiTheme="majorHAnsi" w:hAnsiTheme="majorHAnsi" w:cstheme="majorHAnsi"/>
          <w:sz w:val="16"/>
        </w:rPr>
        <w:t>. The persistence of Westphalian institutions provides a lasting foundation on which distinctively liberal and democratic institutions can be erected in the future.</w:t>
      </w:r>
      <w:r w:rsidR="008431F6" w:rsidRPr="00E62B06">
        <w:rPr>
          <w:rFonts w:asciiTheme="majorHAnsi" w:hAnsiTheme="majorHAnsi" w:cstheme="majorHAnsi"/>
          <w:sz w:val="16"/>
        </w:rPr>
        <w:t xml:space="preserve"> </w:t>
      </w:r>
      <w:r w:rsidRPr="00E62B06">
        <w:rPr>
          <w:rStyle w:val="StyleUnderline"/>
          <w:rFonts w:asciiTheme="majorHAnsi" w:hAnsiTheme="majorHAnsi" w:cstheme="majorHAnsi"/>
        </w:rPr>
        <w:t>Another reason to believe that the liberal order will endure involves the return of ideological rivalry. The last two and a half decades have been profoundly anomalous in that liberalism has had no credible competitor.</w:t>
      </w:r>
      <w:r w:rsidRPr="00E62B06">
        <w:rPr>
          <w:rFonts w:asciiTheme="majorHAnsi" w:hAnsiTheme="majorHAnsi" w:cstheme="majorHAnsi"/>
          <w:sz w:val="16"/>
        </w:rPr>
        <w:t xml:space="preserve"> During the rest of its existence, it faced competition that made it stronger. Throughout the nineteenth century, liberal democracies sought to outperform monarchical, hereditary, and aristocratic regimes. During the first half of the twentieth century, autocratic and fascist competitors created strong incentives for the liberal democracies to get their own houses in order and band together. And after World War II, they built the liberal order in part to contain the threat of the Soviet Union and international communism.</w:t>
      </w:r>
      <w:r w:rsidR="008431F6" w:rsidRPr="00E62B06">
        <w:rPr>
          <w:rFonts w:asciiTheme="majorHAnsi" w:hAnsiTheme="majorHAnsi" w:cstheme="majorHAnsi"/>
          <w:sz w:val="16"/>
        </w:rPr>
        <w:t xml:space="preserve"> </w:t>
      </w:r>
      <w:r w:rsidRPr="00E62B06">
        <w:rPr>
          <w:rStyle w:val="StyleUnderline"/>
          <w:rFonts w:asciiTheme="majorHAnsi" w:hAnsiTheme="majorHAnsi" w:cstheme="majorHAnsi"/>
        </w:rPr>
        <w:t>The Chinese Communist Party appears increasingly likely to seek to offer an alternative to the components of the existing order that have to do with economic liberalism and human rights. If it ends up competing with the liberal democracies, they will again face pressure to champion their values.</w:t>
      </w:r>
      <w:r w:rsidRPr="00E62B06">
        <w:rPr>
          <w:rFonts w:asciiTheme="majorHAnsi" w:hAnsiTheme="majorHAnsi" w:cstheme="majorHAnsi"/>
          <w:sz w:val="16"/>
        </w:rPr>
        <w:t xml:space="preserve"> As during the Cold War, they will have incentives to undertake domestic reforms and strengthen their international alliances. The collapse of the Soviet Union, although a great milestone in the annals of the advance of liberal democracy, had the ironic effect of eliminating one of its main drivers of solidarity. The bad news of renewed ideological rivalry could be good news for the liberal international order.</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i-law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ILaw fails --- states will either </w:t>
      </w:r>
      <w:r w:rsidRPr="00E62B06">
        <w:rPr>
          <w:rFonts w:asciiTheme="majorHAnsi" w:hAnsiTheme="majorHAnsi" w:cstheme="majorHAnsi"/>
          <w:u w:val="single"/>
        </w:rPr>
        <w:t>inevitably cooperate</w:t>
      </w:r>
      <w:r w:rsidRPr="00E62B06">
        <w:rPr>
          <w:rFonts w:asciiTheme="majorHAnsi" w:hAnsiTheme="majorHAnsi" w:cstheme="majorHAnsi"/>
        </w:rPr>
        <w:t xml:space="preserve">, or ILaw </w:t>
      </w:r>
      <w:r w:rsidRPr="00E62B06">
        <w:rPr>
          <w:rFonts w:asciiTheme="majorHAnsi" w:hAnsiTheme="majorHAnsi" w:cstheme="majorHAnsi"/>
          <w:u w:val="single"/>
        </w:rPr>
        <w:t>can’t convince them to</w:t>
      </w:r>
      <w:r w:rsidRPr="00E62B06">
        <w:rPr>
          <w:rFonts w:asciiTheme="majorHAnsi" w:hAnsiTheme="majorHAnsi" w:cstheme="majorHAnsi"/>
        </w:rPr>
        <w:t xml:space="preserve"> </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Eric A. </w:t>
      </w:r>
      <w:r w:rsidRPr="00E62B06">
        <w:rPr>
          <w:rStyle w:val="Style13ptBold"/>
          <w:rFonts w:asciiTheme="majorHAnsi" w:hAnsiTheme="majorHAnsi" w:cstheme="majorHAnsi"/>
        </w:rPr>
        <w:t>Posner 9</w:t>
      </w:r>
      <w:r w:rsidRPr="00E62B06">
        <w:rPr>
          <w:rFonts w:asciiTheme="majorHAnsi" w:hAnsiTheme="majorHAnsi" w:cstheme="majorHAnsi"/>
        </w:rPr>
        <w:t>, Kirkland and Ellis Professor of Law at the University of Chicago Law School. The Perils of Global Legalism, 34-6</w:t>
      </w:r>
    </w:p>
    <w:p w:rsidR="00227C96" w:rsidRPr="00E62B06" w:rsidRDefault="00227C96" w:rsidP="00227C96">
      <w:pPr>
        <w:rPr>
          <w:rFonts w:asciiTheme="majorHAnsi" w:hAnsiTheme="majorHAnsi" w:cstheme="majorHAnsi"/>
        </w:rPr>
      </w:pPr>
    </w:p>
    <w:p w:rsidR="00227C96" w:rsidRPr="00E62B06" w:rsidRDefault="00227C96" w:rsidP="00227C96">
      <w:pPr>
        <w:rPr>
          <w:rFonts w:asciiTheme="majorHAnsi" w:hAnsiTheme="majorHAnsi" w:cstheme="majorHAnsi"/>
          <w:sz w:val="12"/>
        </w:rPr>
      </w:pPr>
      <w:r w:rsidRPr="00E62B06">
        <w:rPr>
          <w:rFonts w:asciiTheme="majorHAnsi" w:hAnsiTheme="majorHAnsi" w:cstheme="majorHAnsi"/>
          <w:sz w:val="12"/>
          <w:szCs w:val="12"/>
        </w:rPr>
        <w:t xml:space="preserve">34  Most </w:t>
      </w:r>
      <w:r w:rsidRPr="00E62B06">
        <w:rPr>
          <w:rStyle w:val="StyleUnderline"/>
          <w:rFonts w:asciiTheme="majorHAnsi" w:hAnsiTheme="majorHAnsi" w:cstheme="majorHAnsi"/>
        </w:rPr>
        <w:t>global legalists</w:t>
      </w:r>
      <w:r w:rsidRPr="00E62B06">
        <w:rPr>
          <w:rFonts w:asciiTheme="majorHAnsi" w:hAnsiTheme="majorHAnsi" w:cstheme="majorHAnsi"/>
          <w:sz w:val="12"/>
          <w:szCs w:val="12"/>
        </w:rPr>
        <w:t xml:space="preserve"> acknowledge that international law is created and enforced by states. They </w:t>
      </w:r>
      <w:r w:rsidRPr="00E62B06">
        <w:rPr>
          <w:rStyle w:val="StyleUnderline"/>
          <w:rFonts w:asciiTheme="majorHAnsi" w:hAnsiTheme="majorHAnsi" w:cstheme="majorHAnsi"/>
        </w:rPr>
        <w:t>believe that states are willing to expand international law</w:t>
      </w:r>
      <w:r w:rsidRPr="00E62B06">
        <w:rPr>
          <w:rFonts w:asciiTheme="majorHAnsi" w:hAnsiTheme="majorHAnsi" w:cstheme="majorHAnsi"/>
          <w:sz w:val="12"/>
          <w:szCs w:val="12"/>
        </w:rPr>
        <w:t xml:space="preserve"> along legalistic lines </w:t>
      </w:r>
      <w:r w:rsidRPr="00E62B06">
        <w:rPr>
          <w:rStyle w:val="StyleUnderline"/>
          <w:rFonts w:asciiTheme="majorHAnsi" w:hAnsiTheme="majorHAnsi" w:cstheme="majorHAnsi"/>
        </w:rPr>
        <w:t>because states’ long-term interests lie in solving global collective action problems</w:t>
      </w:r>
      <w:r w:rsidRPr="00E62B06">
        <w:rPr>
          <w:rFonts w:asciiTheme="majorHAnsi" w:hAnsiTheme="majorHAnsi" w:cstheme="majorHAnsi"/>
          <w:sz w:val="12"/>
          <w:szCs w:val="12"/>
        </w:rPr>
        <w:t xml:space="preserve">. In the absence of a world govern- ment or other forms of integration, international law seems like the only way for states to solve these problems. </w:t>
      </w:r>
      <w:r w:rsidRPr="00E62B06">
        <w:rPr>
          <w:rStyle w:val="StyleUnderline"/>
          <w:rFonts w:asciiTheme="majorHAnsi" w:hAnsiTheme="majorHAnsi" w:cstheme="majorHAnsi"/>
        </w:rPr>
        <w:t>The great difﬁculty</w:t>
      </w:r>
      <w:r w:rsidRPr="00E62B06">
        <w:rPr>
          <w:rFonts w:asciiTheme="majorHAnsi" w:hAnsiTheme="majorHAnsi" w:cstheme="majorHAnsi"/>
          <w:sz w:val="12"/>
          <w:szCs w:val="12"/>
        </w:rPr>
        <w:t xml:space="preserve"> for the global legalist </w:t>
      </w:r>
      <w:r w:rsidRPr="00E62B06">
        <w:rPr>
          <w:rStyle w:val="StyleUnderline"/>
          <w:rFonts w:asciiTheme="majorHAnsi" w:hAnsiTheme="majorHAnsi" w:cstheme="majorHAnsi"/>
        </w:rPr>
        <w:t>is explaining why, if states create</w:t>
      </w:r>
      <w:r w:rsidRPr="00E62B06">
        <w:rPr>
          <w:rFonts w:asciiTheme="majorHAnsi" w:hAnsiTheme="majorHAnsi" w:cstheme="majorHAnsi"/>
          <w:sz w:val="12"/>
          <w:szCs w:val="12"/>
        </w:rPr>
        <w:t xml:space="preserve"> and maintain </w:t>
      </w:r>
      <w:r w:rsidRPr="00E62B06">
        <w:rPr>
          <w:rStyle w:val="StyleUnderline"/>
          <w:rFonts w:asciiTheme="majorHAnsi" w:hAnsiTheme="majorHAnsi" w:cstheme="majorHAnsi"/>
        </w:rPr>
        <w:t>international law</w:t>
      </w:r>
      <w:r w:rsidRPr="00E62B06">
        <w:rPr>
          <w:rFonts w:asciiTheme="majorHAnsi" w:hAnsiTheme="majorHAnsi" w:cstheme="majorHAnsi"/>
          <w:sz w:val="12"/>
          <w:szCs w:val="12"/>
        </w:rPr>
        <w:t xml:space="preserve">, </w:t>
      </w:r>
      <w:r w:rsidRPr="00E62B06">
        <w:rPr>
          <w:rStyle w:val="Emphasis"/>
          <w:rFonts w:asciiTheme="majorHAnsi" w:hAnsiTheme="majorHAnsi" w:cstheme="majorHAnsi"/>
        </w:rPr>
        <w:t>they will also not break it</w:t>
      </w:r>
      <w:r w:rsidRPr="00E62B06">
        <w:rPr>
          <w:rFonts w:asciiTheme="majorHAnsi" w:hAnsiTheme="majorHAnsi" w:cstheme="majorHAnsi"/>
          <w:sz w:val="12"/>
          <w:szCs w:val="12"/>
        </w:rPr>
        <w:t xml:space="preserve"> </w:t>
      </w:r>
      <w:r w:rsidRPr="00E62B06">
        <w:rPr>
          <w:rStyle w:val="StyleUnderline"/>
          <w:rFonts w:asciiTheme="majorHAnsi" w:hAnsiTheme="majorHAnsi" w:cstheme="majorHAnsi"/>
        </w:rPr>
        <w:t xml:space="preserve">when they </w:t>
      </w:r>
      <w:r w:rsidRPr="00E62B06">
        <w:rPr>
          <w:rStyle w:val="Emphasis"/>
          <w:rFonts w:asciiTheme="majorHAnsi" w:hAnsiTheme="majorHAnsi" w:cstheme="majorHAnsi"/>
        </w:rPr>
        <w:t>prefer to free ride. In the absence of an enforcement mechanism, what ensures that states</w:t>
      </w:r>
      <w:r w:rsidRPr="00E62B06">
        <w:rPr>
          <w:rFonts w:asciiTheme="majorHAnsi" w:hAnsiTheme="majorHAnsi" w:cstheme="majorHAnsi"/>
          <w:sz w:val="12"/>
          <w:szCs w:val="12"/>
        </w:rPr>
        <w:t xml:space="preserve"> that create law and legal institutions that are supposed to solve global collective action prob- lems </w:t>
      </w:r>
      <w:r w:rsidRPr="00E62B06">
        <w:rPr>
          <w:rStyle w:val="Emphasis"/>
          <w:rFonts w:asciiTheme="majorHAnsi" w:hAnsiTheme="majorHAnsi" w:cstheme="majorHAnsi"/>
        </w:rPr>
        <w:t xml:space="preserve">will not ignore them? </w:t>
      </w:r>
      <w:r w:rsidRPr="00E62B06">
        <w:rPr>
          <w:rStyle w:val="Emphasis"/>
          <w:rFonts w:asciiTheme="majorHAnsi" w:hAnsiTheme="majorHAnsi" w:cstheme="majorHAnsi"/>
          <w:sz w:val="12"/>
        </w:rPr>
        <w:t xml:space="preserve"> </w:t>
      </w:r>
      <w:r w:rsidRPr="00E62B06">
        <w:rPr>
          <w:rFonts w:asciiTheme="majorHAnsi" w:hAnsiTheme="majorHAnsi" w:cstheme="majorHAnsi"/>
          <w:sz w:val="12"/>
          <w:szCs w:val="12"/>
        </w:rPr>
        <w:t xml:space="preserve">For the rational choice theorist, the answer is plain: </w:t>
      </w:r>
      <w:r w:rsidRPr="00E62B06">
        <w:rPr>
          <w:rStyle w:val="Emphasis"/>
          <w:rFonts w:asciiTheme="majorHAnsi" w:hAnsiTheme="majorHAnsi" w:cstheme="majorHAnsi"/>
        </w:rPr>
        <w:t>states cannot solve global collective action problems by creating institutions that themselves depend on global collective action.</w:t>
      </w:r>
      <w:r w:rsidRPr="00E62B06">
        <w:rPr>
          <w:rFonts w:asciiTheme="majorHAnsi" w:hAnsiTheme="majorHAnsi" w:cstheme="majorHAnsi"/>
          <w:sz w:val="12"/>
          <w:szCs w:val="12"/>
        </w:rPr>
        <w:t xml:space="preserve"> </w:t>
      </w:r>
      <w:r w:rsidRPr="00E62B06">
        <w:rPr>
          <w:rStyle w:val="StyleUnderline"/>
          <w:rFonts w:asciiTheme="majorHAnsi" w:hAnsiTheme="majorHAnsi" w:cstheme="majorHAnsi"/>
        </w:rPr>
        <w:t>This is not to say that international law is not possible</w:t>
      </w:r>
      <w:r w:rsidRPr="00E62B06">
        <w:rPr>
          <w:rFonts w:asciiTheme="majorHAnsi" w:hAnsiTheme="majorHAnsi" w:cstheme="majorHAnsi"/>
          <w:sz w:val="12"/>
          <w:szCs w:val="12"/>
        </w:rPr>
        <w:t xml:space="preserve"> at all. Certainly, states can cooperate by threatening to retaliate against cheaters, and where international problems are matters of coordination rather than conﬂ ict, international law can go far, indeed.7 </w:t>
      </w:r>
      <w:r w:rsidRPr="00E62B06">
        <w:rPr>
          <w:rStyle w:val="StyleUnderline"/>
          <w:rFonts w:asciiTheme="majorHAnsi" w:hAnsiTheme="majorHAnsi" w:cstheme="majorHAnsi"/>
        </w:rPr>
        <w:t>But if states</w:t>
      </w:r>
      <w:r w:rsidRPr="00E62B06">
        <w:rPr>
          <w:rFonts w:asciiTheme="majorHAnsi" w:hAnsiTheme="majorHAnsi" w:cstheme="majorHAnsi"/>
          <w:sz w:val="12"/>
          <w:szCs w:val="12"/>
        </w:rPr>
        <w:t xml:space="preserve"> (or the individuals who control states) </w:t>
      </w:r>
      <w:r w:rsidRPr="00E62B06">
        <w:rPr>
          <w:rStyle w:val="StyleUnderline"/>
          <w:rFonts w:asciiTheme="majorHAnsi" w:hAnsiTheme="majorHAnsi" w:cstheme="majorHAnsi"/>
        </w:rPr>
        <w:t>cannot create a global government</w:t>
      </w:r>
      <w:r w:rsidRPr="00E62B06">
        <w:rPr>
          <w:rFonts w:asciiTheme="majorHAnsi" w:hAnsiTheme="majorHAnsi" w:cstheme="majorHAnsi"/>
          <w:sz w:val="12"/>
          <w:szCs w:val="12"/>
        </w:rPr>
        <w:t xml:space="preserve"> or q uasi-g overnment institutions, </w:t>
      </w:r>
      <w:r w:rsidRPr="00E62B06">
        <w:rPr>
          <w:rStyle w:val="StyleUnderline"/>
          <w:rFonts w:asciiTheme="majorHAnsi" w:hAnsiTheme="majorHAnsi" w:cstheme="majorHAnsi"/>
        </w:rPr>
        <w:t>then it seems unlikely that they can solve,</w:t>
      </w:r>
      <w:r w:rsidRPr="00E62B06">
        <w:rPr>
          <w:rFonts w:asciiTheme="majorHAnsi" w:hAnsiTheme="majorHAnsi" w:cstheme="majorHAnsi"/>
          <w:sz w:val="12"/>
          <w:szCs w:val="12"/>
        </w:rPr>
        <w:t xml:space="preserve"> in spontaneous fashion, </w:t>
      </w:r>
      <w:r w:rsidRPr="00E62B06">
        <w:rPr>
          <w:rStyle w:val="StyleUnderline"/>
          <w:rFonts w:asciiTheme="majorHAnsi" w:hAnsiTheme="majorHAnsi" w:cstheme="majorHAnsi"/>
        </w:rPr>
        <w:t>the types of problems that, at the national level, require the action of governments</w:t>
      </w:r>
      <w:r w:rsidRPr="00E62B06">
        <w:rPr>
          <w:rFonts w:asciiTheme="majorHAnsi" w:hAnsiTheme="majorHAnsi" w:cstheme="majorHAnsi"/>
          <w:sz w:val="12"/>
          <w:szCs w:val="12"/>
        </w:rPr>
        <w:t xml:space="preserve">.  Global legalists are not enthusiasts for rational choice theory and have  35 grappled with this problem in other ways.8 I will criticize their attempts in chapter 3. Here I want to focus on </w:t>
      </w:r>
      <w:r w:rsidRPr="00E62B06">
        <w:rPr>
          <w:rStyle w:val="StyleUnderline"/>
          <w:rFonts w:asciiTheme="majorHAnsi" w:hAnsiTheme="majorHAnsi" w:cstheme="majorHAnsi"/>
        </w:rPr>
        <w:t>one approach</w:t>
      </w:r>
      <w:r w:rsidRPr="00E62B06">
        <w:rPr>
          <w:rFonts w:asciiTheme="majorHAnsi" w:hAnsiTheme="majorHAnsi" w:cstheme="majorHAnsi"/>
          <w:sz w:val="12"/>
          <w:szCs w:val="12"/>
        </w:rPr>
        <w:t xml:space="preserve">, which </w:t>
      </w:r>
      <w:r w:rsidRPr="00E62B06">
        <w:rPr>
          <w:rStyle w:val="StyleUnderline"/>
          <w:rFonts w:asciiTheme="majorHAnsi" w:hAnsiTheme="majorHAnsi" w:cstheme="majorHAnsi"/>
        </w:rPr>
        <w:t>is to insist that just as</w:t>
      </w:r>
      <w:r w:rsidRPr="00E62B06">
        <w:rPr>
          <w:rFonts w:asciiTheme="majorHAnsi" w:hAnsiTheme="majorHAnsi" w:cstheme="majorHAnsi"/>
          <w:sz w:val="12"/>
          <w:szCs w:val="12"/>
        </w:rPr>
        <w:t xml:space="preserve"> </w:t>
      </w:r>
      <w:r w:rsidRPr="00E62B06">
        <w:rPr>
          <w:rStyle w:val="StyleUnderline"/>
          <w:rFonts w:asciiTheme="majorHAnsi" w:hAnsiTheme="majorHAnsi" w:cstheme="majorHAnsi"/>
        </w:rPr>
        <w:t>individuals can be loyal to government,</w:t>
      </w:r>
      <w:r w:rsidRPr="00E62B06">
        <w:rPr>
          <w:rFonts w:asciiTheme="majorHAnsi" w:hAnsiTheme="majorHAnsi" w:cstheme="majorHAnsi"/>
          <w:sz w:val="12"/>
          <w:szCs w:val="12"/>
        </w:rPr>
        <w:t xml:space="preserve"> </w:t>
      </w:r>
      <w:r w:rsidRPr="00E62B06">
        <w:rPr>
          <w:rStyle w:val="StyleUnderline"/>
          <w:rFonts w:asciiTheme="majorHAnsi" w:hAnsiTheme="majorHAnsi" w:cstheme="majorHAnsi"/>
        </w:rPr>
        <w:t>so too can</w:t>
      </w:r>
      <w:r w:rsidRPr="00E62B06">
        <w:rPr>
          <w:rFonts w:asciiTheme="majorHAnsi" w:hAnsiTheme="majorHAnsi" w:cstheme="majorHAnsi"/>
          <w:sz w:val="12"/>
          <w:szCs w:val="12"/>
        </w:rPr>
        <w:t xml:space="preserve"> individuals (and their </w:t>
      </w:r>
      <w:r w:rsidRPr="00E62B06">
        <w:rPr>
          <w:rStyle w:val="StyleUnderline"/>
          <w:rFonts w:asciiTheme="majorHAnsi" w:hAnsiTheme="majorHAnsi" w:cstheme="majorHAnsi"/>
        </w:rPr>
        <w:t>governments</w:t>
      </w:r>
      <w:r w:rsidRPr="00E62B06">
        <w:rPr>
          <w:rFonts w:asciiTheme="majorHAnsi" w:hAnsiTheme="majorHAnsi" w:cstheme="majorHAnsi"/>
          <w:sz w:val="12"/>
          <w:szCs w:val="12"/>
        </w:rPr>
        <w:t xml:space="preserve">) </w:t>
      </w:r>
      <w:r w:rsidRPr="00E62B06">
        <w:rPr>
          <w:rStyle w:val="StyleUnderline"/>
          <w:rFonts w:asciiTheme="majorHAnsi" w:hAnsiTheme="majorHAnsi" w:cstheme="majorHAnsi"/>
        </w:rPr>
        <w:t xml:space="preserve">be loyal to international law </w:t>
      </w:r>
      <w:r w:rsidRPr="00E62B06">
        <w:rPr>
          <w:rFonts w:asciiTheme="majorHAnsi" w:hAnsiTheme="majorHAnsi" w:cstheme="majorHAnsi"/>
          <w:sz w:val="12"/>
          <w:szCs w:val="12"/>
        </w:rPr>
        <w:t xml:space="preserve">and be willing to defer to its requirements even when self-i nterest does not strictly demand that they do so. </w:t>
      </w:r>
      <w:r w:rsidRPr="00E62B06">
        <w:rPr>
          <w:rStyle w:val="StyleUnderline"/>
          <w:rFonts w:asciiTheme="majorHAnsi" w:hAnsiTheme="majorHAnsi" w:cstheme="majorHAnsi"/>
        </w:rPr>
        <w:t>International law has force because (or to the extent that) it is legitimate</w:t>
      </w:r>
      <w:r w:rsidRPr="00E62B06">
        <w:rPr>
          <w:rFonts w:asciiTheme="majorHAnsi" w:hAnsiTheme="majorHAnsi" w:cstheme="majorHAnsi"/>
          <w:sz w:val="12"/>
          <w:szCs w:val="12"/>
        </w:rPr>
        <w:t xml:space="preserve">.9  What makes governance or law legitimate? This is a complicated ques- tion best left to philosophers, but a simple and adequate point for present purposes is that </w:t>
      </w:r>
      <w:r w:rsidRPr="00E62B06">
        <w:rPr>
          <w:rStyle w:val="StyleUnderline"/>
          <w:rFonts w:asciiTheme="majorHAnsi" w:hAnsiTheme="majorHAnsi" w:cstheme="majorHAnsi"/>
        </w:rPr>
        <w:t xml:space="preserve">no system of law will be perceived as legitimate unless those governed by that law </w:t>
      </w:r>
      <w:r w:rsidRPr="00E62B06">
        <w:rPr>
          <w:rStyle w:val="Emphasis"/>
          <w:rFonts w:asciiTheme="majorHAnsi" w:hAnsiTheme="majorHAnsi" w:cstheme="majorHAnsi"/>
        </w:rPr>
        <w:t>believe</w:t>
      </w:r>
      <w:r w:rsidRPr="00E62B06">
        <w:rPr>
          <w:rStyle w:val="StyleUnderline"/>
          <w:rFonts w:asciiTheme="majorHAnsi" w:hAnsiTheme="majorHAnsi" w:cstheme="majorHAnsi"/>
        </w:rPr>
        <w:t xml:space="preserve"> that </w:t>
      </w:r>
      <w:r w:rsidRPr="00E62B06">
        <w:rPr>
          <w:rStyle w:val="Emphasis"/>
          <w:rFonts w:asciiTheme="majorHAnsi" w:hAnsiTheme="majorHAnsi" w:cstheme="majorHAnsi"/>
        </w:rPr>
        <w:t>the law</w:t>
      </w:r>
      <w:r w:rsidRPr="00E62B06">
        <w:rPr>
          <w:rStyle w:val="StyleUnderline"/>
          <w:rFonts w:asciiTheme="majorHAnsi" w:hAnsiTheme="majorHAnsi" w:cstheme="majorHAnsi"/>
        </w:rPr>
        <w:t xml:space="preserve"> </w:t>
      </w:r>
      <w:r w:rsidRPr="00E62B06">
        <w:rPr>
          <w:rFonts w:asciiTheme="majorHAnsi" w:hAnsiTheme="majorHAnsi" w:cstheme="majorHAnsi"/>
          <w:sz w:val="12"/>
          <w:szCs w:val="12"/>
        </w:rPr>
        <w:t xml:space="preserve">does good — </w:t>
      </w:r>
      <w:r w:rsidRPr="00E62B06">
        <w:rPr>
          <w:rStyle w:val="Emphasis"/>
          <w:rFonts w:asciiTheme="majorHAnsi" w:hAnsiTheme="majorHAnsi" w:cstheme="majorHAnsi"/>
        </w:rPr>
        <w:t>serves their interests</w:t>
      </w:r>
      <w:r w:rsidRPr="00E62B06">
        <w:rPr>
          <w:rFonts w:asciiTheme="majorHAnsi" w:hAnsiTheme="majorHAnsi" w:cstheme="majorHAnsi"/>
          <w:sz w:val="12"/>
          <w:szCs w:val="12"/>
        </w:rPr>
        <w:t xml:space="preserve"> or respects and enforces their values. Perhaps more is required than this — such as political participation, for example — but we can treat the ﬁ rst condition as necessary if not sufﬁ cient. </w:t>
      </w:r>
      <w:r w:rsidRPr="00E62B06">
        <w:rPr>
          <w:rStyle w:val="StyleUnderline"/>
          <w:rFonts w:asciiTheme="majorHAnsi" w:hAnsiTheme="majorHAnsi" w:cstheme="majorHAnsi"/>
        </w:rPr>
        <w:t>If individuals believe that a system of law does not advance their interests</w:t>
      </w:r>
      <w:r w:rsidRPr="00E62B06">
        <w:rPr>
          <w:rFonts w:asciiTheme="majorHAnsi" w:hAnsiTheme="majorHAnsi" w:cstheme="majorHAnsi"/>
          <w:sz w:val="12"/>
          <w:szCs w:val="12"/>
        </w:rPr>
        <w:t xml:space="preserve"> and respect their values, </w:t>
      </w:r>
      <w:r w:rsidRPr="00E62B06">
        <w:rPr>
          <w:rStyle w:val="StyleUnderline"/>
          <w:rFonts w:asciiTheme="majorHAnsi" w:hAnsiTheme="majorHAnsi" w:cstheme="majorHAnsi"/>
        </w:rPr>
        <w:t xml:space="preserve">that </w:t>
      </w:r>
      <w:r w:rsidRPr="00E62B06">
        <w:rPr>
          <w:rFonts w:asciiTheme="majorHAnsi" w:hAnsiTheme="majorHAnsi" w:cstheme="majorHAnsi"/>
          <w:sz w:val="12"/>
          <w:szCs w:val="12"/>
        </w:rPr>
        <w:t>instead</w:t>
      </w:r>
      <w:r w:rsidRPr="00E62B06">
        <w:rPr>
          <w:rStyle w:val="StyleUnderline"/>
          <w:rFonts w:asciiTheme="majorHAnsi" w:hAnsiTheme="majorHAnsi" w:cstheme="majorHAnsi"/>
        </w:rPr>
        <w:t xml:space="preserve"> it</w:t>
      </w:r>
      <w:r w:rsidRPr="00E62B06">
        <w:rPr>
          <w:rFonts w:asciiTheme="majorHAnsi" w:hAnsiTheme="majorHAnsi" w:cstheme="majorHAnsi"/>
          <w:sz w:val="12"/>
          <w:szCs w:val="12"/>
        </w:rPr>
        <w:t xml:space="preserve"> </w:t>
      </w:r>
      <w:r w:rsidRPr="00E62B06">
        <w:rPr>
          <w:rStyle w:val="StyleUnderline"/>
          <w:rFonts w:asciiTheme="majorHAnsi" w:hAnsiTheme="majorHAnsi" w:cstheme="majorHAnsi"/>
        </w:rPr>
        <w:t>advances the interests of others or is dysfunctional</w:t>
      </w:r>
      <w:r w:rsidRPr="00E62B06">
        <w:rPr>
          <w:rFonts w:asciiTheme="majorHAnsi" w:hAnsiTheme="majorHAnsi" w:cstheme="majorHAnsi"/>
          <w:sz w:val="12"/>
          <w:szCs w:val="12"/>
        </w:rPr>
        <w:t xml:space="preserve"> and helps no one at all, </w:t>
      </w:r>
      <w:r w:rsidRPr="00E62B06">
        <w:rPr>
          <w:rStyle w:val="StyleUnderline"/>
          <w:rFonts w:asciiTheme="majorHAnsi" w:hAnsiTheme="majorHAnsi" w:cstheme="majorHAnsi"/>
        </w:rPr>
        <w:t xml:space="preserve">they will not believe that the law is legitimate and will not </w:t>
      </w:r>
      <w:r w:rsidRPr="00E62B06">
        <w:rPr>
          <w:rStyle w:val="Emphasis"/>
          <w:rFonts w:asciiTheme="majorHAnsi" w:hAnsiTheme="majorHAnsi" w:cstheme="majorHAnsi"/>
        </w:rPr>
        <w:t>voluntarily submit to its authority</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sz w:val="12"/>
        </w:rPr>
        <w:t xml:space="preserve"> </w:t>
      </w:r>
      <w:r w:rsidRPr="00E62B06">
        <w:rPr>
          <w:rFonts w:asciiTheme="majorHAnsi" w:hAnsiTheme="majorHAnsi" w:cstheme="majorHAnsi"/>
          <w:sz w:val="12"/>
          <w:szCs w:val="12"/>
        </w:rPr>
        <w:t xml:space="preserve">Unfortunately, </w:t>
      </w:r>
      <w:r w:rsidRPr="00E62B06">
        <w:rPr>
          <w:rStyle w:val="Emphasis"/>
          <w:rFonts w:asciiTheme="majorHAnsi" w:hAnsiTheme="majorHAnsi" w:cstheme="majorHAnsi"/>
        </w:rPr>
        <w:t>international law does not satisfy this condition</w:t>
      </w:r>
      <w:r w:rsidRPr="00E62B06">
        <w:rPr>
          <w:rFonts w:asciiTheme="majorHAnsi" w:hAnsiTheme="majorHAnsi" w:cstheme="majorHAnsi"/>
          <w:sz w:val="12"/>
          <w:szCs w:val="12"/>
        </w:rPr>
        <w:t xml:space="preserve">, mainly </w:t>
      </w:r>
      <w:r w:rsidRPr="00E62B06">
        <w:rPr>
          <w:rStyle w:val="Emphasis"/>
          <w:rFonts w:asciiTheme="majorHAnsi" w:hAnsiTheme="majorHAnsi" w:cstheme="majorHAnsi"/>
        </w:rPr>
        <w:t>because of its institutional weaknesses</w:t>
      </w:r>
      <w:r w:rsidRPr="00E62B06">
        <w:rPr>
          <w:rFonts w:asciiTheme="majorHAnsi" w:hAnsiTheme="majorHAnsi" w:cstheme="majorHAnsi"/>
          <w:sz w:val="12"/>
          <w:szCs w:val="12"/>
        </w:rPr>
        <w:t xml:space="preserve">; but of course, </w:t>
      </w:r>
      <w:r w:rsidRPr="00E62B06">
        <w:rPr>
          <w:rStyle w:val="Emphasis"/>
          <w:rFonts w:asciiTheme="majorHAnsi" w:hAnsiTheme="majorHAnsi" w:cstheme="majorHAnsi"/>
        </w:rPr>
        <w:t xml:space="preserve">its institutional weaknesses stem from the state system — states are not willing to tolerate powerful international agencies. </w:t>
      </w:r>
      <w:r w:rsidRPr="00E62B06">
        <w:rPr>
          <w:rStyle w:val="StyleUnderline"/>
          <w:rFonts w:asciiTheme="majorHAnsi" w:hAnsiTheme="majorHAnsi" w:cstheme="majorHAnsi"/>
        </w:rPr>
        <w:t>In classic international law, states enjoy sovereign equality, which means that international law cannot be created unless all agree</w:t>
      </w:r>
      <w:r w:rsidRPr="00E62B06">
        <w:rPr>
          <w:rFonts w:asciiTheme="majorHAnsi" w:hAnsiTheme="majorHAnsi" w:cstheme="majorHAnsi"/>
          <w:sz w:val="12"/>
          <w:szCs w:val="12"/>
        </w:rPr>
        <w:t>, and that international law binds all states equally. What this means is that if nearly everyone in the world agrees that some global legal instrument would be beneﬁ cial (</w:t>
      </w:r>
      <w:r w:rsidRPr="00E62B06">
        <w:rPr>
          <w:rStyle w:val="StyleUnderline"/>
          <w:rFonts w:asciiTheme="majorHAnsi" w:hAnsiTheme="majorHAnsi" w:cstheme="majorHAnsi"/>
        </w:rPr>
        <w:t>a climate treaty</w:t>
      </w:r>
      <w:r w:rsidRPr="00E62B06">
        <w:rPr>
          <w:rFonts w:asciiTheme="majorHAnsi" w:hAnsiTheme="majorHAnsi" w:cstheme="majorHAnsi"/>
          <w:sz w:val="12"/>
          <w:szCs w:val="12"/>
        </w:rPr>
        <w:t xml:space="preserve">, the UN charter), it </w:t>
      </w:r>
      <w:r w:rsidRPr="00E62B06">
        <w:rPr>
          <w:rStyle w:val="Emphasis"/>
          <w:rFonts w:asciiTheme="majorHAnsi" w:hAnsiTheme="majorHAnsi" w:cstheme="majorHAnsi"/>
        </w:rPr>
        <w:t>can be blocked by a tiny country</w:t>
      </w:r>
      <w:r w:rsidRPr="00E62B06">
        <w:rPr>
          <w:rFonts w:asciiTheme="majorHAnsi" w:hAnsiTheme="majorHAnsi" w:cstheme="majorHAnsi"/>
          <w:sz w:val="12"/>
          <w:szCs w:val="12"/>
        </w:rPr>
        <w:t xml:space="preserve"> like Iceland (population 300,000) </w:t>
      </w:r>
      <w:r w:rsidRPr="00E62B06">
        <w:rPr>
          <w:rStyle w:val="Emphasis"/>
          <w:rFonts w:asciiTheme="majorHAnsi" w:hAnsiTheme="majorHAnsi" w:cstheme="majorHAnsi"/>
        </w:rPr>
        <w:t>or a dictatorship</w:t>
      </w:r>
      <w:r w:rsidRPr="00E62B06">
        <w:rPr>
          <w:rFonts w:asciiTheme="majorHAnsi" w:hAnsiTheme="majorHAnsi" w:cstheme="majorHAnsi"/>
          <w:sz w:val="12"/>
          <w:szCs w:val="12"/>
        </w:rPr>
        <w:t xml:space="preserve"> like North Korea. </w:t>
      </w:r>
      <w:r w:rsidRPr="00E62B06">
        <w:rPr>
          <w:rStyle w:val="StyleUnderline"/>
          <w:rFonts w:asciiTheme="majorHAnsi" w:hAnsiTheme="majorHAnsi" w:cstheme="majorHAnsi"/>
        </w:rPr>
        <w:t>What is the attraction of a system that puts a tiny country like Iceland on equal footing with China?</w:t>
      </w:r>
      <w:r w:rsidRPr="00E62B06">
        <w:rPr>
          <w:rFonts w:asciiTheme="majorHAnsi" w:hAnsiTheme="majorHAnsi" w:cstheme="majorHAnsi"/>
          <w:sz w:val="12"/>
          <w:szCs w:val="12"/>
        </w:rPr>
        <w:t xml:space="preserve"> When then at- torney general Robert Jackson tried to justify American aid for Britain at the onset of World War II on the grounds that the Nazi Germany was the aggressor, international lawyers complained that the United States could not claim neutrality while providing aid to a belligerent — there was no such thing as an aggressor in international law.10 Nazi Germany had not agreed to such a rule of international law; therefore, such a rule could not exist. Only through the destruction of Nazi Germany could international law be changed; East and West Germany could reenter international so- 36 ciety only on other people’s terms. How could such a system be perceived to be legitimate?  There is, of course, a reason why international law works in this fash- ion. </w:t>
      </w:r>
      <w:r w:rsidRPr="00E62B06">
        <w:rPr>
          <w:rStyle w:val="StyleUnderline"/>
          <w:rFonts w:asciiTheme="majorHAnsi" w:hAnsiTheme="majorHAnsi" w:cstheme="majorHAnsi"/>
        </w:rPr>
        <w:t>Because no world government can compel states to comply with inter- national law, states will comply with international law only when doing so is in their interest.</w:t>
      </w:r>
      <w:r w:rsidRPr="00E62B06">
        <w:rPr>
          <w:rFonts w:asciiTheme="majorHAnsi" w:hAnsiTheme="majorHAnsi" w:cstheme="majorHAnsi"/>
          <w:sz w:val="12"/>
          <w:szCs w:val="12"/>
        </w:rPr>
        <w:t xml:space="preserve"> In this way, international law always depends on state consent. So international law must take states as they are, which means that little states, big states, good states, and bad states, all exist on a plane of equality.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I-law fails --- U.S. leadership doesn’t matter and is a bad standard for it</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Pollack 14</w:t>
      </w:r>
      <w:r w:rsidRPr="00E62B06">
        <w:rPr>
          <w:rFonts w:asciiTheme="majorHAnsi" w:hAnsiTheme="majorHAnsi" w:cstheme="majorHAnsi"/>
        </w:rPr>
        <w:t xml:space="preserve"> - Professor of Political Science and Law and Jean Monnet Chair @ Temple University; Ph.D. from Harvard University [Mark “Who Supports International Law, and Why? The United States, the European Union, and International Law” The International Journal of Constitutional Law, Vol. 13, No. 4 </w:t>
      </w:r>
      <w:r w:rsidRPr="00E62B06">
        <w:rPr>
          <w:rFonts w:asciiTheme="majorHAnsi" w:hAnsiTheme="majorHAnsi" w:cstheme="majorHAnsi"/>
        </w:rPr>
        <w:lastRenderedPageBreak/>
        <w:t>(2014) https://www.researchgate.net/profile/Mark_Pollack2/publication/280786025_Who_Supports_International_Law_and_Why_The_United_States_the_European_Union_and_International_Law/links/55c6bdfe08aebc967df53997.pdf]</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If we</w:t>
      </w:r>
      <w:r w:rsidRPr="00E62B06">
        <w:rPr>
          <w:rFonts w:asciiTheme="majorHAnsi" w:hAnsiTheme="majorHAnsi" w:cstheme="majorHAnsi"/>
          <w:sz w:val="16"/>
        </w:rPr>
        <w:t xml:space="preserve"> examine the recent literature on </w:t>
      </w:r>
      <w:r w:rsidRPr="00E62B06">
        <w:rPr>
          <w:rStyle w:val="StyleUnderline"/>
          <w:rFonts w:asciiTheme="majorHAnsi" w:hAnsiTheme="majorHAnsi" w:cstheme="majorHAnsi"/>
        </w:rPr>
        <w:t>the US attitude toward international law, we encounter a</w:t>
      </w:r>
      <w:r w:rsidRPr="00E62B06">
        <w:rPr>
          <w:rFonts w:asciiTheme="majorHAnsi" w:hAnsiTheme="majorHAnsi" w:cstheme="majorHAnsi"/>
          <w:sz w:val="16"/>
        </w:rPr>
        <w:t xml:space="preserve"> common </w:t>
      </w:r>
      <w:r w:rsidRPr="00E62B06">
        <w:rPr>
          <w:rStyle w:val="StyleUnderline"/>
          <w:rFonts w:asciiTheme="majorHAnsi" w:hAnsiTheme="majorHAnsi" w:cstheme="majorHAnsi"/>
        </w:rPr>
        <w:t xml:space="preserve">charge that </w:t>
      </w:r>
      <w:r w:rsidRPr="00E62B06">
        <w:rPr>
          <w:rStyle w:val="StyleUnderline"/>
          <w:rFonts w:asciiTheme="majorHAnsi" w:hAnsiTheme="majorHAnsi" w:cstheme="majorHAnsi"/>
          <w:highlight w:val="cyan"/>
        </w:rPr>
        <w:t>the US has withdrawn from its</w:t>
      </w:r>
      <w:r w:rsidRPr="00E62B06">
        <w:rPr>
          <w:rFonts w:asciiTheme="majorHAnsi" w:hAnsiTheme="majorHAnsi" w:cstheme="majorHAnsi"/>
          <w:sz w:val="16"/>
        </w:rPr>
        <w:t xml:space="preserve"> postwar </w:t>
      </w:r>
      <w:r w:rsidRPr="00E62B06">
        <w:rPr>
          <w:rStyle w:val="StyleUnderline"/>
          <w:rFonts w:asciiTheme="majorHAnsi" w:hAnsiTheme="majorHAnsi" w:cstheme="majorHAnsi"/>
        </w:rPr>
        <w:t xml:space="preserve">leadership </w:t>
      </w:r>
      <w:r w:rsidRPr="00E62B06">
        <w:rPr>
          <w:rStyle w:val="StyleUnderline"/>
          <w:rFonts w:asciiTheme="majorHAnsi" w:hAnsiTheme="majorHAnsi" w:cstheme="majorHAnsi"/>
          <w:highlight w:val="cyan"/>
        </w:rPr>
        <w:t>role</w:t>
      </w:r>
      <w:r w:rsidRPr="00E62B06">
        <w:rPr>
          <w:rFonts w:asciiTheme="majorHAnsi" w:hAnsiTheme="majorHAnsi" w:cstheme="majorHAnsi"/>
          <w:sz w:val="16"/>
        </w:rPr>
        <w:t xml:space="preserve">, </w:t>
      </w:r>
      <w:r w:rsidRPr="00E62B06">
        <w:rPr>
          <w:rStyle w:val="StyleUnderline"/>
          <w:rFonts w:asciiTheme="majorHAnsi" w:hAnsiTheme="majorHAnsi" w:cstheme="majorHAnsi"/>
        </w:rPr>
        <w:t>acting</w:t>
      </w:r>
      <w:r w:rsidRPr="00E62B06">
        <w:rPr>
          <w:rFonts w:asciiTheme="majorHAnsi" w:hAnsiTheme="majorHAnsi" w:cstheme="majorHAnsi"/>
          <w:sz w:val="16"/>
        </w:rPr>
        <w:t xml:space="preserve"> not </w:t>
      </w:r>
      <w:r w:rsidRPr="00E62B06">
        <w:rPr>
          <w:rStyle w:val="StyleUnderline"/>
          <w:rFonts w:asciiTheme="majorHAnsi" w:hAnsiTheme="majorHAnsi" w:cstheme="majorHAnsi"/>
        </w:rPr>
        <w:t>as a</w:t>
      </w:r>
      <w:r w:rsidRPr="00E62B06">
        <w:rPr>
          <w:rFonts w:asciiTheme="majorHAnsi" w:hAnsiTheme="majorHAnsi" w:cstheme="majorHAnsi"/>
          <w:sz w:val="16"/>
        </w:rPr>
        <w:t xml:space="preserve"> leader but as a </w:t>
      </w:r>
      <w:r w:rsidRPr="00E62B06">
        <w:rPr>
          <w:rStyle w:val="StyleUnderline"/>
          <w:rFonts w:asciiTheme="majorHAnsi" w:hAnsiTheme="majorHAnsi" w:cstheme="majorHAnsi"/>
        </w:rPr>
        <w:t>laggard</w:t>
      </w:r>
      <w:r w:rsidRPr="00E62B06">
        <w:rPr>
          <w:rFonts w:asciiTheme="majorHAnsi" w:hAnsiTheme="majorHAnsi" w:cstheme="majorHAnsi"/>
          <w:sz w:val="16"/>
        </w:rPr>
        <w:t xml:space="preserve"> in the negotiation of international treaties.13 By contrast, it is often argued that </w:t>
      </w:r>
      <w:r w:rsidRPr="00E62B06">
        <w:rPr>
          <w:rStyle w:val="StyleUnderline"/>
          <w:rFonts w:asciiTheme="majorHAnsi" w:hAnsiTheme="majorHAnsi" w:cstheme="majorHAnsi"/>
          <w:highlight w:val="cyan"/>
        </w:rPr>
        <w:t>the mantle of leadership has passed to the EU</w:t>
      </w:r>
      <w:r w:rsidRPr="00E62B06">
        <w:rPr>
          <w:rFonts w:asciiTheme="majorHAnsi" w:hAnsiTheme="majorHAnsi" w:cstheme="majorHAnsi"/>
          <w:sz w:val="16"/>
        </w:rPr>
        <w:t xml:space="preserve"> in a number of issue-areas such as the environment and climate change.14 While such leadership can be important in the development of international law, </w:t>
      </w:r>
      <w:r w:rsidRPr="00E62B06">
        <w:rPr>
          <w:rStyle w:val="Emphasis"/>
          <w:rFonts w:asciiTheme="majorHAnsi" w:hAnsiTheme="majorHAnsi" w:cstheme="majorHAnsi"/>
          <w:highlight w:val="cyan"/>
        </w:rPr>
        <w:t>leadership is</w:t>
      </w:r>
      <w:r w:rsidRPr="00E62B06">
        <w:rPr>
          <w:rStyle w:val="Emphasis"/>
          <w:rFonts w:asciiTheme="majorHAnsi" w:hAnsiTheme="majorHAnsi" w:cstheme="majorHAnsi"/>
        </w:rPr>
        <w:t xml:space="preserve"> clearly </w:t>
      </w:r>
      <w:r w:rsidRPr="00E62B06">
        <w:rPr>
          <w:rStyle w:val="Emphasis"/>
          <w:rFonts w:asciiTheme="majorHAnsi" w:hAnsiTheme="majorHAnsi" w:cstheme="majorHAnsi"/>
          <w:highlight w:val="cyan"/>
        </w:rPr>
        <w:t>not required for</w:t>
      </w:r>
      <w:r w:rsidRPr="00E62B06">
        <w:rPr>
          <w:rFonts w:asciiTheme="majorHAnsi" w:hAnsiTheme="majorHAnsi" w:cstheme="majorHAnsi"/>
          <w:sz w:val="16"/>
        </w:rPr>
        <w:t xml:space="preserve"> a state to be considered supportive of the rule of </w:t>
      </w:r>
      <w:r w:rsidRPr="00E62B06">
        <w:rPr>
          <w:rStyle w:val="Emphasis"/>
          <w:rFonts w:asciiTheme="majorHAnsi" w:hAnsiTheme="majorHAnsi" w:cstheme="majorHAnsi"/>
        </w:rPr>
        <w:t>international law</w:t>
      </w:r>
      <w:r w:rsidRPr="00E62B06">
        <w:rPr>
          <w:rFonts w:asciiTheme="majorHAnsi" w:hAnsiTheme="majorHAnsi" w:cstheme="majorHAnsi"/>
          <w:sz w:val="16"/>
        </w:rPr>
        <w:t xml:space="preserve">. Indeed, the assertion of diplomatic leadership may represent not so much a commitment to international law per se, but simply a vigorous effort to shape the content of international law in line with one’s own substantive preferences. Furthermore, to state the obvious, </w:t>
      </w:r>
      <w:r w:rsidRPr="00E62B06">
        <w:rPr>
          <w:rStyle w:val="Emphasis"/>
          <w:rFonts w:asciiTheme="majorHAnsi" w:hAnsiTheme="majorHAnsi" w:cstheme="majorHAnsi"/>
          <w:highlight w:val="cyan"/>
        </w:rPr>
        <w:t>failure to provide leadership does not constitute</w:t>
      </w:r>
      <w:r w:rsidRPr="00E62B06">
        <w:rPr>
          <w:rFonts w:asciiTheme="majorHAnsi" w:hAnsiTheme="majorHAnsi" w:cstheme="majorHAnsi"/>
          <w:sz w:val="16"/>
        </w:rPr>
        <w:t xml:space="preserve"> a </w:t>
      </w:r>
      <w:r w:rsidRPr="00E62B06">
        <w:rPr>
          <w:rStyle w:val="Emphasis"/>
          <w:rFonts w:asciiTheme="majorHAnsi" w:hAnsiTheme="majorHAnsi" w:cstheme="majorHAnsi"/>
          <w:highlight w:val="cyan"/>
        </w:rPr>
        <w:t>violation</w:t>
      </w:r>
      <w:r w:rsidRPr="00E62B06">
        <w:rPr>
          <w:rStyle w:val="Emphasis"/>
          <w:rFonts w:asciiTheme="majorHAnsi" w:hAnsiTheme="majorHAnsi" w:cstheme="majorHAnsi"/>
        </w:rPr>
        <w:t xml:space="preserve"> of international law</w:t>
      </w:r>
      <w:r w:rsidRPr="00E62B06">
        <w:rPr>
          <w:rFonts w:asciiTheme="majorHAnsi" w:hAnsiTheme="majorHAnsi" w:cstheme="majorHAnsi"/>
          <w:sz w:val="16"/>
        </w:rPr>
        <w:t xml:space="preserve">. </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2.</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Consent </w:t>
      </w:r>
      <w:r w:rsidRPr="00E62B06">
        <w:rPr>
          <w:rStyle w:val="StyleUnderline"/>
          <w:rFonts w:asciiTheme="majorHAnsi" w:hAnsiTheme="majorHAnsi" w:cstheme="majorHAnsi"/>
        </w:rPr>
        <w:t>A second dimension</w:t>
      </w:r>
      <w:r w:rsidRPr="00E62B06">
        <w:rPr>
          <w:rFonts w:asciiTheme="majorHAnsi" w:hAnsiTheme="majorHAnsi" w:cstheme="majorHAnsi"/>
          <w:sz w:val="16"/>
        </w:rPr>
        <w:t xml:space="preserve"> of support </w:t>
      </w:r>
      <w:r w:rsidRPr="00E62B06">
        <w:rPr>
          <w:rStyle w:val="StyleUnderline"/>
          <w:rFonts w:asciiTheme="majorHAnsi" w:hAnsiTheme="majorHAnsi" w:cstheme="majorHAnsi"/>
        </w:rPr>
        <w:t>is</w:t>
      </w:r>
      <w:r w:rsidRPr="00E62B06">
        <w:rPr>
          <w:rFonts w:asciiTheme="majorHAnsi" w:hAnsiTheme="majorHAnsi" w:cstheme="majorHAnsi"/>
          <w:sz w:val="16"/>
        </w:rPr>
        <w:t xml:space="preserve"> consent to be bound by international rules, or what political scientists sometimes refer to as </w:t>
      </w:r>
      <w:r w:rsidRPr="00E62B06">
        <w:rPr>
          <w:rStyle w:val="StyleUnderline"/>
          <w:rFonts w:asciiTheme="majorHAnsi" w:hAnsiTheme="majorHAnsi" w:cstheme="majorHAnsi"/>
        </w:rPr>
        <w:t>commitment</w:t>
      </w:r>
      <w:r w:rsidRPr="00E62B06">
        <w:rPr>
          <w:rFonts w:asciiTheme="majorHAnsi" w:hAnsiTheme="majorHAnsi" w:cstheme="majorHAnsi"/>
          <w:sz w:val="16"/>
        </w:rPr>
        <w:t xml:space="preserve">. That is, even in the absence of leadership, </w:t>
      </w:r>
      <w:r w:rsidRPr="00E62B06">
        <w:rPr>
          <w:rStyle w:val="StyleUnderline"/>
          <w:rFonts w:asciiTheme="majorHAnsi" w:hAnsiTheme="majorHAnsi" w:cstheme="majorHAnsi"/>
          <w:highlight w:val="cyan"/>
        </w:rPr>
        <w:t>a state may</w:t>
      </w:r>
      <w:r w:rsidRPr="00E62B06">
        <w:rPr>
          <w:rFonts w:asciiTheme="majorHAnsi" w:hAnsiTheme="majorHAnsi" w:cstheme="majorHAnsi"/>
          <w:sz w:val="16"/>
        </w:rPr>
        <w:t xml:space="preserve"> demonstrate a consistent willingness to be bound by the provisions of international law, or conversely that same state may </w:t>
      </w:r>
      <w:r w:rsidRPr="00E62B06">
        <w:rPr>
          <w:rStyle w:val="StyleUnderline"/>
          <w:rFonts w:asciiTheme="majorHAnsi" w:hAnsiTheme="majorHAnsi" w:cstheme="majorHAnsi"/>
          <w:highlight w:val="cyan"/>
        </w:rPr>
        <w:t>refuse to be bound</w:t>
      </w:r>
      <w:r w:rsidRPr="00E62B06">
        <w:rPr>
          <w:rStyle w:val="StyleUnderline"/>
          <w:rFonts w:asciiTheme="majorHAnsi" w:hAnsiTheme="majorHAnsi" w:cstheme="majorHAnsi"/>
        </w:rPr>
        <w:t>, in various ways</w:t>
      </w:r>
      <w:r w:rsidRPr="00E62B06">
        <w:rPr>
          <w:rFonts w:asciiTheme="majorHAnsi" w:hAnsiTheme="majorHAnsi" w:cstheme="majorHAnsi"/>
          <w:sz w:val="16"/>
        </w:rPr>
        <w:t xml:space="preserve">. With respect to treaty law, the most obvious expression of consent is signature and ratification of a treaty – or lack thereof. At the extreme, </w:t>
      </w:r>
      <w:r w:rsidRPr="00E62B06">
        <w:rPr>
          <w:rStyle w:val="StyleUnderline"/>
          <w:rFonts w:asciiTheme="majorHAnsi" w:hAnsiTheme="majorHAnsi" w:cstheme="majorHAnsi"/>
        </w:rPr>
        <w:t>a state may refuse to sign a given treaty, indicating that the executive</w:t>
      </w:r>
      <w:r w:rsidRPr="00E62B06">
        <w:rPr>
          <w:rFonts w:asciiTheme="majorHAnsi" w:hAnsiTheme="majorHAnsi" w:cstheme="majorHAnsi"/>
          <w:sz w:val="16"/>
        </w:rPr>
        <w:t xml:space="preserve"> of the state in question </w:t>
      </w:r>
      <w:r w:rsidRPr="00E62B06">
        <w:rPr>
          <w:rStyle w:val="StyleUnderline"/>
          <w:rFonts w:asciiTheme="majorHAnsi" w:hAnsiTheme="majorHAnsi" w:cstheme="majorHAnsi"/>
        </w:rPr>
        <w:t>has no intent to become a party to the agreement</w:t>
      </w:r>
      <w:r w:rsidRPr="00E62B06">
        <w:rPr>
          <w:rFonts w:asciiTheme="majorHAnsi" w:hAnsiTheme="majorHAnsi" w:cstheme="majorHAnsi"/>
          <w:sz w:val="16"/>
        </w:rPr>
        <w:t xml:space="preserve">. Examples of </w:t>
      </w:r>
      <w:r w:rsidRPr="00E62B06">
        <w:rPr>
          <w:rStyle w:val="StyleUnderline"/>
          <w:rFonts w:asciiTheme="majorHAnsi" w:hAnsiTheme="majorHAnsi" w:cstheme="majorHAnsi"/>
        </w:rPr>
        <w:t>such refusal in the US case include such landmark agreements as</w:t>
      </w:r>
      <w:r w:rsidRPr="00E62B06">
        <w:rPr>
          <w:rFonts w:asciiTheme="majorHAnsi" w:hAnsiTheme="majorHAnsi" w:cstheme="majorHAnsi"/>
          <w:sz w:val="16"/>
        </w:rPr>
        <w:t xml:space="preserve"> the 1982 Law of the Sea Convention (</w:t>
      </w:r>
      <w:r w:rsidRPr="00E62B06">
        <w:rPr>
          <w:rStyle w:val="StyleUnderline"/>
          <w:rFonts w:asciiTheme="majorHAnsi" w:hAnsiTheme="majorHAnsi" w:cstheme="majorHAnsi"/>
        </w:rPr>
        <w:t>LOSC</w:t>
      </w:r>
      <w:r w:rsidRPr="00E62B06">
        <w:rPr>
          <w:rFonts w:asciiTheme="majorHAnsi" w:hAnsiTheme="majorHAnsi" w:cstheme="majorHAnsi"/>
          <w:sz w:val="16"/>
        </w:rPr>
        <w:t xml:space="preserve">) </w:t>
      </w:r>
      <w:r w:rsidRPr="00E62B06">
        <w:rPr>
          <w:rStyle w:val="StyleUnderline"/>
          <w:rFonts w:asciiTheme="majorHAnsi" w:hAnsiTheme="majorHAnsi" w:cstheme="majorHAnsi"/>
        </w:rPr>
        <w:t>and the</w:t>
      </w:r>
      <w:r w:rsidRPr="00E62B06">
        <w:rPr>
          <w:rFonts w:asciiTheme="majorHAnsi" w:hAnsiTheme="majorHAnsi" w:cstheme="majorHAnsi"/>
          <w:sz w:val="16"/>
        </w:rPr>
        <w:t xml:space="preserve"> 1997 </w:t>
      </w:r>
      <w:r w:rsidRPr="00E62B06">
        <w:rPr>
          <w:rStyle w:val="StyleUnderline"/>
          <w:rFonts w:asciiTheme="majorHAnsi" w:hAnsiTheme="majorHAnsi" w:cstheme="majorHAnsi"/>
        </w:rPr>
        <w:t>Land Mines Treaty</w:t>
      </w:r>
      <w:r w:rsidRPr="00E62B06">
        <w:rPr>
          <w:rFonts w:asciiTheme="majorHAnsi" w:hAnsiTheme="majorHAnsi" w:cstheme="majorHAnsi"/>
          <w:sz w:val="16"/>
        </w:rPr>
        <w:t xml:space="preserve">, which have been signed and ratified by 162 states (plus the EU) and by 159 states, respectively, but </w:t>
      </w:r>
      <w:r w:rsidRPr="00E62B06">
        <w:rPr>
          <w:rStyle w:val="StyleUnderline"/>
          <w:rFonts w:asciiTheme="majorHAnsi" w:hAnsiTheme="majorHAnsi" w:cstheme="majorHAnsi"/>
        </w:rPr>
        <w:t>neither signed nor ratified by the US</w:t>
      </w:r>
      <w:r w:rsidRPr="00E62B06">
        <w:rPr>
          <w:rFonts w:asciiTheme="majorHAnsi" w:hAnsiTheme="majorHAnsi" w:cstheme="majorHAnsi"/>
          <w:sz w:val="16"/>
        </w:rPr>
        <w:t>.</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Alternatively, </w:t>
      </w:r>
      <w:r w:rsidRPr="00E62B06">
        <w:rPr>
          <w:rStyle w:val="Emphasis"/>
          <w:rFonts w:asciiTheme="majorHAnsi" w:hAnsiTheme="majorHAnsi" w:cstheme="majorHAnsi"/>
          <w:highlight w:val="cyan"/>
        </w:rPr>
        <w:t>a state may sign</w:t>
      </w:r>
      <w:r w:rsidRPr="00E62B06">
        <w:rPr>
          <w:rFonts w:asciiTheme="majorHAnsi" w:hAnsiTheme="majorHAnsi" w:cstheme="majorHAnsi"/>
          <w:sz w:val="16"/>
        </w:rPr>
        <w:t xml:space="preserve"> a treaty, indicating an initial intent to be bound, </w:t>
      </w:r>
      <w:r w:rsidRPr="00E62B06">
        <w:rPr>
          <w:rStyle w:val="Emphasis"/>
          <w:rFonts w:asciiTheme="majorHAnsi" w:hAnsiTheme="majorHAnsi" w:cstheme="majorHAnsi"/>
          <w:highlight w:val="cyan"/>
        </w:rPr>
        <w:t>but</w:t>
      </w:r>
      <w:r w:rsidRPr="00E62B06">
        <w:rPr>
          <w:rFonts w:asciiTheme="majorHAnsi" w:hAnsiTheme="majorHAnsi" w:cstheme="majorHAnsi"/>
          <w:sz w:val="16"/>
        </w:rPr>
        <w:t xml:space="preserve"> subsequently </w:t>
      </w:r>
      <w:r w:rsidRPr="00E62B06">
        <w:rPr>
          <w:rStyle w:val="Emphasis"/>
          <w:rFonts w:asciiTheme="majorHAnsi" w:hAnsiTheme="majorHAnsi" w:cstheme="majorHAnsi"/>
          <w:highlight w:val="cyan"/>
        </w:rPr>
        <w:t>fail to ratify</w:t>
      </w:r>
      <w:r w:rsidRPr="00E62B06">
        <w:rPr>
          <w:rStyle w:val="Emphasis"/>
          <w:rFonts w:asciiTheme="majorHAnsi" w:hAnsiTheme="majorHAnsi" w:cstheme="majorHAnsi"/>
        </w:rPr>
        <w:t xml:space="preserve"> the agreement</w:t>
      </w:r>
      <w:r w:rsidRPr="00E62B06">
        <w:rPr>
          <w:rFonts w:asciiTheme="majorHAnsi" w:hAnsiTheme="majorHAnsi" w:cstheme="majorHAnsi"/>
          <w:sz w:val="16"/>
        </w:rPr>
        <w:t xml:space="preserve">. </w:t>
      </w:r>
      <w:r w:rsidRPr="00E62B06">
        <w:rPr>
          <w:rStyle w:val="StyleUnderline"/>
          <w:rFonts w:asciiTheme="majorHAnsi" w:hAnsiTheme="majorHAnsi" w:cstheme="majorHAnsi"/>
        </w:rPr>
        <w:t>Examples from the US</w:t>
      </w:r>
      <w:r w:rsidRPr="00E62B06">
        <w:rPr>
          <w:rFonts w:asciiTheme="majorHAnsi" w:hAnsiTheme="majorHAnsi" w:cstheme="majorHAnsi"/>
          <w:sz w:val="16"/>
        </w:rPr>
        <w:t xml:space="preserve"> case are </w:t>
      </w:r>
      <w:r w:rsidRPr="00E62B06">
        <w:rPr>
          <w:rStyle w:val="Emphasis"/>
          <w:rFonts w:asciiTheme="majorHAnsi" w:hAnsiTheme="majorHAnsi" w:cstheme="majorHAnsi"/>
        </w:rPr>
        <w:t>legion</w:t>
      </w:r>
      <w:r w:rsidRPr="00E62B06">
        <w:rPr>
          <w:rFonts w:asciiTheme="majorHAnsi" w:hAnsiTheme="majorHAnsi" w:cstheme="majorHAnsi"/>
          <w:sz w:val="16"/>
        </w:rPr>
        <w:t xml:space="preserve">, </w:t>
      </w:r>
      <w:r w:rsidRPr="00E62B06">
        <w:rPr>
          <w:rStyle w:val="StyleUnderline"/>
          <w:rFonts w:asciiTheme="majorHAnsi" w:hAnsiTheme="majorHAnsi" w:cstheme="majorHAnsi"/>
        </w:rPr>
        <w:t>cutting across a variety of issue-areas including arms control</w:t>
      </w:r>
      <w:r w:rsidRPr="00E62B06">
        <w:rPr>
          <w:rFonts w:asciiTheme="majorHAnsi" w:hAnsiTheme="majorHAnsi" w:cstheme="majorHAnsi"/>
          <w:sz w:val="16"/>
        </w:rPr>
        <w:t xml:space="preserve"> (the </w:t>
      </w:r>
      <w:r w:rsidRPr="00E62B06">
        <w:rPr>
          <w:rStyle w:val="StyleUnderline"/>
          <w:rFonts w:asciiTheme="majorHAnsi" w:hAnsiTheme="majorHAnsi" w:cstheme="majorHAnsi"/>
        </w:rPr>
        <w:t>SALT</w:t>
      </w:r>
      <w:r w:rsidRPr="00E62B06">
        <w:rPr>
          <w:rFonts w:asciiTheme="majorHAnsi" w:hAnsiTheme="majorHAnsi" w:cstheme="majorHAnsi"/>
          <w:sz w:val="16"/>
        </w:rPr>
        <w:t xml:space="preserve"> II accords, </w:t>
      </w:r>
      <w:r w:rsidRPr="00E62B06">
        <w:rPr>
          <w:rStyle w:val="StyleUnderline"/>
          <w:rFonts w:asciiTheme="majorHAnsi" w:hAnsiTheme="majorHAnsi" w:cstheme="majorHAnsi"/>
        </w:rPr>
        <w:t>the</w:t>
      </w:r>
      <w:r w:rsidRPr="00E62B06">
        <w:rPr>
          <w:rFonts w:asciiTheme="majorHAnsi" w:hAnsiTheme="majorHAnsi" w:cstheme="majorHAnsi"/>
          <w:sz w:val="16"/>
        </w:rPr>
        <w:t xml:space="preserve"> </w:t>
      </w:r>
      <w:r w:rsidRPr="00E62B06">
        <w:rPr>
          <w:rStyle w:val="StyleUnderline"/>
          <w:rFonts w:asciiTheme="majorHAnsi" w:hAnsiTheme="majorHAnsi" w:cstheme="majorHAnsi"/>
        </w:rPr>
        <w:t>C</w:t>
      </w:r>
      <w:r w:rsidRPr="00E62B06">
        <w:rPr>
          <w:rFonts w:asciiTheme="majorHAnsi" w:hAnsiTheme="majorHAnsi" w:cstheme="majorHAnsi"/>
          <w:sz w:val="16"/>
        </w:rPr>
        <w:t xml:space="preserve">omprehensive </w:t>
      </w:r>
      <w:r w:rsidRPr="00E62B06">
        <w:rPr>
          <w:rStyle w:val="StyleUnderline"/>
          <w:rFonts w:asciiTheme="majorHAnsi" w:hAnsiTheme="majorHAnsi" w:cstheme="majorHAnsi"/>
        </w:rPr>
        <w:t>T</w:t>
      </w:r>
      <w:r w:rsidRPr="00E62B06">
        <w:rPr>
          <w:rFonts w:asciiTheme="majorHAnsi" w:hAnsiTheme="majorHAnsi" w:cstheme="majorHAnsi"/>
          <w:sz w:val="16"/>
        </w:rPr>
        <w:t xml:space="preserve">est </w:t>
      </w:r>
      <w:r w:rsidRPr="00E62B06">
        <w:rPr>
          <w:rStyle w:val="StyleUnderline"/>
          <w:rFonts w:asciiTheme="majorHAnsi" w:hAnsiTheme="majorHAnsi" w:cstheme="majorHAnsi"/>
        </w:rPr>
        <w:t>B</w:t>
      </w:r>
      <w:r w:rsidRPr="00E62B06">
        <w:rPr>
          <w:rFonts w:asciiTheme="majorHAnsi" w:hAnsiTheme="majorHAnsi" w:cstheme="majorHAnsi"/>
          <w:sz w:val="16"/>
        </w:rPr>
        <w:t xml:space="preserve">an </w:t>
      </w:r>
      <w:r w:rsidRPr="00E62B06">
        <w:rPr>
          <w:rStyle w:val="StyleUnderline"/>
          <w:rFonts w:asciiTheme="majorHAnsi" w:hAnsiTheme="majorHAnsi" w:cstheme="majorHAnsi"/>
        </w:rPr>
        <w:t>T</w:t>
      </w:r>
      <w:r w:rsidRPr="00E62B06">
        <w:rPr>
          <w:rFonts w:asciiTheme="majorHAnsi" w:hAnsiTheme="majorHAnsi" w:cstheme="majorHAnsi"/>
          <w:sz w:val="16"/>
        </w:rPr>
        <w:t xml:space="preserve">reaty), </w:t>
      </w:r>
      <w:r w:rsidRPr="00E62B06">
        <w:rPr>
          <w:rStyle w:val="StyleUnderline"/>
          <w:rFonts w:asciiTheme="majorHAnsi" w:hAnsiTheme="majorHAnsi" w:cstheme="majorHAnsi"/>
        </w:rPr>
        <w:t>humanitarian law</w:t>
      </w:r>
      <w:r w:rsidRPr="00E62B06">
        <w:rPr>
          <w:rFonts w:asciiTheme="majorHAnsi" w:hAnsiTheme="majorHAnsi" w:cstheme="majorHAnsi"/>
          <w:sz w:val="16"/>
        </w:rPr>
        <w:t xml:space="preserve"> (Protocols I and II to </w:t>
      </w:r>
      <w:r w:rsidRPr="00E62B06">
        <w:rPr>
          <w:rStyle w:val="StyleUnderline"/>
          <w:rFonts w:asciiTheme="majorHAnsi" w:hAnsiTheme="majorHAnsi" w:cstheme="majorHAnsi"/>
        </w:rPr>
        <w:t>the Geneva Conventions</w:t>
      </w:r>
      <w:r w:rsidRPr="00E62B06">
        <w:rPr>
          <w:rFonts w:asciiTheme="majorHAnsi" w:hAnsiTheme="majorHAnsi" w:cstheme="majorHAnsi"/>
          <w:sz w:val="16"/>
        </w:rPr>
        <w:t xml:space="preserve">), </w:t>
      </w:r>
      <w:r w:rsidRPr="00E62B06">
        <w:rPr>
          <w:rStyle w:val="StyleUnderline"/>
          <w:rFonts w:asciiTheme="majorHAnsi" w:hAnsiTheme="majorHAnsi" w:cstheme="majorHAnsi"/>
        </w:rPr>
        <w:t>criminal law</w:t>
      </w:r>
      <w:r w:rsidRPr="00E62B06">
        <w:rPr>
          <w:rFonts w:asciiTheme="majorHAnsi" w:hAnsiTheme="majorHAnsi" w:cstheme="majorHAnsi"/>
          <w:sz w:val="16"/>
        </w:rPr>
        <w:t xml:space="preserve"> (</w:t>
      </w:r>
      <w:r w:rsidRPr="00E62B06">
        <w:rPr>
          <w:rStyle w:val="StyleUnderline"/>
          <w:rFonts w:asciiTheme="majorHAnsi" w:hAnsiTheme="majorHAnsi" w:cstheme="majorHAnsi"/>
        </w:rPr>
        <w:t>the Rome Statute</w:t>
      </w:r>
      <w:r w:rsidRPr="00E62B06">
        <w:rPr>
          <w:rFonts w:asciiTheme="majorHAnsi" w:hAnsiTheme="majorHAnsi" w:cstheme="majorHAnsi"/>
          <w:sz w:val="16"/>
        </w:rPr>
        <w:t xml:space="preserve"> of the International Criminal Court), </w:t>
      </w:r>
      <w:r w:rsidRPr="00E62B06">
        <w:rPr>
          <w:rStyle w:val="StyleUnderline"/>
          <w:rFonts w:asciiTheme="majorHAnsi" w:hAnsiTheme="majorHAnsi" w:cstheme="majorHAnsi"/>
        </w:rPr>
        <w:t>environmental law</w:t>
      </w:r>
      <w:r w:rsidRPr="00E62B06">
        <w:rPr>
          <w:rFonts w:asciiTheme="majorHAnsi" w:hAnsiTheme="majorHAnsi" w:cstheme="majorHAnsi"/>
          <w:sz w:val="16"/>
        </w:rPr>
        <w:t xml:space="preserve"> (the </w:t>
      </w:r>
      <w:r w:rsidRPr="00E62B06">
        <w:rPr>
          <w:rStyle w:val="StyleUnderline"/>
          <w:rFonts w:asciiTheme="majorHAnsi" w:hAnsiTheme="majorHAnsi" w:cstheme="majorHAnsi"/>
        </w:rPr>
        <w:t>Kyoto</w:t>
      </w:r>
      <w:r w:rsidRPr="00E62B06">
        <w:rPr>
          <w:rFonts w:asciiTheme="majorHAnsi" w:hAnsiTheme="majorHAnsi" w:cstheme="majorHAnsi"/>
          <w:sz w:val="16"/>
        </w:rPr>
        <w:t xml:space="preserve"> Protocol, and many others), </w:t>
      </w:r>
      <w:r w:rsidRPr="00E62B06">
        <w:rPr>
          <w:rStyle w:val="StyleUnderline"/>
          <w:rFonts w:asciiTheme="majorHAnsi" w:hAnsiTheme="majorHAnsi" w:cstheme="majorHAnsi"/>
        </w:rPr>
        <w:t>human rights</w:t>
      </w:r>
      <w:r w:rsidRPr="00E62B06">
        <w:rPr>
          <w:rFonts w:asciiTheme="majorHAnsi" w:hAnsiTheme="majorHAnsi" w:cstheme="majorHAnsi"/>
          <w:sz w:val="16"/>
        </w:rPr>
        <w:t xml:space="preserve"> law (the </w:t>
      </w:r>
      <w:r w:rsidRPr="00E62B06">
        <w:rPr>
          <w:rStyle w:val="StyleUnderline"/>
          <w:rFonts w:asciiTheme="majorHAnsi" w:hAnsiTheme="majorHAnsi" w:cstheme="majorHAnsi"/>
        </w:rPr>
        <w:t>Convention on the Rights of Persons with Disabilities</w:t>
      </w:r>
      <w:r w:rsidRPr="00E62B06">
        <w:rPr>
          <w:rFonts w:asciiTheme="majorHAnsi" w:hAnsiTheme="majorHAnsi" w:cstheme="majorHAnsi"/>
          <w:sz w:val="16"/>
        </w:rPr>
        <w:t xml:space="preserve">, and many others), </w:t>
      </w:r>
      <w:r w:rsidRPr="00E62B06">
        <w:rPr>
          <w:rStyle w:val="StyleUnderline"/>
          <w:rFonts w:asciiTheme="majorHAnsi" w:hAnsiTheme="majorHAnsi" w:cstheme="majorHAnsi"/>
        </w:rPr>
        <w:t>trade law</w:t>
      </w:r>
      <w:r w:rsidRPr="00E62B06">
        <w:rPr>
          <w:rFonts w:asciiTheme="majorHAnsi" w:hAnsiTheme="majorHAnsi" w:cstheme="majorHAnsi"/>
          <w:sz w:val="16"/>
        </w:rPr>
        <w:t xml:space="preserve"> (the </w:t>
      </w:r>
      <w:r w:rsidRPr="00E62B06">
        <w:rPr>
          <w:rStyle w:val="StyleUnderline"/>
          <w:rFonts w:asciiTheme="majorHAnsi" w:hAnsiTheme="majorHAnsi" w:cstheme="majorHAnsi"/>
        </w:rPr>
        <w:t>International Trade Organization</w:t>
      </w:r>
      <w:r w:rsidRPr="00E62B06">
        <w:rPr>
          <w:rFonts w:asciiTheme="majorHAnsi" w:hAnsiTheme="majorHAnsi" w:cstheme="majorHAnsi"/>
          <w:sz w:val="16"/>
        </w:rPr>
        <w:t xml:space="preserve">), </w:t>
      </w:r>
      <w:r w:rsidRPr="00E62B06">
        <w:rPr>
          <w:rStyle w:val="StyleUnderline"/>
          <w:rFonts w:asciiTheme="majorHAnsi" w:hAnsiTheme="majorHAnsi" w:cstheme="majorHAnsi"/>
        </w:rPr>
        <w:t>and other</w:t>
      </w:r>
      <w:r w:rsidRPr="00E62B06">
        <w:rPr>
          <w:rFonts w:asciiTheme="majorHAnsi" w:hAnsiTheme="majorHAnsi" w:cstheme="majorHAnsi"/>
          <w:sz w:val="16"/>
        </w:rPr>
        <w:t xml:space="preserve"> agreements </w:t>
      </w:r>
      <w:r w:rsidRPr="00E62B06">
        <w:rPr>
          <w:rStyle w:val="StyleUnderline"/>
          <w:rFonts w:asciiTheme="majorHAnsi" w:hAnsiTheme="majorHAnsi" w:cstheme="majorHAnsi"/>
        </w:rPr>
        <w:t>such as</w:t>
      </w:r>
      <w:r w:rsidRPr="00E62B06">
        <w:rPr>
          <w:rFonts w:asciiTheme="majorHAnsi" w:hAnsiTheme="majorHAnsi" w:cstheme="majorHAnsi"/>
          <w:sz w:val="16"/>
        </w:rPr>
        <w:t xml:space="preserve"> the Vienna Convention on the Law of Treaties (</w:t>
      </w:r>
      <w:r w:rsidRPr="00E62B06">
        <w:rPr>
          <w:rStyle w:val="StyleUnderline"/>
          <w:rFonts w:asciiTheme="majorHAnsi" w:hAnsiTheme="majorHAnsi" w:cstheme="majorHAnsi"/>
        </w:rPr>
        <w:t>VCLT</w:t>
      </w:r>
      <w:r w:rsidRPr="00E62B06">
        <w:rPr>
          <w:rFonts w:asciiTheme="majorHAnsi" w:hAnsiTheme="majorHAnsi" w:cstheme="majorHAnsi"/>
          <w:sz w:val="16"/>
        </w:rPr>
        <w:t>).</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Looking more broadly at the ratification behavior of multiple states, Elsig et al. have demonstrated that states vary dramatically in their willingness to ratify multilateral treaties negotiated since the end of the Cold War. </w:t>
      </w:r>
      <w:r w:rsidRPr="00E62B06">
        <w:rPr>
          <w:rStyle w:val="StyleUnderline"/>
          <w:rFonts w:asciiTheme="majorHAnsi" w:hAnsiTheme="majorHAnsi" w:cstheme="majorHAnsi"/>
        </w:rPr>
        <w:t>Examining state ratification</w:t>
      </w:r>
      <w:r w:rsidRPr="00E62B06">
        <w:rPr>
          <w:rFonts w:asciiTheme="majorHAnsi" w:hAnsiTheme="majorHAnsi" w:cstheme="majorHAnsi"/>
          <w:sz w:val="16"/>
        </w:rPr>
        <w:t xml:space="preserve"> rates for 76 post-Cold War multilateral treaties open to all states and spanning a wide range of issue-areas, the authors find that the top nine ratifiers are all European, as are 16 of the top 20. By contrast, </w:t>
      </w:r>
      <w:r w:rsidRPr="00E62B06">
        <w:rPr>
          <w:rStyle w:val="StyleUnderline"/>
          <w:rFonts w:asciiTheme="majorHAnsi" w:hAnsiTheme="majorHAnsi" w:cstheme="majorHAnsi"/>
        </w:rPr>
        <w:t>the US is ranked 76th</w:t>
      </w:r>
      <w:r w:rsidRPr="00E62B06">
        <w:rPr>
          <w:rFonts w:asciiTheme="majorHAnsi" w:hAnsiTheme="majorHAnsi" w:cstheme="majorHAnsi"/>
          <w:sz w:val="16"/>
        </w:rPr>
        <w:t xml:space="preserve">, </w:t>
      </w:r>
      <w:r w:rsidRPr="00E62B06">
        <w:rPr>
          <w:rStyle w:val="StyleUnderline"/>
          <w:rFonts w:asciiTheme="majorHAnsi" w:hAnsiTheme="majorHAnsi" w:cstheme="majorHAnsi"/>
        </w:rPr>
        <w:t>with a ratification rate of only 45.05%, notably behind China</w:t>
      </w:r>
      <w:r w:rsidRPr="00E62B06">
        <w:rPr>
          <w:rFonts w:asciiTheme="majorHAnsi" w:hAnsiTheme="majorHAnsi" w:cstheme="majorHAnsi"/>
          <w:sz w:val="16"/>
        </w:rPr>
        <w:t xml:space="preserve"> (69th) </w:t>
      </w:r>
      <w:r w:rsidRPr="00E62B06">
        <w:rPr>
          <w:rStyle w:val="StyleUnderline"/>
          <w:rFonts w:asciiTheme="majorHAnsi" w:hAnsiTheme="majorHAnsi" w:cstheme="majorHAnsi"/>
        </w:rPr>
        <w:t>and India</w:t>
      </w:r>
      <w:r w:rsidRPr="00E62B06">
        <w:rPr>
          <w:rFonts w:asciiTheme="majorHAnsi" w:hAnsiTheme="majorHAnsi" w:cstheme="majorHAnsi"/>
          <w:sz w:val="16"/>
        </w:rPr>
        <w:t xml:space="preserve"> (71st), </w:t>
      </w:r>
      <w:r w:rsidRPr="00E62B06">
        <w:rPr>
          <w:rStyle w:val="StyleUnderline"/>
          <w:rFonts w:asciiTheme="majorHAnsi" w:hAnsiTheme="majorHAnsi" w:cstheme="majorHAnsi"/>
        </w:rPr>
        <w:t>but ahead</w:t>
      </w:r>
      <w:r w:rsidRPr="00E62B06">
        <w:rPr>
          <w:rFonts w:asciiTheme="majorHAnsi" w:hAnsiTheme="majorHAnsi" w:cstheme="majorHAnsi"/>
          <w:sz w:val="16"/>
        </w:rPr>
        <w:t xml:space="preserve"> slightly ahead </w:t>
      </w:r>
      <w:r w:rsidRPr="00E62B06">
        <w:rPr>
          <w:rStyle w:val="StyleUnderline"/>
          <w:rFonts w:asciiTheme="majorHAnsi" w:hAnsiTheme="majorHAnsi" w:cstheme="majorHAnsi"/>
        </w:rPr>
        <w:t>of Russia</w:t>
      </w:r>
      <w:r w:rsidRPr="00E62B06">
        <w:rPr>
          <w:rFonts w:asciiTheme="majorHAnsi" w:hAnsiTheme="majorHAnsi" w:cstheme="majorHAnsi"/>
          <w:sz w:val="16"/>
        </w:rPr>
        <w:t xml:space="preserve"> (97th). 15</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Judging from these data, it appears as if </w:t>
      </w:r>
      <w:r w:rsidRPr="00E62B06">
        <w:rPr>
          <w:rStyle w:val="StyleUnderline"/>
          <w:rFonts w:asciiTheme="majorHAnsi" w:hAnsiTheme="majorHAnsi" w:cstheme="majorHAnsi"/>
        </w:rPr>
        <w:t>the US does</w:t>
      </w:r>
      <w:r w:rsidRPr="00E62B06">
        <w:rPr>
          <w:rFonts w:asciiTheme="majorHAnsi" w:hAnsiTheme="majorHAnsi" w:cstheme="majorHAnsi"/>
          <w:sz w:val="16"/>
        </w:rPr>
        <w:t xml:space="preserve"> indeed </w:t>
      </w:r>
      <w:r w:rsidRPr="00E62B06">
        <w:rPr>
          <w:rStyle w:val="StyleUnderline"/>
          <w:rFonts w:asciiTheme="majorHAnsi" w:hAnsiTheme="majorHAnsi" w:cstheme="majorHAnsi"/>
        </w:rPr>
        <w:t>have</w:t>
      </w:r>
      <w:r w:rsidRPr="00E62B06">
        <w:rPr>
          <w:rFonts w:asciiTheme="majorHAnsi" w:hAnsiTheme="majorHAnsi" w:cstheme="majorHAnsi"/>
          <w:sz w:val="16"/>
        </w:rPr>
        <w:t xml:space="preserve"> what we might call </w:t>
      </w:r>
      <w:r w:rsidRPr="00E62B06">
        <w:rPr>
          <w:rStyle w:val="StyleUnderline"/>
          <w:rFonts w:asciiTheme="majorHAnsi" w:hAnsiTheme="majorHAnsi" w:cstheme="majorHAnsi"/>
        </w:rPr>
        <w:t>a consent, commitment, or ratification problem</w:t>
      </w:r>
      <w:r w:rsidRPr="00E62B06">
        <w:rPr>
          <w:rFonts w:asciiTheme="majorHAnsi" w:hAnsiTheme="majorHAnsi" w:cstheme="majorHAnsi"/>
          <w:sz w:val="16"/>
        </w:rPr>
        <w:t xml:space="preserve">, demonstrating, at least in the post-Cold War era, a far lower rate of consent to multilateral treaties than European countries. </w:t>
      </w:r>
      <w:r w:rsidRPr="00E62B06">
        <w:rPr>
          <w:rStyle w:val="StyleUnderline"/>
          <w:rFonts w:asciiTheme="majorHAnsi" w:hAnsiTheme="majorHAnsi" w:cstheme="majorHAnsi"/>
          <w:highlight w:val="cyan"/>
        </w:rPr>
        <w:t>Even where a state signs</w:t>
      </w:r>
      <w:r w:rsidRPr="00E62B06">
        <w:rPr>
          <w:rFonts w:asciiTheme="majorHAnsi" w:hAnsiTheme="majorHAnsi" w:cstheme="majorHAnsi"/>
          <w:sz w:val="16"/>
        </w:rPr>
        <w:t xml:space="preserve"> and ratifies </w:t>
      </w:r>
      <w:r w:rsidRPr="00E62B06">
        <w:rPr>
          <w:rStyle w:val="StyleUnderline"/>
          <w:rFonts w:asciiTheme="majorHAnsi" w:hAnsiTheme="majorHAnsi" w:cstheme="majorHAnsi"/>
          <w:highlight w:val="cyan"/>
        </w:rPr>
        <w:t>treaties, it can limit</w:t>
      </w:r>
      <w:r w:rsidRPr="00E62B06">
        <w:rPr>
          <w:rFonts w:asciiTheme="majorHAnsi" w:hAnsiTheme="majorHAnsi" w:cstheme="majorHAnsi"/>
          <w:sz w:val="16"/>
        </w:rPr>
        <w:t xml:space="preserve"> the </w:t>
      </w:r>
      <w:r w:rsidRPr="00E62B06">
        <w:rPr>
          <w:rStyle w:val="StyleUnderline"/>
          <w:rFonts w:asciiTheme="majorHAnsi" w:hAnsiTheme="majorHAnsi" w:cstheme="majorHAnsi"/>
          <w:highlight w:val="cyan"/>
        </w:rPr>
        <w:t>nature</w:t>
      </w:r>
      <w:r w:rsidRPr="00E62B06">
        <w:rPr>
          <w:rFonts w:asciiTheme="majorHAnsi" w:hAnsiTheme="majorHAnsi" w:cstheme="majorHAnsi"/>
          <w:sz w:val="16"/>
        </w:rPr>
        <w:t xml:space="preserve"> and extent </w:t>
      </w:r>
      <w:r w:rsidRPr="00E62B06">
        <w:rPr>
          <w:rStyle w:val="StyleUnderline"/>
          <w:rFonts w:asciiTheme="majorHAnsi" w:hAnsiTheme="majorHAnsi" w:cstheme="majorHAnsi"/>
        </w:rPr>
        <w:t xml:space="preserve">of </w:t>
      </w:r>
      <w:r w:rsidRPr="00E62B06">
        <w:rPr>
          <w:rStyle w:val="StyleUnderline"/>
          <w:rFonts w:asciiTheme="majorHAnsi" w:hAnsiTheme="majorHAnsi" w:cstheme="majorHAnsi"/>
          <w:highlight w:val="cyan"/>
        </w:rPr>
        <w:t>its consent to be bound</w:t>
      </w:r>
      <w:r w:rsidRPr="00E62B06">
        <w:rPr>
          <w:rStyle w:val="StyleUnderline"/>
          <w:rFonts w:asciiTheme="majorHAnsi" w:hAnsiTheme="majorHAnsi" w:cstheme="majorHAnsi"/>
        </w:rPr>
        <w:t xml:space="preserve"> through a variety of flexibility mechanisms</w:t>
      </w:r>
      <w:r w:rsidRPr="00E62B06">
        <w:rPr>
          <w:rFonts w:asciiTheme="majorHAnsi" w:hAnsiTheme="majorHAnsi" w:cstheme="majorHAnsi"/>
          <w:sz w:val="16"/>
        </w:rPr>
        <w:t xml:space="preserve">, </w:t>
      </w:r>
      <w:r w:rsidRPr="00E62B06">
        <w:rPr>
          <w:rStyle w:val="StyleUnderline"/>
          <w:rFonts w:asciiTheme="majorHAnsi" w:hAnsiTheme="majorHAnsi" w:cstheme="majorHAnsi"/>
        </w:rPr>
        <w:t>which include provisions such as limited duration</w:t>
      </w:r>
      <w:r w:rsidRPr="00E62B06">
        <w:rPr>
          <w:rFonts w:asciiTheme="majorHAnsi" w:hAnsiTheme="majorHAnsi" w:cstheme="majorHAnsi"/>
          <w:sz w:val="16"/>
        </w:rPr>
        <w:t xml:space="preserve"> (sunset) clauses, </w:t>
      </w:r>
      <w:r w:rsidRPr="00E62B06">
        <w:rPr>
          <w:rStyle w:val="StyleUnderline"/>
          <w:rFonts w:asciiTheme="majorHAnsi" w:hAnsiTheme="majorHAnsi" w:cstheme="majorHAnsi"/>
        </w:rPr>
        <w:t>exit clauses, safeguard clauses, and</w:t>
      </w:r>
      <w:r w:rsidRPr="00E62B06">
        <w:rPr>
          <w:rFonts w:asciiTheme="majorHAnsi" w:hAnsiTheme="majorHAnsi" w:cstheme="majorHAnsi"/>
          <w:sz w:val="16"/>
        </w:rPr>
        <w:t xml:space="preserve"> reservations, understandings, and declarations (</w:t>
      </w:r>
      <w:r w:rsidRPr="00E62B06">
        <w:rPr>
          <w:rStyle w:val="StyleUnderline"/>
          <w:rFonts w:asciiTheme="majorHAnsi" w:hAnsiTheme="majorHAnsi" w:cstheme="majorHAnsi"/>
        </w:rPr>
        <w:t>RUDs</w:t>
      </w:r>
      <w:r w:rsidRPr="00E62B06">
        <w:rPr>
          <w:rFonts w:asciiTheme="majorHAnsi" w:hAnsiTheme="majorHAnsi" w:cstheme="majorHAnsi"/>
          <w:sz w:val="16"/>
        </w:rPr>
        <w:t xml:space="preserve">).16 The literature on </w:t>
      </w:r>
      <w:r w:rsidRPr="00E62B06">
        <w:rPr>
          <w:rStyle w:val="Emphasis"/>
          <w:rFonts w:asciiTheme="majorHAnsi" w:hAnsiTheme="majorHAnsi" w:cstheme="majorHAnsi"/>
          <w:highlight w:val="cyan"/>
        </w:rPr>
        <w:t>the US has primarily emphasized</w:t>
      </w:r>
      <w:r w:rsidRPr="00E62B06">
        <w:rPr>
          <w:rFonts w:asciiTheme="majorHAnsi" w:hAnsiTheme="majorHAnsi" w:cstheme="majorHAnsi"/>
          <w:sz w:val="16"/>
        </w:rPr>
        <w:t xml:space="preserve"> two of these flexibility mechanisms, </w:t>
      </w:r>
      <w:r w:rsidRPr="00E62B06">
        <w:rPr>
          <w:rStyle w:val="Emphasis"/>
          <w:rFonts w:asciiTheme="majorHAnsi" w:hAnsiTheme="majorHAnsi" w:cstheme="majorHAnsi"/>
          <w:highlight w:val="cyan"/>
        </w:rPr>
        <w:t>exit and RUDs</w:t>
      </w:r>
      <w:r w:rsidRPr="00E62B06">
        <w:rPr>
          <w:rFonts w:asciiTheme="majorHAnsi" w:hAnsiTheme="majorHAnsi" w:cstheme="majorHAnsi"/>
          <w:sz w:val="16"/>
        </w:rPr>
        <w:t xml:space="preserve">. </w:t>
      </w:r>
      <w:r w:rsidRPr="00E62B06">
        <w:rPr>
          <w:rStyle w:val="StyleUnderline"/>
          <w:rFonts w:asciiTheme="majorHAnsi" w:hAnsiTheme="majorHAnsi" w:cstheme="majorHAnsi"/>
        </w:rPr>
        <w:t>Prominent</w:t>
      </w:r>
      <w:r w:rsidRPr="00E62B06">
        <w:rPr>
          <w:rFonts w:asciiTheme="majorHAnsi" w:hAnsiTheme="majorHAnsi" w:cstheme="majorHAnsi"/>
          <w:sz w:val="16"/>
        </w:rPr>
        <w:t xml:space="preserve"> US </w:t>
      </w:r>
      <w:r w:rsidRPr="00E62B06">
        <w:rPr>
          <w:rStyle w:val="StyleUnderline"/>
          <w:rFonts w:asciiTheme="majorHAnsi" w:hAnsiTheme="majorHAnsi" w:cstheme="majorHAnsi"/>
        </w:rPr>
        <w:t>examples</w:t>
      </w:r>
      <w:r w:rsidRPr="00E62B06">
        <w:rPr>
          <w:rFonts w:asciiTheme="majorHAnsi" w:hAnsiTheme="majorHAnsi" w:cstheme="majorHAnsi"/>
          <w:sz w:val="16"/>
        </w:rPr>
        <w:t xml:space="preserve"> of exit </w:t>
      </w:r>
      <w:r w:rsidRPr="00E62B06">
        <w:rPr>
          <w:rStyle w:val="StyleUnderline"/>
          <w:rFonts w:asciiTheme="majorHAnsi" w:hAnsiTheme="majorHAnsi" w:cstheme="majorHAnsi"/>
        </w:rPr>
        <w:t>include</w:t>
      </w:r>
      <w:r w:rsidRPr="00E62B06">
        <w:rPr>
          <w:rFonts w:asciiTheme="majorHAnsi" w:hAnsiTheme="majorHAnsi" w:cstheme="majorHAnsi"/>
          <w:sz w:val="16"/>
        </w:rPr>
        <w:t xml:space="preserve"> the </w:t>
      </w:r>
      <w:r w:rsidRPr="00E62B06">
        <w:rPr>
          <w:rStyle w:val="StyleUnderline"/>
          <w:rFonts w:asciiTheme="majorHAnsi" w:hAnsiTheme="majorHAnsi" w:cstheme="majorHAnsi"/>
        </w:rPr>
        <w:t>Bush</w:t>
      </w:r>
      <w:r w:rsidRPr="00E62B06">
        <w:rPr>
          <w:rFonts w:asciiTheme="majorHAnsi" w:hAnsiTheme="majorHAnsi" w:cstheme="majorHAnsi"/>
          <w:sz w:val="16"/>
        </w:rPr>
        <w:t xml:space="preserve"> Administration’s unilateral </w:t>
      </w:r>
      <w:r w:rsidRPr="00E62B06">
        <w:rPr>
          <w:rStyle w:val="StyleUnderline"/>
          <w:rFonts w:asciiTheme="majorHAnsi" w:hAnsiTheme="majorHAnsi" w:cstheme="majorHAnsi"/>
        </w:rPr>
        <w:t>denunciation of the</w:t>
      </w:r>
      <w:r w:rsidRPr="00E62B06">
        <w:rPr>
          <w:rFonts w:asciiTheme="majorHAnsi" w:hAnsiTheme="majorHAnsi" w:cstheme="majorHAnsi"/>
          <w:sz w:val="16"/>
        </w:rPr>
        <w:t xml:space="preserve"> bilateral </w:t>
      </w:r>
      <w:r w:rsidRPr="00E62B06">
        <w:rPr>
          <w:rStyle w:val="StyleUnderline"/>
          <w:rFonts w:asciiTheme="majorHAnsi" w:hAnsiTheme="majorHAnsi" w:cstheme="majorHAnsi"/>
        </w:rPr>
        <w:t xml:space="preserve">Anti-Ballistic Missile Treaty, and </w:t>
      </w:r>
      <w:r w:rsidRPr="00E62B06">
        <w:rPr>
          <w:rFonts w:asciiTheme="majorHAnsi" w:hAnsiTheme="majorHAnsi" w:cstheme="majorHAnsi"/>
          <w:sz w:val="16"/>
        </w:rPr>
        <w:t xml:space="preserve">the temporary US </w:t>
      </w:r>
      <w:r w:rsidRPr="00E62B06">
        <w:rPr>
          <w:rStyle w:val="StyleUnderline"/>
          <w:rFonts w:asciiTheme="majorHAnsi" w:hAnsiTheme="majorHAnsi" w:cstheme="majorHAnsi"/>
        </w:rPr>
        <w:t>withdrawals from the</w:t>
      </w:r>
      <w:r w:rsidRPr="00E62B06">
        <w:rPr>
          <w:rFonts w:asciiTheme="majorHAnsi" w:hAnsiTheme="majorHAnsi" w:cstheme="majorHAnsi"/>
          <w:sz w:val="16"/>
        </w:rPr>
        <w:t xml:space="preserve"> </w:t>
      </w:r>
      <w:r w:rsidRPr="00E62B06">
        <w:rPr>
          <w:rStyle w:val="StyleUnderline"/>
          <w:rFonts w:asciiTheme="majorHAnsi" w:hAnsiTheme="majorHAnsi" w:cstheme="majorHAnsi"/>
        </w:rPr>
        <w:t>International Labor Organization and UNESCO</w:t>
      </w:r>
      <w:r w:rsidRPr="00E62B06">
        <w:rPr>
          <w:rFonts w:asciiTheme="majorHAnsi" w:hAnsiTheme="majorHAnsi" w:cstheme="majorHAnsi"/>
          <w:sz w:val="16"/>
        </w:rPr>
        <w:t xml:space="preserve">, among others, although Helfer’s data indicate that the use of exit remains relatively rare for the US and for other countries. </w:t>
      </w:r>
    </w:p>
    <w:p w:rsidR="00227C96" w:rsidRPr="00E62B06" w:rsidRDefault="00227C96" w:rsidP="00227C96">
      <w:pPr>
        <w:rPr>
          <w:rFonts w:asciiTheme="majorHAnsi" w:hAnsiTheme="majorHAnsi" w:cstheme="majorHAnsi"/>
          <w:sz w:val="16"/>
        </w:rPr>
      </w:pPr>
      <w:r w:rsidRPr="00E62B06">
        <w:rPr>
          <w:rStyle w:val="Emphasis"/>
          <w:rFonts w:asciiTheme="majorHAnsi" w:hAnsiTheme="majorHAnsi" w:cstheme="majorHAnsi"/>
          <w:highlight w:val="cyan"/>
        </w:rPr>
        <w:lastRenderedPageBreak/>
        <w:t>Reservations are</w:t>
      </w:r>
      <w:r w:rsidRPr="00E62B06">
        <w:rPr>
          <w:rFonts w:asciiTheme="majorHAnsi" w:hAnsiTheme="majorHAnsi" w:cstheme="majorHAnsi"/>
          <w:sz w:val="16"/>
        </w:rPr>
        <w:t xml:space="preserve"> more </w:t>
      </w:r>
      <w:r w:rsidRPr="00E62B06">
        <w:rPr>
          <w:rStyle w:val="Emphasis"/>
          <w:rFonts w:asciiTheme="majorHAnsi" w:hAnsiTheme="majorHAnsi" w:cstheme="majorHAnsi"/>
          <w:highlight w:val="cyan"/>
        </w:rPr>
        <w:t>common</w:t>
      </w:r>
      <w:r w:rsidRPr="00E62B06">
        <w:rPr>
          <w:rFonts w:asciiTheme="majorHAnsi" w:hAnsiTheme="majorHAnsi" w:cstheme="majorHAnsi"/>
          <w:sz w:val="16"/>
        </w:rPr>
        <w:t xml:space="preserve">, and the US has actively availed itself of its right reserve away from treaty provisions that would require significant changes in policy or that are considered to violate the provisions of the US Constitution. Indeed, </w:t>
      </w:r>
      <w:r w:rsidRPr="00E62B06">
        <w:rPr>
          <w:rStyle w:val="StyleUnderline"/>
          <w:rFonts w:asciiTheme="majorHAnsi" w:hAnsiTheme="majorHAnsi" w:cstheme="majorHAnsi"/>
        </w:rPr>
        <w:t>it is this pattern of US reluctance</w:t>
      </w:r>
      <w:r w:rsidRPr="00E62B06">
        <w:rPr>
          <w:rFonts w:asciiTheme="majorHAnsi" w:hAnsiTheme="majorHAnsi" w:cstheme="majorHAnsi"/>
          <w:sz w:val="16"/>
        </w:rPr>
        <w:t xml:space="preserve"> to sign and ratify treaties, together with the use of reservations and other flexibility mechanisms, that Michael Ignatieff calls “American exemptionalism,” </w:t>
      </w:r>
      <w:r w:rsidRPr="00E62B06">
        <w:rPr>
          <w:rStyle w:val="StyleUnderline"/>
          <w:rFonts w:asciiTheme="majorHAnsi" w:hAnsiTheme="majorHAnsi" w:cstheme="majorHAnsi"/>
        </w:rPr>
        <w:t>in which the US seeks exemption</w:t>
      </w:r>
      <w:r w:rsidRPr="00E62B06">
        <w:rPr>
          <w:rFonts w:asciiTheme="majorHAnsi" w:hAnsiTheme="majorHAnsi" w:cstheme="majorHAnsi"/>
          <w:sz w:val="16"/>
        </w:rPr>
        <w:t xml:space="preserve"> even </w:t>
      </w:r>
      <w:r w:rsidRPr="00E62B06">
        <w:rPr>
          <w:rStyle w:val="StyleUnderline"/>
          <w:rFonts w:asciiTheme="majorHAnsi" w:hAnsiTheme="majorHAnsi" w:cstheme="majorHAnsi"/>
        </w:rPr>
        <w:t>from</w:t>
      </w:r>
      <w:r w:rsidRPr="00E62B06">
        <w:rPr>
          <w:rFonts w:asciiTheme="majorHAnsi" w:hAnsiTheme="majorHAnsi" w:cstheme="majorHAnsi"/>
          <w:sz w:val="16"/>
        </w:rPr>
        <w:t xml:space="preserve"> international </w:t>
      </w:r>
      <w:r w:rsidRPr="00E62B06">
        <w:rPr>
          <w:rStyle w:val="StyleUnderline"/>
          <w:rFonts w:asciiTheme="majorHAnsi" w:hAnsiTheme="majorHAnsi" w:cstheme="majorHAnsi"/>
        </w:rPr>
        <w:t>rules that it supports</w:t>
      </w:r>
      <w:r w:rsidRPr="00E62B06">
        <w:rPr>
          <w:rFonts w:asciiTheme="majorHAnsi" w:hAnsiTheme="majorHAnsi" w:cstheme="majorHAnsi"/>
          <w:sz w:val="16"/>
        </w:rPr>
        <w:t xml:space="preserve">.17 The few comparative studies of reservations to treaties, however, suggest that </w:t>
      </w:r>
      <w:r w:rsidRPr="00E62B06">
        <w:rPr>
          <w:rStyle w:val="Emphasis"/>
          <w:rFonts w:asciiTheme="majorHAnsi" w:hAnsiTheme="majorHAnsi" w:cstheme="majorHAnsi"/>
          <w:highlight w:val="cyan"/>
        </w:rPr>
        <w:t>the US is not unique in seeking reservations</w:t>
      </w:r>
      <w:r w:rsidRPr="00E62B06">
        <w:rPr>
          <w:rFonts w:asciiTheme="majorHAnsi" w:hAnsiTheme="majorHAnsi" w:cstheme="majorHAnsi"/>
          <w:sz w:val="16"/>
        </w:rPr>
        <w:t xml:space="preserve"> to human rights or other treaties, and a particularly interesting study by Eric Neumayer suggests that, at least in the area of human rights, it may be </w:t>
      </w:r>
      <w:r w:rsidRPr="00E62B06">
        <w:rPr>
          <w:rStyle w:val="StyleUnderline"/>
          <w:rFonts w:asciiTheme="majorHAnsi" w:hAnsiTheme="majorHAnsi" w:cstheme="majorHAnsi"/>
        </w:rPr>
        <w:t>democratic countries</w:t>
      </w:r>
      <w:r w:rsidRPr="00E62B06">
        <w:rPr>
          <w:rFonts w:asciiTheme="majorHAnsi" w:hAnsiTheme="majorHAnsi" w:cstheme="majorHAnsi"/>
          <w:sz w:val="16"/>
        </w:rPr>
        <w:t xml:space="preserve"> with the strongest commitment to the rule of law, including European countries as well as the US, that </w:t>
      </w:r>
      <w:r w:rsidRPr="00E62B06">
        <w:rPr>
          <w:rStyle w:val="StyleUnderline"/>
          <w:rFonts w:asciiTheme="majorHAnsi" w:hAnsiTheme="majorHAnsi" w:cstheme="majorHAnsi"/>
        </w:rPr>
        <w:t>are most likely to adopt reservations to international treaties, since they are most likely to avoid being bound by treaties</w:t>
      </w:r>
      <w:r w:rsidRPr="00E62B06">
        <w:rPr>
          <w:rFonts w:asciiTheme="majorHAnsi" w:hAnsiTheme="majorHAnsi" w:cstheme="majorHAnsi"/>
          <w:sz w:val="16"/>
        </w:rPr>
        <w:t xml:space="preserve"> that violate their domestic constitutions or with which they have no intention of complying. 18 If so, then the adoption of reservations might be interpreted as a sign of support for the rule of law, rather than a rejection of it.</w:t>
      </w:r>
    </w:p>
    <w:p w:rsidR="00227C96" w:rsidRPr="00E62B06" w:rsidRDefault="00227C96" w:rsidP="00227C96">
      <w:pPr>
        <w:rPr>
          <w:rStyle w:val="Emphasis"/>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Structural uncertainty makes i-law ineffective. </w:t>
      </w:r>
    </w:p>
    <w:p w:rsidR="00227C96" w:rsidRPr="00E62B06" w:rsidRDefault="00227C96" w:rsidP="00227C96">
      <w:pPr>
        <w:rPr>
          <w:rFonts w:asciiTheme="majorHAnsi" w:hAnsiTheme="majorHAnsi" w:cstheme="majorHAnsi"/>
          <w:b/>
          <w:sz w:val="26"/>
        </w:rPr>
      </w:pPr>
      <w:r w:rsidRPr="00E62B06">
        <w:rPr>
          <w:rStyle w:val="Style13ptBold"/>
          <w:rFonts w:asciiTheme="majorHAnsi" w:hAnsiTheme="majorHAnsi" w:cstheme="majorHAnsi"/>
        </w:rPr>
        <w:t>Goldsmith 9</w:t>
      </w:r>
      <w:r w:rsidRPr="00E62B06">
        <w:rPr>
          <w:rFonts w:asciiTheme="majorHAnsi" w:hAnsiTheme="majorHAnsi" w:cstheme="majorHAnsi"/>
        </w:rPr>
        <w:t>—Jack Goldsmith, Henry L. Shattuck Professor of Law, Harvard Law School, Daryl Levinson, Fessenden Professor of Law, Harvard Law School, Harvard Law Review, May 2009, vol. 122, no. 7, "LAW FOR STATES: INTERNATIONAL LAW, CONSTITUTIONAL LAW, PUBLIC LAW", 1792-1868</w:t>
      </w:r>
    </w:p>
    <w:p w:rsidR="00227C96" w:rsidRPr="00E62B06" w:rsidRDefault="00227C96" w:rsidP="00227C96">
      <w:pPr>
        <w:rPr>
          <w:rFonts w:asciiTheme="majorHAnsi" w:hAnsiTheme="majorHAnsi" w:cstheme="majorHAnsi"/>
        </w:rPr>
      </w:pP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A. International Law</w:t>
      </w:r>
    </w:p>
    <w:p w:rsidR="00227C96" w:rsidRPr="00E62B06" w:rsidRDefault="00227C96" w:rsidP="00227C96">
      <w:pPr>
        <w:rPr>
          <w:rFonts w:asciiTheme="majorHAnsi" w:hAnsiTheme="majorHAnsi" w:cstheme="majorHAnsi"/>
          <w:sz w:val="16"/>
        </w:rPr>
      </w:pPr>
      <w:r w:rsidRPr="00E62B06">
        <w:rPr>
          <w:rStyle w:val="Emphasis"/>
          <w:rFonts w:asciiTheme="majorHAnsi" w:hAnsiTheme="majorHAnsi" w:cstheme="majorHAnsi"/>
          <w:highlight w:val="cyan"/>
        </w:rPr>
        <w:t>I</w:t>
      </w:r>
      <w:r w:rsidRPr="00E62B06">
        <w:rPr>
          <w:rStyle w:val="StyleUnderline"/>
          <w:rFonts w:asciiTheme="majorHAnsi" w:hAnsiTheme="majorHAnsi" w:cstheme="majorHAnsi"/>
        </w:rPr>
        <w:t xml:space="preserve">nternational </w:t>
      </w:r>
      <w:r w:rsidRPr="00E62B06">
        <w:rPr>
          <w:rStyle w:val="Emphasis"/>
          <w:rFonts w:asciiTheme="majorHAnsi" w:hAnsiTheme="majorHAnsi" w:cstheme="majorHAnsi"/>
          <w:highlight w:val="cyan"/>
        </w:rPr>
        <w:t>law</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lacks a centralized</w:t>
      </w:r>
      <w:r w:rsidRPr="00E62B06">
        <w:rPr>
          <w:rStyle w:val="Emphasis"/>
          <w:rFonts w:asciiTheme="majorHAnsi" w:hAnsiTheme="majorHAnsi" w:cstheme="majorHAnsi"/>
        </w:rPr>
        <w:t xml:space="preserve"> and hierarchical </w:t>
      </w:r>
      <w:r w:rsidRPr="00E62B06">
        <w:rPr>
          <w:rStyle w:val="Emphasis"/>
          <w:rFonts w:asciiTheme="majorHAnsi" w:hAnsiTheme="majorHAnsi" w:cstheme="majorHAnsi"/>
          <w:highlight w:val="cyan"/>
        </w:rPr>
        <w:t>lawmaker</w:t>
      </w:r>
      <w:r w:rsidRPr="00E62B06">
        <w:rPr>
          <w:rFonts w:asciiTheme="majorHAnsi" w:hAnsiTheme="majorHAnsi" w:cstheme="majorHAnsi"/>
          <w:sz w:val="16"/>
        </w:rPr>
        <w:t xml:space="preserve"> akin to the legislature inside a state </w:t>
      </w:r>
      <w:r w:rsidRPr="00E62B06">
        <w:rPr>
          <w:rFonts w:asciiTheme="majorHAnsi" w:hAnsiTheme="majorHAnsi" w:cstheme="majorHAnsi"/>
          <w:u w:val="single"/>
        </w:rPr>
        <w:t>to specify authoritative sources of law and</w:t>
      </w:r>
      <w:r w:rsidRPr="00E62B06">
        <w:rPr>
          <w:rFonts w:asciiTheme="majorHAnsi" w:hAnsiTheme="majorHAnsi" w:cstheme="majorHAnsi"/>
          <w:sz w:val="16"/>
        </w:rPr>
        <w:t xml:space="preserve"> the </w:t>
      </w:r>
      <w:r w:rsidRPr="00E62B06">
        <w:rPr>
          <w:rFonts w:asciiTheme="majorHAnsi" w:hAnsiTheme="majorHAnsi" w:cstheme="majorHAnsi"/>
          <w:u w:val="single"/>
        </w:rPr>
        <w:t>mechanisms of legal change</w:t>
      </w:r>
      <w:r w:rsidRPr="00E62B06">
        <w:rPr>
          <w:rFonts w:asciiTheme="majorHAnsi" w:hAnsiTheme="majorHAnsi" w:cstheme="majorHAnsi"/>
          <w:sz w:val="16"/>
        </w:rPr>
        <w:t xml:space="preserve"> and reconciliation. </w:t>
      </w:r>
      <w:r w:rsidRPr="00E62B06">
        <w:rPr>
          <w:rStyle w:val="Emphasis"/>
          <w:rFonts w:asciiTheme="majorHAnsi" w:hAnsiTheme="majorHAnsi" w:cstheme="majorHAnsi"/>
        </w:rPr>
        <w:t>It</w:t>
      </w:r>
      <w:r w:rsidRPr="00E62B06">
        <w:rPr>
          <w:rFonts w:asciiTheme="majorHAnsi" w:hAnsiTheme="majorHAnsi" w:cstheme="majorHAnsi"/>
          <w:sz w:val="16"/>
        </w:rPr>
        <w:t xml:space="preserve"> also </w:t>
      </w:r>
      <w:r w:rsidRPr="00E62B06">
        <w:rPr>
          <w:rStyle w:val="Emphasis"/>
          <w:rFonts w:asciiTheme="majorHAnsi" w:hAnsiTheme="majorHAnsi" w:cstheme="majorHAnsi"/>
        </w:rPr>
        <w:t>lacks centralized</w:t>
      </w:r>
      <w:r w:rsidRPr="00E62B06">
        <w:rPr>
          <w:rFonts w:asciiTheme="majorHAnsi" w:hAnsiTheme="majorHAnsi" w:cstheme="majorHAnsi"/>
          <w:sz w:val="16"/>
        </w:rPr>
        <w:t xml:space="preserve"> and hierarchical </w:t>
      </w:r>
      <w:r w:rsidRPr="00E62B06">
        <w:rPr>
          <w:rStyle w:val="Emphasis"/>
          <w:rFonts w:asciiTheme="majorHAnsi" w:hAnsiTheme="majorHAnsi" w:cstheme="majorHAnsi"/>
        </w:rPr>
        <w:t xml:space="preserve">judicial institutions </w:t>
      </w:r>
      <w:r w:rsidRPr="00E62B06">
        <w:rPr>
          <w:rStyle w:val="Emphasis"/>
          <w:rFonts w:asciiTheme="majorHAnsi" w:hAnsiTheme="majorHAnsi" w:cstheme="majorHAnsi"/>
          <w:highlight w:val="cyan"/>
        </w:rPr>
        <w:t>to resolve</w:t>
      </w:r>
      <w:r w:rsidRPr="00E62B06">
        <w:rPr>
          <w:rFonts w:asciiTheme="majorHAnsi" w:hAnsiTheme="majorHAnsi" w:cstheme="majorHAnsi"/>
          <w:sz w:val="16"/>
        </w:rPr>
        <w:t xml:space="preserve"> the resulting </w:t>
      </w:r>
      <w:r w:rsidRPr="00E62B06">
        <w:rPr>
          <w:rStyle w:val="Emphasis"/>
          <w:rFonts w:asciiTheme="majorHAnsi" w:hAnsiTheme="majorHAnsi" w:cstheme="majorHAnsi"/>
          <w:highlight w:val="cyan"/>
        </w:rPr>
        <w:t>legal uncertainty</w:t>
      </w:r>
      <w:r w:rsidRPr="00E62B06">
        <w:rPr>
          <w:rFonts w:asciiTheme="majorHAnsi" w:hAnsiTheme="majorHAnsi" w:cstheme="majorHAnsi"/>
          <w:sz w:val="16"/>
        </w:rPr>
        <w:t xml:space="preserve">. </w:t>
      </w:r>
      <w:r w:rsidRPr="00E62B06">
        <w:rPr>
          <w:rFonts w:asciiTheme="majorHAnsi" w:hAnsiTheme="majorHAnsi" w:cstheme="majorHAnsi"/>
          <w:u w:val="single"/>
        </w:rPr>
        <w:t>As a result</w:t>
      </w:r>
      <w:r w:rsidRPr="00E62B06">
        <w:rPr>
          <w:rFonts w:asciiTheme="majorHAnsi" w:hAnsiTheme="majorHAnsi" w:cstheme="majorHAnsi"/>
          <w:sz w:val="16"/>
        </w:rPr>
        <w:t xml:space="preserve">, its </w:t>
      </w:r>
      <w:r w:rsidRPr="00E62B06">
        <w:rPr>
          <w:rStyle w:val="Emphasis"/>
          <w:rFonts w:asciiTheme="majorHAnsi" w:hAnsiTheme="majorHAnsi" w:cstheme="majorHAnsi"/>
          <w:highlight w:val="cyan"/>
        </w:rPr>
        <w:t>norms are imprecise, contested, internally contradictory</w:t>
      </w:r>
      <w:r w:rsidRPr="00E62B06">
        <w:rPr>
          <w:rFonts w:asciiTheme="majorHAnsi" w:hAnsiTheme="majorHAnsi" w:cstheme="majorHAnsi"/>
          <w:sz w:val="16"/>
        </w:rPr>
        <w:t xml:space="preserve">, overlapping, </w:t>
      </w:r>
      <w:r w:rsidRPr="00E62B06">
        <w:rPr>
          <w:rStyle w:val="Emphasis"/>
          <w:rFonts w:asciiTheme="majorHAnsi" w:hAnsiTheme="majorHAnsi" w:cstheme="majorHAnsi"/>
        </w:rPr>
        <w:t xml:space="preserve">and </w:t>
      </w:r>
      <w:r w:rsidRPr="00E62B06">
        <w:rPr>
          <w:rStyle w:val="Emphasis"/>
          <w:rFonts w:asciiTheme="majorHAnsi" w:hAnsiTheme="majorHAnsi" w:cstheme="majorHAnsi"/>
          <w:highlight w:val="cyan"/>
        </w:rPr>
        <w:t>subject to multiple interpretations</w:t>
      </w:r>
      <w:r w:rsidRPr="00E62B06">
        <w:rPr>
          <w:rFonts w:asciiTheme="majorHAnsi" w:hAnsiTheme="majorHAnsi" w:cstheme="majorHAnsi"/>
          <w:sz w:val="16"/>
        </w:rPr>
        <w:t xml:space="preserve"> and claims. </w:t>
      </w:r>
      <w:r w:rsidRPr="00E62B06">
        <w:rPr>
          <w:rStyle w:val="Emphasis"/>
          <w:rFonts w:asciiTheme="majorHAnsi" w:hAnsiTheme="majorHAnsi" w:cstheme="majorHAnsi"/>
        </w:rPr>
        <w:t>International law’s inability to resolve this uncertainty has fueled skepticism about its status as law</w:t>
      </w:r>
      <w:r w:rsidRPr="00E62B06">
        <w:rPr>
          <w:rFonts w:asciiTheme="majorHAnsi" w:hAnsiTheme="majorHAnsi" w:cstheme="majorHAnsi"/>
          <w:sz w:val="16"/>
        </w:rPr>
        <w:t xml:space="preserve">; </w:t>
      </w:r>
      <w:r w:rsidRPr="00E62B06">
        <w:rPr>
          <w:rStyle w:val="Emphasis"/>
          <w:rFonts w:asciiTheme="majorHAnsi" w:hAnsiTheme="majorHAnsi" w:cstheme="majorHAnsi"/>
        </w:rPr>
        <w:t>law that is unclear</w:t>
      </w:r>
      <w:r w:rsidRPr="00E62B06">
        <w:rPr>
          <w:rFonts w:asciiTheme="majorHAnsi" w:hAnsiTheme="majorHAnsi" w:cstheme="majorHAnsi"/>
          <w:sz w:val="16"/>
        </w:rPr>
        <w:t xml:space="preserve"> or unknowable, many believe, cannot be described as a real legal system, and in any case </w:t>
      </w:r>
      <w:r w:rsidRPr="00E62B06">
        <w:rPr>
          <w:rStyle w:val="Emphasis"/>
          <w:rFonts w:asciiTheme="majorHAnsi" w:hAnsiTheme="majorHAnsi" w:cstheme="majorHAnsi"/>
        </w:rPr>
        <w:t>cannot be effective</w:t>
      </w:r>
      <w:r w:rsidRPr="00E62B06">
        <w:rPr>
          <w:rFonts w:asciiTheme="majorHAnsi" w:hAnsiTheme="majorHAnsi" w:cstheme="majorHAnsi"/>
          <w:sz w:val="16"/>
        </w:rPr>
        <w:t>.32</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States coordinate public understandings of what counts as law largely through the institutional mechanism of an authoritative legislature. But of course there exists no global legislature. International legal rules are created through two decentralized mechanisms: treaties and customary international law (CIL). A treaty results from the consent of two or more nations, and binds only those nations that ratify it.33 A small handful of treaties — the U.N. Charter and the Geneva Conventions, for example — have been ratified by practically every nation in the world. But even these universal laws are laboriously constructed through the same decentralized process of negotiation and consent. CIL also originates through a decentralized process; its content is derived from those customary state practices that states follow out of a sense of legal obligation (opinio juris).34</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These </w:t>
      </w:r>
      <w:r w:rsidRPr="00E62B06">
        <w:rPr>
          <w:rFonts w:asciiTheme="majorHAnsi" w:hAnsiTheme="majorHAnsi" w:cstheme="majorHAnsi"/>
          <w:highlight w:val="cyan"/>
          <w:u w:val="single"/>
        </w:rPr>
        <w:t>decentralized lawmaking processes give rise to</w:t>
      </w:r>
      <w:r w:rsidRPr="00E62B06">
        <w:rPr>
          <w:rFonts w:asciiTheme="majorHAnsi" w:hAnsiTheme="majorHAnsi" w:cstheme="majorHAnsi"/>
          <w:sz w:val="16"/>
          <w:highlight w:val="cyan"/>
        </w:rPr>
        <w:t xml:space="preserve"> </w:t>
      </w:r>
      <w:r w:rsidRPr="00E62B06">
        <w:rPr>
          <w:rStyle w:val="Emphasis"/>
          <w:rFonts w:asciiTheme="majorHAnsi" w:hAnsiTheme="majorHAnsi" w:cstheme="majorHAnsi"/>
          <w:highlight w:val="cyan"/>
        </w:rPr>
        <w:t>fundamental uncertainty about the content of</w:t>
      </w:r>
      <w:r w:rsidRPr="00E62B06">
        <w:rPr>
          <w:rStyle w:val="Emphasis"/>
          <w:rFonts w:asciiTheme="majorHAnsi" w:hAnsiTheme="majorHAnsi" w:cstheme="majorHAnsi"/>
        </w:rPr>
        <w:t xml:space="preserve"> international legal </w:t>
      </w:r>
      <w:r w:rsidRPr="00E62B06">
        <w:rPr>
          <w:rStyle w:val="Emphasis"/>
          <w:rFonts w:asciiTheme="majorHAnsi" w:hAnsiTheme="majorHAnsi" w:cstheme="majorHAnsi"/>
          <w:highlight w:val="cyan"/>
        </w:rPr>
        <w:t>norms.</w:t>
      </w:r>
      <w:r w:rsidRPr="00E62B06">
        <w:rPr>
          <w:rFonts w:asciiTheme="majorHAnsi" w:hAnsiTheme="majorHAnsi" w:cstheme="majorHAnsi"/>
          <w:sz w:val="16"/>
        </w:rPr>
        <w:t xml:space="preserve"> </w:t>
      </w:r>
      <w:r w:rsidRPr="00E62B06">
        <w:rPr>
          <w:rFonts w:asciiTheme="majorHAnsi" w:hAnsiTheme="majorHAnsi" w:cstheme="majorHAnsi"/>
          <w:u w:val="single"/>
        </w:rPr>
        <w:t>The problem of uncertainty is most severe with respect to CIL</w:t>
      </w:r>
      <w:r w:rsidRPr="00E62B06">
        <w:rPr>
          <w:rFonts w:asciiTheme="majorHAnsi" w:hAnsiTheme="majorHAnsi" w:cstheme="majorHAnsi"/>
          <w:sz w:val="16"/>
        </w:rPr>
        <w:t xml:space="preserve">, </w:t>
      </w:r>
      <w:r w:rsidRPr="00E62B06">
        <w:rPr>
          <w:rStyle w:val="Emphasis"/>
          <w:rFonts w:asciiTheme="majorHAnsi" w:hAnsiTheme="majorHAnsi" w:cstheme="majorHAnsi"/>
        </w:rPr>
        <w:t>which lacks any clear rule of recognition.</w:t>
      </w:r>
      <w:r w:rsidRPr="00E62B06">
        <w:rPr>
          <w:rFonts w:asciiTheme="majorHAnsi" w:hAnsiTheme="majorHAnsi" w:cstheme="majorHAnsi"/>
          <w:sz w:val="16"/>
        </w:rPr>
        <w:t xml:space="preserve"> </w:t>
      </w:r>
      <w:r w:rsidRPr="00E62B06">
        <w:rPr>
          <w:rFonts w:asciiTheme="majorHAnsi" w:hAnsiTheme="majorHAnsi" w:cstheme="majorHAnsi"/>
          <w:u w:val="single"/>
        </w:rPr>
        <w:t>Little agreement exists as to what types of state action count as state practice.</w:t>
      </w:r>
      <w:r w:rsidRPr="00E62B06">
        <w:rPr>
          <w:rFonts w:asciiTheme="majorHAnsi" w:hAnsiTheme="majorHAnsi" w:cstheme="majorHAnsi"/>
          <w:sz w:val="16"/>
        </w:rPr>
        <w:t xml:space="preserve">35 Official pronouncements, certain types of legislation, and diplomatic correspondence are relatively (but not entirely) uncontroversial sources of CIL, but </w:t>
      </w:r>
      <w:r w:rsidRPr="00E62B06">
        <w:rPr>
          <w:rStyle w:val="Emphasis"/>
          <w:rFonts w:asciiTheme="majorHAnsi" w:hAnsiTheme="majorHAnsi" w:cstheme="majorHAnsi"/>
        </w:rPr>
        <w:t>international law has no settled method</w:t>
      </w:r>
      <w:r w:rsidRPr="00E62B06">
        <w:rPr>
          <w:rFonts w:asciiTheme="majorHAnsi" w:hAnsiTheme="majorHAnsi" w:cstheme="majorHAnsi"/>
          <w:sz w:val="16"/>
        </w:rPr>
        <w:t xml:space="preserve"> </w:t>
      </w:r>
      <w:r w:rsidRPr="00E62B06">
        <w:rPr>
          <w:rFonts w:asciiTheme="majorHAnsi" w:hAnsiTheme="majorHAnsi" w:cstheme="majorHAnsi"/>
          <w:u w:val="single"/>
        </w:rPr>
        <w:t>for weighing or ordering</w:t>
      </w:r>
      <w:r w:rsidRPr="00E62B06">
        <w:rPr>
          <w:rFonts w:asciiTheme="majorHAnsi" w:hAnsiTheme="majorHAnsi" w:cstheme="majorHAnsi"/>
          <w:sz w:val="16"/>
        </w:rPr>
        <w:t xml:space="preserve"> these </w:t>
      </w:r>
      <w:r w:rsidRPr="00E62B06">
        <w:rPr>
          <w:rFonts w:asciiTheme="majorHAnsi" w:hAnsiTheme="majorHAnsi" w:cstheme="majorHAnsi"/>
          <w:u w:val="single"/>
        </w:rPr>
        <w:t>sources or for determining when they count as evidence of opinio juris.</w:t>
      </w:r>
      <w:r w:rsidRPr="00E62B06">
        <w:rPr>
          <w:rFonts w:asciiTheme="majorHAnsi" w:hAnsiTheme="majorHAnsi" w:cstheme="majorHAnsi"/>
          <w:sz w:val="16"/>
        </w:rPr>
        <w:t xml:space="preserve"> Bilateral and multilateral treaties are sometimes invoked as evidence of CIL, though rarely consistently or coherently.36 The writings of jurists are a secondary source of CIL, but jurists rarely agree even on supposedly settled rules.37 Nonbinding statements and resolutions of multilateral bodies, most notably the resolutions of the U.N. General Assembly, are also invoked as a basis for CIL, as are moral and ethical claims. Needless to say, </w:t>
      </w:r>
      <w:r w:rsidRPr="00E62B06">
        <w:rPr>
          <w:rStyle w:val="Emphasis"/>
          <w:rFonts w:asciiTheme="majorHAnsi" w:hAnsiTheme="majorHAnsi" w:cstheme="majorHAnsi"/>
        </w:rPr>
        <w:t>each potentially relevant source of CIL may point in a different direction</w:t>
      </w:r>
      <w:r w:rsidRPr="00E62B06">
        <w:rPr>
          <w:rFonts w:asciiTheme="majorHAnsi" w:hAnsiTheme="majorHAnsi" w:cstheme="majorHAnsi"/>
          <w:sz w:val="16"/>
        </w:rPr>
        <w:t xml:space="preserve">, and </w:t>
      </w:r>
      <w:r w:rsidRPr="00E62B06">
        <w:rPr>
          <w:rFonts w:asciiTheme="majorHAnsi" w:hAnsiTheme="majorHAnsi" w:cstheme="majorHAnsi"/>
          <w:u w:val="single"/>
        </w:rPr>
        <w:t>there is no</w:t>
      </w:r>
      <w:r w:rsidRPr="00E62B06">
        <w:rPr>
          <w:rFonts w:asciiTheme="majorHAnsi" w:hAnsiTheme="majorHAnsi" w:cstheme="majorHAnsi"/>
          <w:sz w:val="16"/>
        </w:rPr>
        <w:t xml:space="preserve"> formula or </w:t>
      </w:r>
      <w:r w:rsidRPr="00E62B06">
        <w:rPr>
          <w:rFonts w:asciiTheme="majorHAnsi" w:hAnsiTheme="majorHAnsi" w:cstheme="majorHAnsi"/>
          <w:u w:val="single"/>
        </w:rPr>
        <w:t>agreed-upon set of principles for reconciling them. Nor is there any authoritative institutional mechanism</w:t>
      </w:r>
      <w:r w:rsidRPr="00E62B06">
        <w:rPr>
          <w:rFonts w:asciiTheme="majorHAnsi" w:hAnsiTheme="majorHAnsi" w:cstheme="majorHAnsi"/>
          <w:sz w:val="16"/>
        </w:rPr>
        <w:t xml:space="preserve"> — the equivalent of a legislature or </w:t>
      </w:r>
      <w:r w:rsidRPr="00E62B06">
        <w:rPr>
          <w:rFonts w:asciiTheme="majorHAnsi" w:hAnsiTheme="majorHAnsi" w:cstheme="majorHAnsi"/>
          <w:sz w:val="16"/>
        </w:rPr>
        <w:lastRenderedPageBreak/>
        <w:t xml:space="preserve">supreme court — </w:t>
      </w:r>
      <w:r w:rsidRPr="00E62B06">
        <w:rPr>
          <w:rFonts w:asciiTheme="majorHAnsi" w:hAnsiTheme="majorHAnsi" w:cstheme="majorHAnsi"/>
          <w:u w:val="single"/>
        </w:rPr>
        <w:t>for definitively resolving CIL’s content</w:t>
      </w:r>
      <w:r w:rsidRPr="00E62B06">
        <w:rPr>
          <w:rFonts w:asciiTheme="majorHAnsi" w:hAnsiTheme="majorHAnsi" w:cstheme="majorHAnsi"/>
          <w:sz w:val="16"/>
        </w:rPr>
        <w:t xml:space="preserve">. </w:t>
      </w:r>
      <w:r w:rsidRPr="00E62B06">
        <w:rPr>
          <w:rStyle w:val="Emphasis"/>
          <w:rFonts w:asciiTheme="majorHAnsi" w:hAnsiTheme="majorHAnsi" w:cstheme="majorHAnsi"/>
        </w:rPr>
        <w:t>The unsurprising result is frequent and persistent contestation over the content of CIL.</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By comparison, the secondary rules for treatymaking are relatively well-settled, and there is much less disagreement over what counts as a treaty.38 But </w:t>
      </w:r>
      <w:r w:rsidRPr="00E62B06">
        <w:rPr>
          <w:rFonts w:asciiTheme="majorHAnsi" w:hAnsiTheme="majorHAnsi" w:cstheme="majorHAnsi"/>
          <w:u w:val="single"/>
        </w:rPr>
        <w:t xml:space="preserve">there is still a great deal of disagreement about the content of treaty-based international law because </w:t>
      </w:r>
      <w:r w:rsidRPr="00E62B06">
        <w:rPr>
          <w:rFonts w:asciiTheme="majorHAnsi" w:hAnsiTheme="majorHAnsi" w:cstheme="majorHAnsi"/>
          <w:highlight w:val="cyan"/>
          <w:u w:val="single"/>
        </w:rPr>
        <w:t>the relationships between</w:t>
      </w:r>
      <w:r w:rsidRPr="00E62B06">
        <w:rPr>
          <w:rFonts w:asciiTheme="majorHAnsi" w:hAnsiTheme="majorHAnsi" w:cstheme="majorHAnsi"/>
          <w:u w:val="single"/>
        </w:rPr>
        <w:t xml:space="preserve"> </w:t>
      </w:r>
      <w:r w:rsidRPr="00E62B06">
        <w:rPr>
          <w:rFonts w:asciiTheme="majorHAnsi" w:hAnsiTheme="majorHAnsi" w:cstheme="majorHAnsi"/>
          <w:highlight w:val="cyan"/>
          <w:u w:val="single"/>
        </w:rPr>
        <w:t>different treaties, and between treaties and CIL</w:t>
      </w:r>
      <w:r w:rsidRPr="00E62B06">
        <w:rPr>
          <w:rFonts w:asciiTheme="majorHAnsi" w:hAnsiTheme="majorHAnsi" w:cstheme="majorHAnsi"/>
          <w:sz w:val="16"/>
          <w:highlight w:val="cyan"/>
        </w:rPr>
        <w:t xml:space="preserve">, </w:t>
      </w:r>
      <w:r w:rsidRPr="00E62B06">
        <w:rPr>
          <w:rStyle w:val="Emphasis"/>
          <w:rFonts w:asciiTheme="majorHAnsi" w:hAnsiTheme="majorHAnsi" w:cstheme="majorHAnsi"/>
          <w:highlight w:val="cyan"/>
        </w:rPr>
        <w:t>are subject to no settled rules</w:t>
      </w:r>
      <w:r w:rsidRPr="00E62B06">
        <w:rPr>
          <w:rFonts w:asciiTheme="majorHAnsi" w:hAnsiTheme="majorHAnsi" w:cstheme="majorHAnsi"/>
          <w:sz w:val="16"/>
          <w:highlight w:val="cyan"/>
        </w:rPr>
        <w:t>.</w:t>
      </w:r>
      <w:r w:rsidRPr="00E62B06">
        <w:rPr>
          <w:rFonts w:asciiTheme="majorHAnsi" w:hAnsiTheme="majorHAnsi" w:cstheme="majorHAnsi"/>
          <w:sz w:val="16"/>
        </w:rPr>
        <w:t xml:space="preserve"> </w:t>
      </w:r>
      <w:r w:rsidRPr="00E62B06">
        <w:rPr>
          <w:rFonts w:asciiTheme="majorHAnsi" w:hAnsiTheme="majorHAnsi" w:cstheme="majorHAnsi"/>
          <w:u w:val="single"/>
        </w:rPr>
        <w:t>The U.N. Charter is among the most fundamental of international laws</w:t>
      </w:r>
      <w:r w:rsidRPr="00E62B06">
        <w:rPr>
          <w:rFonts w:asciiTheme="majorHAnsi" w:hAnsiTheme="majorHAnsi" w:cstheme="majorHAnsi"/>
          <w:sz w:val="16"/>
        </w:rPr>
        <w:t xml:space="preserve">, and its Article 103 provides that Charter obligations trump other international law obligations.39 </w:t>
      </w:r>
      <w:r w:rsidRPr="00E62B06">
        <w:rPr>
          <w:rFonts w:asciiTheme="majorHAnsi" w:hAnsiTheme="majorHAnsi" w:cstheme="majorHAnsi"/>
          <w:u w:val="single"/>
        </w:rPr>
        <w:t>But when NATO countries bombed Kosovo in violation of the U.N. Charter</w:t>
      </w:r>
      <w:r w:rsidRPr="00E62B06">
        <w:rPr>
          <w:rFonts w:asciiTheme="majorHAnsi" w:hAnsiTheme="majorHAnsi" w:cstheme="majorHAnsi"/>
          <w:sz w:val="16"/>
        </w:rPr>
        <w:t xml:space="preserve">’s prohibition on the use of force, </w:t>
      </w:r>
      <w:r w:rsidRPr="00E62B06">
        <w:rPr>
          <w:rFonts w:asciiTheme="majorHAnsi" w:hAnsiTheme="majorHAnsi" w:cstheme="majorHAnsi"/>
          <w:u w:val="single"/>
        </w:rPr>
        <w:t>many scholars contended that there was a developing CIL exception for humanitarian intervention</w:t>
      </w:r>
      <w:r w:rsidRPr="00E62B06">
        <w:rPr>
          <w:rFonts w:asciiTheme="majorHAnsi" w:hAnsiTheme="majorHAnsi" w:cstheme="majorHAnsi"/>
          <w:sz w:val="16"/>
        </w:rPr>
        <w:t>, and there has been much disagreement — among both scholars and nations — about this point ever since.40 There are also many unsettled questions about the validity of important treaty obligations that conflict with the Charter. 41 Similarly, different human rights treaties (for example the European Convention on Human Rights42 and the International Covenant on Civil and Political Rights43) contain different and in some respects contradictory rights, and there is disagreement among courts, legal institutions, and scholars about which prevails.44 The same is true of obligations imposed by the World Trade Organization that conflict with obligations imposed by other treaty regimes.45</w:t>
      </w:r>
    </w:p>
    <w:p w:rsidR="00227C96" w:rsidRPr="00E62B06" w:rsidRDefault="00227C96" w:rsidP="00227C96">
      <w:pPr>
        <w:rPr>
          <w:rFonts w:asciiTheme="majorHAnsi" w:hAnsiTheme="majorHAnsi" w:cstheme="majorHAnsi"/>
          <w:b/>
          <w:iCs/>
          <w:u w:val="single"/>
          <w:bdr w:val="single" w:sz="8" w:space="0" w:color="auto"/>
        </w:rPr>
      </w:pPr>
      <w:r w:rsidRPr="00E62B06">
        <w:rPr>
          <w:rFonts w:asciiTheme="majorHAnsi" w:hAnsiTheme="majorHAnsi" w:cstheme="majorHAnsi"/>
          <w:sz w:val="16"/>
        </w:rPr>
        <w:t xml:space="preserve">Thus, </w:t>
      </w:r>
      <w:r w:rsidRPr="00E62B06">
        <w:rPr>
          <w:rFonts w:asciiTheme="majorHAnsi" w:hAnsiTheme="majorHAnsi" w:cstheme="majorHAnsi"/>
          <w:u w:val="single"/>
        </w:rPr>
        <w:t>even when the relevant rules of international law can be clearly identified</w:t>
      </w:r>
      <w:r w:rsidRPr="00E62B06">
        <w:rPr>
          <w:rFonts w:asciiTheme="majorHAnsi" w:hAnsiTheme="majorHAnsi" w:cstheme="majorHAnsi"/>
          <w:sz w:val="16"/>
        </w:rPr>
        <w:t xml:space="preserve">, </w:t>
      </w:r>
      <w:r w:rsidRPr="00E62B06">
        <w:rPr>
          <w:rStyle w:val="Emphasis"/>
          <w:rFonts w:asciiTheme="majorHAnsi" w:hAnsiTheme="majorHAnsi" w:cstheme="majorHAnsi"/>
        </w:rPr>
        <w:t>it often remains unclear how overlapping and inconsistent rules are to be reconciled and systematized</w:t>
      </w:r>
      <w:r w:rsidRPr="00E62B06">
        <w:rPr>
          <w:rFonts w:asciiTheme="majorHAnsi" w:hAnsiTheme="majorHAnsi" w:cstheme="majorHAnsi"/>
          <w:sz w:val="16"/>
        </w:rPr>
        <w:t xml:space="preserve">. </w:t>
      </w:r>
      <w:r w:rsidRPr="00E62B06">
        <w:rPr>
          <w:rFonts w:asciiTheme="majorHAnsi" w:hAnsiTheme="majorHAnsi" w:cstheme="majorHAnsi"/>
          <w:highlight w:val="cyan"/>
          <w:u w:val="single"/>
        </w:rPr>
        <w:t>In theory</w:t>
      </w:r>
      <w:r w:rsidRPr="00E62B06">
        <w:rPr>
          <w:rFonts w:asciiTheme="majorHAnsi" w:hAnsiTheme="majorHAnsi" w:cstheme="majorHAnsi"/>
          <w:u w:val="single"/>
        </w:rPr>
        <w:t xml:space="preserve">, the international legal system has </w:t>
      </w:r>
      <w:r w:rsidRPr="00E62B06">
        <w:rPr>
          <w:rFonts w:asciiTheme="majorHAnsi" w:hAnsiTheme="majorHAnsi" w:cstheme="majorHAnsi"/>
          <w:highlight w:val="cyan"/>
          <w:u w:val="single"/>
        </w:rPr>
        <w:t>a set of meta-rules</w:t>
      </w:r>
      <w:r w:rsidRPr="00E62B06">
        <w:rPr>
          <w:rFonts w:asciiTheme="majorHAnsi" w:hAnsiTheme="majorHAnsi" w:cstheme="majorHAnsi"/>
          <w:sz w:val="16"/>
        </w:rPr>
        <w:t xml:space="preserve"> — rules of nonretroactivity, last-in-time, the priority of lex specialis, and normative hierarchy (prioritizing the U.N. Charter or jus cogens norms) — </w:t>
      </w:r>
      <w:r w:rsidRPr="00E62B06">
        <w:rPr>
          <w:rFonts w:asciiTheme="majorHAnsi" w:hAnsiTheme="majorHAnsi" w:cstheme="majorHAnsi"/>
          <w:u w:val="single"/>
        </w:rPr>
        <w:t xml:space="preserve">that are supposed to </w:t>
      </w:r>
      <w:r w:rsidRPr="00E62B06">
        <w:rPr>
          <w:rFonts w:asciiTheme="majorHAnsi" w:hAnsiTheme="majorHAnsi" w:cstheme="majorHAnsi"/>
          <w:highlight w:val="cyan"/>
          <w:u w:val="single"/>
        </w:rPr>
        <w:t>help sort out</w:t>
      </w:r>
      <w:r w:rsidRPr="00E62B06">
        <w:rPr>
          <w:rFonts w:asciiTheme="majorHAnsi" w:hAnsiTheme="majorHAnsi" w:cstheme="majorHAnsi"/>
          <w:u w:val="single"/>
        </w:rPr>
        <w:t xml:space="preserve"> these </w:t>
      </w:r>
      <w:r w:rsidRPr="00E62B06">
        <w:rPr>
          <w:rFonts w:asciiTheme="majorHAnsi" w:hAnsiTheme="majorHAnsi" w:cstheme="majorHAnsi"/>
          <w:highlight w:val="cyan"/>
          <w:u w:val="single"/>
        </w:rPr>
        <w:t>conflict</w:t>
      </w:r>
      <w:r w:rsidRPr="00E62B06">
        <w:rPr>
          <w:rFonts w:asciiTheme="majorHAnsi" w:hAnsiTheme="majorHAnsi" w:cstheme="majorHAnsi"/>
          <w:sz w:val="16"/>
          <w:highlight w:val="cyan"/>
        </w:rPr>
        <w:t>s</w:t>
      </w:r>
      <w:r w:rsidRPr="00E62B06">
        <w:rPr>
          <w:rFonts w:asciiTheme="majorHAnsi" w:hAnsiTheme="majorHAnsi" w:cstheme="majorHAnsi"/>
          <w:sz w:val="16"/>
        </w:rPr>
        <w:t xml:space="preserve">.46 </w:t>
      </w:r>
      <w:r w:rsidRPr="00E62B06">
        <w:rPr>
          <w:rStyle w:val="Emphasis"/>
          <w:rFonts w:asciiTheme="majorHAnsi" w:hAnsiTheme="majorHAnsi" w:cstheme="majorHAnsi"/>
          <w:highlight w:val="cyan"/>
        </w:rPr>
        <w:t>But</w:t>
      </w:r>
      <w:r w:rsidRPr="00E62B06">
        <w:rPr>
          <w:rStyle w:val="Emphasis"/>
          <w:rFonts w:asciiTheme="majorHAnsi" w:hAnsiTheme="majorHAnsi" w:cstheme="majorHAnsi"/>
        </w:rPr>
        <w:t xml:space="preserve"> in practice </w:t>
      </w:r>
      <w:r w:rsidRPr="00E62B06">
        <w:rPr>
          <w:rStyle w:val="Emphasis"/>
          <w:rFonts w:asciiTheme="majorHAnsi" w:hAnsiTheme="majorHAnsi" w:cstheme="majorHAnsi"/>
          <w:highlight w:val="cyan"/>
        </w:rPr>
        <w:t>these rules are</w:t>
      </w:r>
      <w:r w:rsidRPr="00E62B06">
        <w:rPr>
          <w:rStyle w:val="Emphasis"/>
          <w:rFonts w:asciiTheme="majorHAnsi" w:hAnsiTheme="majorHAnsi" w:cstheme="majorHAnsi"/>
        </w:rPr>
        <w:t xml:space="preserve"> often </w:t>
      </w:r>
      <w:r w:rsidRPr="00E62B06">
        <w:rPr>
          <w:rStyle w:val="Emphasis"/>
          <w:rFonts w:asciiTheme="majorHAnsi" w:hAnsiTheme="majorHAnsi" w:cstheme="majorHAnsi"/>
          <w:highlight w:val="cyan"/>
        </w:rPr>
        <w:t>contested and indeterminate</w:t>
      </w:r>
      <w:r w:rsidRPr="00E62B06">
        <w:rPr>
          <w:rStyle w:val="Emphasis"/>
          <w:rFonts w:asciiTheme="majorHAnsi" w:hAnsiTheme="majorHAnsi" w:cstheme="majorHAnsi"/>
        </w:rPr>
        <w:t>.</w:t>
      </w:r>
      <w:r w:rsidRPr="00E62B06">
        <w:rPr>
          <w:rFonts w:asciiTheme="majorHAnsi" w:hAnsiTheme="majorHAnsi" w:cstheme="majorHAnsi"/>
          <w:sz w:val="16"/>
        </w:rPr>
        <w:t xml:space="preserve">47 Lacking a centralized legislative process, </w:t>
      </w:r>
      <w:r w:rsidRPr="00E62B06">
        <w:rPr>
          <w:rFonts w:asciiTheme="majorHAnsi" w:hAnsiTheme="majorHAnsi" w:cstheme="majorHAnsi"/>
          <w:u w:val="single"/>
        </w:rPr>
        <w:t>the international legal system</w:t>
      </w:r>
      <w:r w:rsidRPr="00E62B06">
        <w:rPr>
          <w:rFonts w:asciiTheme="majorHAnsi" w:hAnsiTheme="majorHAnsi" w:cstheme="majorHAnsi"/>
          <w:sz w:val="16"/>
        </w:rPr>
        <w:t xml:space="preserve"> commonly </w:t>
      </w:r>
      <w:r w:rsidRPr="00E62B06">
        <w:rPr>
          <w:rStyle w:val="Emphasis"/>
          <w:rFonts w:asciiTheme="majorHAnsi" w:hAnsiTheme="majorHAnsi" w:cstheme="majorHAnsi"/>
          <w:highlight w:val="cyan"/>
        </w:rPr>
        <w:t>allow</w:t>
      </w:r>
      <w:r w:rsidRPr="00E62B06">
        <w:rPr>
          <w:rStyle w:val="StyleUnderline"/>
          <w:rFonts w:asciiTheme="majorHAnsi" w:hAnsiTheme="majorHAnsi" w:cstheme="majorHAnsi"/>
        </w:rPr>
        <w:t xml:space="preserve">s </w:t>
      </w:r>
      <w:r w:rsidRPr="00E62B06">
        <w:rPr>
          <w:rStyle w:val="Emphasis"/>
          <w:rFonts w:asciiTheme="majorHAnsi" w:hAnsiTheme="majorHAnsi" w:cstheme="majorHAnsi"/>
          <w:highlight w:val="cyan"/>
        </w:rPr>
        <w:t>for</w:t>
      </w:r>
      <w:r w:rsidRPr="00E62B06">
        <w:rPr>
          <w:rStyle w:val="Emphasis"/>
          <w:rFonts w:asciiTheme="majorHAnsi" w:hAnsiTheme="majorHAnsi" w:cstheme="majorHAnsi"/>
        </w:rPr>
        <w:t xml:space="preserve"> the </w:t>
      </w:r>
      <w:r w:rsidRPr="00E62B06">
        <w:rPr>
          <w:rStyle w:val="Emphasis"/>
          <w:rFonts w:asciiTheme="majorHAnsi" w:hAnsiTheme="majorHAnsi" w:cstheme="majorHAnsi"/>
          <w:highlight w:val="cyan"/>
        </w:rPr>
        <w:t>unbridled proliferation of contradictory norms.</w:t>
      </w:r>
    </w:p>
    <w:p w:rsidR="00227C96" w:rsidRPr="00E62B06" w:rsidRDefault="00227C96" w:rsidP="00227C96">
      <w:pPr>
        <w:rPr>
          <w:rFonts w:asciiTheme="majorHAnsi" w:hAnsiTheme="majorHAnsi" w:cstheme="majorHAnsi"/>
        </w:rPr>
      </w:pPr>
    </w:p>
    <w:p w:rsidR="00227C96" w:rsidRPr="00E62B06" w:rsidRDefault="008431F6" w:rsidP="00227C96">
      <w:pPr>
        <w:pStyle w:val="Heading2"/>
        <w:rPr>
          <w:rFonts w:asciiTheme="majorHAnsi" w:hAnsiTheme="majorHAnsi" w:cstheme="majorHAnsi"/>
        </w:rPr>
      </w:pPr>
      <w:r w:rsidRPr="00E62B06">
        <w:rPr>
          <w:rFonts w:asciiTheme="majorHAnsi" w:hAnsiTheme="majorHAnsi" w:cstheme="majorHAnsi"/>
        </w:rPr>
        <w:lastRenderedPageBreak/>
        <w:t>**AT:</w:t>
      </w:r>
      <w:r w:rsidR="00227C96" w:rsidRPr="00E62B06">
        <w:rPr>
          <w:rFonts w:asciiTheme="majorHAnsi" w:hAnsiTheme="majorHAnsi" w:cstheme="majorHAnsi"/>
        </w:rPr>
        <w:t xml:space="preserve"> </w:t>
      </w:r>
      <w:r w:rsidRPr="00E62B06">
        <w:rPr>
          <w:rFonts w:asciiTheme="majorHAnsi" w:hAnsiTheme="majorHAnsi" w:cstheme="majorHAnsi"/>
        </w:rPr>
        <w:t>Pinker**</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AT: Pinker</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Pinker’s wrong – flawed methodology, Eurocentric assumptions, cherry-picked data </w:t>
      </w:r>
    </w:p>
    <w:p w:rsidR="00227C96" w:rsidRPr="00E62B06" w:rsidRDefault="00227C96" w:rsidP="00227C96">
      <w:pPr>
        <w:spacing w:after="0" w:line="240" w:lineRule="auto"/>
        <w:rPr>
          <w:rStyle w:val="Style13ptBold"/>
          <w:rFonts w:asciiTheme="majorHAnsi" w:hAnsiTheme="majorHAnsi" w:cstheme="majorHAnsi"/>
        </w:rPr>
      </w:pPr>
      <w:r w:rsidRPr="00E62B06">
        <w:rPr>
          <w:rStyle w:val="Style13ptBold"/>
          <w:rFonts w:asciiTheme="majorHAnsi" w:hAnsiTheme="majorHAnsi" w:cstheme="majorHAnsi"/>
        </w:rPr>
        <w:t xml:space="preserve">Bell 18 </w:t>
      </w:r>
      <w:r w:rsidRPr="00E62B06">
        <w:rPr>
          <w:rStyle w:val="Style13ptBold"/>
          <w:rFonts w:asciiTheme="majorHAnsi" w:hAnsiTheme="majorHAnsi" w:cstheme="majorHAnsi"/>
          <w:sz w:val="16"/>
          <w:szCs w:val="16"/>
        </w:rPr>
        <w:t xml:space="preserve">David A - Lapidus professor in the department of history at Princeton. His latest book, Men on Horseback: Charisma and Power in the Age of Revolutions, is forthcoming from Farrar, Straus, and Giroux.“The PowerPoint Philosophe” April 2nd </w:t>
      </w:r>
      <w:hyperlink r:id="rId184" w:history="1">
        <w:r w:rsidRPr="00E62B06">
          <w:rPr>
            <w:rStyle w:val="Style13ptBold"/>
            <w:rFonts w:asciiTheme="majorHAnsi" w:hAnsiTheme="majorHAnsi" w:cstheme="majorHAnsi"/>
            <w:sz w:val="16"/>
            <w:szCs w:val="16"/>
          </w:rPr>
          <w:t>https://www.thenation.com/article/waiting-for-steven-pinkers-enlightenment/</w:t>
        </w:r>
      </w:hyperlink>
      <w:r w:rsidRPr="00E62B06">
        <w:rPr>
          <w:rStyle w:val="Style13ptBold"/>
          <w:rFonts w:asciiTheme="majorHAnsi" w:hAnsiTheme="majorHAnsi" w:cstheme="majorHAnsi"/>
          <w:sz w:val="16"/>
          <w:szCs w:val="16"/>
        </w:rPr>
        <w:t>//mr</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If </w:t>
      </w:r>
      <w:r w:rsidRPr="00E62B06">
        <w:rPr>
          <w:rFonts w:asciiTheme="majorHAnsi" w:hAnsiTheme="majorHAnsi" w:cstheme="majorHAnsi"/>
          <w:u w:val="single"/>
        </w:rPr>
        <w:t xml:space="preserve">Pinker </w:t>
      </w:r>
      <w:r w:rsidRPr="00E62B06">
        <w:rPr>
          <w:rFonts w:asciiTheme="majorHAnsi" w:hAnsiTheme="majorHAnsi" w:cstheme="majorHAnsi"/>
          <w:sz w:val="16"/>
        </w:rPr>
        <w:t>had simply made these points, </w:t>
      </w:r>
      <w:r w:rsidRPr="00E62B06">
        <w:rPr>
          <w:rFonts w:asciiTheme="majorHAnsi" w:hAnsiTheme="majorHAnsi" w:cstheme="majorHAnsi"/>
          <w:i/>
          <w:iCs/>
          <w:sz w:val="16"/>
        </w:rPr>
        <w:t>Enlightenment Now</w:t>
      </w:r>
      <w:r w:rsidRPr="00E62B06">
        <w:rPr>
          <w:rFonts w:asciiTheme="majorHAnsi" w:hAnsiTheme="majorHAnsi" w:cstheme="majorHAnsi"/>
          <w:sz w:val="16"/>
        </w:rPr>
        <w:t xml:space="preserve"> would have its uses. But he </w:t>
      </w:r>
      <w:r w:rsidRPr="00E62B06">
        <w:rPr>
          <w:rFonts w:asciiTheme="majorHAnsi" w:hAnsiTheme="majorHAnsi" w:cstheme="majorHAnsi"/>
          <w:u w:val="single"/>
        </w:rPr>
        <w:t>wraps his arguments up in such a thick layer of exaggeration and misinterpretation that the book does more harm than good.</w:t>
      </w:r>
      <w:r w:rsidRPr="00E62B06">
        <w:rPr>
          <w:rFonts w:asciiTheme="majorHAnsi" w:hAnsiTheme="majorHAnsi" w:cstheme="majorHAnsi"/>
          <w:sz w:val="16"/>
        </w:rPr>
        <w:t xml:space="preserve"> </w:t>
      </w:r>
      <w:r w:rsidRPr="00E62B06">
        <w:rPr>
          <w:rFonts w:asciiTheme="majorHAnsi" w:hAnsiTheme="majorHAnsi" w:cstheme="majorHAnsi"/>
          <w:u w:val="single"/>
        </w:rPr>
        <w:t xml:space="preserve">It makes use of </w:t>
      </w:r>
      <w:r w:rsidRPr="00E62B06">
        <w:rPr>
          <w:rStyle w:val="Emphasis"/>
          <w:rFonts w:asciiTheme="majorHAnsi" w:hAnsiTheme="majorHAnsi" w:cstheme="majorHAnsi"/>
        </w:rPr>
        <w:t>selective data</w:t>
      </w:r>
      <w:r w:rsidRPr="00E62B06">
        <w:rPr>
          <w:rFonts w:asciiTheme="majorHAnsi" w:hAnsiTheme="majorHAnsi" w:cstheme="majorHAnsi"/>
          <w:u w:val="single"/>
        </w:rPr>
        <w:t xml:space="preserve">, </w:t>
      </w:r>
      <w:r w:rsidRPr="00E62B06">
        <w:rPr>
          <w:rStyle w:val="Emphasis"/>
          <w:rFonts w:asciiTheme="majorHAnsi" w:hAnsiTheme="majorHAnsi" w:cstheme="majorHAnsi"/>
        </w:rPr>
        <w:t>dubious history</w:t>
      </w:r>
      <w:r w:rsidRPr="00E62B06">
        <w:rPr>
          <w:rFonts w:asciiTheme="majorHAnsi" w:hAnsiTheme="majorHAnsi" w:cstheme="majorHAnsi"/>
          <w:u w:val="single"/>
        </w:rPr>
        <w:t>, and, when all else fails, a contempt for “intellectuals” straight out of </w:t>
      </w:r>
      <w:r w:rsidRPr="00E62B06">
        <w:rPr>
          <w:rFonts w:asciiTheme="majorHAnsi" w:hAnsiTheme="majorHAnsi" w:cstheme="majorHAnsi"/>
          <w:i/>
          <w:iCs/>
          <w:u w:val="single"/>
        </w:rPr>
        <w:t>Breitbart</w:t>
      </w:r>
      <w:r w:rsidRPr="00E62B06">
        <w:rPr>
          <w:rFonts w:asciiTheme="majorHAnsi" w:hAnsiTheme="majorHAnsi" w:cstheme="majorHAnsi"/>
          <w:u w:val="single"/>
        </w:rPr>
        <w:t>.</w:t>
      </w:r>
      <w:r w:rsidRPr="00E62B06">
        <w:rPr>
          <w:rFonts w:asciiTheme="majorHAnsi" w:hAnsiTheme="majorHAnsi" w:cstheme="majorHAnsi"/>
          <w:sz w:val="16"/>
        </w:rPr>
        <w:t xml:space="preserve"> Pinker might not have intended the book to do so, but it will bolster the claims of populist politicians against intellectuals and movements for social justice while justifying misguided, coldhearted policy choices in the name of supposedly irrefutable scientific rationality. </w:t>
      </w:r>
      <w:r w:rsidRPr="00E62B06">
        <w:rPr>
          <w:rFonts w:asciiTheme="majorHAnsi" w:hAnsiTheme="majorHAnsi" w:cstheme="majorHAnsi"/>
          <w:b/>
          <w:bCs/>
          <w:sz w:val="16"/>
        </w:rPr>
        <w:t>L</w:t>
      </w:r>
      <w:r w:rsidRPr="00E62B06">
        <w:rPr>
          <w:rFonts w:asciiTheme="majorHAnsi" w:hAnsiTheme="majorHAnsi" w:cstheme="majorHAnsi"/>
          <w:sz w:val="16"/>
        </w:rPr>
        <w:t xml:space="preserve">et’s start with the exaggerations. </w:t>
      </w:r>
      <w:r w:rsidRPr="00E62B06">
        <w:rPr>
          <w:rFonts w:asciiTheme="majorHAnsi" w:hAnsiTheme="majorHAnsi" w:cstheme="majorHAnsi"/>
          <w:u w:val="single"/>
        </w:rPr>
        <w:t>For all of Pinker’s apparently exhaustive command of statistics</w:t>
      </w:r>
      <w:r w:rsidRPr="00E62B06">
        <w:rPr>
          <w:rFonts w:asciiTheme="majorHAnsi" w:hAnsiTheme="majorHAnsi" w:cstheme="majorHAnsi"/>
          <w:sz w:val="16"/>
        </w:rPr>
        <w:t>,</w:t>
      </w:r>
      <w:r w:rsidRPr="00E62B06">
        <w:rPr>
          <w:rStyle w:val="Emphasis"/>
          <w:rFonts w:asciiTheme="majorHAnsi" w:hAnsiTheme="majorHAnsi" w:cstheme="majorHAnsi"/>
        </w:rPr>
        <w:t xml:space="preserve"> the situation of humanity is hardly as rosy as he claims</w:t>
      </w:r>
      <w:r w:rsidRPr="00E62B06">
        <w:rPr>
          <w:rFonts w:asciiTheme="majorHAnsi" w:hAnsiTheme="majorHAnsi" w:cstheme="majorHAnsi"/>
          <w:sz w:val="16"/>
        </w:rPr>
        <w:t xml:space="preserve">. The </w:t>
      </w:r>
      <w:r w:rsidRPr="00E62B06">
        <w:rPr>
          <w:rFonts w:asciiTheme="majorHAnsi" w:hAnsiTheme="majorHAnsi" w:cstheme="majorHAnsi"/>
          <w:u w:val="single"/>
        </w:rPr>
        <w:t>number of refugees worldwide</w:t>
      </w:r>
      <w:r w:rsidRPr="00E62B06">
        <w:rPr>
          <w:rFonts w:asciiTheme="majorHAnsi" w:hAnsiTheme="majorHAnsi" w:cstheme="majorHAnsi"/>
          <w:sz w:val="16"/>
        </w:rPr>
        <w:t xml:space="preserve">, for instance, </w:t>
      </w:r>
      <w:r w:rsidRPr="00E62B06">
        <w:rPr>
          <w:rFonts w:asciiTheme="majorHAnsi" w:hAnsiTheme="majorHAnsi" w:cstheme="majorHAnsi"/>
          <w:u w:val="single"/>
        </w:rPr>
        <w:t>has climbed vertiginously over the past few decades</w:t>
      </w:r>
      <w:r w:rsidRPr="00E62B06">
        <w:rPr>
          <w:rFonts w:asciiTheme="majorHAnsi" w:hAnsiTheme="majorHAnsi" w:cstheme="majorHAnsi"/>
          <w:sz w:val="16"/>
        </w:rPr>
        <w:t xml:space="preserve">, and is </w:t>
      </w:r>
      <w:r w:rsidRPr="00E62B06">
        <w:rPr>
          <w:rFonts w:asciiTheme="majorHAnsi" w:hAnsiTheme="majorHAnsi" w:cstheme="majorHAnsi"/>
          <w:b/>
          <w:u w:val="single"/>
        </w:rPr>
        <w:t>now approaching levels not seen since World War II</w:t>
      </w:r>
      <w:r w:rsidRPr="00E62B06">
        <w:rPr>
          <w:rFonts w:asciiTheme="majorHAnsi" w:hAnsiTheme="majorHAnsi" w:cstheme="majorHAnsi"/>
          <w:sz w:val="16"/>
        </w:rPr>
        <w:t xml:space="preserve">. </w:t>
      </w:r>
      <w:r w:rsidRPr="00E62B06">
        <w:rPr>
          <w:rFonts w:asciiTheme="majorHAnsi" w:hAnsiTheme="majorHAnsi" w:cstheme="majorHAnsi"/>
          <w:u w:val="single"/>
        </w:rPr>
        <w:t>Pinker dismisses concerns about rising economic inequality with the blithe assertion that inequality matters less than actual levels of income and comfort</w:t>
      </w:r>
      <w:r w:rsidRPr="00E62B06">
        <w:rPr>
          <w:rFonts w:asciiTheme="majorHAnsi" w:hAnsiTheme="majorHAnsi" w:cstheme="majorHAnsi"/>
          <w:sz w:val="16"/>
        </w:rPr>
        <w:t xml:space="preserve">. </w:t>
      </w:r>
      <w:r w:rsidRPr="00E62B06">
        <w:rPr>
          <w:rFonts w:asciiTheme="majorHAnsi" w:hAnsiTheme="majorHAnsi" w:cstheme="majorHAnsi"/>
          <w:u w:val="single"/>
        </w:rPr>
        <w:t xml:space="preserve">He barely raises the question of what it might mean for a society to have the lion’s share of its economic resources and </w:t>
      </w:r>
      <w:r w:rsidRPr="00E62B06">
        <w:rPr>
          <w:rStyle w:val="Emphasis"/>
          <w:rFonts w:asciiTheme="majorHAnsi" w:hAnsiTheme="majorHAnsi" w:cstheme="majorHAnsi"/>
        </w:rPr>
        <w:t>power concentrated in a tiny number of super-wealthy hands</w:t>
      </w:r>
      <w:r w:rsidRPr="00E62B06">
        <w:rPr>
          <w:rFonts w:asciiTheme="majorHAnsi" w:hAnsiTheme="majorHAnsi" w:cstheme="majorHAnsi"/>
          <w:sz w:val="16"/>
        </w:rPr>
        <w:t xml:space="preserve">. He acknowledges only in passing that real wages in the United States and many other economically advanced countries have stagnated for several decades, and he has even less to say about the increasing precariousness of employment for millions of workers. </w:t>
      </w:r>
      <w:r w:rsidRPr="00E62B06">
        <w:rPr>
          <w:rFonts w:asciiTheme="majorHAnsi" w:hAnsiTheme="majorHAnsi" w:cstheme="majorHAnsi"/>
          <w:u w:val="single"/>
        </w:rPr>
        <w:t>Pinker uses IQ tests</w:t>
      </w:r>
      <w:r w:rsidRPr="00E62B06">
        <w:rPr>
          <w:rFonts w:asciiTheme="majorHAnsi" w:hAnsiTheme="majorHAnsi" w:cstheme="majorHAnsi"/>
          <w:sz w:val="16"/>
        </w:rPr>
        <w:t>—</w:t>
      </w:r>
      <w:r w:rsidRPr="00E62B06">
        <w:rPr>
          <w:rFonts w:asciiTheme="majorHAnsi" w:hAnsiTheme="majorHAnsi" w:cstheme="majorHAnsi"/>
          <w:u w:val="single"/>
        </w:rPr>
        <w:t>whose biases</w:t>
      </w:r>
      <w:r w:rsidRPr="00E62B06">
        <w:rPr>
          <w:rFonts w:asciiTheme="majorHAnsi" w:hAnsiTheme="majorHAnsi" w:cstheme="majorHAnsi"/>
          <w:sz w:val="16"/>
        </w:rPr>
        <w:t xml:space="preserve">, especially with regard to data from the early 20th century, </w:t>
      </w:r>
      <w:r w:rsidRPr="00E62B06">
        <w:rPr>
          <w:rFonts w:asciiTheme="majorHAnsi" w:hAnsiTheme="majorHAnsi" w:cstheme="majorHAnsi"/>
          <w:u w:val="single"/>
        </w:rPr>
        <w:t>are well-known</w:t>
      </w:r>
      <w:r w:rsidRPr="00E62B06">
        <w:rPr>
          <w:rFonts w:asciiTheme="majorHAnsi" w:hAnsiTheme="majorHAnsi" w:cstheme="majorHAnsi"/>
          <w:sz w:val="16"/>
        </w:rPr>
        <w:t xml:space="preserve">—to make this incredible statement: “An average person of 1910, if he or she had entered a time machine and materialized today, would be borderline retarded by our standards.” </w:t>
      </w:r>
      <w:r w:rsidRPr="00E62B06">
        <w:rPr>
          <w:rFonts w:asciiTheme="majorHAnsi" w:hAnsiTheme="majorHAnsi" w:cstheme="majorHAnsi"/>
          <w:u w:val="single"/>
        </w:rPr>
        <w:t xml:space="preserve">He spends considerable time pronouncing about the state of contemporary democracy and liberalism, claiming that two-thirds of the world’s population now lives in “free </w:t>
      </w:r>
      <w:r w:rsidRPr="00E62B06">
        <w:rPr>
          <w:rFonts w:asciiTheme="majorHAnsi" w:hAnsiTheme="majorHAnsi" w:cstheme="majorHAnsi"/>
          <w:sz w:val="16"/>
        </w:rPr>
        <w:t xml:space="preserve">or relatively free societies.” But he takes his data here </w:t>
      </w:r>
      <w:r w:rsidRPr="00E62B06">
        <w:rPr>
          <w:rFonts w:asciiTheme="majorHAnsi" w:hAnsiTheme="majorHAnsi" w:cstheme="majorHAnsi"/>
          <w:u w:val="single"/>
        </w:rPr>
        <w:t>from a source that gives Hungary and Poland perfect scores and counts Russia as more democratic than not</w:t>
      </w:r>
      <w:r w:rsidRPr="00E62B06">
        <w:rPr>
          <w:rFonts w:asciiTheme="majorHAnsi" w:hAnsiTheme="majorHAnsi" w:cstheme="majorHAnsi"/>
          <w:sz w:val="16"/>
        </w:rPr>
        <w:t xml:space="preserve">. Most experts on Russia would argue that it has grown more repressive over the past two decades. The same is true of China, an even larger and more powerful country. But even if we grant that in many domains human life has indeed improved enormously over the past two centuries, there remains a simple question: </w:t>
      </w:r>
      <w:r w:rsidRPr="00E62B06">
        <w:rPr>
          <w:rFonts w:asciiTheme="majorHAnsi" w:hAnsiTheme="majorHAnsi" w:cstheme="majorHAnsi"/>
          <w:b/>
          <w:u w:val="single"/>
        </w:rPr>
        <w:t>Can we count on the progress continuing? What, for instance, about climate change?</w:t>
      </w:r>
      <w:r w:rsidRPr="00E62B06">
        <w:rPr>
          <w:rFonts w:asciiTheme="majorHAnsi" w:hAnsiTheme="majorHAnsi" w:cstheme="majorHAnsi"/>
          <w:sz w:val="16"/>
        </w:rPr>
        <w:t xml:space="preserve"> Pinker is no climate-change denier, and admits that “the challenge is daunting.” But then </w:t>
      </w:r>
      <w:r w:rsidRPr="00E62B06">
        <w:rPr>
          <w:rFonts w:asciiTheme="majorHAnsi" w:hAnsiTheme="majorHAnsi" w:cstheme="majorHAnsi"/>
          <w:u w:val="single"/>
        </w:rPr>
        <w:t>he quickly pivots from his position that things are getting better</w:t>
      </w:r>
      <w:r w:rsidRPr="00E62B06">
        <w:rPr>
          <w:rFonts w:asciiTheme="majorHAnsi" w:hAnsiTheme="majorHAnsi" w:cstheme="majorHAnsi"/>
          <w:sz w:val="16"/>
        </w:rPr>
        <w:t xml:space="preserve"> and better </w:t>
      </w:r>
      <w:r w:rsidRPr="00E62B06">
        <w:rPr>
          <w:rFonts w:asciiTheme="majorHAnsi" w:hAnsiTheme="majorHAnsi" w:cstheme="majorHAnsi"/>
          <w:u w:val="single"/>
        </w:rPr>
        <w:t xml:space="preserve">to say that we can avoid the looming doom </w:t>
      </w:r>
      <w:r w:rsidRPr="00E62B06">
        <w:rPr>
          <w:rStyle w:val="Emphasis"/>
          <w:rFonts w:asciiTheme="majorHAnsi" w:hAnsiTheme="majorHAnsi" w:cstheme="majorHAnsi"/>
        </w:rPr>
        <w:t>if only</w:t>
      </w:r>
      <w:r w:rsidRPr="00E62B06">
        <w:rPr>
          <w:rFonts w:asciiTheme="majorHAnsi" w:hAnsiTheme="majorHAnsi" w:cstheme="majorHAnsi"/>
          <w:u w:val="single"/>
        </w:rPr>
        <w:t xml:space="preserve"> we start taxing carbon emissions, increase the use of nuclear power, and engage in deliberate climate engineering to lower global temperatures.</w:t>
      </w:r>
      <w:r w:rsidRPr="00E62B06">
        <w:rPr>
          <w:rFonts w:asciiTheme="majorHAnsi" w:hAnsiTheme="majorHAnsi" w:cstheme="majorHAnsi"/>
          <w:sz w:val="16"/>
        </w:rPr>
        <w:t xml:space="preserve"> He largely disregards the fact that the political will to move in any of these directions is wholly lacking and will remain so as long as the party that controls the White House and Congress refuses to admit that a problem even exists. When it comes to his favored technological solution, nuclear power, </w:t>
      </w:r>
      <w:r w:rsidRPr="00E62B06">
        <w:rPr>
          <w:rFonts w:asciiTheme="majorHAnsi" w:hAnsiTheme="majorHAnsi" w:cstheme="majorHAnsi"/>
          <w:u w:val="single"/>
        </w:rPr>
        <w:t>Pinker also seems determined to ignore the problem that the people who manage plants do not always follow their own safety procedures and cannot plan for every possible natural disaster</w:t>
      </w:r>
      <w:r w:rsidRPr="00E62B06">
        <w:rPr>
          <w:rFonts w:asciiTheme="majorHAnsi" w:hAnsiTheme="majorHAnsi" w:cstheme="majorHAnsi"/>
          <w:sz w:val="16"/>
        </w:rPr>
        <w:t xml:space="preserve"> (as Fukushima showed all too dramatically). The industry, he insists, has learned from its mistakes. But has it? </w:t>
      </w:r>
      <w:r w:rsidRPr="00E62B06">
        <w:rPr>
          <w:rFonts w:asciiTheme="majorHAnsi" w:hAnsiTheme="majorHAnsi" w:cstheme="majorHAnsi"/>
          <w:bCs/>
          <w:sz w:val="16"/>
        </w:rPr>
        <w:t>T</w:t>
      </w:r>
      <w:r w:rsidRPr="00E62B06">
        <w:rPr>
          <w:rFonts w:asciiTheme="majorHAnsi" w:hAnsiTheme="majorHAnsi" w:cstheme="majorHAnsi"/>
          <w:sz w:val="16"/>
        </w:rPr>
        <w:t xml:space="preserve">hen </w:t>
      </w:r>
      <w:r w:rsidRPr="00E62B06">
        <w:rPr>
          <w:rFonts w:asciiTheme="majorHAnsi" w:hAnsiTheme="majorHAnsi" w:cstheme="majorHAnsi"/>
          <w:b/>
          <w:u w:val="single"/>
        </w:rPr>
        <w:t>there is the matter of Pinker’s version of history</w:t>
      </w:r>
      <w:r w:rsidRPr="00E62B06">
        <w:rPr>
          <w:rFonts w:asciiTheme="majorHAnsi" w:hAnsiTheme="majorHAnsi" w:cstheme="majorHAnsi"/>
          <w:sz w:val="16"/>
        </w:rPr>
        <w:t>. Why did the indisputable improvements of the past several centuries take place? What does it mean to attribute them to “the Enlightenment”? In his account of progress, Pinker singles out for particular praise the inventors of vaccines, the developers of chemical fertilizer (two of whom “saved the greatest number of lives in history, with 2.7 billion”), and the “unsung cadre of inventors, engineers, policy wonks and number-crunchers” who have made daily life safer. Occasionally he also invokes “paternalistic legislators” and “humanistic moral campaigns,” and he gives a quick shout-out to Nobel Peace Prize winners like Malala Yousafzai. But when it comes to issues like “democracy” and “equal rights,” Pinker seems to believe that progress has occurred almost by itself, as a result of whole populations spontaneously turning more enlightened and tolerant. “There really is a mysterious arc bending toward justice,” he writes. Almost entirely absent from the 576 pages of </w:t>
      </w:r>
      <w:r w:rsidRPr="00E62B06">
        <w:rPr>
          <w:rFonts w:asciiTheme="majorHAnsi" w:hAnsiTheme="majorHAnsi" w:cstheme="majorHAnsi"/>
          <w:i/>
          <w:iCs/>
          <w:sz w:val="16"/>
        </w:rPr>
        <w:t>Enlightenment Now</w:t>
      </w:r>
      <w:r w:rsidRPr="00E62B06">
        <w:rPr>
          <w:rFonts w:asciiTheme="majorHAnsi" w:hAnsiTheme="majorHAnsi" w:cstheme="majorHAnsi"/>
          <w:sz w:val="16"/>
        </w:rPr>
        <w:t xml:space="preserve"> are the social movements that for centuries fought for equal rights, an end to slavery, improved working conditions, a minimum wage, the right to organize, basic social protections, a cleaner environment, and a host of other progressive causes. The arc bending toward justice is no mystery: It bends because people force it to bend. </w:t>
      </w:r>
      <w:r w:rsidRPr="00E62B06">
        <w:rPr>
          <w:rFonts w:asciiTheme="majorHAnsi" w:hAnsiTheme="majorHAnsi" w:cstheme="majorHAnsi"/>
          <w:u w:val="single"/>
        </w:rPr>
        <w:t>Pinker</w:t>
      </w:r>
      <w:r w:rsidRPr="00E62B06">
        <w:rPr>
          <w:rFonts w:asciiTheme="majorHAnsi" w:hAnsiTheme="majorHAnsi" w:cstheme="majorHAnsi"/>
          <w:sz w:val="16"/>
        </w:rPr>
        <w:t xml:space="preserve">’s history is just as problematic when it comes to the Enlightenment itself. Since he </w:t>
      </w:r>
      <w:r w:rsidRPr="00E62B06">
        <w:rPr>
          <w:rFonts w:asciiTheme="majorHAnsi" w:hAnsiTheme="majorHAnsi" w:cstheme="majorHAnsi"/>
          <w:u w:val="single"/>
        </w:rPr>
        <w:t>does not engage in any serious analysis of Enlightenment authors</w:t>
      </w:r>
      <w:r w:rsidRPr="00E62B06">
        <w:rPr>
          <w:rFonts w:asciiTheme="majorHAnsi" w:hAnsiTheme="majorHAnsi" w:cstheme="majorHAnsi"/>
          <w:sz w:val="16"/>
        </w:rPr>
        <w:t>, he avoids having to contend seriously with the awkward fact that by far the most popular of them, Jean-Jacques Rousseau, was a fierce critic of most forms of progress, and that Denis Diderot, the editor of its single most important publication, the </w:t>
      </w:r>
      <w:r w:rsidRPr="00E62B06">
        <w:rPr>
          <w:rFonts w:asciiTheme="majorHAnsi" w:hAnsiTheme="majorHAnsi" w:cstheme="majorHAnsi"/>
          <w:i/>
          <w:iCs/>
          <w:sz w:val="16"/>
        </w:rPr>
        <w:t>Encyclopédie</w:t>
      </w:r>
      <w:r w:rsidRPr="00E62B06">
        <w:rPr>
          <w:rFonts w:asciiTheme="majorHAnsi" w:hAnsiTheme="majorHAnsi" w:cstheme="majorHAnsi"/>
          <w:sz w:val="16"/>
        </w:rPr>
        <w:t xml:space="preserve">, had some </w:t>
      </w:r>
      <w:r w:rsidRPr="00E62B06">
        <w:rPr>
          <w:rFonts w:asciiTheme="majorHAnsi" w:hAnsiTheme="majorHAnsi" w:cstheme="majorHAnsi"/>
          <w:sz w:val="16"/>
        </w:rPr>
        <w:lastRenderedPageBreak/>
        <w:t xml:space="preserve">pretty severe doubts about the subject as well (read his “Supplement to the Voyage of Bougainville”). Pinker might also have to concede that, especially outside of France, most Enlightenment thinkers did not oppose reason to religious faith, as his book implies. They certainly did not consider forms of belief “generators of delusions” or consider a belief in the existence of the soul dangerous. He might have to admit that it was not just brave atheists, but devout Christians, above all Quakers, who were among the first who organized to fight the most barbaric European practice of all, namely slavery. </w:t>
      </w:r>
      <w:r w:rsidRPr="00E62B06">
        <w:rPr>
          <w:rFonts w:asciiTheme="majorHAnsi" w:hAnsiTheme="majorHAnsi" w:cstheme="majorHAnsi"/>
          <w:u w:val="single"/>
        </w:rPr>
        <w:t>Historians know that there was in fact no single, monolithic “Enlightenment project,” and that the Enlightenment can be generalized about only with great caution. Throwing this caution to the wind, Pinker has taken his own 21st-century values and projected them back onto the intellectual scene of the 18th century</w:t>
      </w:r>
      <w:r w:rsidRPr="00E62B06">
        <w:rPr>
          <w:rFonts w:asciiTheme="majorHAnsi" w:hAnsiTheme="majorHAnsi" w:cstheme="majorHAnsi"/>
          <w:sz w:val="16"/>
        </w:rPr>
        <w:t xml:space="preserve">. He has described his work as an “evidence-based take on history,” but by “evidence” he clearly means numerical data. Aren’t books evidence as well? Meanwhile, </w:t>
      </w:r>
      <w:r w:rsidRPr="00E62B06">
        <w:rPr>
          <w:rFonts w:asciiTheme="majorHAnsi" w:hAnsiTheme="majorHAnsi" w:cstheme="majorHAnsi"/>
          <w:u w:val="single"/>
        </w:rPr>
        <w:t>Pinker fails to acknowledge how very closely his</w:t>
      </w:r>
      <w:r w:rsidRPr="00E62B06">
        <w:rPr>
          <w:rFonts w:asciiTheme="majorHAnsi" w:hAnsiTheme="majorHAnsi" w:cstheme="majorHAnsi"/>
          <w:sz w:val="16"/>
        </w:rPr>
        <w:t xml:space="preserve"> own radical </w:t>
      </w:r>
      <w:r w:rsidRPr="00E62B06">
        <w:rPr>
          <w:rFonts w:asciiTheme="majorHAnsi" w:hAnsiTheme="majorHAnsi" w:cstheme="majorHAnsi"/>
          <w:u w:val="single"/>
        </w:rPr>
        <w:t>optimism echoes</w:t>
      </w:r>
      <w:r w:rsidRPr="00E62B06">
        <w:rPr>
          <w:rFonts w:asciiTheme="majorHAnsi" w:hAnsiTheme="majorHAnsi" w:cstheme="majorHAnsi"/>
          <w:sz w:val="16"/>
        </w:rPr>
        <w:t xml:space="preserve"> some of the wilder—and more </w:t>
      </w:r>
      <w:r w:rsidRPr="00E62B06">
        <w:rPr>
          <w:rStyle w:val="Emphasis"/>
          <w:rFonts w:asciiTheme="majorHAnsi" w:hAnsiTheme="majorHAnsi" w:cstheme="majorHAnsi"/>
        </w:rPr>
        <w:t>misguided—pronouncements about the human future</w:t>
      </w:r>
      <w:r w:rsidRPr="00E62B06">
        <w:rPr>
          <w:rFonts w:asciiTheme="majorHAnsi" w:hAnsiTheme="majorHAnsi" w:cstheme="majorHAnsi"/>
          <w:sz w:val="16"/>
        </w:rPr>
        <w:t xml:space="preserve"> from the Enlightenment itself. “The human species…is capable of…unbounded improvement…mankind in a later age are greatly superior to mankind in a former age.” This is not Pinker, but Joseph Priestley, writing in 1771. “No bounds have been fixed to the improvement of the human faculties…the perfectibility of man is absolutely indefinite.” This time, the words come from the Marquis de Condorcet, in 1793–94. Even as Rousseau denounced progress, and Diderot and Voltaire cast a skeptical eye toward it, many other philosophes confidently predicted the end of war, the eradication of disease, and the worldwide spread of liberty. </w:t>
      </w:r>
      <w:r w:rsidRPr="00E62B06">
        <w:rPr>
          <w:rFonts w:asciiTheme="majorHAnsi" w:hAnsiTheme="majorHAnsi" w:cstheme="majorHAnsi"/>
          <w:u w:val="single"/>
        </w:rPr>
        <w:t>That few</w:t>
      </w:r>
      <w:r w:rsidRPr="00E62B06">
        <w:rPr>
          <w:rFonts w:asciiTheme="majorHAnsi" w:hAnsiTheme="majorHAnsi" w:cstheme="majorHAnsi"/>
          <w:sz w:val="16"/>
        </w:rPr>
        <w:t xml:space="preserve"> of these </w:t>
      </w:r>
      <w:r w:rsidRPr="00E62B06">
        <w:rPr>
          <w:rFonts w:asciiTheme="majorHAnsi" w:hAnsiTheme="majorHAnsi" w:cstheme="majorHAnsi"/>
          <w:u w:val="single"/>
        </w:rPr>
        <w:t>things have been fully realized after more than two centuries should</w:t>
      </w:r>
      <w:r w:rsidRPr="00E62B06">
        <w:rPr>
          <w:rFonts w:asciiTheme="majorHAnsi" w:hAnsiTheme="majorHAnsi" w:cstheme="majorHAnsi"/>
          <w:sz w:val="16"/>
        </w:rPr>
        <w:t xml:space="preserve">, perhaps, </w:t>
      </w:r>
      <w:r w:rsidRPr="00E62B06">
        <w:rPr>
          <w:rFonts w:asciiTheme="majorHAnsi" w:hAnsiTheme="majorHAnsi" w:cstheme="majorHAnsi"/>
          <w:u w:val="single"/>
        </w:rPr>
        <w:t>have given Pinker pause</w:t>
      </w:r>
      <w:r w:rsidRPr="00E62B06">
        <w:rPr>
          <w:rFonts w:asciiTheme="majorHAnsi" w:hAnsiTheme="majorHAnsi" w:cstheme="majorHAnsi"/>
          <w:sz w:val="16"/>
        </w:rPr>
        <w:t xml:space="preserve">. </w:t>
      </w:r>
      <w:r w:rsidRPr="00E62B06">
        <w:rPr>
          <w:rFonts w:asciiTheme="majorHAnsi" w:hAnsiTheme="majorHAnsi" w:cstheme="majorHAnsi"/>
          <w:u w:val="single"/>
        </w:rPr>
        <w:t xml:space="preserve">So, too, should the enormous </w:t>
      </w:r>
      <w:r w:rsidRPr="00E62B06">
        <w:rPr>
          <w:rStyle w:val="Emphasis"/>
          <w:rFonts w:asciiTheme="majorHAnsi" w:hAnsiTheme="majorHAnsi" w:cstheme="majorHAnsi"/>
        </w:rPr>
        <w:t>spread of imperialism</w:t>
      </w:r>
      <w:r w:rsidRPr="00E62B06">
        <w:rPr>
          <w:rFonts w:asciiTheme="majorHAnsi" w:hAnsiTheme="majorHAnsi" w:cstheme="majorHAnsi"/>
          <w:u w:val="single"/>
        </w:rPr>
        <w:t xml:space="preserve">, the </w:t>
      </w:r>
      <w:r w:rsidRPr="00E62B06">
        <w:rPr>
          <w:rStyle w:val="Emphasis"/>
          <w:rFonts w:asciiTheme="majorHAnsi" w:hAnsiTheme="majorHAnsi" w:cstheme="majorHAnsi"/>
        </w:rPr>
        <w:t>exploitation of indigenous peoples</w:t>
      </w:r>
      <w:r w:rsidRPr="00E62B06">
        <w:rPr>
          <w:rFonts w:asciiTheme="majorHAnsi" w:hAnsiTheme="majorHAnsi" w:cstheme="majorHAnsi"/>
          <w:u w:val="single"/>
        </w:rPr>
        <w:t xml:space="preserve"> around the globe, the </w:t>
      </w:r>
      <w:r w:rsidRPr="00E62B06">
        <w:rPr>
          <w:rStyle w:val="Emphasis"/>
          <w:rFonts w:asciiTheme="majorHAnsi" w:hAnsiTheme="majorHAnsi" w:cstheme="majorHAnsi"/>
        </w:rPr>
        <w:t>slaughter of world wars</w:t>
      </w:r>
      <w:r w:rsidRPr="00E62B06">
        <w:rPr>
          <w:rFonts w:asciiTheme="majorHAnsi" w:hAnsiTheme="majorHAnsi" w:cstheme="majorHAnsi"/>
          <w:u w:val="single"/>
        </w:rPr>
        <w:t xml:space="preserve">, the </w:t>
      </w:r>
      <w:r w:rsidRPr="00E62B06">
        <w:rPr>
          <w:rStyle w:val="Emphasis"/>
          <w:rFonts w:asciiTheme="majorHAnsi" w:hAnsiTheme="majorHAnsi" w:cstheme="majorHAnsi"/>
        </w:rPr>
        <w:t>Holocaust</w:t>
      </w:r>
      <w:r w:rsidRPr="00E62B06">
        <w:rPr>
          <w:rFonts w:asciiTheme="majorHAnsi" w:hAnsiTheme="majorHAnsi" w:cstheme="majorHAnsi"/>
          <w:u w:val="single"/>
        </w:rPr>
        <w:t xml:space="preserve">, </w:t>
      </w:r>
      <w:r w:rsidRPr="00E62B06">
        <w:rPr>
          <w:rStyle w:val="Emphasis"/>
          <w:rFonts w:asciiTheme="majorHAnsi" w:hAnsiTheme="majorHAnsi" w:cstheme="majorHAnsi"/>
        </w:rPr>
        <w:t>atomic weapons</w:t>
      </w:r>
      <w:r w:rsidRPr="00E62B06">
        <w:rPr>
          <w:rFonts w:asciiTheme="majorHAnsi" w:hAnsiTheme="majorHAnsi" w:cstheme="majorHAnsi"/>
          <w:u w:val="single"/>
        </w:rPr>
        <w:t xml:space="preserve">, and </w:t>
      </w:r>
      <w:r w:rsidRPr="00E62B06">
        <w:rPr>
          <w:rStyle w:val="Emphasis"/>
          <w:rFonts w:asciiTheme="majorHAnsi" w:hAnsiTheme="majorHAnsi" w:cstheme="majorHAnsi"/>
        </w:rPr>
        <w:t>anthropogenic climate change</w:t>
      </w:r>
      <w:r w:rsidRPr="00E62B06">
        <w:rPr>
          <w:rFonts w:asciiTheme="majorHAnsi" w:hAnsiTheme="majorHAnsi" w:cstheme="majorHAnsi"/>
          <w:u w:val="single"/>
        </w:rPr>
        <w:t>, all of which followed the Enlightenment.</w:t>
      </w:r>
      <w:r w:rsidRPr="00E62B06">
        <w:rPr>
          <w:rFonts w:asciiTheme="majorHAnsi" w:hAnsiTheme="majorHAnsi" w:cstheme="majorHAnsi"/>
          <w:sz w:val="16"/>
        </w:rPr>
        <w:t xml:space="preserve"> A few months after writing his paean to human perfectibility, Condorcet committed suicide in prison during the Reign of Terror. </w:t>
      </w:r>
      <w:r w:rsidRPr="00E62B06">
        <w:rPr>
          <w:rFonts w:asciiTheme="majorHAnsi" w:hAnsiTheme="majorHAnsi" w:cstheme="majorHAnsi"/>
          <w:bCs/>
          <w:sz w:val="16"/>
        </w:rPr>
        <w:t>P</w:t>
      </w:r>
      <w:r w:rsidRPr="00E62B06">
        <w:rPr>
          <w:rFonts w:asciiTheme="majorHAnsi" w:hAnsiTheme="majorHAnsi" w:cstheme="majorHAnsi"/>
          <w:sz w:val="16"/>
        </w:rPr>
        <w:t xml:space="preserve">inker’s problems with history are compounded even further as he tries to defend the Enlightenment against the many scholarly critics who have pointed, over the centuries, to some of its possible baleful consequences. </w:t>
      </w:r>
      <w:r w:rsidRPr="00E62B06">
        <w:rPr>
          <w:rFonts w:asciiTheme="majorHAnsi" w:hAnsiTheme="majorHAnsi" w:cstheme="majorHAnsi"/>
          <w:u w:val="single"/>
        </w:rPr>
        <w:t>Did Enlightenment forms of reasoning and scientific inquiry lie behind modern biological racism and eugenics? Behind the insistence that women do not have the mental capacity for full citizenship? Not at all, Pinker assures us.</w:t>
      </w:r>
      <w:r w:rsidRPr="00E62B06">
        <w:rPr>
          <w:rFonts w:asciiTheme="majorHAnsi" w:hAnsiTheme="majorHAnsi" w:cstheme="majorHAnsi"/>
          <w:sz w:val="16"/>
        </w:rPr>
        <w:t xml:space="preserve"> </w:t>
      </w:r>
      <w:r w:rsidRPr="00E62B06">
        <w:rPr>
          <w:rStyle w:val="Emphasis"/>
          <w:rFonts w:asciiTheme="majorHAnsi" w:hAnsiTheme="majorHAnsi" w:cstheme="majorHAnsi"/>
        </w:rPr>
        <w:t>That was just a matter of bad science.</w:t>
      </w:r>
      <w:r w:rsidRPr="00E62B06">
        <w:rPr>
          <w:rFonts w:asciiTheme="majorHAnsi" w:hAnsiTheme="majorHAnsi" w:cstheme="majorHAnsi"/>
          <w:sz w:val="16"/>
        </w:rPr>
        <w:t xml:space="preserve"> </w:t>
      </w:r>
      <w:r w:rsidRPr="00E62B06">
        <w:rPr>
          <w:rStyle w:val="Emphasis"/>
          <w:rFonts w:asciiTheme="majorHAnsi" w:hAnsiTheme="majorHAnsi" w:cstheme="majorHAnsi"/>
        </w:rPr>
        <w:t>Indeed, it was.</w:t>
      </w:r>
      <w:r w:rsidRPr="00E62B06">
        <w:rPr>
          <w:rFonts w:asciiTheme="majorHAnsi" w:hAnsiTheme="majorHAnsi" w:cstheme="majorHAnsi"/>
          <w:sz w:val="16"/>
        </w:rPr>
        <w:t xml:space="preserve"> But </w:t>
      </w:r>
      <w:r w:rsidRPr="00E62B06">
        <w:rPr>
          <w:rFonts w:asciiTheme="majorHAnsi" w:hAnsiTheme="majorHAnsi" w:cstheme="majorHAnsi"/>
          <w:u w:val="single"/>
        </w:rPr>
        <w:t xml:space="preserve">Pinker </w:t>
      </w:r>
      <w:r w:rsidRPr="00E62B06">
        <w:rPr>
          <w:rFonts w:asciiTheme="majorHAnsi" w:hAnsiTheme="majorHAnsi" w:cstheme="majorHAnsi"/>
          <w:sz w:val="16"/>
        </w:rPr>
        <w:t xml:space="preserve">largely </w:t>
      </w:r>
      <w:r w:rsidRPr="00E62B06">
        <w:rPr>
          <w:rFonts w:asciiTheme="majorHAnsi" w:hAnsiTheme="majorHAnsi" w:cstheme="majorHAnsi"/>
          <w:u w:val="single"/>
        </w:rPr>
        <w:t>fails to deal with the inconvenient fact that, at the time, it was not so obviously bad science</w:t>
      </w:r>
      <w:r w:rsidRPr="00E62B06">
        <w:rPr>
          <w:rFonts w:asciiTheme="majorHAnsi" w:hAnsiTheme="majorHAnsi" w:cstheme="majorHAnsi"/>
          <w:sz w:val="16"/>
        </w:rPr>
        <w:t xml:space="preserve">. The </w:t>
      </w:r>
      <w:r w:rsidRPr="00E62B06">
        <w:rPr>
          <w:rFonts w:asciiTheme="majorHAnsi" w:hAnsiTheme="majorHAnsi" w:cstheme="majorHAnsi"/>
          <w:b/>
          <w:u w:val="single"/>
        </w:rPr>
        <w:t>defenders of these repellent theories, used to justify manifold forms of oppression</w:t>
      </w:r>
      <w:r w:rsidRPr="00E62B06">
        <w:rPr>
          <w:rFonts w:asciiTheme="majorHAnsi" w:hAnsiTheme="majorHAnsi" w:cstheme="majorHAnsi"/>
          <w:sz w:val="16"/>
        </w:rPr>
        <w:t xml:space="preserve">, were published in scientific journals and appealed to the same standards of reason and utility upheld by Pinker. </w:t>
      </w:r>
      <w:r w:rsidRPr="00E62B06">
        <w:rPr>
          <w:rFonts w:asciiTheme="majorHAnsi" w:hAnsiTheme="majorHAnsi" w:cstheme="majorHAnsi"/>
          <w:u w:val="single"/>
        </w:rPr>
        <w:t>“Science”</w:t>
      </w:r>
      <w:r w:rsidRPr="00E62B06">
        <w:rPr>
          <w:rFonts w:asciiTheme="majorHAnsi" w:hAnsiTheme="majorHAnsi" w:cstheme="majorHAnsi"/>
          <w:sz w:val="16"/>
        </w:rPr>
        <w:t xml:space="preserve"> did not by itself inevitably beget these theories, but it did </w:t>
      </w:r>
      <w:r w:rsidRPr="00E62B06">
        <w:rPr>
          <w:rFonts w:asciiTheme="majorHAnsi" w:hAnsiTheme="majorHAnsi" w:cstheme="majorHAnsi"/>
          <w:u w:val="single"/>
        </w:rPr>
        <w:t>provide a new language and new forms of reasoning to justify inequality and oppression and new ways of thinking about and categorizing natural phenomena that suggested to many an immutable hierarchy of human races, the sexes, and the able and disabled.</w:t>
      </w:r>
      <w:r w:rsidRPr="00E62B06">
        <w:rPr>
          <w:rFonts w:asciiTheme="majorHAnsi" w:hAnsiTheme="majorHAnsi" w:cstheme="majorHAnsi"/>
          <w:sz w:val="16"/>
        </w:rPr>
        <w:t xml:space="preserve"> The later disproving of these theories did not just come about because better science prevailed over worse science. It came about as well because of the moral and political activism that forced scientists to question data and conclusions they had largely taken for granted. Again, progress did not just occur because the ideals of the Enlightenment mysteriously percolated out through society. It occurred because men and women fought, and sometimes died, for progressive moral values.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Pinker is wrong about war --- his methods are inconsistent and Eurocentric</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Mann 18 </w:t>
      </w:r>
      <w:r w:rsidRPr="00E62B06">
        <w:rPr>
          <w:rFonts w:asciiTheme="majorHAnsi" w:hAnsiTheme="majorHAnsi" w:cstheme="majorHAnsi"/>
        </w:rPr>
        <w:t>(Michael Mann, Department of Sociology UCLA, “Have Wars and Violence Declined?”</w:t>
      </w:r>
      <w:r w:rsidRPr="00E62B06">
        <w:rPr>
          <w:rFonts w:asciiTheme="majorHAnsi" w:hAnsiTheme="majorHAnsi" w:cstheme="majorHAnsi"/>
          <w:i/>
          <w:iCs/>
        </w:rPr>
        <w:t xml:space="preserve"> Theory and Society</w:t>
      </w:r>
      <w:r w:rsidRPr="00E62B06">
        <w:rPr>
          <w:rFonts w:asciiTheme="majorHAnsi" w:hAnsiTheme="majorHAnsi" w:cstheme="majorHAnsi"/>
        </w:rPr>
        <w:t xml:space="preserve"> 47.1, (2018) pp. 37-60 </w:t>
      </w:r>
      <w:hyperlink r:id="rId185" w:history="1">
        <w:r w:rsidRPr="00E62B06">
          <w:rPr>
            <w:rStyle w:val="Hyperlink"/>
            <w:rFonts w:asciiTheme="majorHAnsi" w:hAnsiTheme="majorHAnsi" w:cstheme="majorHAnsi"/>
          </w:rPr>
          <w:t>https://link.springer.com/article/10.1007/s11186-018-9305-y)//ICH-EC</w:t>
        </w:r>
      </w:hyperlink>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A critique of Pinker’s statistics of war</w:t>
      </w:r>
    </w:p>
    <w:p w:rsidR="00227C96" w:rsidRPr="00E62B06" w:rsidRDefault="00227C96" w:rsidP="00227C96">
      <w:pPr>
        <w:pStyle w:val="ListParagraph"/>
        <w:numPr>
          <w:ilvl w:val="0"/>
          <w:numId w:val="15"/>
        </w:numPr>
        <w:rPr>
          <w:rFonts w:asciiTheme="majorHAnsi" w:hAnsiTheme="majorHAnsi" w:cstheme="majorHAnsi"/>
          <w:sz w:val="16"/>
        </w:rPr>
      </w:pPr>
      <w:r w:rsidRPr="00E62B06">
        <w:rPr>
          <w:rStyle w:val="StyleUnderline"/>
          <w:rFonts w:asciiTheme="majorHAnsi" w:hAnsiTheme="majorHAnsi" w:cstheme="majorHAnsi"/>
        </w:rPr>
        <w:t>Pinker begins with Keeley’s</w:t>
      </w:r>
      <w:r w:rsidRPr="00E62B06">
        <w:rPr>
          <w:rFonts w:asciiTheme="majorHAnsi" w:hAnsiTheme="majorHAnsi" w:cstheme="majorHAnsi"/>
          <w:sz w:val="16"/>
        </w:rPr>
        <w:t xml:space="preserve"> (1996)</w:t>
      </w:r>
      <w:r w:rsidRPr="00E62B06">
        <w:rPr>
          <w:rStyle w:val="StyleUnderline"/>
          <w:rFonts w:asciiTheme="majorHAnsi" w:hAnsiTheme="majorHAnsi" w:cstheme="majorHAnsi"/>
        </w:rPr>
        <w:t xml:space="preserve"> archeological and anthropological study which claims that</w:t>
      </w:r>
      <w:r w:rsidRPr="00E62B06">
        <w:rPr>
          <w:rFonts w:asciiTheme="majorHAnsi" w:hAnsiTheme="majorHAnsi" w:cstheme="majorHAnsi"/>
          <w:sz w:val="16"/>
        </w:rPr>
        <w:t xml:space="preserve"> very </w:t>
      </w:r>
      <w:r w:rsidRPr="00E62B06">
        <w:rPr>
          <w:rStyle w:val="StyleUnderline"/>
          <w:rFonts w:asciiTheme="majorHAnsi" w:hAnsiTheme="majorHAnsi" w:cstheme="majorHAnsi"/>
        </w:rPr>
        <w:t>early hunter-gatherer societies were especially warlike.</w:t>
      </w:r>
      <w:r w:rsidRPr="00E62B06">
        <w:rPr>
          <w:rFonts w:asciiTheme="majorHAnsi" w:hAnsiTheme="majorHAnsi" w:cstheme="majorHAnsi"/>
          <w:sz w:val="16"/>
        </w:rPr>
        <w:t xml:space="preserve"> This is important to his argument that war and violence have diminished throughout most eras of human experience. But this is controversial. </w:t>
      </w:r>
      <w:r w:rsidRPr="00E62B06">
        <w:rPr>
          <w:rStyle w:val="StyleUnderline"/>
          <w:rFonts w:asciiTheme="majorHAnsi" w:hAnsiTheme="majorHAnsi" w:cstheme="majorHAnsi"/>
        </w:rPr>
        <w:t>Ferguson</w:t>
      </w:r>
      <w:r w:rsidRPr="00E62B06">
        <w:rPr>
          <w:rFonts w:asciiTheme="majorHAnsi" w:hAnsiTheme="majorHAnsi" w:cstheme="majorHAnsi"/>
          <w:sz w:val="16"/>
        </w:rPr>
        <w:t xml:space="preserve"> (1997, 2013a, b) </w:t>
      </w:r>
      <w:r w:rsidRPr="00E62B06">
        <w:rPr>
          <w:rStyle w:val="StyleUnderline"/>
          <w:rFonts w:asciiTheme="majorHAnsi" w:hAnsiTheme="majorHAnsi" w:cstheme="majorHAnsi"/>
        </w:rPr>
        <w:t>has gone through Keeley’s earliest cases one by one,</w:t>
      </w:r>
      <w:r w:rsidRPr="00E62B06">
        <w:rPr>
          <w:rStyle w:val="Emphasis"/>
          <w:rFonts w:asciiTheme="majorHAnsi" w:hAnsiTheme="majorHAnsi" w:cstheme="majorHAnsi"/>
        </w:rPr>
        <w:t xml:space="preserve"> arguing that they had been cherry-picked </w:t>
      </w:r>
      <w:r w:rsidRPr="00E62B06">
        <w:rPr>
          <w:rStyle w:val="StyleUnderline"/>
          <w:rFonts w:asciiTheme="majorHAnsi" w:hAnsiTheme="majorHAnsi" w:cstheme="majorHAnsi"/>
        </w:rPr>
        <w:t>and in any case only a small minority really practiced warfare</w:t>
      </w:r>
      <w:r w:rsidRPr="00E62B06">
        <w:rPr>
          <w:rFonts w:asciiTheme="majorHAnsi" w:hAnsiTheme="majorHAnsi" w:cstheme="majorHAnsi"/>
          <w:sz w:val="16"/>
        </w:rPr>
        <w:t xml:space="preserve">. Gat responds to such criticism by assembling data on two peoples, Australian aborigines and the peoples of the Pacific Northwest of Canada and the United States. He says they offer “laboratories” in which primitive peoples were observed while still uncontaminated by contact with Western imperialism. He shows that these simple hunter-gatherers were indeed violent, perhaps more so than modern societies, in the sense that a higher </w:t>
      </w:r>
      <w:r w:rsidRPr="00E62B06">
        <w:rPr>
          <w:rFonts w:asciiTheme="majorHAnsi" w:hAnsiTheme="majorHAnsi" w:cstheme="majorHAnsi"/>
          <w:sz w:val="16"/>
        </w:rPr>
        <w:lastRenderedPageBreak/>
        <w:t xml:space="preserve">proportion of men died as a result of violence. Fry (2007), the authors in Fry’s (2013) edited book, and </w:t>
      </w:r>
      <w:r w:rsidRPr="00E62B06">
        <w:rPr>
          <w:rStyle w:val="StyleUnderline"/>
          <w:rFonts w:asciiTheme="majorHAnsi" w:hAnsiTheme="majorHAnsi" w:cstheme="majorHAnsi"/>
        </w:rPr>
        <w:t>Ember and Ember</w:t>
      </w:r>
      <w:r w:rsidRPr="00E62B06">
        <w:rPr>
          <w:rFonts w:asciiTheme="majorHAnsi" w:hAnsiTheme="majorHAnsi" w:cstheme="majorHAnsi"/>
          <w:sz w:val="16"/>
        </w:rPr>
        <w:t xml:space="preserve"> (1997) </w:t>
      </w:r>
      <w:r w:rsidRPr="00E62B06">
        <w:rPr>
          <w:rStyle w:val="StyleUnderline"/>
          <w:rFonts w:asciiTheme="majorHAnsi" w:hAnsiTheme="majorHAnsi" w:cstheme="majorHAnsi"/>
        </w:rPr>
        <w:t>agree that the aborigines and the fishing communities of the Northwest were warlike but they see them as exceptional. Excluding them</w:t>
      </w:r>
      <w:r w:rsidRPr="00E62B06">
        <w:rPr>
          <w:rFonts w:asciiTheme="majorHAnsi" w:hAnsiTheme="majorHAnsi" w:cstheme="majorHAnsi"/>
          <w:sz w:val="16"/>
        </w:rPr>
        <w:t xml:space="preserve"> (plus mounted hunters) </w:t>
      </w:r>
      <w:r w:rsidRPr="00E62B06">
        <w:rPr>
          <w:rStyle w:val="StyleUnderline"/>
          <w:rFonts w:asciiTheme="majorHAnsi" w:hAnsiTheme="majorHAnsi" w:cstheme="majorHAnsi"/>
        </w:rPr>
        <w:t>most simple hunter-gatherers did not practice warfare.</w:t>
      </w:r>
      <w:r w:rsidRPr="00E62B06">
        <w:rPr>
          <w:rFonts w:asciiTheme="majorHAnsi" w:hAnsiTheme="majorHAnsi" w:cstheme="majorHAnsi"/>
          <w:sz w:val="16"/>
        </w:rPr>
        <w:t xml:space="preserve"> Instead, simpler societies saw great variations in war and peace. These critics also argue that feuding between individuals or families was much commoner than warfare, so that homicide and juridical execution within bands was common among hunter-gatherers, but not warfare against </w:t>
      </w:r>
      <w:r w:rsidRPr="00E62B06">
        <w:rPr>
          <w:rStyle w:val="StyleUnderline"/>
          <w:rFonts w:asciiTheme="majorHAnsi" w:hAnsiTheme="majorHAnsi" w:cstheme="majorHAnsi"/>
        </w:rPr>
        <w:t xml:space="preserve">other bands. It is difficult to be sure. In a band of 40 people, containing about twelve men of fighting age, four of them might have died a probably violent death. </w:t>
      </w:r>
      <w:r w:rsidRPr="00E62B06">
        <w:rPr>
          <w:rFonts w:asciiTheme="majorHAnsi" w:hAnsiTheme="majorHAnsi" w:cstheme="majorHAnsi"/>
          <w:sz w:val="16"/>
        </w:rPr>
        <w:t>Is that a case of a feud or a war? If the latter, 33% of the “army” died—a rate of death higher than in modern armies. But the likeliest conclusion is that most early communities were violent but did not make war, although we cannot be sure (Malesevic 2010, pp. 90–92, is sure).</w:t>
      </w:r>
    </w:p>
    <w:p w:rsidR="00227C96" w:rsidRPr="00E62B06" w:rsidRDefault="00227C96" w:rsidP="00227C96">
      <w:pPr>
        <w:ind w:left="360"/>
        <w:rPr>
          <w:rFonts w:asciiTheme="majorHAnsi" w:hAnsiTheme="majorHAnsi" w:cstheme="majorHAnsi"/>
          <w:sz w:val="16"/>
        </w:rPr>
      </w:pPr>
      <w:r w:rsidRPr="00E62B06">
        <w:rPr>
          <w:rFonts w:asciiTheme="majorHAnsi" w:hAnsiTheme="majorHAnsi" w:cstheme="majorHAnsi"/>
          <w:sz w:val="16"/>
        </w:rPr>
        <w:t xml:space="preserve">There is more consensus that war was commoner among more complex huntergatherer communities, but whether war increased with the emergence of early agriculture is disputed. Then </w:t>
      </w:r>
      <w:r w:rsidRPr="00E62B06">
        <w:rPr>
          <w:rStyle w:val="StyleUnderline"/>
          <w:rFonts w:asciiTheme="majorHAnsi" w:hAnsiTheme="majorHAnsi" w:cstheme="majorHAnsi"/>
        </w:rPr>
        <w:t xml:space="preserve">there is near consensus once again that the rise of fixed human settlements and the emergence of states increased warfare (but Pinker argues the reverse). </w:t>
      </w:r>
      <w:r w:rsidRPr="00E62B06">
        <w:rPr>
          <w:rFonts w:asciiTheme="majorHAnsi" w:hAnsiTheme="majorHAnsi" w:cstheme="majorHAnsi"/>
          <w:sz w:val="16"/>
        </w:rPr>
        <w:t>This is not a unilinear pattern and early human experience was very varied. Neither Pinker’s nor indeed the opposite argument can be supported over this immense stretch of history and prehistory.</w:t>
      </w:r>
    </w:p>
    <w:p w:rsidR="00227C96" w:rsidRPr="00E62B06" w:rsidRDefault="00227C96" w:rsidP="00227C96">
      <w:pPr>
        <w:pStyle w:val="ListParagraph"/>
        <w:numPr>
          <w:ilvl w:val="0"/>
          <w:numId w:val="15"/>
        </w:numPr>
        <w:rPr>
          <w:rStyle w:val="Emphasis"/>
          <w:rFonts w:asciiTheme="majorHAnsi" w:hAnsiTheme="majorHAnsi" w:cstheme="majorHAnsi"/>
        </w:rPr>
      </w:pPr>
      <w:r w:rsidRPr="00E62B06">
        <w:rPr>
          <w:rFonts w:asciiTheme="majorHAnsi" w:hAnsiTheme="majorHAnsi" w:cstheme="majorHAnsi"/>
          <w:sz w:val="16"/>
        </w:rPr>
        <w:t>War related deaths are the commonest measure of the level of warfare.</w:t>
      </w:r>
      <w:r w:rsidRPr="00E62B06">
        <w:rPr>
          <w:rStyle w:val="StyleUnderline"/>
          <w:rFonts w:asciiTheme="majorHAnsi" w:hAnsiTheme="majorHAnsi" w:cstheme="majorHAnsi"/>
        </w:rPr>
        <w:t xml:space="preserve"> In prehistoric societies and among modern hunter-gatherers, Pinker says, war deaths averaged 15% and amounted “up to” 60%</w:t>
      </w:r>
      <w:r w:rsidRPr="00E62B06">
        <w:rPr>
          <w:rFonts w:asciiTheme="majorHAnsi" w:hAnsiTheme="majorHAnsi" w:cstheme="majorHAnsi"/>
          <w:sz w:val="16"/>
        </w:rPr>
        <w:t xml:space="preserve"> of the total population, </w:t>
      </w:r>
      <w:r w:rsidRPr="00E62B06">
        <w:rPr>
          <w:rStyle w:val="StyleUnderline"/>
          <w:rFonts w:asciiTheme="majorHAnsi" w:hAnsiTheme="majorHAnsi" w:cstheme="majorHAnsi"/>
        </w:rPr>
        <w:t>whereas in modern</w:t>
      </w:r>
      <w:r w:rsidRPr="00E62B06">
        <w:rPr>
          <w:rFonts w:asciiTheme="majorHAnsi" w:hAnsiTheme="majorHAnsi" w:cstheme="majorHAnsi"/>
          <w:sz w:val="16"/>
        </w:rPr>
        <w:t xml:space="preserve"> nation-states </w:t>
      </w:r>
      <w:r w:rsidRPr="00E62B06">
        <w:rPr>
          <w:rStyle w:val="StyleUnderline"/>
          <w:rFonts w:asciiTheme="majorHAnsi" w:hAnsiTheme="majorHAnsi" w:cstheme="majorHAnsi"/>
        </w:rPr>
        <w:t>war deaths have been 5% or less. It is impossible to construct accurate averages but the 60%</w:t>
      </w:r>
      <w:r w:rsidRPr="00E62B06">
        <w:rPr>
          <w:rFonts w:asciiTheme="majorHAnsi" w:hAnsiTheme="majorHAnsi" w:cstheme="majorHAnsi"/>
          <w:sz w:val="16"/>
        </w:rPr>
        <w:t xml:space="preserve"> in prehistory</w:t>
      </w:r>
      <w:r w:rsidRPr="00E62B06">
        <w:rPr>
          <w:rStyle w:val="StyleUnderline"/>
          <w:rFonts w:asciiTheme="majorHAnsi" w:hAnsiTheme="majorHAnsi" w:cstheme="majorHAnsi"/>
        </w:rPr>
        <w:t xml:space="preserve"> comes from the most extreme cases </w:t>
      </w:r>
      <w:r w:rsidRPr="00E62B06">
        <w:rPr>
          <w:rFonts w:asciiTheme="majorHAnsi" w:hAnsiTheme="majorHAnsi" w:cstheme="majorHAnsi"/>
          <w:sz w:val="16"/>
        </w:rPr>
        <w:t>while</w:t>
      </w:r>
      <w:r w:rsidRPr="00E62B06">
        <w:rPr>
          <w:rStyle w:val="StyleUnderline"/>
          <w:rFonts w:asciiTheme="majorHAnsi" w:hAnsiTheme="majorHAnsi" w:cstheme="majorHAnsi"/>
        </w:rPr>
        <w:t xml:space="preserve"> the modern extreme cases of imperial conquests caused </w:t>
      </w:r>
      <w:r w:rsidRPr="00E62B06">
        <w:rPr>
          <w:rFonts w:asciiTheme="majorHAnsi" w:hAnsiTheme="majorHAnsi" w:cstheme="majorHAnsi"/>
          <w:sz w:val="16"/>
        </w:rPr>
        <w:t>the</w:t>
      </w:r>
      <w:r w:rsidRPr="00E62B06">
        <w:rPr>
          <w:rStyle w:val="StyleUnderline"/>
          <w:rFonts w:asciiTheme="majorHAnsi" w:hAnsiTheme="majorHAnsi" w:cstheme="majorHAnsi"/>
        </w:rPr>
        <w:t xml:space="preserve"> deaths of over 95% of the Natives in North America and Australia, </w:t>
      </w:r>
      <w:r w:rsidRPr="00E62B06">
        <w:rPr>
          <w:rFonts w:asciiTheme="majorHAnsi" w:hAnsiTheme="majorHAnsi" w:cstheme="majorHAnsi"/>
          <w:sz w:val="16"/>
        </w:rPr>
        <w:t>while in the twentieth century the</w:t>
      </w:r>
      <w:r w:rsidRPr="00E62B06">
        <w:rPr>
          <w:rStyle w:val="StyleUnderline"/>
          <w:rFonts w:asciiTheme="majorHAnsi" w:hAnsiTheme="majorHAnsi" w:cstheme="majorHAnsi"/>
        </w:rPr>
        <w:t xml:space="preserve"> Nazis disposed of about 70% of Jews, the Ottoman Turks about 70% of Armenians, and the Hutus about 60% of Tutsis. </w:t>
      </w:r>
      <w:r w:rsidRPr="00E62B06">
        <w:rPr>
          <w:rStyle w:val="Emphasis"/>
          <w:rFonts w:asciiTheme="majorHAnsi" w:hAnsiTheme="majorHAnsi" w:cstheme="majorHAnsi"/>
        </w:rPr>
        <w:t>Recent killing-rates have been higher than ever before.</w:t>
      </w:r>
    </w:p>
    <w:p w:rsidR="00227C96" w:rsidRPr="00E62B06" w:rsidRDefault="00227C96" w:rsidP="00227C96">
      <w:pPr>
        <w:pStyle w:val="ListParagraph"/>
        <w:numPr>
          <w:ilvl w:val="0"/>
          <w:numId w:val="15"/>
        </w:numPr>
        <w:rPr>
          <w:rFonts w:asciiTheme="majorHAnsi" w:hAnsiTheme="majorHAnsi" w:cstheme="majorHAnsi"/>
          <w:sz w:val="16"/>
        </w:rPr>
      </w:pPr>
      <w:r w:rsidRPr="00E62B06">
        <w:rPr>
          <w:rStyle w:val="Emphasis"/>
          <w:rFonts w:asciiTheme="majorHAnsi" w:hAnsiTheme="majorHAnsi" w:cstheme="majorHAnsi"/>
        </w:rPr>
        <w:t>Pinker exaggerates the worst early historical cases.</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He puts the total death toll of the An Lushan civil war in eighth century China at thirty-six million. </w:t>
      </w:r>
      <w:r w:rsidRPr="00E62B06">
        <w:rPr>
          <w:rFonts w:asciiTheme="majorHAnsi" w:hAnsiTheme="majorHAnsi" w:cstheme="majorHAnsi"/>
          <w:sz w:val="16"/>
        </w:rPr>
        <w:t>This is derived from comparing Chinese censuses before and after the war.</w:t>
      </w:r>
      <w:r w:rsidRPr="00E62B06">
        <w:rPr>
          <w:rStyle w:val="StyleUnderline"/>
          <w:rFonts w:asciiTheme="majorHAnsi" w:hAnsiTheme="majorHAnsi" w:cstheme="majorHAnsi"/>
        </w:rPr>
        <w:t xml:space="preserve"> Sinologists accept that this was a devastating war, but note that it also brought considerable damage to the Tang census administration, leading to severe under-counting of the postwar population.</w:t>
      </w:r>
      <w:r w:rsidRPr="00E62B06">
        <w:rPr>
          <w:rStyle w:val="Emphasis"/>
          <w:rFonts w:asciiTheme="majorHAnsi" w:hAnsiTheme="majorHAnsi" w:cstheme="majorHAnsi"/>
        </w:rPr>
        <w:t xml:space="preserve"> They regard 13 million as a more reasonable total for deaths </w:t>
      </w:r>
      <w:r w:rsidRPr="00E62B06">
        <w:rPr>
          <w:rFonts w:asciiTheme="majorHAnsi" w:hAnsiTheme="majorHAnsi" w:cstheme="majorHAnsi"/>
          <w:sz w:val="16"/>
        </w:rPr>
        <w:t>due to the war, which of course is bad enough (Durand 1960; Fitzgerald 1961). He also accepts as truth the boasts of the rulers of ancient empires, especially the Assyrians, that they had wiped out entire populations in their millions, and here he is repeating a traditional European trope. But these were boasts with a strategic purpose. Faced with a city refusing to surrender, the Assyrians might massacre the inhabitants after taking the city, but this was to encourage other cities to submit. Given such a terrible demonstration of Assyrian power they usually did so. The Assyrians wanted to rule over other peoples, not exterminate them.</w:t>
      </w:r>
    </w:p>
    <w:p w:rsidR="00227C96" w:rsidRPr="00E62B06" w:rsidRDefault="00227C96" w:rsidP="00227C96">
      <w:pPr>
        <w:pStyle w:val="ListParagraph"/>
        <w:numPr>
          <w:ilvl w:val="0"/>
          <w:numId w:val="15"/>
        </w:numPr>
        <w:rPr>
          <w:rFonts w:asciiTheme="majorHAnsi" w:hAnsiTheme="majorHAnsi" w:cstheme="majorHAnsi"/>
          <w:sz w:val="16"/>
        </w:rPr>
      </w:pPr>
      <w:r w:rsidRPr="00E62B06">
        <w:rPr>
          <w:rFonts w:asciiTheme="majorHAnsi" w:hAnsiTheme="majorHAnsi" w:cstheme="majorHAnsi"/>
          <w:sz w:val="16"/>
        </w:rPr>
        <w:t xml:space="preserve">The Mongols are crucial for Pinker. He wants to show that they were far deadlier than any human group seen since, which is again a traditional European trope. He estimates that in their conquests they killed forty million persons in total. Indeed, </w:t>
      </w:r>
      <w:r w:rsidRPr="00E62B06">
        <w:rPr>
          <w:rStyle w:val="StyleUnderline"/>
          <w:rFonts w:asciiTheme="majorHAnsi" w:hAnsiTheme="majorHAnsi" w:cstheme="majorHAnsi"/>
        </w:rPr>
        <w:t>estimates of between thirty and sixty million and twenty to fifty million dominate web entries on the Mongols, though they are written by people who appear to have no actual sources – a typical internet rumor.</w:t>
      </w:r>
      <w:r w:rsidRPr="00E62B06">
        <w:rPr>
          <w:rFonts w:asciiTheme="majorHAnsi" w:hAnsiTheme="majorHAnsi" w:cstheme="majorHAnsi"/>
          <w:sz w:val="16"/>
        </w:rPr>
        <w:t xml:space="preserve"> The Mongol scholar Weatherford (2004, p. 118) has declared “such figures are preposterous” and Morgan (2007) and Frankopan (2015, p. 162) concludes similarly. The real figure must be much lower, they say.</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To build up his case, </w:t>
      </w:r>
      <w:r w:rsidRPr="00E62B06">
        <w:rPr>
          <w:rStyle w:val="StyleUnderline"/>
          <w:rFonts w:asciiTheme="majorHAnsi" w:hAnsiTheme="majorHAnsi" w:cstheme="majorHAnsi"/>
        </w:rPr>
        <w:t>Pinker relies on two examples of terrible massacres</w:t>
      </w:r>
      <w:r w:rsidRPr="00E62B06">
        <w:rPr>
          <w:rFonts w:asciiTheme="majorHAnsi" w:hAnsiTheme="majorHAnsi" w:cstheme="majorHAnsi"/>
          <w:sz w:val="16"/>
        </w:rPr>
        <w:t xml:space="preserve">, committed in the cities of Merv and Baghdad where fierce resistance to the Mongols was overcome. At Merv </w:t>
      </w:r>
      <w:r w:rsidRPr="00E62B06">
        <w:rPr>
          <w:rStyle w:val="StyleUnderline"/>
          <w:rFonts w:asciiTheme="majorHAnsi" w:hAnsiTheme="majorHAnsi" w:cstheme="majorHAnsi"/>
        </w:rPr>
        <w:t xml:space="preserve">he says that the total killed after surrender was 1.3 million, but this is six times bigger than its probable population at that time. </w:t>
      </w:r>
      <w:r w:rsidRPr="00E62B06">
        <w:rPr>
          <w:rFonts w:asciiTheme="majorHAnsi" w:hAnsiTheme="majorHAnsi" w:cstheme="majorHAnsi"/>
          <w:sz w:val="16"/>
        </w:rPr>
        <w:t xml:space="preserve">Pinker’s estimate of Baghdad’s fatalities is 800,000. Again, this is higher than its total population which was somewhere between 200,000 and 600,000. </w:t>
      </w:r>
      <w:r w:rsidRPr="00E62B06">
        <w:rPr>
          <w:rStyle w:val="StyleUnderline"/>
          <w:rFonts w:asciiTheme="majorHAnsi" w:hAnsiTheme="majorHAnsi" w:cstheme="majorHAnsi"/>
        </w:rPr>
        <w:t xml:space="preserve">Even if we conjecture that refugees from the surrounding countryside flooded into the cities, swelling their populations, there would not be room in the two cities for such numbers. </w:t>
      </w:r>
      <w:r w:rsidRPr="00E62B06">
        <w:rPr>
          <w:rFonts w:asciiTheme="majorHAnsi" w:hAnsiTheme="majorHAnsi" w:cstheme="majorHAnsi"/>
          <w:sz w:val="16"/>
        </w:rPr>
        <w:t>One scholar (Anonymous 2011) comments that 80,000 (removing a zero) is a much likelier estimate of the casualties in Baghdad.</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lastRenderedPageBreak/>
        <w:t>Pinker would reply that the higher figures for the two cities and other cases of atrocities were given by contemporary sources, and this is true. But the Mongols, like the Assyrians, were actually rather calculative. They were only murderous toward cities which resisted or rebelled against them, like Merv and Baghdad.</w:t>
      </w:r>
    </w:p>
    <w:p w:rsidR="00227C96" w:rsidRPr="00E62B06" w:rsidRDefault="00227C96" w:rsidP="00227C96">
      <w:pPr>
        <w:rPr>
          <w:rFonts w:asciiTheme="majorHAnsi" w:hAnsiTheme="majorHAnsi" w:cstheme="majorHAnsi"/>
          <w:sz w:val="16"/>
          <w:szCs w:val="16"/>
        </w:rPr>
      </w:pPr>
      <w:r w:rsidRPr="00E62B06">
        <w:rPr>
          <w:rFonts w:asciiTheme="majorHAnsi" w:hAnsiTheme="majorHAnsi" w:cstheme="majorHAnsi"/>
          <w:sz w:val="16"/>
          <w:szCs w:val="16"/>
        </w:rPr>
        <w:t>The Persian chronicler Joveyni makes this very clear in his vivid account of the conquest of Bukhara by Chinggiz (Genghis) Khan in 1219. Chinggiz first reached the city of Zarnuq and sent an emissary to offer the usual alternatives to the city: surrender or death. The citizens sensibly chose the former and were spared, losing only some of their sons to Mongol conscription. The next city was Nur. Its gates were shut while divided counsels reigned in the city. The decision was eventually taken to surrender. Chinggiz accepted this but with one condition. All the citizens were led out of the city, none were killed, but the empty city was looted by soldiers. Then at the great city of Bukhara the defiant Sultan sent out an army to resist. It was overwhelmed and slaughtered. Now the citizens did open the gates, but the Sultan’s soldiers, fearing the worst, continued fighting within. They were slaughtered as were many of the citizens in the mayhem. The rest were driven out into the fields. Chinggiz gave a speech to them, declaring “O people, know that you have committed great sins, and that the great ones among you have committed those sins. If you ask me what proof I have for these words, I say it is because I am the punishment of God.” Accordingly, the city’s notables were then all killed, while the young men were forcibly conscripted into the Mongol army. Yet the rest of the population were spared (Joveyni in Spuler 1972, pp. 32–39).</w:t>
      </w:r>
    </w:p>
    <w:p w:rsidR="00227C96" w:rsidRPr="00E62B06" w:rsidRDefault="00227C96" w:rsidP="00227C96">
      <w:pPr>
        <w:rPr>
          <w:rFonts w:asciiTheme="majorHAnsi" w:hAnsiTheme="majorHAnsi" w:cstheme="majorHAnsi"/>
        </w:rPr>
      </w:pPr>
      <w:r w:rsidRPr="00E62B06">
        <w:rPr>
          <w:rFonts w:asciiTheme="majorHAnsi" w:hAnsiTheme="majorHAnsi" w:cstheme="majorHAnsi"/>
          <w:sz w:val="16"/>
          <w:szCs w:val="16"/>
        </w:rPr>
        <w:t>It could get worse than this if the resistance was formidable or if Mongol emissaries were killed. Mongol practice then was to divide the population into several categories. Elites were almost always killed, but artisans and merchants they spared—as they generally spared farmers – for they wanted to rule a rich land, not a depopulated desert. Nor were women and children killed—they were enslaved. Most or all of the rest of the male urban population were then killed, except when the Mongols wanted more infantry recruits (Schmidt 2011). We can see the selectivity and the calculation in these gradations of violence.</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 xml:space="preserve">Adding together all these exceptions reduces fatalities by more than half. </w:t>
      </w:r>
      <w:r w:rsidRPr="00E62B06">
        <w:rPr>
          <w:rFonts w:asciiTheme="majorHAnsi" w:hAnsiTheme="majorHAnsi" w:cstheme="majorHAnsi"/>
          <w:sz w:val="16"/>
        </w:rPr>
        <w:t xml:space="preserve">The Mongols made inflated boasts about their killings in order to terrify others into submission. In a letter to Louis XI of France, Khan Hulagu boasted he had killed over two million in Baghdad, an utterly incredible figure. The </w:t>
      </w:r>
      <w:r w:rsidRPr="00E62B06">
        <w:rPr>
          <w:rStyle w:val="StyleUnderline"/>
          <w:rFonts w:asciiTheme="majorHAnsi" w:hAnsiTheme="majorHAnsi" w:cstheme="majorHAnsi"/>
        </w:rPr>
        <w:t>Mongols expanded through spreading terror, exaggerating the extent and the savagery of their killing to induce submission. It worked: the cities usually did submit and so were not put to the sword or enslaved</w:t>
      </w:r>
      <w:r w:rsidRPr="00E62B06">
        <w:rPr>
          <w:rFonts w:asciiTheme="majorHAnsi" w:hAnsiTheme="majorHAnsi" w:cstheme="majorHAnsi"/>
          <w:sz w:val="16"/>
        </w:rPr>
        <w:t xml:space="preserve"> (Giessauf 2011). Indeed, they were not always seen as oppressors, understandably so, since they offered a higher level of civilization and order to many regions, and they often poured in resources to cities after they had occupied them (Frankopan 2015, p. 161). Some cities and regions were devastated, most appear not to have suffered at all. Resistance or submission was the key (Morgan 2007, pp. 82, 137–138; May 2011).</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Almost all scholars conclude that it is impossible to estimate the total number of the Mongols’ victims. One scholar (Anonymous 2011) does give a detailed estimate, taking into account both the scholars’ doubts noted above and the well-evidenced regional variations. T</w:t>
      </w:r>
      <w:r w:rsidRPr="00E62B06">
        <w:rPr>
          <w:rStyle w:val="StyleUnderline"/>
          <w:rFonts w:asciiTheme="majorHAnsi" w:hAnsiTheme="majorHAnsi" w:cstheme="majorHAnsi"/>
        </w:rPr>
        <w:t>hey conclude that a total of somewhere around eleven and a half million casualties is probable. It is impossible to gauge the accuracy of this figure, but it is based on detailed calculations, unlike Pinker’s “preposterous” figure, and so I will provisionally accept it.</w:t>
      </w:r>
      <w:r w:rsidRPr="00E62B06">
        <w:rPr>
          <w:rStyle w:val="Emphasis"/>
          <w:rFonts w:asciiTheme="majorHAnsi" w:hAnsiTheme="majorHAnsi" w:cstheme="majorHAnsi"/>
        </w:rPr>
        <w:t xml:space="preserve"> It is less than a third of Pinker’s forty million.</w:t>
      </w:r>
      <w:r w:rsidRPr="00E62B06">
        <w:rPr>
          <w:rStyle w:val="StyleUnderline"/>
          <w:rFonts w:asciiTheme="majorHAnsi" w:hAnsiTheme="majorHAnsi" w:cstheme="majorHAnsi"/>
        </w:rPr>
        <w:t xml:space="preserve"> </w:t>
      </w:r>
      <w:r w:rsidRPr="00E62B06">
        <w:rPr>
          <w:rFonts w:asciiTheme="majorHAnsi" w:hAnsiTheme="majorHAnsi" w:cstheme="majorHAnsi"/>
          <w:sz w:val="16"/>
        </w:rPr>
        <w:t>Eleven and a half million is bad enough, of course, and it is worse than the atrocities perpetrated by any other group of that period, but their killings were not out of proportion to other terrible historical cases, including those in the twentieth century.</w:t>
      </w:r>
    </w:p>
    <w:p w:rsidR="00227C96" w:rsidRPr="00E62B06" w:rsidRDefault="00227C96" w:rsidP="00227C96">
      <w:pPr>
        <w:pStyle w:val="ListParagraph"/>
        <w:numPr>
          <w:ilvl w:val="0"/>
          <w:numId w:val="15"/>
        </w:numPr>
        <w:rPr>
          <w:rFonts w:asciiTheme="majorHAnsi" w:hAnsiTheme="majorHAnsi" w:cstheme="majorHAnsi"/>
          <w:sz w:val="16"/>
        </w:rPr>
      </w:pPr>
      <w:r w:rsidRPr="00E62B06">
        <w:rPr>
          <w:rStyle w:val="StyleUnderline"/>
          <w:rFonts w:asciiTheme="majorHAnsi" w:hAnsiTheme="majorHAnsi" w:cstheme="majorHAnsi"/>
        </w:rPr>
        <w:t>Pinker</w:t>
      </w:r>
      <w:r w:rsidRPr="00E62B06">
        <w:rPr>
          <w:rFonts w:asciiTheme="majorHAnsi" w:hAnsiTheme="majorHAnsi" w:cstheme="majorHAnsi"/>
          <w:sz w:val="16"/>
        </w:rPr>
        <w:t xml:space="preserve"> (2011, pp. 235–236) </w:t>
      </w:r>
      <w:r w:rsidRPr="00E62B06">
        <w:rPr>
          <w:rStyle w:val="StyleUnderline"/>
          <w:rFonts w:asciiTheme="majorHAnsi" w:hAnsiTheme="majorHAnsi" w:cstheme="majorHAnsi"/>
        </w:rPr>
        <w:t xml:space="preserve">gives a list of the twenty-one historical cases with the highest absolute and relative death tolls. </w:t>
      </w:r>
      <w:r w:rsidRPr="00E62B06">
        <w:rPr>
          <w:rFonts w:asciiTheme="majorHAnsi" w:hAnsiTheme="majorHAnsi" w:cstheme="majorHAnsi"/>
          <w:sz w:val="16"/>
        </w:rPr>
        <w:t xml:space="preserve">Most were wars or civil wars, though warinduced famines and diseases also figure. His cases are </w:t>
      </w:r>
      <w:r w:rsidRPr="00E62B06">
        <w:rPr>
          <w:rStyle w:val="StyleUnderline"/>
          <w:rFonts w:asciiTheme="majorHAnsi" w:hAnsiTheme="majorHAnsi" w:cstheme="majorHAnsi"/>
        </w:rPr>
        <w:t>drawn from all ages of human histor</w:t>
      </w:r>
      <w:r w:rsidRPr="00E62B06">
        <w:rPr>
          <w:rFonts w:asciiTheme="majorHAnsi" w:hAnsiTheme="majorHAnsi" w:cstheme="majorHAnsi"/>
          <w:sz w:val="16"/>
        </w:rPr>
        <w:t xml:space="preserve">y, though in columns 1–3 we can see that </w:t>
      </w:r>
      <w:r w:rsidRPr="00E62B06">
        <w:rPr>
          <w:rStyle w:val="StyleUnderline"/>
          <w:rFonts w:asciiTheme="majorHAnsi" w:hAnsiTheme="majorHAnsi" w:cstheme="majorHAnsi"/>
        </w:rPr>
        <w:t>seven</w:t>
      </w:r>
      <w:r w:rsidRPr="00E62B06">
        <w:rPr>
          <w:rFonts w:asciiTheme="majorHAnsi" w:hAnsiTheme="majorHAnsi" w:cstheme="majorHAnsi"/>
          <w:sz w:val="16"/>
        </w:rPr>
        <w:t xml:space="preserve"> of them </w:t>
      </w:r>
      <w:r w:rsidRPr="00E62B06">
        <w:rPr>
          <w:rStyle w:val="StyleUnderline"/>
          <w:rFonts w:asciiTheme="majorHAnsi" w:hAnsiTheme="majorHAnsi" w:cstheme="majorHAnsi"/>
        </w:rPr>
        <w:t>occurred</w:t>
      </w:r>
      <w:r w:rsidRPr="00E62B06">
        <w:rPr>
          <w:rFonts w:asciiTheme="majorHAnsi" w:hAnsiTheme="majorHAnsi" w:cstheme="majorHAnsi"/>
          <w:sz w:val="16"/>
        </w:rPr>
        <w:t xml:space="preserve"> </w:t>
      </w:r>
      <w:r w:rsidRPr="00E62B06">
        <w:rPr>
          <w:rStyle w:val="StyleUnderline"/>
          <w:rFonts w:asciiTheme="majorHAnsi" w:hAnsiTheme="majorHAnsi" w:cstheme="majorHAnsi"/>
        </w:rPr>
        <w:t>during the first half of the twentieth century</w:t>
      </w:r>
      <w:r w:rsidRPr="00E62B06">
        <w:rPr>
          <w:rFonts w:asciiTheme="majorHAnsi" w:hAnsiTheme="majorHAnsi" w:cstheme="majorHAnsi"/>
          <w:sz w:val="16"/>
        </w:rPr>
        <w:t xml:space="preserve">, including the two deadliest of all, World War II and the killings and famine deaths of the period of Mao’s rule in China. My own amendments of the death-toll from An Lushan and the Mongols (discussed above) are given in brackets in the table. But </w:t>
      </w:r>
      <w:r w:rsidRPr="00E62B06">
        <w:rPr>
          <w:rStyle w:val="StyleUnderline"/>
          <w:rFonts w:asciiTheme="majorHAnsi" w:hAnsiTheme="majorHAnsi" w:cstheme="majorHAnsi"/>
        </w:rPr>
        <w:t>even rejecting my amendments would still produce results which would seem to refute his assertion of the decline of wa</w:t>
      </w:r>
      <w:r w:rsidRPr="00E62B06">
        <w:rPr>
          <w:rFonts w:asciiTheme="majorHAnsi" w:hAnsiTheme="majorHAnsi" w:cstheme="majorHAnsi"/>
          <w:sz w:val="16"/>
        </w:rPr>
        <w:t xml:space="preserve">r (Table 1). </w:t>
      </w:r>
    </w:p>
    <w:p w:rsidR="00227C96" w:rsidRPr="00E62B06" w:rsidRDefault="00227C96" w:rsidP="00227C96">
      <w:pPr>
        <w:rPr>
          <w:rFonts w:asciiTheme="majorHAnsi" w:hAnsiTheme="majorHAnsi" w:cstheme="majorHAnsi"/>
        </w:rPr>
      </w:pP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But </w:t>
      </w:r>
      <w:r w:rsidRPr="00E62B06">
        <w:rPr>
          <w:rStyle w:val="StyleUnderline"/>
          <w:rFonts w:asciiTheme="majorHAnsi" w:hAnsiTheme="majorHAnsi" w:cstheme="majorHAnsi"/>
        </w:rPr>
        <w:t>Pinker</w:t>
      </w:r>
      <w:r w:rsidRPr="00E62B06">
        <w:rPr>
          <w:rFonts w:asciiTheme="majorHAnsi" w:hAnsiTheme="majorHAnsi" w:cstheme="majorHAnsi"/>
          <w:sz w:val="16"/>
        </w:rPr>
        <w:t xml:space="preserve"> has an answer to this. He</w:t>
      </w:r>
      <w:r w:rsidRPr="00E62B06">
        <w:rPr>
          <w:rStyle w:val="StyleUnderline"/>
          <w:rFonts w:asciiTheme="majorHAnsi" w:hAnsiTheme="majorHAnsi" w:cstheme="majorHAnsi"/>
        </w:rPr>
        <w:t xml:space="preserve"> prefers to use, not the absolute number of people killed, but the relative death-rate </w:t>
      </w:r>
      <w:r w:rsidRPr="00E62B06">
        <w:rPr>
          <w:rFonts w:asciiTheme="majorHAnsi" w:hAnsiTheme="majorHAnsi" w:cstheme="majorHAnsi"/>
          <w:sz w:val="16"/>
        </w:rPr>
        <w:t xml:space="preserve">– deaths as a proportion of the total world population at the time, with the mid-twentieth century being the benchmark (thus it can be seen that the absolute and relative death-rates for the twentieth century cases are the same). Columns four and five present his results. </w:t>
      </w:r>
      <w:r w:rsidRPr="00E62B06">
        <w:rPr>
          <w:rStyle w:val="StyleUnderline"/>
          <w:rFonts w:asciiTheme="majorHAnsi" w:hAnsiTheme="majorHAnsi" w:cstheme="majorHAnsi"/>
        </w:rPr>
        <w:t xml:space="preserve">We can see that this changes the picture since most of the wars with the highest relative death-rates were in the distant past, when global population was much lower. </w:t>
      </w:r>
      <w:r w:rsidRPr="00E62B06">
        <w:rPr>
          <w:rFonts w:asciiTheme="majorHAnsi" w:hAnsiTheme="majorHAnsi" w:cstheme="majorHAnsi"/>
          <w:sz w:val="16"/>
        </w:rPr>
        <w:t>The deadliest are now not World War II and Maoism but the An Lushan rebellion in eighth century China and the Mongol conquests in the thirteenth century. Indeed, all of the top eight are now from earlier centuries. This is in line with his theory.</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lastRenderedPageBreak/>
        <w:t xml:space="preserve">It is difficult to know what to make of this switch from absolute to relative deaths, for both might seem significant, and they differ. However, </w:t>
      </w:r>
      <w:r w:rsidRPr="00E62B06">
        <w:rPr>
          <w:rStyle w:val="StyleUnderline"/>
          <w:rFonts w:asciiTheme="majorHAnsi" w:hAnsiTheme="majorHAnsi" w:cstheme="majorHAnsi"/>
        </w:rPr>
        <w:t>should we not also take into account the duration of each case? Relative to the global population at its time World War II inflicted fewer deaths than had the Mongol Conquests, the Atlantic slave trade, or the annihilation of the American Indians or the Australian aborigines. Yet World War II lasted only eight years</w:t>
      </w:r>
      <w:r w:rsidRPr="00E62B06">
        <w:rPr>
          <w:rFonts w:asciiTheme="majorHAnsi" w:hAnsiTheme="majorHAnsi" w:cstheme="majorHAnsi"/>
          <w:sz w:val="16"/>
        </w:rPr>
        <w:t xml:space="preserve"> (if we include the Japan/China war), whereas the </w:t>
      </w:r>
      <w:r w:rsidRPr="00E62B06">
        <w:rPr>
          <w:rStyle w:val="StyleUnderline"/>
          <w:rFonts w:asciiTheme="majorHAnsi" w:hAnsiTheme="majorHAnsi" w:cstheme="majorHAnsi"/>
        </w:rPr>
        <w:t>Mongol</w:t>
      </w:r>
      <w:r w:rsidRPr="00E62B06">
        <w:rPr>
          <w:rFonts w:asciiTheme="majorHAnsi" w:hAnsiTheme="majorHAnsi" w:cstheme="majorHAnsi"/>
          <w:sz w:val="16"/>
        </w:rPr>
        <w:t xml:space="preserve"> </w:t>
      </w:r>
      <w:r w:rsidRPr="00E62B06">
        <w:rPr>
          <w:rStyle w:val="StyleUnderline"/>
          <w:rFonts w:asciiTheme="majorHAnsi" w:hAnsiTheme="majorHAnsi" w:cstheme="majorHAnsi"/>
        </w:rPr>
        <w:t>conquests lasted 10</w:t>
      </w:r>
      <w:r w:rsidRPr="00E62B06">
        <w:rPr>
          <w:rFonts w:asciiTheme="majorHAnsi" w:hAnsiTheme="majorHAnsi" w:cstheme="majorHAnsi"/>
          <w:sz w:val="16"/>
        </w:rPr>
        <w:t>0 years, and the</w:t>
      </w:r>
      <w:r w:rsidRPr="00E62B06">
        <w:rPr>
          <w:rStyle w:val="StyleUnderline"/>
          <w:rFonts w:asciiTheme="majorHAnsi" w:hAnsiTheme="majorHAnsi" w:cstheme="majorHAnsi"/>
        </w:rPr>
        <w:t xml:space="preserve"> slaughter of the Atlantic slave trade and of the American Indians took much longer.</w:t>
      </w:r>
      <w:r w:rsidRPr="00E62B06">
        <w:rPr>
          <w:rFonts w:asciiTheme="majorHAnsi" w:hAnsiTheme="majorHAnsi" w:cstheme="majorHAnsi"/>
          <w:sz w:val="16"/>
        </w:rPr>
        <w:t xml:space="preserve"> Pinker notes that the slave trade lasted twelve centuries in the Middle East and five centuries in the West. True, </w:t>
      </w:r>
      <w:r w:rsidRPr="00E62B06">
        <w:rPr>
          <w:rStyle w:val="StyleUnderline"/>
          <w:rFonts w:asciiTheme="majorHAnsi" w:hAnsiTheme="majorHAnsi" w:cstheme="majorHAnsi"/>
        </w:rPr>
        <w:t>there is something horrible about an atrocity that endured for centuries versus one that was far briefer but killed more people, but the latter is also horrific and it may be a better measure of how much a society is involved in lethality.</w:t>
      </w:r>
      <w:r w:rsidRPr="00E62B06">
        <w:rPr>
          <w:rFonts w:asciiTheme="majorHAnsi" w:hAnsiTheme="majorHAnsi" w:cstheme="majorHAnsi"/>
          <w:sz w:val="16"/>
        </w:rPr>
        <w:t xml:space="preserve"> So, I have calculated average annual killing rates based on Pinker’s relative figures. On this measure World War II goes back up to the top with a much higher annual relative rate of killing than any other case. The runnerup is An Lushan, but only if we accept Pinker’s inflated estimate of fatalities. I prefer my estimate of thirteen, not thirty-six million, and this drops An Lushan back to eighth position. Similarly, </w:t>
      </w:r>
      <w:r w:rsidRPr="00E62B06">
        <w:rPr>
          <w:rStyle w:val="StyleUnderline"/>
          <w:rFonts w:asciiTheme="majorHAnsi" w:hAnsiTheme="majorHAnsi" w:cstheme="majorHAnsi"/>
        </w:rPr>
        <w:t>the Mongols drop down to sixteenth on my corrected figures. Wo</w:t>
      </w:r>
      <w:r w:rsidRPr="00E62B06">
        <w:rPr>
          <w:rFonts w:asciiTheme="majorHAnsi" w:hAnsiTheme="majorHAnsi" w:cstheme="majorHAnsi"/>
          <w:sz w:val="16"/>
        </w:rPr>
        <w:t>rld War I replaces it as the runner-up (even if we do not count the over fifty million Spanish flu casualties diffused to the world by troop movements at the war’s end). These revised figures cast doubt on any notion of the decline of war.</w:t>
      </w:r>
    </w:p>
    <w:p w:rsidR="00227C96" w:rsidRPr="00E62B06" w:rsidRDefault="00227C96" w:rsidP="00227C96">
      <w:pPr>
        <w:pStyle w:val="ListParagraph"/>
        <w:numPr>
          <w:ilvl w:val="0"/>
          <w:numId w:val="16"/>
        </w:numPr>
        <w:rPr>
          <w:rFonts w:asciiTheme="majorHAnsi" w:hAnsiTheme="majorHAnsi" w:cstheme="majorHAnsi"/>
          <w:sz w:val="16"/>
        </w:rPr>
      </w:pPr>
      <w:r w:rsidRPr="00E62B06">
        <w:rPr>
          <w:rFonts w:asciiTheme="majorHAnsi" w:hAnsiTheme="majorHAnsi" w:cstheme="majorHAnsi"/>
          <w:sz w:val="16"/>
        </w:rPr>
        <w:t xml:space="preserve">To the extent that there were </w:t>
      </w:r>
      <w:r w:rsidRPr="00E62B06">
        <w:rPr>
          <w:rStyle w:val="StyleUnderline"/>
          <w:rFonts w:asciiTheme="majorHAnsi" w:hAnsiTheme="majorHAnsi" w:cstheme="majorHAnsi"/>
        </w:rPr>
        <w:t>reductions</w:t>
      </w:r>
      <w:r w:rsidRPr="00E62B06">
        <w:rPr>
          <w:rFonts w:asciiTheme="majorHAnsi" w:hAnsiTheme="majorHAnsi" w:cstheme="majorHAnsi"/>
          <w:sz w:val="16"/>
        </w:rPr>
        <w:t xml:space="preserve"> in relative death-rates in the twentieth century, these </w:t>
      </w:r>
      <w:r w:rsidRPr="00E62B06">
        <w:rPr>
          <w:rStyle w:val="StyleUnderline"/>
          <w:rFonts w:asciiTheme="majorHAnsi" w:hAnsiTheme="majorHAnsi" w:cstheme="majorHAnsi"/>
        </w:rPr>
        <w:t>were produced not by increasing pacifism but by (a) an explosion in global population; and (b) a large increase in the numbers of workers essential for the war effort, but who are not counted as combatants.</w:t>
      </w:r>
      <w:r w:rsidRPr="00E62B06">
        <w:rPr>
          <w:rFonts w:asciiTheme="majorHAnsi" w:hAnsiTheme="majorHAnsi" w:cstheme="majorHAnsi"/>
          <w:sz w:val="16"/>
        </w:rPr>
        <w:t xml:space="preserve"> They are removed from the battlefield and less likely to be killed. </w:t>
      </w:r>
      <w:r w:rsidRPr="00E62B06">
        <w:rPr>
          <w:rStyle w:val="Emphasis"/>
          <w:rFonts w:asciiTheme="majorHAnsi" w:hAnsiTheme="majorHAnsi" w:cstheme="majorHAnsi"/>
        </w:rPr>
        <w:t>This does not suggest a decline in warfare but a transformation in the nature of war</w:t>
      </w:r>
      <w:r w:rsidRPr="00E62B06">
        <w:rPr>
          <w:rFonts w:asciiTheme="majorHAnsi" w:hAnsiTheme="majorHAnsi" w:cstheme="majorHAnsi"/>
          <w:sz w:val="16"/>
        </w:rPr>
        <w:t>—as I argue later.</w:t>
      </w:r>
    </w:p>
    <w:p w:rsidR="00227C96" w:rsidRPr="00E62B06" w:rsidRDefault="00227C96" w:rsidP="00227C96">
      <w:pPr>
        <w:pStyle w:val="ListParagraph"/>
        <w:numPr>
          <w:ilvl w:val="0"/>
          <w:numId w:val="16"/>
        </w:numPr>
        <w:rPr>
          <w:rFonts w:asciiTheme="majorHAnsi" w:hAnsiTheme="majorHAnsi" w:cstheme="majorHAnsi"/>
          <w:sz w:val="16"/>
        </w:rPr>
      </w:pPr>
      <w:r w:rsidRPr="00E62B06">
        <w:rPr>
          <w:rStyle w:val="StyleUnderline"/>
          <w:rFonts w:asciiTheme="majorHAnsi" w:hAnsiTheme="majorHAnsi" w:cstheme="majorHAnsi"/>
        </w:rPr>
        <w:t>Pinker is inconsistent. On</w:t>
      </w:r>
      <w:r w:rsidRPr="00E62B06">
        <w:rPr>
          <w:rFonts w:asciiTheme="majorHAnsi" w:hAnsiTheme="majorHAnsi" w:cstheme="majorHAnsi"/>
          <w:sz w:val="16"/>
        </w:rPr>
        <w:t xml:space="preserve"> the </w:t>
      </w:r>
      <w:r w:rsidRPr="00E62B06">
        <w:rPr>
          <w:rStyle w:val="StyleUnderline"/>
          <w:rFonts w:asciiTheme="majorHAnsi" w:hAnsiTheme="majorHAnsi" w:cstheme="majorHAnsi"/>
        </w:rPr>
        <w:t>one hand he combines long-lived but sporadic bouts of killings into a single case</w:t>
      </w:r>
      <w:r w:rsidRPr="00E62B06">
        <w:rPr>
          <w:rFonts w:asciiTheme="majorHAnsi" w:hAnsiTheme="majorHAnsi" w:cstheme="majorHAnsi"/>
          <w:sz w:val="16"/>
        </w:rPr>
        <w:t xml:space="preserve">, like the Mongol Conquests or the two slave trades, but </w:t>
      </w:r>
      <w:r w:rsidRPr="00E62B06">
        <w:rPr>
          <w:rStyle w:val="StyleUnderline"/>
          <w:rFonts w:asciiTheme="majorHAnsi" w:hAnsiTheme="majorHAnsi" w:cstheme="majorHAnsi"/>
        </w:rPr>
        <w:t>on the other hand he separates no less than six distinct cases in only the first half of the twentieth century:</w:t>
      </w:r>
      <w:r w:rsidRPr="00E62B06">
        <w:rPr>
          <w:rFonts w:asciiTheme="majorHAnsi" w:hAnsiTheme="majorHAnsi" w:cstheme="majorHAnsi"/>
          <w:sz w:val="16"/>
        </w:rPr>
        <w:t xml:space="preserve"> the two world wars, the Russian and Chinese civil wars, and the Stalinist and Maoist famines. Yet</w:t>
      </w:r>
      <w:r w:rsidRPr="00E62B06">
        <w:rPr>
          <w:rStyle w:val="StyleUnderline"/>
          <w:rFonts w:asciiTheme="majorHAnsi" w:hAnsiTheme="majorHAnsi" w:cstheme="majorHAnsi"/>
        </w:rPr>
        <w:t xml:space="preserve"> these all occurred within a fiftyyear period, they were all connected, and each one led directly or indirectly to the next. </w:t>
      </w:r>
      <w:r w:rsidRPr="00E62B06">
        <w:rPr>
          <w:rFonts w:asciiTheme="majorHAnsi" w:hAnsiTheme="majorHAnsi" w:cstheme="majorHAnsi"/>
          <w:sz w:val="16"/>
        </w:rPr>
        <w:t>These might make them a single case, not six—like the Thirty Years War of the seventeenth century, although the twentieth-century case was near-global, not merely European or Chinese, like earlier cases. So, the first half of the twentieth century would contain easily the bloodiest “event” in human history, in either absolute or relative terms, without even taking annual rates into consideration.</w:t>
      </w:r>
    </w:p>
    <w:p w:rsidR="00227C96" w:rsidRPr="00E62B06" w:rsidRDefault="00227C96" w:rsidP="00227C96">
      <w:pPr>
        <w:pStyle w:val="ListParagraph"/>
        <w:numPr>
          <w:ilvl w:val="0"/>
          <w:numId w:val="16"/>
        </w:numPr>
        <w:rPr>
          <w:rFonts w:asciiTheme="majorHAnsi" w:hAnsiTheme="majorHAnsi" w:cstheme="majorHAnsi"/>
          <w:sz w:val="16"/>
        </w:rPr>
      </w:pPr>
      <w:r w:rsidRPr="00E62B06">
        <w:rPr>
          <w:rStyle w:val="Emphasis"/>
          <w:rFonts w:asciiTheme="majorHAnsi" w:hAnsiTheme="majorHAnsi" w:cstheme="majorHAnsi"/>
        </w:rPr>
        <w:t>The notion that the period 1815 to 1914 was relatively peaceful is again traditional Western-centrism for it excludes most colonial wars</w:t>
      </w:r>
      <w:r w:rsidRPr="00E62B06">
        <w:rPr>
          <w:rFonts w:asciiTheme="majorHAnsi" w:hAnsiTheme="majorHAnsi" w:cstheme="majorHAnsi"/>
          <w:sz w:val="16"/>
        </w:rPr>
        <w:t xml:space="preserve">. Pinker downplays them but so do almost all scholars who use data derived from the Correlates of War Project, now based at Penn State University, which has created large statistical data-sets on wars in the world since 1816. </w:t>
      </w:r>
      <w:r w:rsidRPr="00E62B06">
        <w:rPr>
          <w:rStyle w:val="StyleUnderline"/>
          <w:rFonts w:asciiTheme="majorHAnsi" w:hAnsiTheme="majorHAnsi" w:cstheme="majorHAnsi"/>
        </w:rPr>
        <w:t xml:space="preserve">Its criterion is 1000 battlefield deaths as the minimum requirement for a war. Colonial campaigns usually consisted of many small battles and only a few recorded native casualties. </w:t>
      </w:r>
      <w:r w:rsidRPr="00E62B06">
        <w:rPr>
          <w:rFonts w:asciiTheme="majorHAnsi" w:hAnsiTheme="majorHAnsi" w:cstheme="majorHAnsi"/>
          <w:sz w:val="16"/>
        </w:rPr>
        <w:t xml:space="preserve">Yet </w:t>
      </w:r>
      <w:r w:rsidRPr="00E62B06">
        <w:rPr>
          <w:rStyle w:val="Emphasis"/>
          <w:rFonts w:asciiTheme="majorHAnsi" w:hAnsiTheme="majorHAnsi" w:cstheme="majorHAnsi"/>
        </w:rPr>
        <w:t xml:space="preserve">there were millions of native casualties whom the colonizers did not count. </w:t>
      </w:r>
      <w:r w:rsidRPr="00E62B06">
        <w:rPr>
          <w:rFonts w:asciiTheme="majorHAnsi" w:hAnsiTheme="majorHAnsi" w:cstheme="majorHAnsi"/>
          <w:sz w:val="16"/>
        </w:rPr>
        <w:t xml:space="preserve">The rise of civilization in the West did not bring more peace. The period </w:t>
      </w:r>
      <w:r w:rsidRPr="00E62B06">
        <w:rPr>
          <w:rStyle w:val="Emphasis"/>
          <w:rFonts w:asciiTheme="majorHAnsi" w:hAnsiTheme="majorHAnsi" w:cstheme="majorHAnsi"/>
        </w:rPr>
        <w:t>1850 to 1950 also saw millions killed in famines by colonial policies in India, the Congo Free State wars, and the Taiping Rebellion,</w:t>
      </w:r>
      <w:r w:rsidRPr="00E62B06">
        <w:rPr>
          <w:rFonts w:asciiTheme="majorHAnsi" w:hAnsiTheme="majorHAnsi" w:cstheme="majorHAnsi"/>
          <w:sz w:val="16"/>
        </w:rPr>
        <w:t xml:space="preserve"> all three of which figure in Pinker’s list of the worst death-toll conflicts in human history. Combining these would greatly exceed the death-toll of any previous hundred-year period. Pinker has instead extended the World War period forward to cover the years 1914–2013, for the second half of the twentieth century has seen few inter-state wars. Yet the two world wars were the culmination of the prior period of inter-imperial rivalry, whereas the years 1945–1952 marked a watershed in the history of war.</w:t>
      </w:r>
    </w:p>
    <w:p w:rsidR="00227C96" w:rsidRPr="00E62B06" w:rsidRDefault="00227C96" w:rsidP="00227C96">
      <w:pPr>
        <w:pStyle w:val="ListParagraph"/>
        <w:numPr>
          <w:ilvl w:val="0"/>
          <w:numId w:val="16"/>
        </w:numPr>
        <w:rPr>
          <w:rFonts w:asciiTheme="majorHAnsi" w:hAnsiTheme="majorHAnsi" w:cstheme="majorHAnsi"/>
          <w:sz w:val="16"/>
        </w:rPr>
      </w:pPr>
      <w:r w:rsidRPr="00E62B06">
        <w:rPr>
          <w:rFonts w:asciiTheme="majorHAnsi" w:hAnsiTheme="majorHAnsi" w:cstheme="majorHAnsi"/>
          <w:sz w:val="16"/>
        </w:rPr>
        <w:t xml:space="preserve">That watershed has been a shift from inter-state to civil wars. Pinker says that annual war deaths have plummeted from 500,000 per annum in the late 1940s to only 30,000 in the early 2000s. He can only be referring to countable battlefield deaths. </w:t>
      </w:r>
      <w:r w:rsidRPr="00E62B06">
        <w:rPr>
          <w:rStyle w:val="StyleUnderline"/>
          <w:rFonts w:asciiTheme="majorHAnsi" w:hAnsiTheme="majorHAnsi" w:cstheme="majorHAnsi"/>
        </w:rPr>
        <w:t xml:space="preserve">Since civil wars involve far fewer big battlefields, he is underestimating the massive number of deaths caused by many dispersed, localized and almost uncountable atrocities and the knock-on effects of famine, malnutrition, and disease which he has included in earlier historical cases like the slave trade. </w:t>
      </w:r>
      <w:r w:rsidRPr="00E62B06">
        <w:rPr>
          <w:rFonts w:asciiTheme="majorHAnsi" w:hAnsiTheme="majorHAnsi" w:cstheme="majorHAnsi"/>
          <w:sz w:val="16"/>
        </w:rPr>
        <w:t xml:space="preserve">He cannot be counting the over 700,000 total dead in the Rwandan genocide, nor those in numerous other civil war killing-fields from Cambodia to the Sudan to Syria. </w:t>
      </w:r>
      <w:r w:rsidRPr="00E62B06">
        <w:rPr>
          <w:rStyle w:val="StyleUnderline"/>
          <w:rFonts w:asciiTheme="majorHAnsi" w:hAnsiTheme="majorHAnsi" w:cstheme="majorHAnsi"/>
        </w:rPr>
        <w:t xml:space="preserve">He has inherited the nineteenth century tendency to ignore </w:t>
      </w:r>
      <w:r w:rsidRPr="00E62B06">
        <w:rPr>
          <w:rStyle w:val="StyleUnderline"/>
          <w:rFonts w:asciiTheme="majorHAnsi" w:hAnsiTheme="majorHAnsi" w:cstheme="majorHAnsi"/>
        </w:rPr>
        <w:lastRenderedPageBreak/>
        <w:t xml:space="preserve">wars in the global South, no longer colonial </w:t>
      </w:r>
      <w:r w:rsidRPr="00E62B06">
        <w:rPr>
          <w:rFonts w:asciiTheme="majorHAnsi" w:hAnsiTheme="majorHAnsi" w:cstheme="majorHAnsi"/>
          <w:sz w:val="16"/>
        </w:rPr>
        <w:t xml:space="preserve">but now civil wars. </w:t>
      </w:r>
      <w:r w:rsidRPr="00E62B06">
        <w:rPr>
          <w:rStyle w:val="Emphasis"/>
          <w:rFonts w:asciiTheme="majorHAnsi" w:hAnsiTheme="majorHAnsi" w:cstheme="majorHAnsi"/>
        </w:rPr>
        <w:t>Include them and not even this most recent period has been one of greater peace across the world.</w:t>
      </w:r>
      <w:r w:rsidRPr="00E62B06">
        <w:rPr>
          <w:rFonts w:asciiTheme="majorHAnsi" w:hAnsiTheme="majorHAnsi" w:cstheme="majorHAnsi"/>
          <w:sz w:val="16"/>
        </w:rPr>
        <w:t xml:space="preserve"> I elaborate further on this later.</w:t>
      </w:r>
    </w:p>
    <w:p w:rsidR="00227C96" w:rsidRPr="00E62B06" w:rsidRDefault="00227C96" w:rsidP="00227C96">
      <w:pPr>
        <w:pStyle w:val="ListParagraph"/>
        <w:numPr>
          <w:ilvl w:val="0"/>
          <w:numId w:val="16"/>
        </w:numPr>
        <w:rPr>
          <w:rFonts w:asciiTheme="majorHAnsi" w:hAnsiTheme="majorHAnsi" w:cstheme="majorHAnsi"/>
          <w:sz w:val="16"/>
          <w:szCs w:val="16"/>
        </w:rPr>
      </w:pPr>
      <w:r w:rsidRPr="00E62B06">
        <w:rPr>
          <w:rFonts w:asciiTheme="majorHAnsi" w:hAnsiTheme="majorHAnsi" w:cstheme="majorHAnsi"/>
          <w:sz w:val="16"/>
          <w:szCs w:val="16"/>
        </w:rPr>
        <w:t>Finally, even if we accepted that this was a seventy-year period of peace, this is too short a space of time on which to base a long-term evolutionary process. In the past there have been other examples of seventy-year periods which contained few wars. Then came wars.</w:t>
      </w:r>
    </w:p>
    <w:p w:rsidR="00227C96" w:rsidRPr="00E62B06" w:rsidRDefault="00227C96" w:rsidP="00227C96">
      <w:pPr>
        <w:rPr>
          <w:rFonts w:asciiTheme="majorHAnsi" w:hAnsiTheme="majorHAnsi" w:cstheme="majorHAnsi"/>
          <w:sz w:val="16"/>
        </w:rPr>
      </w:pPr>
      <w:r w:rsidRPr="00E62B06">
        <w:rPr>
          <w:rStyle w:val="StyleUnderline"/>
          <w:rFonts w:asciiTheme="majorHAnsi" w:hAnsiTheme="majorHAnsi" w:cstheme="majorHAnsi"/>
        </w:rPr>
        <w:t xml:space="preserve">We have seen no long-term decline of war, for it has varied greatly across the world and across time. It was known in the earliest human communities but grew as huntergatherer groups became more complex, and probably grew again with the emergence of states and empires. </w:t>
      </w:r>
      <w:r w:rsidRPr="00E62B06">
        <w:rPr>
          <w:rFonts w:asciiTheme="majorHAnsi" w:hAnsiTheme="majorHAnsi" w:cstheme="majorHAnsi"/>
          <w:sz w:val="16"/>
        </w:rPr>
        <w:t>Thereafter war remained persistent but erratic. Medieval and early modern Europe was an unusually warlike region and its highly developed military talents allowed it to conquer much of the world and annihilate or exploit many of its peoples. Yet during the same period in Asia Chinese hegemony ensured very few wars. Neither the Enlightenment nor industrial capitalism brought peace, but then the Europeans finally precipitated world wars which destroyed their own military pretensions. Since they no longer fought, inter-state wars declined, and were then replaced by civil wars. I examine them below.</w:t>
      </w:r>
    </w:p>
    <w:p w:rsidR="00227C96" w:rsidRPr="00E62B06" w:rsidRDefault="00227C96" w:rsidP="00227C96">
      <w:pPr>
        <w:rPr>
          <w:rFonts w:asciiTheme="majorHAnsi" w:hAnsiTheme="majorHAnsi" w:cstheme="majorHAnsi"/>
        </w:rPr>
      </w:pPr>
    </w:p>
    <w:p w:rsidR="00227C96" w:rsidRPr="00E62B06" w:rsidRDefault="00227C96" w:rsidP="00227C96">
      <w:pPr>
        <w:rPr>
          <w:rFonts w:asciiTheme="majorHAnsi" w:hAnsiTheme="majorHAnsi" w:cstheme="majorHAnsi"/>
        </w:rPr>
      </w:pP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Pinker assesses war incorrectly – he uses data that only evaluates large amounts of deaths in confrontations</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Mann 18 </w:t>
      </w:r>
      <w:r w:rsidRPr="00E62B06">
        <w:rPr>
          <w:rFonts w:asciiTheme="majorHAnsi" w:hAnsiTheme="majorHAnsi" w:cstheme="majorHAnsi"/>
        </w:rPr>
        <w:t>(Michael Mann, Department of Sociology UCLA, “Have Wars and Violence Declined?”</w:t>
      </w:r>
      <w:r w:rsidRPr="00E62B06">
        <w:rPr>
          <w:rFonts w:asciiTheme="majorHAnsi" w:hAnsiTheme="majorHAnsi" w:cstheme="majorHAnsi"/>
          <w:i/>
          <w:iCs/>
        </w:rPr>
        <w:t xml:space="preserve"> Theory and Society</w:t>
      </w:r>
      <w:r w:rsidRPr="00E62B06">
        <w:rPr>
          <w:rFonts w:asciiTheme="majorHAnsi" w:hAnsiTheme="majorHAnsi" w:cstheme="majorHAnsi"/>
        </w:rPr>
        <w:t xml:space="preserve"> 47.1, (2018) pp. 37-60 </w:t>
      </w:r>
      <w:hyperlink r:id="rId186" w:history="1">
        <w:r w:rsidRPr="00E62B06">
          <w:rPr>
            <w:rStyle w:val="Hyperlink"/>
            <w:rFonts w:asciiTheme="majorHAnsi" w:hAnsiTheme="majorHAnsi" w:cstheme="majorHAnsi"/>
          </w:rPr>
          <w:t>https://link.springer.com/article/10.1007/s11186-018-9305-y)//ICH-EC</w:t>
        </w:r>
      </w:hyperlink>
    </w:p>
    <w:p w:rsidR="00227C96" w:rsidRPr="00E62B06" w:rsidRDefault="00227C96" w:rsidP="00227C96">
      <w:pPr>
        <w:rPr>
          <w:rFonts w:asciiTheme="majorHAnsi" w:hAnsiTheme="majorHAnsi" w:cstheme="majorHAnsi"/>
          <w:sz w:val="10"/>
        </w:rPr>
      </w:pPr>
      <w:r w:rsidRPr="00E62B06">
        <w:rPr>
          <w:rFonts w:asciiTheme="majorHAnsi" w:hAnsiTheme="majorHAnsi" w:cstheme="majorHAnsi"/>
          <w:sz w:val="10"/>
        </w:rPr>
        <w:t xml:space="preserve">Peace at last? War since 1945 Liberal optimism is understandable within contemporary Europe, although it is a little odd that two American citizens (Mueller, Goldstein), one US resident (Pinker) and an Israeli (Gat) are so optimistic, given that their countries are almost the only countries still waging war. Elsewhere, civil wars dominate, especially among poorer countries. Their numbers began to increase in the 1930s and this continued into the 1990s. </w:t>
      </w:r>
      <w:r w:rsidRPr="00E62B06">
        <w:rPr>
          <w:rStyle w:val="StyleUnderline"/>
          <w:rFonts w:asciiTheme="majorHAnsi" w:hAnsiTheme="majorHAnsi" w:cstheme="majorHAnsi"/>
        </w:rPr>
        <w:t>There was a slight decline in civil wars at the beginning of the new century, and this clearly influenced our liberal optimists, but this was followed by a recent further increase. Ferocious violence endures in these civil wars, with more body-to-body assault, from machete hacking in Rwanda to killing, torturing and raping of captives in many parts of the world. There is much less long-range killing in civil wars and virtually none by rebel groups, who usually lack airplanes, tanks, and big artillery. But both sides commit ferocious atrocities.</w:t>
      </w:r>
      <w:r w:rsidRPr="00E62B06">
        <w:rPr>
          <w:rFonts w:asciiTheme="majorHAnsi" w:hAnsiTheme="majorHAnsi" w:cstheme="majorHAnsi"/>
          <w:sz w:val="10"/>
        </w:rPr>
        <w:t xml:space="preserve"> Some see these as “New Wars” with novel a-symmetry between the military powers of states and rebels, privatization of military activity, loss by states of the monopoly of the means of violence, self-financing rebels by means of money and weapons acquired from drugs or precious metals or from sympathizers abroad or (unwittingly) from aid agencies. All these trends are said to be reinforced by economic globalization and all weaken state sovereignty, offering further opportunities for rebels to intensify the spiral of violence (Kaldor 1999; Muenkler 2005). Most of these characteristics are indeed found in contemporary civil wars, but they often appeared in earlier wars too, while the link to economic globalization is dubious (Wimmer 2013; Malesevic 2010). Nonetheless, the replacement of inter-state wars by civil wars has increased ferocious violence in poorer countries. There are three main measures of the frequency of recent wars. First, all </w:t>
      </w:r>
      <w:r w:rsidRPr="00E62B06">
        <w:rPr>
          <w:rStyle w:val="StyleUnderline"/>
          <w:rFonts w:asciiTheme="majorHAnsi" w:hAnsiTheme="majorHAnsi" w:cstheme="majorHAnsi"/>
        </w:rPr>
        <w:t>scholars agree</w:t>
      </w:r>
      <w:r w:rsidRPr="00E62B06">
        <w:rPr>
          <w:rFonts w:asciiTheme="majorHAnsi" w:hAnsiTheme="majorHAnsi" w:cstheme="majorHAnsi"/>
          <w:sz w:val="10"/>
        </w:rPr>
        <w:t xml:space="preserve"> that the </w:t>
      </w:r>
      <w:r w:rsidRPr="00E62B06">
        <w:rPr>
          <w:rStyle w:val="StyleUnderline"/>
          <w:rFonts w:asciiTheme="majorHAnsi" w:hAnsiTheme="majorHAnsi" w:cstheme="majorHAnsi"/>
        </w:rPr>
        <w:t xml:space="preserve">post- World War II period has seen a large global decline in the number of interstate wars as defined by at least 1000 battlefield deaths, as in the Correlates of War data sets. </w:t>
      </w:r>
      <w:r w:rsidRPr="00E62B06">
        <w:rPr>
          <w:rFonts w:asciiTheme="majorHAnsi" w:hAnsiTheme="majorHAnsi" w:cstheme="majorHAnsi"/>
          <w:sz w:val="10"/>
        </w:rPr>
        <w:t xml:space="preserve">As Goldstein notes, </w:t>
      </w:r>
      <w:r w:rsidRPr="00E62B06">
        <w:rPr>
          <w:rStyle w:val="StyleUnderline"/>
          <w:rFonts w:asciiTheme="majorHAnsi" w:hAnsiTheme="majorHAnsi" w:cstheme="majorHAnsi"/>
        </w:rPr>
        <w:t xml:space="preserve">nothing since World War II has approached its death-toll. </w:t>
      </w:r>
      <w:r w:rsidRPr="00E62B06">
        <w:rPr>
          <w:rFonts w:asciiTheme="majorHAnsi" w:hAnsiTheme="majorHAnsi" w:cstheme="majorHAnsi"/>
          <w:sz w:val="10"/>
        </w:rPr>
        <w:t xml:space="preserve">Decline continued up to 2012, the last date for which I have seen data. Only the United States has recently launched big interstate wars. World battle deaths have declined since 1952, though a few big wars have introduced fluctuations. If we remove the five biggest conflicts since 1946, the downward trend disappears (Lacina and Gleditsch 2005). But big wars, whether inter-state or civil, have almost disappeared—though Syria/Iraq is currently proving a significant exception which I discuss below. So are we finally approaching Kant’s ideal of perpetual peace? The nineteenth-century optimists would say “I told you so” (ignoring what had happened in the meantime). </w:t>
      </w:r>
      <w:r w:rsidRPr="00E62B06">
        <w:rPr>
          <w:rStyle w:val="StyleUnderline"/>
          <w:rFonts w:asciiTheme="majorHAnsi" w:hAnsiTheme="majorHAnsi" w:cstheme="majorHAnsi"/>
        </w:rPr>
        <w:t>The second and third measures suggest otherwise. The second one, devised by</w:t>
      </w:r>
      <w:r w:rsidRPr="00E62B06">
        <w:rPr>
          <w:rFonts w:asciiTheme="majorHAnsi" w:hAnsiTheme="majorHAnsi" w:cstheme="majorHAnsi"/>
          <w:sz w:val="10"/>
        </w:rPr>
        <w:t xml:space="preserve"> the Peace Research Institute of Oslo (</w:t>
      </w:r>
      <w:r w:rsidRPr="00E62B06">
        <w:rPr>
          <w:rStyle w:val="StyleUnderline"/>
          <w:rFonts w:asciiTheme="majorHAnsi" w:hAnsiTheme="majorHAnsi" w:cstheme="majorHAnsi"/>
        </w:rPr>
        <w:t>PRIO</w:t>
      </w:r>
      <w:r w:rsidRPr="00E62B06">
        <w:rPr>
          <w:rFonts w:asciiTheme="majorHAnsi" w:hAnsiTheme="majorHAnsi" w:cstheme="majorHAnsi"/>
          <w:sz w:val="10"/>
        </w:rPr>
        <w:t>),</w:t>
      </w:r>
      <w:r w:rsidRPr="00E62B06">
        <w:rPr>
          <w:rStyle w:val="StyleUnderline"/>
          <w:rFonts w:asciiTheme="majorHAnsi" w:hAnsiTheme="majorHAnsi" w:cstheme="majorHAnsi"/>
        </w:rPr>
        <w:t xml:space="preserve"> reduces the cut-off point for a war to only twenty-five battlefield deaths instead of 1000</w:t>
      </w:r>
      <w:r w:rsidRPr="00E62B06">
        <w:rPr>
          <w:rFonts w:asciiTheme="majorHAnsi" w:hAnsiTheme="majorHAnsi" w:cstheme="majorHAnsi"/>
          <w:sz w:val="10"/>
        </w:rPr>
        <w:t xml:space="preserve">, thus </w:t>
      </w:r>
      <w:r w:rsidRPr="00E62B06">
        <w:rPr>
          <w:rStyle w:val="StyleUnderline"/>
          <w:rFonts w:asciiTheme="majorHAnsi" w:hAnsiTheme="majorHAnsi" w:cstheme="majorHAnsi"/>
        </w:rPr>
        <w:t>including</w:t>
      </w:r>
      <w:r w:rsidRPr="00E62B06">
        <w:rPr>
          <w:rFonts w:asciiTheme="majorHAnsi" w:hAnsiTheme="majorHAnsi" w:cstheme="majorHAnsi"/>
          <w:sz w:val="10"/>
        </w:rPr>
        <w:t xml:space="preserve"> many </w:t>
      </w:r>
      <w:r w:rsidRPr="00E62B06">
        <w:rPr>
          <w:rStyle w:val="StyleUnderline"/>
          <w:rFonts w:asciiTheme="majorHAnsi" w:hAnsiTheme="majorHAnsi" w:cstheme="majorHAnsi"/>
        </w:rPr>
        <w:t>sporadic, “low intensity” conflicts</w:t>
      </w:r>
      <w:r w:rsidRPr="00E62B06">
        <w:rPr>
          <w:rFonts w:asciiTheme="majorHAnsi" w:hAnsiTheme="majorHAnsi" w:cstheme="majorHAnsi"/>
          <w:sz w:val="10"/>
        </w:rPr>
        <w:t xml:space="preserve"> across the world. Using this measure, T</w:t>
      </w:r>
      <w:r w:rsidRPr="00E62B06">
        <w:rPr>
          <w:rStyle w:val="StyleUnderline"/>
          <w:rFonts w:asciiTheme="majorHAnsi" w:hAnsiTheme="majorHAnsi" w:cstheme="majorHAnsi"/>
        </w:rPr>
        <w:t>hemna and Wallensteen</w:t>
      </w:r>
      <w:r w:rsidRPr="00E62B06">
        <w:rPr>
          <w:rFonts w:asciiTheme="majorHAnsi" w:hAnsiTheme="majorHAnsi" w:cstheme="majorHAnsi"/>
          <w:sz w:val="10"/>
        </w:rPr>
        <w:t xml:space="preserve"> (2014) </w:t>
      </w:r>
      <w:r w:rsidRPr="00E62B06">
        <w:rPr>
          <w:rStyle w:val="StyleUnderline"/>
          <w:rFonts w:asciiTheme="majorHAnsi" w:hAnsiTheme="majorHAnsi" w:cstheme="majorHAnsi"/>
        </w:rPr>
        <w:t>find a growing number of armed conflicts from 1955 to 1994, almost entirely due to rising civil wars, followed by a decline in the late 1990s</w:t>
      </w:r>
      <w:r w:rsidRPr="00E62B06">
        <w:rPr>
          <w:rFonts w:asciiTheme="majorHAnsi" w:hAnsiTheme="majorHAnsi" w:cstheme="majorHAnsi"/>
          <w:sz w:val="10"/>
        </w:rPr>
        <w:t xml:space="preserve">. A low point was reached in 2003, though this level was higher than almost every year from 1950 to 1975. Between 2003 and 2012 the number of inter-state conflicts remained unchanged while cases of one-sided violence (ethnic cleansings) declined, and non-state violence (civil wars) increased (Themna and Wallensteen 2014). This is a mixed picture, but </w:t>
      </w:r>
      <w:r w:rsidRPr="00E62B06">
        <w:rPr>
          <w:rStyle w:val="StyleUnderline"/>
          <w:rFonts w:asciiTheme="majorHAnsi" w:hAnsiTheme="majorHAnsi" w:cstheme="majorHAnsi"/>
        </w:rPr>
        <w:t>from 2013 there was an increase in all these three forms of war.</w:t>
      </w:r>
      <w:r w:rsidRPr="00E62B06">
        <w:rPr>
          <w:rFonts w:asciiTheme="majorHAnsi" w:hAnsiTheme="majorHAnsi" w:cstheme="majorHAnsi"/>
          <w:sz w:val="10"/>
        </w:rPr>
        <w:t xml:space="preserve"> The third measure, used by Harrison and Wolf (2012, 2014) includes cases of conflict like border skirmishes, sabre rattling and shows of force. These increased fairly steadily between 1970 and 2001 (when their data end), but should cases without deaths be considered wars, ask Gleditsch and Pickering (2014)?</w:t>
      </w:r>
      <w:r w:rsidRPr="00E62B06">
        <w:rPr>
          <w:rStyle w:val="StyleUnderline"/>
          <w:rFonts w:asciiTheme="majorHAnsi" w:hAnsiTheme="majorHAnsi" w:cstheme="majorHAnsi"/>
        </w:rPr>
        <w:t xml:space="preserve"> Harrison and Wolf reply that a small border skirmish, like between Uganda and Kenya, or Chinese sabre rattling over its claims to Taiwan and </w:t>
      </w:r>
      <w:r w:rsidRPr="00E62B06">
        <w:rPr>
          <w:rStyle w:val="StyleUnderline"/>
          <w:rFonts w:asciiTheme="majorHAnsi" w:hAnsiTheme="majorHAnsi" w:cstheme="majorHAnsi"/>
        </w:rPr>
        <w:lastRenderedPageBreak/>
        <w:t xml:space="preserve">the Spratly Islands might lead onto more serious outcomes. This is what happened in the Ukraine. NATO forces were pushed forward to Russia’s borders, provoking a Russian response in the Crimea and Eastern Ukraine. </w:t>
      </w:r>
      <w:r w:rsidRPr="00E62B06">
        <w:rPr>
          <w:rFonts w:asciiTheme="majorHAnsi" w:hAnsiTheme="majorHAnsi" w:cstheme="majorHAnsi"/>
          <w:sz w:val="10"/>
        </w:rPr>
        <w:t xml:space="preserve">But these could only be considered part of trend data if saber-rattling in other eras had been counted—which has not been done. But maybe state elites are warier of war but bluster and bluff more—a modern equivalent of the ritual wars of early tribal societies hurling abuse and brandishing spears and bows but cautious about actually fighting. That would not be quite perpetual peace, but it would make actual wars less likely. </w:t>
      </w:r>
      <w:r w:rsidRPr="00E62B06">
        <w:rPr>
          <w:rStyle w:val="StyleUnderline"/>
          <w:rFonts w:asciiTheme="majorHAnsi" w:hAnsiTheme="majorHAnsi" w:cstheme="majorHAnsi"/>
        </w:rPr>
        <w:t xml:space="preserve">Warfare is gone in the relations between Northern countries. </w:t>
      </w:r>
      <w:r w:rsidRPr="00E62B06">
        <w:rPr>
          <w:rFonts w:asciiTheme="majorHAnsi" w:hAnsiTheme="majorHAnsi" w:cstheme="majorHAnsi"/>
          <w:sz w:val="10"/>
        </w:rPr>
        <w:t xml:space="preserve">Whatever the level of conflict between the United States, Japan, and EU countries, they will not go to war with each other. </w:t>
      </w:r>
      <w:r w:rsidRPr="00E62B06">
        <w:rPr>
          <w:rStyle w:val="StyleUnderline"/>
          <w:rFonts w:asciiTheme="majorHAnsi" w:hAnsiTheme="majorHAnsi" w:cstheme="majorHAnsi"/>
        </w:rPr>
        <w:t>But is this permanent or is it a temporary response to two devastating wars to be forgotten in another fifty years</w:t>
      </w:r>
      <w:r w:rsidRPr="00E62B06">
        <w:rPr>
          <w:rFonts w:asciiTheme="majorHAnsi" w:hAnsiTheme="majorHAnsi" w:cstheme="majorHAnsi"/>
          <w:sz w:val="10"/>
        </w:rPr>
        <w:t xml:space="preserve">? What if a rising China and a declining United States begin to square off against each other, drawing in much of East and South-East Asia? As Kant observed, we may need reminding of the joys of peace by making war occasionally. </w:t>
      </w:r>
      <w:r w:rsidRPr="00E62B06">
        <w:rPr>
          <w:rStyle w:val="StyleUnderline"/>
          <w:rFonts w:asciiTheme="majorHAnsi" w:hAnsiTheme="majorHAnsi" w:cstheme="majorHAnsi"/>
        </w:rPr>
        <w:t>This might appear to be a story of a polarized world, a civilized pacific Nort</w:t>
      </w:r>
      <w:r w:rsidRPr="00E62B06">
        <w:rPr>
          <w:rFonts w:asciiTheme="majorHAnsi" w:hAnsiTheme="majorHAnsi" w:cstheme="majorHAnsi"/>
          <w:sz w:val="10"/>
        </w:rPr>
        <w:t xml:space="preserve">h (with the United States an outlier) and an uncivilized warlike South. </w:t>
      </w:r>
      <w:r w:rsidRPr="00E62B06">
        <w:rPr>
          <w:rStyle w:val="StyleUnderline"/>
          <w:rFonts w:asciiTheme="majorHAnsi" w:hAnsiTheme="majorHAnsi" w:cstheme="majorHAnsi"/>
        </w:rPr>
        <w:t>Yet appearances are deceptive, for two reasons. First, the profit- motives of arms companies and governments in the North has led to a massive “arms transfer” to poorer countries.</w:t>
      </w:r>
      <w:r w:rsidRPr="00E62B06">
        <w:rPr>
          <w:rFonts w:asciiTheme="majorHAnsi" w:hAnsiTheme="majorHAnsi" w:cstheme="majorHAnsi"/>
          <w:sz w:val="10"/>
        </w:rPr>
        <w:t xml:space="preserve"> In 2014 their arms exports totaled $25 billion, the United States providing almost half of that. Most countries whose military expenditure account for 5% or more of GNP are poor. Data from the Stockholm International Institute of Peace Research (SIPRI) from 2004 to 2013 shows that global military spending in inflation-proof dollars marginally decreased over the period because a substantial decline in domestic spending by the United States and Western Europe was almost cancelled out by increases in most other regions of the world, especially in the Middle East and Africa, and in China. Except for China, much of the spending was purchases from countries of the North. Moreover, if we exclude United States spending from the global calculation (and it fell erratically from 48% in 2008 to 38% in 2015), then global spending continues to increase, as Goldstein (2011, p. 19) acknowledges. W</w:t>
      </w:r>
      <w:r w:rsidRPr="00E62B06">
        <w:rPr>
          <w:rStyle w:val="StyleUnderline"/>
          <w:rFonts w:asciiTheme="majorHAnsi" w:hAnsiTheme="majorHAnsi" w:cstheme="majorHAnsi"/>
        </w:rPr>
        <w:t>eapons are also useful for regimes seeking to repress domestic opposition, especially African ones.</w:t>
      </w:r>
      <w:r w:rsidRPr="00E62B06">
        <w:rPr>
          <w:rFonts w:asciiTheme="majorHAnsi" w:hAnsiTheme="majorHAnsi" w:cstheme="majorHAnsi"/>
          <w:sz w:val="10"/>
        </w:rPr>
        <w:t xml:space="preserve"> Yet most state elites in the South also regard a bigger military as a sign of status in the international system, just as do the United States and Russia. They all want to flex their muscles in public. Militarism is far from over in the South, but it is assisted by the North. Second,</w:t>
      </w:r>
      <w:r w:rsidRPr="00E62B06">
        <w:rPr>
          <w:rStyle w:val="StyleUnderline"/>
          <w:rFonts w:asciiTheme="majorHAnsi" w:hAnsiTheme="majorHAnsi" w:cstheme="majorHAnsi"/>
        </w:rPr>
        <w:t xml:space="preserve"> the Northern Powers still fight, but through proxies. </w:t>
      </w:r>
      <w:r w:rsidRPr="00E62B06">
        <w:rPr>
          <w:rFonts w:asciiTheme="majorHAnsi" w:hAnsiTheme="majorHAnsi" w:cstheme="majorHAnsi"/>
          <w:sz w:val="10"/>
        </w:rPr>
        <w:t xml:space="preserve">The concept of “civil war” needs some qualification, for </w:t>
      </w:r>
      <w:r w:rsidRPr="00E62B06">
        <w:rPr>
          <w:rStyle w:val="StyleUnderline"/>
          <w:rFonts w:asciiTheme="majorHAnsi" w:hAnsiTheme="majorHAnsi" w:cstheme="majorHAnsi"/>
        </w:rPr>
        <w:t xml:space="preserve">many civil wars do not stay within national boundaries. </w:t>
      </w:r>
      <w:r w:rsidRPr="00E62B06">
        <w:rPr>
          <w:rFonts w:asciiTheme="majorHAnsi" w:hAnsiTheme="majorHAnsi" w:cstheme="majorHAnsi"/>
          <w:sz w:val="10"/>
        </w:rPr>
        <w:t xml:space="preserve">Most recent ones have been internationalized, as in the continuing struggles in Eastern Congo (involving interventions by nine other African countries), Mali (France and Chad along with US logistical support), Somalia (the United States and various African Union states), Colombia (the United States), Afghanistan and Northern Pakistan (the United States and most of NATO), Libya (seventeen NATO members and Gulf states), Syria (the United States, much of NATO, Iraq, Jordan, Iran, and Hezbollah), the Yemen (originally the United States, Britain, Saudi Arabia and Egypt, now the United States, Saudi Arabia, Iran, and Hezbollah), the Eastern Ukraine (Russia, with the United States more equivocal in its assistance). The Syrian case is worth detailing, since it is by far the deadliest civil war now raging. But that is because the United States, Russia, and NATO countries are all fighting there, either directly or through proxies, while Iranian soldiers, Saudi aircraft, and foreign Hezbollah militias are all directly fighting. Without them all, the death-toll and the refugee flow would be much lower. Foreign intervention is also common against armed religious groups, like Al Qaeda, Islamic State, Boko Haram, and the Lord’s Resistance Army, and they themselves operate across borders. Sheehan (2008) asks in the title of his book about Europe, Where Have all the Soldiers Gone? (2008). Abroad is the answer. </w:t>
      </w:r>
      <w:r w:rsidRPr="00E62B06">
        <w:rPr>
          <w:rStyle w:val="StyleUnderline"/>
          <w:rFonts w:asciiTheme="majorHAnsi" w:hAnsiTheme="majorHAnsi" w:cstheme="majorHAnsi"/>
        </w:rPr>
        <w:t>The United States is the leading meddler and peddler of arms abroad, and it exports military “advisors” to many countries. NATO gives some assistance as well, and they all act a long way from home.</w:t>
      </w:r>
      <w:r w:rsidRPr="00E62B06">
        <w:rPr>
          <w:rFonts w:asciiTheme="majorHAnsi" w:hAnsiTheme="majorHAnsi" w:cstheme="majorHAnsi"/>
          <w:sz w:val="10"/>
        </w:rPr>
        <w:t xml:space="preserve"> The distance makes plausible the notion that the Northern states are now pacific. Of course, some of them are. But the United States, followed by France and the United Kingdom, followed by the other NATO members are not. Their </w:t>
      </w:r>
      <w:r w:rsidRPr="00E62B06">
        <w:rPr>
          <w:rStyle w:val="StyleUnderline"/>
          <w:rFonts w:asciiTheme="majorHAnsi" w:hAnsiTheme="majorHAnsi" w:cstheme="majorHAnsi"/>
        </w:rPr>
        <w:t xml:space="preserve">foreign entanglements are also a long way from the domestic culture of the North. Its citizens are now rarely conscripted and do not face death in the face. </w:t>
      </w:r>
      <w:r w:rsidRPr="00E62B06">
        <w:rPr>
          <w:rFonts w:asciiTheme="majorHAnsi" w:hAnsiTheme="majorHAnsi" w:cstheme="majorHAnsi"/>
          <w:sz w:val="10"/>
        </w:rPr>
        <w:t xml:space="preserve">As Goldstein says, we may be living in the most peaceable time ever. Of course, it depends who “we” are. </w:t>
      </w:r>
      <w:r w:rsidRPr="00E62B06">
        <w:rPr>
          <w:rStyle w:val="StyleUnderline"/>
          <w:rFonts w:asciiTheme="majorHAnsi" w:hAnsiTheme="majorHAnsi" w:cstheme="majorHAnsi"/>
        </w:rPr>
        <w:t>We in the privileged North live peaceful lives and stand on the sidelines, cheering on our team playing away from home but making almost no sacrifices ourselves.</w:t>
      </w:r>
      <w:r w:rsidRPr="00E62B06">
        <w:rPr>
          <w:rFonts w:asciiTheme="majorHAnsi" w:hAnsiTheme="majorHAnsi" w:cstheme="majorHAnsi"/>
          <w:sz w:val="10"/>
        </w:rPr>
        <w:t xml:space="preserve"> This is what I have described as “spectator sport militarism” (1988, pp. 183– 187). At first it is an emotional experience—as football is. We wait with baited breath in the early stages of war, and we cheer on our side in a rally around the flag. But this militarism is only skin-deep. </w:t>
      </w:r>
      <w:r w:rsidRPr="00E62B06">
        <w:rPr>
          <w:rStyle w:val="StyleUnderline"/>
          <w:rFonts w:asciiTheme="majorHAnsi" w:hAnsiTheme="majorHAnsi" w:cstheme="majorHAnsi"/>
        </w:rPr>
        <w:t>Unlike previous centuries there is almost no glorification of war.</w:t>
      </w:r>
      <w:r w:rsidRPr="00E62B06">
        <w:rPr>
          <w:rFonts w:asciiTheme="majorHAnsi" w:hAnsiTheme="majorHAnsi" w:cstheme="majorHAnsi"/>
          <w:sz w:val="10"/>
        </w:rPr>
        <w:t xml:space="preserve"> If things do not go well for our team, we turn our backs on the war. </w:t>
      </w:r>
      <w:r w:rsidRPr="00E62B06">
        <w:rPr>
          <w:rStyle w:val="StyleUnderline"/>
          <w:rFonts w:asciiTheme="majorHAnsi" w:hAnsiTheme="majorHAnsi" w:cstheme="majorHAnsi"/>
        </w:rPr>
        <w:t>Who wants to support a losing team? Not many Americans in the cases of Vietnam, Iraq and Afghanistan.</w:t>
      </w:r>
      <w:r w:rsidRPr="00E62B06">
        <w:rPr>
          <w:rFonts w:asciiTheme="majorHAnsi" w:hAnsiTheme="majorHAnsi" w:cstheme="majorHAnsi"/>
          <w:sz w:val="10"/>
        </w:rPr>
        <w:t xml:space="preserve"> The public lost interest and the returning soldiers were not greeted as heroes. They may have been applauded if these ventures had been successful. F</w:t>
      </w:r>
      <w:r w:rsidRPr="00E62B06">
        <w:rPr>
          <w:rStyle w:val="StyleUnderline"/>
          <w:rFonts w:asciiTheme="majorHAnsi" w:hAnsiTheme="majorHAnsi" w:cstheme="majorHAnsi"/>
        </w:rPr>
        <w:t>or the North the action is far away, with the exception of measures taken against terrorists at home, which are used to justify killing abroad.</w:t>
      </w:r>
      <w:r w:rsidRPr="00E62B06">
        <w:rPr>
          <w:rFonts w:asciiTheme="majorHAnsi" w:hAnsiTheme="majorHAnsi" w:cstheme="majorHAnsi"/>
          <w:sz w:val="10"/>
        </w:rPr>
        <w:t xml:space="preserve"> But ferocity has been exported to its proxies. As Pinker, Mueller, Goldstein, and Gat all observe, </w:t>
      </w:r>
      <w:r w:rsidRPr="00E62B06">
        <w:rPr>
          <w:rStyle w:val="StyleUnderline"/>
          <w:rFonts w:asciiTheme="majorHAnsi" w:hAnsiTheme="majorHAnsi" w:cstheme="majorHAnsi"/>
        </w:rPr>
        <w:t>Westerners</w:t>
      </w:r>
      <w:r w:rsidRPr="00E62B06">
        <w:rPr>
          <w:rFonts w:asciiTheme="majorHAnsi" w:hAnsiTheme="majorHAnsi" w:cstheme="majorHAnsi"/>
          <w:sz w:val="10"/>
        </w:rPr>
        <w:t xml:space="preserve"> shudder at the thought of slavery, torture, dueling, rape, and extreme forms of cruel punishment inflicted on human bodies. They </w:t>
      </w:r>
      <w:r w:rsidRPr="00E62B06">
        <w:rPr>
          <w:rStyle w:val="StyleUnderline"/>
          <w:rFonts w:asciiTheme="majorHAnsi" w:hAnsiTheme="majorHAnsi" w:cstheme="majorHAnsi"/>
        </w:rPr>
        <w:t xml:space="preserve">shudder at body-on-body ferocity—but not when it is exported or replaced by callous, long-range killing. </w:t>
      </w:r>
      <w:r w:rsidRPr="00E62B06">
        <w:rPr>
          <w:rFonts w:asciiTheme="majorHAnsi" w:hAnsiTheme="majorHAnsi" w:cstheme="majorHAnsi"/>
          <w:sz w:val="10"/>
        </w:rPr>
        <w:t xml:space="preserve">We prefer not to go into an abattoir. We prefer not to see the mangling of human beings. </w:t>
      </w:r>
      <w:r w:rsidRPr="00E62B06">
        <w:rPr>
          <w:rStyle w:val="StyleUnderline"/>
          <w:rFonts w:asciiTheme="majorHAnsi" w:hAnsiTheme="majorHAnsi" w:cstheme="majorHAnsi"/>
        </w:rPr>
        <w:t>We prefer not to see torture, though many turn a blind eye to it if our side does it.</w:t>
      </w:r>
      <w:r w:rsidRPr="00E62B06">
        <w:rPr>
          <w:rFonts w:asciiTheme="majorHAnsi" w:hAnsiTheme="majorHAnsi" w:cstheme="majorHAnsi"/>
          <w:sz w:val="10"/>
        </w:rPr>
        <w:t xml:space="preserve"> We do not have to see them. But we still eat meat, we still make war, America may still torture its enemies and its allies may still assist extreme rendition. Westerners are horrified at the ferocious decapitation of civilians inflicted by the Islamic State in Syria and Iraq, but not at the callous killing of civilians there by their own air forces. There is a big difference, of course. IS deliberately target particular individuals and groups and is proud to show videos of decapitations. The United States and its allies do not usually target individuals, except when they send drones after those persons they identify as terrorists. The United States does try to avoid targets where there might be civilians present. But t</w:t>
      </w:r>
      <w:r w:rsidRPr="00E62B06">
        <w:rPr>
          <w:rStyle w:val="StyleUnderline"/>
          <w:rFonts w:asciiTheme="majorHAnsi" w:hAnsiTheme="majorHAnsi" w:cstheme="majorHAnsi"/>
        </w:rPr>
        <w:t>he military knows that bombing depends on imperfect intelligence-gathering on the ground, that it cannot be always aimed at the right targets, and that it cannot always hit the designated target. Rockets</w:t>
      </w:r>
      <w:r w:rsidRPr="00E62B06">
        <w:rPr>
          <w:rFonts w:asciiTheme="majorHAnsi" w:hAnsiTheme="majorHAnsi" w:cstheme="majorHAnsi"/>
          <w:sz w:val="10"/>
        </w:rPr>
        <w:t xml:space="preserve"> and bombs dropped by planes and drones</w:t>
      </w:r>
      <w:r w:rsidRPr="00E62B06">
        <w:rPr>
          <w:rStyle w:val="StyleUnderline"/>
          <w:rFonts w:asciiTheme="majorHAnsi" w:hAnsiTheme="majorHAnsi" w:cstheme="majorHAnsi"/>
        </w:rPr>
        <w:t xml:space="preserve"> will inevitably kill civilians,</w:t>
      </w:r>
      <w:r w:rsidRPr="00E62B06">
        <w:rPr>
          <w:rFonts w:asciiTheme="majorHAnsi" w:hAnsiTheme="majorHAnsi" w:cstheme="majorHAnsi"/>
          <w:sz w:val="10"/>
        </w:rPr>
        <w:t xml:space="preserve"> mistaking them for terrorists or because they are in close proximity to terrorists. The US military denies that it kills any civilians since to admit it might alienate Americans.</w:t>
      </w:r>
      <w:r w:rsidRPr="00E62B06">
        <w:rPr>
          <w:rStyle w:val="StyleUnderline"/>
          <w:rFonts w:asciiTheme="majorHAnsi" w:hAnsiTheme="majorHAnsi" w:cstheme="majorHAnsi"/>
        </w:rPr>
        <w:t xml:space="preserve"> Yet the United States may kill more civilians than does the Islamic State. State terrorism may be deadlier than the terrorists. </w:t>
      </w:r>
      <w:r w:rsidRPr="00E62B06">
        <w:rPr>
          <w:rFonts w:asciiTheme="majorHAnsi" w:hAnsiTheme="majorHAnsi" w:cstheme="majorHAnsi"/>
          <w:sz w:val="10"/>
        </w:rPr>
        <w:t xml:space="preserve">Civil wars are often described as being “low intensity,” but this is a misleading term. </w:t>
      </w:r>
      <w:r w:rsidRPr="00E62B06">
        <w:rPr>
          <w:rStyle w:val="StyleUnderline"/>
          <w:rFonts w:asciiTheme="majorHAnsi" w:hAnsiTheme="majorHAnsi" w:cstheme="majorHAnsi"/>
        </w:rPr>
        <w:t>Scattered paramilitary bands can terrorize large populations and kill an enormous number of civilians,</w:t>
      </w:r>
      <w:r w:rsidRPr="00E62B06">
        <w:rPr>
          <w:rFonts w:asciiTheme="majorHAnsi" w:hAnsiTheme="majorHAnsi" w:cstheme="majorHAnsi"/>
          <w:sz w:val="10"/>
        </w:rPr>
        <w:t xml:space="preserve"> sometimes directly, sometimes indirectly through starvation, famine or pestilence. </w:t>
      </w:r>
      <w:r w:rsidRPr="00E62B06">
        <w:rPr>
          <w:rStyle w:val="StyleUnderline"/>
          <w:rFonts w:asciiTheme="majorHAnsi" w:hAnsiTheme="majorHAnsi" w:cstheme="majorHAnsi"/>
        </w:rPr>
        <w:t xml:space="preserve">In almost all cases the civilian casualties far outweigh those killed in battle. </w:t>
      </w:r>
      <w:r w:rsidRPr="00E62B06">
        <w:rPr>
          <w:rFonts w:asciiTheme="majorHAnsi" w:hAnsiTheme="majorHAnsi" w:cstheme="majorHAnsi"/>
          <w:sz w:val="10"/>
        </w:rPr>
        <w:t xml:space="preserve">Goldstein disputes this, saying the civilian and military casualties have remained at about 50%-50% for a very long time. It is difficult to believe this, given the figures in Table 2 below. In the Eastern Congo between 1988 and 2007, two rival estimates are given by international organizations of 2.5–2.8 and 5.4 million killed in total. This figure is moving higher now since the fighting continues. I have used the low figure of casualties given by Lacina and Gleditsch (2005). They estimate that 94% of these casualties were civilians, an astonishingly high percentage, but actually lower than in the conflicts in the Sudan and Ethiopia, as Table 2 shows. Military casualties in Mozambique and Somalia might have risen to about 25% of total casualities, but none of the countries listed reaches anywhere near the 50%-to-50% military-tocivilian deaths level asserted by Goldstein and others. Being a civilian is as dangerous across swathes of Africa as it is across swathes of the Middle East. We also have another indicator of the toll of war, in the form of data on refugees, collected by the UNHCR since 1990. By 1993 the number of refugees fleeing abroad was </w:t>
      </w:r>
      <w:r w:rsidRPr="00E62B06">
        <w:rPr>
          <w:rFonts w:asciiTheme="majorHAnsi" w:hAnsiTheme="majorHAnsi" w:cstheme="majorHAnsi"/>
          <w:sz w:val="10"/>
        </w:rPr>
        <w:lastRenderedPageBreak/>
        <w:t xml:space="preserve">eighteen million. Then came decline to the low-point of nine million in 2005, but this was followed by several years of rises, culminating in the highest ever figure in 2015 of 19,500,000. The total number of displaced persons, including refugees fleeing within their own country, has been much higher. The highest recorded point, 59,500,000, was reached in 2015 also (UNHCR 2016). The numbers are probably still rising. There is no trend toward global peace here, as Goldstein suggests. His book was published in 2011, and so we can see the basis of his optimism. But the trends he claimed to identify have since petered out. So over the whole post-World War II period </w:t>
      </w:r>
      <w:r w:rsidRPr="00E62B06">
        <w:rPr>
          <w:rStyle w:val="StyleUnderline"/>
          <w:rFonts w:asciiTheme="majorHAnsi" w:hAnsiTheme="majorHAnsi" w:cstheme="majorHAnsi"/>
        </w:rPr>
        <w:t>there have been fewer big wars involving many battlefield deaths while smaller wars, almost all civil wars in origin, have held up. They increased right up to the 1990s, then declined somewhat. Goldstein</w:t>
      </w:r>
      <w:r w:rsidRPr="00E62B06">
        <w:rPr>
          <w:rFonts w:asciiTheme="majorHAnsi" w:hAnsiTheme="majorHAnsi" w:cstheme="majorHAnsi"/>
          <w:sz w:val="10"/>
        </w:rPr>
        <w:t xml:space="preserve"> (2011, p. 15) </w:t>
      </w:r>
      <w:r w:rsidRPr="00E62B06">
        <w:rPr>
          <w:rStyle w:val="StyleUnderline"/>
          <w:rFonts w:asciiTheme="majorHAnsi" w:hAnsiTheme="majorHAnsi" w:cstheme="majorHAnsi"/>
        </w:rPr>
        <w:t>suggests</w:t>
      </w:r>
      <w:r w:rsidRPr="00E62B06">
        <w:rPr>
          <w:rFonts w:asciiTheme="majorHAnsi" w:hAnsiTheme="majorHAnsi" w:cstheme="majorHAnsi"/>
          <w:sz w:val="10"/>
        </w:rPr>
        <w:t xml:space="preserve"> that</w:t>
      </w:r>
      <w:r w:rsidRPr="00E62B06">
        <w:rPr>
          <w:rStyle w:val="StyleUnderline"/>
          <w:rFonts w:asciiTheme="majorHAnsi" w:hAnsiTheme="majorHAnsi" w:cstheme="majorHAnsi"/>
        </w:rPr>
        <w:t xml:space="preserve"> the decline in inter-state wars has eight causes:</w:t>
      </w:r>
      <w:r w:rsidRPr="00E62B06">
        <w:rPr>
          <w:rFonts w:asciiTheme="majorHAnsi" w:hAnsiTheme="majorHAnsi" w:cstheme="majorHAnsi"/>
          <w:sz w:val="10"/>
        </w:rPr>
        <w:t xml:space="preserve"> the end of the Cold War; US dominance; the benefits of a global economy; the spread of human rights norms; the spread of democracy; increased participation of women in politics; the proliferation of NGOs; and the growing field of conflict resolution. But </w:t>
      </w:r>
      <w:r w:rsidRPr="00E62B06">
        <w:rPr>
          <w:rStyle w:val="StyleUnderline"/>
          <w:rFonts w:asciiTheme="majorHAnsi" w:hAnsiTheme="majorHAnsi" w:cstheme="majorHAnsi"/>
        </w:rPr>
        <w:t xml:space="preserve">he often asserts that United Nations peacekeeping operations have made the biggest contribution to the decline of war. Two of these nine putative causes, the global economy and democracy, are simply extensions of nineteenth-century theory, </w:t>
      </w:r>
      <w:r w:rsidRPr="00E62B06">
        <w:rPr>
          <w:rFonts w:asciiTheme="majorHAnsi" w:hAnsiTheme="majorHAnsi" w:cstheme="majorHAnsi"/>
          <w:sz w:val="10"/>
        </w:rPr>
        <w:t xml:space="preserve">but the rest are not. What is new here is the emphasis on new inter-national and transnational institutions. This would seem to offer more of a chance for peace. Unfortunately, however, </w:t>
      </w:r>
      <w:r w:rsidRPr="00E62B06">
        <w:rPr>
          <w:rStyle w:val="StyleUnderline"/>
          <w:rFonts w:asciiTheme="majorHAnsi" w:hAnsiTheme="majorHAnsi" w:cstheme="majorHAnsi"/>
        </w:rPr>
        <w:t>the decline in civil wars did not continue, so their effect must have been less than Goldstein anticipated</w:t>
      </w:r>
      <w:r w:rsidRPr="00E62B06">
        <w:rPr>
          <w:rStyle w:val="Emphasis"/>
          <w:rFonts w:asciiTheme="majorHAnsi" w:hAnsiTheme="majorHAnsi" w:cstheme="majorHAnsi"/>
        </w:rPr>
        <w:t>. Data for 2014 show an increase of 35% in war fatalities over 2013</w:t>
      </w:r>
      <w:r w:rsidRPr="00E62B06">
        <w:rPr>
          <w:rFonts w:asciiTheme="majorHAnsi" w:hAnsiTheme="majorHAnsi" w:cstheme="majorHAnsi"/>
          <w:sz w:val="10"/>
        </w:rPr>
        <w:t xml:space="preserve">, which figure had increased over 2012 (Neill and Wardenaer 2015). Middle Eastern conflicts look like intensifying in the medium term, but we must beware the sociology of the last five minutes—a very recent trend is projected into the future. Predicting the future from the recent past is dangerous, as Goldstein himself says. Moreover, the regional variations remain large—there are both very safe and very unsafe regions. The Enlightenment has only woven its magic in parts of the world, while some states enjoying peace locally are exacerbating wars elsewhere. The United States is the extreme case among Northern countries. US military interventions are big but rarely successful. The arguments of those who support them (like Pinker or much of Washington) are reminiscent of nineteenth-century British imperialists like John Stuart Mill: The United States will bring civilization in the form of capitalism and democracy to benighted peoples. In Iraq and Libya there was success in removing a dictator. But the consequences were disorder, civil war, and more terrorists. Most Americans are now somewhat leery of further interventions on the ground though in polls around 65% of them favor sending drones to bomb suspected terrorists. The defeat in Vietnam led to twenty years of American caution, but the collapse of the Soviet Union led to more adventurism. How long will the lessons of the recent failed interventions last? They clearly caused President Obama’s geopolitical caution. Yet many American politicians of both parties continue to believe that the United States has a global responsibility to bring order and democracy to the world; they still have a massive military; and many believe in using it. Remember Max Weber’s argument that war might be economically irrational but geopolitically necessary if statesmen want their country to have a say in the future of the world. American politicians do, and so the temptations of war are not gone. They clearly dominate the mind-set of President Trump who has declared his goal of restoring American might, American pugnacity, and American torture. Yet Americans and NATO are squeamish in relation to their own troops. The main point of long-range killing is to avoid one’s own military casualties. Pinker points out that in the Iraq War of 2003 only 4000 Americans were killed. </w:t>
      </w:r>
      <w:r w:rsidRPr="00E62B06">
        <w:rPr>
          <w:rStyle w:val="StyleUnderline"/>
          <w:rFonts w:asciiTheme="majorHAnsi" w:hAnsiTheme="majorHAnsi" w:cstheme="majorHAnsi"/>
        </w:rPr>
        <w:t>Although the numbers of Iraqis killed is endlessly debated, it must have been over half a million</w:t>
      </w:r>
      <w:r w:rsidRPr="00E62B06">
        <w:rPr>
          <w:rFonts w:asciiTheme="majorHAnsi" w:hAnsiTheme="majorHAnsi" w:cstheme="majorHAnsi"/>
          <w:sz w:val="10"/>
        </w:rPr>
        <w:t xml:space="preserve"> (Hagopia et al. 2013). Before then Koreans, Vietnamese, and Afghans had taken heavy hits. Pinker (2011, p.371) makes clear whose side he is on, declaring “the three deadliest postwar conflicts were fueled by Chinese, Korean, and Vietnamese communist regimes that had a fanatical dedication to outlasting their opponents.” When discussing the Vietnam War he even says that United States forces were “ethical warriors” concerned with protecting civilians. He says that the United States has spread civilization through its wars while he ignores the death-toll which has accompanied them. In fact the United States has practiced what Martin Shaw (2002) has called “risk-transfer militarism”— our soldiers are protected from harm, but not soldiers or civilians thought to be our enemies. Sub-contracting military tasks to private security forces intensifies this. The mercenaries take up more of the strain—and the blame too if things do not go well. Increasing callousness at the expense of ferocity has a military downside too. It can lead to weakness in war, for our low-tech enemies believe they can outlast us, since we cannot endure casualties. From Vietnam to Iraq they have been proved right. The worst future scenario would be a self-inflicted Armageddon, a “nuclear winter,” or the unleashing of uncontrollable biological weapons which might make the planet uninhabitable by humans. Danger intensifies with nuclear proliferation. Several minor powers might acquire nuclear weapons, especially in the Middle East. Iranians currently see their nuclear program as a potent symbol of their country’s status in the world, but an Iranian nuclear threat might trigger a deadly Israeli response or it might induce Saudi Arabia, Turkey and others to acquire such weapons. Chinese assertiveness which will probably not be deterred by President Trump’s aggressive rhetoric, might then induce Japan and South Korea to similarly arm. Humanity would then be dependent on the rational caution of numerous political-military elites. The danger of a conflagration becomes greater the more the nuclear states. The nuclear age can tolerate balances of terror between two powers, as between the United States and the Soviet Union, and between India and Pakistan. They stare each other in the face and can easily foresee the consequences of their actions. But if there are many nuclear powers the balance is more fragile, since states—especially those of different type—cannot easily predict the actions of all the others. That is how World War I started. International terrorism presents a further threat. The capture and use of a lethal weapon—perhaps a biological or chemical weapon rather than a nuclear on—is possible by a group whose militants believe that heaven awaits the destroyer of polluted nations. </w:t>
      </w:r>
      <w:r w:rsidRPr="00E62B06">
        <w:rPr>
          <w:rStyle w:val="StyleUnderline"/>
          <w:rFonts w:asciiTheme="majorHAnsi" w:hAnsiTheme="majorHAnsi" w:cstheme="majorHAnsi"/>
        </w:rPr>
        <w:t>The future is unknowable. Are the current conflicts in the Middle East and Africa mere blips in a long-term civilizing process? Nuclear, chemical, and biological deterrence</w:t>
      </w:r>
      <w:r w:rsidRPr="00E62B06">
        <w:rPr>
          <w:rFonts w:asciiTheme="majorHAnsi" w:hAnsiTheme="majorHAnsi" w:cstheme="majorHAnsi"/>
          <w:sz w:val="10"/>
        </w:rPr>
        <w:t xml:space="preserve"> </w:t>
      </w:r>
      <w:r w:rsidRPr="00E62B06">
        <w:rPr>
          <w:rStyle w:val="StyleUnderline"/>
          <w:rFonts w:asciiTheme="majorHAnsi" w:hAnsiTheme="majorHAnsi" w:cstheme="majorHAnsi"/>
        </w:rPr>
        <w:t>might continue to work, in which case peace will predominate over much of the world; or it will not work, in which case the body-count would be higher than ever</w:t>
      </w:r>
      <w:r w:rsidRPr="00E62B06">
        <w:rPr>
          <w:rFonts w:asciiTheme="majorHAnsi" w:hAnsiTheme="majorHAnsi" w:cstheme="majorHAnsi"/>
          <w:sz w:val="10"/>
        </w:rPr>
        <w:t xml:space="preserve">— and civilization might end. Another disaster might come from climate change. If the nations do not negotiate a global decline in greenhouse gases, nature will be degraded and violent conflict for declining resources within and between countries might rise. Archeologists often attribute early wars to competition for declining natural resources. But a successful response to climate change would necessarily involve far more international cooperation and this would reduce the chances of war. Goldstein is optimistic. He believes that international diplomacy spearheaded by the United Nations is gradually bringing peace to the world. He also lists a number of sensible suggestions for further diplomatic efforts. I wish I shared his optimism, and of course Donald Trump might have already shattered it. Our great grandchildren might experience almost perpetual peace or they might live, and perhaps die, in an extremely violent world. No one can predict the sum of these possible outcomes. Conclusion </w:t>
      </w:r>
      <w:r w:rsidRPr="00E62B06">
        <w:rPr>
          <w:rStyle w:val="StyleUnderline"/>
          <w:rFonts w:asciiTheme="majorHAnsi" w:hAnsiTheme="majorHAnsi" w:cstheme="majorHAnsi"/>
        </w:rPr>
        <w:t xml:space="preserve">I have stressed variations in warfare through the ages. The world has seen neither a long-term decline in war nor an overall increase. </w:t>
      </w:r>
      <w:r w:rsidRPr="00E62B06">
        <w:rPr>
          <w:rFonts w:asciiTheme="majorHAnsi" w:hAnsiTheme="majorHAnsi" w:cstheme="majorHAnsi"/>
          <w:sz w:val="10"/>
        </w:rPr>
        <w:t xml:space="preserve">Europe has seen a long-term decline in homicide and a sudden decline in war. European homicide rates have been declining for centuries, wars only since 1945. A decline in homicide has also characterized other Northern countries. If the West or North were hermeticallysealed, optimistic liberalism would have much traction. </w:t>
      </w:r>
      <w:r w:rsidRPr="00E62B06">
        <w:rPr>
          <w:rStyle w:val="StyleUnderline"/>
          <w:rFonts w:asciiTheme="majorHAnsi" w:hAnsiTheme="majorHAnsi" w:cstheme="majorHAnsi"/>
        </w:rPr>
        <w:t>The United States lags, with its warrior constitution and foreign policy – arguably more warlike than ever before, and certainly so under Trump.</w:t>
      </w:r>
      <w:r w:rsidRPr="00E62B06">
        <w:rPr>
          <w:rFonts w:asciiTheme="majorHAnsi" w:hAnsiTheme="majorHAnsi" w:cstheme="majorHAnsi"/>
          <w:sz w:val="10"/>
        </w:rPr>
        <w:t xml:space="preserve"> Decline in the North may be mainly due to the growing infrastructural powers of modern states, able to preserve more order by institutionalized means, a product less of democracy than of bureaucracy. The lessening of homicide and the development of capital intensive military technology have jointly lessened the culture of ferocity, the traditional core of militarism. Northern Powers contribute to faraway wars with more callous indifference than person-on-person ferocity. This tends to obscure the militarism which does continue, and seems to give liberal optimism more support than is in reality the case. In any case this is not so among many of the poorer countries of the world, many of them acting as proxies for the North and almost all of them receiving Northern arms. To claim that the North of the world is already a pacific civilization is hypocritical. </w:t>
      </w:r>
      <w:r w:rsidRPr="00E62B06">
        <w:rPr>
          <w:rStyle w:val="StyleUnderline"/>
          <w:rFonts w:asciiTheme="majorHAnsi" w:hAnsiTheme="majorHAnsi" w:cstheme="majorHAnsi"/>
        </w:rPr>
        <w:t>The first half of the twentieth century was the deadliest period in human history. But can we see it as a mere blip in the civilizing proc</w:t>
      </w:r>
      <w:r w:rsidRPr="00E62B06">
        <w:rPr>
          <w:rFonts w:asciiTheme="majorHAnsi" w:hAnsiTheme="majorHAnsi" w:cstheme="majorHAnsi"/>
          <w:sz w:val="10"/>
        </w:rPr>
        <w:t xml:space="preserve">ess? Can the callous violence abroad by the United States and its allies be seen as a second blip? Will the rise of China lead to a new Cold War, with each side forming alliances, threatening each other, but fighting through proxies? Can the continuation of ferocious violence in civil wars in poorer countries be seen as merely a temporary hold-out against the civilizing process? And how long would “temporary” be? Gat is wrong to assert that in the postEnlightenment era “war has become incomprehensible to the point of absurdity” (2006, p. 662). Much of the world knows it only too well. But our </w:t>
      </w:r>
      <w:r w:rsidRPr="00E62B06">
        <w:rPr>
          <w:rStyle w:val="StyleUnderline"/>
          <w:rFonts w:asciiTheme="majorHAnsi" w:hAnsiTheme="majorHAnsi" w:cstheme="majorHAnsi"/>
        </w:rPr>
        <w:t xml:space="preserve">optimistic liberals would respond to my objections by asserting that a civilizing process is gradually spreading across the world. </w:t>
      </w:r>
      <w:r w:rsidRPr="00E62B06">
        <w:rPr>
          <w:rFonts w:asciiTheme="majorHAnsi" w:hAnsiTheme="majorHAnsi" w:cstheme="majorHAnsi"/>
          <w:sz w:val="10"/>
        </w:rPr>
        <w:t>They might concede that it is slower and more uneven than they had suggested, but they would see the exceptions as mere blips in the long-run. But</w:t>
      </w:r>
      <w:r w:rsidRPr="00E62B06">
        <w:rPr>
          <w:rStyle w:val="StyleUnderline"/>
          <w:rFonts w:asciiTheme="majorHAnsi" w:hAnsiTheme="majorHAnsi" w:cstheme="majorHAnsi"/>
        </w:rPr>
        <w:t xml:space="preserve"> the history of violence I have presented suggests that periods and regions of war alternate with periods and regions of peace. </w:t>
      </w:r>
      <w:r w:rsidRPr="00E62B06">
        <w:rPr>
          <w:rFonts w:asciiTheme="majorHAnsi" w:hAnsiTheme="majorHAnsi" w:cstheme="majorHAnsi"/>
          <w:sz w:val="10"/>
        </w:rPr>
        <w:t>This will probably continue for a good while yet.</w:t>
      </w:r>
      <w:r w:rsidRPr="00E62B06">
        <w:rPr>
          <w:rStyle w:val="StyleUnderline"/>
          <w:rFonts w:asciiTheme="majorHAnsi" w:hAnsiTheme="majorHAnsi" w:cstheme="majorHAnsi"/>
        </w:rPr>
        <w:t xml:space="preserve"> It is clear that we cannot explain war or peace by relying on universals like human nature or the essential nature of societies, as historical pessimists did.</w:t>
      </w:r>
      <w:r w:rsidRPr="00E62B06">
        <w:rPr>
          <w:rFonts w:asciiTheme="majorHAnsi" w:hAnsiTheme="majorHAnsi" w:cstheme="majorHAnsi"/>
          <w:sz w:val="10"/>
        </w:rPr>
        <w:t xml:space="preserve"> But nor can we support the evolutionary theories of the past and present. Peace has to be metaphorically fought for. This is an admittedly uncertain ending, but wars have been the product of human choices which might have gone differently, and which might go differently in the future. I wish I could share the cheerful optimism of the 250 year-old liberal tradition, culminating in recent writers like Mueller, Pinker, Goldstein, and Gat. Yet what they say about history and the future represents more hope than experience.</w:t>
      </w:r>
    </w:p>
    <w:p w:rsidR="00227C96" w:rsidRPr="00E62B06" w:rsidRDefault="00227C96" w:rsidP="00227C96">
      <w:pPr>
        <w:rPr>
          <w:rFonts w:asciiTheme="majorHAnsi" w:hAnsiTheme="majorHAnsi" w:cstheme="majorHAnsi"/>
          <w:sz w:val="16"/>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World Getting Better</w:t>
      </w: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Political, health and economic outcomes suggest the world is improving – 10 ways</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Matthews 18 –</w:t>
      </w:r>
      <w:r w:rsidRPr="00E62B06">
        <w:rPr>
          <w:rFonts w:asciiTheme="majorHAnsi" w:hAnsiTheme="majorHAnsi" w:cstheme="majorHAnsi"/>
        </w:rPr>
        <w:t xml:space="preserve"> Dylan is a senior researcher at Vox (“23 charts and maps that show the world is getting much, much better” https://www.vox.com/2014/11/24/7272929/global-poverty-health-crime-literacy-good-news, Updated Oct 17, 2018, 10:02am EDT)//GCo</w:t>
      </w:r>
    </w:p>
    <w:p w:rsidR="00227C96" w:rsidRPr="00E62B06" w:rsidRDefault="00227C96" w:rsidP="00227C96">
      <w:pPr>
        <w:rPr>
          <w:rFonts w:asciiTheme="majorHAnsi" w:hAnsiTheme="majorHAnsi" w:cstheme="majorHAnsi"/>
          <w:u w:val="single"/>
        </w:rPr>
      </w:pPr>
      <w:r w:rsidRPr="00E62B06">
        <w:rPr>
          <w:rFonts w:asciiTheme="majorHAnsi" w:hAnsiTheme="majorHAnsi" w:cstheme="majorHAnsi"/>
          <w:sz w:val="14"/>
          <w:szCs w:val="14"/>
        </w:rPr>
        <w:t>But many of us aren’t aware of ways the world is getting better because</w:t>
      </w:r>
      <w:r w:rsidRPr="00E62B06">
        <w:rPr>
          <w:rFonts w:asciiTheme="majorHAnsi" w:hAnsiTheme="majorHAnsi" w:cstheme="majorHAnsi"/>
        </w:rPr>
        <w:t xml:space="preserve"> the press — and </w:t>
      </w:r>
      <w:r w:rsidRPr="00E62B06">
        <w:rPr>
          <w:rStyle w:val="Emphasis"/>
          <w:rFonts w:asciiTheme="majorHAnsi" w:hAnsiTheme="majorHAnsi" w:cstheme="majorHAnsi"/>
        </w:rPr>
        <w:t>humans in general — have a strong negativity bias.</w:t>
      </w:r>
      <w:r w:rsidRPr="00E62B06">
        <w:rPr>
          <w:rFonts w:asciiTheme="majorHAnsi" w:hAnsiTheme="majorHAnsi" w:cstheme="majorHAnsi"/>
          <w:u w:val="single"/>
        </w:rPr>
        <w:t xml:space="preserve"> Bad economic news gets more coverage than good news. Negative experiences affect people more, and for longer, than positive ones. </w:t>
      </w:r>
      <w:r w:rsidRPr="00E62B06">
        <w:rPr>
          <w:rFonts w:asciiTheme="majorHAnsi" w:hAnsiTheme="majorHAnsi" w:cstheme="majorHAnsi"/>
        </w:rPr>
        <w:t>Survey evidence consistently indicates that</w:t>
      </w:r>
      <w:r w:rsidRPr="00E62B06">
        <w:rPr>
          <w:rFonts w:asciiTheme="majorHAnsi" w:hAnsiTheme="majorHAnsi" w:cstheme="majorHAnsi"/>
          <w:u w:val="single"/>
        </w:rPr>
        <w:t xml:space="preserve"> few people in rich countries have any clue that the world has taken a happier turn in recent decades — one poll in 2016 found that only 8 percent of US residents knew that global poverty had fallen since 1996.  </w:t>
      </w:r>
      <w:r w:rsidRPr="00E62B06">
        <w:rPr>
          <w:rFonts w:asciiTheme="majorHAnsi" w:hAnsiTheme="majorHAnsi" w:cstheme="majorHAnsi"/>
          <w:sz w:val="14"/>
          <w:szCs w:val="14"/>
        </w:rPr>
        <w:t>It’s worth paying some attention to this huge progress. The people benefiting aren’t missing it — 50 percent of Chinese respondents in the 2016 poll said they knew poverty had fallen — and you shouldn’t either. Nothing’s permanent, and big challenges like climate change and the potential collapse of liberal democracy remain, but the world is getting much, much better on a variety of important, underappreciated dimensions.</w:t>
      </w:r>
      <w:r w:rsidRPr="00E62B06">
        <w:rPr>
          <w:rFonts w:asciiTheme="majorHAnsi" w:hAnsiTheme="majorHAnsi" w:cstheme="majorHAnsi"/>
          <w:u w:val="single"/>
        </w:rPr>
        <w:t xml:space="preserve">  </w:t>
      </w:r>
      <w:r w:rsidRPr="00E62B06">
        <w:rPr>
          <w:rFonts w:asciiTheme="majorHAnsi" w:hAnsiTheme="majorHAnsi" w:cstheme="majorHAnsi"/>
          <w:sz w:val="14"/>
          <w:szCs w:val="14"/>
        </w:rPr>
        <w:t>Economic progress</w:t>
      </w:r>
    </w:p>
    <w:p w:rsidR="00227C96" w:rsidRPr="00E62B06" w:rsidRDefault="00227C96" w:rsidP="00227C96">
      <w:pPr>
        <w:rPr>
          <w:rFonts w:asciiTheme="majorHAnsi" w:hAnsiTheme="majorHAnsi" w:cstheme="majorHAnsi"/>
          <w:b/>
          <w:iCs/>
          <w:u w:val="single"/>
        </w:rPr>
      </w:pPr>
      <w:r w:rsidRPr="00E62B06">
        <w:rPr>
          <w:rStyle w:val="Emphasis"/>
          <w:rFonts w:asciiTheme="majorHAnsi" w:hAnsiTheme="majorHAnsi" w:cstheme="majorHAnsi"/>
        </w:rPr>
        <w:t xml:space="preserve">1) Extreme poverty has fallen. </w:t>
      </w:r>
      <w:r w:rsidRPr="00E62B06">
        <w:rPr>
          <w:rFonts w:asciiTheme="majorHAnsi" w:hAnsiTheme="majorHAnsi" w:cstheme="majorHAnsi"/>
          <w:sz w:val="14"/>
          <w:szCs w:val="14"/>
        </w:rPr>
        <w:t xml:space="preserve"> Share of population living in extreme poverty, by world region, 1987 to present. </w:t>
      </w:r>
      <w:r w:rsidRPr="00E62B06">
        <w:rPr>
          <w:rFonts w:asciiTheme="majorHAnsi" w:hAnsiTheme="majorHAnsi" w:cstheme="majorHAnsi"/>
        </w:rPr>
        <w:t xml:space="preserve">The huge drop in global poverty </w:t>
      </w:r>
      <w:r w:rsidRPr="00E62B06">
        <w:rPr>
          <w:rStyle w:val="StyleUnderline"/>
          <w:rFonts w:asciiTheme="majorHAnsi" w:hAnsiTheme="majorHAnsi" w:cstheme="majorHAnsi"/>
        </w:rPr>
        <w:t>since 1987</w:t>
      </w:r>
      <w:r w:rsidRPr="00E62B06">
        <w:rPr>
          <w:rFonts w:asciiTheme="majorHAnsi" w:hAnsiTheme="majorHAnsi" w:cstheme="majorHAnsi"/>
        </w:rPr>
        <w:t xml:space="preserve">. </w:t>
      </w:r>
      <w:r w:rsidRPr="00E62B06">
        <w:rPr>
          <w:rFonts w:asciiTheme="majorHAnsi" w:hAnsiTheme="majorHAnsi" w:cstheme="majorHAnsi"/>
          <w:sz w:val="14"/>
          <w:szCs w:val="14"/>
        </w:rPr>
        <w:t>Our World in Data. This is probably the most important chart on this list.</w:t>
      </w:r>
      <w:r w:rsidRPr="00E62B06">
        <w:rPr>
          <w:rFonts w:asciiTheme="majorHAnsi" w:hAnsiTheme="majorHAnsi" w:cstheme="majorHAnsi"/>
        </w:rPr>
        <w:t xml:space="preserve"> </w:t>
      </w:r>
      <w:r w:rsidRPr="00E62B06">
        <w:rPr>
          <w:rStyle w:val="StyleUnderline"/>
          <w:rFonts w:asciiTheme="majorHAnsi" w:hAnsiTheme="majorHAnsi" w:cstheme="majorHAnsi"/>
        </w:rPr>
        <w:t>The extraordinary rate of economic growth</w:t>
      </w:r>
      <w:r w:rsidRPr="00E62B06">
        <w:rPr>
          <w:rFonts w:asciiTheme="majorHAnsi" w:hAnsiTheme="majorHAnsi" w:cstheme="majorHAnsi"/>
        </w:rPr>
        <w:t xml:space="preserve"> in India and China — </w:t>
      </w:r>
      <w:r w:rsidRPr="00E62B06">
        <w:rPr>
          <w:rFonts w:asciiTheme="majorHAnsi" w:hAnsiTheme="majorHAnsi" w:cstheme="majorHAnsi"/>
          <w:sz w:val="14"/>
          <w:szCs w:val="14"/>
        </w:rPr>
        <w:t>as well as slower but still</w:t>
      </w:r>
      <w:r w:rsidRPr="00E62B06">
        <w:rPr>
          <w:rFonts w:asciiTheme="majorHAnsi" w:hAnsiTheme="majorHAnsi" w:cstheme="majorHAnsi"/>
        </w:rPr>
        <w:t xml:space="preserve"> significant growth in other developing countries — </w:t>
      </w:r>
      <w:r w:rsidRPr="00E62B06">
        <w:rPr>
          <w:rFonts w:asciiTheme="majorHAnsi" w:hAnsiTheme="majorHAnsi" w:cstheme="majorHAnsi"/>
          <w:u w:val="single"/>
        </w:rPr>
        <w:t>has led to a huge decline in the share of the world population living on less than $1.90 a day, from nearly 35 percent in 1987 to under 11 percent in 2013</w:t>
      </w:r>
      <w:r w:rsidRPr="00E62B06">
        <w:rPr>
          <w:rFonts w:asciiTheme="majorHAnsi" w:hAnsiTheme="majorHAnsi" w:cstheme="majorHAnsi"/>
        </w:rPr>
        <w:t>.</w:t>
      </w:r>
    </w:p>
    <w:p w:rsidR="00227C96" w:rsidRPr="00E62B06" w:rsidRDefault="00227C96" w:rsidP="00227C96">
      <w:pPr>
        <w:rPr>
          <w:rFonts w:asciiTheme="majorHAnsi" w:hAnsiTheme="majorHAnsi" w:cstheme="majorHAnsi"/>
          <w:sz w:val="14"/>
          <w:szCs w:val="14"/>
        </w:rPr>
      </w:pPr>
      <w:r w:rsidRPr="00E62B06">
        <w:rPr>
          <w:rFonts w:asciiTheme="majorHAnsi" w:hAnsiTheme="majorHAnsi" w:cstheme="majorHAnsi"/>
          <w:sz w:val="14"/>
          <w:szCs w:val="14"/>
        </w:rPr>
        <w:t>That’s a low bar for what counts as poverty, and some development experts argue we should be using a global poverty line of $10-15 a day instead. But that very debate is a sign of the tremendous progress made in recent decades.</w:t>
      </w:r>
    </w:p>
    <w:p w:rsidR="00227C96" w:rsidRPr="00E62B06" w:rsidRDefault="00227C96" w:rsidP="00227C96">
      <w:pPr>
        <w:rPr>
          <w:rFonts w:asciiTheme="majorHAnsi" w:hAnsiTheme="majorHAnsi" w:cstheme="majorHAnsi"/>
          <w:b/>
          <w:iCs/>
          <w:u w:val="single"/>
        </w:rPr>
      </w:pPr>
      <w:r w:rsidRPr="00E62B06">
        <w:rPr>
          <w:rStyle w:val="Emphasis"/>
          <w:rFonts w:asciiTheme="majorHAnsi" w:hAnsiTheme="majorHAnsi" w:cstheme="majorHAnsi"/>
        </w:rPr>
        <w:t>2) Hunger is falling Global</w:t>
      </w:r>
      <w:r w:rsidRPr="00E62B06">
        <w:rPr>
          <w:rFonts w:asciiTheme="majorHAnsi" w:hAnsiTheme="majorHAnsi" w:cstheme="majorHAnsi"/>
          <w:u w:val="single"/>
        </w:rPr>
        <w:t xml:space="preserve"> Hunger Index score reduction from 2000 to 2017</w:t>
      </w:r>
      <w:r w:rsidRPr="00E62B06">
        <w:rPr>
          <w:rFonts w:asciiTheme="majorHAnsi" w:hAnsiTheme="majorHAnsi" w:cstheme="majorHAnsi"/>
        </w:rPr>
        <w:t xml:space="preserve">, by country. </w:t>
      </w:r>
      <w:r w:rsidRPr="00E62B06">
        <w:rPr>
          <w:rFonts w:asciiTheme="majorHAnsi" w:hAnsiTheme="majorHAnsi" w:cstheme="majorHAnsi"/>
          <w:sz w:val="14"/>
          <w:szCs w:val="14"/>
        </w:rPr>
        <w:t>Reduction in hunger, by country, from 2000 to 2017. International Food Policy Research Institute, 2017. This map shows changes to the Global Hunger Index — a measure of undernutrition calculated by the International Food Policy Research Institute — between 2000 and 2017. In countries marked red, hunger has increased. In countries marked orange or tan, it’s decreased, and in countries marked green it’s decreased by one half or more. So it’s encouraging to see how much of the globe is orange, tan, or green, and especially encouraging that a few extremely populous countries like China and Brazil fall into the green category.</w:t>
      </w:r>
    </w:p>
    <w:p w:rsidR="00227C96" w:rsidRPr="00E62B06" w:rsidRDefault="00227C96" w:rsidP="00227C96">
      <w:pPr>
        <w:rPr>
          <w:rFonts w:asciiTheme="majorHAnsi" w:hAnsiTheme="majorHAnsi" w:cstheme="majorHAnsi"/>
          <w:b/>
          <w:iCs/>
          <w:u w:val="single"/>
        </w:rPr>
      </w:pPr>
      <w:r w:rsidRPr="00E62B06">
        <w:rPr>
          <w:rStyle w:val="Emphasis"/>
          <w:rFonts w:asciiTheme="majorHAnsi" w:hAnsiTheme="majorHAnsi" w:cstheme="majorHAnsi"/>
        </w:rPr>
        <w:t xml:space="preserve">3) Child labor is on the decline  </w:t>
      </w:r>
      <w:r w:rsidRPr="00E62B06">
        <w:rPr>
          <w:rFonts w:asciiTheme="majorHAnsi" w:hAnsiTheme="majorHAnsi" w:cstheme="majorHAnsi"/>
          <w:sz w:val="14"/>
          <w:szCs w:val="14"/>
        </w:rPr>
        <w:t>Child labor from 2000 to 2016. The decline in child labor, from 2000 to 2016. International Labor Organization. Any amount of child labor is too much child labor, and the world didn’t meet the International Labor Organization’s goal of eliminating the “worst forms” of child labor by 2016.</w:t>
      </w:r>
      <w:r w:rsidRPr="00E62B06">
        <w:rPr>
          <w:rFonts w:asciiTheme="majorHAnsi" w:hAnsiTheme="majorHAnsi" w:cstheme="majorHAnsi"/>
        </w:rPr>
        <w:t xml:space="preserve"> </w:t>
      </w:r>
      <w:r w:rsidRPr="00E62B06">
        <w:rPr>
          <w:rFonts w:asciiTheme="majorHAnsi" w:hAnsiTheme="majorHAnsi" w:cstheme="majorHAnsi"/>
          <w:u w:val="single"/>
        </w:rPr>
        <w:t>But the rate of decline — approximately a 40 percent reduction from 2000 to 2016 — is nontrivial and worth celebrating.</w:t>
      </w:r>
    </w:p>
    <w:p w:rsidR="00227C96" w:rsidRPr="00E62B06" w:rsidRDefault="00227C96" w:rsidP="00227C96">
      <w:pPr>
        <w:rPr>
          <w:rFonts w:asciiTheme="majorHAnsi" w:hAnsiTheme="majorHAnsi" w:cstheme="majorHAnsi"/>
          <w:sz w:val="14"/>
          <w:szCs w:val="14"/>
        </w:rPr>
      </w:pPr>
      <w:r w:rsidRPr="00E62B06">
        <w:rPr>
          <w:rFonts w:asciiTheme="majorHAnsi" w:hAnsiTheme="majorHAnsi" w:cstheme="majorHAnsi"/>
          <w:sz w:val="14"/>
          <w:szCs w:val="14"/>
        </w:rPr>
        <w:t>4) People in developed countries have more leisure time  Working hours in four rich countries, from 1870 to 2000.  Working hours in four rich countries, from 1870 to 2000. Our World in Data. Work hours in the US haven’t fallen much in recent decades, certainly in relation to Europe, but compared to the late 19th century, developed countries have much more reasonable work schedules today.</w:t>
      </w:r>
    </w:p>
    <w:p w:rsidR="00227C96" w:rsidRPr="00E62B06" w:rsidRDefault="00227C96" w:rsidP="00227C96">
      <w:pPr>
        <w:rPr>
          <w:rFonts w:asciiTheme="majorHAnsi" w:hAnsiTheme="majorHAnsi" w:cstheme="majorHAnsi"/>
          <w:sz w:val="14"/>
          <w:szCs w:val="14"/>
        </w:rPr>
      </w:pPr>
      <w:r w:rsidRPr="00E62B06">
        <w:rPr>
          <w:rFonts w:asciiTheme="majorHAnsi" w:hAnsiTheme="majorHAnsi" w:cstheme="majorHAnsi"/>
          <w:sz w:val="14"/>
          <w:szCs w:val="14"/>
        </w:rPr>
        <w:t>5) The share of income spent on food has plummeted in the US  Share of income spent on food, 1960 to 2014.  The fall in food costs as share of income, from 1960 to 2014. USDA. One reason the huge amount of economic progress made globally in recent decades gets ignored is that living standards for the median American have been fairly stagnant. One exception to that pattern, however, is the fact that cheaper food has freed up Americans to spend more on other expenses. “Between 1960 and 2007, the share of disposable personal income spent on total food by Americans, on average, fell from 17.5 to 9.6 percent,” the USDA notes, and the ratio has stayed at that low level since.  Health</w:t>
      </w:r>
    </w:p>
    <w:p w:rsidR="00227C96" w:rsidRPr="00E62B06" w:rsidRDefault="00227C96" w:rsidP="00227C96">
      <w:pPr>
        <w:rPr>
          <w:rFonts w:asciiTheme="majorHAnsi" w:hAnsiTheme="majorHAnsi" w:cstheme="majorHAnsi"/>
          <w:b/>
          <w:iCs/>
          <w:u w:val="single"/>
        </w:rPr>
      </w:pPr>
      <w:r w:rsidRPr="00E62B06">
        <w:rPr>
          <w:rStyle w:val="Emphasis"/>
          <w:rFonts w:asciiTheme="majorHAnsi" w:hAnsiTheme="majorHAnsi" w:cstheme="majorHAnsi"/>
        </w:rPr>
        <w:t xml:space="preserve">6) Life expectancy is rising. </w:t>
      </w:r>
      <w:r w:rsidRPr="00E62B06">
        <w:rPr>
          <w:rFonts w:asciiTheme="majorHAnsi" w:hAnsiTheme="majorHAnsi" w:cstheme="majorHAnsi"/>
          <w:sz w:val="14"/>
          <w:szCs w:val="14"/>
        </w:rPr>
        <w:t>Life expectancy by world region, 1770 to present. The explosion in global life expectancy from 1770 to the present Our World in Data. The increase in human life expectancy is a pretty recent phenomenon; lifespans fell in Europe from 1850 to 1870, and a slower pace of public health improvements (driven by imperial neglect among other factors) meant that Africa’s takeoff started later. But lifespans have doubled or more the world over since.</w:t>
      </w:r>
      <w:r w:rsidRPr="00E62B06">
        <w:rPr>
          <w:rFonts w:asciiTheme="majorHAnsi" w:hAnsiTheme="majorHAnsi" w:cstheme="majorHAnsi"/>
          <w:b/>
          <w:iCs/>
          <w:u w:val="single"/>
        </w:rPr>
        <w:t xml:space="preserve">  </w:t>
      </w:r>
      <w:r w:rsidRPr="00E62B06">
        <w:rPr>
          <w:rFonts w:asciiTheme="majorHAnsi" w:hAnsiTheme="majorHAnsi" w:cstheme="majorHAnsi"/>
          <w:sz w:val="14"/>
          <w:szCs w:val="14"/>
        </w:rPr>
        <w:t>And the increase has persisted in more recent decades.</w:t>
      </w:r>
      <w:r w:rsidRPr="00E62B06">
        <w:rPr>
          <w:rFonts w:asciiTheme="majorHAnsi" w:hAnsiTheme="majorHAnsi" w:cstheme="majorHAnsi"/>
        </w:rPr>
        <w:t xml:space="preserve"> </w:t>
      </w:r>
      <w:r w:rsidRPr="00E62B06">
        <w:rPr>
          <w:rFonts w:asciiTheme="majorHAnsi" w:hAnsiTheme="majorHAnsi" w:cstheme="majorHAnsi"/>
          <w:u w:val="single"/>
        </w:rPr>
        <w:t>Female and male life expectancy both increased by more than six years between 1990 and 2016, and the gains were biggest in poor countries in Africa and Asia.</w:t>
      </w:r>
      <w:r w:rsidRPr="00E62B06">
        <w:rPr>
          <w:rFonts w:asciiTheme="majorHAnsi" w:hAnsiTheme="majorHAnsi" w:cstheme="majorHAnsi"/>
        </w:rPr>
        <w:t xml:space="preserve"> </w:t>
      </w:r>
      <w:r w:rsidRPr="00E62B06">
        <w:rPr>
          <w:rFonts w:asciiTheme="majorHAnsi" w:hAnsiTheme="majorHAnsi" w:cstheme="majorHAnsi"/>
          <w:sz w:val="14"/>
          <w:szCs w:val="14"/>
        </w:rPr>
        <w:t>Inequalities remain (lifespans in Africa are still a shocking 16.3 years shorter than in Europe) but</w:t>
      </w:r>
      <w:r w:rsidRPr="00E62B06">
        <w:rPr>
          <w:rFonts w:asciiTheme="majorHAnsi" w:hAnsiTheme="majorHAnsi" w:cstheme="majorHAnsi"/>
        </w:rPr>
        <w:t xml:space="preserve"> </w:t>
      </w:r>
      <w:r w:rsidRPr="00E62B06">
        <w:rPr>
          <w:rFonts w:asciiTheme="majorHAnsi" w:hAnsiTheme="majorHAnsi" w:cstheme="majorHAnsi"/>
          <w:u w:val="single"/>
        </w:rPr>
        <w:t>the gap is slowly closing.</w:t>
      </w:r>
    </w:p>
    <w:p w:rsidR="00227C96" w:rsidRPr="00E62B06" w:rsidRDefault="00227C96" w:rsidP="00227C96">
      <w:pPr>
        <w:rPr>
          <w:rFonts w:asciiTheme="majorHAnsi" w:hAnsiTheme="majorHAnsi" w:cstheme="majorHAnsi"/>
          <w:b/>
          <w:iCs/>
          <w:u w:val="single"/>
        </w:rPr>
      </w:pPr>
      <w:r w:rsidRPr="00E62B06">
        <w:rPr>
          <w:rStyle w:val="Emphasis"/>
          <w:rFonts w:asciiTheme="majorHAnsi" w:hAnsiTheme="majorHAnsi" w:cstheme="majorHAnsi"/>
        </w:rPr>
        <w:lastRenderedPageBreak/>
        <w:t xml:space="preserve">7) Child mortality is down.  </w:t>
      </w:r>
      <w:r w:rsidRPr="00E62B06">
        <w:rPr>
          <w:rFonts w:asciiTheme="majorHAnsi" w:hAnsiTheme="majorHAnsi" w:cstheme="majorHAnsi"/>
          <w:sz w:val="14"/>
          <w:szCs w:val="14"/>
        </w:rPr>
        <w:t>Child mortality, 1990 to 2017, graphed</w:t>
      </w:r>
      <w:r w:rsidRPr="00E62B06">
        <w:rPr>
          <w:rFonts w:asciiTheme="majorHAnsi" w:hAnsiTheme="majorHAnsi" w:cstheme="majorHAnsi"/>
          <w:b/>
          <w:iCs/>
          <w:u w:val="single"/>
        </w:rPr>
        <w:t xml:space="preserve">.  </w:t>
      </w:r>
      <w:r w:rsidRPr="00E62B06">
        <w:rPr>
          <w:rFonts w:asciiTheme="majorHAnsi" w:hAnsiTheme="majorHAnsi" w:cstheme="majorHAnsi"/>
          <w:sz w:val="14"/>
          <w:szCs w:val="14"/>
        </w:rPr>
        <w:t xml:space="preserve">The decline in child mortality, 1990 to 2017. UNICEF. </w:t>
      </w:r>
      <w:r w:rsidRPr="00E62B06">
        <w:rPr>
          <w:rFonts w:asciiTheme="majorHAnsi" w:hAnsiTheme="majorHAnsi" w:cstheme="majorHAnsi"/>
          <w:u w:val="single"/>
        </w:rPr>
        <w:t>Child mortality has fallen by more than half since 1990</w:t>
      </w:r>
      <w:r w:rsidRPr="00E62B06">
        <w:rPr>
          <w:rFonts w:asciiTheme="majorHAnsi" w:hAnsiTheme="majorHAnsi" w:cstheme="majorHAnsi"/>
        </w:rPr>
        <w:t>.</w:t>
      </w:r>
      <w:r w:rsidRPr="00E62B06">
        <w:rPr>
          <w:rFonts w:asciiTheme="majorHAnsi" w:hAnsiTheme="majorHAnsi" w:cstheme="majorHAnsi"/>
          <w:sz w:val="14"/>
          <w:szCs w:val="14"/>
        </w:rPr>
        <w:t xml:space="preserve"> If you look at developing regions, the gains are even more impressive. In Africa, 17 percent of children died before reaching age 5 in 1990. By 2015, that was down to 8 percent.</w:t>
      </w:r>
      <w:r w:rsidRPr="00E62B06">
        <w:rPr>
          <w:rFonts w:asciiTheme="majorHAnsi" w:hAnsiTheme="majorHAnsi" w:cstheme="majorHAnsi"/>
          <w:b/>
          <w:iCs/>
          <w:u w:val="single"/>
        </w:rPr>
        <w:t xml:space="preserve">  </w:t>
      </w:r>
      <w:r w:rsidRPr="00E62B06">
        <w:rPr>
          <w:rFonts w:asciiTheme="majorHAnsi" w:hAnsiTheme="majorHAnsi" w:cstheme="majorHAnsi"/>
          <w:sz w:val="14"/>
          <w:szCs w:val="14"/>
        </w:rPr>
        <w:t>In the world’s second-largest country, India, child mortality fell by 69 percent in that timespan, or over two-thirds. In China, the most populous, it fell by 83 percent. These are truly massive numbers that have helped drive the broader improvements in life expectancy.</w:t>
      </w:r>
    </w:p>
    <w:p w:rsidR="00227C96" w:rsidRPr="00E62B06" w:rsidRDefault="00227C96" w:rsidP="00227C96">
      <w:pPr>
        <w:rPr>
          <w:rFonts w:asciiTheme="majorHAnsi" w:hAnsiTheme="majorHAnsi" w:cstheme="majorHAnsi"/>
          <w:sz w:val="14"/>
          <w:szCs w:val="14"/>
        </w:rPr>
      </w:pPr>
      <w:r w:rsidRPr="00E62B06">
        <w:rPr>
          <w:rFonts w:asciiTheme="majorHAnsi" w:hAnsiTheme="majorHAnsi" w:cstheme="majorHAnsi"/>
          <w:sz w:val="14"/>
          <w:szCs w:val="14"/>
        </w:rPr>
        <w:t>8) Death in childbirth is rarer  Decline in maternal mortality, 1990 to 2015. The drop in maternal mortality, 1990 to 2015. World Health Organization. Maternal mortality declined by 43 percent between 1990 and 2015, according to the World Health Organization. You can see the drop has been especially dramatic in African countries.</w:t>
      </w:r>
    </w:p>
    <w:p w:rsidR="00227C96" w:rsidRPr="00E62B06" w:rsidRDefault="00227C96" w:rsidP="00227C96">
      <w:pPr>
        <w:rPr>
          <w:rFonts w:asciiTheme="majorHAnsi" w:hAnsiTheme="majorHAnsi" w:cstheme="majorHAnsi"/>
          <w:sz w:val="14"/>
          <w:szCs w:val="14"/>
        </w:rPr>
      </w:pPr>
      <w:r w:rsidRPr="00E62B06">
        <w:rPr>
          <w:rFonts w:asciiTheme="majorHAnsi" w:hAnsiTheme="majorHAnsi" w:cstheme="majorHAnsi"/>
          <w:sz w:val="14"/>
          <w:szCs w:val="14"/>
        </w:rPr>
        <w:t>9) People have been getting taller for centuries  Male height from the year 0 to the year 2000. The growth in male height, from the year 0 to the year 2000. Steckel 2001 and Koepke/Baten 2005 via Gregory Clark / Our World in Data. This chart, taken from economist Gregory Clark’s A Farewell to Alms, tracks the height of male skeletons found in Europe across nearly 2000 years, and compares those data points to recent, more complete height data in the US and Sweden. For nearly two millennia, male heights were stable, but upon the advent of the Industrial Revolution, they began to shoot up. There are many determinants of human height, but nutrition and overall living standards are crucial ones. We happen to be living in the first couple centuries of human existence to see huge advances in living standards, which shows up in height data, among many other places.</w:t>
      </w:r>
    </w:p>
    <w:p w:rsidR="00227C96" w:rsidRPr="00E62B06" w:rsidRDefault="00227C96" w:rsidP="00227C96">
      <w:pPr>
        <w:rPr>
          <w:rFonts w:asciiTheme="majorHAnsi" w:hAnsiTheme="majorHAnsi" w:cstheme="majorHAnsi"/>
          <w:b/>
          <w:iCs/>
          <w:u w:val="single"/>
        </w:rPr>
      </w:pPr>
      <w:r w:rsidRPr="00E62B06">
        <w:rPr>
          <w:rStyle w:val="Emphasis"/>
          <w:rFonts w:asciiTheme="majorHAnsi" w:hAnsiTheme="majorHAnsi" w:cstheme="majorHAnsi"/>
        </w:rPr>
        <w:t xml:space="preserve">10) More people have access to malaria bednets  </w:t>
      </w:r>
      <w:r w:rsidRPr="00E62B06">
        <w:rPr>
          <w:rFonts w:asciiTheme="majorHAnsi" w:hAnsiTheme="majorHAnsi" w:cstheme="majorHAnsi"/>
          <w:sz w:val="14"/>
          <w:szCs w:val="14"/>
        </w:rPr>
        <w:t xml:space="preserve">Proportion of population sleeping under insecticide-treated mosquito nets, by year. The increase in the share of at-risk households with insecticide-treated bednets, from 2010 to 2016. World Health Organization. </w:t>
      </w:r>
      <w:r w:rsidRPr="00E62B06">
        <w:rPr>
          <w:rFonts w:asciiTheme="majorHAnsi" w:hAnsiTheme="majorHAnsi" w:cstheme="majorHAnsi"/>
          <w:u w:val="single"/>
        </w:rPr>
        <w:t xml:space="preserve">Malaria is </w:t>
      </w:r>
      <w:r w:rsidRPr="00E62B06">
        <w:rPr>
          <w:rFonts w:asciiTheme="majorHAnsi" w:hAnsiTheme="majorHAnsi" w:cstheme="majorHAnsi"/>
        </w:rPr>
        <w:t xml:space="preserve">still one of the world’s biggest killers, particularly in tropical regions. It’s </w:t>
      </w:r>
      <w:r w:rsidRPr="00E62B06">
        <w:rPr>
          <w:rFonts w:asciiTheme="majorHAnsi" w:hAnsiTheme="majorHAnsi" w:cstheme="majorHAnsi"/>
          <w:u w:val="single"/>
        </w:rPr>
        <w:t>treatable, but far more effective than treatment is prevention through insecticide-treated bednets. Access to those has grown substantially in recent years</w:t>
      </w:r>
      <w:r w:rsidRPr="00E62B06">
        <w:rPr>
          <w:rFonts w:asciiTheme="majorHAnsi" w:hAnsiTheme="majorHAnsi" w:cstheme="majorHAnsi"/>
        </w:rPr>
        <w:t xml:space="preserve">, </w:t>
      </w:r>
      <w:r w:rsidRPr="00E62B06">
        <w:rPr>
          <w:rFonts w:asciiTheme="majorHAnsi" w:hAnsiTheme="majorHAnsi" w:cstheme="majorHAnsi"/>
          <w:sz w:val="14"/>
          <w:szCs w:val="14"/>
        </w:rPr>
        <w:t>as this chart from the World Health Organization shows. Charities like the Against Malaria Foundation have been very effective at bednet distribution.</w:t>
      </w:r>
    </w:p>
    <w:p w:rsidR="00227C96" w:rsidRPr="00E62B06" w:rsidRDefault="00227C96" w:rsidP="00227C96">
      <w:pPr>
        <w:rPr>
          <w:rFonts w:asciiTheme="majorHAnsi" w:hAnsiTheme="majorHAnsi" w:cstheme="majorHAnsi"/>
          <w:sz w:val="14"/>
          <w:szCs w:val="14"/>
        </w:rPr>
      </w:pPr>
      <w:r w:rsidRPr="00E62B06">
        <w:rPr>
          <w:rFonts w:asciiTheme="majorHAnsi" w:hAnsiTheme="majorHAnsi" w:cstheme="majorHAnsi"/>
          <w:sz w:val="14"/>
          <w:szCs w:val="14"/>
        </w:rPr>
        <w:t>11) Guinea worm is almost eradicated  The collapse of guinea worm cases, from 1989 to 2017. The collapse of guinea worm cases, from 1989 to 2017. The Carter Center. Guinea worm is a nonfatal but debilitating parasitic infection, and as recently as 1986, millions of people got it annually. There is no vaccine or cure. Guinea worms grow in your body cavity, then work their way out of your body, often through your leg or foot. Once the worm’s exposed, it needs to be gradually coaxed out of your body in a sterile environment. If, to relieve the pain, you place your foot in water with a worm exposed, the worm will burst and send millions of larvae into the water supply. If people drink the water later, then they’re at risk of getting the worm.  But despite the lack of a modern medical treatment for the condition, it’s almost gone, due to a coordinated international eradication campaign spearheaded by former President Jimmy Carter and the Carter Center.</w:t>
      </w:r>
    </w:p>
    <w:p w:rsidR="00227C96" w:rsidRPr="00E62B06" w:rsidRDefault="00227C96" w:rsidP="00227C96">
      <w:pPr>
        <w:rPr>
          <w:rFonts w:asciiTheme="majorHAnsi" w:hAnsiTheme="majorHAnsi" w:cstheme="majorHAnsi"/>
          <w:sz w:val="14"/>
          <w:szCs w:val="14"/>
        </w:rPr>
      </w:pPr>
      <w:r w:rsidRPr="00E62B06">
        <w:rPr>
          <w:rFonts w:asciiTheme="majorHAnsi" w:hAnsiTheme="majorHAnsi" w:cstheme="majorHAnsi"/>
          <w:sz w:val="14"/>
          <w:szCs w:val="14"/>
        </w:rPr>
        <w:t>12) Teen births in the US are down  Fertility rates by age group, 2007 to 2016. The declining teen fertility rate — number of births per 1,000 women — from 2007 to 2016. CDC.  We don’t know exactly why the teen birth rate has fallen so fast — by more than half between 2007 and 2016 — though as Vox’s Sarah Kliff has explained, there are a number of plausible factors. Everything from increased access to IUDs and Plan B to the show 16 and Pregnant could have played some role. But the trendline is dramatic and hugely encouraging.</w:t>
      </w:r>
    </w:p>
    <w:p w:rsidR="00227C96" w:rsidRPr="00E62B06" w:rsidRDefault="00227C96" w:rsidP="00227C96">
      <w:pPr>
        <w:rPr>
          <w:rFonts w:asciiTheme="majorHAnsi" w:hAnsiTheme="majorHAnsi" w:cstheme="majorHAnsi"/>
          <w:sz w:val="14"/>
          <w:szCs w:val="14"/>
        </w:rPr>
      </w:pPr>
      <w:r w:rsidRPr="00E62B06">
        <w:rPr>
          <w:rFonts w:asciiTheme="majorHAnsi" w:hAnsiTheme="majorHAnsi" w:cstheme="majorHAnsi"/>
          <w:sz w:val="14"/>
          <w:szCs w:val="14"/>
        </w:rPr>
        <w:t>13) Smoking is down, too  Smoking rates, 1948 to present. The decline of smoking, 1948 to 2018. Gallup. We’ve come a long way from 1955, when 45 percent of Americans reported smoking in a given week to Gallup, to 2018, when a mere 16 percent do (which is itself a big drop from 21 percent in 2014). And with the FDA poised to ban cigarettes with addictive levels of nicotine, traditional cigarettes could soon be a thing of the past in the US.  The next frontier in the battle against smoking, then, is in the developing world, where progress has been harder.  Peace and security</w:t>
      </w:r>
    </w:p>
    <w:p w:rsidR="00227C96" w:rsidRPr="00E62B06" w:rsidRDefault="00227C96" w:rsidP="00227C96">
      <w:pPr>
        <w:rPr>
          <w:rFonts w:asciiTheme="majorHAnsi" w:hAnsiTheme="majorHAnsi" w:cstheme="majorHAnsi"/>
          <w:b/>
          <w:iCs/>
          <w:u w:val="single"/>
        </w:rPr>
      </w:pPr>
      <w:r w:rsidRPr="00E62B06">
        <w:rPr>
          <w:rStyle w:val="Emphasis"/>
          <w:rFonts w:asciiTheme="majorHAnsi" w:hAnsiTheme="majorHAnsi" w:cstheme="majorHAnsi"/>
        </w:rPr>
        <w:t xml:space="preserve">14) In the long term, homicide rates have fallen dramatically.  </w:t>
      </w:r>
      <w:r w:rsidRPr="00E62B06">
        <w:rPr>
          <w:rFonts w:asciiTheme="majorHAnsi" w:hAnsiTheme="majorHAnsi" w:cstheme="majorHAnsi"/>
          <w:sz w:val="14"/>
          <w:szCs w:val="14"/>
        </w:rPr>
        <w:t>The decline in homicide rates in Western Europe, from 1300 to 2016.</w:t>
      </w:r>
      <w:r w:rsidRPr="00E62B06">
        <w:rPr>
          <w:rFonts w:asciiTheme="majorHAnsi" w:hAnsiTheme="majorHAnsi" w:cstheme="majorHAnsi"/>
          <w:b/>
          <w:iCs/>
          <w:u w:val="single"/>
        </w:rPr>
        <w:t xml:space="preserve">  </w:t>
      </w:r>
      <w:r w:rsidRPr="00E62B06">
        <w:rPr>
          <w:rFonts w:asciiTheme="majorHAnsi" w:hAnsiTheme="majorHAnsi" w:cstheme="majorHAnsi"/>
          <w:sz w:val="14"/>
          <w:szCs w:val="14"/>
        </w:rPr>
        <w:t>The decline in homicide rates in Western Europe, from 1300 to 2016. Our World in Data. The past was a quite violent place. As research from criminologist Manuel Eisner shows</w:t>
      </w:r>
      <w:r w:rsidRPr="00E62B06">
        <w:rPr>
          <w:rFonts w:asciiTheme="majorHAnsi" w:hAnsiTheme="majorHAnsi" w:cstheme="majorHAnsi"/>
        </w:rPr>
        <w:t xml:space="preserve">, </w:t>
      </w:r>
      <w:r w:rsidRPr="00E62B06">
        <w:rPr>
          <w:rFonts w:asciiTheme="majorHAnsi" w:hAnsiTheme="majorHAnsi" w:cstheme="majorHAnsi"/>
          <w:u w:val="single"/>
        </w:rPr>
        <w:t>homicide in European countries has been on the decline for centuries.</w:t>
      </w:r>
      <w:r w:rsidRPr="00E62B06">
        <w:rPr>
          <w:rFonts w:asciiTheme="majorHAnsi" w:hAnsiTheme="majorHAnsi" w:cstheme="majorHAnsi"/>
        </w:rPr>
        <w:t xml:space="preserve"> </w:t>
      </w:r>
      <w:r w:rsidRPr="00E62B06">
        <w:rPr>
          <w:rFonts w:asciiTheme="majorHAnsi" w:hAnsiTheme="majorHAnsi" w:cstheme="majorHAnsi"/>
          <w:sz w:val="14"/>
          <w:szCs w:val="14"/>
        </w:rPr>
        <w:t>Eisner estimates that in the 1200s and 1300s, Europe had an average homicide rate of about 32 per 100,000. By the 1900s, that rate had fallen to about 1.4 per 100,000.</w:t>
      </w:r>
    </w:p>
    <w:p w:rsidR="00227C96" w:rsidRPr="00E62B06" w:rsidRDefault="00227C96" w:rsidP="00227C96">
      <w:pPr>
        <w:rPr>
          <w:rFonts w:asciiTheme="majorHAnsi" w:hAnsiTheme="majorHAnsi" w:cstheme="majorHAnsi"/>
          <w:sz w:val="14"/>
          <w:szCs w:val="14"/>
        </w:rPr>
      </w:pPr>
      <w:r w:rsidRPr="00E62B06">
        <w:rPr>
          <w:rFonts w:asciiTheme="majorHAnsi" w:hAnsiTheme="majorHAnsi" w:cstheme="majorHAnsi"/>
          <w:sz w:val="14"/>
          <w:szCs w:val="14"/>
        </w:rPr>
        <w:t>15) In the short term, they’re down in the US, too  Homicide deaths in the US and the rest of the rich world, from 1960 to 2015.  Homicide deaths in the US and the rest of the rich world, from 1960 to 2015. Kieran Healy. The US has historically been an outlier among rich countries, with an unusually high homicide rate. We still have a much higher rate than Western European countries do, but it has declined sharply in recent decades, as sociologist Kieran Healy’s chart above shows.</w:t>
      </w:r>
      <w:r w:rsidRPr="00E62B06">
        <w:rPr>
          <w:rFonts w:asciiTheme="majorHAnsi" w:hAnsiTheme="majorHAnsi" w:cstheme="majorHAnsi"/>
        </w:rPr>
        <w:t xml:space="preserve"> </w:t>
      </w:r>
      <w:r w:rsidRPr="00E62B06">
        <w:rPr>
          <w:rFonts w:asciiTheme="majorHAnsi" w:hAnsiTheme="majorHAnsi" w:cstheme="majorHAnsi"/>
          <w:u w:val="single"/>
        </w:rPr>
        <w:t>There were some spikes in the homicide rate in 2015 and 2016, but it’s falling again, and even in 2016 it was lower than any year from 1965 to 2007</w:t>
      </w:r>
      <w:r w:rsidRPr="00E62B06">
        <w:rPr>
          <w:rFonts w:asciiTheme="majorHAnsi" w:hAnsiTheme="majorHAnsi" w:cstheme="majorHAnsi"/>
        </w:rPr>
        <w:t>.</w:t>
      </w:r>
    </w:p>
    <w:p w:rsidR="00227C96" w:rsidRPr="00E62B06" w:rsidRDefault="00227C96" w:rsidP="00227C96">
      <w:pPr>
        <w:rPr>
          <w:rFonts w:asciiTheme="majorHAnsi" w:hAnsiTheme="majorHAnsi" w:cstheme="majorHAnsi"/>
          <w:sz w:val="14"/>
          <w:szCs w:val="14"/>
        </w:rPr>
      </w:pPr>
      <w:r w:rsidRPr="00E62B06">
        <w:rPr>
          <w:rFonts w:asciiTheme="majorHAnsi" w:hAnsiTheme="majorHAnsi" w:cstheme="majorHAnsi"/>
          <w:sz w:val="14"/>
          <w:szCs w:val="14"/>
        </w:rPr>
        <w:t>16) Violent crime in the US is going down. Of course, other violent crimes are also serious, but they have been decreasing steadily in the US since the early 1990s, as part of the overall dramatic decline in crime rates.</w:t>
      </w:r>
    </w:p>
    <w:p w:rsidR="00227C96" w:rsidRPr="00E62B06" w:rsidRDefault="00227C96" w:rsidP="00227C96">
      <w:pPr>
        <w:rPr>
          <w:rFonts w:asciiTheme="majorHAnsi" w:hAnsiTheme="majorHAnsi" w:cstheme="majorHAnsi"/>
          <w:b/>
          <w:iCs/>
          <w:u w:val="single"/>
        </w:rPr>
      </w:pPr>
      <w:r w:rsidRPr="00E62B06">
        <w:rPr>
          <w:rStyle w:val="Emphasis"/>
          <w:rFonts w:asciiTheme="majorHAnsi" w:hAnsiTheme="majorHAnsi" w:cstheme="majorHAnsi"/>
        </w:rPr>
        <w:t xml:space="preserve">17) We’ve rapidly reduced the supply of nuclear weapons.  </w:t>
      </w:r>
      <w:r w:rsidRPr="00E62B06">
        <w:rPr>
          <w:rFonts w:asciiTheme="majorHAnsi" w:hAnsiTheme="majorHAnsi" w:cstheme="majorHAnsi"/>
        </w:rPr>
        <w:t xml:space="preserve">Nuclear armaments </w:t>
      </w:r>
      <w:r w:rsidRPr="00E62B06">
        <w:rPr>
          <w:rStyle w:val="StyleUnderline"/>
          <w:rFonts w:asciiTheme="majorHAnsi" w:hAnsiTheme="majorHAnsi" w:cstheme="majorHAnsi"/>
        </w:rPr>
        <w:t xml:space="preserve">from 1945 to 2018. </w:t>
      </w:r>
      <w:r w:rsidRPr="00E62B06">
        <w:rPr>
          <w:rFonts w:asciiTheme="majorHAnsi" w:hAnsiTheme="majorHAnsi" w:cstheme="majorHAnsi"/>
          <w:sz w:val="14"/>
          <w:szCs w:val="14"/>
        </w:rPr>
        <w:t xml:space="preserve">The collapse in nuclear weapons stockpiles, starting in the late 1980s. Federation of American Scientists / Hans M. Kristensen and Robert S. Norris. World nuclear weapons stockpiles peaked in 1986 at an astonishing level of 70,300 warheads, and the period since then has seen a sharp decline in US and Russian stockpiles, and, thus, the overall global total. There have been some lapses in the international nonproliferation regime, with Pakistan and North Korea developing weapons, but </w:t>
      </w:r>
      <w:r w:rsidRPr="00E62B06">
        <w:rPr>
          <w:rFonts w:asciiTheme="majorHAnsi" w:hAnsiTheme="majorHAnsi" w:cstheme="majorHAnsi"/>
          <w:u w:val="single"/>
        </w:rPr>
        <w:t>South Africa and post-USSR Belarus, Kazakhstan, and Ukraine all voluntarily gave up their arms.</w:t>
      </w:r>
      <w:r w:rsidRPr="00E62B06">
        <w:rPr>
          <w:rFonts w:asciiTheme="majorHAnsi" w:hAnsiTheme="majorHAnsi" w:cstheme="majorHAnsi"/>
          <w:b/>
          <w:iCs/>
          <w:u w:val="single"/>
        </w:rPr>
        <w:t xml:space="preserve">  </w:t>
      </w:r>
      <w:r w:rsidRPr="00E62B06">
        <w:rPr>
          <w:rFonts w:asciiTheme="majorHAnsi" w:hAnsiTheme="majorHAnsi" w:cstheme="majorHAnsi"/>
          <w:sz w:val="14"/>
          <w:szCs w:val="14"/>
        </w:rPr>
        <w:t>Government and social services</w:t>
      </w:r>
    </w:p>
    <w:p w:rsidR="00227C96" w:rsidRPr="00E62B06" w:rsidRDefault="00227C96" w:rsidP="00227C96">
      <w:pPr>
        <w:rPr>
          <w:rFonts w:asciiTheme="majorHAnsi" w:hAnsiTheme="majorHAnsi" w:cstheme="majorHAnsi"/>
          <w:b/>
          <w:iCs/>
          <w:u w:val="single"/>
        </w:rPr>
      </w:pPr>
      <w:r w:rsidRPr="00E62B06">
        <w:rPr>
          <w:rStyle w:val="Emphasis"/>
          <w:rFonts w:asciiTheme="majorHAnsi" w:hAnsiTheme="majorHAnsi" w:cstheme="majorHAnsi"/>
        </w:rPr>
        <w:lastRenderedPageBreak/>
        <w:t xml:space="preserve">18) More people in the world live in a democracy now.  </w:t>
      </w:r>
      <w:r w:rsidRPr="00E62B06">
        <w:rPr>
          <w:rFonts w:asciiTheme="majorHAnsi" w:hAnsiTheme="majorHAnsi" w:cstheme="majorHAnsi"/>
          <w:sz w:val="14"/>
          <w:szCs w:val="14"/>
        </w:rPr>
        <w:t>Share of population living in a democratic country by year.  The rise of democracy, from 1816 to 2015. Our World in Data. As recently as 1993, most people lived in autocratic states; in the 1970s and 1980s, autocracies outnumbered democracies by a considerable margin, and only about a third of the world’s population enjoyed democratic government. Soviet bloc countries were uniformly dictatorial, but the US didn’t make democracy promotion a particular priority in the Cold War either, allying with brutal dictatorships, from South Korea to Chile to Greece.</w:t>
      </w:r>
      <w:r w:rsidRPr="00E62B06">
        <w:rPr>
          <w:rFonts w:asciiTheme="majorHAnsi" w:hAnsiTheme="majorHAnsi" w:cstheme="majorHAnsi"/>
          <w:b/>
          <w:iCs/>
          <w:u w:val="single"/>
        </w:rPr>
        <w:t xml:space="preserve"> </w:t>
      </w:r>
      <w:r w:rsidRPr="00E62B06">
        <w:rPr>
          <w:rFonts w:asciiTheme="majorHAnsi" w:hAnsiTheme="majorHAnsi" w:cstheme="majorHAnsi"/>
          <w:sz w:val="14"/>
          <w:szCs w:val="14"/>
        </w:rPr>
        <w:t>But after the fall of the Berlin Wall, the Communist dictatorships almost all vanished, and most of the Eastern European ones were replaced with democratic systems. US-backed military governments in Latin America lost power, and a number of African dictators fell.</w:t>
      </w:r>
      <w:r w:rsidRPr="00E62B06">
        <w:rPr>
          <w:rFonts w:asciiTheme="majorHAnsi" w:hAnsiTheme="majorHAnsi" w:cstheme="majorHAnsi"/>
          <w:b/>
          <w:iCs/>
          <w:u w:val="single"/>
        </w:rPr>
        <w:t xml:space="preserve">  </w:t>
      </w:r>
      <w:r w:rsidRPr="00E62B06">
        <w:rPr>
          <w:rFonts w:asciiTheme="majorHAnsi" w:hAnsiTheme="majorHAnsi" w:cstheme="majorHAnsi"/>
          <w:sz w:val="14"/>
          <w:szCs w:val="14"/>
        </w:rPr>
        <w:t>Some scholars have expressed concern that we’re entering a “democratic recession”; Freedom House, a pro-Western democracy promotion group, argues, “Democracy is under assault and in retreat around the globe.” But while vigilance in the face of authoritarian threats is totally reasonable, it remains the case, as political scientist Daniel Treisman told my colleague Sean Illing, that</w:t>
      </w:r>
      <w:r w:rsidRPr="00E62B06">
        <w:rPr>
          <w:rFonts w:asciiTheme="majorHAnsi" w:hAnsiTheme="majorHAnsi" w:cstheme="majorHAnsi"/>
        </w:rPr>
        <w:t xml:space="preserve">, </w:t>
      </w:r>
      <w:r w:rsidRPr="00E62B06">
        <w:rPr>
          <w:rFonts w:asciiTheme="majorHAnsi" w:hAnsiTheme="majorHAnsi" w:cstheme="majorHAnsi"/>
          <w:u w:val="single"/>
        </w:rPr>
        <w:t>“the proportion of democracies worldwide is at or near an all-time high.”</w:t>
      </w:r>
    </w:p>
    <w:p w:rsidR="00227C96" w:rsidRPr="00E62B06" w:rsidRDefault="00227C96" w:rsidP="00227C96">
      <w:pPr>
        <w:rPr>
          <w:rFonts w:asciiTheme="majorHAnsi" w:hAnsiTheme="majorHAnsi" w:cstheme="majorHAnsi"/>
        </w:rPr>
      </w:pPr>
    </w:p>
    <w:p w:rsidR="00227C96" w:rsidRPr="00E62B06" w:rsidRDefault="008431F6" w:rsidP="00227C96">
      <w:pPr>
        <w:pStyle w:val="Heading2"/>
        <w:rPr>
          <w:rFonts w:asciiTheme="majorHAnsi" w:hAnsiTheme="majorHAnsi" w:cstheme="majorHAnsi"/>
        </w:rPr>
      </w:pPr>
      <w:r w:rsidRPr="00E62B06">
        <w:rPr>
          <w:rFonts w:asciiTheme="majorHAnsi" w:hAnsiTheme="majorHAnsi" w:cstheme="majorHAnsi"/>
        </w:rPr>
        <w:lastRenderedPageBreak/>
        <w:t xml:space="preserve">**AT: </w:t>
      </w:r>
      <w:r w:rsidR="00227C96" w:rsidRPr="00E62B06">
        <w:rPr>
          <w:rFonts w:asciiTheme="majorHAnsi" w:hAnsiTheme="majorHAnsi" w:cstheme="majorHAnsi"/>
        </w:rPr>
        <w:t>Drone Proli</w:t>
      </w:r>
      <w:r w:rsidRPr="00E62B06">
        <w:rPr>
          <w:rFonts w:asciiTheme="majorHAnsi" w:hAnsiTheme="majorHAnsi" w:cstheme="majorHAnsi"/>
        </w:rPr>
        <w:t>f**</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Drone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No impact to drone spread </w:t>
      </w:r>
      <w:r w:rsidRPr="00E62B06">
        <w:rPr>
          <w:rFonts w:asciiTheme="majorHAnsi" w:hAnsiTheme="majorHAnsi" w:cstheme="majorHAnsi"/>
          <w:u w:val="single"/>
        </w:rPr>
        <w:t>or</w:t>
      </w:r>
      <w:r w:rsidRPr="00E62B06">
        <w:rPr>
          <w:rFonts w:asciiTheme="majorHAnsi" w:hAnsiTheme="majorHAnsi" w:cstheme="majorHAnsi"/>
        </w:rPr>
        <w:t xml:space="preserve"> US norms</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Singh 12</w:t>
      </w:r>
      <w:r w:rsidRPr="00E62B06">
        <w:rPr>
          <w:rFonts w:asciiTheme="majorHAnsi" w:hAnsiTheme="majorHAnsi" w:cstheme="majorHAnsi"/>
        </w:rPr>
        <w:t xml:space="preserve"> (Joseph Singh is a researcher at the Center for a New American Security. “Betting Against a Drone Arms Race,” http://nation.time.com/2012/08/13/betting-against-a-drone-arms-race/)</w:t>
      </w:r>
    </w:p>
    <w:p w:rsidR="00227C96" w:rsidRPr="00E62B06" w:rsidRDefault="00227C96" w:rsidP="00227C96">
      <w:pPr>
        <w:rPr>
          <w:rFonts w:asciiTheme="majorHAnsi" w:hAnsiTheme="majorHAnsi" w:cstheme="majorHAnsi"/>
        </w:rPr>
      </w:pPr>
    </w:p>
    <w:p w:rsidR="00227C96" w:rsidRPr="00E62B06" w:rsidRDefault="00227C96" w:rsidP="00227C96">
      <w:pPr>
        <w:rPr>
          <w:rFonts w:asciiTheme="majorHAnsi" w:hAnsiTheme="majorHAnsi" w:cstheme="majorHAnsi"/>
          <w:b/>
          <w:u w:val="single"/>
        </w:rPr>
      </w:pPr>
      <w:r w:rsidRPr="00E62B06">
        <w:rPr>
          <w:rStyle w:val="Emphasis"/>
          <w:rFonts w:asciiTheme="majorHAnsi" w:hAnsiTheme="majorHAnsi" w:cstheme="majorHAnsi"/>
          <w:highlight w:val="cyan"/>
        </w:rPr>
        <w:t>Bold predictions</w:t>
      </w:r>
      <w:r w:rsidRPr="00E62B06">
        <w:rPr>
          <w:rFonts w:asciiTheme="majorHAnsi" w:hAnsiTheme="majorHAnsi" w:cstheme="majorHAnsi"/>
          <w:sz w:val="14"/>
          <w:highlight w:val="cyan"/>
        </w:rPr>
        <w:t xml:space="preserve"> </w:t>
      </w:r>
      <w:r w:rsidRPr="00E62B06">
        <w:rPr>
          <w:rStyle w:val="StyleUnderline"/>
          <w:rFonts w:asciiTheme="majorHAnsi" w:hAnsiTheme="majorHAnsi" w:cstheme="majorHAnsi"/>
          <w:highlight w:val="cyan"/>
        </w:rPr>
        <w:t xml:space="preserve">of a </w:t>
      </w:r>
      <w:r w:rsidRPr="00E62B06">
        <w:rPr>
          <w:rStyle w:val="StyleUnderline"/>
          <w:rFonts w:asciiTheme="majorHAnsi" w:hAnsiTheme="majorHAnsi" w:cstheme="majorHAnsi"/>
        </w:rPr>
        <w:t xml:space="preserve">coming </w:t>
      </w:r>
      <w:r w:rsidRPr="00E62B06">
        <w:rPr>
          <w:rStyle w:val="StyleUnderline"/>
          <w:rFonts w:asciiTheme="majorHAnsi" w:hAnsiTheme="majorHAnsi" w:cstheme="majorHAnsi"/>
          <w:highlight w:val="cyan"/>
        </w:rPr>
        <w:t xml:space="preserve">drones </w:t>
      </w:r>
      <w:r w:rsidRPr="00E62B06">
        <w:rPr>
          <w:rStyle w:val="StyleUnderline"/>
          <w:rFonts w:asciiTheme="majorHAnsi" w:hAnsiTheme="majorHAnsi" w:cstheme="majorHAnsi"/>
        </w:rPr>
        <w:t xml:space="preserve">arms </w:t>
      </w:r>
      <w:r w:rsidRPr="00E62B06">
        <w:rPr>
          <w:rStyle w:val="StyleUnderline"/>
          <w:rFonts w:asciiTheme="majorHAnsi" w:hAnsiTheme="majorHAnsi" w:cstheme="majorHAnsi"/>
          <w:highlight w:val="cyan"/>
        </w:rPr>
        <w:t xml:space="preserve">race are all the rage </w:t>
      </w:r>
      <w:r w:rsidRPr="00E62B06">
        <w:rPr>
          <w:rStyle w:val="StyleUnderline"/>
          <w:rFonts w:asciiTheme="majorHAnsi" w:hAnsiTheme="majorHAnsi" w:cstheme="majorHAnsi"/>
        </w:rPr>
        <w:t>since the uptake in their deployment under</w:t>
      </w:r>
      <w:r w:rsidRPr="00E62B06">
        <w:rPr>
          <w:rFonts w:asciiTheme="majorHAnsi" w:hAnsiTheme="majorHAnsi" w:cstheme="majorHAnsi"/>
          <w:sz w:val="14"/>
        </w:rPr>
        <w:t xml:space="preserve"> the </w:t>
      </w:r>
      <w:r w:rsidRPr="00E62B06">
        <w:rPr>
          <w:rStyle w:val="StyleUnderline"/>
          <w:rFonts w:asciiTheme="majorHAnsi" w:hAnsiTheme="majorHAnsi" w:cstheme="majorHAnsi"/>
        </w:rPr>
        <w:t>Obama</w:t>
      </w:r>
      <w:r w:rsidRPr="00E62B06">
        <w:rPr>
          <w:rFonts w:asciiTheme="majorHAnsi" w:hAnsiTheme="majorHAnsi" w:cstheme="majorHAnsi"/>
          <w:sz w:val="14"/>
        </w:rPr>
        <w:t xml:space="preserve"> Administration. Noel Sharkey, for example, argues in an August 3 op-ed for the Guardian that rapidly developing drone technology — coupled with minimal military risk — portends an era in which states will become increasingly aggressive in their use of drones. As drones develop the ability to fly completely autonomously, Sharkey predicts a proliferation of their use that will set dangerous precedents, seemingly inviting hostile nations to use drones against one another. Yet, the narrow applications of current drone technology coupled with what we know about state behavior in the international system lend no credence to these ominous warnings. Indeed, critics seem overly-focused on the domestic implications of drone use. In a June piece for the Financial Times, Michael </w:t>
      </w:r>
      <w:r w:rsidRPr="00E62B06">
        <w:rPr>
          <w:rStyle w:val="StyleUnderline"/>
          <w:rFonts w:asciiTheme="majorHAnsi" w:hAnsiTheme="majorHAnsi" w:cstheme="majorHAnsi"/>
        </w:rPr>
        <w:t>Ignatieff</w:t>
      </w:r>
      <w:r w:rsidRPr="00E62B06">
        <w:rPr>
          <w:rFonts w:asciiTheme="majorHAnsi" w:hAnsiTheme="majorHAnsi" w:cstheme="majorHAnsi"/>
          <w:sz w:val="14"/>
        </w:rPr>
        <w:t xml:space="preserve"> </w:t>
      </w:r>
      <w:r w:rsidRPr="00E62B06">
        <w:rPr>
          <w:rStyle w:val="StyleUnderline"/>
          <w:rFonts w:asciiTheme="majorHAnsi" w:hAnsiTheme="majorHAnsi" w:cstheme="majorHAnsi"/>
        </w:rPr>
        <w:t>writes</w:t>
      </w:r>
      <w:r w:rsidRPr="00E62B06">
        <w:rPr>
          <w:rFonts w:asciiTheme="majorHAnsi" w:hAnsiTheme="majorHAnsi" w:cstheme="majorHAnsi"/>
          <w:sz w:val="14"/>
        </w:rPr>
        <w:t xml:space="preserve"> that “virtual </w:t>
      </w:r>
      <w:r w:rsidRPr="00E62B06">
        <w:rPr>
          <w:rStyle w:val="StyleUnderline"/>
          <w:rFonts w:asciiTheme="majorHAnsi" w:hAnsiTheme="majorHAnsi" w:cstheme="majorHAnsi"/>
        </w:rPr>
        <w:t>technologies make it easier for democracies to wage war because they eliminate the risk of blood sacrifice</w:t>
      </w:r>
      <w:r w:rsidRPr="00E62B06">
        <w:rPr>
          <w:rFonts w:asciiTheme="majorHAnsi" w:hAnsiTheme="majorHAnsi" w:cstheme="majorHAnsi"/>
          <w:sz w:val="14"/>
        </w:rPr>
        <w:t xml:space="preserve"> that once forced democratic peoples to be prudent.” Significant public support for the Obama Administration’s increasing deployment of drones would also seem to legitimate this claim. </w:t>
      </w:r>
      <w:r w:rsidRPr="00E62B06">
        <w:rPr>
          <w:rStyle w:val="StyleUnderline"/>
          <w:rFonts w:asciiTheme="majorHAnsi" w:hAnsiTheme="majorHAnsi" w:cstheme="majorHAnsi"/>
        </w:rPr>
        <w:t xml:space="preserve">Yet, </w:t>
      </w:r>
      <w:r w:rsidRPr="00E62B06">
        <w:rPr>
          <w:rStyle w:val="StyleUnderline"/>
          <w:rFonts w:asciiTheme="majorHAnsi" w:hAnsiTheme="majorHAnsi" w:cstheme="majorHAnsi"/>
          <w:highlight w:val="cyan"/>
        </w:rPr>
        <w:t>there remain</w:t>
      </w:r>
      <w:r w:rsidRPr="00E62B06">
        <w:rPr>
          <w:rFonts w:asciiTheme="majorHAnsi" w:hAnsiTheme="majorHAnsi" w:cstheme="majorHAnsi"/>
          <w:sz w:val="14"/>
        </w:rPr>
        <w:t xml:space="preserve"> equally </w:t>
      </w:r>
      <w:r w:rsidRPr="00E62B06">
        <w:rPr>
          <w:rStyle w:val="Emphasis"/>
          <w:rFonts w:asciiTheme="majorHAnsi" w:hAnsiTheme="majorHAnsi" w:cstheme="majorHAnsi"/>
          <w:highlight w:val="cyan"/>
        </w:rPr>
        <w:t>serious diplomatic and political costs</w:t>
      </w:r>
      <w:r w:rsidRPr="00E62B06">
        <w:rPr>
          <w:rFonts w:asciiTheme="majorHAnsi" w:hAnsiTheme="majorHAnsi" w:cstheme="majorHAnsi"/>
          <w:sz w:val="14"/>
        </w:rPr>
        <w:t xml:space="preserve"> </w:t>
      </w:r>
      <w:r w:rsidRPr="00E62B06">
        <w:rPr>
          <w:rStyle w:val="StyleUnderline"/>
          <w:rFonts w:asciiTheme="majorHAnsi" w:hAnsiTheme="majorHAnsi" w:cstheme="majorHAnsi"/>
        </w:rPr>
        <w:t>that emanate from beyond a fickle electorate</w:t>
      </w:r>
      <w:r w:rsidRPr="00E62B06">
        <w:rPr>
          <w:rFonts w:asciiTheme="majorHAnsi" w:hAnsiTheme="majorHAnsi" w:cstheme="majorHAnsi"/>
          <w:sz w:val="14"/>
        </w:rPr>
        <w:t xml:space="preserve">, </w:t>
      </w:r>
      <w:r w:rsidRPr="00E62B06">
        <w:rPr>
          <w:rStyle w:val="StyleUnderline"/>
          <w:rFonts w:asciiTheme="majorHAnsi" w:hAnsiTheme="majorHAnsi" w:cstheme="majorHAnsi"/>
        </w:rPr>
        <w:t xml:space="preserve">which will prevent the likes of the increased drone aggression predicted by both Ignatieff and Sharkey. </w:t>
      </w:r>
      <w:r w:rsidRPr="00E62B06">
        <w:rPr>
          <w:rFonts w:asciiTheme="majorHAnsi" w:hAnsiTheme="majorHAnsi" w:cstheme="majorHAnsi"/>
          <w:sz w:val="14"/>
        </w:rPr>
        <w:t xml:space="preserve">Most recently, </w:t>
      </w:r>
      <w:r w:rsidRPr="00E62B06">
        <w:rPr>
          <w:rStyle w:val="StyleUnderline"/>
          <w:rFonts w:asciiTheme="majorHAnsi" w:hAnsiTheme="majorHAnsi" w:cstheme="majorHAnsi"/>
        </w:rPr>
        <w:t>the</w:t>
      </w:r>
      <w:r w:rsidRPr="00E62B06">
        <w:rPr>
          <w:rFonts w:asciiTheme="majorHAnsi" w:hAnsiTheme="majorHAnsi" w:cstheme="majorHAnsi"/>
          <w:sz w:val="14"/>
        </w:rPr>
        <w:t xml:space="preserve"> serious </w:t>
      </w:r>
      <w:r w:rsidRPr="00E62B06">
        <w:rPr>
          <w:rStyle w:val="StyleUnderline"/>
          <w:rFonts w:asciiTheme="majorHAnsi" w:hAnsiTheme="majorHAnsi" w:cstheme="majorHAnsi"/>
        </w:rPr>
        <w:t>diplomatic scuffle instigated by Syria’s downing a Turkish reconnaissance plane</w:t>
      </w:r>
      <w:r w:rsidRPr="00E62B06">
        <w:rPr>
          <w:rFonts w:asciiTheme="majorHAnsi" w:hAnsiTheme="majorHAnsi" w:cstheme="majorHAnsi"/>
          <w:sz w:val="14"/>
        </w:rPr>
        <w:t xml:space="preserve"> in June </w:t>
      </w:r>
      <w:r w:rsidRPr="00E62B06">
        <w:rPr>
          <w:rStyle w:val="StyleUnderline"/>
          <w:rFonts w:asciiTheme="majorHAnsi" w:hAnsiTheme="majorHAnsi" w:cstheme="majorHAnsi"/>
        </w:rPr>
        <w:t>illustrated the very serious risks of operating any aircraft in foreign territory.</w:t>
      </w:r>
      <w:r w:rsidRPr="00E62B06">
        <w:rPr>
          <w:rFonts w:asciiTheme="majorHAnsi" w:hAnsiTheme="majorHAnsi" w:cstheme="majorHAnsi"/>
          <w:sz w:val="14"/>
        </w:rPr>
        <w:t xml:space="preserve"> </w:t>
      </w:r>
      <w:r w:rsidRPr="00E62B06">
        <w:rPr>
          <w:rStyle w:val="StyleUnderline"/>
          <w:rFonts w:asciiTheme="majorHAnsi" w:hAnsiTheme="majorHAnsi" w:cstheme="majorHAnsi"/>
          <w:highlight w:val="cyan"/>
        </w:rPr>
        <w:t>States</w:t>
      </w:r>
      <w:r w:rsidRPr="00E62B06">
        <w:rPr>
          <w:rStyle w:val="StyleUnderline"/>
          <w:rFonts w:asciiTheme="majorHAnsi" w:hAnsiTheme="majorHAnsi" w:cstheme="majorHAnsi"/>
        </w:rPr>
        <w:t xml:space="preserve"> launching drones must </w:t>
      </w:r>
      <w:r w:rsidRPr="00E62B06">
        <w:rPr>
          <w:rStyle w:val="StyleUnderline"/>
          <w:rFonts w:asciiTheme="majorHAnsi" w:hAnsiTheme="majorHAnsi" w:cstheme="majorHAnsi"/>
          <w:highlight w:val="cyan"/>
        </w:rPr>
        <w:t>still weigh</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highlight w:val="cyan"/>
        </w:rPr>
        <w:t>diplomatic and political costs</w:t>
      </w:r>
      <w:r w:rsidRPr="00E62B06">
        <w:rPr>
          <w:rFonts w:asciiTheme="majorHAnsi" w:hAnsiTheme="majorHAnsi" w:cstheme="majorHAnsi"/>
          <w:sz w:val="14"/>
        </w:rPr>
        <w:t xml:space="preserve"> of their actions, </w:t>
      </w:r>
      <w:r w:rsidRPr="00E62B06">
        <w:rPr>
          <w:rStyle w:val="StyleUnderline"/>
          <w:rFonts w:asciiTheme="majorHAnsi" w:hAnsiTheme="majorHAnsi" w:cstheme="majorHAnsi"/>
        </w:rPr>
        <w:t>which make the calculation surrounding their use</w:t>
      </w:r>
      <w:r w:rsidRPr="00E62B06">
        <w:rPr>
          <w:rFonts w:asciiTheme="majorHAnsi" w:hAnsiTheme="majorHAnsi" w:cstheme="majorHAnsi"/>
          <w:sz w:val="14"/>
        </w:rPr>
        <w:t xml:space="preserve"> </w:t>
      </w:r>
      <w:r w:rsidRPr="00E62B06">
        <w:rPr>
          <w:rStyle w:val="Emphasis"/>
          <w:rFonts w:asciiTheme="majorHAnsi" w:hAnsiTheme="majorHAnsi" w:cstheme="majorHAnsi"/>
          <w:highlight w:val="cyan"/>
        </w:rPr>
        <w:t>no</w:t>
      </w:r>
      <w:r w:rsidRPr="00E62B06">
        <w:rPr>
          <w:rStyle w:val="Emphasis"/>
          <w:rFonts w:asciiTheme="majorHAnsi" w:hAnsiTheme="majorHAnsi" w:cstheme="majorHAnsi"/>
        </w:rPr>
        <w:t xml:space="preserve"> fundamentally </w:t>
      </w:r>
      <w:r w:rsidRPr="00E62B06">
        <w:rPr>
          <w:rStyle w:val="Emphasis"/>
          <w:rFonts w:asciiTheme="majorHAnsi" w:hAnsiTheme="majorHAnsi" w:cstheme="majorHAnsi"/>
          <w:highlight w:val="cyan"/>
        </w:rPr>
        <w:t xml:space="preserve">different to any </w:t>
      </w:r>
      <w:r w:rsidRPr="00E62B06">
        <w:rPr>
          <w:rStyle w:val="Emphasis"/>
          <w:rFonts w:asciiTheme="majorHAnsi" w:hAnsiTheme="majorHAnsi" w:cstheme="majorHAnsi"/>
        </w:rPr>
        <w:t xml:space="preserve">other </w:t>
      </w:r>
      <w:r w:rsidRPr="00E62B06">
        <w:rPr>
          <w:rStyle w:val="Emphasis"/>
          <w:rFonts w:asciiTheme="majorHAnsi" w:hAnsiTheme="majorHAnsi" w:cstheme="majorHAnsi"/>
          <w:highlight w:val="cyan"/>
        </w:rPr>
        <w:t>aerial engagement</w:t>
      </w:r>
      <w:r w:rsidRPr="00E62B06">
        <w:rPr>
          <w:rFonts w:asciiTheme="majorHAnsi" w:hAnsiTheme="majorHAnsi" w:cstheme="majorHAnsi"/>
          <w:sz w:val="14"/>
        </w:rPr>
        <w:t xml:space="preserve">. </w:t>
      </w:r>
      <w:r w:rsidRPr="00E62B06">
        <w:rPr>
          <w:rStyle w:val="StyleUnderline"/>
          <w:rFonts w:asciiTheme="majorHAnsi" w:hAnsiTheme="majorHAnsi" w:cstheme="majorHAnsi"/>
        </w:rPr>
        <w:t>This recent bout</w:t>
      </w:r>
      <w:r w:rsidRPr="00E62B06">
        <w:rPr>
          <w:rFonts w:asciiTheme="majorHAnsi" w:hAnsiTheme="majorHAnsi" w:cstheme="majorHAnsi"/>
          <w:sz w:val="14"/>
        </w:rPr>
        <w:t xml:space="preserve"> also </w:t>
      </w:r>
      <w:r w:rsidRPr="00E62B06">
        <w:rPr>
          <w:rStyle w:val="StyleUnderline"/>
          <w:rFonts w:asciiTheme="majorHAnsi" w:hAnsiTheme="majorHAnsi" w:cstheme="majorHAnsi"/>
        </w:rPr>
        <w:t>illustrated a salient point regarding drone technology</w:t>
      </w:r>
      <w:r w:rsidRPr="00E62B06">
        <w:rPr>
          <w:rFonts w:asciiTheme="majorHAnsi" w:hAnsiTheme="majorHAnsi" w:cstheme="majorHAnsi"/>
          <w:sz w:val="14"/>
        </w:rPr>
        <w:t xml:space="preserve">: </w:t>
      </w:r>
      <w:r w:rsidRPr="00E62B06">
        <w:rPr>
          <w:rStyle w:val="StyleUnderline"/>
          <w:rFonts w:asciiTheme="majorHAnsi" w:hAnsiTheme="majorHAnsi" w:cstheme="majorHAnsi"/>
        </w:rPr>
        <w:t xml:space="preserve">most states maintain at least </w:t>
      </w:r>
      <w:r w:rsidRPr="00E62B06">
        <w:rPr>
          <w:rStyle w:val="StyleUnderline"/>
          <w:rFonts w:asciiTheme="majorHAnsi" w:hAnsiTheme="majorHAnsi" w:cstheme="majorHAnsi"/>
          <w:highlight w:val="cyan"/>
        </w:rPr>
        <w:t>minimal air d</w:t>
      </w:r>
      <w:r w:rsidRPr="00E62B06">
        <w:rPr>
          <w:rStyle w:val="StyleUnderline"/>
          <w:rFonts w:asciiTheme="majorHAnsi" w:hAnsiTheme="majorHAnsi" w:cstheme="majorHAnsi"/>
        </w:rPr>
        <w:t>efenses</w:t>
      </w:r>
      <w:r w:rsidRPr="00E62B06">
        <w:rPr>
          <w:rFonts w:asciiTheme="majorHAnsi" w:hAnsiTheme="majorHAnsi" w:cstheme="majorHAnsi"/>
          <w:sz w:val="14"/>
        </w:rPr>
        <w:t xml:space="preserve"> </w:t>
      </w:r>
      <w:r w:rsidRPr="00E62B06">
        <w:rPr>
          <w:rStyle w:val="Emphasis"/>
          <w:rFonts w:asciiTheme="majorHAnsi" w:hAnsiTheme="majorHAnsi" w:cstheme="majorHAnsi"/>
        </w:rPr>
        <w:t xml:space="preserve">that </w:t>
      </w:r>
      <w:r w:rsidRPr="00E62B06">
        <w:rPr>
          <w:rStyle w:val="Emphasis"/>
          <w:rFonts w:asciiTheme="majorHAnsi" w:hAnsiTheme="majorHAnsi" w:cstheme="majorHAnsi"/>
          <w:highlight w:val="cyan"/>
        </w:rPr>
        <w:t>can quickly detect and take down drones</w:t>
      </w:r>
      <w:r w:rsidRPr="00E62B06">
        <w:rPr>
          <w:rStyle w:val="Emphasis"/>
          <w:rFonts w:asciiTheme="majorHAnsi" w:hAnsiTheme="majorHAnsi" w:cstheme="majorHAnsi"/>
        </w:rPr>
        <w:t>,</w:t>
      </w:r>
      <w:r w:rsidRPr="00E62B06">
        <w:rPr>
          <w:rFonts w:asciiTheme="majorHAnsi" w:hAnsiTheme="majorHAnsi" w:cstheme="majorHAnsi"/>
          <w:sz w:val="14"/>
        </w:rPr>
        <w:t xml:space="preserve"> </w:t>
      </w:r>
      <w:r w:rsidRPr="00E62B06">
        <w:rPr>
          <w:rStyle w:val="StyleUnderline"/>
          <w:rFonts w:asciiTheme="majorHAnsi" w:hAnsiTheme="majorHAnsi" w:cstheme="majorHAnsi"/>
        </w:rPr>
        <w:t xml:space="preserve">as the U.S. discovered when it employed drones at the onset of the Iraq invasion, while Saddam Hussein’s surface-to-air missiles were still active. </w:t>
      </w:r>
      <w:r w:rsidRPr="00E62B06">
        <w:rPr>
          <w:rFonts w:asciiTheme="majorHAnsi" w:hAnsiTheme="majorHAnsi" w:cstheme="majorHAnsi"/>
          <w:sz w:val="14"/>
        </w:rPr>
        <w:t xml:space="preserve">What the U.S. also learned, however, was that </w:t>
      </w:r>
      <w:r w:rsidRPr="00E62B06">
        <w:rPr>
          <w:rStyle w:val="StyleUnderline"/>
          <w:rFonts w:asciiTheme="majorHAnsi" w:hAnsiTheme="majorHAnsi" w:cstheme="majorHAnsi"/>
        </w:rPr>
        <w:t>drones constitute an effective military tool in an extremely narrow strategic context. They are well-suited either in direct support of a broader military campaign, or to conduct targeted killing operations</w:t>
      </w:r>
      <w:r w:rsidRPr="00E62B06">
        <w:rPr>
          <w:rFonts w:asciiTheme="majorHAnsi" w:hAnsiTheme="majorHAnsi" w:cstheme="majorHAnsi"/>
          <w:sz w:val="14"/>
        </w:rPr>
        <w:t xml:space="preserve"> </w:t>
      </w:r>
      <w:r w:rsidRPr="00E62B06">
        <w:rPr>
          <w:rStyle w:val="StyleUnderline"/>
          <w:rFonts w:asciiTheme="majorHAnsi" w:hAnsiTheme="majorHAnsi" w:cstheme="majorHAnsi"/>
        </w:rPr>
        <w:t xml:space="preserve">against a technologically unsophisticated enemy. </w:t>
      </w:r>
      <w:r w:rsidRPr="00E62B06">
        <w:rPr>
          <w:rFonts w:asciiTheme="majorHAnsi" w:hAnsiTheme="majorHAnsi" w:cstheme="majorHAnsi"/>
          <w:sz w:val="14"/>
        </w:rPr>
        <w:t xml:space="preserve">In a nutshell, then, the very contexts in which we have seen drones deployed. Northern Pakistan, along with a few other regions in the world, remain conducive to drone usage given a lack of air defenses, poor media coverage, and difficulties in accessing the region. Non-state actors, on the other hand, have even more reasons to steer clear of drones: – First, they are wildly expensive. At $15 million, the average weaponized drone is less costly than an F-16 fighter jet, yet much pricier than the significantly cheaper, yet equally damaging options terrorist groups could pursue. – Those alternatives would also be relatively more difficult to trace back to an organization than an unmanned aerial vehicle, with all the technical and logistical planning its operation would pose. – Weaponized drones are not easily deployable. Most require runways in order to be launched, which means that any non-state actor would likely require state sponsorship to operate a drone. Such sponsorship is unlikely given the political and diplomatic consequences the sponsoring state would certainly face. – Finally, drones require an extensive team of on-the-ground experts to ensure their successful operation. According to the U.S. Air Force, 168 individuals are needed to operate a Predator drone, including a pilot, maintenance personnel and surveillance analysts. In short, </w:t>
      </w:r>
      <w:r w:rsidRPr="00E62B06">
        <w:rPr>
          <w:rStyle w:val="StyleUnderline"/>
          <w:rFonts w:asciiTheme="majorHAnsi" w:hAnsiTheme="majorHAnsi" w:cstheme="majorHAnsi"/>
        </w:rPr>
        <w:t>the doomsday drone scenario</w:t>
      </w:r>
      <w:r w:rsidRPr="00E62B06">
        <w:rPr>
          <w:rFonts w:asciiTheme="majorHAnsi" w:hAnsiTheme="majorHAnsi" w:cstheme="majorHAnsi"/>
          <w:sz w:val="14"/>
        </w:rPr>
        <w:t xml:space="preserve"> Ignatieff and Sharkey predict </w:t>
      </w:r>
      <w:r w:rsidRPr="00E62B06">
        <w:rPr>
          <w:rStyle w:val="StyleUnderline"/>
          <w:rFonts w:asciiTheme="majorHAnsi" w:hAnsiTheme="majorHAnsi" w:cstheme="majorHAnsi"/>
        </w:rPr>
        <w:t xml:space="preserve">results from an excessive focus on rapidly-evolving military technology. </w:t>
      </w:r>
      <w:r w:rsidRPr="00E62B06">
        <w:rPr>
          <w:rFonts w:asciiTheme="majorHAnsi" w:hAnsiTheme="majorHAnsi" w:cstheme="majorHAnsi"/>
          <w:sz w:val="14"/>
        </w:rPr>
        <w:t xml:space="preserve">Instead, </w:t>
      </w:r>
      <w:r w:rsidRPr="00E62B06">
        <w:rPr>
          <w:rStyle w:val="Emphasis"/>
          <w:rFonts w:asciiTheme="majorHAnsi" w:hAnsiTheme="majorHAnsi" w:cstheme="majorHAnsi"/>
        </w:rPr>
        <w:t>we must return to what we know about state behavior</w:t>
      </w:r>
      <w:r w:rsidRPr="00E62B06">
        <w:rPr>
          <w:rFonts w:asciiTheme="majorHAnsi" w:hAnsiTheme="majorHAnsi" w:cstheme="majorHAnsi"/>
          <w:sz w:val="14"/>
        </w:rPr>
        <w:t xml:space="preserve"> </w:t>
      </w:r>
      <w:r w:rsidRPr="00E62B06">
        <w:rPr>
          <w:rStyle w:val="StyleUnderline"/>
          <w:rFonts w:asciiTheme="majorHAnsi" w:hAnsiTheme="majorHAnsi" w:cstheme="majorHAnsi"/>
        </w:rPr>
        <w:t>in an anarchistic international order.</w:t>
      </w:r>
      <w:r w:rsidRPr="00E62B06">
        <w:rPr>
          <w:rFonts w:asciiTheme="majorHAnsi" w:hAnsiTheme="majorHAnsi" w:cstheme="majorHAnsi"/>
          <w:sz w:val="14"/>
        </w:rPr>
        <w:t xml:space="preserve"> </w:t>
      </w:r>
      <w:r w:rsidRPr="00E62B06">
        <w:rPr>
          <w:rStyle w:val="Emphasis"/>
          <w:rFonts w:asciiTheme="majorHAnsi" w:hAnsiTheme="majorHAnsi" w:cstheme="majorHAnsi"/>
          <w:highlight w:val="cyan"/>
        </w:rPr>
        <w:t>Nations will confront the same principles of deterrence</w:t>
      </w:r>
      <w:r w:rsidRPr="00E62B06">
        <w:rPr>
          <w:rFonts w:asciiTheme="majorHAnsi" w:hAnsiTheme="majorHAnsi" w:cstheme="majorHAnsi"/>
          <w:sz w:val="14"/>
        </w:rPr>
        <w:t xml:space="preserve">, for example, </w:t>
      </w:r>
      <w:r w:rsidRPr="00E62B06">
        <w:rPr>
          <w:rStyle w:val="StyleUnderline"/>
          <w:rFonts w:asciiTheme="majorHAnsi" w:hAnsiTheme="majorHAnsi" w:cstheme="majorHAnsi"/>
        </w:rPr>
        <w:t xml:space="preserve">when deciding to launch a targeted killing operation regardless of whether they conduct it through a drone or a covert amphibious assault team. </w:t>
      </w:r>
      <w:r w:rsidRPr="00E62B06">
        <w:rPr>
          <w:rStyle w:val="StyleUnderline"/>
          <w:rFonts w:asciiTheme="majorHAnsi" w:hAnsiTheme="majorHAnsi" w:cstheme="majorHAnsi"/>
          <w:highlight w:val="cyan"/>
        </w:rPr>
        <w:t>Drones</w:t>
      </w:r>
      <w:r w:rsidRPr="00E62B06">
        <w:rPr>
          <w:rStyle w:val="StyleUnderline"/>
          <w:rFonts w:asciiTheme="majorHAnsi" w:hAnsiTheme="majorHAnsi" w:cstheme="majorHAnsi"/>
        </w:rPr>
        <w:t xml:space="preserve"> may make waging war more domestically palatable, but they </w:t>
      </w:r>
      <w:r w:rsidRPr="00E62B06">
        <w:rPr>
          <w:rStyle w:val="StyleUnderline"/>
          <w:rFonts w:asciiTheme="majorHAnsi" w:hAnsiTheme="majorHAnsi" w:cstheme="majorHAnsi"/>
          <w:highlight w:val="cyan"/>
        </w:rPr>
        <w:t>don’t change</w:t>
      </w:r>
      <w:r w:rsidRPr="00E62B06">
        <w:rPr>
          <w:rStyle w:val="StyleUnderline"/>
          <w:rFonts w:asciiTheme="majorHAnsi" w:hAnsiTheme="majorHAnsi" w:cstheme="majorHAnsi"/>
        </w:rPr>
        <w:t xml:space="preserve"> the very serious </w:t>
      </w:r>
      <w:r w:rsidRPr="00E62B06">
        <w:rPr>
          <w:rStyle w:val="StyleUnderline"/>
          <w:rFonts w:asciiTheme="majorHAnsi" w:hAnsiTheme="majorHAnsi" w:cstheme="majorHAnsi"/>
          <w:highlight w:val="cyan"/>
        </w:rPr>
        <w:t>risks of retaliation</w:t>
      </w:r>
      <w:r w:rsidRPr="00E62B06">
        <w:rPr>
          <w:rStyle w:val="StyleUnderline"/>
          <w:rFonts w:asciiTheme="majorHAnsi" w:hAnsiTheme="majorHAnsi" w:cstheme="majorHAnsi"/>
        </w:rPr>
        <w:t xml:space="preserve"> for an attacking state</w:t>
      </w:r>
      <w:r w:rsidRPr="00E62B06">
        <w:rPr>
          <w:rFonts w:asciiTheme="majorHAnsi" w:hAnsiTheme="majorHAnsi" w:cstheme="majorHAnsi"/>
          <w:sz w:val="14"/>
        </w:rPr>
        <w:t xml:space="preserve">. </w:t>
      </w:r>
      <w:r w:rsidRPr="00E62B06">
        <w:rPr>
          <w:rStyle w:val="StyleUnderline"/>
          <w:rFonts w:asciiTheme="majorHAnsi" w:hAnsiTheme="majorHAnsi" w:cstheme="majorHAnsi"/>
          <w:highlight w:val="cyan"/>
        </w:rPr>
        <w:t xml:space="preserve">Any state </w:t>
      </w:r>
      <w:r w:rsidRPr="00E62B06">
        <w:rPr>
          <w:rStyle w:val="StyleUnderline"/>
          <w:rFonts w:asciiTheme="majorHAnsi" w:hAnsiTheme="majorHAnsi" w:cstheme="majorHAnsi"/>
        </w:rPr>
        <w:t xml:space="preserve">otherwise </w:t>
      </w:r>
      <w:r w:rsidRPr="00E62B06">
        <w:rPr>
          <w:rStyle w:val="StyleUnderline"/>
          <w:rFonts w:asciiTheme="majorHAnsi" w:hAnsiTheme="majorHAnsi" w:cstheme="majorHAnsi"/>
          <w:highlight w:val="cyan"/>
        </w:rPr>
        <w:t xml:space="preserve">deterred </w:t>
      </w:r>
      <w:r w:rsidRPr="00E62B06">
        <w:rPr>
          <w:rStyle w:val="StyleUnderline"/>
          <w:rFonts w:asciiTheme="majorHAnsi" w:hAnsiTheme="majorHAnsi" w:cstheme="majorHAnsi"/>
        </w:rPr>
        <w:t xml:space="preserve">from using force abroad </w:t>
      </w:r>
      <w:r w:rsidRPr="00E62B06">
        <w:rPr>
          <w:rStyle w:val="StyleUnderline"/>
          <w:rFonts w:asciiTheme="majorHAnsi" w:hAnsiTheme="majorHAnsi" w:cstheme="majorHAnsi"/>
          <w:highlight w:val="cyan"/>
        </w:rPr>
        <w:t>will not</w:t>
      </w:r>
      <w:r w:rsidRPr="00E62B06">
        <w:rPr>
          <w:rStyle w:val="StyleUnderline"/>
          <w:rFonts w:asciiTheme="majorHAnsi" w:hAnsiTheme="majorHAnsi" w:cstheme="majorHAnsi"/>
        </w:rPr>
        <w:t xml:space="preserve"> significantly </w:t>
      </w:r>
      <w:r w:rsidRPr="00E62B06">
        <w:rPr>
          <w:rStyle w:val="StyleUnderline"/>
          <w:rFonts w:asciiTheme="majorHAnsi" w:hAnsiTheme="majorHAnsi" w:cstheme="majorHAnsi"/>
          <w:highlight w:val="cyan"/>
        </w:rPr>
        <w:t xml:space="preserve">increase </w:t>
      </w:r>
      <w:r w:rsidRPr="00E62B06">
        <w:rPr>
          <w:rStyle w:val="StyleUnderline"/>
          <w:rFonts w:asciiTheme="majorHAnsi" w:hAnsiTheme="majorHAnsi" w:cstheme="majorHAnsi"/>
        </w:rPr>
        <w:t xml:space="preserve">its </w:t>
      </w:r>
      <w:r w:rsidRPr="00E62B06">
        <w:rPr>
          <w:rStyle w:val="StyleUnderline"/>
          <w:rFonts w:asciiTheme="majorHAnsi" w:hAnsiTheme="majorHAnsi" w:cstheme="majorHAnsi"/>
          <w:highlight w:val="cyan"/>
        </w:rPr>
        <w:t xml:space="preserve">power projection </w:t>
      </w:r>
      <w:r w:rsidRPr="00E62B06">
        <w:rPr>
          <w:rStyle w:val="StyleUnderline"/>
          <w:rFonts w:asciiTheme="majorHAnsi" w:hAnsiTheme="majorHAnsi" w:cstheme="majorHAnsi"/>
        </w:rPr>
        <w:t xml:space="preserve">on account of acquiring drones. </w:t>
      </w:r>
      <w:r w:rsidRPr="00E62B06">
        <w:rPr>
          <w:rFonts w:asciiTheme="majorHAnsi" w:hAnsiTheme="majorHAnsi" w:cstheme="majorHAnsi"/>
          <w:sz w:val="14"/>
        </w:rPr>
        <w:t xml:space="preserve">What’s more, </w:t>
      </w:r>
      <w:r w:rsidRPr="00E62B06">
        <w:rPr>
          <w:rStyle w:val="StyleUnderline"/>
          <w:rFonts w:asciiTheme="majorHAnsi" w:hAnsiTheme="majorHAnsi" w:cstheme="majorHAnsi"/>
        </w:rPr>
        <w:t xml:space="preserve">the very </w:t>
      </w:r>
      <w:r w:rsidRPr="00E62B06">
        <w:rPr>
          <w:rStyle w:val="StyleUnderline"/>
          <w:rFonts w:asciiTheme="majorHAnsi" w:hAnsiTheme="majorHAnsi" w:cstheme="majorHAnsi"/>
          <w:highlight w:val="cyan"/>
        </w:rPr>
        <w:t xml:space="preserve">states whose use </w:t>
      </w:r>
      <w:r w:rsidRPr="00E62B06">
        <w:rPr>
          <w:rStyle w:val="StyleUnderline"/>
          <w:rFonts w:asciiTheme="majorHAnsi" w:hAnsiTheme="majorHAnsi" w:cstheme="majorHAnsi"/>
        </w:rPr>
        <w:t xml:space="preserve">of drones </w:t>
      </w:r>
      <w:r w:rsidRPr="00E62B06">
        <w:rPr>
          <w:rStyle w:val="StyleUnderline"/>
          <w:rFonts w:asciiTheme="majorHAnsi" w:hAnsiTheme="majorHAnsi" w:cstheme="majorHAnsi"/>
          <w:highlight w:val="cyan"/>
        </w:rPr>
        <w:t xml:space="preserve">could threaten </w:t>
      </w:r>
      <w:r w:rsidRPr="00E62B06">
        <w:rPr>
          <w:rStyle w:val="StyleUnderline"/>
          <w:rFonts w:asciiTheme="majorHAnsi" w:hAnsiTheme="majorHAnsi" w:cstheme="majorHAnsi"/>
        </w:rPr>
        <w:t xml:space="preserve">U.S. </w:t>
      </w:r>
      <w:r w:rsidRPr="00E62B06">
        <w:rPr>
          <w:rStyle w:val="StyleUnderline"/>
          <w:rFonts w:asciiTheme="majorHAnsi" w:hAnsiTheme="majorHAnsi" w:cstheme="majorHAnsi"/>
          <w:highlight w:val="cyan"/>
        </w:rPr>
        <w:t>security</w:t>
      </w:r>
      <w:r w:rsidRPr="00E62B06">
        <w:rPr>
          <w:rFonts w:asciiTheme="majorHAnsi" w:hAnsiTheme="majorHAnsi" w:cstheme="majorHAnsi"/>
          <w:sz w:val="14"/>
          <w:highlight w:val="cyan"/>
        </w:rPr>
        <w:t xml:space="preserve"> </w:t>
      </w:r>
      <w:r w:rsidRPr="00E62B06">
        <w:rPr>
          <w:rFonts w:asciiTheme="majorHAnsi" w:hAnsiTheme="majorHAnsi" w:cstheme="majorHAnsi"/>
          <w:sz w:val="14"/>
        </w:rPr>
        <w:t xml:space="preserve">– countries </w:t>
      </w:r>
      <w:r w:rsidRPr="00E62B06">
        <w:rPr>
          <w:rStyle w:val="StyleUnderline"/>
          <w:rFonts w:asciiTheme="majorHAnsi" w:hAnsiTheme="majorHAnsi" w:cstheme="majorHAnsi"/>
          <w:highlight w:val="cyan"/>
        </w:rPr>
        <w:t>like China –</w:t>
      </w:r>
      <w:r w:rsidRPr="00E62B06">
        <w:rPr>
          <w:rFonts w:asciiTheme="majorHAnsi" w:hAnsiTheme="majorHAnsi" w:cstheme="majorHAnsi"/>
          <w:sz w:val="14"/>
          <w:highlight w:val="cyan"/>
        </w:rPr>
        <w:t xml:space="preserve"> </w:t>
      </w:r>
      <w:r w:rsidRPr="00E62B06">
        <w:rPr>
          <w:rStyle w:val="Emphasis"/>
          <w:rFonts w:asciiTheme="majorHAnsi" w:hAnsiTheme="majorHAnsi" w:cstheme="majorHAnsi"/>
          <w:highlight w:val="cyan"/>
        </w:rPr>
        <w:t>are not democratic</w:t>
      </w:r>
      <w:r w:rsidRPr="00E62B06">
        <w:rPr>
          <w:rFonts w:asciiTheme="majorHAnsi" w:hAnsiTheme="majorHAnsi" w:cstheme="majorHAnsi"/>
          <w:sz w:val="14"/>
          <w:highlight w:val="cyan"/>
        </w:rPr>
        <w:t xml:space="preserve">, </w:t>
      </w:r>
      <w:r w:rsidRPr="00E62B06">
        <w:rPr>
          <w:rStyle w:val="StyleUnderline"/>
          <w:rFonts w:asciiTheme="majorHAnsi" w:hAnsiTheme="majorHAnsi" w:cstheme="majorHAnsi"/>
          <w:highlight w:val="cyan"/>
        </w:rPr>
        <w:t xml:space="preserve">which means </w:t>
      </w:r>
      <w:r w:rsidRPr="00E62B06">
        <w:rPr>
          <w:rStyle w:val="StyleUnderline"/>
          <w:rFonts w:asciiTheme="majorHAnsi" w:hAnsiTheme="majorHAnsi" w:cstheme="majorHAnsi"/>
        </w:rPr>
        <w:t xml:space="preserve">that the possible political </w:t>
      </w:r>
      <w:r w:rsidRPr="00E62B06">
        <w:rPr>
          <w:rStyle w:val="StyleUnderline"/>
          <w:rFonts w:asciiTheme="majorHAnsi" w:hAnsiTheme="majorHAnsi" w:cstheme="majorHAnsi"/>
          <w:highlight w:val="cyan"/>
        </w:rPr>
        <w:t xml:space="preserve">ramifications </w:t>
      </w:r>
      <w:r w:rsidRPr="00E62B06">
        <w:rPr>
          <w:rFonts w:asciiTheme="majorHAnsi" w:hAnsiTheme="majorHAnsi" w:cstheme="majorHAnsi"/>
          <w:sz w:val="14"/>
        </w:rPr>
        <w:t xml:space="preserve">of the low risk of casualties resulting from drone use </w:t>
      </w:r>
      <w:r w:rsidRPr="00E62B06">
        <w:rPr>
          <w:rStyle w:val="StyleUnderline"/>
          <w:rFonts w:asciiTheme="majorHAnsi" w:hAnsiTheme="majorHAnsi" w:cstheme="majorHAnsi"/>
          <w:highlight w:val="cyan"/>
        </w:rPr>
        <w:t>are irrelevant</w:t>
      </w:r>
      <w:r w:rsidRPr="00E62B06">
        <w:rPr>
          <w:rFonts w:asciiTheme="majorHAnsi" w:hAnsiTheme="majorHAnsi" w:cstheme="majorHAnsi"/>
          <w:sz w:val="14"/>
        </w:rPr>
        <w:t xml:space="preserve">. For all their military benefits, putting drones into play requires an ability to meet the political and security risks associated with their use. Despite these realities, there remain a host of defensible arguments one could employ to discredit the Obama drone strategy. The legal justification for targeted killings in areas not internationally recognized as war zones is uncertain at best. Further, the short-term gains yielded by targeted killing operations in Pakistan, Somalia and Yemen, while debilitating to Al Qaeda leadership in the short-term, may serve to destroy already tenacious bilateral relations in the region and radicalize local populations. Yet, </w:t>
      </w:r>
      <w:r w:rsidRPr="00E62B06">
        <w:rPr>
          <w:rStyle w:val="StyleUnderline"/>
          <w:rFonts w:asciiTheme="majorHAnsi" w:hAnsiTheme="majorHAnsi" w:cstheme="majorHAnsi"/>
        </w:rPr>
        <w:t xml:space="preserve">the past decade’s </w:t>
      </w:r>
      <w:r w:rsidRPr="00E62B06">
        <w:rPr>
          <w:rStyle w:val="StyleUnderline"/>
          <w:rFonts w:asciiTheme="majorHAnsi" w:hAnsiTheme="majorHAnsi" w:cstheme="majorHAnsi"/>
          <w:highlight w:val="cyan"/>
        </w:rPr>
        <w:t xml:space="preserve">experience </w:t>
      </w:r>
      <w:r w:rsidRPr="00E62B06">
        <w:rPr>
          <w:rStyle w:val="StyleUnderline"/>
          <w:rFonts w:asciiTheme="majorHAnsi" w:hAnsiTheme="majorHAnsi" w:cstheme="majorHAnsi"/>
        </w:rPr>
        <w:t xml:space="preserve">with drones </w:t>
      </w:r>
      <w:r w:rsidRPr="00E62B06">
        <w:rPr>
          <w:rStyle w:val="StyleUnderline"/>
          <w:rFonts w:asciiTheme="majorHAnsi" w:hAnsiTheme="majorHAnsi" w:cstheme="majorHAnsi"/>
          <w:highlight w:val="cyan"/>
        </w:rPr>
        <w:t xml:space="preserve">bears no evidence </w:t>
      </w:r>
      <w:r w:rsidRPr="00E62B06">
        <w:rPr>
          <w:rStyle w:val="StyleUnderline"/>
          <w:rFonts w:asciiTheme="majorHAnsi" w:hAnsiTheme="majorHAnsi" w:cstheme="majorHAnsi"/>
          <w:highlight w:val="cyan"/>
        </w:rPr>
        <w:lastRenderedPageBreak/>
        <w:t xml:space="preserve">of impending instability </w:t>
      </w:r>
      <w:r w:rsidRPr="00E62B06">
        <w:rPr>
          <w:rStyle w:val="StyleUnderline"/>
          <w:rFonts w:asciiTheme="majorHAnsi" w:hAnsiTheme="majorHAnsi" w:cstheme="majorHAnsi"/>
        </w:rPr>
        <w:t>in the global strategic landscape</w:t>
      </w:r>
      <w:r w:rsidRPr="00E62B06">
        <w:rPr>
          <w:rFonts w:asciiTheme="majorHAnsi" w:hAnsiTheme="majorHAnsi" w:cstheme="majorHAnsi"/>
          <w:sz w:val="14"/>
        </w:rPr>
        <w:t xml:space="preserve">. </w:t>
      </w:r>
      <w:r w:rsidRPr="00E62B06">
        <w:rPr>
          <w:rStyle w:val="StyleUnderline"/>
          <w:rFonts w:asciiTheme="majorHAnsi" w:hAnsiTheme="majorHAnsi" w:cstheme="majorHAnsi"/>
        </w:rPr>
        <w:t xml:space="preserve">Conflict </w:t>
      </w:r>
      <w:r w:rsidRPr="00E62B06">
        <w:rPr>
          <w:rStyle w:val="Emphasis"/>
          <w:rFonts w:asciiTheme="majorHAnsi" w:hAnsiTheme="majorHAnsi" w:cstheme="majorHAnsi"/>
        </w:rPr>
        <w:t>may not be any less likely</w:t>
      </w:r>
      <w:r w:rsidRPr="00E62B06">
        <w:rPr>
          <w:rStyle w:val="StyleUnderline"/>
          <w:rFonts w:asciiTheme="majorHAnsi" w:hAnsiTheme="majorHAnsi" w:cstheme="majorHAnsi"/>
        </w:rPr>
        <w:t xml:space="preserve"> in the era of drones, but the nature of 21st Century warfare remains </w:t>
      </w:r>
      <w:r w:rsidRPr="00E62B06">
        <w:rPr>
          <w:rStyle w:val="Emphasis"/>
          <w:rFonts w:asciiTheme="majorHAnsi" w:hAnsiTheme="majorHAnsi" w:cstheme="majorHAnsi"/>
        </w:rPr>
        <w:t>fundamentally unaltered</w:t>
      </w:r>
      <w:r w:rsidRPr="00E62B06">
        <w:rPr>
          <w:rStyle w:val="StyleUnderline"/>
          <w:rFonts w:asciiTheme="majorHAnsi" w:hAnsiTheme="majorHAnsi" w:cstheme="majorHAnsi"/>
        </w:rPr>
        <w:t xml:space="preserve"> despite their arrival in large numbers.</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Basic countermeasures solve—drones are only usable in permissive environments, creating a built in check to aggressive use</w:t>
      </w:r>
    </w:p>
    <w:p w:rsidR="00227C96" w:rsidRPr="00E62B06" w:rsidRDefault="00227C96" w:rsidP="00227C96">
      <w:pPr>
        <w:rPr>
          <w:rFonts w:asciiTheme="majorHAnsi" w:hAnsiTheme="majorHAnsi" w:cstheme="majorHAnsi"/>
        </w:rPr>
      </w:pPr>
      <w:r w:rsidRPr="00E62B06">
        <w:rPr>
          <w:rFonts w:asciiTheme="majorHAnsi" w:hAnsiTheme="majorHAnsi" w:cstheme="majorHAnsi"/>
        </w:rPr>
        <w:t xml:space="preserve">Michael W. </w:t>
      </w:r>
      <w:r w:rsidRPr="00E62B06">
        <w:rPr>
          <w:rStyle w:val="Style13ptBold"/>
          <w:rFonts w:asciiTheme="majorHAnsi" w:hAnsiTheme="majorHAnsi" w:cstheme="majorHAnsi"/>
        </w:rPr>
        <w:t>Lewis 12</w:t>
      </w:r>
      <w:r w:rsidRPr="00E62B06">
        <w:rPr>
          <w:rFonts w:asciiTheme="majorHAnsi" w:hAnsiTheme="majorHAnsi" w:cstheme="majorHAnsi"/>
        </w:rPr>
        <w:t xml:space="preserve">, Associate Professor of Law at Ohio Northern University Pettit College of Law, Spring 2012, “ARTICLE: SYMPOSIUM: THE 2009 AIR AND MISSILE WARFARE MANUAL: A CRITICAL ANALYSIS: Drones and the Boundaries of the Battlefield,” Texas International Law Journal, p. lexis </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Like any weapons system </w:t>
      </w:r>
      <w:r w:rsidRPr="00E62B06">
        <w:rPr>
          <w:rStyle w:val="StyleUnderline"/>
          <w:rFonts w:asciiTheme="majorHAnsi" w:hAnsiTheme="majorHAnsi" w:cstheme="majorHAnsi"/>
        </w:rPr>
        <w:t>drones have significant limitations</w:t>
      </w:r>
      <w:r w:rsidRPr="00E62B06">
        <w:rPr>
          <w:rFonts w:asciiTheme="majorHAnsi" w:hAnsiTheme="majorHAnsi" w:cstheme="majorHAnsi"/>
          <w:sz w:val="16"/>
        </w:rPr>
        <w:t xml:space="preserve"> in what they can achieve. </w:t>
      </w:r>
      <w:r w:rsidRPr="00E62B06">
        <w:rPr>
          <w:rStyle w:val="StyleUnderline"/>
          <w:rFonts w:asciiTheme="majorHAnsi" w:hAnsiTheme="majorHAnsi" w:cstheme="majorHAnsi"/>
          <w:highlight w:val="cyan"/>
        </w:rPr>
        <w:t>Drones</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are</w:t>
      </w:r>
      <w:r w:rsidRPr="00E62B06">
        <w:rPr>
          <w:rFonts w:asciiTheme="majorHAnsi" w:hAnsiTheme="majorHAnsi" w:cstheme="majorHAnsi"/>
          <w:sz w:val="16"/>
        </w:rPr>
        <w:t xml:space="preserve"> </w:t>
      </w:r>
      <w:r w:rsidRPr="00E62B06">
        <w:rPr>
          <w:rStyle w:val="StyleStyleBoldUnderlineUnderlineapple-style-span6ptBoldK"/>
          <w:rFonts w:asciiTheme="majorHAnsi" w:hAnsiTheme="majorHAnsi" w:cstheme="majorHAnsi"/>
        </w:rPr>
        <w:t xml:space="preserve">extremely </w:t>
      </w:r>
      <w:r w:rsidRPr="00E62B06">
        <w:rPr>
          <w:rStyle w:val="StyleStyleBoldUnderlineUnderlineapple-style-span6ptBoldK"/>
          <w:rFonts w:asciiTheme="majorHAnsi" w:hAnsiTheme="majorHAnsi" w:cstheme="majorHAnsi"/>
          <w:highlight w:val="cyan"/>
        </w:rPr>
        <w:t>vulnerable</w:t>
      </w:r>
      <w:r w:rsidRPr="00E62B06">
        <w:rPr>
          <w:rFonts w:asciiTheme="majorHAnsi" w:hAnsiTheme="majorHAnsi" w:cstheme="majorHAnsi"/>
          <w:sz w:val="16"/>
          <w:highlight w:val="cyan"/>
        </w:rPr>
        <w:t xml:space="preserve"> </w:t>
      </w:r>
      <w:r w:rsidRPr="00E62B06">
        <w:rPr>
          <w:rStyle w:val="StyleUnderline"/>
          <w:rFonts w:asciiTheme="majorHAnsi" w:hAnsiTheme="majorHAnsi" w:cstheme="majorHAnsi"/>
          <w:highlight w:val="cyan"/>
        </w:rPr>
        <w:t>to any</w:t>
      </w:r>
      <w:r w:rsidRPr="00E62B06">
        <w:rPr>
          <w:rFonts w:asciiTheme="majorHAnsi" w:hAnsiTheme="majorHAnsi" w:cstheme="majorHAnsi"/>
          <w:sz w:val="16"/>
        </w:rPr>
        <w:t xml:space="preserve"> type of </w:t>
      </w:r>
      <w:r w:rsidRPr="00E62B06">
        <w:rPr>
          <w:rStyle w:val="StyleUnderline"/>
          <w:rFonts w:asciiTheme="majorHAnsi" w:hAnsiTheme="majorHAnsi" w:cstheme="majorHAnsi"/>
        </w:rPr>
        <w:t xml:space="preserve">sophisticated </w:t>
      </w:r>
      <w:r w:rsidRPr="00E62B06">
        <w:rPr>
          <w:rStyle w:val="StyleUnderline"/>
          <w:rFonts w:asciiTheme="majorHAnsi" w:hAnsiTheme="majorHAnsi" w:cstheme="majorHAnsi"/>
          <w:highlight w:val="cyan"/>
        </w:rPr>
        <w:t>air defense</w:t>
      </w:r>
      <w:r w:rsidRPr="00E62B06">
        <w:rPr>
          <w:rFonts w:asciiTheme="majorHAnsi" w:hAnsiTheme="majorHAnsi" w:cstheme="majorHAnsi"/>
          <w:sz w:val="16"/>
        </w:rPr>
        <w:t xml:space="preserve"> system. </w:t>
      </w:r>
      <w:r w:rsidRPr="00E62B06">
        <w:rPr>
          <w:rStyle w:val="StyleUnderline"/>
          <w:rFonts w:asciiTheme="majorHAnsi" w:hAnsiTheme="majorHAnsi" w:cstheme="majorHAnsi"/>
          <w:highlight w:val="cyan"/>
        </w:rPr>
        <w:t>They are slow</w:t>
      </w:r>
      <w:r w:rsidRPr="00E62B06">
        <w:rPr>
          <w:rFonts w:asciiTheme="majorHAnsi" w:hAnsiTheme="majorHAnsi" w:cstheme="majorHAnsi"/>
          <w:sz w:val="16"/>
        </w:rPr>
        <w:t xml:space="preserve">. Even the jet-powered Avenger recently purchased by the Air Force only has a top speed of around 460 miles per hour, n20 meaning that </w:t>
      </w:r>
      <w:r w:rsidRPr="00E62B06">
        <w:rPr>
          <w:rStyle w:val="StyleUnderline"/>
          <w:rFonts w:asciiTheme="majorHAnsi" w:hAnsiTheme="majorHAnsi" w:cstheme="majorHAnsi"/>
        </w:rPr>
        <w:t>it cannot escape from any manned fighter aircraft</w:t>
      </w:r>
      <w:r w:rsidRPr="00E62B06">
        <w:rPr>
          <w:rFonts w:asciiTheme="majorHAnsi" w:hAnsiTheme="majorHAnsi" w:cstheme="majorHAnsi"/>
          <w:sz w:val="16"/>
        </w:rPr>
        <w:t xml:space="preserve">, not even the outmoded 1970s-era fighters that are still used by a number of nations. n21 Not only are drones unable to escape manned fighter aircraft, </w:t>
      </w:r>
      <w:r w:rsidRPr="00E62B06">
        <w:rPr>
          <w:rStyle w:val="StyleUnderline"/>
          <w:rFonts w:asciiTheme="majorHAnsi" w:hAnsiTheme="majorHAnsi" w:cstheme="majorHAnsi"/>
        </w:rPr>
        <w:t>they also cannot hope to successfully fight them</w:t>
      </w:r>
      <w:r w:rsidRPr="00E62B06">
        <w:rPr>
          <w:rFonts w:asciiTheme="majorHAnsi" w:hAnsiTheme="majorHAnsi" w:cstheme="majorHAnsi"/>
          <w:sz w:val="16"/>
        </w:rPr>
        <w:t xml:space="preserve">. </w:t>
      </w:r>
      <w:r w:rsidRPr="00E62B06">
        <w:rPr>
          <w:rStyle w:val="StyleUnderline"/>
          <w:rFonts w:asciiTheme="majorHAnsi" w:hAnsiTheme="majorHAnsi" w:cstheme="majorHAnsi"/>
        </w:rPr>
        <w:t>Their air-to-air weapons systems are not as sophisticated as those of manned fighter aircraft</w:t>
      </w:r>
      <w:r w:rsidRPr="00E62B06">
        <w:rPr>
          <w:rFonts w:asciiTheme="majorHAnsi" w:hAnsiTheme="majorHAnsi" w:cstheme="majorHAnsi"/>
          <w:sz w:val="16"/>
        </w:rPr>
        <w:t xml:space="preserve">, n22 and in the dynamic environment of an air-to-air engagement, </w:t>
      </w:r>
      <w:r w:rsidRPr="00E62B06">
        <w:rPr>
          <w:rStyle w:val="StyleUnderline"/>
          <w:rFonts w:asciiTheme="majorHAnsi" w:hAnsiTheme="majorHAnsi" w:cstheme="majorHAnsi"/>
          <w:highlight w:val="cyan"/>
        </w:rPr>
        <w:t xml:space="preserve">the </w:t>
      </w:r>
      <w:r w:rsidRPr="00E62B06">
        <w:rPr>
          <w:rStyle w:val="StyleUnderline"/>
          <w:rFonts w:asciiTheme="majorHAnsi" w:hAnsiTheme="majorHAnsi" w:cstheme="majorHAnsi"/>
        </w:rPr>
        <w:t xml:space="preserve">drone </w:t>
      </w:r>
      <w:r w:rsidRPr="00E62B06">
        <w:rPr>
          <w:rStyle w:val="StyleUnderline"/>
          <w:rFonts w:asciiTheme="majorHAnsi" w:hAnsiTheme="majorHAnsi" w:cstheme="majorHAnsi"/>
          <w:highlight w:val="cyan"/>
        </w:rPr>
        <w:t>operator</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could not hope to match </w:t>
      </w:r>
      <w:r w:rsidRPr="00E62B06">
        <w:rPr>
          <w:rStyle w:val="StyleUnderline"/>
          <w:rFonts w:asciiTheme="majorHAnsi" w:hAnsiTheme="majorHAnsi" w:cstheme="majorHAnsi"/>
        </w:rPr>
        <w:t xml:space="preserve">the </w:t>
      </w:r>
      <w:r w:rsidRPr="00E62B06">
        <w:rPr>
          <w:rStyle w:val="StyleUnderline"/>
          <w:rFonts w:asciiTheme="majorHAnsi" w:hAnsiTheme="majorHAnsi" w:cstheme="majorHAnsi"/>
          <w:highlight w:val="cyan"/>
        </w:rPr>
        <w:t>situational awareness</w:t>
      </w:r>
      <w:r w:rsidRPr="00E62B06">
        <w:rPr>
          <w:rFonts w:asciiTheme="majorHAnsi" w:hAnsiTheme="majorHAnsi" w:cstheme="majorHAnsi"/>
          <w:sz w:val="16"/>
        </w:rPr>
        <w:t xml:space="preserve"> n23 </w:t>
      </w:r>
      <w:r w:rsidRPr="00E62B06">
        <w:rPr>
          <w:rStyle w:val="StyleUnderline"/>
          <w:rFonts w:asciiTheme="majorHAnsi" w:hAnsiTheme="majorHAnsi" w:cstheme="majorHAnsi"/>
        </w:rPr>
        <w:t>of the pilot of manned fighter aircraft.</w:t>
      </w:r>
      <w:r w:rsidRPr="00E62B06">
        <w:rPr>
          <w:rFonts w:asciiTheme="majorHAnsi" w:hAnsiTheme="majorHAnsi" w:cstheme="majorHAnsi"/>
          <w:sz w:val="16"/>
        </w:rPr>
        <w:t xml:space="preserve"> As a result, </w:t>
      </w:r>
      <w:r w:rsidRPr="00E62B06">
        <w:rPr>
          <w:rStyle w:val="StyleStyleBoldUnderlineUnderlineapple-style-span6ptBoldK"/>
          <w:rFonts w:asciiTheme="majorHAnsi" w:hAnsiTheme="majorHAnsi" w:cstheme="majorHAnsi"/>
        </w:rPr>
        <w:t>the outcome of any air-to-air engagement between drones and manned fighters is a foregone conclusion</w:t>
      </w:r>
      <w:r w:rsidRPr="00E62B06">
        <w:rPr>
          <w:rFonts w:asciiTheme="majorHAnsi" w:hAnsiTheme="majorHAnsi" w:cstheme="majorHAnsi"/>
          <w:sz w:val="16"/>
        </w:rPr>
        <w:t xml:space="preserve">. Further, </w:t>
      </w:r>
      <w:r w:rsidRPr="00E62B06">
        <w:rPr>
          <w:rStyle w:val="StyleUnderline"/>
          <w:rFonts w:asciiTheme="majorHAnsi" w:hAnsiTheme="majorHAnsi" w:cstheme="majorHAnsi"/>
        </w:rPr>
        <w:t>drones are</w:t>
      </w:r>
      <w:r w:rsidRPr="00E62B06">
        <w:rPr>
          <w:rFonts w:asciiTheme="majorHAnsi" w:hAnsiTheme="majorHAnsi" w:cstheme="majorHAnsi"/>
          <w:sz w:val="16"/>
        </w:rPr>
        <w:t xml:space="preserve"> not only vulnerable to manned fighter aircraft, they are also </w:t>
      </w:r>
      <w:r w:rsidRPr="00E62B06">
        <w:rPr>
          <w:rStyle w:val="StyleUnderline"/>
          <w:rFonts w:asciiTheme="majorHAnsi" w:hAnsiTheme="majorHAnsi" w:cstheme="majorHAnsi"/>
        </w:rPr>
        <w:t>vulnerable to jamming</w:t>
      </w:r>
      <w:r w:rsidRPr="00E62B06">
        <w:rPr>
          <w:rFonts w:asciiTheme="majorHAnsi" w:hAnsiTheme="majorHAnsi" w:cstheme="majorHAnsi"/>
          <w:sz w:val="16"/>
        </w:rPr>
        <w:t xml:space="preserve">. Remotely piloted aircraft are dependent upon a continuous signal from their operators to keep them flying, and this signal is vulnerable to disruption and jamming. n24 </w:t>
      </w:r>
      <w:r w:rsidRPr="00E62B06">
        <w:rPr>
          <w:rStyle w:val="StyleUnderline"/>
          <w:rFonts w:asciiTheme="majorHAnsi" w:hAnsiTheme="majorHAnsi" w:cstheme="majorHAnsi"/>
          <w:highlight w:val="cyan"/>
        </w:rPr>
        <w:t>If drones were</w:t>
      </w:r>
      <w:r w:rsidRPr="00E62B06">
        <w:rPr>
          <w:rFonts w:asciiTheme="majorHAnsi" w:hAnsiTheme="majorHAnsi" w:cstheme="majorHAnsi"/>
          <w:sz w:val="16"/>
          <w:highlight w:val="cyan"/>
        </w:rPr>
        <w:t xml:space="preserve">  </w:t>
      </w:r>
      <w:r w:rsidRPr="00E62B06">
        <w:rPr>
          <w:rFonts w:asciiTheme="majorHAnsi" w:hAnsiTheme="majorHAnsi" w:cstheme="majorHAnsi"/>
          <w:sz w:val="16"/>
        </w:rPr>
        <w:t xml:space="preserve">[*299]  </w:t>
      </w:r>
      <w:r w:rsidRPr="00E62B06">
        <w:rPr>
          <w:rStyle w:val="StyleUnderline"/>
          <w:rFonts w:asciiTheme="majorHAnsi" w:hAnsiTheme="majorHAnsi" w:cstheme="majorHAnsi"/>
          <w:highlight w:val="cyan"/>
        </w:rPr>
        <w:t>perceived to be a serious threat</w:t>
      </w:r>
      <w:r w:rsidRPr="00E62B06">
        <w:rPr>
          <w:rFonts w:asciiTheme="majorHAnsi" w:hAnsiTheme="majorHAnsi" w:cstheme="majorHAnsi"/>
          <w:sz w:val="16"/>
          <w:highlight w:val="cyan"/>
        </w:rPr>
        <w:t xml:space="preserve"> </w:t>
      </w:r>
      <w:r w:rsidRPr="00E62B06">
        <w:rPr>
          <w:rFonts w:asciiTheme="majorHAnsi" w:hAnsiTheme="majorHAnsi" w:cstheme="majorHAnsi"/>
          <w:sz w:val="16"/>
        </w:rPr>
        <w:t xml:space="preserve">to an advanced military, a serious investment in </w:t>
      </w:r>
      <w:r w:rsidRPr="00E62B06">
        <w:rPr>
          <w:rStyle w:val="StyleUnderline"/>
          <w:rFonts w:asciiTheme="majorHAnsi" w:hAnsiTheme="majorHAnsi" w:cstheme="majorHAnsi"/>
          <w:highlight w:val="cyan"/>
        </w:rPr>
        <w:t>signal jamming or disruption</w:t>
      </w:r>
      <w:r w:rsidRPr="00E62B06">
        <w:rPr>
          <w:rFonts w:asciiTheme="majorHAnsi" w:hAnsiTheme="majorHAnsi" w:cstheme="majorHAnsi"/>
          <w:sz w:val="16"/>
          <w:highlight w:val="cyan"/>
        </w:rPr>
        <w:t xml:space="preserve"> </w:t>
      </w:r>
      <w:r w:rsidRPr="00E62B06">
        <w:rPr>
          <w:rFonts w:asciiTheme="majorHAnsi" w:hAnsiTheme="majorHAnsi" w:cstheme="majorHAnsi"/>
          <w:sz w:val="16"/>
        </w:rPr>
        <w:t xml:space="preserve">technology </w:t>
      </w:r>
      <w:r w:rsidRPr="00E62B06">
        <w:rPr>
          <w:rStyle w:val="StyleUnderline"/>
          <w:rFonts w:asciiTheme="majorHAnsi" w:hAnsiTheme="majorHAnsi" w:cstheme="majorHAnsi"/>
          <w:highlight w:val="cyan"/>
        </w:rPr>
        <w:t>could severely degrade</w:t>
      </w:r>
      <w:r w:rsidRPr="00E62B06">
        <w:rPr>
          <w:rFonts w:asciiTheme="majorHAnsi" w:hAnsiTheme="majorHAnsi" w:cstheme="majorHAnsi"/>
          <w:sz w:val="16"/>
          <w:highlight w:val="cyan"/>
        </w:rPr>
        <w:t xml:space="preserve"> </w:t>
      </w:r>
      <w:r w:rsidRPr="00E62B06">
        <w:rPr>
          <w:rFonts w:asciiTheme="majorHAnsi" w:hAnsiTheme="majorHAnsi" w:cstheme="majorHAnsi"/>
          <w:sz w:val="16"/>
        </w:rPr>
        <w:t xml:space="preserve">drone </w:t>
      </w:r>
      <w:r w:rsidRPr="00E62B06">
        <w:rPr>
          <w:rStyle w:val="StyleUnderline"/>
          <w:rFonts w:asciiTheme="majorHAnsi" w:hAnsiTheme="majorHAnsi" w:cstheme="majorHAnsi"/>
          <w:highlight w:val="cyan"/>
        </w:rPr>
        <w:t>operations</w:t>
      </w:r>
      <w:r w:rsidRPr="00E62B06">
        <w:rPr>
          <w:rFonts w:asciiTheme="majorHAnsi" w:hAnsiTheme="majorHAnsi" w:cstheme="majorHAnsi"/>
          <w:sz w:val="16"/>
          <w:highlight w:val="cyan"/>
        </w:rPr>
        <w:t xml:space="preserve"> </w:t>
      </w:r>
      <w:r w:rsidRPr="00E62B06">
        <w:rPr>
          <w:rFonts w:asciiTheme="majorHAnsi" w:hAnsiTheme="majorHAnsi" w:cstheme="majorHAnsi"/>
          <w:sz w:val="16"/>
        </w:rPr>
        <w:t>if it did not defeat them entirely. n25</w:t>
      </w:r>
    </w:p>
    <w:p w:rsidR="00227C96" w:rsidRPr="00E62B06" w:rsidRDefault="00227C96" w:rsidP="00227C96">
      <w:pPr>
        <w:rPr>
          <w:rStyle w:val="StyleUnderline"/>
          <w:rFonts w:asciiTheme="majorHAnsi" w:hAnsiTheme="majorHAnsi" w:cstheme="majorHAnsi"/>
          <w:sz w:val="16"/>
          <w:u w:val="none"/>
        </w:rPr>
      </w:pPr>
      <w:r w:rsidRPr="00E62B06">
        <w:rPr>
          <w:rStyle w:val="StyleUnderline"/>
          <w:rFonts w:asciiTheme="majorHAnsi" w:hAnsiTheme="majorHAnsi" w:cstheme="majorHAnsi"/>
          <w:highlight w:val="cyan"/>
        </w:rPr>
        <w:t>These</w:t>
      </w:r>
      <w:r w:rsidRPr="00E62B06">
        <w:rPr>
          <w:rStyle w:val="StyleUnderline"/>
          <w:rFonts w:asciiTheme="majorHAnsi" w:hAnsiTheme="majorHAnsi" w:cstheme="majorHAnsi"/>
        </w:rPr>
        <w:t xml:space="preserve"> twin </w:t>
      </w:r>
      <w:r w:rsidRPr="00E62B06">
        <w:rPr>
          <w:rStyle w:val="StyleUnderline"/>
          <w:rFonts w:asciiTheme="majorHAnsi" w:hAnsiTheme="majorHAnsi" w:cstheme="majorHAnsi"/>
          <w:highlight w:val="cyan"/>
        </w:rPr>
        <w:t>vulnerabilities</w:t>
      </w:r>
      <w:r w:rsidRPr="00E62B06">
        <w:rPr>
          <w:rFonts w:asciiTheme="majorHAnsi" w:hAnsiTheme="majorHAnsi" w:cstheme="majorHAnsi"/>
          <w:sz w:val="16"/>
        </w:rPr>
        <w:t xml:space="preserve"> to manned aircraft and signal disruption could be mitigated with massive expenditures on drone development and signal delivery and encryption technology, n26 but these vulnerabilities </w:t>
      </w:r>
      <w:r w:rsidRPr="00E62B06">
        <w:rPr>
          <w:rStyle w:val="StyleStyleBoldUnderlineUnderlineapple-style-span6ptBoldK"/>
          <w:rFonts w:asciiTheme="majorHAnsi" w:hAnsiTheme="majorHAnsi" w:cstheme="majorHAnsi"/>
          <w:highlight w:val="cyan"/>
        </w:rPr>
        <w:t>could never be</w:t>
      </w:r>
      <w:r w:rsidRPr="00E62B06">
        <w:rPr>
          <w:rStyle w:val="StyleStyleBoldUnderlineUnderlineapple-style-span6ptBoldK"/>
          <w:rFonts w:asciiTheme="majorHAnsi" w:hAnsiTheme="majorHAnsi" w:cstheme="majorHAnsi"/>
        </w:rPr>
        <w:t xml:space="preserve"> completely </w:t>
      </w:r>
      <w:r w:rsidRPr="00E62B06">
        <w:rPr>
          <w:rStyle w:val="StyleStyleBoldUnderlineUnderlineapple-style-span6ptBoldK"/>
          <w:rFonts w:asciiTheme="majorHAnsi" w:hAnsiTheme="majorHAnsi" w:cstheme="majorHAnsi"/>
          <w:highlight w:val="cyan"/>
        </w:rPr>
        <w:t>eliminated</w:t>
      </w:r>
      <w:r w:rsidRPr="00E62B06">
        <w:rPr>
          <w:rFonts w:asciiTheme="majorHAnsi" w:hAnsiTheme="majorHAnsi" w:cstheme="majorHAnsi"/>
          <w:sz w:val="16"/>
        </w:rPr>
        <w:t xml:space="preserve">. Meanwhile, one of the principal advantages that drones provide - their low cost compared with manned aircraft n27 - would be swallowed up by any attempt to make these aircraft survivable against a sophisticated air defense system. As a result, </w:t>
      </w:r>
      <w:r w:rsidRPr="00E62B06">
        <w:rPr>
          <w:rStyle w:val="StyleUnderline"/>
          <w:rFonts w:asciiTheme="majorHAnsi" w:hAnsiTheme="majorHAnsi" w:cstheme="majorHAnsi"/>
          <w:highlight w:val="cyan"/>
        </w:rPr>
        <w:t>drones will be limited</w:t>
      </w:r>
      <w:r w:rsidRPr="00E62B06">
        <w:rPr>
          <w:rStyle w:val="StyleUnderline"/>
          <w:rFonts w:asciiTheme="majorHAnsi" w:hAnsiTheme="majorHAnsi" w:cstheme="majorHAnsi"/>
        </w:rPr>
        <w:t>, for the foreseeable future</w:t>
      </w:r>
      <w:r w:rsidRPr="00E62B06">
        <w:rPr>
          <w:rFonts w:asciiTheme="majorHAnsi" w:hAnsiTheme="majorHAnsi" w:cstheme="majorHAnsi"/>
          <w:sz w:val="16"/>
        </w:rPr>
        <w:t xml:space="preserve">, n28 </w:t>
      </w:r>
      <w:r w:rsidRPr="00E62B06">
        <w:rPr>
          <w:rStyle w:val="StyleUnderline"/>
          <w:rFonts w:asciiTheme="majorHAnsi" w:hAnsiTheme="majorHAnsi" w:cstheme="majorHAnsi"/>
          <w:highlight w:val="cyan"/>
        </w:rPr>
        <w:t xml:space="preserve">to </w:t>
      </w:r>
      <w:r w:rsidRPr="00E62B06">
        <w:rPr>
          <w:rStyle w:val="StyleUnderline"/>
          <w:rFonts w:asciiTheme="majorHAnsi" w:hAnsiTheme="majorHAnsi" w:cstheme="majorHAnsi"/>
        </w:rPr>
        <w:t>use in</w:t>
      </w:r>
      <w:r w:rsidRPr="00E62B06">
        <w:rPr>
          <w:rFonts w:asciiTheme="majorHAnsi" w:hAnsiTheme="majorHAnsi" w:cstheme="majorHAnsi"/>
          <w:sz w:val="16"/>
        </w:rPr>
        <w:t xml:space="preserve"> </w:t>
      </w:r>
      <w:r w:rsidRPr="00E62B06">
        <w:rPr>
          <w:rStyle w:val="StyleStyleBoldUnderlineUnderlineapple-style-span6ptBoldK"/>
          <w:rFonts w:asciiTheme="majorHAnsi" w:hAnsiTheme="majorHAnsi" w:cstheme="majorHAnsi"/>
          <w:highlight w:val="cyan"/>
        </w:rPr>
        <w:t>"permissive" environments</w:t>
      </w:r>
      <w:r w:rsidRPr="00E62B06">
        <w:rPr>
          <w:rFonts w:asciiTheme="majorHAnsi" w:hAnsiTheme="majorHAnsi" w:cstheme="majorHAnsi"/>
          <w:sz w:val="16"/>
        </w:rPr>
        <w:t xml:space="preserve"> </w:t>
      </w:r>
      <w:r w:rsidRPr="00E62B06">
        <w:rPr>
          <w:rStyle w:val="StyleUnderline"/>
          <w:rFonts w:asciiTheme="majorHAnsi" w:hAnsiTheme="majorHAnsi" w:cstheme="majorHAnsi"/>
        </w:rPr>
        <w:t>in which air defense systems are primitive</w:t>
      </w:r>
      <w:r w:rsidRPr="00E62B06">
        <w:rPr>
          <w:rFonts w:asciiTheme="majorHAnsi" w:hAnsiTheme="majorHAnsi" w:cstheme="majorHAnsi"/>
          <w:sz w:val="16"/>
        </w:rPr>
        <w:t xml:space="preserve"> n29 </w:t>
      </w:r>
      <w:r w:rsidRPr="00E62B06">
        <w:rPr>
          <w:rStyle w:val="StyleUnderline"/>
          <w:rFonts w:asciiTheme="majorHAnsi" w:hAnsiTheme="majorHAnsi" w:cstheme="majorHAnsi"/>
        </w:rPr>
        <w:t>or non-existent</w:t>
      </w:r>
      <w:r w:rsidRPr="00E62B06">
        <w:rPr>
          <w:rFonts w:asciiTheme="majorHAnsi" w:hAnsiTheme="majorHAnsi" w:cstheme="majorHAnsi"/>
          <w:sz w:val="16"/>
        </w:rPr>
        <w:t xml:space="preserve">. While it is possible to find (or create) such a permissive environment in an inter-state conflict, n30 </w:t>
      </w:r>
      <w:r w:rsidRPr="00E62B06">
        <w:rPr>
          <w:rStyle w:val="StyleUnderline"/>
          <w:rFonts w:asciiTheme="majorHAnsi" w:hAnsiTheme="majorHAnsi" w:cstheme="majorHAnsi"/>
        </w:rPr>
        <w:t>permissive environments that will allow for drone use will</w:t>
      </w:r>
      <w:r w:rsidRPr="00E62B06">
        <w:rPr>
          <w:rFonts w:asciiTheme="majorHAnsi" w:hAnsiTheme="majorHAnsi" w:cstheme="majorHAnsi"/>
          <w:sz w:val="16"/>
        </w:rPr>
        <w:t xml:space="preserve"> most often </w:t>
      </w:r>
      <w:r w:rsidRPr="00E62B06">
        <w:rPr>
          <w:rStyle w:val="StyleStyleBoldUnderlineUnderlineapple-style-span6ptBoldK"/>
          <w:rFonts w:asciiTheme="majorHAnsi" w:hAnsiTheme="majorHAnsi" w:cstheme="majorHAnsi"/>
        </w:rPr>
        <w:t>be found in counterinsurgency or counterterrorism operations</w:t>
      </w:r>
      <w:r w:rsidRPr="00E62B06">
        <w:rPr>
          <w:rFonts w:asciiTheme="majorHAnsi" w:hAnsiTheme="majorHAnsi" w:cstheme="majorHAnsi"/>
          <w:sz w:val="16"/>
        </w:rPr>
        <w:t>.</w:t>
      </w:r>
    </w:p>
    <w:p w:rsidR="00227C96" w:rsidRPr="00E62B06" w:rsidRDefault="008431F6" w:rsidP="00227C96">
      <w:pPr>
        <w:pStyle w:val="Heading3"/>
        <w:rPr>
          <w:rFonts w:asciiTheme="majorHAnsi" w:hAnsiTheme="majorHAnsi" w:cstheme="majorHAnsi"/>
        </w:rPr>
      </w:pPr>
      <w:r w:rsidRPr="00E62B06">
        <w:rPr>
          <w:rFonts w:asciiTheme="majorHAnsi" w:hAnsiTheme="majorHAnsi" w:cstheme="majorHAnsi"/>
        </w:rPr>
        <w:lastRenderedPageBreak/>
        <w:t>AT:</w:t>
      </w:r>
      <w:r w:rsidR="00227C96" w:rsidRPr="00E62B06">
        <w:rPr>
          <w:rFonts w:asciiTheme="majorHAnsi" w:hAnsiTheme="majorHAnsi" w:cstheme="majorHAnsi"/>
        </w:rPr>
        <w:t xml:space="preserve"> </w:t>
      </w:r>
      <w:r w:rsidR="007817C8" w:rsidRPr="00E62B06">
        <w:rPr>
          <w:rFonts w:asciiTheme="majorHAnsi" w:hAnsiTheme="majorHAnsi" w:cstheme="majorHAnsi"/>
        </w:rPr>
        <w:t>A</w:t>
      </w:r>
      <w:r w:rsidR="00227C96" w:rsidRPr="00E62B06">
        <w:rPr>
          <w:rFonts w:asciiTheme="majorHAnsi" w:hAnsiTheme="majorHAnsi" w:cstheme="majorHAnsi"/>
        </w:rPr>
        <w:t xml:space="preserve">rms </w:t>
      </w:r>
      <w:r w:rsidR="007817C8" w:rsidRPr="00E62B06">
        <w:rPr>
          <w:rFonts w:asciiTheme="majorHAnsi" w:hAnsiTheme="majorHAnsi" w:cstheme="majorHAnsi"/>
        </w:rPr>
        <w:t>R</w:t>
      </w:r>
      <w:r w:rsidR="00227C96" w:rsidRPr="00E62B06">
        <w:rPr>
          <w:rFonts w:asciiTheme="majorHAnsi" w:hAnsiTheme="majorHAnsi" w:cstheme="majorHAnsi"/>
        </w:rPr>
        <w:t>ace</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arms race—even Zenko agrees</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Zenko</w:t>
      </w:r>
      <w:r w:rsidRPr="00E62B06">
        <w:rPr>
          <w:rFonts w:asciiTheme="majorHAnsi" w:hAnsiTheme="majorHAnsi" w:cstheme="majorHAnsi"/>
        </w:rPr>
        <w:t xml:space="preserve">, Douglas Dillon fellow in the Center for Preventive Action – CFR, </w:t>
      </w:r>
      <w:r w:rsidRPr="00E62B06">
        <w:rPr>
          <w:rStyle w:val="Style13ptBold"/>
          <w:rFonts w:asciiTheme="majorHAnsi" w:hAnsiTheme="majorHAnsi" w:cstheme="majorHAnsi"/>
        </w:rPr>
        <w:t>‘13</w:t>
      </w:r>
    </w:p>
    <w:p w:rsidR="00227C96" w:rsidRPr="00E62B06" w:rsidRDefault="00227C96" w:rsidP="00227C96">
      <w:pPr>
        <w:rPr>
          <w:rFonts w:asciiTheme="majorHAnsi" w:hAnsiTheme="majorHAnsi" w:cstheme="majorHAnsi"/>
        </w:rPr>
      </w:pPr>
      <w:r w:rsidRPr="00E62B06">
        <w:rPr>
          <w:rFonts w:asciiTheme="majorHAnsi" w:hAnsiTheme="majorHAnsi" w:cstheme="majorHAnsi"/>
        </w:rPr>
        <w:t>(Micah, “U.S. Drone Strike Policies”, Council Special Report No. 65, January)</w:t>
      </w:r>
    </w:p>
    <w:p w:rsidR="00227C96" w:rsidRPr="00E62B06" w:rsidRDefault="00227C96" w:rsidP="00227C96">
      <w:pPr>
        <w:rPr>
          <w:rFonts w:asciiTheme="majorHAnsi" w:hAnsiTheme="majorHAnsi" w:cstheme="majorHAnsi"/>
        </w:rPr>
      </w:pP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highlight w:val="cyan"/>
        </w:rPr>
        <w:t>There are</w:t>
      </w:r>
      <w:r w:rsidRPr="00E62B06">
        <w:rPr>
          <w:rFonts w:asciiTheme="majorHAnsi" w:hAnsiTheme="majorHAnsi" w:cstheme="majorHAnsi"/>
          <w:sz w:val="16"/>
        </w:rPr>
        <w:t xml:space="preserve"> also </w:t>
      </w:r>
      <w:r w:rsidRPr="00E62B06">
        <w:rPr>
          <w:rStyle w:val="StyleUnderline"/>
          <w:rFonts w:asciiTheme="majorHAnsi" w:hAnsiTheme="majorHAnsi" w:cstheme="majorHAnsi"/>
          <w:highlight w:val="cyan"/>
        </w:rPr>
        <w:t xml:space="preserve">few examples of </w:t>
      </w:r>
      <w:r w:rsidRPr="00E62B06">
        <w:rPr>
          <w:rStyle w:val="Emphasis"/>
          <w:rFonts w:asciiTheme="majorHAnsi" w:hAnsiTheme="majorHAnsi" w:cstheme="majorHAnsi"/>
          <w:highlight w:val="cyan"/>
        </w:rPr>
        <w:t>armed</w:t>
      </w:r>
      <w:r w:rsidRPr="00E62B06">
        <w:rPr>
          <w:rStyle w:val="StyleUnderline"/>
          <w:rFonts w:asciiTheme="majorHAnsi" w:hAnsiTheme="majorHAnsi" w:cstheme="majorHAnsi"/>
          <w:highlight w:val="cyan"/>
        </w:rPr>
        <w:t xml:space="preserve"> </w:t>
      </w:r>
      <w:r w:rsidRPr="00E62B06">
        <w:rPr>
          <w:rStyle w:val="StyleUnderline"/>
          <w:rFonts w:asciiTheme="majorHAnsi" w:hAnsiTheme="majorHAnsi" w:cstheme="majorHAnsi"/>
        </w:rPr>
        <w:t xml:space="preserve">drone </w:t>
      </w:r>
      <w:r w:rsidRPr="00E62B06">
        <w:rPr>
          <w:rStyle w:val="StyleUnderline"/>
          <w:rFonts w:asciiTheme="majorHAnsi" w:hAnsiTheme="majorHAnsi" w:cstheme="majorHAnsi"/>
          <w:highlight w:val="cyan"/>
        </w:rPr>
        <w:t xml:space="preserve">sales </w:t>
      </w:r>
      <w:r w:rsidRPr="00E62B06">
        <w:rPr>
          <w:rStyle w:val="StyleUnderline"/>
          <w:rFonts w:asciiTheme="majorHAnsi" w:hAnsiTheme="majorHAnsi" w:cstheme="majorHAnsi"/>
        </w:rPr>
        <w:t>by other countries. After the</w:t>
      </w:r>
      <w:r w:rsidRPr="00E62B06">
        <w:rPr>
          <w:rFonts w:asciiTheme="majorHAnsi" w:hAnsiTheme="majorHAnsi" w:cstheme="majorHAnsi"/>
          <w:sz w:val="16"/>
        </w:rPr>
        <w:t xml:space="preserve"> </w:t>
      </w:r>
      <w:r w:rsidRPr="00E62B06">
        <w:rPr>
          <w:rStyle w:val="Emphasis"/>
          <w:rFonts w:asciiTheme="majorHAnsi" w:hAnsiTheme="majorHAnsi" w:cstheme="majorHAnsi"/>
        </w:rPr>
        <w:t>U</w:t>
      </w:r>
      <w:r w:rsidRPr="00E62B06">
        <w:rPr>
          <w:rFonts w:asciiTheme="majorHAnsi" w:hAnsiTheme="majorHAnsi" w:cstheme="majorHAnsi"/>
          <w:sz w:val="16"/>
        </w:rPr>
        <w:t xml:space="preserve">nited </w:t>
      </w:r>
      <w:r w:rsidRPr="00E62B06">
        <w:rPr>
          <w:rStyle w:val="Emphasis"/>
          <w:rFonts w:asciiTheme="majorHAnsi" w:hAnsiTheme="majorHAnsi" w:cstheme="majorHAnsi"/>
        </w:rPr>
        <w:t>S</w:t>
      </w:r>
      <w:r w:rsidRPr="00E62B06">
        <w:rPr>
          <w:rFonts w:asciiTheme="majorHAnsi" w:hAnsiTheme="majorHAnsi" w:cstheme="majorHAnsi"/>
          <w:sz w:val="16"/>
        </w:rPr>
        <w:t xml:space="preserve">tates, </w:t>
      </w:r>
      <w:r w:rsidRPr="00E62B06">
        <w:rPr>
          <w:rStyle w:val="StyleUnderline"/>
          <w:rFonts w:asciiTheme="majorHAnsi" w:hAnsiTheme="majorHAnsi" w:cstheme="majorHAnsi"/>
        </w:rPr>
        <w:t>Israel has the most developed and varied drone capabilities</w:t>
      </w:r>
      <w:r w:rsidRPr="00E62B06">
        <w:rPr>
          <w:rFonts w:asciiTheme="majorHAnsi" w:hAnsiTheme="majorHAnsi" w:cstheme="majorHAnsi"/>
          <w:sz w:val="16"/>
        </w:rPr>
        <w:t xml:space="preserve">; according to the Stockholm International Peace Research Institute (SIPRI), Israel was responsible for 41 percent of drones exported between 2001 and 2011.57 </w:t>
      </w:r>
      <w:r w:rsidRPr="00E62B06">
        <w:rPr>
          <w:rStyle w:val="StyleUnderline"/>
          <w:rFonts w:asciiTheme="majorHAnsi" w:hAnsiTheme="majorHAnsi" w:cstheme="majorHAnsi"/>
        </w:rPr>
        <w:t xml:space="preserve">While </w:t>
      </w:r>
      <w:r w:rsidRPr="00E62B06">
        <w:rPr>
          <w:rStyle w:val="StyleUnderline"/>
          <w:rFonts w:asciiTheme="majorHAnsi" w:hAnsiTheme="majorHAnsi" w:cstheme="majorHAnsi"/>
          <w:highlight w:val="cyan"/>
        </w:rPr>
        <w:t xml:space="preserve">Israel </w:t>
      </w:r>
      <w:r w:rsidRPr="00E62B06">
        <w:rPr>
          <w:rStyle w:val="StyleUnderline"/>
          <w:rFonts w:asciiTheme="majorHAnsi" w:hAnsiTheme="majorHAnsi" w:cstheme="majorHAnsi"/>
        </w:rPr>
        <w:t>has used armed drones</w:t>
      </w:r>
      <w:r w:rsidRPr="00E62B06">
        <w:rPr>
          <w:rFonts w:asciiTheme="majorHAnsi" w:hAnsiTheme="majorHAnsi" w:cstheme="majorHAnsi"/>
          <w:sz w:val="16"/>
        </w:rPr>
        <w:t xml:space="preserve"> in the Palestinian territories </w:t>
      </w:r>
      <w:r w:rsidRPr="00E62B06">
        <w:rPr>
          <w:rStyle w:val="StyleUnderline"/>
          <w:rFonts w:asciiTheme="majorHAnsi" w:hAnsiTheme="majorHAnsi" w:cstheme="majorHAnsi"/>
        </w:rPr>
        <w:t xml:space="preserve">and is not a member of the MTCR, it has </w:t>
      </w:r>
      <w:r w:rsidRPr="00E62B06">
        <w:rPr>
          <w:rStyle w:val="Emphasis"/>
          <w:rFonts w:asciiTheme="majorHAnsi" w:hAnsiTheme="majorHAnsi" w:cstheme="majorHAnsi"/>
        </w:rPr>
        <w:t xml:space="preserve">pre- dominantly </w:t>
      </w:r>
      <w:r w:rsidRPr="00E62B06">
        <w:rPr>
          <w:rStyle w:val="Emphasis"/>
          <w:rFonts w:asciiTheme="majorHAnsi" w:hAnsiTheme="majorHAnsi" w:cstheme="majorHAnsi"/>
          <w:highlight w:val="cyan"/>
        </w:rPr>
        <w:t>sold surveillance drones</w:t>
      </w:r>
      <w:r w:rsidRPr="00E62B06">
        <w:rPr>
          <w:rFonts w:asciiTheme="majorHAnsi" w:hAnsiTheme="majorHAnsi" w:cstheme="majorHAnsi"/>
          <w:sz w:val="16"/>
        </w:rPr>
        <w:t xml:space="preserve"> </w:t>
      </w:r>
      <w:r w:rsidRPr="00E62B06">
        <w:rPr>
          <w:rStyle w:val="StyleUnderline"/>
          <w:rFonts w:asciiTheme="majorHAnsi" w:hAnsiTheme="majorHAnsi" w:cstheme="majorHAnsi"/>
        </w:rPr>
        <w:t>that lack hard points and electrical engineering.</w:t>
      </w:r>
      <w:r w:rsidRPr="00E62B06">
        <w:rPr>
          <w:rFonts w:asciiTheme="majorHAnsi" w:hAnsiTheme="majorHAnsi" w:cstheme="majorHAnsi"/>
          <w:sz w:val="16"/>
        </w:rPr>
        <w:t xml:space="preserve"> Israel reportedly sold the Harop, a short-range attack drone, to France, Germany, Turkey, and India. Furthermore, </w:t>
      </w:r>
      <w:r w:rsidRPr="00E62B06">
        <w:rPr>
          <w:rStyle w:val="StyleUnderline"/>
          <w:rFonts w:asciiTheme="majorHAnsi" w:hAnsiTheme="majorHAnsi" w:cstheme="majorHAnsi"/>
          <w:highlight w:val="cyan"/>
        </w:rPr>
        <w:t>Israel allows the</w:t>
      </w:r>
      <w:r w:rsidRPr="00E62B06">
        <w:rPr>
          <w:rFonts w:asciiTheme="majorHAnsi" w:hAnsiTheme="majorHAnsi" w:cstheme="majorHAnsi"/>
          <w:sz w:val="16"/>
          <w:highlight w:val="cyan"/>
        </w:rPr>
        <w:t xml:space="preserve"> </w:t>
      </w:r>
      <w:r w:rsidRPr="00E62B06">
        <w:rPr>
          <w:rStyle w:val="Emphasis"/>
          <w:rFonts w:asciiTheme="majorHAnsi" w:hAnsiTheme="majorHAnsi" w:cstheme="majorHAnsi"/>
          <w:highlight w:val="cyan"/>
        </w:rPr>
        <w:t>U</w:t>
      </w:r>
      <w:r w:rsidRPr="00E62B06">
        <w:rPr>
          <w:rFonts w:asciiTheme="majorHAnsi" w:hAnsiTheme="majorHAnsi" w:cstheme="majorHAnsi"/>
          <w:sz w:val="16"/>
        </w:rPr>
        <w:t xml:space="preserve">nited </w:t>
      </w:r>
      <w:r w:rsidRPr="00E62B06">
        <w:rPr>
          <w:rStyle w:val="Emphasis"/>
          <w:rFonts w:asciiTheme="majorHAnsi" w:hAnsiTheme="majorHAnsi" w:cstheme="majorHAnsi"/>
          <w:highlight w:val="cyan"/>
        </w:rPr>
        <w:t>S</w:t>
      </w:r>
      <w:r w:rsidRPr="00E62B06">
        <w:rPr>
          <w:rFonts w:asciiTheme="majorHAnsi" w:hAnsiTheme="majorHAnsi" w:cstheme="majorHAnsi"/>
          <w:sz w:val="16"/>
        </w:rPr>
        <w:t xml:space="preserve">tates </w:t>
      </w:r>
      <w:r w:rsidRPr="00E62B06">
        <w:rPr>
          <w:rStyle w:val="StyleUnderline"/>
          <w:rFonts w:asciiTheme="majorHAnsi" w:hAnsiTheme="majorHAnsi" w:cstheme="majorHAnsi"/>
          <w:highlight w:val="cyan"/>
        </w:rPr>
        <w:t xml:space="preserve">to veto transfers </w:t>
      </w:r>
      <w:r w:rsidRPr="00E62B06">
        <w:rPr>
          <w:rStyle w:val="StyleUnderline"/>
          <w:rFonts w:asciiTheme="majorHAnsi" w:hAnsiTheme="majorHAnsi" w:cstheme="majorHAnsi"/>
        </w:rPr>
        <w:t>of weapons with U.S.-origin technology to select states</w:t>
      </w:r>
      <w:r w:rsidRPr="00E62B06">
        <w:rPr>
          <w:rFonts w:asciiTheme="majorHAnsi" w:hAnsiTheme="majorHAnsi" w:cstheme="majorHAnsi"/>
          <w:sz w:val="16"/>
        </w:rPr>
        <w:t xml:space="preserve">, including China.58 </w:t>
      </w:r>
      <w:r w:rsidRPr="00E62B06">
        <w:rPr>
          <w:rStyle w:val="StyleUnderline"/>
          <w:rFonts w:asciiTheme="majorHAnsi" w:hAnsiTheme="majorHAnsi" w:cstheme="majorHAnsi"/>
        </w:rPr>
        <w:t xml:space="preserve">Other </w:t>
      </w:r>
      <w:r w:rsidRPr="00E62B06">
        <w:rPr>
          <w:rStyle w:val="StyleUnderline"/>
          <w:rFonts w:asciiTheme="majorHAnsi" w:hAnsiTheme="majorHAnsi" w:cstheme="majorHAnsi"/>
          <w:highlight w:val="cyan"/>
        </w:rPr>
        <w:t>states</w:t>
      </w:r>
      <w:r w:rsidRPr="00E62B06">
        <w:rPr>
          <w:rStyle w:val="StyleUnderline"/>
          <w:rFonts w:asciiTheme="majorHAnsi" w:hAnsiTheme="majorHAnsi" w:cstheme="majorHAnsi"/>
        </w:rPr>
        <w:t xml:space="preserve"> invested in developing and selling surveillance drones </w:t>
      </w:r>
      <w:r w:rsidRPr="00E62B06">
        <w:rPr>
          <w:rStyle w:val="StyleUnderline"/>
          <w:rFonts w:asciiTheme="majorHAnsi" w:hAnsiTheme="majorHAnsi" w:cstheme="majorHAnsi"/>
          <w:highlight w:val="cyan"/>
        </w:rPr>
        <w:t>have</w:t>
      </w:r>
      <w:r w:rsidRPr="00E62B06">
        <w:rPr>
          <w:rStyle w:val="StyleUnderline"/>
          <w:rFonts w:asciiTheme="majorHAnsi" w:hAnsiTheme="majorHAnsi" w:cstheme="majorHAnsi"/>
        </w:rPr>
        <w:t xml:space="preserve"> reportedly </w:t>
      </w:r>
      <w:r w:rsidRPr="00E62B06">
        <w:rPr>
          <w:rStyle w:val="Emphasis"/>
          <w:rFonts w:asciiTheme="majorHAnsi" w:hAnsiTheme="majorHAnsi" w:cstheme="majorHAnsi"/>
          <w:highlight w:val="cyan"/>
        </w:rPr>
        <w:t>refrained</w:t>
      </w:r>
      <w:r w:rsidRPr="00E62B06">
        <w:rPr>
          <w:rStyle w:val="StyleUnderline"/>
          <w:rFonts w:asciiTheme="majorHAnsi" w:hAnsiTheme="majorHAnsi" w:cstheme="majorHAnsi"/>
          <w:highlight w:val="cyan"/>
        </w:rPr>
        <w:t xml:space="preserve"> from selling</w:t>
      </w:r>
      <w:r w:rsidRPr="00E62B06">
        <w:rPr>
          <w:rStyle w:val="StyleUnderline"/>
          <w:rFonts w:asciiTheme="majorHAnsi" w:hAnsiTheme="majorHAnsi" w:cstheme="majorHAnsi"/>
        </w:rPr>
        <w:t xml:space="preserve"> fully </w:t>
      </w:r>
      <w:r w:rsidRPr="00E62B06">
        <w:rPr>
          <w:rStyle w:val="StyleUnderline"/>
          <w:rFonts w:asciiTheme="majorHAnsi" w:hAnsiTheme="majorHAnsi" w:cstheme="majorHAnsi"/>
          <w:highlight w:val="cyan"/>
        </w:rPr>
        <w:t>armed versions</w:t>
      </w:r>
      <w:r w:rsidRPr="00E62B06">
        <w:rPr>
          <w:rStyle w:val="StyleUnderline"/>
          <w:rFonts w:asciiTheme="majorHAnsi" w:hAnsiTheme="majorHAnsi" w:cstheme="majorHAnsi"/>
        </w:rPr>
        <w:t>.</w:t>
      </w:r>
      <w:r w:rsidRPr="00E62B06">
        <w:rPr>
          <w:rFonts w:asciiTheme="majorHAnsi" w:hAnsiTheme="majorHAnsi" w:cstheme="majorHAnsi"/>
          <w:sz w:val="16"/>
        </w:rPr>
        <w:t xml:space="preserve"> For example, </w:t>
      </w:r>
      <w:r w:rsidRPr="00E62B06">
        <w:rPr>
          <w:rStyle w:val="StyleUnderline"/>
          <w:rFonts w:asciiTheme="majorHAnsi" w:hAnsiTheme="majorHAnsi" w:cstheme="majorHAnsi"/>
        </w:rPr>
        <w:t>the UAE spent five years building the armed United-40 drone</w:t>
      </w:r>
      <w:r w:rsidRPr="00E62B06">
        <w:rPr>
          <w:rFonts w:asciiTheme="majorHAnsi" w:hAnsiTheme="majorHAnsi" w:cstheme="majorHAnsi"/>
          <w:sz w:val="16"/>
        </w:rPr>
        <w:t xml:space="preserve"> with an associated Namrod missile, </w:t>
      </w:r>
      <w:r w:rsidRPr="00E62B06">
        <w:rPr>
          <w:rStyle w:val="StyleUnderline"/>
          <w:rFonts w:asciiTheme="majorHAnsi" w:hAnsiTheme="majorHAnsi" w:cstheme="majorHAnsi"/>
        </w:rPr>
        <w:t>but there have been no reported deliveries</w:t>
      </w:r>
      <w:r w:rsidRPr="00E62B06">
        <w:rPr>
          <w:rFonts w:asciiTheme="majorHAnsi" w:hAnsiTheme="majorHAnsi" w:cstheme="majorHAnsi"/>
          <w:sz w:val="16"/>
        </w:rPr>
        <w:t xml:space="preserve">.59 A March 2011 analysis by the mar- keting research firm Lucintel projected that a “fully developed [armed drone] product will take another decade.”60 Based on current trends, </w:t>
      </w:r>
      <w:r w:rsidRPr="00E62B06">
        <w:rPr>
          <w:rStyle w:val="Emphasis"/>
          <w:rFonts w:asciiTheme="majorHAnsi" w:hAnsiTheme="majorHAnsi" w:cstheme="majorHAnsi"/>
          <w:highlight w:val="cyan"/>
        </w:rPr>
        <w:t>it is unlikely</w:t>
      </w:r>
      <w:r w:rsidRPr="00E62B06">
        <w:rPr>
          <w:rStyle w:val="Emphasis"/>
          <w:rFonts w:asciiTheme="majorHAnsi" w:hAnsiTheme="majorHAnsi" w:cstheme="majorHAnsi"/>
        </w:rPr>
        <w:t xml:space="preserve"> that </w:t>
      </w:r>
      <w:r w:rsidRPr="00E62B06">
        <w:rPr>
          <w:rStyle w:val="Emphasis"/>
          <w:rFonts w:asciiTheme="majorHAnsi" w:hAnsiTheme="majorHAnsi" w:cstheme="majorHAnsi"/>
          <w:highlight w:val="cyan"/>
        </w:rPr>
        <w:t>most states</w:t>
      </w:r>
      <w:r w:rsidRPr="00E62B06">
        <w:rPr>
          <w:rStyle w:val="Emphasis"/>
          <w:rFonts w:asciiTheme="majorHAnsi" w:hAnsiTheme="majorHAnsi" w:cstheme="majorHAnsi"/>
        </w:rPr>
        <w:t xml:space="preserve"> </w:t>
      </w:r>
      <w:r w:rsidRPr="00E62B06">
        <w:rPr>
          <w:rStyle w:val="Emphasis"/>
          <w:rFonts w:asciiTheme="majorHAnsi" w:hAnsiTheme="majorHAnsi" w:cstheme="majorHAnsi"/>
          <w:highlight w:val="cyan"/>
        </w:rPr>
        <w:t>will have</w:t>
      </w:r>
      <w:r w:rsidRPr="00E62B06">
        <w:rPr>
          <w:rStyle w:val="Emphasis"/>
          <w:rFonts w:asciiTheme="majorHAnsi" w:hAnsiTheme="majorHAnsi" w:cstheme="majorHAnsi"/>
        </w:rPr>
        <w:t>,</w:t>
      </w:r>
      <w:r w:rsidRPr="00E62B06">
        <w:rPr>
          <w:rFonts w:asciiTheme="majorHAnsi" w:hAnsiTheme="majorHAnsi" w:cstheme="majorHAnsi"/>
          <w:sz w:val="16"/>
        </w:rPr>
        <w:t xml:space="preserve"> within ten years, </w:t>
      </w:r>
      <w:r w:rsidRPr="00E62B06">
        <w:rPr>
          <w:rStyle w:val="Emphasis"/>
          <w:rFonts w:asciiTheme="majorHAnsi" w:hAnsiTheme="majorHAnsi" w:cstheme="majorHAnsi"/>
          <w:highlight w:val="cyan"/>
        </w:rPr>
        <w:t>the</w:t>
      </w:r>
      <w:r w:rsidRPr="00E62B06">
        <w:rPr>
          <w:rStyle w:val="Emphasis"/>
          <w:rFonts w:asciiTheme="majorHAnsi" w:hAnsiTheme="majorHAnsi" w:cstheme="majorHAnsi"/>
        </w:rPr>
        <w:t xml:space="preserve"> complete system </w:t>
      </w:r>
      <w:r w:rsidRPr="00E62B06">
        <w:rPr>
          <w:rStyle w:val="Emphasis"/>
          <w:rFonts w:asciiTheme="majorHAnsi" w:hAnsiTheme="majorHAnsi" w:cstheme="majorHAnsi"/>
          <w:highlight w:val="cyan"/>
        </w:rPr>
        <w:t>architecture</w:t>
      </w:r>
      <w:r w:rsidRPr="00E62B06">
        <w:rPr>
          <w:rStyle w:val="Emphasis"/>
          <w:rFonts w:asciiTheme="majorHAnsi" w:hAnsiTheme="majorHAnsi" w:cstheme="majorHAnsi"/>
        </w:rPr>
        <w:t xml:space="preserve"> </w:t>
      </w:r>
      <w:r w:rsidRPr="00E62B06">
        <w:rPr>
          <w:rStyle w:val="Emphasis"/>
          <w:rFonts w:asciiTheme="majorHAnsi" w:hAnsiTheme="majorHAnsi" w:cstheme="majorHAnsi"/>
          <w:highlight w:val="cyan"/>
        </w:rPr>
        <w:t xml:space="preserve">required to carry out </w:t>
      </w:r>
      <w:r w:rsidRPr="00E62B06">
        <w:rPr>
          <w:rStyle w:val="Emphasis"/>
          <w:rFonts w:asciiTheme="majorHAnsi" w:hAnsiTheme="majorHAnsi" w:cstheme="majorHAnsi"/>
        </w:rPr>
        <w:t xml:space="preserve">distant </w:t>
      </w:r>
      <w:r w:rsidRPr="00E62B06">
        <w:rPr>
          <w:rStyle w:val="Emphasis"/>
          <w:rFonts w:asciiTheme="majorHAnsi" w:hAnsiTheme="majorHAnsi" w:cstheme="majorHAnsi"/>
          <w:highlight w:val="cyan"/>
        </w:rPr>
        <w:t>drone strikes</w:t>
      </w:r>
      <w:r w:rsidRPr="00E62B06">
        <w:rPr>
          <w:rFonts w:asciiTheme="majorHAnsi" w:hAnsiTheme="majorHAnsi" w:cstheme="majorHAnsi"/>
          <w:sz w:val="16"/>
        </w:rPr>
        <w:t xml:space="preserve"> that would be </w:t>
      </w:r>
      <w:r w:rsidRPr="00E62B06">
        <w:rPr>
          <w:rStyle w:val="StyleUnderline"/>
          <w:rFonts w:asciiTheme="majorHAnsi" w:hAnsiTheme="majorHAnsi" w:cstheme="majorHAnsi"/>
        </w:rPr>
        <w:t xml:space="preserve">harmful to U.S. national interests. </w:t>
      </w:r>
      <w:r w:rsidRPr="00E62B06">
        <w:rPr>
          <w:rFonts w:asciiTheme="majorHAnsi" w:hAnsiTheme="majorHAnsi" w:cstheme="majorHAnsi"/>
          <w:sz w:val="16"/>
        </w:rPr>
        <w:t xml:space="preserve">However, </w:t>
      </w:r>
      <w:r w:rsidRPr="00E62B06">
        <w:rPr>
          <w:rStyle w:val="StyleUnderline"/>
          <w:rFonts w:asciiTheme="majorHAnsi" w:hAnsiTheme="majorHAnsi" w:cstheme="majorHAnsi"/>
        </w:rPr>
        <w:t xml:space="preserve">those </w:t>
      </w:r>
      <w:r w:rsidRPr="00E62B06">
        <w:rPr>
          <w:rStyle w:val="StyleUnderline"/>
          <w:rFonts w:asciiTheme="majorHAnsi" w:hAnsiTheme="majorHAnsi" w:cstheme="majorHAnsi"/>
          <w:highlight w:val="cyan"/>
        </w:rPr>
        <w:t xml:space="preserve">candidates </w:t>
      </w:r>
      <w:r w:rsidRPr="00E62B06">
        <w:rPr>
          <w:rStyle w:val="StyleUnderline"/>
          <w:rFonts w:asciiTheme="majorHAnsi" w:hAnsiTheme="majorHAnsi" w:cstheme="majorHAnsi"/>
        </w:rPr>
        <w:t>able to obtain this technology will</w:t>
      </w:r>
      <w:r w:rsidRPr="00E62B06">
        <w:rPr>
          <w:rFonts w:asciiTheme="majorHAnsi" w:hAnsiTheme="majorHAnsi" w:cstheme="majorHAnsi"/>
          <w:sz w:val="16"/>
        </w:rPr>
        <w:t xml:space="preserve"> most likely be states with the financial resources to purchase or the industrial base to manufacture tactical short-range armed drones with limited firepower that </w:t>
      </w:r>
      <w:r w:rsidRPr="00E62B06">
        <w:rPr>
          <w:rStyle w:val="StyleUnderline"/>
          <w:rFonts w:asciiTheme="majorHAnsi" w:hAnsiTheme="majorHAnsi" w:cstheme="majorHAnsi"/>
          <w:highlight w:val="cyan"/>
        </w:rPr>
        <w:t>lack</w:t>
      </w:r>
      <w:r w:rsidRPr="00E62B06">
        <w:rPr>
          <w:rFonts w:asciiTheme="majorHAnsi" w:hAnsiTheme="majorHAnsi" w:cstheme="majorHAnsi"/>
          <w:sz w:val="16"/>
        </w:rPr>
        <w:t xml:space="preserve"> the </w:t>
      </w:r>
      <w:r w:rsidRPr="00E62B06">
        <w:rPr>
          <w:rStyle w:val="StyleUnderline"/>
          <w:rFonts w:asciiTheme="majorHAnsi" w:hAnsiTheme="majorHAnsi" w:cstheme="majorHAnsi"/>
          <w:highlight w:val="cyan"/>
        </w:rPr>
        <w:t>precision</w:t>
      </w:r>
      <w:r w:rsidRPr="00E62B06">
        <w:rPr>
          <w:rStyle w:val="StyleUnderline"/>
          <w:rFonts w:asciiTheme="majorHAnsi" w:hAnsiTheme="majorHAnsi" w:cstheme="majorHAnsi"/>
        </w:rPr>
        <w:t xml:space="preserve"> of U.S. laser-guided munitions; the </w:t>
      </w:r>
      <w:r w:rsidRPr="00E62B06">
        <w:rPr>
          <w:rStyle w:val="StyleUnderline"/>
          <w:rFonts w:asciiTheme="majorHAnsi" w:hAnsiTheme="majorHAnsi" w:cstheme="majorHAnsi"/>
          <w:highlight w:val="cyan"/>
        </w:rPr>
        <w:t xml:space="preserve">intelligence </w:t>
      </w:r>
      <w:r w:rsidRPr="00E62B06">
        <w:rPr>
          <w:rStyle w:val="StyleUnderline"/>
          <w:rFonts w:asciiTheme="majorHAnsi" w:hAnsiTheme="majorHAnsi" w:cstheme="majorHAnsi"/>
        </w:rPr>
        <w:t xml:space="preserve">collection </w:t>
      </w:r>
      <w:r w:rsidRPr="00E62B06">
        <w:rPr>
          <w:rStyle w:val="StyleUnderline"/>
          <w:rFonts w:asciiTheme="majorHAnsi" w:hAnsiTheme="majorHAnsi" w:cstheme="majorHAnsi"/>
          <w:highlight w:val="cyan"/>
        </w:rPr>
        <w:t>and</w:t>
      </w:r>
      <w:r w:rsidRPr="00E62B06">
        <w:rPr>
          <w:rStyle w:val="StyleUnderline"/>
          <w:rFonts w:asciiTheme="majorHAnsi" w:hAnsiTheme="majorHAnsi" w:cstheme="majorHAnsi"/>
        </w:rPr>
        <w:t xml:space="preserve"> military </w:t>
      </w:r>
      <w:r w:rsidRPr="00E62B06">
        <w:rPr>
          <w:rStyle w:val="StyleUnderline"/>
          <w:rFonts w:asciiTheme="majorHAnsi" w:hAnsiTheme="majorHAnsi" w:cstheme="majorHAnsi"/>
          <w:highlight w:val="cyan"/>
        </w:rPr>
        <w:t>c</w:t>
      </w:r>
      <w:r w:rsidRPr="00E62B06">
        <w:rPr>
          <w:rStyle w:val="StyleUnderline"/>
          <w:rFonts w:asciiTheme="majorHAnsi" w:hAnsiTheme="majorHAnsi" w:cstheme="majorHAnsi"/>
        </w:rPr>
        <w:t>ommand</w:t>
      </w:r>
      <w:r w:rsidRPr="00E62B06">
        <w:rPr>
          <w:rStyle w:val="StyleUnderline"/>
          <w:rFonts w:asciiTheme="majorHAnsi" w:hAnsiTheme="majorHAnsi" w:cstheme="majorHAnsi"/>
          <w:highlight w:val="cyan"/>
        </w:rPr>
        <w:t>-and-c</w:t>
      </w:r>
      <w:r w:rsidRPr="00E62B06">
        <w:rPr>
          <w:rStyle w:val="StyleUnderline"/>
          <w:rFonts w:asciiTheme="majorHAnsi" w:hAnsiTheme="majorHAnsi" w:cstheme="majorHAnsi"/>
        </w:rPr>
        <w:t xml:space="preserve">ontrol capabilities </w:t>
      </w:r>
      <w:r w:rsidRPr="00E62B06">
        <w:rPr>
          <w:rStyle w:val="StyleUnderline"/>
          <w:rFonts w:asciiTheme="majorHAnsi" w:hAnsiTheme="majorHAnsi" w:cstheme="majorHAnsi"/>
          <w:highlight w:val="cyan"/>
        </w:rPr>
        <w:t>needed</w:t>
      </w:r>
      <w:r w:rsidRPr="00E62B06">
        <w:rPr>
          <w:rStyle w:val="StyleUnderline"/>
          <w:rFonts w:asciiTheme="majorHAnsi" w:hAnsiTheme="majorHAnsi" w:cstheme="majorHAnsi"/>
        </w:rPr>
        <w:t xml:space="preserve"> to deploy drones</w:t>
      </w:r>
      <w:r w:rsidRPr="00E62B06">
        <w:rPr>
          <w:rFonts w:asciiTheme="majorHAnsi" w:hAnsiTheme="majorHAnsi" w:cstheme="majorHAnsi"/>
          <w:sz w:val="16"/>
        </w:rPr>
        <w:t xml:space="preserve"> via line-of-sight communications; </w:t>
      </w:r>
      <w:r w:rsidRPr="00E62B06">
        <w:rPr>
          <w:rStyle w:val="StyleUnderline"/>
          <w:rFonts w:asciiTheme="majorHAnsi" w:hAnsiTheme="majorHAnsi" w:cstheme="majorHAnsi"/>
        </w:rPr>
        <w:t>and cross- border adversaries who currently face attacks or the threat of attacks by manned aircraft</w:t>
      </w:r>
      <w:r w:rsidRPr="00E62B06">
        <w:rPr>
          <w:rFonts w:asciiTheme="majorHAnsi" w:hAnsiTheme="majorHAnsi" w:cstheme="majorHAnsi"/>
          <w:sz w:val="16"/>
        </w:rPr>
        <w:t xml:space="preserve">, such as Israel into Lebanon, Egypt, or Syria; Russia into Georgia or Azerbaijan; Turkey into Iraq; and Saudi Arabia into Yemen. When compared to distant U.S. drone strikes, these contingen- cies do not require system-wide infrastructure and host-state support. </w:t>
      </w:r>
      <w:r w:rsidRPr="00E62B06">
        <w:rPr>
          <w:rStyle w:val="StyleUnderline"/>
          <w:rFonts w:asciiTheme="majorHAnsi" w:hAnsiTheme="majorHAnsi" w:cstheme="majorHAnsi"/>
          <w:highlight w:val="cyan"/>
        </w:rPr>
        <w:t xml:space="preserve">Given the costs </w:t>
      </w:r>
      <w:r w:rsidRPr="00E62B06">
        <w:rPr>
          <w:rStyle w:val="StyleUnderline"/>
          <w:rFonts w:asciiTheme="majorHAnsi" w:hAnsiTheme="majorHAnsi" w:cstheme="majorHAnsi"/>
        </w:rPr>
        <w:t xml:space="preserve">to conduct manned-aircraft strikes with minimal threat to pilots, </w:t>
      </w:r>
      <w:r w:rsidRPr="00E62B06">
        <w:rPr>
          <w:rStyle w:val="StyleUnderline"/>
          <w:rFonts w:asciiTheme="majorHAnsi" w:hAnsiTheme="majorHAnsi" w:cstheme="majorHAnsi"/>
          <w:highlight w:val="cyan"/>
        </w:rPr>
        <w:t xml:space="preserve">it is </w:t>
      </w:r>
      <w:r w:rsidRPr="00E62B06">
        <w:rPr>
          <w:rStyle w:val="Emphasis"/>
          <w:rFonts w:asciiTheme="majorHAnsi" w:hAnsiTheme="majorHAnsi" w:cstheme="majorHAnsi"/>
          <w:highlight w:val="cyan"/>
        </w:rPr>
        <w:t>questionable</w:t>
      </w:r>
      <w:r w:rsidRPr="00E62B06">
        <w:rPr>
          <w:rStyle w:val="StyleUnderline"/>
          <w:rFonts w:asciiTheme="majorHAnsi" w:hAnsiTheme="majorHAnsi" w:cstheme="majorHAnsi"/>
          <w:highlight w:val="cyan"/>
        </w:rPr>
        <w:t xml:space="preserve"> whether states will undertake</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the</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significant investment</w:t>
      </w:r>
      <w:r w:rsidRPr="00E62B06">
        <w:rPr>
          <w:rStyle w:val="StyleUnderline"/>
          <w:rFonts w:asciiTheme="majorHAnsi" w:hAnsiTheme="majorHAnsi" w:cstheme="majorHAnsi"/>
          <w:highlight w:val="cyan"/>
        </w:rPr>
        <w:t xml:space="preserve"> </w:t>
      </w:r>
      <w:r w:rsidRPr="00E62B06">
        <w:rPr>
          <w:rStyle w:val="Emphasis"/>
          <w:rFonts w:asciiTheme="majorHAnsi" w:hAnsiTheme="majorHAnsi" w:cstheme="majorHAnsi"/>
          <w:highlight w:val="cyan"/>
        </w:rPr>
        <w:t>required</w:t>
      </w:r>
      <w:r w:rsidRPr="00E62B06">
        <w:rPr>
          <w:rStyle w:val="StyleUnderline"/>
          <w:rFonts w:asciiTheme="majorHAnsi" w:hAnsiTheme="majorHAnsi" w:cstheme="majorHAnsi"/>
        </w:rPr>
        <w:t xml:space="preserve"> for armed drones in the near term.</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No risk of runaway drone norms</w:t>
      </w:r>
    </w:p>
    <w:p w:rsidR="00227C96" w:rsidRPr="00E62B06" w:rsidRDefault="00227C96" w:rsidP="00227C96">
      <w:pPr>
        <w:rPr>
          <w:rFonts w:asciiTheme="majorHAnsi" w:hAnsiTheme="majorHAnsi" w:cstheme="majorHAnsi"/>
        </w:rPr>
      </w:pPr>
      <w:r w:rsidRPr="00E62B06">
        <w:rPr>
          <w:rFonts w:asciiTheme="majorHAnsi" w:hAnsiTheme="majorHAnsi" w:cstheme="majorHAnsi"/>
          <w:b/>
        </w:rPr>
        <w:t>Lewis and Crawford 2013</w:t>
      </w:r>
      <w:r w:rsidRPr="00E62B06">
        <w:rPr>
          <w:rFonts w:asciiTheme="majorHAnsi" w:hAnsiTheme="majorHAnsi" w:cstheme="majorHAnsi"/>
        </w:rPr>
        <w:t xml:space="preserve"> – *Professor of Law at Ohio Northern University Pettit College of Law , ** PhD, post-doctoral fellow and associate at the Sydney Centre for International Law (Michael and Emily, Georgetown Journal of International Law, “DRONES AND DISTINCTION: HOW IHL ENCOURAGED THE RISE OF DRONES”, http://www.law.georgetown.edu/academics/law-journals/gjil/recent/upload/zsx00313001127.PDF)</w:t>
      </w:r>
    </w:p>
    <w:p w:rsidR="00227C96" w:rsidRPr="00E62B06" w:rsidRDefault="00227C96" w:rsidP="00227C96">
      <w:pPr>
        <w:rPr>
          <w:rFonts w:asciiTheme="majorHAnsi" w:hAnsiTheme="majorHAnsi" w:cstheme="majorHAnsi"/>
        </w:rPr>
      </w:pPr>
    </w:p>
    <w:p w:rsidR="00227C96" w:rsidRPr="00E62B06" w:rsidRDefault="00227C96" w:rsidP="00227C96">
      <w:pPr>
        <w:rPr>
          <w:rFonts w:asciiTheme="majorHAnsi" w:hAnsiTheme="majorHAnsi" w:cstheme="majorHAnsi"/>
          <w:sz w:val="16"/>
        </w:rPr>
      </w:pPr>
      <w:r w:rsidRPr="00E62B06">
        <w:rPr>
          <w:rFonts w:asciiTheme="majorHAnsi" w:hAnsiTheme="majorHAnsi" w:cstheme="majorHAnsi"/>
          <w:u w:val="single"/>
        </w:rPr>
        <w:t>Before discussing</w:t>
      </w:r>
      <w:r w:rsidRPr="00E62B06">
        <w:rPr>
          <w:rFonts w:asciiTheme="majorHAnsi" w:hAnsiTheme="majorHAnsi" w:cstheme="majorHAnsi"/>
          <w:sz w:val="16"/>
        </w:rPr>
        <w:t xml:space="preserve"> the legal merits of the </w:t>
      </w:r>
      <w:r w:rsidRPr="00E62B06">
        <w:rPr>
          <w:rFonts w:asciiTheme="majorHAnsi" w:hAnsiTheme="majorHAnsi" w:cstheme="majorHAnsi"/>
          <w:u w:val="single"/>
        </w:rPr>
        <w:t xml:space="preserve">norms </w:t>
      </w:r>
      <w:r w:rsidRPr="00E62B06">
        <w:rPr>
          <w:rFonts w:asciiTheme="majorHAnsi" w:hAnsiTheme="majorHAnsi" w:cstheme="majorHAnsi"/>
          <w:sz w:val="16"/>
        </w:rPr>
        <w:t xml:space="preserve">that the United States is shaping through its present conduct of drone warfare, </w:t>
      </w:r>
      <w:r w:rsidRPr="00E62B06">
        <w:rPr>
          <w:rFonts w:asciiTheme="majorHAnsi" w:hAnsiTheme="majorHAnsi" w:cstheme="majorHAnsi"/>
          <w:highlight w:val="cyan"/>
          <w:u w:val="single"/>
        </w:rPr>
        <w:t>it is</w:t>
      </w:r>
      <w:r w:rsidRPr="00E62B06">
        <w:rPr>
          <w:rFonts w:asciiTheme="majorHAnsi" w:hAnsiTheme="majorHAnsi" w:cstheme="majorHAnsi"/>
          <w:sz w:val="16"/>
        </w:rPr>
        <w:t xml:space="preserve"> first </w:t>
      </w:r>
      <w:r w:rsidRPr="00E62B06">
        <w:rPr>
          <w:rFonts w:asciiTheme="majorHAnsi" w:hAnsiTheme="majorHAnsi" w:cstheme="majorHAnsi"/>
          <w:highlight w:val="cyan"/>
          <w:u w:val="single"/>
        </w:rPr>
        <w:t xml:space="preserve">necessary to dispel a </w:t>
      </w:r>
      <w:r w:rsidRPr="00E62B06">
        <w:rPr>
          <w:rFonts w:asciiTheme="majorHAnsi" w:hAnsiTheme="majorHAnsi" w:cstheme="majorHAnsi"/>
          <w:b/>
          <w:u w:val="single"/>
        </w:rPr>
        <w:t xml:space="preserve">pervasive </w:t>
      </w:r>
      <w:r w:rsidRPr="00E62B06">
        <w:rPr>
          <w:rFonts w:asciiTheme="majorHAnsi" w:hAnsiTheme="majorHAnsi" w:cstheme="majorHAnsi"/>
          <w:b/>
          <w:highlight w:val="cyan"/>
          <w:u w:val="single"/>
        </w:rPr>
        <w:t xml:space="preserve">misconception </w:t>
      </w:r>
      <w:r w:rsidRPr="00E62B06">
        <w:rPr>
          <w:rFonts w:asciiTheme="majorHAnsi" w:hAnsiTheme="majorHAnsi" w:cstheme="majorHAnsi"/>
          <w:b/>
          <w:u w:val="single"/>
        </w:rPr>
        <w:t>about drones</w:t>
      </w:r>
      <w:r w:rsidRPr="00E62B06">
        <w:rPr>
          <w:rFonts w:asciiTheme="majorHAnsi" w:hAnsiTheme="majorHAnsi" w:cstheme="majorHAnsi"/>
          <w:sz w:val="16"/>
        </w:rPr>
        <w:t xml:space="preserve"> that Alston and </w:t>
      </w:r>
      <w:r w:rsidRPr="00E62B06">
        <w:rPr>
          <w:rFonts w:asciiTheme="majorHAnsi" w:hAnsiTheme="majorHAnsi" w:cstheme="majorHAnsi"/>
          <w:u w:val="single"/>
        </w:rPr>
        <w:t xml:space="preserve">many </w:t>
      </w:r>
      <w:r w:rsidRPr="00E62B06">
        <w:rPr>
          <w:rFonts w:asciiTheme="majorHAnsi" w:hAnsiTheme="majorHAnsi" w:cstheme="majorHAnsi"/>
          <w:sz w:val="16"/>
        </w:rPr>
        <w:t xml:space="preserve">other </w:t>
      </w:r>
      <w:r w:rsidRPr="00E62B06">
        <w:rPr>
          <w:rFonts w:asciiTheme="majorHAnsi" w:hAnsiTheme="majorHAnsi" w:cstheme="majorHAnsi"/>
          <w:u w:val="single"/>
        </w:rPr>
        <w:t>commentators have promulgated</w:t>
      </w:r>
      <w:r w:rsidRPr="00E62B06">
        <w:rPr>
          <w:rFonts w:asciiTheme="majorHAnsi" w:hAnsiTheme="majorHAnsi" w:cstheme="majorHAnsi"/>
          <w:sz w:val="16"/>
        </w:rPr>
        <w:t xml:space="preserve">. </w:t>
      </w:r>
      <w:r w:rsidRPr="00E62B06">
        <w:rPr>
          <w:rFonts w:asciiTheme="majorHAnsi" w:hAnsiTheme="majorHAnsi" w:cstheme="majorHAnsi"/>
          <w:u w:val="single"/>
        </w:rPr>
        <w:t xml:space="preserve">That misconception is </w:t>
      </w:r>
      <w:r w:rsidRPr="00E62B06">
        <w:rPr>
          <w:rFonts w:asciiTheme="majorHAnsi" w:hAnsiTheme="majorHAnsi" w:cstheme="majorHAnsi"/>
          <w:highlight w:val="cyan"/>
          <w:u w:val="single"/>
        </w:rPr>
        <w:t xml:space="preserve">that </w:t>
      </w:r>
      <w:r w:rsidRPr="00E62B06">
        <w:rPr>
          <w:rFonts w:asciiTheme="majorHAnsi" w:hAnsiTheme="majorHAnsi" w:cstheme="majorHAnsi"/>
          <w:u w:val="single"/>
        </w:rPr>
        <w:t xml:space="preserve">the current manner in which the </w:t>
      </w:r>
      <w:r w:rsidRPr="00E62B06">
        <w:rPr>
          <w:rFonts w:asciiTheme="majorHAnsi" w:hAnsiTheme="majorHAnsi" w:cstheme="majorHAnsi"/>
          <w:highlight w:val="cyan"/>
          <w:u w:val="single"/>
        </w:rPr>
        <w:t>U</w:t>
      </w:r>
      <w:r w:rsidRPr="00E62B06">
        <w:rPr>
          <w:rFonts w:asciiTheme="majorHAnsi" w:hAnsiTheme="majorHAnsi" w:cstheme="majorHAnsi"/>
          <w:u w:val="single"/>
        </w:rPr>
        <w:t xml:space="preserve">nited </w:t>
      </w:r>
      <w:r w:rsidRPr="00E62B06">
        <w:rPr>
          <w:rFonts w:asciiTheme="majorHAnsi" w:hAnsiTheme="majorHAnsi" w:cstheme="majorHAnsi"/>
          <w:highlight w:val="cyan"/>
          <w:u w:val="single"/>
        </w:rPr>
        <w:t>S</w:t>
      </w:r>
      <w:r w:rsidRPr="00E62B06">
        <w:rPr>
          <w:rFonts w:asciiTheme="majorHAnsi" w:hAnsiTheme="majorHAnsi" w:cstheme="majorHAnsi"/>
          <w:u w:val="single"/>
        </w:rPr>
        <w:t xml:space="preserve">tates is using </w:t>
      </w:r>
      <w:r w:rsidRPr="00E62B06">
        <w:rPr>
          <w:rFonts w:asciiTheme="majorHAnsi" w:hAnsiTheme="majorHAnsi" w:cstheme="majorHAnsi"/>
          <w:highlight w:val="cyan"/>
          <w:u w:val="single"/>
        </w:rPr>
        <w:t>drones</w:t>
      </w:r>
      <w:r w:rsidRPr="00E62B06">
        <w:rPr>
          <w:rFonts w:asciiTheme="majorHAnsi" w:hAnsiTheme="majorHAnsi" w:cstheme="majorHAnsi"/>
          <w:sz w:val="16"/>
        </w:rPr>
        <w:t xml:space="preserve"> broadly </w:t>
      </w:r>
      <w:r w:rsidRPr="00E62B06">
        <w:rPr>
          <w:rFonts w:asciiTheme="majorHAnsi" w:hAnsiTheme="majorHAnsi" w:cstheme="majorHAnsi"/>
          <w:highlight w:val="cyan"/>
          <w:u w:val="single"/>
        </w:rPr>
        <w:t>justifies</w:t>
      </w:r>
      <w:r w:rsidRPr="00E62B06">
        <w:rPr>
          <w:rFonts w:asciiTheme="majorHAnsi" w:hAnsiTheme="majorHAnsi" w:cstheme="majorHAnsi"/>
          <w:u w:val="single"/>
        </w:rPr>
        <w:t xml:space="preserve"> any use of drones by </w:t>
      </w:r>
      <w:r w:rsidRPr="00E62B06">
        <w:rPr>
          <w:rFonts w:asciiTheme="majorHAnsi" w:hAnsiTheme="majorHAnsi" w:cstheme="majorHAnsi"/>
          <w:highlight w:val="cyan"/>
          <w:u w:val="single"/>
        </w:rPr>
        <w:t>other countries</w:t>
      </w:r>
      <w:r w:rsidRPr="00E62B06">
        <w:rPr>
          <w:rFonts w:asciiTheme="majorHAnsi" w:hAnsiTheme="majorHAnsi" w:cstheme="majorHAnsi"/>
          <w:sz w:val="16"/>
        </w:rPr>
        <w:t xml:space="preserve"> against the United States </w:t>
      </w:r>
      <w:r w:rsidRPr="00E62B06">
        <w:rPr>
          <w:rFonts w:asciiTheme="majorHAnsi" w:hAnsiTheme="majorHAnsi" w:cstheme="majorHAnsi"/>
          <w:u w:val="single"/>
        </w:rPr>
        <w:t>and that drones represent a serious threat to the United States</w:t>
      </w:r>
      <w:r w:rsidRPr="00E62B06">
        <w:rPr>
          <w:rFonts w:asciiTheme="majorHAnsi" w:hAnsiTheme="majorHAnsi" w:cstheme="majorHAnsi"/>
          <w:sz w:val="16"/>
        </w:rPr>
        <w:t xml:space="preserve">. 159 </w:t>
      </w:r>
      <w:r w:rsidRPr="00E62B06">
        <w:rPr>
          <w:rFonts w:asciiTheme="majorHAnsi" w:hAnsiTheme="majorHAnsi" w:cstheme="majorHAnsi"/>
          <w:u w:val="single"/>
        </w:rPr>
        <w:t xml:space="preserve">This misconception has spread so easily because </w:t>
      </w:r>
      <w:r w:rsidRPr="00E62B06">
        <w:rPr>
          <w:rFonts w:asciiTheme="majorHAnsi" w:hAnsiTheme="majorHAnsi" w:cstheme="majorHAnsi"/>
          <w:highlight w:val="cyan"/>
          <w:u w:val="single"/>
        </w:rPr>
        <w:t xml:space="preserve">the reciprocity theme is intuitively </w:t>
      </w:r>
      <w:r w:rsidRPr="00E62B06">
        <w:rPr>
          <w:rStyle w:val="StyleUnderline"/>
          <w:rFonts w:asciiTheme="majorHAnsi" w:hAnsiTheme="majorHAnsi" w:cstheme="majorHAnsi"/>
          <w:highlight w:val="cyan"/>
        </w:rPr>
        <w:t xml:space="preserve">appealing </w:t>
      </w:r>
      <w:r w:rsidRPr="00E62B06">
        <w:rPr>
          <w:rStyle w:val="StyleUnderline"/>
          <w:rFonts w:asciiTheme="majorHAnsi" w:hAnsiTheme="majorHAnsi" w:cstheme="majorHAnsi"/>
        </w:rPr>
        <w:t>and, to a point, legally correct</w:t>
      </w:r>
      <w:r w:rsidRPr="00E62B06">
        <w:rPr>
          <w:rFonts w:asciiTheme="majorHAnsi" w:hAnsiTheme="majorHAnsi" w:cstheme="majorHAnsi"/>
          <w:sz w:val="16"/>
        </w:rPr>
        <w:t xml:space="preserve">. </w:t>
      </w:r>
      <w:r w:rsidRPr="00E62B06">
        <w:rPr>
          <w:rFonts w:asciiTheme="majorHAnsi" w:hAnsiTheme="majorHAnsi" w:cstheme="majorHAnsi"/>
          <w:u w:val="single"/>
        </w:rPr>
        <w:t>It is true that whatever legal basis</w:t>
      </w:r>
      <w:r w:rsidRPr="00E62B06">
        <w:rPr>
          <w:rFonts w:asciiTheme="majorHAnsi" w:hAnsiTheme="majorHAnsi" w:cstheme="majorHAnsi"/>
          <w:sz w:val="16"/>
        </w:rPr>
        <w:t xml:space="preserve"> the United States offers for utilizing drones in Yemen, Pakistan, or Somalia </w:t>
      </w:r>
      <w:r w:rsidRPr="00E62B06">
        <w:rPr>
          <w:rFonts w:asciiTheme="majorHAnsi" w:hAnsiTheme="majorHAnsi" w:cstheme="majorHAnsi"/>
          <w:u w:val="single"/>
        </w:rPr>
        <w:t xml:space="preserve">must </w:t>
      </w:r>
      <w:r w:rsidRPr="00E62B06">
        <w:rPr>
          <w:rFonts w:asciiTheme="majorHAnsi" w:hAnsiTheme="majorHAnsi" w:cstheme="majorHAnsi"/>
          <w:sz w:val="16"/>
        </w:rPr>
        <w:t xml:space="preserve">also </w:t>
      </w:r>
      <w:r w:rsidRPr="00E62B06">
        <w:rPr>
          <w:rFonts w:asciiTheme="majorHAnsi" w:hAnsiTheme="majorHAnsi" w:cstheme="majorHAnsi"/>
          <w:u w:val="single"/>
        </w:rPr>
        <w:t>be available to any other nation</w:t>
      </w:r>
      <w:r w:rsidRPr="00E62B06">
        <w:rPr>
          <w:rFonts w:asciiTheme="majorHAnsi" w:hAnsiTheme="majorHAnsi" w:cstheme="majorHAnsi"/>
          <w:sz w:val="16"/>
        </w:rPr>
        <w:t xml:space="preserve"> wishing to use drones </w:t>
      </w:r>
      <w:r w:rsidRPr="00E62B06">
        <w:rPr>
          <w:rFonts w:asciiTheme="majorHAnsi" w:hAnsiTheme="majorHAnsi" w:cstheme="majorHAnsi"/>
          <w:sz w:val="16"/>
        </w:rPr>
        <w:lastRenderedPageBreak/>
        <w:t xml:space="preserve">as well. </w:t>
      </w:r>
      <w:r w:rsidRPr="00E62B06">
        <w:rPr>
          <w:rFonts w:asciiTheme="majorHAnsi" w:hAnsiTheme="majorHAnsi" w:cstheme="majorHAnsi"/>
          <w:highlight w:val="cyan"/>
          <w:u w:val="single"/>
        </w:rPr>
        <w:t>However,</w:t>
      </w:r>
      <w:r w:rsidRPr="00E62B06">
        <w:rPr>
          <w:rFonts w:asciiTheme="majorHAnsi" w:hAnsiTheme="majorHAnsi" w:cstheme="majorHAnsi"/>
          <w:u w:val="single"/>
        </w:rPr>
        <w:t xml:space="preserve"> that does not mean that drones will be appearing over New York City anytime soon</w:t>
      </w:r>
      <w:r w:rsidRPr="00E62B06">
        <w:rPr>
          <w:rFonts w:asciiTheme="majorHAnsi" w:hAnsiTheme="majorHAnsi" w:cstheme="majorHAnsi"/>
          <w:sz w:val="16"/>
        </w:rPr>
        <w:t xml:space="preserve">, in large part because </w:t>
      </w:r>
      <w:r w:rsidRPr="00E62B06">
        <w:rPr>
          <w:rFonts w:asciiTheme="majorHAnsi" w:hAnsiTheme="majorHAnsi" w:cstheme="majorHAnsi"/>
          <w:highlight w:val="cyan"/>
          <w:u w:val="single"/>
        </w:rPr>
        <w:t>drones are very vulnerable</w:t>
      </w:r>
      <w:r w:rsidRPr="00E62B06">
        <w:rPr>
          <w:rFonts w:asciiTheme="majorHAnsi" w:hAnsiTheme="majorHAnsi" w:cstheme="majorHAnsi"/>
          <w:sz w:val="16"/>
        </w:rPr>
        <w:t xml:space="preserve"> to air defense systems and signal interruption </w:t>
      </w:r>
      <w:r w:rsidRPr="00E62B06">
        <w:rPr>
          <w:rFonts w:asciiTheme="majorHAnsi" w:hAnsiTheme="majorHAnsi" w:cstheme="majorHAnsi"/>
          <w:u w:val="single"/>
        </w:rPr>
        <w:t xml:space="preserve">and </w:t>
      </w:r>
      <w:r w:rsidRPr="00E62B06">
        <w:rPr>
          <w:rFonts w:asciiTheme="majorHAnsi" w:hAnsiTheme="majorHAnsi" w:cstheme="majorHAnsi"/>
          <w:sz w:val="16"/>
        </w:rPr>
        <w:t xml:space="preserve">because they are </w:t>
      </w:r>
      <w:r w:rsidRPr="00E62B06">
        <w:rPr>
          <w:rFonts w:asciiTheme="majorHAnsi" w:hAnsiTheme="majorHAnsi" w:cstheme="majorHAnsi"/>
          <w:u w:val="single"/>
        </w:rPr>
        <w:t>particularly unsuited to use by terror groups</w:t>
      </w:r>
      <w:r w:rsidRPr="00E62B06">
        <w:rPr>
          <w:rFonts w:asciiTheme="majorHAnsi" w:hAnsiTheme="majorHAnsi" w:cstheme="majorHAnsi"/>
          <w:sz w:val="16"/>
        </w:rPr>
        <w:t xml:space="preserve">. 160 </w:t>
      </w:r>
      <w:r w:rsidRPr="00E62B06">
        <w:rPr>
          <w:rFonts w:asciiTheme="majorHAnsi" w:hAnsiTheme="majorHAnsi" w:cstheme="majorHAnsi"/>
          <w:u w:val="single"/>
        </w:rPr>
        <w:t>Even the most advanced drones</w:t>
      </w:r>
      <w:r w:rsidRPr="00E62B06">
        <w:rPr>
          <w:rFonts w:asciiTheme="majorHAnsi" w:hAnsiTheme="majorHAnsi" w:cstheme="majorHAnsi"/>
          <w:sz w:val="16"/>
        </w:rPr>
        <w:t xml:space="preserve"> that the United States possesses </w:t>
      </w:r>
      <w:r w:rsidRPr="00E62B06">
        <w:rPr>
          <w:rFonts w:asciiTheme="majorHAnsi" w:hAnsiTheme="majorHAnsi" w:cstheme="majorHAnsi"/>
          <w:u w:val="single"/>
        </w:rPr>
        <w:t>are relatively slow and vulnerable to fighters or surface-to-air missiles,</w:t>
      </w:r>
      <w:r w:rsidRPr="00E62B06">
        <w:rPr>
          <w:rFonts w:asciiTheme="majorHAnsi" w:hAnsiTheme="majorHAnsi" w:cstheme="majorHAnsi"/>
          <w:sz w:val="16"/>
        </w:rPr>
        <w:t xml:space="preserve"> meaning that, </w:t>
      </w:r>
      <w:r w:rsidRPr="00E62B06">
        <w:rPr>
          <w:rFonts w:asciiTheme="majorHAnsi" w:hAnsiTheme="majorHAnsi" w:cstheme="majorHAnsi"/>
          <w:highlight w:val="cyan"/>
          <w:u w:val="single"/>
        </w:rPr>
        <w:t xml:space="preserve">as conventional weapons, drones </w:t>
      </w:r>
      <w:r w:rsidRPr="00E62B06">
        <w:rPr>
          <w:rFonts w:asciiTheme="majorHAnsi" w:hAnsiTheme="majorHAnsi" w:cstheme="majorHAnsi"/>
          <w:u w:val="single"/>
        </w:rPr>
        <w:t xml:space="preserve">would </w:t>
      </w:r>
      <w:r w:rsidRPr="00E62B06">
        <w:rPr>
          <w:rFonts w:asciiTheme="majorHAnsi" w:hAnsiTheme="majorHAnsi" w:cstheme="majorHAnsi"/>
          <w:highlight w:val="cyan"/>
          <w:u w:val="single"/>
        </w:rPr>
        <w:t xml:space="preserve">have limited utility </w:t>
      </w:r>
      <w:r w:rsidRPr="00E62B06">
        <w:rPr>
          <w:rFonts w:asciiTheme="majorHAnsi" w:hAnsiTheme="majorHAnsi" w:cstheme="majorHAnsi"/>
          <w:u w:val="single"/>
        </w:rPr>
        <w:t>in a traditional state-on-state armed conflict</w:t>
      </w:r>
      <w:r w:rsidRPr="00E62B06">
        <w:rPr>
          <w:rFonts w:asciiTheme="majorHAnsi" w:hAnsiTheme="majorHAnsi" w:cstheme="majorHAnsi"/>
          <w:sz w:val="16"/>
        </w:rPr>
        <w:t xml:space="preserve">. 161 Perhaps more importantly, </w:t>
      </w:r>
      <w:r w:rsidRPr="00E62B06">
        <w:rPr>
          <w:rFonts w:asciiTheme="majorHAnsi" w:hAnsiTheme="majorHAnsi" w:cstheme="majorHAnsi"/>
          <w:u w:val="single"/>
        </w:rPr>
        <w:t>the physical realities associated with using drones makes them of limited usefulness to terrorists</w:t>
      </w:r>
      <w:r w:rsidRPr="00E62B06">
        <w:rPr>
          <w:rFonts w:asciiTheme="majorHAnsi" w:hAnsiTheme="majorHAnsi" w:cstheme="majorHAnsi"/>
          <w:sz w:val="16"/>
        </w:rPr>
        <w:t xml:space="preserve">. Drones that are capable of carrying any significant payload need hard surfaced runways and significant maintenance support. Any drone returning to such facilities would be closely followed by U.S. forces, meaning that any drone used by terrorists would be a single strike proposition, and quite an expensive one at that. Therefore, </w:t>
      </w:r>
      <w:r w:rsidRPr="00E62B06">
        <w:rPr>
          <w:rFonts w:asciiTheme="majorHAnsi" w:hAnsiTheme="majorHAnsi" w:cstheme="majorHAnsi"/>
          <w:u w:val="single"/>
        </w:rPr>
        <w:t>from a practical standpoint, car bombs, suicide bombs, and attacks on airliners remain by far the most credible threat</w:t>
      </w:r>
      <w:r w:rsidRPr="00E62B06">
        <w:rPr>
          <w:rFonts w:asciiTheme="majorHAnsi" w:hAnsiTheme="majorHAnsi" w:cstheme="majorHAnsi"/>
          <w:sz w:val="16"/>
        </w:rPr>
        <w:t xml:space="preserve"> to the United States, regardless of how it pursues its drone policy.</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But </w:t>
      </w:r>
      <w:r w:rsidRPr="00E62B06">
        <w:rPr>
          <w:rFonts w:asciiTheme="majorHAnsi" w:hAnsiTheme="majorHAnsi" w:cstheme="majorHAnsi"/>
          <w:u w:val="single"/>
        </w:rPr>
        <w:t xml:space="preserve">the misconceptions </w:t>
      </w:r>
      <w:r w:rsidRPr="00E62B06">
        <w:rPr>
          <w:rFonts w:asciiTheme="majorHAnsi" w:hAnsiTheme="majorHAnsi" w:cstheme="majorHAnsi"/>
          <w:sz w:val="16"/>
        </w:rPr>
        <w:t xml:space="preserve">concerning drones </w:t>
      </w:r>
      <w:r w:rsidRPr="00E62B06">
        <w:rPr>
          <w:rFonts w:asciiTheme="majorHAnsi" w:hAnsiTheme="majorHAnsi" w:cstheme="majorHAnsi"/>
          <w:u w:val="single"/>
        </w:rPr>
        <w:t xml:space="preserve">are </w:t>
      </w:r>
      <w:r w:rsidRPr="00E62B06">
        <w:rPr>
          <w:rFonts w:asciiTheme="majorHAnsi" w:hAnsiTheme="majorHAnsi" w:cstheme="majorHAnsi"/>
          <w:b/>
          <w:u w:val="single"/>
        </w:rPr>
        <w:t>not limited to the practical effects</w:t>
      </w:r>
      <w:r w:rsidRPr="00E62B06">
        <w:rPr>
          <w:rFonts w:asciiTheme="majorHAnsi" w:hAnsiTheme="majorHAnsi" w:cstheme="majorHAnsi"/>
          <w:b/>
        </w:rPr>
        <w:t xml:space="preserve"> </w:t>
      </w:r>
      <w:r w:rsidRPr="00E62B06">
        <w:rPr>
          <w:rFonts w:asciiTheme="majorHAnsi" w:hAnsiTheme="majorHAnsi" w:cstheme="majorHAnsi"/>
          <w:sz w:val="16"/>
        </w:rPr>
        <w:t xml:space="preserve">of U.S. drone policy. </w:t>
      </w:r>
      <w:r w:rsidRPr="00E62B06">
        <w:rPr>
          <w:rFonts w:asciiTheme="majorHAnsi" w:hAnsiTheme="majorHAnsi" w:cstheme="majorHAnsi"/>
          <w:highlight w:val="cyan"/>
          <w:u w:val="single"/>
        </w:rPr>
        <w:t>Legally, the U</w:t>
      </w:r>
      <w:r w:rsidRPr="00E62B06">
        <w:rPr>
          <w:rFonts w:asciiTheme="majorHAnsi" w:hAnsiTheme="majorHAnsi" w:cstheme="majorHAnsi"/>
          <w:u w:val="single"/>
        </w:rPr>
        <w:t xml:space="preserve">nited </w:t>
      </w:r>
      <w:r w:rsidRPr="00E62B06">
        <w:rPr>
          <w:rFonts w:asciiTheme="majorHAnsi" w:hAnsiTheme="majorHAnsi" w:cstheme="majorHAnsi"/>
          <w:highlight w:val="cyan"/>
          <w:u w:val="single"/>
        </w:rPr>
        <w:t>S</w:t>
      </w:r>
      <w:r w:rsidRPr="00E62B06">
        <w:rPr>
          <w:rFonts w:asciiTheme="majorHAnsi" w:hAnsiTheme="majorHAnsi" w:cstheme="majorHAnsi"/>
          <w:u w:val="single"/>
        </w:rPr>
        <w:t xml:space="preserve">tates’ </w:t>
      </w:r>
      <w:r w:rsidRPr="00E62B06">
        <w:rPr>
          <w:rFonts w:asciiTheme="majorHAnsi" w:hAnsiTheme="majorHAnsi" w:cstheme="majorHAnsi"/>
          <w:highlight w:val="cyan"/>
          <w:u w:val="single"/>
        </w:rPr>
        <w:t>position is not one of “ever-expanding entitlement</w:t>
      </w:r>
      <w:r w:rsidRPr="00E62B06">
        <w:rPr>
          <w:rFonts w:asciiTheme="majorHAnsi" w:hAnsiTheme="majorHAnsi" w:cstheme="majorHAnsi"/>
          <w:sz w:val="16"/>
        </w:rPr>
        <w:t xml:space="preserve"> for itself to target individuals across the globe.” 162 </w:t>
      </w:r>
      <w:r w:rsidRPr="00E62B06">
        <w:rPr>
          <w:rFonts w:asciiTheme="majorHAnsi" w:hAnsiTheme="majorHAnsi" w:cstheme="majorHAnsi"/>
          <w:u w:val="single"/>
        </w:rPr>
        <w:t>The “</w:t>
      </w:r>
      <w:r w:rsidRPr="00E62B06">
        <w:rPr>
          <w:rFonts w:asciiTheme="majorHAnsi" w:hAnsiTheme="majorHAnsi" w:cstheme="majorHAnsi"/>
          <w:highlight w:val="cyan"/>
          <w:u w:val="single"/>
        </w:rPr>
        <w:t>entitlement</w:t>
      </w:r>
      <w:r w:rsidRPr="00E62B06">
        <w:rPr>
          <w:rFonts w:asciiTheme="majorHAnsi" w:hAnsiTheme="majorHAnsi" w:cstheme="majorHAnsi"/>
          <w:u w:val="single"/>
        </w:rPr>
        <w:t>”</w:t>
      </w:r>
      <w:r w:rsidRPr="00E62B06">
        <w:rPr>
          <w:rFonts w:asciiTheme="majorHAnsi" w:hAnsiTheme="majorHAnsi" w:cstheme="majorHAnsi"/>
          <w:sz w:val="16"/>
        </w:rPr>
        <w:t xml:space="preserve"> to use drones, just like the entitlement to engage in any other action on the sovereign territory of another state, </w:t>
      </w:r>
      <w:r w:rsidRPr="00E62B06">
        <w:rPr>
          <w:rFonts w:asciiTheme="majorHAnsi" w:hAnsiTheme="majorHAnsi" w:cstheme="majorHAnsi"/>
          <w:highlight w:val="cyan"/>
          <w:u w:val="single"/>
        </w:rPr>
        <w:t xml:space="preserve">is largely based upon </w:t>
      </w:r>
      <w:r w:rsidRPr="00E62B06">
        <w:rPr>
          <w:rFonts w:asciiTheme="majorHAnsi" w:hAnsiTheme="majorHAnsi" w:cstheme="majorHAnsi"/>
          <w:u w:val="single"/>
        </w:rPr>
        <w:t xml:space="preserve">the </w:t>
      </w:r>
      <w:r w:rsidRPr="00E62B06">
        <w:rPr>
          <w:rFonts w:asciiTheme="majorHAnsi" w:hAnsiTheme="majorHAnsi" w:cstheme="majorHAnsi"/>
          <w:highlight w:val="cyan"/>
          <w:u w:val="single"/>
        </w:rPr>
        <w:t xml:space="preserve">consent </w:t>
      </w:r>
      <w:r w:rsidRPr="00E62B06">
        <w:rPr>
          <w:rFonts w:asciiTheme="majorHAnsi" w:hAnsiTheme="majorHAnsi" w:cstheme="majorHAnsi"/>
          <w:u w:val="single"/>
        </w:rPr>
        <w:t>of the nation in which drones are being used. It is clear that Yemen consented to the strikes</w:t>
      </w:r>
      <w:r w:rsidRPr="00E62B06">
        <w:rPr>
          <w:rFonts w:asciiTheme="majorHAnsi" w:hAnsiTheme="majorHAnsi" w:cstheme="majorHAnsi"/>
          <w:sz w:val="16"/>
        </w:rPr>
        <w:t xml:space="preserve"> undertaken on its territory. 163 </w:t>
      </w:r>
      <w:r w:rsidRPr="00E62B06">
        <w:rPr>
          <w:rFonts w:asciiTheme="majorHAnsi" w:hAnsiTheme="majorHAnsi" w:cstheme="majorHAnsi"/>
          <w:u w:val="single"/>
        </w:rPr>
        <w:t>This is supported by the WikiLeaks release</w:t>
      </w:r>
      <w:r w:rsidRPr="00E62B06">
        <w:rPr>
          <w:rFonts w:asciiTheme="majorHAnsi" w:hAnsiTheme="majorHAnsi" w:cstheme="majorHAnsi"/>
          <w:sz w:val="16"/>
        </w:rPr>
        <w:t xml:space="preserve"> of cables indicating Yemeni government consent for the actions taken there. 164 Likewise, </w:t>
      </w:r>
      <w:r w:rsidRPr="00E62B06">
        <w:rPr>
          <w:rFonts w:asciiTheme="majorHAnsi" w:hAnsiTheme="majorHAnsi" w:cstheme="majorHAnsi"/>
          <w:u w:val="single"/>
        </w:rPr>
        <w:t xml:space="preserve">there is evidence that the Pakistani government has privately consented </w:t>
      </w:r>
      <w:r w:rsidRPr="00E62B06">
        <w:rPr>
          <w:rFonts w:asciiTheme="majorHAnsi" w:hAnsiTheme="majorHAnsi" w:cstheme="majorHAnsi"/>
          <w:sz w:val="16"/>
        </w:rPr>
        <w:t xml:space="preserve">to most of the strikes that the States had conducted on its territory. 165 </w:t>
      </w:r>
      <w:r w:rsidRPr="00E62B06">
        <w:rPr>
          <w:rFonts w:asciiTheme="majorHAnsi" w:hAnsiTheme="majorHAnsi" w:cstheme="majorHAnsi"/>
          <w:u w:val="single"/>
        </w:rPr>
        <w:t>To the extent that the norm being shaped</w:t>
      </w:r>
      <w:r w:rsidRPr="00E62B06">
        <w:rPr>
          <w:rFonts w:asciiTheme="majorHAnsi" w:hAnsiTheme="majorHAnsi" w:cstheme="majorHAnsi"/>
          <w:sz w:val="16"/>
        </w:rPr>
        <w:t xml:space="preserve"> by U.S. behavior </w:t>
      </w:r>
      <w:r w:rsidRPr="00E62B06">
        <w:rPr>
          <w:rFonts w:asciiTheme="majorHAnsi" w:hAnsiTheme="majorHAnsi" w:cstheme="majorHAnsi"/>
          <w:u w:val="single"/>
        </w:rPr>
        <w:t>is limited to cases of consent,</w:t>
      </w:r>
      <w:r w:rsidRPr="00E62B06">
        <w:rPr>
          <w:rFonts w:asciiTheme="majorHAnsi" w:hAnsiTheme="majorHAnsi" w:cstheme="majorHAnsi"/>
          <w:highlight w:val="cyan"/>
          <w:u w:val="single"/>
        </w:rPr>
        <w:t xml:space="preserve"> it is hard to see how the U</w:t>
      </w:r>
      <w:r w:rsidRPr="00E62B06">
        <w:rPr>
          <w:rFonts w:asciiTheme="majorHAnsi" w:hAnsiTheme="majorHAnsi" w:cstheme="majorHAnsi"/>
          <w:u w:val="single"/>
        </w:rPr>
        <w:t xml:space="preserve">nited </w:t>
      </w:r>
      <w:r w:rsidRPr="00E62B06">
        <w:rPr>
          <w:rFonts w:asciiTheme="majorHAnsi" w:hAnsiTheme="majorHAnsi" w:cstheme="majorHAnsi"/>
          <w:highlight w:val="cyan"/>
          <w:u w:val="single"/>
        </w:rPr>
        <w:t>S</w:t>
      </w:r>
      <w:r w:rsidRPr="00E62B06">
        <w:rPr>
          <w:rFonts w:asciiTheme="majorHAnsi" w:hAnsiTheme="majorHAnsi" w:cstheme="majorHAnsi"/>
          <w:u w:val="single"/>
        </w:rPr>
        <w:t xml:space="preserve">tates </w:t>
      </w:r>
      <w:r w:rsidRPr="00E62B06">
        <w:rPr>
          <w:rFonts w:asciiTheme="majorHAnsi" w:hAnsiTheme="majorHAnsi" w:cstheme="majorHAnsi"/>
          <w:highlight w:val="cyan"/>
          <w:u w:val="single"/>
        </w:rPr>
        <w:t xml:space="preserve">will one day be </w:t>
      </w:r>
      <w:r w:rsidRPr="00E62B06">
        <w:rPr>
          <w:rStyle w:val="StyleUnderline"/>
          <w:rFonts w:asciiTheme="majorHAnsi" w:hAnsiTheme="majorHAnsi" w:cstheme="majorHAnsi"/>
          <w:highlight w:val="cyan"/>
        </w:rPr>
        <w:t>disadvantaged by that norm</w:t>
      </w:r>
      <w:r w:rsidRPr="00E62B06">
        <w:rPr>
          <w:rFonts w:asciiTheme="majorHAnsi" w:hAnsiTheme="majorHAnsi" w:cstheme="majorHAnsi"/>
          <w:sz w:val="16"/>
        </w:rPr>
        <w:t>.</w:t>
      </w:r>
    </w:p>
    <w:p w:rsidR="00227C96" w:rsidRPr="00E62B06" w:rsidRDefault="00227C96" w:rsidP="00227C96">
      <w:pPr>
        <w:rPr>
          <w:rFonts w:asciiTheme="majorHAnsi" w:hAnsiTheme="majorHAnsi" w:cstheme="majorHAnsi"/>
          <w:sz w:val="16"/>
        </w:rPr>
      </w:pPr>
      <w:r w:rsidRPr="00E62B06">
        <w:rPr>
          <w:rFonts w:asciiTheme="majorHAnsi" w:hAnsiTheme="majorHAnsi" w:cstheme="majorHAnsi"/>
          <w:sz w:val="16"/>
        </w:rPr>
        <w:t xml:space="preserve">Outside of situations in which the host state consents to the strike, </w:t>
      </w:r>
      <w:r w:rsidRPr="00E62B06">
        <w:rPr>
          <w:rFonts w:asciiTheme="majorHAnsi" w:hAnsiTheme="majorHAnsi" w:cstheme="majorHAnsi"/>
          <w:u w:val="single"/>
        </w:rPr>
        <w:t>the United States has only asserted an “entitlement” to target al Qaeda in situations where the host state has proven itself to be unable or unwilling</w:t>
      </w:r>
      <w:r w:rsidRPr="00E62B06">
        <w:rPr>
          <w:rFonts w:asciiTheme="majorHAnsi" w:hAnsiTheme="majorHAnsi" w:cstheme="majorHAnsi"/>
          <w:sz w:val="16"/>
        </w:rPr>
        <w:t xml:space="preserve"> to incapacitate or expel al Qaeda from its territory. 166 It has long been established that states not involved in armed conflicts have a responsibility not to aid either belligerent. 167 </w:t>
      </w:r>
      <w:r w:rsidRPr="00E62B06">
        <w:rPr>
          <w:rFonts w:asciiTheme="majorHAnsi" w:hAnsiTheme="majorHAnsi" w:cstheme="majorHAnsi"/>
          <w:highlight w:val="cyan"/>
          <w:u w:val="single"/>
        </w:rPr>
        <w:t>The</w:t>
      </w:r>
      <w:r w:rsidRPr="00E62B06">
        <w:rPr>
          <w:rFonts w:asciiTheme="majorHAnsi" w:hAnsiTheme="majorHAnsi" w:cstheme="majorHAnsi"/>
          <w:u w:val="single"/>
        </w:rPr>
        <w:t xml:space="preserve"> United States’ </w:t>
      </w:r>
      <w:r w:rsidRPr="00E62B06">
        <w:rPr>
          <w:rFonts w:asciiTheme="majorHAnsi" w:hAnsiTheme="majorHAnsi" w:cstheme="majorHAnsi"/>
          <w:highlight w:val="cyan"/>
          <w:u w:val="single"/>
        </w:rPr>
        <w:t xml:space="preserve">position </w:t>
      </w:r>
      <w:r w:rsidRPr="00E62B06">
        <w:rPr>
          <w:rFonts w:asciiTheme="majorHAnsi" w:hAnsiTheme="majorHAnsi" w:cstheme="majorHAnsi"/>
          <w:u w:val="single"/>
        </w:rPr>
        <w:t>that the law of armed conflict allows it to conduct proportional strikes against al Qaeda targets</w:t>
      </w:r>
      <w:r w:rsidRPr="00E62B06">
        <w:rPr>
          <w:rFonts w:asciiTheme="majorHAnsi" w:hAnsiTheme="majorHAnsi" w:cstheme="majorHAnsi"/>
          <w:sz w:val="16"/>
        </w:rPr>
        <w:t xml:space="preserve"> </w:t>
      </w:r>
      <w:r w:rsidRPr="00E62B06">
        <w:rPr>
          <w:rFonts w:asciiTheme="majorHAnsi" w:hAnsiTheme="majorHAnsi" w:cstheme="majorHAnsi"/>
          <w:u w:val="single"/>
        </w:rPr>
        <w:t>within states that have proven themselves to be unable or unwilling</w:t>
      </w:r>
      <w:r w:rsidRPr="00E62B06">
        <w:rPr>
          <w:rFonts w:asciiTheme="majorHAnsi" w:hAnsiTheme="majorHAnsi" w:cstheme="majorHAnsi"/>
          <w:sz w:val="16"/>
        </w:rPr>
        <w:t xml:space="preserve"> to incapacitate or expel those targets </w:t>
      </w:r>
      <w:r w:rsidRPr="00E62B06">
        <w:rPr>
          <w:rFonts w:asciiTheme="majorHAnsi" w:hAnsiTheme="majorHAnsi" w:cstheme="majorHAnsi"/>
          <w:highlight w:val="cyan"/>
          <w:u w:val="single"/>
        </w:rPr>
        <w:t xml:space="preserve">cannot be fairly characterized as </w:t>
      </w:r>
      <w:r w:rsidRPr="00E62B06">
        <w:rPr>
          <w:rFonts w:asciiTheme="majorHAnsi" w:hAnsiTheme="majorHAnsi" w:cstheme="majorHAnsi"/>
          <w:u w:val="single"/>
        </w:rPr>
        <w:t xml:space="preserve">creating an </w:t>
      </w:r>
      <w:r w:rsidRPr="00E62B06">
        <w:rPr>
          <w:rFonts w:asciiTheme="majorHAnsi" w:hAnsiTheme="majorHAnsi" w:cstheme="majorHAnsi"/>
          <w:highlight w:val="cyan"/>
          <w:u w:val="single"/>
        </w:rPr>
        <w:t>“ever-expanding entitlement</w:t>
      </w:r>
      <w:r w:rsidRPr="00E62B06">
        <w:rPr>
          <w:rFonts w:asciiTheme="majorHAnsi" w:hAnsiTheme="majorHAnsi" w:cstheme="majorHAnsi"/>
          <w:u w:val="single"/>
        </w:rPr>
        <w:t xml:space="preserve"> for itself to target individuals across the globe.”</w:t>
      </w:r>
      <w:r w:rsidRPr="00E62B06">
        <w:rPr>
          <w:rFonts w:asciiTheme="majorHAnsi" w:hAnsiTheme="majorHAnsi" w:cstheme="majorHAnsi"/>
          <w:sz w:val="16"/>
        </w:rPr>
        <w:t xml:space="preserve"> 168</w:t>
      </w:r>
    </w:p>
    <w:p w:rsidR="00AC369A" w:rsidRPr="00E62B06" w:rsidRDefault="00AC369A" w:rsidP="00AC369A">
      <w:pPr>
        <w:pStyle w:val="Heading2"/>
        <w:rPr>
          <w:rFonts w:asciiTheme="majorHAnsi" w:hAnsiTheme="majorHAnsi" w:cstheme="majorHAnsi"/>
        </w:rPr>
      </w:pPr>
      <w:r w:rsidRPr="00E62B06">
        <w:rPr>
          <w:rFonts w:asciiTheme="majorHAnsi" w:hAnsiTheme="majorHAnsi" w:cstheme="majorHAnsi"/>
        </w:rPr>
        <w:lastRenderedPageBreak/>
        <w:t>**AT: Space Colonization**</w:t>
      </w:r>
    </w:p>
    <w:p w:rsidR="00AC369A" w:rsidRPr="00E62B06" w:rsidRDefault="00AC369A" w:rsidP="00AC369A">
      <w:pPr>
        <w:pStyle w:val="Heading3"/>
        <w:rPr>
          <w:rFonts w:asciiTheme="majorHAnsi" w:hAnsiTheme="majorHAnsi" w:cstheme="majorHAnsi"/>
        </w:rPr>
      </w:pPr>
      <w:r w:rsidRPr="00E62B06">
        <w:rPr>
          <w:rFonts w:asciiTheme="majorHAnsi" w:hAnsiTheme="majorHAnsi" w:cstheme="majorHAnsi"/>
        </w:rPr>
        <w:lastRenderedPageBreak/>
        <w:t>Space Col Bad</w:t>
      </w:r>
    </w:p>
    <w:p w:rsidR="00AC369A" w:rsidRPr="00E62B06" w:rsidRDefault="00AC369A" w:rsidP="00AC369A">
      <w:pPr>
        <w:pStyle w:val="Heading4"/>
        <w:rPr>
          <w:rFonts w:asciiTheme="majorHAnsi" w:hAnsiTheme="majorHAnsi" w:cstheme="majorHAnsi"/>
        </w:rPr>
      </w:pPr>
      <w:r w:rsidRPr="00E62B06">
        <w:rPr>
          <w:rFonts w:asciiTheme="majorHAnsi" w:hAnsiTheme="majorHAnsi" w:cstheme="majorHAnsi"/>
        </w:rPr>
        <w:t xml:space="preserve">Space colonization leads to nuclear and biological war from conflicting groups, destruction by AI, and a hazardous tradeoff with climate research. Even if we were successful, humans couldn’t adapt </w:t>
      </w:r>
    </w:p>
    <w:p w:rsidR="00AC369A" w:rsidRPr="00E62B06" w:rsidRDefault="00AC369A" w:rsidP="00AC369A">
      <w:pPr>
        <w:rPr>
          <w:rFonts w:asciiTheme="majorHAnsi" w:hAnsiTheme="majorHAnsi" w:cstheme="majorHAnsi"/>
        </w:rPr>
      </w:pPr>
      <w:r w:rsidRPr="00E62B06">
        <w:rPr>
          <w:rFonts w:asciiTheme="majorHAnsi" w:hAnsiTheme="majorHAnsi" w:cstheme="majorHAnsi"/>
          <w:b/>
          <w:bCs/>
          <w:sz w:val="24"/>
        </w:rPr>
        <w:t xml:space="preserve">Morton 18 </w:t>
      </w:r>
      <w:r w:rsidRPr="00E62B06">
        <w:rPr>
          <w:rFonts w:asciiTheme="majorHAnsi" w:hAnsiTheme="majorHAnsi" w:cstheme="majorHAnsi"/>
        </w:rPr>
        <w:t xml:space="preserve">(11-22-2018, Adam Morton is a former adjunct philosophy professor at the University of British Columbia  , "Colonizing other planets could trigger war on Earth and ecological disaster", </w:t>
      </w:r>
      <w:hyperlink r:id="rId187" w:history="1">
        <w:r w:rsidRPr="00E62B06">
          <w:rPr>
            <w:rStyle w:val="Hyperlink"/>
            <w:rFonts w:asciiTheme="majorHAnsi" w:hAnsiTheme="majorHAnsi" w:cstheme="majorHAnsi"/>
          </w:rPr>
          <w:t>https://www.newsweek.com/colonizing-other-planets-could-trigger-war-earth-and-ecological-disaster-1226630</w:t>
        </w:r>
      </w:hyperlink>
      <w:r w:rsidRPr="00E62B06">
        <w:rPr>
          <w:rFonts w:asciiTheme="majorHAnsi" w:hAnsiTheme="majorHAnsi" w:cstheme="majorHAnsi"/>
        </w:rPr>
        <w:t>) MT</w:t>
      </w:r>
    </w:p>
    <w:p w:rsidR="00AC369A" w:rsidRPr="00E62B06" w:rsidRDefault="00AC369A" w:rsidP="00AC369A">
      <w:pPr>
        <w:rPr>
          <w:rFonts w:asciiTheme="majorHAnsi" w:hAnsiTheme="majorHAnsi" w:cstheme="majorHAnsi"/>
          <w:sz w:val="16"/>
        </w:rPr>
      </w:pPr>
      <w:r w:rsidRPr="00E62B06">
        <w:rPr>
          <w:rFonts w:asciiTheme="majorHAnsi" w:hAnsiTheme="majorHAnsi" w:cstheme="majorHAnsi"/>
          <w:sz w:val="16"/>
        </w:rPr>
        <w:t>Plans for the exploration and even colonization of other planets are very much in the air, and getting to Mars in particular has become a billionaire's hobby lately. Elon Musk would like to establish a human colony on Mars in a matter of decades. (For the foreseeable future—a century, I would venture—Mars will be the only real possibility.)</w:t>
      </w:r>
      <w:r w:rsidRPr="00E62B06">
        <w:rPr>
          <w:rStyle w:val="StyleUnderline"/>
          <w:rFonts w:asciiTheme="majorHAnsi" w:hAnsiTheme="majorHAnsi" w:cstheme="majorHAnsi"/>
        </w:rPr>
        <w:t xml:space="preserve"> But </w:t>
      </w:r>
      <w:r w:rsidRPr="00E62B06">
        <w:rPr>
          <w:rStyle w:val="Emphasis"/>
          <w:rFonts w:asciiTheme="majorHAnsi" w:hAnsiTheme="majorHAnsi" w:cstheme="majorHAnsi"/>
        </w:rPr>
        <w:t>planetary colonies may be a</w:t>
      </w:r>
      <w:r w:rsidRPr="00E62B06">
        <w:rPr>
          <w:rStyle w:val="StyleUnderline"/>
          <w:rFonts w:asciiTheme="majorHAnsi" w:hAnsiTheme="majorHAnsi" w:cstheme="majorHAnsi"/>
        </w:rPr>
        <w:t xml:space="preserve"> bad idea, even a </w:t>
      </w:r>
      <w:r w:rsidRPr="00E62B06">
        <w:rPr>
          <w:rStyle w:val="Emphasis"/>
          <w:rFonts w:asciiTheme="majorHAnsi" w:hAnsiTheme="majorHAnsi" w:cstheme="majorHAnsi"/>
        </w:rPr>
        <w:t>disastrous idea</w:t>
      </w:r>
      <w:r w:rsidRPr="00E62B06">
        <w:rPr>
          <w:rStyle w:val="StyleUnderline"/>
          <w:rFonts w:asciiTheme="majorHAnsi" w:hAnsiTheme="majorHAnsi" w:cstheme="majorHAnsi"/>
        </w:rPr>
        <w:t xml:space="preserve">. </w:t>
      </w:r>
      <w:r w:rsidRPr="00E62B06">
        <w:rPr>
          <w:rFonts w:asciiTheme="majorHAnsi" w:hAnsiTheme="majorHAnsi" w:cstheme="majorHAnsi"/>
          <w:sz w:val="16"/>
        </w:rPr>
        <w:t>So, it is important to see the arguments against them, as well as their appeal. I begin with a reason that is sometimes made central to proposals for colonies—the idea that we should achieve them as soon as it is feasible.</w:t>
      </w:r>
    </w:p>
    <w:p w:rsidR="00AC369A" w:rsidRPr="00E62B06" w:rsidRDefault="00AC369A" w:rsidP="00AC369A">
      <w:pPr>
        <w:rPr>
          <w:rFonts w:asciiTheme="majorHAnsi" w:hAnsiTheme="majorHAnsi" w:cstheme="majorHAnsi"/>
          <w:sz w:val="16"/>
        </w:rPr>
      </w:pPr>
      <w:r w:rsidRPr="00E62B06">
        <w:rPr>
          <w:rFonts w:asciiTheme="majorHAnsi" w:hAnsiTheme="majorHAnsi" w:cstheme="majorHAnsi"/>
          <w:sz w:val="16"/>
        </w:rPr>
        <w:t xml:space="preserve">It is a call for escape from imminent danger. </w:t>
      </w:r>
      <w:r w:rsidRPr="00E62B06">
        <w:rPr>
          <w:rStyle w:val="StyleUnderline"/>
          <w:rFonts w:asciiTheme="majorHAnsi" w:hAnsiTheme="majorHAnsi" w:cstheme="majorHAnsi"/>
        </w:rPr>
        <w:t xml:space="preserve">The idea is that nuclear war, ecological catastrophe, or the rise of artificially intelligent robots, will wipe out humans on Earth. But a colony far away might survive, so that the species continues. </w:t>
      </w:r>
      <w:r w:rsidRPr="00E62B06">
        <w:rPr>
          <w:rFonts w:asciiTheme="majorHAnsi" w:hAnsiTheme="majorHAnsi" w:cstheme="majorHAnsi"/>
          <w:sz w:val="16"/>
        </w:rPr>
        <w:t>Stephen Hawking is among those who have argued, or usually just pronounced, for versions of this (and if you want scientific authority, it is hard to do better).</w:t>
      </w:r>
      <w:r w:rsidRPr="00E62B06">
        <w:rPr>
          <w:rStyle w:val="StyleUnderline"/>
          <w:rFonts w:asciiTheme="majorHAnsi" w:hAnsiTheme="majorHAnsi" w:cstheme="majorHAnsi"/>
        </w:rPr>
        <w:t xml:space="preserve"> But </w:t>
      </w:r>
      <w:r w:rsidRPr="00E62B06">
        <w:rPr>
          <w:rStyle w:val="Emphasis"/>
          <w:rFonts w:asciiTheme="majorHAnsi" w:hAnsiTheme="majorHAnsi" w:cstheme="majorHAnsi"/>
        </w:rPr>
        <w:t>the idea has serious flaws</w:t>
      </w:r>
      <w:r w:rsidRPr="00E62B06">
        <w:rPr>
          <w:rStyle w:val="StyleUnderline"/>
          <w:rFonts w:asciiTheme="majorHAnsi" w:hAnsiTheme="majorHAnsi" w:cstheme="majorHAnsi"/>
        </w:rPr>
        <w:t xml:space="preserve">. It is </w:t>
      </w:r>
      <w:r w:rsidRPr="00E62B06">
        <w:rPr>
          <w:rStyle w:val="Emphasis"/>
          <w:rFonts w:asciiTheme="majorHAnsi" w:hAnsiTheme="majorHAnsi" w:cstheme="majorHAnsi"/>
        </w:rPr>
        <w:t>hard to think of even a post-apocalyptic Earth that is less hospitable to any terrestrial life than Mars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let alone elsewhere in the solar system,</w:t>
      </w:r>
      <w:r w:rsidRPr="00E62B06">
        <w:rPr>
          <w:rStyle w:val="StyleUnderline"/>
          <w:rFonts w:asciiTheme="majorHAnsi" w:hAnsiTheme="majorHAnsi" w:cstheme="majorHAnsi"/>
        </w:rPr>
        <w:t xml:space="preserve"> so the challenges are enormous.</w:t>
      </w:r>
      <w:r w:rsidRPr="00E62B06">
        <w:rPr>
          <w:rFonts w:asciiTheme="majorHAnsi" w:hAnsiTheme="majorHAnsi" w:cstheme="majorHAnsi"/>
          <w:sz w:val="16"/>
        </w:rPr>
        <w:t xml:space="preserve"> But let us ignore that.</w:t>
      </w:r>
      <w:r w:rsidRPr="00E62B06">
        <w:rPr>
          <w:rStyle w:val="StyleUnderline"/>
          <w:rFonts w:asciiTheme="majorHAnsi" w:hAnsiTheme="majorHAnsi" w:cstheme="majorHAnsi"/>
        </w:rPr>
        <w:t xml:space="preserve"> Suppose that a colony had a reasonable chance of surviving, would the argument from danger justify founding it soon? </w:t>
      </w:r>
      <w:r w:rsidRPr="00E62B06">
        <w:rPr>
          <w:rFonts w:asciiTheme="majorHAnsi" w:hAnsiTheme="majorHAnsi" w:cstheme="majorHAnsi"/>
          <w:sz w:val="16"/>
        </w:rPr>
        <w:t>I think not.</w:t>
      </w:r>
    </w:p>
    <w:p w:rsidR="00AC369A" w:rsidRPr="00E62B06" w:rsidRDefault="00AC369A" w:rsidP="00AC369A">
      <w:pPr>
        <w:rPr>
          <w:rFonts w:asciiTheme="majorHAnsi" w:hAnsiTheme="majorHAnsi" w:cstheme="majorHAnsi"/>
          <w:sz w:val="16"/>
        </w:rPr>
      </w:pPr>
      <w:r w:rsidRPr="00E62B06">
        <w:rPr>
          <w:rStyle w:val="StyleUnderline"/>
          <w:rFonts w:asciiTheme="majorHAnsi" w:hAnsiTheme="majorHAnsi" w:cstheme="majorHAnsi"/>
        </w:rPr>
        <w:t>One danger is</w:t>
      </w:r>
      <w:r w:rsidRPr="00E62B06">
        <w:rPr>
          <w:rStyle w:val="Emphasis"/>
          <w:rFonts w:asciiTheme="majorHAnsi" w:hAnsiTheme="majorHAnsi" w:cstheme="majorHAnsi"/>
        </w:rPr>
        <w:t xml:space="preserve"> nuclear and biological war: One nation or ethnic group fears or hates another enough to unleash bombs or viruses.</w:t>
      </w:r>
      <w:r w:rsidRPr="00E62B06">
        <w:rPr>
          <w:rStyle w:val="StyleUnderline"/>
          <w:rFonts w:asciiTheme="majorHAnsi" w:hAnsiTheme="majorHAnsi" w:cstheme="majorHAnsi"/>
        </w:rPr>
        <w:t xml:space="preserve"> In a bad scenario they succeed. Millions die, and their territory becomes uninhabitable. In the</w:t>
      </w:r>
      <w:r w:rsidRPr="00E62B06">
        <w:rPr>
          <w:rStyle w:val="Emphasis"/>
          <w:rFonts w:asciiTheme="majorHAnsi" w:hAnsiTheme="majorHAnsi" w:cstheme="majorHAnsi"/>
        </w:rPr>
        <w:t xml:space="preserve"> worst scenario, the other side retaliates or the affliction spreads and eventually everyone is dead.</w:t>
      </w:r>
      <w:r w:rsidRPr="00E62B06">
        <w:rPr>
          <w:rStyle w:val="StyleUnderline"/>
          <w:rFonts w:asciiTheme="majorHAnsi" w:hAnsiTheme="majorHAnsi" w:cstheme="majorHAnsi"/>
        </w:rPr>
        <w:t xml:space="preserve"> But</w:t>
      </w:r>
      <w:r w:rsidRPr="00E62B06">
        <w:rPr>
          <w:rStyle w:val="Emphasis"/>
          <w:rFonts w:asciiTheme="majorHAnsi" w:hAnsiTheme="majorHAnsi" w:cstheme="majorHAnsi"/>
        </w:rPr>
        <w:t xml:space="preserve"> people survive on Mars</w:t>
      </w:r>
      <w:r w:rsidRPr="00E62B06">
        <w:rPr>
          <w:rStyle w:val="StyleUnderline"/>
          <w:rFonts w:asciiTheme="majorHAnsi" w:hAnsiTheme="majorHAnsi" w:cstheme="majorHAnsi"/>
        </w:rPr>
        <w:t xml:space="preserve">. Which people? </w:t>
      </w:r>
      <w:r w:rsidRPr="00E62B06">
        <w:rPr>
          <w:rStyle w:val="Emphasis"/>
          <w:rFonts w:asciiTheme="majorHAnsi" w:hAnsiTheme="majorHAnsi" w:cstheme="majorHAnsi"/>
        </w:rPr>
        <w:t xml:space="preserve">They </w:t>
      </w:r>
      <w:r w:rsidRPr="00E62B06">
        <w:rPr>
          <w:rStyle w:val="StyleUnderline"/>
          <w:rFonts w:asciiTheme="majorHAnsi" w:hAnsiTheme="majorHAnsi" w:cstheme="majorHAnsi"/>
        </w:rPr>
        <w:t>will</w:t>
      </w:r>
      <w:r w:rsidRPr="00E62B06">
        <w:rPr>
          <w:rStyle w:val="Emphasis"/>
          <w:rFonts w:asciiTheme="majorHAnsi" w:hAnsiTheme="majorHAnsi" w:cstheme="majorHAnsi"/>
        </w:rPr>
        <w:t xml:space="preserve"> include members of one group or their opponents</w:t>
      </w:r>
      <w:r w:rsidRPr="00E62B06">
        <w:rPr>
          <w:rStyle w:val="StyleUnderline"/>
          <w:rFonts w:asciiTheme="majorHAnsi" w:hAnsiTheme="majorHAnsi" w:cstheme="majorHAnsi"/>
        </w:rPr>
        <w:t>, so</w:t>
      </w:r>
      <w:r w:rsidRPr="00E62B06">
        <w:rPr>
          <w:rStyle w:val="Emphasis"/>
          <w:rFonts w:asciiTheme="majorHAnsi" w:hAnsiTheme="majorHAnsi" w:cstheme="majorHAnsi"/>
        </w:rPr>
        <w:t xml:space="preserve"> if the aim</w:t>
      </w:r>
      <w:r w:rsidRPr="00E62B06">
        <w:rPr>
          <w:rStyle w:val="StyleUnderline"/>
          <w:rFonts w:asciiTheme="majorHAnsi" w:hAnsiTheme="majorHAnsi" w:cstheme="majorHAnsi"/>
        </w:rPr>
        <w:t xml:space="preserve"> really </w:t>
      </w:r>
      <w:r w:rsidRPr="00E62B06">
        <w:rPr>
          <w:rStyle w:val="Emphasis"/>
          <w:rFonts w:asciiTheme="majorHAnsi" w:hAnsiTheme="majorHAnsi" w:cstheme="majorHAnsi"/>
        </w:rPr>
        <w:t>is to wipe out this group it will be directed at the colonists as well. They are hated,</w:t>
      </w:r>
      <w:r w:rsidRPr="00E62B06">
        <w:rPr>
          <w:rStyle w:val="StyleUnderline"/>
          <w:rFonts w:asciiTheme="majorHAnsi" w:hAnsiTheme="majorHAnsi" w:cstheme="majorHAnsi"/>
        </w:rPr>
        <w:t xml:space="preserve"> and they are capable of retaliation. Bomb-bearing rockets are much simpler to make than people-bearing rockets. And someone crazy enough to push the button would be crazy enough to direct them at the hated enemy wherever they are found. So, the colony would not be safe.</w:t>
      </w:r>
      <w:r w:rsidRPr="00E62B06">
        <w:rPr>
          <w:rFonts w:asciiTheme="majorHAnsi" w:hAnsiTheme="majorHAnsi" w:cstheme="majorHAnsi"/>
          <w:sz w:val="16"/>
        </w:rPr>
        <w:t xml:space="preserve"> At any rate, it will not be not safe enough that founding it is a better bet than making war less likely on Earth. Worse, any nation party to founding a colony will arouse suspicion in its enemies that it is scheming to start and survive a war. And this makes war more rather than less likely.</w:t>
      </w:r>
    </w:p>
    <w:p w:rsidR="00AC369A" w:rsidRPr="00E62B06" w:rsidRDefault="00AC369A" w:rsidP="00AC369A">
      <w:pPr>
        <w:rPr>
          <w:rFonts w:asciiTheme="majorHAnsi" w:hAnsiTheme="majorHAnsi" w:cstheme="majorHAnsi"/>
          <w:sz w:val="16"/>
        </w:rPr>
      </w:pPr>
      <w:r w:rsidRPr="00E62B06">
        <w:rPr>
          <w:rFonts w:asciiTheme="majorHAnsi" w:hAnsiTheme="majorHAnsi" w:cstheme="majorHAnsi"/>
          <w:sz w:val="16"/>
        </w:rPr>
        <w:t xml:space="preserve">Another danger is </w:t>
      </w:r>
      <w:r w:rsidRPr="00E62B06">
        <w:rPr>
          <w:rStyle w:val="Emphasis"/>
          <w:rFonts w:asciiTheme="majorHAnsi" w:hAnsiTheme="majorHAnsi" w:cstheme="majorHAnsi"/>
        </w:rPr>
        <w:t>the rise of smart robots</w:t>
      </w:r>
      <w:r w:rsidRPr="00E62B06">
        <w:rPr>
          <w:rFonts w:asciiTheme="majorHAnsi" w:hAnsiTheme="majorHAnsi" w:cstheme="majorHAnsi"/>
          <w:sz w:val="16"/>
        </w:rPr>
        <w:t>. But again,</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there is no escape in space.</w:t>
      </w:r>
      <w:r w:rsidRPr="00E62B06">
        <w:rPr>
          <w:rStyle w:val="StyleUnderline"/>
          <w:rFonts w:asciiTheme="majorHAnsi" w:hAnsiTheme="majorHAnsi" w:cstheme="majorHAnsi"/>
        </w:rPr>
        <w:t xml:space="preserve"> Space travel and running a colony use as much computation as they can get.</w:t>
      </w:r>
      <w:r w:rsidRPr="00E62B06">
        <w:rPr>
          <w:rFonts w:asciiTheme="majorHAnsi" w:hAnsiTheme="majorHAnsi" w:cstheme="majorHAnsi"/>
          <w:sz w:val="16"/>
        </w:rPr>
        <w:t xml:space="preserve"> This was true of the moon landings and it is even truer now.</w:t>
      </w:r>
      <w:r w:rsidRPr="00E62B06">
        <w:rPr>
          <w:rStyle w:val="StyleUnderline"/>
          <w:rFonts w:asciiTheme="majorHAnsi" w:hAnsiTheme="majorHAnsi" w:cstheme="majorHAnsi"/>
        </w:rPr>
        <w:t xml:space="preserve"> Human beings have an essential role in plans and design, but on the trip itself they are mostly just going along for the ride. </w:t>
      </w:r>
      <w:r w:rsidRPr="00E62B06">
        <w:rPr>
          <w:rFonts w:asciiTheme="majorHAnsi" w:hAnsiTheme="majorHAnsi" w:cstheme="majorHAnsi"/>
          <w:sz w:val="16"/>
        </w:rPr>
        <w:t>So, imagine, just for the sake of argument, that hyper-calculating artificial intelligences are in a position to threaten human civilization. The extension of that civilization on another planet relies even more on those very powers, which will have to be networked to earthly computation.</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If </w:t>
      </w:r>
      <w:r w:rsidRPr="00E62B06">
        <w:rPr>
          <w:rStyle w:val="StyleUnderline"/>
          <w:rFonts w:asciiTheme="majorHAnsi" w:hAnsiTheme="majorHAnsi" w:cstheme="majorHAnsi"/>
        </w:rPr>
        <w:t>mere</w:t>
      </w:r>
      <w:r w:rsidRPr="00E62B06">
        <w:rPr>
          <w:rStyle w:val="Emphasis"/>
          <w:rFonts w:asciiTheme="majorHAnsi" w:hAnsiTheme="majorHAnsi" w:cstheme="majorHAnsi"/>
        </w:rPr>
        <w:t xml:space="preserve"> humans can hack into machinery</w:t>
      </w:r>
      <w:r w:rsidRPr="00E62B06">
        <w:rPr>
          <w:rStyle w:val="StyleUnderline"/>
          <w:rFonts w:asciiTheme="majorHAnsi" w:hAnsiTheme="majorHAnsi" w:cstheme="majorHAnsi"/>
        </w:rPr>
        <w:t xml:space="preserve"> in targeted countries to disrupt them, then these </w:t>
      </w:r>
      <w:r w:rsidRPr="00E62B06">
        <w:rPr>
          <w:rStyle w:val="Emphasis"/>
          <w:rFonts w:asciiTheme="majorHAnsi" w:hAnsiTheme="majorHAnsi" w:cstheme="majorHAnsi"/>
        </w:rPr>
        <w:t xml:space="preserve">super-capable </w:t>
      </w:r>
      <w:r w:rsidRPr="00E62B06">
        <w:rPr>
          <w:rStyle w:val="StyleUnderline"/>
          <w:rFonts w:asciiTheme="majorHAnsi" w:hAnsiTheme="majorHAnsi" w:cstheme="majorHAnsi"/>
        </w:rPr>
        <w:t xml:space="preserve">but malevolent </w:t>
      </w:r>
      <w:r w:rsidRPr="00E62B06">
        <w:rPr>
          <w:rStyle w:val="Emphasis"/>
          <w:rFonts w:asciiTheme="majorHAnsi" w:hAnsiTheme="majorHAnsi" w:cstheme="majorHAnsi"/>
        </w:rPr>
        <w:t xml:space="preserve">AIs will have no problem. </w:t>
      </w:r>
      <w:r w:rsidRPr="00E62B06">
        <w:rPr>
          <w:rFonts w:asciiTheme="majorHAnsi" w:hAnsiTheme="majorHAnsi" w:cstheme="majorHAnsi"/>
          <w:sz w:val="16"/>
        </w:rPr>
        <w:t>Whatever their "motives," these will be the same elsewhere as on earth, and space is less of an obstacle to the flow of (mis)information and commands than to the flow of people and physical objects. No safety there.</w:t>
      </w:r>
    </w:p>
    <w:p w:rsidR="00AC369A" w:rsidRPr="00E62B06" w:rsidRDefault="00AC369A" w:rsidP="00AC369A">
      <w:pPr>
        <w:rPr>
          <w:rFonts w:asciiTheme="majorHAnsi" w:hAnsiTheme="majorHAnsi" w:cstheme="majorHAnsi"/>
          <w:sz w:val="16"/>
        </w:rPr>
      </w:pPr>
      <w:r w:rsidRPr="00E62B06">
        <w:rPr>
          <w:rStyle w:val="StyleUnderline"/>
          <w:rFonts w:asciiTheme="majorHAnsi" w:hAnsiTheme="majorHAnsi" w:cstheme="majorHAnsi"/>
        </w:rPr>
        <w:t xml:space="preserve">The third danger is ecological. We are ruining the climate and polluting the oceans. </w:t>
      </w:r>
      <w:r w:rsidRPr="00E62B06">
        <w:rPr>
          <w:rStyle w:val="Emphasis"/>
          <w:rFonts w:asciiTheme="majorHAnsi" w:hAnsiTheme="majorHAnsi" w:cstheme="majorHAnsi"/>
        </w:rPr>
        <w:t>We could develop technology that mitigated or even reversed the dangers.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It would be easier than developing technology for surviving on Mars</w:t>
      </w:r>
      <w:r w:rsidRPr="00E62B06">
        <w:rPr>
          <w:rStyle w:val="StyleUnderline"/>
          <w:rFonts w:asciiTheme="majorHAnsi" w:hAnsiTheme="majorHAnsi" w:cstheme="majorHAnsi"/>
        </w:rPr>
        <w:t xml:space="preserve">, where we must grow food and create oxygen in a very cold and dark </w:t>
      </w:r>
      <w:r w:rsidRPr="00E62B06">
        <w:rPr>
          <w:rStyle w:val="StyleUnderline"/>
          <w:rFonts w:asciiTheme="majorHAnsi" w:hAnsiTheme="majorHAnsi" w:cstheme="majorHAnsi"/>
        </w:rPr>
        <w:lastRenderedPageBreak/>
        <w:t xml:space="preserve">environment without much protection from radiation and a limited supply of water. </w:t>
      </w:r>
      <w:r w:rsidRPr="00E62B06">
        <w:rPr>
          <w:rFonts w:asciiTheme="majorHAnsi" w:hAnsiTheme="majorHAnsi" w:cstheme="majorHAnsi"/>
          <w:sz w:val="16"/>
        </w:rPr>
        <w:t>Moreover,</w:t>
      </w:r>
      <w:r w:rsidRPr="00E62B06">
        <w:rPr>
          <w:rStyle w:val="StyleUnderline"/>
          <w:rFonts w:asciiTheme="majorHAnsi" w:hAnsiTheme="majorHAnsi" w:cstheme="majorHAnsi"/>
        </w:rPr>
        <w:t xml:space="preserve"> getting enough people to Mars to make a colony that</w:t>
      </w:r>
      <w:r w:rsidRPr="00E62B06">
        <w:rPr>
          <w:rStyle w:val="Emphasis"/>
          <w:rFonts w:asciiTheme="majorHAnsi" w:hAnsiTheme="majorHAnsi" w:cstheme="majorHAnsi"/>
        </w:rPr>
        <w:t xml:space="preserve"> could survive without help from home, self-sufficient technologically and with enough genetic diversity that our already rather uniform species would have a future, would involve a lot of rockets</w:t>
      </w:r>
      <w:r w:rsidRPr="00E62B06">
        <w:rPr>
          <w:rStyle w:val="StyleUnderline"/>
          <w:rFonts w:asciiTheme="majorHAnsi" w:hAnsiTheme="majorHAnsi" w:cstheme="majorHAnsi"/>
        </w:rPr>
        <w:t>.</w:t>
      </w:r>
      <w:r w:rsidRPr="00E62B06">
        <w:rPr>
          <w:rFonts w:asciiTheme="majorHAnsi" w:hAnsiTheme="majorHAnsi" w:cstheme="majorHAnsi"/>
          <w:sz w:val="16"/>
        </w:rPr>
        <w:t xml:space="preserve"> Musk talks in terms of 10,000 flights, although some plans require more. And this would be just to get things started. We just do not know what the impact on the earth and its atmosphere of the launches and the prior manufacturing would be. It would not be positive, at any rate.</w:t>
      </w:r>
      <w:r w:rsidRPr="00E62B06">
        <w:rPr>
          <w:rStyle w:val="StyleUnderline"/>
          <w:rFonts w:asciiTheme="majorHAnsi" w:hAnsiTheme="majorHAnsi" w:cstheme="majorHAnsi"/>
        </w:rPr>
        <w:t xml:space="preserve"> And industrial power and scientific brains would be diverted away from the needs of earth to the well-being of the colony. I</w:t>
      </w:r>
      <w:r w:rsidRPr="00E62B06">
        <w:rPr>
          <w:rFonts w:asciiTheme="majorHAnsi" w:hAnsiTheme="majorHAnsi" w:cstheme="majorHAnsi"/>
          <w:sz w:val="16"/>
        </w:rPr>
        <w:t>t is not what we need; you would only think that we could afford it if you were blind to how desperate things really are. So again, the colony solution is likely to make the earthly situation even more dire.</w:t>
      </w:r>
    </w:p>
    <w:p w:rsidR="00AC369A" w:rsidRPr="00E62B06" w:rsidRDefault="00AC369A" w:rsidP="00AC369A">
      <w:pPr>
        <w:rPr>
          <w:rStyle w:val="StyleUnderline"/>
          <w:rFonts w:asciiTheme="majorHAnsi" w:hAnsiTheme="majorHAnsi" w:cstheme="majorHAnsi"/>
        </w:rPr>
      </w:pPr>
      <w:r w:rsidRPr="00E62B06">
        <w:rPr>
          <w:rStyle w:val="StyleUnderline"/>
          <w:rFonts w:asciiTheme="majorHAnsi" w:hAnsiTheme="majorHAnsi" w:cstheme="majorHAnsi"/>
        </w:rPr>
        <w:t>These are problems for human colonies as refugees on any planet.</w:t>
      </w:r>
      <w:r w:rsidRPr="00E62B06">
        <w:rPr>
          <w:rFonts w:asciiTheme="majorHAnsi" w:hAnsiTheme="majorHAnsi" w:cstheme="majorHAnsi"/>
          <w:sz w:val="16"/>
        </w:rPr>
        <w:t xml:space="preserve"> What about colonies for other purposes, from exploiting resources to the destiny of humanity? There are so many possible purposes, and the means and destinations are so varied, that there is not going to be a single simple answer. But some of the dangers are common to many of the plans.</w:t>
      </w:r>
      <w:r w:rsidRPr="00E62B06">
        <w:rPr>
          <w:rStyle w:val="Emphasis"/>
          <w:rFonts w:asciiTheme="majorHAnsi" w:hAnsiTheme="majorHAnsi" w:cstheme="majorHAnsi"/>
        </w:rPr>
        <w:t xml:space="preserve"> There is the possibility of triggering war or ecological catastrophe on earth</w:t>
      </w:r>
      <w:r w:rsidRPr="00E62B06">
        <w:rPr>
          <w:rStyle w:val="StyleUnderline"/>
          <w:rFonts w:asciiTheme="majorHAnsi" w:hAnsiTheme="majorHAnsi" w:cstheme="majorHAnsi"/>
        </w:rPr>
        <w:t xml:space="preserve">, already mentioned. </w:t>
      </w:r>
      <w:r w:rsidRPr="00E62B06">
        <w:rPr>
          <w:rFonts w:asciiTheme="majorHAnsi" w:hAnsiTheme="majorHAnsi" w:cstheme="majorHAnsi"/>
          <w:sz w:val="16"/>
        </w:rPr>
        <w:t>There is the folly of sending vulnerable humans to do jobs that robots can do more safely and cheaply. There is the diversion of resources, effort, and commitment from the pressing needs of our planet. To appreciate many of these, one has to take fully on board quite how inhospitable to anything like human life most planets are.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Cold, radiation, lack of oxygen and lack of the food-providing soil </w:t>
      </w:r>
      <w:r w:rsidRPr="00E62B06">
        <w:rPr>
          <w:rStyle w:val="StyleUnderline"/>
          <w:rFonts w:asciiTheme="majorHAnsi" w:hAnsiTheme="majorHAnsi" w:cstheme="majorHAnsi"/>
        </w:rPr>
        <w:t xml:space="preserve">that has built up on earth over billions of years: all of these are a problem anywhere in the solar system except for our one place. And there is the extreme </w:t>
      </w:r>
      <w:r w:rsidRPr="00E62B06">
        <w:rPr>
          <w:rStyle w:val="Emphasis"/>
          <w:rFonts w:asciiTheme="majorHAnsi" w:hAnsiTheme="majorHAnsi" w:cstheme="majorHAnsi"/>
        </w:rPr>
        <w:t xml:space="preserve">neediness of human beings, who have to keep their body temperature constant and their brains constantly operating, </w:t>
      </w:r>
      <w:r w:rsidRPr="00E62B06">
        <w:rPr>
          <w:rStyle w:val="StyleUnderline"/>
          <w:rFonts w:asciiTheme="majorHAnsi" w:hAnsiTheme="majorHAnsi" w:cstheme="majorHAnsi"/>
        </w:rPr>
        <w:t xml:space="preserve">and who flourish only when they maintain complex delicate social systems. </w:t>
      </w:r>
      <w:r w:rsidRPr="00E62B06">
        <w:rPr>
          <w:rStyle w:val="Emphasis"/>
          <w:rFonts w:asciiTheme="majorHAnsi" w:hAnsiTheme="majorHAnsi" w:cstheme="majorHAnsi"/>
        </w:rPr>
        <w:t>This is a matter of biology rather than of physics; we have evolved to fit our own planet</w:t>
      </w:r>
      <w:r w:rsidRPr="00E62B06">
        <w:rPr>
          <w:rStyle w:val="StyleUnderline"/>
          <w:rFonts w:asciiTheme="majorHAnsi" w:hAnsiTheme="majorHAnsi" w:cstheme="majorHAnsi"/>
        </w:rPr>
        <w:t xml:space="preserve"> and we require enormous resources to survive anywhere else.</w:t>
      </w:r>
    </w:p>
    <w:p w:rsidR="00AC369A" w:rsidRPr="00E62B06" w:rsidRDefault="00AC369A" w:rsidP="00AC369A">
      <w:pPr>
        <w:rPr>
          <w:rStyle w:val="StyleUnderline"/>
          <w:rFonts w:asciiTheme="majorHAnsi" w:hAnsiTheme="majorHAnsi" w:cstheme="majorHAnsi"/>
        </w:rPr>
      </w:pPr>
      <w:r w:rsidRPr="00E62B06">
        <w:rPr>
          <w:rFonts w:asciiTheme="majorHAnsi" w:hAnsiTheme="majorHAnsi" w:cstheme="majorHAnsi"/>
          <w:sz w:val="16"/>
        </w:rPr>
        <w:t xml:space="preserve">Of course, there are replies to consider. Of course, the full range of possibilities cannot be discussed in a few sentences. Of course, a flash of rhetoric is no substitute for a real analysis. That is the main point. These are complex and many-sided issues that need to be thought out carefully. Separating the realistic from the science fictional, opportunities from nightmares, is not an easy job. It asks for skills that are spread among people and disciplines: scientific sophistication, technological savvy, an eye for future developments, both scientific and social. And, often neglected, a sensitivity to issues about the long-term fate of the human species. Moreover, the stakes are high, so we need a component of what the psychologist Gary Klein calls "premortem" thinking, assuming for the sake of argument that a plan will lead to disaster and conceiving of the most likely route that disaster will take. This is to ask a lot. (I have contributed to it in a recent book.) But we do not have to be rushed; we can put our heads together and think it out properly. </w:t>
      </w:r>
      <w:r w:rsidRPr="00E62B06">
        <w:rPr>
          <w:rStyle w:val="StyleUnderline"/>
          <w:rFonts w:asciiTheme="majorHAnsi" w:hAnsiTheme="majorHAnsi" w:cstheme="majorHAnsi"/>
        </w:rPr>
        <w:t xml:space="preserve">Disappointing as it may be to realize that </w:t>
      </w:r>
      <w:r w:rsidRPr="00E62B06">
        <w:rPr>
          <w:rStyle w:val="Emphasis"/>
          <w:rFonts w:asciiTheme="majorHAnsi" w:hAnsiTheme="majorHAnsi" w:cstheme="majorHAnsi"/>
        </w:rPr>
        <w:t>colonization gives no solution to imminent existential threats</w:t>
      </w:r>
      <w:r w:rsidRPr="00E62B06">
        <w:rPr>
          <w:rStyle w:val="StyleUnderline"/>
          <w:rFonts w:asciiTheme="majorHAnsi" w:hAnsiTheme="majorHAnsi" w:cstheme="majorHAnsi"/>
        </w:rPr>
        <w:t>, the silver lining is that we have time to make proper plans and separate the view real and attractive possibilities from hype and wishful thinking.</w:t>
      </w:r>
    </w:p>
    <w:p w:rsidR="00AC369A" w:rsidRPr="00E62B06" w:rsidRDefault="00AC369A" w:rsidP="00AC369A">
      <w:pPr>
        <w:pStyle w:val="Heading4"/>
        <w:rPr>
          <w:rFonts w:asciiTheme="majorHAnsi" w:hAnsiTheme="majorHAnsi" w:cstheme="majorHAnsi"/>
        </w:rPr>
      </w:pPr>
      <w:r w:rsidRPr="00E62B06">
        <w:rPr>
          <w:rFonts w:asciiTheme="majorHAnsi" w:hAnsiTheme="majorHAnsi" w:cstheme="majorHAnsi"/>
        </w:rPr>
        <w:t>Space colonization makes a security dilemma inevitable, causing militarization and conflict due to lack of governing systems and trust</w:t>
      </w:r>
    </w:p>
    <w:p w:rsidR="00AC369A" w:rsidRPr="00E62B06" w:rsidRDefault="00AC369A" w:rsidP="00AC369A">
      <w:pPr>
        <w:rPr>
          <w:rFonts w:asciiTheme="majorHAnsi" w:hAnsiTheme="majorHAnsi" w:cstheme="majorHAnsi"/>
        </w:rPr>
      </w:pPr>
      <w:r w:rsidRPr="00E62B06">
        <w:rPr>
          <w:rFonts w:asciiTheme="majorHAnsi" w:hAnsiTheme="majorHAnsi" w:cstheme="majorHAnsi"/>
          <w:b/>
          <w:bCs/>
          <w:sz w:val="24"/>
        </w:rPr>
        <w:t>Torres 18</w:t>
      </w:r>
      <w:r w:rsidRPr="00E62B06">
        <w:rPr>
          <w:rFonts w:asciiTheme="majorHAnsi" w:hAnsiTheme="majorHAnsi" w:cstheme="majorHAnsi"/>
        </w:rPr>
        <w:t xml:space="preserve"> (7-23-2018, Phil Torres is a biologist and journalist and the lead host of the show TechKnow, "Why We Should Think Twice About Colonizing Space", </w:t>
      </w:r>
      <w:hyperlink r:id="rId188" w:history="1">
        <w:r w:rsidRPr="00E62B06">
          <w:rPr>
            <w:rStyle w:val="Hyperlink"/>
            <w:rFonts w:asciiTheme="majorHAnsi" w:hAnsiTheme="majorHAnsi" w:cstheme="majorHAnsi"/>
          </w:rPr>
          <w:t>http://nautil.us/blog/why-we-should-think-twice-about-colonizing-space</w:t>
        </w:r>
      </w:hyperlink>
      <w:r w:rsidRPr="00E62B06">
        <w:rPr>
          <w:rFonts w:asciiTheme="majorHAnsi" w:hAnsiTheme="majorHAnsi" w:cstheme="majorHAnsi"/>
        </w:rPr>
        <w:t>) MT</w:t>
      </w:r>
    </w:p>
    <w:p w:rsidR="00AC369A" w:rsidRPr="00E62B06" w:rsidRDefault="00AC369A" w:rsidP="00AC369A">
      <w:pPr>
        <w:rPr>
          <w:rFonts w:asciiTheme="majorHAnsi" w:hAnsiTheme="majorHAnsi" w:cstheme="majorHAnsi"/>
          <w:sz w:val="16"/>
        </w:rPr>
      </w:pPr>
      <w:r w:rsidRPr="00E62B06">
        <w:rPr>
          <w:rFonts w:asciiTheme="majorHAnsi" w:hAnsiTheme="majorHAnsi" w:cstheme="majorHAnsi"/>
          <w:sz w:val="16"/>
        </w:rPr>
        <w:t xml:space="preserve">In other words, </w:t>
      </w:r>
      <w:r w:rsidRPr="00E62B06">
        <w:rPr>
          <w:rStyle w:val="StyleUnderline"/>
          <w:rFonts w:asciiTheme="majorHAnsi" w:hAnsiTheme="majorHAnsi" w:cstheme="majorHAnsi"/>
        </w:rPr>
        <w:t xml:space="preserve">natural selection and cyborgization as humanity spreads throughout the cosmos will result in species diversification. </w:t>
      </w:r>
      <w:r w:rsidRPr="00E62B06">
        <w:rPr>
          <w:rFonts w:asciiTheme="majorHAnsi" w:hAnsiTheme="majorHAnsi" w:cstheme="majorHAnsi"/>
          <w:sz w:val="16"/>
        </w:rPr>
        <w:t xml:space="preserve">At the same time, expanding across space will also result in ideological diversification. </w:t>
      </w:r>
      <w:r w:rsidRPr="00E62B06">
        <w:rPr>
          <w:rStyle w:val="StyleUnderline"/>
          <w:rFonts w:asciiTheme="majorHAnsi" w:hAnsiTheme="majorHAnsi" w:cstheme="majorHAnsi"/>
        </w:rPr>
        <w:t xml:space="preserve">Space-hopping populations will create their own cultures, languages, governments, political institutions, religions, technologies, rituals, norms, worldviews, and so on. </w:t>
      </w:r>
      <w:r w:rsidRPr="00E62B06">
        <w:rPr>
          <w:rFonts w:asciiTheme="majorHAnsi" w:hAnsiTheme="majorHAnsi" w:cstheme="majorHAnsi"/>
          <w:sz w:val="16"/>
        </w:rPr>
        <w:t>As a result, different species will find it increasingly difficult over time to understand each other’s motivations, intentions, behaviors, decisions, and so on. It could even make communication between species with alien languages almost impossible. Furthermore, some species might begin to wonder whether the proverbial “Other” is conscious. This matters because if a species Y cannot consciously experience pain, then another species X might not feel morally obligated to care about Y. After all, we don’t worry about kicking stones down the street because we don’t believe that rocks can feel pain. Thus, as I write in the paper, phylogenetic and ideological diversification will engender a situation in which many species will be “not merely aliens to each other but, more significantly, alienated from each other.”</w:t>
      </w:r>
    </w:p>
    <w:p w:rsidR="00AC369A" w:rsidRPr="00E62B06" w:rsidRDefault="00AC369A" w:rsidP="00AC369A">
      <w:pPr>
        <w:rPr>
          <w:rStyle w:val="Emphasis"/>
          <w:rFonts w:asciiTheme="majorHAnsi" w:hAnsiTheme="majorHAnsi" w:cstheme="majorHAnsi"/>
        </w:rPr>
      </w:pPr>
      <w:r w:rsidRPr="00E62B06">
        <w:rPr>
          <w:rStyle w:val="StyleUnderline"/>
          <w:rFonts w:asciiTheme="majorHAnsi" w:hAnsiTheme="majorHAnsi" w:cstheme="majorHAnsi"/>
        </w:rPr>
        <w:lastRenderedPageBreak/>
        <w:t>But this yields some problems</w:t>
      </w:r>
      <w:r w:rsidRPr="00E62B06">
        <w:rPr>
          <w:rFonts w:asciiTheme="majorHAnsi" w:hAnsiTheme="majorHAnsi" w:cstheme="majorHAnsi"/>
          <w:sz w:val="16"/>
        </w:rPr>
        <w:t xml:space="preserve">. First, </w:t>
      </w:r>
      <w:r w:rsidRPr="00E62B06">
        <w:rPr>
          <w:rStyle w:val="Emphasis"/>
          <w:rFonts w:asciiTheme="majorHAnsi" w:hAnsiTheme="majorHAnsi" w:cstheme="majorHAnsi"/>
        </w:rPr>
        <w:t>extreme differences</w:t>
      </w:r>
      <w:r w:rsidRPr="00E62B06">
        <w:rPr>
          <w:rStyle w:val="StyleUnderline"/>
          <w:rFonts w:asciiTheme="majorHAnsi" w:hAnsiTheme="majorHAnsi" w:cstheme="majorHAnsi"/>
        </w:rPr>
        <w:t xml:space="preserve"> like those just listed will </w:t>
      </w:r>
      <w:r w:rsidRPr="00E62B06">
        <w:rPr>
          <w:rStyle w:val="Emphasis"/>
          <w:rFonts w:asciiTheme="majorHAnsi" w:hAnsiTheme="majorHAnsi" w:cstheme="majorHAnsi"/>
        </w:rPr>
        <w:t xml:space="preserve">undercut trust </w:t>
      </w:r>
      <w:r w:rsidRPr="00E62B06">
        <w:rPr>
          <w:rStyle w:val="StyleUnderline"/>
          <w:rFonts w:asciiTheme="majorHAnsi" w:hAnsiTheme="majorHAnsi" w:cstheme="majorHAnsi"/>
        </w:rPr>
        <w:t xml:space="preserve">between species. If you don’t trust that your neighbor isn’t going to steal from, harm, or kill you, then you’re going to be suspicious of your neighbor. </w:t>
      </w:r>
      <w:r w:rsidRPr="00E62B06">
        <w:rPr>
          <w:rFonts w:asciiTheme="majorHAnsi" w:hAnsiTheme="majorHAnsi" w:cstheme="majorHAnsi"/>
          <w:sz w:val="16"/>
        </w:rPr>
        <w:t>And if you’re suspicious of your neighbor, you might want an effective defense strategy to stop an attack—just in case one were to happen. But your neighbor might reason the same way: she’s not entirely sure that you won’t kill her, so she establishes a defense as well. The problem is that, since you don’t fully trust her, you wonder whether her defense is actually part of an attack plan. So you start carrying a knife around with you, which she interprets as a threat to her, thus leading her to buy a gun, and so on.</w:t>
      </w:r>
      <w:r w:rsidRPr="00E62B06">
        <w:rPr>
          <w:rStyle w:val="Emphasis"/>
          <w:rFonts w:asciiTheme="majorHAnsi" w:hAnsiTheme="majorHAnsi" w:cstheme="majorHAnsi"/>
        </w:rPr>
        <w:t xml:space="preserve"> Within</w:t>
      </w:r>
      <w:r w:rsidRPr="00E62B06">
        <w:rPr>
          <w:rStyle w:val="StyleUnderline"/>
          <w:rFonts w:asciiTheme="majorHAnsi" w:hAnsiTheme="majorHAnsi" w:cstheme="majorHAnsi"/>
        </w:rPr>
        <w:t xml:space="preserve"> the field of</w:t>
      </w:r>
      <w:r w:rsidRPr="00E62B06">
        <w:rPr>
          <w:rStyle w:val="Emphasis"/>
          <w:rFonts w:asciiTheme="majorHAnsi" w:hAnsiTheme="majorHAnsi" w:cstheme="majorHAnsi"/>
        </w:rPr>
        <w:t xml:space="preserve"> international relations, this is</w:t>
      </w:r>
      <w:r w:rsidRPr="00E62B06">
        <w:rPr>
          <w:rStyle w:val="StyleUnderline"/>
          <w:rFonts w:asciiTheme="majorHAnsi" w:hAnsiTheme="majorHAnsi" w:cstheme="majorHAnsi"/>
        </w:rPr>
        <w:t xml:space="preserve"> called </w:t>
      </w:r>
      <w:r w:rsidRPr="00E62B06">
        <w:rPr>
          <w:rStyle w:val="Emphasis"/>
          <w:rFonts w:asciiTheme="majorHAnsi" w:hAnsiTheme="majorHAnsi" w:cstheme="majorHAnsi"/>
        </w:rPr>
        <w:t>the “security dilemma,” and it results in a spiral of militarization that can significantly increase the probability of conflict, even in cases where all actors have genuinely peaceful intentions.</w:t>
      </w:r>
    </w:p>
    <w:p w:rsidR="00AC369A" w:rsidRPr="00E62B06" w:rsidRDefault="00AC369A" w:rsidP="00AC369A">
      <w:pPr>
        <w:rPr>
          <w:rFonts w:asciiTheme="majorHAnsi" w:hAnsiTheme="majorHAnsi" w:cstheme="majorHAnsi"/>
          <w:sz w:val="16"/>
          <w:szCs w:val="16"/>
        </w:rPr>
      </w:pPr>
      <w:r w:rsidRPr="00E62B06">
        <w:rPr>
          <w:rFonts w:asciiTheme="majorHAnsi" w:hAnsiTheme="majorHAnsi" w:cstheme="majorHAnsi"/>
          <w:sz w:val="16"/>
          <w:szCs w:val="16"/>
        </w:rPr>
        <w:t>So, how can actors extricate themselves from the security dilemma if they can’t fully trust each other? On the level of individuals, one solution has involved what Thomas Hobbes’ calls the “Leviathan.” The key idea is that people get together and say, “Look, since we can’t fully trust each other, let’s establish an independent governing system—a referee of sorts—that has a monopoly on the legitimate use of force. By replacing anarchy with hierarchy, we can also replace the constant threat of harm with law and order.” Hobbes didn’t believe that this happened historically, only that this predicament is what justifies the existence of the state. According to Steven Pinker, the Leviathan is a major reason that violence has declined in recent centuries.</w:t>
      </w:r>
    </w:p>
    <w:p w:rsidR="00AC369A" w:rsidRPr="00E62B06" w:rsidRDefault="00AC369A" w:rsidP="00AC369A">
      <w:pPr>
        <w:rPr>
          <w:rFonts w:asciiTheme="majorHAnsi" w:hAnsiTheme="majorHAnsi" w:cstheme="majorHAnsi"/>
          <w:u w:val="single"/>
        </w:rPr>
      </w:pPr>
      <w:r w:rsidRPr="00E62B06">
        <w:rPr>
          <w:rFonts w:asciiTheme="majorHAnsi" w:hAnsiTheme="majorHAnsi" w:cstheme="majorHAnsi"/>
          <w:sz w:val="16"/>
        </w:rPr>
        <w:t xml:space="preserve">The point is that if individuals—you and I—can overcome the constant threat of harm posed by our neighbors by establishing a governing system, then maybe future species could get together and create some sort of cosmic governing system that could similarly guarantee peace by replacing anarchy with hierarchy. Unfortunately, this looks unpromising within the “cosmopolitical” realm. One reason is that </w:t>
      </w:r>
      <w:r w:rsidRPr="00E62B06">
        <w:rPr>
          <w:rStyle w:val="Emphasis"/>
          <w:rFonts w:asciiTheme="majorHAnsi" w:hAnsiTheme="majorHAnsi" w:cstheme="majorHAnsi"/>
        </w:rPr>
        <w:t>for states to maintain law and order among their citizens, their various appendages—e.g., law enforcement, courts—need to be properly coordinated.</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If you call the police about a robbery and they don’t show up for three weeks, then what’s the point of living in that society? You’d be just as well off on your own! The question is, then, whether the appendages of a cosmic governing system could be sufficiently well-coordinated to respond to conflicts and make top-down decisions about how to respond to particular situations. To put it differently: </w:t>
      </w:r>
      <w:r w:rsidRPr="00E62B06">
        <w:rPr>
          <w:rStyle w:val="StyleUnderline"/>
          <w:rFonts w:asciiTheme="majorHAnsi" w:hAnsiTheme="majorHAnsi" w:cstheme="majorHAnsi"/>
        </w:rPr>
        <w:t>If conflict were to break out in some region of the universe, could the relevant governing authorities respond soon enough for it to matter, for it to make a difference?</w:t>
      </w:r>
    </w:p>
    <w:p w:rsidR="00AC369A" w:rsidRPr="00E62B06" w:rsidRDefault="00AC369A" w:rsidP="00AC369A">
      <w:pPr>
        <w:rPr>
          <w:rFonts w:asciiTheme="majorHAnsi" w:hAnsiTheme="majorHAnsi" w:cstheme="majorHAnsi"/>
          <w:sz w:val="16"/>
          <w:szCs w:val="16"/>
        </w:rPr>
      </w:pPr>
      <w:r w:rsidRPr="00E62B06">
        <w:rPr>
          <w:rFonts w:asciiTheme="majorHAnsi" w:hAnsiTheme="majorHAnsi" w:cstheme="majorHAnsi"/>
          <w:sz w:val="16"/>
          <w:szCs w:val="16"/>
        </w:rPr>
        <w:t>Probably not, because of the immense vastness of space. For example, consider again Epsilon Eridani b, Gliese 674 b, and Gliese 581 d. These are, respectively, 10.5, 14.8, and 20.4 light-years from Earth. This means that a signal sent as of this writing, in 2018, wouldn’t reach Gliese 581 d until 2038. A spaceship traveling at one-quarter the cosmic speed limit wouldn’t arrive until 2098, and a message to simply affirm that it had arrived safely wouldn’t return to Earth until 2118. And Gliese 581 is relatively close as far as exoplanets go. Just consider that he Andromeda Galaxy is some 2.5 million light-years from Earth and the Triangulum Galaxy about 3 million light-years away. What’s more, there are some 54 galaxies in our Local Group, which is about 10 million light-years wide, within a universe that stretches some 93 billion light-years across.</w:t>
      </w:r>
    </w:p>
    <w:p w:rsidR="00AC369A" w:rsidRPr="00E62B06" w:rsidRDefault="00AC369A" w:rsidP="00AC369A">
      <w:pPr>
        <w:rPr>
          <w:rStyle w:val="Emphasis"/>
          <w:rFonts w:asciiTheme="majorHAnsi" w:hAnsiTheme="majorHAnsi" w:cstheme="majorHAnsi"/>
        </w:rPr>
      </w:pPr>
      <w:r w:rsidRPr="00E62B06">
        <w:rPr>
          <w:rStyle w:val="StyleUnderline"/>
          <w:rFonts w:asciiTheme="majorHAnsi" w:hAnsiTheme="majorHAnsi" w:cstheme="majorHAnsi"/>
        </w:rPr>
        <w:t xml:space="preserve">These facts make it look hopeless for a governing system to effectively coordinate law enforcement activities, judicial decisions, and so on, across cosmic distances. </w:t>
      </w:r>
      <w:r w:rsidRPr="00E62B06">
        <w:rPr>
          <w:rStyle w:val="Emphasis"/>
          <w:rFonts w:asciiTheme="majorHAnsi" w:hAnsiTheme="majorHAnsi" w:cstheme="majorHAnsi"/>
        </w:rPr>
        <w:t>The universe is simply too big for a government to establish law and order in a top-down fashion.</w:t>
      </w:r>
    </w:p>
    <w:p w:rsidR="00AC369A" w:rsidRPr="00E62B06" w:rsidRDefault="00AC369A" w:rsidP="00AC369A">
      <w:pPr>
        <w:rPr>
          <w:rStyle w:val="Emphasis"/>
          <w:rFonts w:asciiTheme="majorHAnsi" w:hAnsiTheme="majorHAnsi" w:cstheme="majorHAnsi"/>
        </w:rPr>
      </w:pPr>
      <w:r w:rsidRPr="00E62B06">
        <w:rPr>
          <w:rFonts w:asciiTheme="majorHAnsi" w:hAnsiTheme="majorHAnsi" w:cstheme="majorHAnsi"/>
          <w:sz w:val="16"/>
        </w:rPr>
        <w:t xml:space="preserve">But there is another strategy for achieving peace: </w:t>
      </w:r>
      <w:r w:rsidRPr="00E62B06">
        <w:rPr>
          <w:rStyle w:val="StyleUnderline"/>
          <w:rFonts w:asciiTheme="majorHAnsi" w:hAnsiTheme="majorHAnsi" w:cstheme="majorHAnsi"/>
        </w:rPr>
        <w:t>Future civilizations could use a policy of deterrence to prevent other civilizations from launching first strikes.</w:t>
      </w:r>
      <w:r w:rsidRPr="00E62B06">
        <w:rPr>
          <w:rFonts w:asciiTheme="majorHAnsi" w:hAnsiTheme="majorHAnsi" w:cstheme="majorHAnsi"/>
          <w:sz w:val="16"/>
        </w:rPr>
        <w:t xml:space="preserve"> A policy of this sort, which must be credible to work, says: “I won’t attack you first, but if you attack me first, I have the capabilities to destroy you in retaliation.” This was the predicament of the US and Soviet Union during the Cold War, known as </w:t>
      </w:r>
      <w:r w:rsidRPr="00E62B06">
        <w:rPr>
          <w:rStyle w:val="Emphasis"/>
          <w:rFonts w:asciiTheme="majorHAnsi" w:hAnsiTheme="majorHAnsi" w:cstheme="majorHAnsi"/>
        </w:rPr>
        <w:t>“mutually-assured destruction” (MAD).</w:t>
      </w:r>
    </w:p>
    <w:p w:rsidR="00AC369A" w:rsidRPr="00E62B06" w:rsidRDefault="00AC369A" w:rsidP="00AC369A">
      <w:pPr>
        <w:rPr>
          <w:rStyle w:val="Emphasis"/>
          <w:rFonts w:asciiTheme="majorHAnsi" w:hAnsiTheme="majorHAnsi" w:cstheme="majorHAnsi"/>
        </w:rPr>
      </w:pPr>
      <w:r w:rsidRPr="00E62B06">
        <w:rPr>
          <w:rFonts w:asciiTheme="majorHAnsi" w:hAnsiTheme="majorHAnsi" w:cstheme="majorHAnsi"/>
          <w:sz w:val="16"/>
        </w:rPr>
        <w:t xml:space="preserve">But </w:t>
      </w:r>
      <w:r w:rsidRPr="00E62B06">
        <w:rPr>
          <w:rStyle w:val="StyleUnderline"/>
          <w:rFonts w:asciiTheme="majorHAnsi" w:hAnsiTheme="majorHAnsi" w:cstheme="majorHAnsi"/>
        </w:rPr>
        <w:t xml:space="preserve">could this work in the cosmopolitical realm of space? </w:t>
      </w:r>
      <w:r w:rsidRPr="00E62B06">
        <w:rPr>
          <w:rFonts w:asciiTheme="majorHAnsi" w:hAnsiTheme="majorHAnsi" w:cstheme="majorHAnsi"/>
          <w:sz w:val="16"/>
        </w:rPr>
        <w:t xml:space="preserve">It </w:t>
      </w:r>
      <w:r w:rsidRPr="00E62B06">
        <w:rPr>
          <w:rStyle w:val="Emphasis"/>
          <w:rFonts w:asciiTheme="majorHAnsi" w:hAnsiTheme="majorHAnsi" w:cstheme="majorHAnsi"/>
        </w:rPr>
        <w:t>seems unlikely</w:t>
      </w:r>
      <w:r w:rsidRPr="00E62B06">
        <w:rPr>
          <w:rFonts w:asciiTheme="majorHAnsi" w:hAnsiTheme="majorHAnsi" w:cstheme="majorHAnsi"/>
          <w:sz w:val="16"/>
        </w:rPr>
        <w:t>. First, consider</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how many future species there could be: upwards of many billions</w:t>
      </w:r>
      <w:r w:rsidRPr="00E62B06">
        <w:rPr>
          <w:rStyle w:val="StyleUnderline"/>
          <w:rFonts w:asciiTheme="majorHAnsi" w:hAnsiTheme="majorHAnsi" w:cstheme="majorHAnsi"/>
        </w:rPr>
        <w:t>.</w:t>
      </w:r>
      <w:r w:rsidRPr="00E62B06">
        <w:rPr>
          <w:rFonts w:asciiTheme="majorHAnsi" w:hAnsiTheme="majorHAnsi" w:cstheme="majorHAnsi"/>
          <w:sz w:val="16"/>
        </w:rPr>
        <w:t xml:space="preserve"> While </w:t>
      </w:r>
      <w:r w:rsidRPr="00E62B06">
        <w:rPr>
          <w:rStyle w:val="StyleUnderline"/>
          <w:rFonts w:asciiTheme="majorHAnsi" w:hAnsiTheme="majorHAnsi" w:cstheme="majorHAnsi"/>
        </w:rPr>
        <w:t>some of these species would be too far away to pose a threat to each other</w:t>
      </w:r>
      <w:r w:rsidRPr="00E62B06">
        <w:rPr>
          <w:rFonts w:asciiTheme="majorHAnsi" w:hAnsiTheme="majorHAnsi" w:cstheme="majorHAnsi"/>
          <w:sz w:val="16"/>
        </w:rPr>
        <w:t xml:space="preserve">—although see the qualification below—there will nonetheless exist a huge number within one’s galactic backyard. The point is that the sheer number would make it incredibly hard to determine who initiated a first strike, if one is attacked. </w:t>
      </w:r>
      <w:r w:rsidRPr="00E62B06">
        <w:rPr>
          <w:rStyle w:val="StyleUnderline"/>
          <w:rFonts w:asciiTheme="majorHAnsi" w:hAnsiTheme="majorHAnsi" w:cstheme="majorHAnsi"/>
        </w:rPr>
        <w:t>And without a method for identifying instigators with high reliability, one’s policy of deterrence won’t be credible. And</w:t>
      </w:r>
      <w:r w:rsidRPr="00E62B06">
        <w:rPr>
          <w:rStyle w:val="Emphasis"/>
          <w:rFonts w:asciiTheme="majorHAnsi" w:hAnsiTheme="majorHAnsi" w:cstheme="majorHAnsi"/>
        </w:rPr>
        <w:t xml:space="preserve"> if one’s policy of deterrence isn’t credible, then one has no such policy</w:t>
      </w:r>
    </w:p>
    <w:p w:rsidR="00AC369A" w:rsidRPr="00E62B06" w:rsidRDefault="00AC369A" w:rsidP="00AC369A">
      <w:pPr>
        <w:rPr>
          <w:rFonts w:asciiTheme="majorHAnsi" w:hAnsiTheme="majorHAnsi" w:cstheme="majorHAnsi"/>
          <w:sz w:val="16"/>
        </w:rPr>
      </w:pPr>
      <w:r w:rsidRPr="00E62B06">
        <w:rPr>
          <w:rStyle w:val="StyleUnderline"/>
          <w:rFonts w:asciiTheme="majorHAnsi" w:hAnsiTheme="majorHAnsi" w:cstheme="majorHAnsi"/>
        </w:rPr>
        <w:t xml:space="preserve">Second, </w:t>
      </w:r>
      <w:r w:rsidRPr="00E62B06">
        <w:rPr>
          <w:rStyle w:val="Emphasis"/>
          <w:rFonts w:asciiTheme="majorHAnsi" w:hAnsiTheme="majorHAnsi" w:cstheme="majorHAnsi"/>
        </w:rPr>
        <w:t>ponder the sorts of weapons that could become available to future spacefaring civilizations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Redirected asteroids</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(a.k.a., “planetoid bombs”), “rods from God,” sun guns, laser weapons, and no doubt an array of </w:t>
      </w:r>
      <w:r w:rsidRPr="00E62B06">
        <w:rPr>
          <w:rStyle w:val="Emphasis"/>
          <w:rFonts w:asciiTheme="majorHAnsi" w:hAnsiTheme="majorHAnsi" w:cstheme="majorHAnsi"/>
        </w:rPr>
        <w:t>exceptionally powerful super-weapons</w:t>
      </w:r>
      <w:r w:rsidRPr="00E62B06">
        <w:rPr>
          <w:rFonts w:asciiTheme="majorHAnsi" w:hAnsiTheme="majorHAnsi" w:cstheme="majorHAnsi"/>
          <w:sz w:val="16"/>
        </w:rPr>
        <w:t xml:space="preserve"> that we can’t currently imagine. It has even been speculated that the universe might </w:t>
      </w:r>
      <w:r w:rsidRPr="00E62B06">
        <w:rPr>
          <w:rFonts w:asciiTheme="majorHAnsi" w:hAnsiTheme="majorHAnsi" w:cstheme="majorHAnsi"/>
          <w:sz w:val="16"/>
        </w:rPr>
        <w:lastRenderedPageBreak/>
        <w:t>exist in a</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“metastable” state and that a high-powered particle accelerator could tip the universe into a more stable state</w:t>
      </w:r>
      <w:r w:rsidRPr="00E62B06">
        <w:rPr>
          <w:rStyle w:val="StyleUnderline"/>
          <w:rFonts w:asciiTheme="majorHAnsi" w:hAnsiTheme="majorHAnsi" w:cstheme="majorHAnsi"/>
        </w:rPr>
        <w:t>.</w:t>
      </w:r>
      <w:r w:rsidRPr="00E62B06">
        <w:rPr>
          <w:rFonts w:asciiTheme="majorHAnsi" w:hAnsiTheme="majorHAnsi" w:cstheme="majorHAnsi"/>
          <w:sz w:val="16"/>
        </w:rPr>
        <w:t xml:space="preserve"> This would create a</w:t>
      </w:r>
      <w:r w:rsidRPr="00E62B06">
        <w:rPr>
          <w:rStyle w:val="Emphasis"/>
          <w:rFonts w:asciiTheme="majorHAnsi" w:hAnsiTheme="majorHAnsi" w:cstheme="majorHAnsi"/>
        </w:rPr>
        <w:t xml:space="preserve"> bubble of total annihilation that spreads in all directions at the speed of light</w:t>
      </w:r>
      <w:r w:rsidRPr="00E62B06">
        <w:rPr>
          <w:rFonts w:asciiTheme="majorHAnsi" w:hAnsiTheme="majorHAnsi" w:cstheme="majorHAnsi"/>
          <w:sz w:val="16"/>
        </w:rPr>
        <w:t xml:space="preserve">—which opens up the possibility that a </w:t>
      </w:r>
      <w:r w:rsidRPr="00E62B06">
        <w:rPr>
          <w:rFonts w:asciiTheme="majorHAnsi" w:hAnsiTheme="majorHAnsi" w:cstheme="majorHAnsi"/>
          <w:strike/>
          <w:sz w:val="16"/>
        </w:rPr>
        <w:t>suicidal</w:t>
      </w:r>
      <w:r w:rsidRPr="00E62B06">
        <w:rPr>
          <w:rFonts w:asciiTheme="majorHAnsi" w:hAnsiTheme="majorHAnsi" w:cstheme="majorHAnsi"/>
          <w:sz w:val="16"/>
        </w:rPr>
        <w:t xml:space="preserve"> cult, or whatever, weaponizes a particle accelerator to destroy the universe.</w:t>
      </w:r>
    </w:p>
    <w:p w:rsidR="00AC369A" w:rsidRPr="00E62B06" w:rsidRDefault="00AC369A" w:rsidP="00AC369A">
      <w:pPr>
        <w:rPr>
          <w:rFonts w:asciiTheme="majorHAnsi" w:hAnsiTheme="majorHAnsi" w:cstheme="majorHAnsi"/>
          <w:sz w:val="16"/>
        </w:rPr>
      </w:pPr>
      <w:r w:rsidRPr="00E62B06">
        <w:rPr>
          <w:rFonts w:asciiTheme="majorHAnsi" w:hAnsiTheme="majorHAnsi" w:cstheme="majorHAnsi"/>
          <w:sz w:val="16"/>
        </w:rPr>
        <w:t xml:space="preserve">The question, then, is whether defensive technologies could effectively neutralize such risks. There’s a lot to say here, but for the present purposes just note that, historically speaking, </w:t>
      </w:r>
      <w:r w:rsidRPr="00E62B06">
        <w:rPr>
          <w:rStyle w:val="Emphasis"/>
          <w:rFonts w:asciiTheme="majorHAnsi" w:hAnsiTheme="majorHAnsi" w:cstheme="majorHAnsi"/>
        </w:rPr>
        <w:t xml:space="preserve">defensive measures have very often lagged behind offensive measures, </w:t>
      </w:r>
      <w:r w:rsidRPr="00E62B06">
        <w:rPr>
          <w:rStyle w:val="StyleUnderline"/>
          <w:rFonts w:asciiTheme="majorHAnsi" w:hAnsiTheme="majorHAnsi" w:cstheme="majorHAnsi"/>
        </w:rPr>
        <w:t>thus resulting in periods of heightened vulnerability.</w:t>
      </w:r>
      <w:r w:rsidRPr="00E62B06">
        <w:rPr>
          <w:rFonts w:asciiTheme="majorHAnsi" w:hAnsiTheme="majorHAnsi" w:cstheme="majorHAnsi"/>
          <w:sz w:val="16"/>
        </w:rPr>
        <w:t xml:space="preserve"> This is an important point because when it comes to existentially dangerous super-weapons, one only needs to be vulnerable for a short period to risk annihilation.</w:t>
      </w:r>
    </w:p>
    <w:p w:rsidR="00AC369A" w:rsidRPr="00E62B06" w:rsidRDefault="00AC369A" w:rsidP="00AC369A">
      <w:pPr>
        <w:rPr>
          <w:rFonts w:asciiTheme="majorHAnsi" w:hAnsiTheme="majorHAnsi" w:cstheme="majorHAnsi"/>
          <w:sz w:val="16"/>
        </w:rPr>
      </w:pPr>
      <w:r w:rsidRPr="00E62B06">
        <w:rPr>
          <w:rFonts w:asciiTheme="majorHAnsi" w:hAnsiTheme="majorHAnsi" w:cstheme="majorHAnsi"/>
          <w:sz w:val="16"/>
        </w:rPr>
        <w:t xml:space="preserve">So far as I can tell, this seriously </w:t>
      </w:r>
      <w:r w:rsidRPr="00E62B06">
        <w:rPr>
          <w:rStyle w:val="Emphasis"/>
          <w:rFonts w:asciiTheme="majorHAnsi" w:hAnsiTheme="majorHAnsi" w:cstheme="majorHAnsi"/>
        </w:rPr>
        <w:t>undercuts the credibility of policies of deterrence</w:t>
      </w:r>
      <w:r w:rsidRPr="00E62B06">
        <w:rPr>
          <w:rFonts w:asciiTheme="majorHAnsi" w:hAnsiTheme="majorHAnsi" w:cstheme="majorHAnsi"/>
          <w:sz w:val="16"/>
        </w:rPr>
        <w:t>. Again, if species A cannot convince species B that if B strikes it, A will launch an effective and devastating counter strike, then B may take a chance at attacking A. In fact, B does not need to be malicious to do this: it only needs to worry that A might, at some point in the near- or long-term future, attack B, thus making it rational for B to launch a preemptive strike (to eliminate the potential danger). Thinking about this predicament in the radically multi-polar conditions of space, it seems fairly obvious that conflict will be extremely difficult to avoid.</w:t>
      </w:r>
    </w:p>
    <w:p w:rsidR="00AC369A" w:rsidRPr="00E62B06" w:rsidRDefault="00CB488D" w:rsidP="00CB488D">
      <w:pPr>
        <w:pStyle w:val="Heading2"/>
        <w:rPr>
          <w:rFonts w:asciiTheme="majorHAnsi" w:hAnsiTheme="majorHAnsi" w:cstheme="majorHAnsi"/>
        </w:rPr>
      </w:pPr>
      <w:r w:rsidRPr="00E62B06">
        <w:rPr>
          <w:rFonts w:asciiTheme="majorHAnsi" w:hAnsiTheme="majorHAnsi" w:cstheme="majorHAnsi"/>
        </w:rPr>
        <w:t>**Impact Turns Case**</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War T/Warming</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War turns warming---</w:t>
      </w:r>
      <w:r w:rsidRPr="00E62B06">
        <w:rPr>
          <w:rFonts w:asciiTheme="majorHAnsi" w:hAnsiTheme="majorHAnsi" w:cstheme="majorHAnsi"/>
          <w:u w:val="single"/>
        </w:rPr>
        <w:t>not</w:t>
      </w:r>
      <w:r w:rsidRPr="00E62B06">
        <w:rPr>
          <w:rFonts w:asciiTheme="majorHAnsi" w:hAnsiTheme="majorHAnsi" w:cstheme="majorHAnsi"/>
        </w:rPr>
        <w:t xml:space="preserve"> vice versa. </w:t>
      </w:r>
    </w:p>
    <w:p w:rsidR="00CB488D" w:rsidRPr="00E62B06" w:rsidRDefault="00CB488D" w:rsidP="00CB488D">
      <w:pPr>
        <w:rPr>
          <w:rFonts w:asciiTheme="majorHAnsi" w:hAnsiTheme="majorHAnsi" w:cstheme="majorHAnsi"/>
        </w:rPr>
      </w:pPr>
      <w:r w:rsidRPr="00E62B06">
        <w:rPr>
          <w:rStyle w:val="Style13ptBold"/>
          <w:rFonts w:asciiTheme="majorHAnsi" w:hAnsiTheme="majorHAnsi" w:cstheme="majorHAnsi"/>
        </w:rPr>
        <w:t xml:space="preserve">Degroot ‘18 </w:t>
      </w:r>
      <w:r w:rsidRPr="00E62B06">
        <w:rPr>
          <w:rFonts w:asciiTheme="majorHAnsi" w:hAnsiTheme="majorHAnsi" w:cstheme="majorHAnsi"/>
          <w:sz w:val="16"/>
          <w:szCs w:val="16"/>
        </w:rPr>
        <w:t xml:space="preserve">— Dagomar Degroot; PhD, Associate professor of environmental history at Georgetown University. (“Climate Change and Conflict;” Published in </w:t>
      </w:r>
      <w:r w:rsidRPr="00E62B06">
        <w:rPr>
          <w:rFonts w:asciiTheme="majorHAnsi" w:hAnsiTheme="majorHAnsi" w:cstheme="majorHAnsi"/>
          <w:i/>
          <w:iCs/>
          <w:sz w:val="16"/>
          <w:szCs w:val="16"/>
        </w:rPr>
        <w:t>The Palgrave Handbook of Climate History</w:t>
      </w:r>
      <w:r w:rsidRPr="00E62B06">
        <w:rPr>
          <w:rFonts w:asciiTheme="majorHAnsi" w:hAnsiTheme="majorHAnsi" w:cstheme="majorHAnsi"/>
          <w:sz w:val="16"/>
          <w:szCs w:val="16"/>
        </w:rPr>
        <w:t>; pg. 379-380; //GrRv)</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29.5 War and the Causes of Climate Change</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Some of </w:t>
      </w:r>
      <w:r w:rsidRPr="00E62B06">
        <w:rPr>
          <w:rStyle w:val="StyleUnderline"/>
          <w:rFonts w:asciiTheme="majorHAnsi" w:hAnsiTheme="majorHAnsi" w:cstheme="majorHAnsi"/>
          <w:highlight w:val="cyan"/>
        </w:rPr>
        <w:t xml:space="preserve">the most </w:t>
      </w:r>
      <w:r w:rsidRPr="00E62B06">
        <w:rPr>
          <w:rStyle w:val="Emphasis"/>
          <w:rFonts w:asciiTheme="majorHAnsi" w:hAnsiTheme="majorHAnsi" w:cstheme="majorHAnsi"/>
          <w:highlight w:val="cyan"/>
        </w:rPr>
        <w:t>innovative research</w:t>
      </w:r>
      <w:r w:rsidRPr="00E62B06">
        <w:rPr>
          <w:rStyle w:val="StyleUnderline"/>
          <w:rFonts w:asciiTheme="majorHAnsi" w:hAnsiTheme="majorHAnsi" w:cstheme="majorHAnsi"/>
        </w:rPr>
        <w:t xml:space="preserve"> </w:t>
      </w:r>
      <w:r w:rsidRPr="00E62B06">
        <w:rPr>
          <w:rFonts w:asciiTheme="majorHAnsi" w:hAnsiTheme="majorHAnsi" w:cstheme="majorHAnsi"/>
          <w:sz w:val="16"/>
        </w:rPr>
        <w:t>into past climates</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explores </w:t>
      </w:r>
      <w:r w:rsidRPr="00E62B06">
        <w:rPr>
          <w:rStyle w:val="Emphasis"/>
          <w:rFonts w:asciiTheme="majorHAnsi" w:hAnsiTheme="majorHAnsi" w:cstheme="majorHAnsi"/>
          <w:highlight w:val="cyan"/>
        </w:rPr>
        <w:t>not</w:t>
      </w:r>
      <w:r w:rsidRPr="00E62B06">
        <w:rPr>
          <w:rStyle w:val="StyleUnderline"/>
          <w:rFonts w:asciiTheme="majorHAnsi" w:hAnsiTheme="majorHAnsi" w:cstheme="majorHAnsi"/>
          <w:highlight w:val="cyan"/>
        </w:rPr>
        <w:t xml:space="preserve"> how climate change affected</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war</w:t>
      </w:r>
      <w:r w:rsidRPr="00E62B06">
        <w:rPr>
          <w:rFonts w:asciiTheme="majorHAnsi" w:hAnsiTheme="majorHAnsi" w:cstheme="majorHAnsi"/>
          <w:sz w:val="16"/>
        </w:rPr>
        <w:t xml:space="preserve">fare, </w:t>
      </w:r>
      <w:r w:rsidRPr="00E62B06">
        <w:rPr>
          <w:rStyle w:val="StyleUnderline"/>
          <w:rFonts w:asciiTheme="majorHAnsi" w:hAnsiTheme="majorHAnsi" w:cstheme="majorHAnsi"/>
          <w:highlight w:val="cyan"/>
        </w:rPr>
        <w:t>but</w:t>
      </w:r>
      <w:r w:rsidRPr="00E62B06">
        <w:rPr>
          <w:rStyle w:val="StyleUnderline"/>
          <w:rFonts w:asciiTheme="majorHAnsi" w:hAnsiTheme="majorHAnsi" w:cstheme="majorHAnsi"/>
        </w:rPr>
        <w:t xml:space="preserve"> rather </w:t>
      </w:r>
      <w:r w:rsidRPr="00E62B06">
        <w:rPr>
          <w:rStyle w:val="StyleUnderline"/>
          <w:rFonts w:asciiTheme="majorHAnsi" w:hAnsiTheme="majorHAnsi" w:cstheme="majorHAnsi"/>
          <w:highlight w:val="cyan"/>
        </w:rPr>
        <w:t>how</w:t>
      </w:r>
      <w:r w:rsidRPr="00E62B06">
        <w:rPr>
          <w:rStyle w:val="StyleUnderline"/>
          <w:rFonts w:asciiTheme="majorHAnsi" w:hAnsiTheme="majorHAnsi" w:cstheme="majorHAnsi"/>
        </w:rPr>
        <w:t xml:space="preserve"> those </w:t>
      </w:r>
      <w:r w:rsidRPr="00E62B06">
        <w:rPr>
          <w:rStyle w:val="StyleUnderline"/>
          <w:rFonts w:asciiTheme="majorHAnsi" w:hAnsiTheme="majorHAnsi" w:cstheme="majorHAnsi"/>
          <w:highlight w:val="cyan"/>
        </w:rPr>
        <w:t xml:space="preserve">wars </w:t>
      </w:r>
      <w:r w:rsidRPr="00E62B06">
        <w:rPr>
          <w:rStyle w:val="Emphasis"/>
          <w:rFonts w:asciiTheme="majorHAnsi" w:hAnsiTheme="majorHAnsi" w:cstheme="majorHAnsi"/>
          <w:highlight w:val="cyan"/>
        </w:rPr>
        <w:t>altered</w:t>
      </w:r>
      <w:r w:rsidRPr="00E62B06">
        <w:rPr>
          <w:rStyle w:val="Emphasis"/>
          <w:rFonts w:asciiTheme="majorHAnsi" w:hAnsiTheme="majorHAnsi" w:cstheme="majorHAnsi"/>
        </w:rPr>
        <w:t xml:space="preserve"> regional environments</w:t>
      </w:r>
      <w:r w:rsidRPr="00E62B06">
        <w:rPr>
          <w:rStyle w:val="StyleUnderline"/>
          <w:rFonts w:asciiTheme="majorHAnsi" w:hAnsiTheme="majorHAnsi" w:cstheme="majorHAnsi"/>
        </w:rPr>
        <w:t xml:space="preserve"> and</w:t>
      </w:r>
      <w:r w:rsidRPr="00E62B06">
        <w:rPr>
          <w:rFonts w:asciiTheme="majorHAnsi" w:hAnsiTheme="majorHAnsi" w:cstheme="majorHAnsi"/>
          <w:sz w:val="16"/>
        </w:rPr>
        <w:t xml:space="preserve"> possibly. </w:t>
      </w:r>
      <w:r w:rsidRPr="00E62B06">
        <w:rPr>
          <w:rStyle w:val="Emphasis"/>
          <w:rFonts w:asciiTheme="majorHAnsi" w:hAnsiTheme="majorHAnsi" w:cstheme="majorHAnsi"/>
          <w:highlight w:val="cyan"/>
        </w:rPr>
        <w:t>global climate</w:t>
      </w:r>
      <w:r w:rsidRPr="00E62B06">
        <w:rPr>
          <w:rFonts w:asciiTheme="majorHAnsi" w:hAnsiTheme="majorHAnsi" w:cstheme="majorHAnsi"/>
          <w:sz w:val="16"/>
        </w:rPr>
        <w:t xml:space="preserve"> Recently, geographers Simon Lewis and Mark Maslin have argued that the “Anthropocene”—the proposed new geological epoch dominated by humans—began in 1610, and that it reflected a relationship between conflict and cooling. After Columbus permanently joined the Old and New Worlds in 1492, epidemic disease and colonization indirectly killed more than 50 million Amerindians. Trees spread across a depopulated landscape, pulling carbon dioxide out of the atmosphere. According to Lewis and Maslin, the globe cooled as concentrations of atmospheric carbon dioxide declined, and the subsequent worsening of the LIA was the first clear sign of a human-dominated world.40</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Lewis and Maslin have built upon the 2003 theories of climatologist William Ruddiman, who connected prehistoric burnings, the advent of agriculture, the Columbian Exchange, and even waves of plague in Europe to changes in global forest cover and subsequent shifts in the world’s climate. Some of these transformations in land use were linked to the conduct of war. The links established by Ruddiman have proven controversial, and some have been undermined by new studies that suggest, for example, that soil absorbs carbon dioxide from the atmosphere as it cools. In any case, since the 1950s, the so-called “</w:t>
      </w:r>
      <w:r w:rsidRPr="00E62B06">
        <w:rPr>
          <w:rStyle w:val="Emphasis"/>
          <w:rFonts w:asciiTheme="majorHAnsi" w:hAnsiTheme="majorHAnsi" w:cstheme="majorHAnsi"/>
          <w:highlight w:val="cyan"/>
        </w:rPr>
        <w:t>great acceleration</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in humanity’s power over the Earth </w:t>
      </w:r>
      <w:r w:rsidRPr="00E62B06">
        <w:rPr>
          <w:rStyle w:val="StyleUnderline"/>
          <w:rFonts w:asciiTheme="majorHAnsi" w:hAnsiTheme="majorHAnsi" w:cstheme="majorHAnsi"/>
          <w:highlight w:val="cyan"/>
        </w:rPr>
        <w:t>has</w:t>
      </w:r>
      <w:r w:rsidRPr="00E62B06">
        <w:rPr>
          <w:rStyle w:val="StyleUnderline"/>
          <w:rFonts w:asciiTheme="majorHAnsi" w:hAnsiTheme="majorHAnsi" w:cstheme="majorHAnsi"/>
        </w:rPr>
        <w:t xml:space="preserve"> at the very least </w:t>
      </w:r>
      <w:r w:rsidRPr="00E62B06">
        <w:rPr>
          <w:rStyle w:val="StyleUnderline"/>
          <w:rFonts w:asciiTheme="majorHAnsi" w:hAnsiTheme="majorHAnsi" w:cstheme="majorHAnsi"/>
          <w:highlight w:val="cyan"/>
        </w:rPr>
        <w:t xml:space="preserve">resulted in the </w:t>
      </w:r>
      <w:r w:rsidRPr="00E62B06">
        <w:rPr>
          <w:rStyle w:val="Emphasis"/>
          <w:rFonts w:asciiTheme="majorHAnsi" w:hAnsiTheme="majorHAnsi" w:cstheme="majorHAnsi"/>
          <w:highlight w:val="cyan"/>
        </w:rPr>
        <w:t>intensification</w:t>
      </w:r>
      <w:r w:rsidRPr="00E62B06">
        <w:rPr>
          <w:rStyle w:val="StyleUnderline"/>
          <w:rFonts w:asciiTheme="majorHAnsi" w:hAnsiTheme="majorHAnsi" w:cstheme="majorHAnsi"/>
        </w:rPr>
        <w:t xml:space="preserve">, or perhaps indeed the </w:t>
      </w:r>
      <w:r w:rsidRPr="00E62B06">
        <w:rPr>
          <w:rStyle w:val="Emphasis"/>
          <w:rFonts w:asciiTheme="majorHAnsi" w:hAnsiTheme="majorHAnsi" w:cstheme="majorHAnsi"/>
        </w:rPr>
        <w:t>emergence</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of </w:t>
      </w:r>
      <w:r w:rsidRPr="00E62B06">
        <w:rPr>
          <w:rStyle w:val="Emphasis"/>
          <w:rFonts w:asciiTheme="majorHAnsi" w:hAnsiTheme="majorHAnsi" w:cstheme="majorHAnsi"/>
          <w:highlight w:val="cyan"/>
        </w:rPr>
        <w:t>climate-altering means of fighting war</w:t>
      </w:r>
      <w:r w:rsidRPr="00E62B06">
        <w:rPr>
          <w:rStyle w:val="StyleUnderline"/>
          <w:rFonts w:asciiTheme="majorHAnsi" w:hAnsiTheme="majorHAnsi" w:cstheme="majorHAnsi"/>
        </w:rPr>
        <w:t>.</w:t>
      </w:r>
      <w:r w:rsidRPr="00E62B06">
        <w:rPr>
          <w:rFonts w:asciiTheme="majorHAnsi" w:hAnsiTheme="majorHAnsi" w:cstheme="majorHAnsi"/>
          <w:sz w:val="16"/>
        </w:rPr>
        <w:t xml:space="preserve"> Despite programmes aimed at curbing its greenhouse gas emissions, </w:t>
      </w:r>
      <w:r w:rsidRPr="00E62B06">
        <w:rPr>
          <w:rStyle w:val="StyleUnderline"/>
          <w:rFonts w:asciiTheme="majorHAnsi" w:hAnsiTheme="majorHAnsi" w:cstheme="majorHAnsi"/>
          <w:highlight w:val="cyan"/>
        </w:rPr>
        <w:t>the</w:t>
      </w:r>
      <w:r w:rsidRPr="00E62B06">
        <w:rPr>
          <w:rStyle w:val="StyleUnderline"/>
          <w:rFonts w:asciiTheme="majorHAnsi" w:hAnsiTheme="majorHAnsi" w:cstheme="majorHAnsi"/>
        </w:rPr>
        <w:t xml:space="preserve"> US </w:t>
      </w:r>
      <w:r w:rsidRPr="00E62B06">
        <w:rPr>
          <w:rStyle w:val="Emphasis"/>
          <w:rFonts w:asciiTheme="majorHAnsi" w:hAnsiTheme="majorHAnsi" w:cstheme="majorHAnsi"/>
          <w:highlight w:val="cyan"/>
        </w:rPr>
        <w:t>D</w:t>
      </w:r>
      <w:r w:rsidRPr="00E62B06">
        <w:rPr>
          <w:rStyle w:val="Emphasis"/>
          <w:rFonts w:asciiTheme="majorHAnsi" w:hAnsiTheme="majorHAnsi" w:cstheme="majorHAnsi"/>
        </w:rPr>
        <w:t xml:space="preserve">epartment </w:t>
      </w:r>
      <w:r w:rsidRPr="00E62B06">
        <w:rPr>
          <w:rStyle w:val="Emphasis"/>
          <w:rFonts w:asciiTheme="majorHAnsi" w:hAnsiTheme="majorHAnsi" w:cstheme="majorHAnsi"/>
          <w:highlight w:val="cyan"/>
        </w:rPr>
        <w:t>o</w:t>
      </w:r>
      <w:r w:rsidRPr="00E62B06">
        <w:rPr>
          <w:rStyle w:val="Emphasis"/>
          <w:rFonts w:asciiTheme="majorHAnsi" w:hAnsiTheme="majorHAnsi" w:cstheme="majorHAnsi"/>
        </w:rPr>
        <w:t xml:space="preserve">f </w:t>
      </w:r>
      <w:r w:rsidRPr="00E62B06">
        <w:rPr>
          <w:rStyle w:val="Emphasis"/>
          <w:rFonts w:asciiTheme="majorHAnsi" w:hAnsiTheme="majorHAnsi" w:cstheme="majorHAnsi"/>
          <w:highlight w:val="cyan"/>
        </w:rPr>
        <w:t>D</w:t>
      </w:r>
      <w:r w:rsidRPr="00E62B06">
        <w:rPr>
          <w:rStyle w:val="Emphasis"/>
          <w:rFonts w:asciiTheme="majorHAnsi" w:hAnsiTheme="majorHAnsi" w:cstheme="majorHAnsi"/>
        </w:rPr>
        <w:t>efense</w:t>
      </w:r>
      <w:r w:rsidRPr="00E62B06">
        <w:rPr>
          <w:rStyle w:val="StyleUnderline"/>
          <w:rFonts w:asciiTheme="majorHAnsi" w:hAnsiTheme="majorHAnsi" w:cstheme="majorHAnsi"/>
        </w:rPr>
        <w:t xml:space="preserve"> annually </w:t>
      </w:r>
      <w:r w:rsidRPr="00E62B06">
        <w:rPr>
          <w:rStyle w:val="StyleUnderline"/>
          <w:rFonts w:asciiTheme="majorHAnsi" w:hAnsiTheme="majorHAnsi" w:cstheme="majorHAnsi"/>
          <w:highlight w:val="cyan"/>
        </w:rPr>
        <w:t xml:space="preserve">consumes </w:t>
      </w:r>
      <w:r w:rsidRPr="00E62B06">
        <w:rPr>
          <w:rStyle w:val="Emphasis"/>
          <w:rFonts w:asciiTheme="majorHAnsi" w:hAnsiTheme="majorHAnsi" w:cstheme="majorHAnsi"/>
          <w:highlight w:val="cyan"/>
        </w:rPr>
        <w:t>more oil</w:t>
      </w:r>
      <w:r w:rsidRPr="00E62B06">
        <w:rPr>
          <w:rStyle w:val="StyleUnderline"/>
          <w:rFonts w:asciiTheme="majorHAnsi" w:hAnsiTheme="majorHAnsi" w:cstheme="majorHAnsi"/>
          <w:highlight w:val="cyan"/>
        </w:rPr>
        <w:t xml:space="preserve"> than </w:t>
      </w:r>
      <w:r w:rsidRPr="00E62B06">
        <w:rPr>
          <w:rStyle w:val="Emphasis"/>
          <w:rFonts w:asciiTheme="majorHAnsi" w:hAnsiTheme="majorHAnsi" w:cstheme="majorHAnsi"/>
          <w:highlight w:val="cyan"/>
        </w:rPr>
        <w:t>160 countries</w:t>
      </w:r>
      <w:r w:rsidRPr="00E62B06">
        <w:rPr>
          <w:rFonts w:asciiTheme="majorHAnsi" w:hAnsiTheme="majorHAnsi" w:cstheme="majorHAnsi"/>
          <w:sz w:val="16"/>
        </w:rPr>
        <w:t>.41</w:t>
      </w:r>
    </w:p>
    <w:p w:rsidR="00CB488D" w:rsidRPr="00E62B06" w:rsidRDefault="00CB488D" w:rsidP="00CB488D">
      <w:pPr>
        <w:rPr>
          <w:rFonts w:asciiTheme="majorHAnsi" w:hAnsiTheme="majorHAnsi" w:cstheme="majorHAnsi"/>
        </w:rPr>
      </w:pP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Warming T/Disease---Webb</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Warming </w:t>
      </w:r>
      <w:r w:rsidRPr="00E62B06">
        <w:rPr>
          <w:rFonts w:asciiTheme="majorHAnsi" w:hAnsiTheme="majorHAnsi" w:cstheme="majorHAnsi"/>
          <w:u w:val="single"/>
        </w:rPr>
        <w:t>turns</w:t>
      </w:r>
      <w:r w:rsidRPr="00E62B06">
        <w:rPr>
          <w:rFonts w:asciiTheme="majorHAnsi" w:hAnsiTheme="majorHAnsi" w:cstheme="majorHAnsi"/>
        </w:rPr>
        <w:t xml:space="preserve"> disease. </w:t>
      </w:r>
    </w:p>
    <w:p w:rsidR="00CB488D" w:rsidRPr="00E62B06" w:rsidRDefault="00CB488D" w:rsidP="00CB488D">
      <w:pPr>
        <w:rPr>
          <w:rFonts w:asciiTheme="majorHAnsi" w:hAnsiTheme="majorHAnsi" w:cstheme="majorHAnsi"/>
        </w:rPr>
      </w:pPr>
      <w:r w:rsidRPr="00E62B06">
        <w:rPr>
          <w:rStyle w:val="Style13ptBold"/>
          <w:rFonts w:asciiTheme="majorHAnsi" w:hAnsiTheme="majorHAnsi" w:cstheme="majorHAnsi"/>
        </w:rPr>
        <w:t>Webb ‘18</w:t>
      </w:r>
      <w:r w:rsidRPr="00E62B06">
        <w:rPr>
          <w:rFonts w:asciiTheme="majorHAnsi" w:hAnsiTheme="majorHAnsi" w:cstheme="majorHAnsi"/>
        </w:rPr>
        <w:t xml:space="preserve"> </w:t>
      </w:r>
      <w:r w:rsidRPr="00E62B06">
        <w:rPr>
          <w:rFonts w:asciiTheme="majorHAnsi" w:hAnsiTheme="majorHAnsi" w:cstheme="majorHAnsi"/>
          <w:sz w:val="16"/>
          <w:szCs w:val="16"/>
        </w:rPr>
        <w:t xml:space="preserve">— James L. A. Webb; Research Professor at Colby College in Waterville, Maine. Founding editor of the series Perspectives on Global Health at the Ohio University Press. Teaches global health history at the University of Botswana. (“Climate, Ecology, and Infectious Human Disease;” Published in </w:t>
      </w:r>
      <w:r w:rsidRPr="00E62B06">
        <w:rPr>
          <w:rFonts w:asciiTheme="majorHAnsi" w:hAnsiTheme="majorHAnsi" w:cstheme="majorHAnsi"/>
          <w:i/>
          <w:iCs/>
          <w:sz w:val="16"/>
          <w:szCs w:val="16"/>
        </w:rPr>
        <w:t>The Palgrave Handbook of Climate History</w:t>
      </w:r>
      <w:r w:rsidRPr="00E62B06">
        <w:rPr>
          <w:rFonts w:asciiTheme="majorHAnsi" w:hAnsiTheme="majorHAnsi" w:cstheme="majorHAnsi"/>
          <w:sz w:val="16"/>
          <w:szCs w:val="16"/>
        </w:rPr>
        <w:t>; pg. 355-356; //GrRv)</w:t>
      </w:r>
    </w:p>
    <w:p w:rsidR="00CB488D" w:rsidRPr="00E62B06" w:rsidRDefault="00CB488D" w:rsidP="00CB488D">
      <w:pPr>
        <w:rPr>
          <w:rStyle w:val="Emphasis"/>
          <w:rFonts w:asciiTheme="majorHAnsi" w:hAnsiTheme="majorHAnsi" w:cstheme="majorHAnsi"/>
        </w:rPr>
      </w:pPr>
      <w:r w:rsidRPr="00E62B06">
        <w:rPr>
          <w:rStyle w:val="StyleUnderline"/>
          <w:rFonts w:asciiTheme="majorHAnsi" w:hAnsiTheme="majorHAnsi" w:cstheme="majorHAnsi"/>
          <w:highlight w:val="cyan"/>
        </w:rPr>
        <w:t xml:space="preserve">Climate has had a </w:t>
      </w:r>
      <w:r w:rsidRPr="00E62B06">
        <w:rPr>
          <w:rStyle w:val="Emphasis"/>
          <w:rFonts w:asciiTheme="majorHAnsi" w:hAnsiTheme="majorHAnsi" w:cstheme="majorHAnsi"/>
          <w:highlight w:val="cyan"/>
        </w:rPr>
        <w:t>profound influence</w:t>
      </w:r>
      <w:r w:rsidRPr="00E62B06">
        <w:rPr>
          <w:rStyle w:val="StyleUnderline"/>
          <w:rFonts w:asciiTheme="majorHAnsi" w:hAnsiTheme="majorHAnsi" w:cstheme="majorHAnsi"/>
          <w:highlight w:val="cyan"/>
        </w:rPr>
        <w:t xml:space="preserve"> on</w:t>
      </w:r>
      <w:r w:rsidRPr="00E62B06">
        <w:rPr>
          <w:rFonts w:asciiTheme="majorHAnsi" w:hAnsiTheme="majorHAnsi" w:cstheme="majorHAnsi"/>
          <w:sz w:val="16"/>
        </w:rPr>
        <w:t xml:space="preserve"> evolving patterns of human </w:t>
      </w:r>
      <w:r w:rsidRPr="00E62B06">
        <w:rPr>
          <w:rStyle w:val="Emphasis"/>
          <w:rFonts w:asciiTheme="majorHAnsi" w:hAnsiTheme="majorHAnsi" w:cstheme="majorHAnsi"/>
          <w:highlight w:val="cyan"/>
        </w:rPr>
        <w:t>disease</w:t>
      </w:r>
      <w:r w:rsidRPr="00E62B06">
        <w:rPr>
          <w:rFonts w:asciiTheme="majorHAnsi" w:hAnsiTheme="majorHAnsi" w:cstheme="majorHAnsi"/>
          <w:sz w:val="16"/>
        </w:rPr>
        <w:t xml:space="preserve">. From the early eras of human history to the present, climate forces have been determinative in establishing the ecological parameters within which human beings and the pathogens that afflict us have coexisted. </w:t>
      </w:r>
      <w:r w:rsidRPr="00E62B06">
        <w:rPr>
          <w:rStyle w:val="StyleUnderline"/>
          <w:rFonts w:asciiTheme="majorHAnsi" w:hAnsiTheme="majorHAnsi" w:cstheme="majorHAnsi"/>
        </w:rPr>
        <w:t xml:space="preserve">As early human societies became more </w:t>
      </w:r>
      <w:r w:rsidRPr="00E62B06">
        <w:rPr>
          <w:rStyle w:val="Emphasis"/>
          <w:rFonts w:asciiTheme="majorHAnsi" w:hAnsiTheme="majorHAnsi" w:cstheme="majorHAnsi"/>
        </w:rPr>
        <w:t>complex</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population densities</w:t>
      </w:r>
      <w:r w:rsidRPr="00E62B06">
        <w:rPr>
          <w:rStyle w:val="StyleUnderline"/>
          <w:rFonts w:asciiTheme="majorHAnsi" w:hAnsiTheme="majorHAnsi" w:cstheme="majorHAnsi"/>
        </w:rPr>
        <w:t xml:space="preserve"> increased, and </w:t>
      </w:r>
      <w:r w:rsidRPr="00E62B06">
        <w:rPr>
          <w:rStyle w:val="Emphasis"/>
          <w:rFonts w:asciiTheme="majorHAnsi" w:hAnsiTheme="majorHAnsi" w:cstheme="majorHAnsi"/>
        </w:rPr>
        <w:t>networks of exchange</w:t>
      </w:r>
      <w:r w:rsidRPr="00E62B06">
        <w:rPr>
          <w:rStyle w:val="StyleUnderline"/>
          <w:rFonts w:asciiTheme="majorHAnsi" w:hAnsiTheme="majorHAnsi" w:cstheme="majorHAnsi"/>
        </w:rPr>
        <w:lastRenderedPageBreak/>
        <w:t xml:space="preserve"> thickened, possibilities for the </w:t>
      </w:r>
      <w:r w:rsidRPr="00E62B06">
        <w:rPr>
          <w:rStyle w:val="Emphasis"/>
          <w:rFonts w:asciiTheme="majorHAnsi" w:hAnsiTheme="majorHAnsi" w:cstheme="majorHAnsi"/>
        </w:rPr>
        <w:t>transmission of pathogens</w:t>
      </w:r>
      <w:r w:rsidRPr="00E62B06">
        <w:rPr>
          <w:rStyle w:val="StyleUnderline"/>
          <w:rFonts w:asciiTheme="majorHAnsi" w:hAnsiTheme="majorHAnsi" w:cstheme="majorHAnsi"/>
        </w:rPr>
        <w:t xml:space="preserve"> broadened.</w:t>
      </w:r>
      <w:r w:rsidRPr="00E62B06">
        <w:rPr>
          <w:rFonts w:asciiTheme="majorHAnsi" w:hAnsiTheme="majorHAnsi" w:cstheme="majorHAnsi"/>
          <w:sz w:val="16"/>
        </w:rPr>
        <w:t xml:space="preserve"> Over the past few millennia, </w:t>
      </w:r>
      <w:r w:rsidRPr="00E62B06">
        <w:rPr>
          <w:rStyle w:val="StyleUnderline"/>
          <w:rFonts w:asciiTheme="majorHAnsi" w:hAnsiTheme="majorHAnsi" w:cstheme="majorHAnsi"/>
        </w:rPr>
        <w:t xml:space="preserve">previously </w:t>
      </w:r>
      <w:r w:rsidRPr="00E62B06">
        <w:rPr>
          <w:rStyle w:val="Emphasis"/>
          <w:rFonts w:asciiTheme="majorHAnsi" w:hAnsiTheme="majorHAnsi" w:cstheme="majorHAnsi"/>
        </w:rPr>
        <w:t xml:space="preserve">discrete </w:t>
      </w:r>
      <w:r w:rsidRPr="00E62B06">
        <w:rPr>
          <w:rStyle w:val="Emphasis"/>
          <w:rFonts w:asciiTheme="majorHAnsi" w:hAnsiTheme="majorHAnsi" w:cstheme="majorHAnsi"/>
          <w:highlight w:val="cyan"/>
        </w:rPr>
        <w:t>zones</w:t>
      </w:r>
      <w:r w:rsidRPr="00E62B06">
        <w:rPr>
          <w:rStyle w:val="StyleUnderline"/>
          <w:rFonts w:asciiTheme="majorHAnsi" w:hAnsiTheme="majorHAnsi" w:cstheme="majorHAnsi"/>
          <w:highlight w:val="cyan"/>
        </w:rPr>
        <w:t xml:space="preserve"> of </w:t>
      </w:r>
      <w:r w:rsidRPr="00E62B06">
        <w:rPr>
          <w:rStyle w:val="Emphasis"/>
          <w:rFonts w:asciiTheme="majorHAnsi" w:hAnsiTheme="majorHAnsi" w:cstheme="majorHAnsi"/>
          <w:highlight w:val="cyan"/>
        </w:rPr>
        <w:t>disease transmission</w:t>
      </w:r>
      <w:r w:rsidRPr="00E62B06">
        <w:rPr>
          <w:rStyle w:val="StyleUnderline"/>
          <w:rFonts w:asciiTheme="majorHAnsi" w:hAnsiTheme="majorHAnsi" w:cstheme="majorHAnsi"/>
          <w:highlight w:val="cyan"/>
        </w:rPr>
        <w:t xml:space="preserve"> became </w:t>
      </w:r>
      <w:r w:rsidRPr="00E62B06">
        <w:rPr>
          <w:rStyle w:val="Emphasis"/>
          <w:rFonts w:asciiTheme="majorHAnsi" w:hAnsiTheme="majorHAnsi" w:cstheme="majorHAnsi"/>
          <w:highlight w:val="cyan"/>
        </w:rPr>
        <w:t>integrated</w:t>
      </w:r>
      <w:r w:rsidRPr="00E62B06">
        <w:rPr>
          <w:rStyle w:val="StyleUnderline"/>
          <w:rFonts w:asciiTheme="majorHAnsi" w:hAnsiTheme="majorHAnsi" w:cstheme="majorHAnsi"/>
        </w:rPr>
        <w:t xml:space="preserve">, with </w:t>
      </w:r>
      <w:r w:rsidRPr="00E62B06">
        <w:rPr>
          <w:rStyle w:val="Emphasis"/>
          <w:rFonts w:asciiTheme="majorHAnsi" w:hAnsiTheme="majorHAnsi" w:cstheme="majorHAnsi"/>
        </w:rPr>
        <w:t>devastating demographic consequences.</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Shifts in climate phases—between eras of warming and cooling or between eras of increasing or diminishing precipitation—have had significant impacts on human communities. At some times and places, </w:t>
      </w:r>
      <w:r w:rsidRPr="00E62B06">
        <w:rPr>
          <w:rStyle w:val="StyleUnderline"/>
          <w:rFonts w:asciiTheme="majorHAnsi" w:hAnsiTheme="majorHAnsi" w:cstheme="majorHAnsi"/>
          <w:highlight w:val="cyan"/>
        </w:rPr>
        <w:t>climate shifts have</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provoked transformations in</w:t>
      </w:r>
      <w:r w:rsidRPr="00E62B06">
        <w:rPr>
          <w:rStyle w:val="StyleUnderline"/>
          <w:rFonts w:asciiTheme="majorHAnsi" w:hAnsiTheme="majorHAnsi" w:cstheme="majorHAnsi"/>
        </w:rPr>
        <w:t xml:space="preserve"> patterns of land use and thus the </w:t>
      </w:r>
      <w:r w:rsidRPr="00E62B06">
        <w:rPr>
          <w:rStyle w:val="Emphasis"/>
          <w:rFonts w:asciiTheme="majorHAnsi" w:hAnsiTheme="majorHAnsi" w:cstheme="majorHAnsi"/>
          <w:highlight w:val="cyan"/>
        </w:rPr>
        <w:t>environments</w:t>
      </w:r>
      <w:r w:rsidRPr="00E62B06">
        <w:rPr>
          <w:rStyle w:val="StyleUnderline"/>
          <w:rFonts w:asciiTheme="majorHAnsi" w:hAnsiTheme="majorHAnsi" w:cstheme="majorHAnsi"/>
          <w:highlight w:val="cyan"/>
        </w:rPr>
        <w:t xml:space="preserve"> for</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animal</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 xml:space="preserve">insect </w:t>
      </w:r>
      <w:r w:rsidRPr="00E62B06">
        <w:rPr>
          <w:rStyle w:val="Emphasis"/>
          <w:rFonts w:asciiTheme="majorHAnsi" w:hAnsiTheme="majorHAnsi" w:cstheme="majorHAnsi"/>
          <w:highlight w:val="cyan"/>
        </w:rPr>
        <w:t>vectors</w:t>
      </w:r>
      <w:r w:rsidRPr="00E62B06">
        <w:rPr>
          <w:rStyle w:val="StyleUnderline"/>
          <w:rFonts w:asciiTheme="majorHAnsi" w:hAnsiTheme="majorHAnsi" w:cstheme="majorHAnsi"/>
          <w:highlight w:val="cyan"/>
        </w:rPr>
        <w:t xml:space="preserve"> that could </w:t>
      </w:r>
      <w:r w:rsidRPr="00E62B06">
        <w:rPr>
          <w:rStyle w:val="Emphasis"/>
          <w:rFonts w:asciiTheme="majorHAnsi" w:hAnsiTheme="majorHAnsi" w:cstheme="majorHAnsi"/>
          <w:highlight w:val="cyan"/>
        </w:rPr>
        <w:t>transmit disease</w:t>
      </w:r>
      <w:r w:rsidRPr="00E62B06">
        <w:rPr>
          <w:rFonts w:asciiTheme="majorHAnsi" w:hAnsiTheme="majorHAnsi" w:cstheme="majorHAnsi"/>
          <w:sz w:val="16"/>
        </w:rPr>
        <w:t xml:space="preserve">. At other times and places, </w:t>
      </w:r>
      <w:r w:rsidRPr="00E62B06">
        <w:rPr>
          <w:rStyle w:val="StyleUnderline"/>
          <w:rFonts w:asciiTheme="majorHAnsi" w:hAnsiTheme="majorHAnsi" w:cstheme="majorHAnsi"/>
          <w:highlight w:val="cyan"/>
        </w:rPr>
        <w:t>climate change has</w:t>
      </w:r>
      <w:r w:rsidRPr="00E62B06">
        <w:rPr>
          <w:rStyle w:val="StyleUnderline"/>
          <w:rFonts w:asciiTheme="majorHAnsi" w:hAnsiTheme="majorHAnsi" w:cstheme="majorHAnsi"/>
        </w:rPr>
        <w:t xml:space="preserve"> provoked transformations in </w:t>
      </w:r>
      <w:r w:rsidRPr="00E62B06">
        <w:rPr>
          <w:rStyle w:val="Emphasis"/>
          <w:rFonts w:asciiTheme="majorHAnsi" w:hAnsiTheme="majorHAnsi" w:cstheme="majorHAnsi"/>
        </w:rPr>
        <w:t>regional balances</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political power</w:t>
      </w:r>
      <w:r w:rsidRPr="00E62B06">
        <w:rPr>
          <w:rFonts w:asciiTheme="majorHAnsi" w:hAnsiTheme="majorHAnsi" w:cstheme="majorHAnsi"/>
          <w:sz w:val="16"/>
        </w:rPr>
        <w:t xml:space="preserve">. Some of </w:t>
      </w:r>
      <w:r w:rsidRPr="00E62B06">
        <w:rPr>
          <w:rStyle w:val="StyleUnderline"/>
          <w:rFonts w:asciiTheme="majorHAnsi" w:hAnsiTheme="majorHAnsi" w:cstheme="majorHAnsi"/>
        </w:rPr>
        <w:t>these changes</w:t>
      </w:r>
      <w:r w:rsidRPr="00E62B06">
        <w:rPr>
          <w:rFonts w:asciiTheme="majorHAnsi" w:hAnsiTheme="majorHAnsi" w:cstheme="majorHAnsi"/>
          <w:sz w:val="16"/>
        </w:rPr>
        <w:t xml:space="preserve">, in turn, </w:t>
      </w:r>
      <w:r w:rsidRPr="00E62B06">
        <w:rPr>
          <w:rStyle w:val="StyleUnderline"/>
          <w:rFonts w:asciiTheme="majorHAnsi" w:hAnsiTheme="majorHAnsi" w:cstheme="majorHAnsi"/>
        </w:rPr>
        <w:t xml:space="preserve">have </w:t>
      </w:r>
      <w:r w:rsidRPr="00E62B06">
        <w:rPr>
          <w:rStyle w:val="Emphasis"/>
          <w:rFonts w:asciiTheme="majorHAnsi" w:hAnsiTheme="majorHAnsi" w:cstheme="majorHAnsi"/>
          <w:highlight w:val="cyan"/>
        </w:rPr>
        <w:t>forced migrants</w:t>
      </w:r>
      <w:r w:rsidRPr="00E62B06">
        <w:rPr>
          <w:rStyle w:val="StyleUnderline"/>
          <w:rFonts w:asciiTheme="majorHAnsi" w:hAnsiTheme="majorHAnsi" w:cstheme="majorHAnsi"/>
          <w:highlight w:val="cyan"/>
        </w:rPr>
        <w:t xml:space="preserve"> into </w:t>
      </w:r>
      <w:r w:rsidRPr="00E62B06">
        <w:rPr>
          <w:rStyle w:val="Emphasis"/>
          <w:rFonts w:asciiTheme="majorHAnsi" w:hAnsiTheme="majorHAnsi" w:cstheme="majorHAnsi"/>
          <w:highlight w:val="cyan"/>
        </w:rPr>
        <w:t>new environments</w:t>
      </w:r>
      <w:r w:rsidRPr="00E62B06">
        <w:rPr>
          <w:rStyle w:val="StyleUnderline"/>
          <w:rFonts w:asciiTheme="majorHAnsi" w:hAnsiTheme="majorHAnsi" w:cstheme="majorHAnsi"/>
          <w:highlight w:val="cyan"/>
        </w:rPr>
        <w:t xml:space="preserve"> and exposed them to </w:t>
      </w:r>
      <w:r w:rsidRPr="00E62B06">
        <w:rPr>
          <w:rStyle w:val="Emphasis"/>
          <w:rFonts w:asciiTheme="majorHAnsi" w:hAnsiTheme="majorHAnsi" w:cstheme="majorHAnsi"/>
          <w:highlight w:val="cyan"/>
        </w:rPr>
        <w:t>diseases</w:t>
      </w:r>
      <w:r w:rsidRPr="00E62B06">
        <w:rPr>
          <w:rFonts w:asciiTheme="majorHAnsi" w:hAnsiTheme="majorHAnsi" w:cstheme="majorHAnsi"/>
          <w:sz w:val="16"/>
        </w:rPr>
        <w:t xml:space="preserve"> and nutritional stresses that have compromised their health.</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At shorter timescales, </w:t>
      </w:r>
      <w:r w:rsidRPr="00E62B06">
        <w:rPr>
          <w:rStyle w:val="Emphasis"/>
          <w:rFonts w:asciiTheme="majorHAnsi" w:hAnsiTheme="majorHAnsi" w:cstheme="majorHAnsi"/>
          <w:highlight w:val="cyan"/>
        </w:rPr>
        <w:t>extreme seasons</w:t>
      </w:r>
      <w:r w:rsidRPr="00E62B06">
        <w:rPr>
          <w:rStyle w:val="StyleUnderline"/>
          <w:rFonts w:asciiTheme="majorHAnsi" w:hAnsiTheme="majorHAnsi" w:cstheme="majorHAnsi"/>
          <w:highlight w:val="cyan"/>
        </w:rPr>
        <w:t xml:space="preserve"> and </w:t>
      </w:r>
      <w:r w:rsidRPr="00E62B06">
        <w:rPr>
          <w:rStyle w:val="Emphasis"/>
          <w:rFonts w:asciiTheme="majorHAnsi" w:hAnsiTheme="majorHAnsi" w:cstheme="majorHAnsi"/>
        </w:rPr>
        <w:t xml:space="preserve">unique </w:t>
      </w:r>
      <w:r w:rsidRPr="00E62B06">
        <w:rPr>
          <w:rStyle w:val="Emphasis"/>
          <w:rFonts w:asciiTheme="majorHAnsi" w:hAnsiTheme="majorHAnsi" w:cstheme="majorHAnsi"/>
          <w:highlight w:val="cyan"/>
        </w:rPr>
        <w:t>weather events</w:t>
      </w:r>
      <w:r w:rsidRPr="00E62B06">
        <w:rPr>
          <w:rStyle w:val="StyleUnderline"/>
          <w:rFonts w:asciiTheme="majorHAnsi" w:hAnsiTheme="majorHAnsi" w:cstheme="majorHAnsi"/>
          <w:highlight w:val="cyan"/>
        </w:rPr>
        <w:t xml:space="preserve"> have </w:t>
      </w:r>
      <w:r w:rsidRPr="00E62B06">
        <w:rPr>
          <w:rStyle w:val="Emphasis"/>
          <w:rFonts w:asciiTheme="majorHAnsi" w:hAnsiTheme="majorHAnsi" w:cstheme="majorHAnsi"/>
          <w:highlight w:val="cyan"/>
        </w:rPr>
        <w:t>disrupted</w:t>
      </w:r>
      <w:r w:rsidRPr="00E62B06">
        <w:rPr>
          <w:rStyle w:val="StyleUnderline"/>
          <w:rFonts w:asciiTheme="majorHAnsi" w:hAnsiTheme="majorHAnsi" w:cstheme="majorHAnsi"/>
          <w:highlight w:val="cyan"/>
        </w:rPr>
        <w:t xml:space="preserve"> ag</w:t>
      </w:r>
      <w:r w:rsidRPr="00E62B06">
        <w:rPr>
          <w:rStyle w:val="StyleUnderline"/>
          <w:rFonts w:asciiTheme="majorHAnsi" w:hAnsiTheme="majorHAnsi" w:cstheme="majorHAnsi"/>
        </w:rPr>
        <w:t xml:space="preserve">riculture </w:t>
      </w:r>
      <w:r w:rsidRPr="00E62B06">
        <w:rPr>
          <w:rStyle w:val="StyleUnderline"/>
          <w:rFonts w:asciiTheme="majorHAnsi" w:hAnsiTheme="majorHAnsi" w:cstheme="majorHAnsi"/>
          <w:highlight w:val="cyan"/>
        </w:rPr>
        <w:t xml:space="preserve">and created </w:t>
      </w:r>
      <w:r w:rsidRPr="00E62B06">
        <w:rPr>
          <w:rStyle w:val="Emphasis"/>
          <w:rFonts w:asciiTheme="majorHAnsi" w:hAnsiTheme="majorHAnsi" w:cstheme="majorHAnsi"/>
          <w:highlight w:val="cyan"/>
        </w:rPr>
        <w:t>food shortages</w:t>
      </w:r>
      <w:r w:rsidRPr="00E62B06">
        <w:rPr>
          <w:rStyle w:val="StyleUnderline"/>
          <w:rFonts w:asciiTheme="majorHAnsi" w:hAnsiTheme="majorHAnsi" w:cstheme="majorHAnsi"/>
          <w:highlight w:val="cyan"/>
        </w:rPr>
        <w:t xml:space="preserve"> that </w:t>
      </w:r>
      <w:r w:rsidRPr="00E62B06">
        <w:rPr>
          <w:rStyle w:val="Emphasis"/>
          <w:rFonts w:asciiTheme="majorHAnsi" w:hAnsiTheme="majorHAnsi" w:cstheme="majorHAnsi"/>
          <w:highlight w:val="cyan"/>
        </w:rPr>
        <w:t>promote</w:t>
      </w:r>
      <w:r w:rsidRPr="00E62B06">
        <w:rPr>
          <w:rStyle w:val="Emphasis"/>
          <w:rFonts w:asciiTheme="majorHAnsi" w:hAnsiTheme="majorHAnsi" w:cstheme="majorHAnsi"/>
        </w:rPr>
        <w:t xml:space="preserve">d the transmission of </w:t>
      </w:r>
      <w:r w:rsidRPr="00E62B06">
        <w:rPr>
          <w:rStyle w:val="Emphasis"/>
          <w:rFonts w:asciiTheme="majorHAnsi" w:hAnsiTheme="majorHAnsi" w:cstheme="majorHAnsi"/>
          <w:highlight w:val="cyan"/>
        </w:rPr>
        <w:t>disease</w:t>
      </w:r>
      <w:r w:rsidRPr="00E62B06">
        <w:rPr>
          <w:rStyle w:val="Emphasis"/>
          <w:rFonts w:asciiTheme="majorHAnsi" w:hAnsiTheme="majorHAnsi" w:cstheme="majorHAnsi"/>
        </w:rPr>
        <w:t>.</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Floods, earthquakes, volcanic explosions, droughts, and unseasonal freezes have </w:t>
      </w:r>
      <w:r w:rsidRPr="00E62B06">
        <w:rPr>
          <w:rStyle w:val="Emphasis"/>
          <w:rFonts w:asciiTheme="majorHAnsi" w:hAnsiTheme="majorHAnsi" w:cstheme="majorHAnsi"/>
        </w:rPr>
        <w:t>wreaked havoc</w:t>
      </w:r>
      <w:r w:rsidRPr="00E62B06">
        <w:rPr>
          <w:rStyle w:val="StyleUnderline"/>
          <w:rFonts w:asciiTheme="majorHAnsi" w:hAnsiTheme="majorHAnsi" w:cstheme="majorHAnsi"/>
        </w:rPr>
        <w:t xml:space="preserve"> on human communities</w:t>
      </w:r>
      <w:r w:rsidRPr="00E62B06">
        <w:rPr>
          <w:rFonts w:asciiTheme="majorHAnsi" w:hAnsiTheme="majorHAnsi" w:cstheme="majorHAnsi"/>
          <w:sz w:val="16"/>
        </w:rPr>
        <w:t>. These threats remain of great concern, even as over the past century or two human beings have developed technologies and medicines that are able to limit or mitigate some of the consequences of disease transmission. The long-term result of these achievements is that human beings in many areas of the world—even in an era of anthropogenic global warming—are now less susceptible to infectious disease than at any earlier point in human history, and this trend toward greater security is likely to continue. This remains true even as newly emerging and reemerging disease threats attract the attention of researchers trying to estimate the future health impacts of climate change.</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Warming sparks </w:t>
      </w:r>
      <w:r w:rsidRPr="00E62B06">
        <w:rPr>
          <w:rFonts w:asciiTheme="majorHAnsi" w:hAnsiTheme="majorHAnsi" w:cstheme="majorHAnsi"/>
          <w:u w:val="single"/>
        </w:rPr>
        <w:t>new epidemics</w:t>
      </w:r>
      <w:r w:rsidRPr="00E62B06">
        <w:rPr>
          <w:rFonts w:asciiTheme="majorHAnsi" w:hAnsiTheme="majorHAnsi" w:cstheme="majorHAnsi"/>
        </w:rPr>
        <w:t xml:space="preserve">. </w:t>
      </w:r>
    </w:p>
    <w:p w:rsidR="00CB488D" w:rsidRPr="00E62B06" w:rsidRDefault="00CB488D" w:rsidP="00CB488D">
      <w:pPr>
        <w:rPr>
          <w:rFonts w:asciiTheme="majorHAnsi" w:hAnsiTheme="majorHAnsi" w:cstheme="majorHAnsi"/>
        </w:rPr>
      </w:pPr>
      <w:r w:rsidRPr="00E62B06">
        <w:rPr>
          <w:rStyle w:val="Style13ptBold"/>
          <w:rFonts w:asciiTheme="majorHAnsi" w:hAnsiTheme="majorHAnsi" w:cstheme="majorHAnsi"/>
        </w:rPr>
        <w:t>Webb ‘18</w:t>
      </w:r>
      <w:r w:rsidRPr="00E62B06">
        <w:rPr>
          <w:rFonts w:asciiTheme="majorHAnsi" w:hAnsiTheme="majorHAnsi" w:cstheme="majorHAnsi"/>
        </w:rPr>
        <w:t xml:space="preserve"> </w:t>
      </w:r>
      <w:r w:rsidRPr="00E62B06">
        <w:rPr>
          <w:rFonts w:asciiTheme="majorHAnsi" w:hAnsiTheme="majorHAnsi" w:cstheme="majorHAnsi"/>
          <w:sz w:val="16"/>
          <w:szCs w:val="16"/>
        </w:rPr>
        <w:t xml:space="preserve">— James L. A. Webb; Research Professor at Colby College in Waterville, Maine. Founding editor of the series Perspectives on Global Health at the Ohio University Press. Teaches global health history at the University of Botswana. (“Climate, Ecology, and Infectious Human Disease;” Published in </w:t>
      </w:r>
      <w:r w:rsidRPr="00E62B06">
        <w:rPr>
          <w:rFonts w:asciiTheme="majorHAnsi" w:hAnsiTheme="majorHAnsi" w:cstheme="majorHAnsi"/>
          <w:i/>
          <w:iCs/>
          <w:sz w:val="16"/>
          <w:szCs w:val="16"/>
        </w:rPr>
        <w:t>The Palgrave Handbook of Climate History</w:t>
      </w:r>
      <w:r w:rsidRPr="00E62B06">
        <w:rPr>
          <w:rFonts w:asciiTheme="majorHAnsi" w:hAnsiTheme="majorHAnsi" w:cstheme="majorHAnsi"/>
          <w:sz w:val="16"/>
          <w:szCs w:val="16"/>
        </w:rPr>
        <w:t>; pg. 361-362; //GrRv)</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There are also major concerns that global </w:t>
      </w:r>
      <w:r w:rsidRPr="00E62B06">
        <w:rPr>
          <w:rStyle w:val="StyleUnderline"/>
          <w:rFonts w:asciiTheme="majorHAnsi" w:hAnsiTheme="majorHAnsi" w:cstheme="majorHAnsi"/>
          <w:highlight w:val="cyan"/>
        </w:rPr>
        <w:t xml:space="preserve">climate change will </w:t>
      </w:r>
      <w:r w:rsidRPr="00E62B06">
        <w:rPr>
          <w:rStyle w:val="Emphasis"/>
          <w:rFonts w:asciiTheme="majorHAnsi" w:hAnsiTheme="majorHAnsi" w:cstheme="majorHAnsi"/>
          <w:highlight w:val="cyan"/>
        </w:rPr>
        <w:t>increase the transmission</w:t>
      </w:r>
      <w:r w:rsidRPr="00E62B06">
        <w:rPr>
          <w:rStyle w:val="StyleUnderline"/>
          <w:rFonts w:asciiTheme="majorHAnsi" w:hAnsiTheme="majorHAnsi" w:cstheme="majorHAnsi"/>
          <w:highlight w:val="cyan"/>
        </w:rPr>
        <w:t xml:space="preserve"> of</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vector-borne </w:t>
      </w:r>
      <w:r w:rsidRPr="00E62B06">
        <w:rPr>
          <w:rStyle w:val="Emphasis"/>
          <w:rFonts w:asciiTheme="majorHAnsi" w:hAnsiTheme="majorHAnsi" w:cstheme="majorHAnsi"/>
          <w:highlight w:val="cyan"/>
        </w:rPr>
        <w:t>diseases</w:t>
      </w:r>
      <w:r w:rsidRPr="00E62B06">
        <w:rPr>
          <w:rStyle w:val="StyleUnderline"/>
          <w:rFonts w:asciiTheme="majorHAnsi" w:hAnsiTheme="majorHAnsi" w:cstheme="majorHAnsi"/>
        </w:rPr>
        <w:t>.</w:t>
      </w:r>
      <w:r w:rsidRPr="00E62B06">
        <w:rPr>
          <w:rFonts w:asciiTheme="majorHAnsi" w:hAnsiTheme="majorHAnsi" w:cstheme="majorHAnsi"/>
          <w:sz w:val="16"/>
        </w:rPr>
        <w:t xml:space="preserve"> The West Nile virus, introduced into the United States in 1999, has been found in a large number of mosquito species, </w:t>
      </w:r>
      <w:r w:rsidRPr="00E62B06">
        <w:rPr>
          <w:rStyle w:val="StyleUnderline"/>
          <w:rFonts w:asciiTheme="majorHAnsi" w:hAnsiTheme="majorHAnsi" w:cstheme="majorHAnsi"/>
        </w:rPr>
        <w:t xml:space="preserve">and it is likely that global warming will </w:t>
      </w:r>
      <w:r w:rsidRPr="00E62B06">
        <w:rPr>
          <w:rStyle w:val="Emphasis"/>
          <w:rFonts w:asciiTheme="majorHAnsi" w:hAnsiTheme="majorHAnsi" w:cstheme="majorHAnsi"/>
        </w:rPr>
        <w:t>extend</w:t>
      </w:r>
      <w:r w:rsidRPr="00E62B06">
        <w:rPr>
          <w:rStyle w:val="StyleUnderline"/>
          <w:rFonts w:asciiTheme="majorHAnsi" w:hAnsiTheme="majorHAnsi" w:cstheme="majorHAnsi"/>
        </w:rPr>
        <w:t xml:space="preserve"> the range of </w:t>
      </w:r>
      <w:r w:rsidRPr="00E62B06">
        <w:rPr>
          <w:rStyle w:val="Emphasis"/>
          <w:rFonts w:asciiTheme="majorHAnsi" w:hAnsiTheme="majorHAnsi" w:cstheme="majorHAnsi"/>
        </w:rPr>
        <w:t>many of these species</w:t>
      </w:r>
      <w:r w:rsidRPr="00E62B06">
        <w:rPr>
          <w:rStyle w:val="StyleUnderline"/>
          <w:rFonts w:asciiTheme="majorHAnsi" w:hAnsiTheme="majorHAnsi" w:cstheme="majorHAnsi"/>
        </w:rPr>
        <w:t xml:space="preserve"> and may </w:t>
      </w:r>
      <w:r w:rsidRPr="00E62B06">
        <w:rPr>
          <w:rStyle w:val="Emphasis"/>
          <w:rFonts w:asciiTheme="majorHAnsi" w:hAnsiTheme="majorHAnsi" w:cstheme="majorHAnsi"/>
        </w:rPr>
        <w:t>increase transmission</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These possibilities are real, although at present the total number of people affected is small. There is no antidote or vaccine for West Nile virus, although insecticides, screens, and repellents are highly effective. The greater health concerns are that warming may increase the transmission of mosquito-borne diseases such as malaria, dengue fever, and chikungunya fever. In tropical Africa, where transmission rates are highest, </w:t>
      </w:r>
      <w:r w:rsidRPr="00E62B06">
        <w:rPr>
          <w:rStyle w:val="StyleUnderline"/>
          <w:rFonts w:asciiTheme="majorHAnsi" w:hAnsiTheme="majorHAnsi" w:cstheme="majorHAnsi"/>
        </w:rPr>
        <w:t xml:space="preserve">continued </w:t>
      </w:r>
      <w:r w:rsidRPr="00E62B06">
        <w:rPr>
          <w:rStyle w:val="StyleUnderline"/>
          <w:rFonts w:asciiTheme="majorHAnsi" w:hAnsiTheme="majorHAnsi" w:cstheme="majorHAnsi"/>
          <w:highlight w:val="cyan"/>
        </w:rPr>
        <w:t>warming will</w:t>
      </w:r>
      <w:r w:rsidRPr="00E62B06">
        <w:rPr>
          <w:rStyle w:val="StyleUnderline"/>
          <w:rFonts w:asciiTheme="majorHAnsi" w:hAnsiTheme="majorHAnsi" w:cstheme="majorHAnsi"/>
        </w:rPr>
        <w:t xml:space="preserve"> likely </w:t>
      </w:r>
      <w:r w:rsidRPr="00E62B06">
        <w:rPr>
          <w:rStyle w:val="Emphasis"/>
          <w:rFonts w:asciiTheme="majorHAnsi" w:hAnsiTheme="majorHAnsi" w:cstheme="majorHAnsi"/>
          <w:highlight w:val="cyan"/>
        </w:rPr>
        <w:t>extend the range</w:t>
      </w:r>
      <w:r w:rsidRPr="00E62B06">
        <w:rPr>
          <w:rStyle w:val="StyleUnderline"/>
          <w:rFonts w:asciiTheme="majorHAnsi" w:hAnsiTheme="majorHAnsi" w:cstheme="majorHAnsi"/>
          <w:highlight w:val="cyan"/>
        </w:rPr>
        <w:t xml:space="preserve"> of</w:t>
      </w:r>
      <w:r w:rsidRPr="00E62B06">
        <w:rPr>
          <w:rStyle w:val="StyleUnderline"/>
          <w:rFonts w:asciiTheme="majorHAnsi" w:hAnsiTheme="majorHAnsi" w:cstheme="majorHAnsi"/>
        </w:rPr>
        <w:t xml:space="preserve"> </w:t>
      </w:r>
      <w:r w:rsidRPr="00E62B06">
        <w:rPr>
          <w:rFonts w:asciiTheme="majorHAnsi" w:hAnsiTheme="majorHAnsi" w:cstheme="majorHAnsi"/>
          <w:sz w:val="16"/>
        </w:rPr>
        <w:t>the</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vector mosquitoes</w:t>
      </w:r>
      <w:r w:rsidRPr="00E62B06">
        <w:rPr>
          <w:rStyle w:val="StyleUnderline"/>
          <w:rFonts w:asciiTheme="majorHAnsi" w:hAnsiTheme="majorHAnsi" w:cstheme="majorHAnsi"/>
        </w:rPr>
        <w:t xml:space="preserve"> to higher altitudes in mountainous regions</w:t>
      </w:r>
      <w:r w:rsidRPr="00E62B06">
        <w:rPr>
          <w:rFonts w:asciiTheme="majorHAnsi" w:hAnsiTheme="majorHAnsi" w:cstheme="majorHAnsi"/>
          <w:sz w:val="16"/>
        </w:rPr>
        <w:t xml:space="preserve"> of eastern and central Africa, although some experts believe this concern is overblown.22</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rPr>
        <w:t xml:space="preserve">Further </w:t>
      </w:r>
      <w:r w:rsidRPr="00E62B06">
        <w:rPr>
          <w:rStyle w:val="StyleUnderline"/>
          <w:rFonts w:asciiTheme="majorHAnsi" w:hAnsiTheme="majorHAnsi" w:cstheme="majorHAnsi"/>
          <w:highlight w:val="cyan"/>
        </w:rPr>
        <w:t xml:space="preserve">vulnerabilities come from </w:t>
      </w:r>
      <w:r w:rsidRPr="00E62B06">
        <w:rPr>
          <w:rStyle w:val="Emphasis"/>
          <w:rFonts w:asciiTheme="majorHAnsi" w:hAnsiTheme="majorHAnsi" w:cstheme="majorHAnsi"/>
          <w:highlight w:val="cyan"/>
        </w:rPr>
        <w:t>rising sea levels</w:t>
      </w:r>
      <w:r w:rsidRPr="00E62B06">
        <w:rPr>
          <w:rStyle w:val="StyleUnderline"/>
          <w:rFonts w:asciiTheme="majorHAnsi" w:hAnsiTheme="majorHAnsi" w:cstheme="majorHAnsi"/>
          <w:highlight w:val="cyan"/>
        </w:rPr>
        <w:t xml:space="preserve"> and </w:t>
      </w:r>
      <w:r w:rsidRPr="00E62B06">
        <w:rPr>
          <w:rStyle w:val="Emphasis"/>
          <w:rFonts w:asciiTheme="majorHAnsi" w:hAnsiTheme="majorHAnsi" w:cstheme="majorHAnsi"/>
          <w:highlight w:val="cyan"/>
        </w:rPr>
        <w:t>storm surges</w:t>
      </w:r>
      <w:r w:rsidRPr="00E62B06">
        <w:rPr>
          <w:rStyle w:val="StyleUnderline"/>
          <w:rFonts w:asciiTheme="majorHAnsi" w:hAnsiTheme="majorHAnsi" w:cstheme="majorHAnsi"/>
          <w:highlight w:val="cyan"/>
        </w:rPr>
        <w:t>, which could</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compromise</w:t>
      </w:r>
      <w:r w:rsidRPr="00E62B06">
        <w:rPr>
          <w:rStyle w:val="StyleUnderline"/>
          <w:rFonts w:asciiTheme="majorHAnsi" w:hAnsiTheme="majorHAnsi" w:cstheme="majorHAnsi"/>
        </w:rPr>
        <w:t xml:space="preserve"> the integrity of </w:t>
      </w:r>
      <w:r w:rsidRPr="00E62B06">
        <w:rPr>
          <w:rStyle w:val="Emphasis"/>
          <w:rFonts w:asciiTheme="majorHAnsi" w:hAnsiTheme="majorHAnsi" w:cstheme="majorHAnsi"/>
        </w:rPr>
        <w:t>coastal water</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highlight w:val="cyan"/>
        </w:rPr>
        <w:t>sanitation</w:t>
      </w:r>
      <w:r w:rsidRPr="00E62B06">
        <w:rPr>
          <w:rStyle w:val="Emphasis"/>
          <w:rFonts w:asciiTheme="majorHAnsi" w:hAnsiTheme="majorHAnsi" w:cstheme="majorHAnsi"/>
        </w:rPr>
        <w:t xml:space="preserve"> systems</w:t>
      </w:r>
      <w:r w:rsidRPr="00E62B06">
        <w:rPr>
          <w:rFonts w:asciiTheme="majorHAnsi" w:hAnsiTheme="majorHAnsi" w:cstheme="majorHAnsi"/>
          <w:sz w:val="16"/>
        </w:rPr>
        <w:t xml:space="preserve">. Failure of sanitation systems and </w:t>
      </w:r>
      <w:r w:rsidRPr="00E62B06">
        <w:rPr>
          <w:rStyle w:val="StyleUnderline"/>
          <w:rFonts w:asciiTheme="majorHAnsi" w:hAnsiTheme="majorHAnsi" w:cstheme="majorHAnsi"/>
        </w:rPr>
        <w:t xml:space="preserve">subsequent </w:t>
      </w:r>
      <w:r w:rsidRPr="00E62B06">
        <w:rPr>
          <w:rStyle w:val="StyleUnderline"/>
          <w:rFonts w:asciiTheme="majorHAnsi" w:hAnsiTheme="majorHAnsi" w:cstheme="majorHAnsi"/>
          <w:highlight w:val="cyan"/>
        </w:rPr>
        <w:t xml:space="preserve">pollution of water </w:t>
      </w:r>
      <w:r w:rsidRPr="00E62B06">
        <w:rPr>
          <w:rStyle w:val="StyleUnderline"/>
          <w:rFonts w:asciiTheme="majorHAnsi" w:hAnsiTheme="majorHAnsi" w:cstheme="majorHAnsi"/>
        </w:rPr>
        <w:t>supplies</w:t>
      </w:r>
      <w:r w:rsidRPr="00E62B06">
        <w:rPr>
          <w:rFonts w:asciiTheme="majorHAnsi" w:hAnsiTheme="majorHAnsi" w:cstheme="majorHAnsi"/>
          <w:sz w:val="16"/>
        </w:rPr>
        <w:t xml:space="preserve"> with fecal matter </w:t>
      </w:r>
      <w:r w:rsidRPr="00E62B06">
        <w:rPr>
          <w:rStyle w:val="StyleUnderline"/>
          <w:rFonts w:asciiTheme="majorHAnsi" w:hAnsiTheme="majorHAnsi" w:cstheme="majorHAnsi"/>
          <w:highlight w:val="cyan"/>
        </w:rPr>
        <w:t>has</w:t>
      </w:r>
      <w:r w:rsidRPr="00E62B06">
        <w:rPr>
          <w:rFonts w:asciiTheme="majorHAnsi" w:hAnsiTheme="majorHAnsi" w:cstheme="majorHAnsi"/>
          <w:sz w:val="16"/>
        </w:rPr>
        <w:t xml:space="preserve"> in the past </w:t>
      </w:r>
      <w:r w:rsidRPr="00E62B06">
        <w:rPr>
          <w:rStyle w:val="StyleUnderline"/>
          <w:rFonts w:asciiTheme="majorHAnsi" w:hAnsiTheme="majorHAnsi" w:cstheme="majorHAnsi"/>
          <w:highlight w:val="cyan"/>
        </w:rPr>
        <w:t xml:space="preserve">set off </w:t>
      </w:r>
      <w:r w:rsidRPr="00E62B06">
        <w:rPr>
          <w:rStyle w:val="Emphasis"/>
          <w:rFonts w:asciiTheme="majorHAnsi" w:hAnsiTheme="majorHAnsi" w:cstheme="majorHAnsi"/>
          <w:highlight w:val="cyan"/>
        </w:rPr>
        <w:t>large-scale epidemics</w:t>
      </w:r>
      <w:r w:rsidRPr="00E62B06">
        <w:rPr>
          <w:rFonts w:asciiTheme="majorHAnsi" w:hAnsiTheme="majorHAnsi" w:cstheme="majorHAnsi"/>
          <w:sz w:val="16"/>
        </w:rPr>
        <w:t>, such as in mid-twentieth century New Delhi.23</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 xml:space="preserve">Nuclear War T/Disease---Cochrane and Mileti </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Nuclear war devastates disease prevention and makes pandemics inevitable</w:t>
      </w:r>
    </w:p>
    <w:p w:rsidR="00CB488D" w:rsidRPr="00E62B06" w:rsidRDefault="00CB488D" w:rsidP="00CB488D">
      <w:pPr>
        <w:rPr>
          <w:rStyle w:val="Style13ptBold"/>
          <w:rFonts w:asciiTheme="majorHAnsi" w:hAnsiTheme="majorHAnsi" w:cstheme="majorHAnsi"/>
          <w:b w:val="0"/>
        </w:rPr>
      </w:pPr>
      <w:r w:rsidRPr="00E62B06">
        <w:rPr>
          <w:rStyle w:val="Style13ptBold"/>
          <w:rFonts w:asciiTheme="majorHAnsi" w:hAnsiTheme="majorHAnsi" w:cstheme="majorHAnsi"/>
        </w:rPr>
        <w:t xml:space="preserve">Cochrane and Mileti 86 </w:t>
      </w:r>
      <w:r w:rsidRPr="00E62B06">
        <w:rPr>
          <w:rStyle w:val="Style13ptBold"/>
          <w:rFonts w:asciiTheme="majorHAnsi" w:hAnsiTheme="majorHAnsi" w:cstheme="majorHAnsi"/>
          <w:sz w:val="14"/>
          <w:szCs w:val="14"/>
        </w:rPr>
        <w:t>—</w:t>
      </w:r>
      <w:r w:rsidRPr="00E62B06">
        <w:rPr>
          <w:rFonts w:asciiTheme="majorHAnsi" w:hAnsiTheme="majorHAnsi" w:cstheme="majorHAnsi"/>
          <w:sz w:val="14"/>
          <w:szCs w:val="14"/>
        </w:rPr>
        <w:t xml:space="preserve"> Dr. Hal Cochrane received his Ph.D. from the University of Colorado in 1975. He’s a fellow at the Cooperative Institute for Research in the Atmosphere Cochrane was director of Colorado State's Hazard Assessment Laboratory from 1993-2001. He also has been affiliated with Resources for the Future, and served as a consultant to NOAA, FEMA, the United Nations, U.S. agency for International Development and the Department of Homeland Security. In addition, he has served on a number of National Academy of Science panels and testified before Congress.  Dennis Mileti, PH.D. is a professor emeritus at the University of Colorado in Fort Collins, 1986, (“The Consequences of Nuclear War: An Economic and Social Perspective”, https://www.ncbi.nlm.nih.gov/books/NBK219185/)//GCo</w:t>
      </w:r>
    </w:p>
    <w:p w:rsidR="00CB488D" w:rsidRPr="00E62B06" w:rsidRDefault="00CB488D" w:rsidP="00CB488D">
      <w:pPr>
        <w:rPr>
          <w:rStyle w:val="Style13ptBold"/>
          <w:rFonts w:asciiTheme="majorHAnsi" w:hAnsiTheme="majorHAnsi" w:cstheme="majorHAnsi"/>
          <w:b w:val="0"/>
        </w:rPr>
      </w:pPr>
      <w:r w:rsidRPr="00E62B06">
        <w:rPr>
          <w:rFonts w:asciiTheme="majorHAnsi" w:hAnsiTheme="majorHAnsi" w:cstheme="majorHAnsi"/>
        </w:rPr>
        <w:t>The Lingering Effects of Nuclear War</w:t>
      </w:r>
    </w:p>
    <w:p w:rsidR="00CB488D" w:rsidRPr="00E62B06" w:rsidRDefault="00CB488D" w:rsidP="00CB488D">
      <w:pPr>
        <w:rPr>
          <w:rStyle w:val="Emphasis"/>
          <w:rFonts w:asciiTheme="majorHAnsi" w:hAnsiTheme="majorHAnsi" w:cstheme="majorHAnsi"/>
        </w:rPr>
      </w:pPr>
      <w:r w:rsidRPr="00E62B06">
        <w:rPr>
          <w:rFonts w:asciiTheme="majorHAnsi" w:hAnsiTheme="majorHAnsi" w:cstheme="majorHAnsi"/>
        </w:rPr>
        <w:t xml:space="preserve">The longer-term effects of war would pose an altogether different set of challenges for the medical care system. </w:t>
      </w:r>
      <w:r w:rsidRPr="00E62B06">
        <w:rPr>
          <w:rStyle w:val="Emphasis"/>
          <w:rFonts w:asciiTheme="majorHAnsi" w:hAnsiTheme="majorHAnsi" w:cstheme="majorHAnsi"/>
        </w:rPr>
        <w:t>Maintenance of a reasonable standard of health may be impossible without the rapid recovery of the economy's critical industries</w:t>
      </w:r>
      <w:r w:rsidRPr="00E62B06">
        <w:rPr>
          <w:rStyle w:val="StyleUnderline"/>
          <w:rFonts w:asciiTheme="majorHAnsi" w:hAnsiTheme="majorHAnsi" w:cstheme="majorHAnsi"/>
        </w:rPr>
        <w:t>: petroleum, petrochemicals, electronics, agriculture, and pharmaceuticals</w:t>
      </w:r>
      <w:r w:rsidRPr="00E62B06">
        <w:rPr>
          <w:rFonts w:asciiTheme="majorHAnsi" w:hAnsiTheme="majorHAnsi" w:cstheme="majorHAnsi"/>
        </w:rPr>
        <w:t xml:space="preserve">. Without these </w:t>
      </w:r>
      <w:r w:rsidRPr="00E62B06">
        <w:rPr>
          <w:rStyle w:val="Emphasis"/>
          <w:rFonts w:asciiTheme="majorHAnsi" w:hAnsiTheme="majorHAnsi" w:cstheme="majorHAnsi"/>
        </w:rPr>
        <w:t>it is difficult to imagine how the potential for the transmission of disease could be controlled.</w:t>
      </w:r>
    </w:p>
    <w:p w:rsidR="00CB488D" w:rsidRPr="00E62B06" w:rsidRDefault="00CB488D" w:rsidP="00CB488D">
      <w:pPr>
        <w:rPr>
          <w:rFonts w:asciiTheme="majorHAnsi" w:hAnsiTheme="majorHAnsi" w:cstheme="majorHAnsi"/>
        </w:rPr>
      </w:pPr>
      <w:r w:rsidRPr="00E62B06">
        <w:rPr>
          <w:rFonts w:asciiTheme="majorHAnsi" w:hAnsiTheme="majorHAnsi" w:cstheme="majorHAnsi"/>
        </w:rPr>
        <w:t xml:space="preserve">Leaning (1983; p. 424) has forcefully argued that some of the greatest risks to health lie in the postattack period. </w:t>
      </w:r>
      <w:r w:rsidRPr="00E62B06">
        <w:rPr>
          <w:rStyle w:val="Emphasis"/>
          <w:rFonts w:asciiTheme="majorHAnsi" w:hAnsiTheme="majorHAnsi" w:cstheme="majorHAnsi"/>
        </w:rPr>
        <w:t xml:space="preserve">The prolonged period of crowding in makeshift fallout shelters, </w:t>
      </w:r>
      <w:r w:rsidRPr="00E62B06">
        <w:rPr>
          <w:rStyle w:val="StyleUnderline"/>
          <w:rFonts w:asciiTheme="majorHAnsi" w:hAnsiTheme="majorHAnsi" w:cstheme="majorHAnsi"/>
        </w:rPr>
        <w:t>which are likely to be poorly ventilated and ill equipped to treat or dispose of wastes</w:t>
      </w:r>
      <w:r w:rsidRPr="00E62B06">
        <w:rPr>
          <w:rStyle w:val="Emphasis"/>
          <w:rFonts w:asciiTheme="majorHAnsi" w:hAnsiTheme="majorHAnsi" w:cstheme="majorHAnsi"/>
        </w:rPr>
        <w:t>, would create the conditions for the rapid spread of disease</w:t>
      </w:r>
      <w:r w:rsidRPr="00E62B06">
        <w:rPr>
          <w:rFonts w:asciiTheme="majorHAnsi" w:hAnsiTheme="majorHAnsi" w:cstheme="majorHAnsi"/>
        </w:rPr>
        <w:t xml:space="preserve">. Providing that the survivors endure this period, they would face similar difficulties outside. </w:t>
      </w:r>
      <w:r w:rsidRPr="00E62B06">
        <w:rPr>
          <w:rStyle w:val="Emphasis"/>
          <w:rFonts w:asciiTheme="majorHAnsi" w:hAnsiTheme="majorHAnsi" w:cstheme="majorHAnsi"/>
        </w:rPr>
        <w:t>The lack of sanitary systems, the absence of power for refrigeration, the presence of millions of unburied dead, and a disturbed ecological balance fostering the rapid growth in insect populations would combine to produce an environment fertile for the contraction and transmission of disease.</w:t>
      </w:r>
      <w:r w:rsidRPr="00E62B06">
        <w:rPr>
          <w:rFonts w:asciiTheme="majorHAnsi" w:hAnsiTheme="majorHAnsi" w:cstheme="majorHAnsi"/>
        </w:rPr>
        <w:t xml:space="preserve"> </w:t>
      </w:r>
      <w:r w:rsidRPr="00E62B06">
        <w:rPr>
          <w:rStyle w:val="StyleUnderline"/>
          <w:rFonts w:asciiTheme="majorHAnsi" w:hAnsiTheme="majorHAnsi" w:cstheme="majorHAnsi"/>
        </w:rPr>
        <w:t>The complex interactive effects of stress, malnutrition, and an immune system damaged by radiation would tend to weaken the physiological defenses to a point where people may succumb to diseases presently considered to be only moderately virulent</w:t>
      </w:r>
      <w:r w:rsidRPr="00E62B06">
        <w:rPr>
          <w:rFonts w:asciiTheme="majorHAnsi" w:hAnsiTheme="majorHAnsi" w:cstheme="majorHAnsi"/>
        </w:rPr>
        <w:t>.4</w:t>
      </w:r>
    </w:p>
    <w:p w:rsidR="00CB488D" w:rsidRPr="00E62B06" w:rsidRDefault="00CB488D" w:rsidP="00CB488D">
      <w:pPr>
        <w:rPr>
          <w:rStyle w:val="Emphasis"/>
          <w:rFonts w:asciiTheme="majorHAnsi" w:hAnsiTheme="majorHAnsi" w:cstheme="majorHAnsi"/>
        </w:rPr>
      </w:pPr>
      <w:r w:rsidRPr="00E62B06">
        <w:rPr>
          <w:rFonts w:asciiTheme="majorHAnsi" w:hAnsiTheme="majorHAnsi" w:cstheme="majorHAnsi"/>
        </w:rPr>
        <w:t xml:space="preserve">It might not be unreasonable to anticipate postwar pandemics similar to those just described. </w:t>
      </w:r>
      <w:r w:rsidRPr="00E62B06">
        <w:rPr>
          <w:rStyle w:val="Emphasis"/>
          <w:rFonts w:asciiTheme="majorHAnsi" w:hAnsiTheme="majorHAnsi" w:cstheme="majorHAnsi"/>
        </w:rPr>
        <w:t>Survivors weakened by malnutrition could not expect to be vaccinated nor would antibiotics be available in sufficient quantities to prevent complications.</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Iran/NoKo T/China---Ratner</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Even </w:t>
      </w:r>
      <w:r w:rsidRPr="00E62B06">
        <w:rPr>
          <w:rFonts w:asciiTheme="majorHAnsi" w:hAnsiTheme="majorHAnsi" w:cstheme="majorHAnsi"/>
          <w:u w:val="single"/>
        </w:rPr>
        <w:t>minor</w:t>
      </w:r>
      <w:r w:rsidRPr="00E62B06">
        <w:rPr>
          <w:rFonts w:asciiTheme="majorHAnsi" w:hAnsiTheme="majorHAnsi" w:cstheme="majorHAnsi"/>
        </w:rPr>
        <w:t xml:space="preserve"> conflicts </w:t>
      </w:r>
      <w:r w:rsidRPr="00E62B06">
        <w:rPr>
          <w:rFonts w:asciiTheme="majorHAnsi" w:hAnsiTheme="majorHAnsi" w:cstheme="majorHAnsi"/>
          <w:u w:val="single"/>
        </w:rPr>
        <w:t>derail strategic competition</w:t>
      </w:r>
      <w:r w:rsidRPr="00E62B06">
        <w:rPr>
          <w:rFonts w:asciiTheme="majorHAnsi" w:hAnsiTheme="majorHAnsi" w:cstheme="majorHAnsi"/>
        </w:rPr>
        <w:t xml:space="preserve"> with China.  </w:t>
      </w:r>
    </w:p>
    <w:p w:rsidR="00CB488D" w:rsidRPr="00E62B06" w:rsidRDefault="00CB488D" w:rsidP="00CB488D">
      <w:pPr>
        <w:rPr>
          <w:rFonts w:asciiTheme="majorHAnsi" w:hAnsiTheme="majorHAnsi" w:cstheme="majorHAnsi"/>
        </w:rPr>
      </w:pPr>
      <w:r w:rsidRPr="00E62B06">
        <w:rPr>
          <w:rStyle w:val="Style13ptBold"/>
          <w:rFonts w:asciiTheme="majorHAnsi" w:hAnsiTheme="majorHAnsi" w:cstheme="majorHAnsi"/>
        </w:rPr>
        <w:t>Ratner, 19</w:t>
      </w:r>
      <w:r w:rsidRPr="00E62B06">
        <w:rPr>
          <w:rFonts w:asciiTheme="majorHAnsi" w:hAnsiTheme="majorHAnsi" w:cstheme="majorHAnsi"/>
        </w:rPr>
        <w:t xml:space="preserve"> </w:t>
      </w:r>
      <w:r w:rsidRPr="00E62B06">
        <w:rPr>
          <w:rFonts w:asciiTheme="majorHAnsi" w:hAnsiTheme="majorHAnsi" w:cstheme="majorHAnsi"/>
          <w:sz w:val="16"/>
        </w:rPr>
        <w:t>— Dr. Ely Ratner; Ph.D., Executive Vice President and Director of Studies at the Center for a New American Security (CNAS), where he is a member of the executive team and responsible for managing the Center’s research agenda, publications, and research staff. (January 29, 201</w:t>
      </w:r>
      <w:r w:rsidRPr="00E62B06">
        <w:rPr>
          <w:rFonts w:asciiTheme="majorHAnsi" w:hAnsiTheme="majorHAnsi" w:cstheme="majorHAnsi"/>
          <w:sz w:val="16"/>
        </w:rPr>
        <w:lastRenderedPageBreak/>
        <w:t xml:space="preserve">9; “Blunting China’s Illiberal Order: The Vital Role of Congress in U.S. Strategic Competition with China;” </w:t>
      </w:r>
      <w:r w:rsidRPr="00E62B06">
        <w:rPr>
          <w:rFonts w:asciiTheme="majorHAnsi" w:hAnsiTheme="majorHAnsi" w:cstheme="majorHAnsi"/>
          <w:i/>
          <w:sz w:val="16"/>
        </w:rPr>
        <w:t>Center for a New American Security</w:t>
      </w:r>
      <w:r w:rsidRPr="00E62B06">
        <w:rPr>
          <w:rFonts w:asciiTheme="majorHAnsi" w:hAnsiTheme="majorHAnsi" w:cstheme="majorHAnsi"/>
          <w:sz w:val="16"/>
        </w:rPr>
        <w:t>; https://www.armed-services.senate.gov/imo/media/doc/Ratner_01-29-19.pdf; //GrRv)</w:t>
      </w:r>
    </w:p>
    <w:p w:rsidR="00CB488D" w:rsidRPr="00E62B06" w:rsidRDefault="00CB488D" w:rsidP="00CB488D">
      <w:pPr>
        <w:rPr>
          <w:rStyle w:val="StyleUnderline"/>
          <w:rFonts w:asciiTheme="majorHAnsi" w:hAnsiTheme="majorHAnsi" w:cstheme="majorHAnsi"/>
        </w:rPr>
      </w:pPr>
      <w:r w:rsidRPr="00E62B06">
        <w:rPr>
          <w:rFonts w:asciiTheme="majorHAnsi" w:hAnsiTheme="majorHAnsi" w:cstheme="majorHAnsi"/>
        </w:rPr>
        <w:t xml:space="preserve">20. </w:t>
      </w:r>
      <w:r w:rsidRPr="00E62B06">
        <w:rPr>
          <w:rStyle w:val="StyleUnderline"/>
          <w:rFonts w:asciiTheme="majorHAnsi" w:hAnsiTheme="majorHAnsi" w:cstheme="majorHAnsi"/>
          <w:highlight w:val="cyan"/>
        </w:rPr>
        <w:t xml:space="preserve">Congress should </w:t>
      </w:r>
      <w:r w:rsidRPr="00E62B06">
        <w:rPr>
          <w:rStyle w:val="Emphasis"/>
          <w:rFonts w:asciiTheme="majorHAnsi" w:hAnsiTheme="majorHAnsi" w:cstheme="majorHAnsi"/>
          <w:highlight w:val="cyan"/>
        </w:rPr>
        <w:t>not support</w:t>
      </w:r>
      <w:r w:rsidRPr="00E62B06">
        <w:rPr>
          <w:rStyle w:val="StyleUnderline"/>
          <w:rFonts w:asciiTheme="majorHAnsi" w:hAnsiTheme="majorHAnsi" w:cstheme="majorHAnsi"/>
          <w:highlight w:val="cyan"/>
        </w:rPr>
        <w:t xml:space="preserve"> new </w:t>
      </w:r>
      <w:r w:rsidRPr="00E62B06">
        <w:rPr>
          <w:rStyle w:val="Emphasis"/>
          <w:rFonts w:asciiTheme="majorHAnsi" w:hAnsiTheme="majorHAnsi" w:cstheme="majorHAnsi"/>
          <w:highlight w:val="cyan"/>
        </w:rPr>
        <w:t>wars of choice</w:t>
      </w:r>
      <w:r w:rsidRPr="00E62B06">
        <w:rPr>
          <w:rStyle w:val="StyleUnderline"/>
          <w:rFonts w:asciiTheme="majorHAnsi" w:hAnsiTheme="majorHAnsi" w:cstheme="majorHAnsi"/>
          <w:highlight w:val="cyan"/>
        </w:rPr>
        <w:t>. It will be</w:t>
      </w:r>
      <w:r w:rsidRPr="00E62B06">
        <w:rPr>
          <w:rFonts w:asciiTheme="majorHAnsi" w:hAnsiTheme="majorHAnsi" w:cstheme="majorHAnsi"/>
        </w:rPr>
        <w:t xml:space="preserve"> far more difficult, if not </w:t>
      </w:r>
      <w:r w:rsidRPr="00E62B06">
        <w:rPr>
          <w:rStyle w:val="Emphasis"/>
          <w:rFonts w:asciiTheme="majorHAnsi" w:hAnsiTheme="majorHAnsi" w:cstheme="majorHAnsi"/>
          <w:highlight w:val="cyan"/>
        </w:rPr>
        <w:t>impossible</w:t>
      </w:r>
      <w:r w:rsidRPr="00E62B06">
        <w:rPr>
          <w:rFonts w:asciiTheme="majorHAnsi" w:hAnsiTheme="majorHAnsi" w:cstheme="majorHAnsi"/>
        </w:rPr>
        <w:t xml:space="preserve">, </w:t>
      </w:r>
      <w:r w:rsidRPr="00E62B06">
        <w:rPr>
          <w:rStyle w:val="StyleUnderline"/>
          <w:rFonts w:asciiTheme="majorHAnsi" w:hAnsiTheme="majorHAnsi" w:cstheme="majorHAnsi"/>
          <w:highlight w:val="cyan"/>
        </w:rPr>
        <w:t>for the U</w:t>
      </w:r>
      <w:r w:rsidRPr="00E62B06">
        <w:rPr>
          <w:rStyle w:val="StyleUnderline"/>
          <w:rFonts w:asciiTheme="majorHAnsi" w:hAnsiTheme="majorHAnsi" w:cstheme="majorHAnsi"/>
        </w:rPr>
        <w:t xml:space="preserve">nited </w:t>
      </w:r>
      <w:r w:rsidRPr="00E62B06">
        <w:rPr>
          <w:rStyle w:val="StyleUnderline"/>
          <w:rFonts w:asciiTheme="majorHAnsi" w:hAnsiTheme="majorHAnsi" w:cstheme="majorHAnsi"/>
          <w:highlight w:val="cyan"/>
        </w:rPr>
        <w:t>S</w:t>
      </w:r>
      <w:r w:rsidRPr="00E62B06">
        <w:rPr>
          <w:rStyle w:val="StyleUnderline"/>
          <w:rFonts w:asciiTheme="majorHAnsi" w:hAnsiTheme="majorHAnsi" w:cstheme="majorHAnsi"/>
        </w:rPr>
        <w:t xml:space="preserve">tates </w:t>
      </w:r>
      <w:r w:rsidRPr="00E62B06">
        <w:rPr>
          <w:rStyle w:val="StyleUnderline"/>
          <w:rFonts w:asciiTheme="majorHAnsi" w:hAnsiTheme="majorHAnsi" w:cstheme="majorHAnsi"/>
          <w:highlight w:val="cyan"/>
        </w:rPr>
        <w:t xml:space="preserve">to </w:t>
      </w:r>
      <w:r w:rsidRPr="00E62B06">
        <w:rPr>
          <w:rStyle w:val="Emphasis"/>
          <w:rFonts w:asciiTheme="majorHAnsi" w:hAnsiTheme="majorHAnsi" w:cstheme="majorHAnsi"/>
          <w:highlight w:val="cyan"/>
        </w:rPr>
        <w:t>succeed</w:t>
      </w:r>
      <w:r w:rsidRPr="00E62B06">
        <w:rPr>
          <w:rStyle w:val="StyleUnderline"/>
          <w:rFonts w:asciiTheme="majorHAnsi" w:hAnsiTheme="majorHAnsi" w:cstheme="majorHAnsi"/>
          <w:highlight w:val="cyan"/>
        </w:rPr>
        <w:t xml:space="preserve"> in a </w:t>
      </w:r>
      <w:r w:rsidRPr="00E62B06">
        <w:rPr>
          <w:rStyle w:val="Emphasis"/>
          <w:rFonts w:asciiTheme="majorHAnsi" w:hAnsiTheme="majorHAnsi" w:cstheme="majorHAnsi"/>
          <w:highlight w:val="cyan"/>
        </w:rPr>
        <w:t>strategic competition with China</w:t>
      </w:r>
      <w:r w:rsidRPr="00E62B06">
        <w:rPr>
          <w:rStyle w:val="StyleUnderline"/>
          <w:rFonts w:asciiTheme="majorHAnsi" w:hAnsiTheme="majorHAnsi" w:cstheme="majorHAnsi"/>
          <w:highlight w:val="cyan"/>
        </w:rPr>
        <w:t xml:space="preserve"> if Washington initiates a </w:t>
      </w:r>
      <w:r w:rsidRPr="00E62B06">
        <w:rPr>
          <w:rStyle w:val="Emphasis"/>
          <w:rFonts w:asciiTheme="majorHAnsi" w:hAnsiTheme="majorHAnsi" w:cstheme="majorHAnsi"/>
          <w:highlight w:val="cyan"/>
        </w:rPr>
        <w:t>new war of choice</w:t>
      </w:r>
      <w:r w:rsidRPr="00E62B06">
        <w:rPr>
          <w:rStyle w:val="StyleUnderline"/>
          <w:rFonts w:asciiTheme="majorHAnsi" w:hAnsiTheme="majorHAnsi" w:cstheme="majorHAnsi"/>
          <w:highlight w:val="cyan"/>
        </w:rPr>
        <w:t>, including</w:t>
      </w:r>
      <w:r w:rsidRPr="00E62B06">
        <w:rPr>
          <w:rStyle w:val="StyleUnderline"/>
          <w:rFonts w:asciiTheme="majorHAnsi" w:hAnsiTheme="majorHAnsi" w:cstheme="majorHAnsi"/>
        </w:rPr>
        <w:t xml:space="preserve"> against North </w:t>
      </w:r>
      <w:r w:rsidRPr="00E62B06">
        <w:rPr>
          <w:rStyle w:val="StyleUnderline"/>
          <w:rFonts w:asciiTheme="majorHAnsi" w:hAnsiTheme="majorHAnsi" w:cstheme="majorHAnsi"/>
          <w:highlight w:val="cyan"/>
        </w:rPr>
        <w:t>Korea or Iran</w:t>
      </w:r>
      <w:r w:rsidRPr="00E62B06">
        <w:rPr>
          <w:rFonts w:asciiTheme="majorHAnsi" w:hAnsiTheme="majorHAnsi" w:cstheme="majorHAnsi"/>
        </w:rPr>
        <w:t xml:space="preserve">. In addition to the horrendous human costs, </w:t>
      </w:r>
      <w:r w:rsidRPr="00E62B06">
        <w:rPr>
          <w:rStyle w:val="StyleUnderline"/>
          <w:rFonts w:asciiTheme="majorHAnsi" w:hAnsiTheme="majorHAnsi" w:cstheme="majorHAnsi"/>
        </w:rPr>
        <w:t xml:space="preserve">America’s </w:t>
      </w:r>
      <w:r w:rsidRPr="00E62B06">
        <w:rPr>
          <w:rStyle w:val="Emphasis"/>
          <w:rFonts w:asciiTheme="majorHAnsi" w:hAnsiTheme="majorHAnsi" w:cstheme="majorHAnsi"/>
        </w:rPr>
        <w:t>strategic position</w:t>
      </w:r>
      <w:r w:rsidRPr="00E62B06">
        <w:rPr>
          <w:rStyle w:val="StyleUnderline"/>
          <w:rFonts w:asciiTheme="majorHAnsi" w:hAnsiTheme="majorHAnsi" w:cstheme="majorHAnsi"/>
        </w:rPr>
        <w:t xml:space="preserve"> in Asia</w:t>
      </w:r>
      <w:r w:rsidRPr="00E62B06">
        <w:rPr>
          <w:rFonts w:asciiTheme="majorHAnsi" w:hAnsiTheme="majorHAnsi" w:cstheme="majorHAnsi"/>
        </w:rPr>
        <w:t xml:space="preserve"> and globally </w:t>
      </w:r>
      <w:r w:rsidRPr="00E62B06">
        <w:rPr>
          <w:rStyle w:val="StyleUnderline"/>
          <w:rFonts w:asciiTheme="majorHAnsi" w:hAnsiTheme="majorHAnsi" w:cstheme="majorHAnsi"/>
        </w:rPr>
        <w:t xml:space="preserve">would be </w:t>
      </w:r>
      <w:r w:rsidRPr="00E62B06">
        <w:rPr>
          <w:rStyle w:val="Emphasis"/>
          <w:rFonts w:asciiTheme="majorHAnsi" w:hAnsiTheme="majorHAnsi" w:cstheme="majorHAnsi"/>
        </w:rPr>
        <w:t>significantly diminished</w:t>
      </w:r>
      <w:r w:rsidRPr="00E62B06">
        <w:rPr>
          <w:rStyle w:val="StyleUnderline"/>
          <w:rFonts w:asciiTheme="majorHAnsi" w:hAnsiTheme="majorHAnsi" w:cstheme="majorHAnsi"/>
        </w:rPr>
        <w:t xml:space="preserve">. U.S. </w:t>
      </w:r>
      <w:r w:rsidRPr="00E62B06">
        <w:rPr>
          <w:rStyle w:val="StyleUnderline"/>
          <w:rFonts w:asciiTheme="majorHAnsi" w:hAnsiTheme="majorHAnsi" w:cstheme="majorHAnsi"/>
          <w:highlight w:val="cyan"/>
        </w:rPr>
        <w:t xml:space="preserve">attention and resources would be </w:t>
      </w:r>
      <w:r w:rsidRPr="00E62B06">
        <w:rPr>
          <w:rStyle w:val="Emphasis"/>
          <w:rFonts w:asciiTheme="majorHAnsi" w:hAnsiTheme="majorHAnsi" w:cstheme="majorHAnsi"/>
          <w:highlight w:val="cyan"/>
        </w:rPr>
        <w:t>devoured</w:t>
      </w:r>
      <w:r w:rsidRPr="00E62B06">
        <w:rPr>
          <w:rStyle w:val="StyleUnderline"/>
          <w:rFonts w:asciiTheme="majorHAnsi" w:hAnsiTheme="majorHAnsi" w:cstheme="majorHAnsi"/>
          <w:highlight w:val="cyan"/>
        </w:rPr>
        <w:t xml:space="preserve"> at the expense of </w:t>
      </w:r>
      <w:r w:rsidRPr="00E62B06">
        <w:rPr>
          <w:rStyle w:val="Emphasis"/>
          <w:rFonts w:asciiTheme="majorHAnsi" w:hAnsiTheme="majorHAnsi" w:cstheme="majorHAnsi"/>
          <w:highlight w:val="cyan"/>
        </w:rPr>
        <w:t>U.S. interests</w:t>
      </w:r>
      <w:r w:rsidRPr="00E62B06">
        <w:rPr>
          <w:rStyle w:val="StyleUnderline"/>
          <w:rFonts w:asciiTheme="majorHAnsi" w:hAnsiTheme="majorHAnsi" w:cstheme="majorHAnsi"/>
          <w:highlight w:val="cyan"/>
        </w:rPr>
        <w:t xml:space="preserve"> in </w:t>
      </w:r>
      <w:r w:rsidRPr="00E62B06">
        <w:rPr>
          <w:rStyle w:val="Emphasis"/>
          <w:rFonts w:asciiTheme="majorHAnsi" w:hAnsiTheme="majorHAnsi" w:cstheme="majorHAnsi"/>
          <w:highlight w:val="cyan"/>
        </w:rPr>
        <w:t>Taiwan</w:t>
      </w:r>
      <w:r w:rsidRPr="00E62B06">
        <w:rPr>
          <w:rStyle w:val="StyleUnderline"/>
          <w:rFonts w:asciiTheme="majorHAnsi" w:hAnsiTheme="majorHAnsi" w:cstheme="majorHAnsi"/>
          <w:highlight w:val="cyan"/>
        </w:rPr>
        <w:t xml:space="preserve">, the </w:t>
      </w:r>
      <w:r w:rsidRPr="00E62B06">
        <w:rPr>
          <w:rStyle w:val="Emphasis"/>
          <w:rFonts w:asciiTheme="majorHAnsi" w:hAnsiTheme="majorHAnsi" w:cstheme="majorHAnsi"/>
          <w:highlight w:val="cyan"/>
        </w:rPr>
        <w:t>S</w:t>
      </w:r>
      <w:r w:rsidRPr="00E62B06">
        <w:rPr>
          <w:rStyle w:val="Emphasis"/>
          <w:rFonts w:asciiTheme="majorHAnsi" w:hAnsiTheme="majorHAnsi" w:cstheme="majorHAnsi"/>
        </w:rPr>
        <w:t xml:space="preserve">outh </w:t>
      </w:r>
      <w:r w:rsidRPr="00E62B06">
        <w:rPr>
          <w:rStyle w:val="Emphasis"/>
          <w:rFonts w:asciiTheme="majorHAnsi" w:hAnsiTheme="majorHAnsi" w:cstheme="majorHAnsi"/>
          <w:highlight w:val="cyan"/>
        </w:rPr>
        <w:t>C</w:t>
      </w:r>
      <w:r w:rsidRPr="00E62B06">
        <w:rPr>
          <w:rStyle w:val="Emphasis"/>
          <w:rFonts w:asciiTheme="majorHAnsi" w:hAnsiTheme="majorHAnsi" w:cstheme="majorHAnsi"/>
        </w:rPr>
        <w:t xml:space="preserve">hina </w:t>
      </w:r>
      <w:r w:rsidRPr="00E62B06">
        <w:rPr>
          <w:rStyle w:val="Emphasis"/>
          <w:rFonts w:asciiTheme="majorHAnsi" w:hAnsiTheme="majorHAnsi" w:cstheme="majorHAnsi"/>
          <w:highlight w:val="cyan"/>
        </w:rPr>
        <w:t>S</w:t>
      </w:r>
      <w:r w:rsidRPr="00E62B06">
        <w:rPr>
          <w:rStyle w:val="Emphasis"/>
          <w:rFonts w:asciiTheme="majorHAnsi" w:hAnsiTheme="majorHAnsi" w:cstheme="majorHAnsi"/>
        </w:rPr>
        <w:t>ea,</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East China Sea</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and</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the </w:t>
      </w:r>
      <w:r w:rsidRPr="00E62B06">
        <w:rPr>
          <w:rStyle w:val="Emphasis"/>
          <w:rFonts w:asciiTheme="majorHAnsi" w:hAnsiTheme="majorHAnsi" w:cstheme="majorHAnsi"/>
          <w:highlight w:val="cyan"/>
        </w:rPr>
        <w:t>India</w:t>
      </w:r>
      <w:r w:rsidRPr="00E62B06">
        <w:rPr>
          <w:rStyle w:val="Emphasis"/>
          <w:rFonts w:asciiTheme="majorHAnsi" w:hAnsiTheme="majorHAnsi" w:cstheme="majorHAnsi"/>
        </w:rPr>
        <w:t xml:space="preserve">n Ocean. </w:t>
      </w:r>
      <w:r w:rsidRPr="00E62B06">
        <w:rPr>
          <w:rStyle w:val="StyleUnderline"/>
          <w:rFonts w:asciiTheme="majorHAnsi" w:hAnsiTheme="majorHAnsi" w:cstheme="majorHAnsi"/>
        </w:rPr>
        <w:t xml:space="preserve">To put it bluntly, </w:t>
      </w:r>
      <w:r w:rsidRPr="00E62B06">
        <w:rPr>
          <w:rStyle w:val="StyleUnderline"/>
          <w:rFonts w:asciiTheme="majorHAnsi" w:hAnsiTheme="majorHAnsi" w:cstheme="majorHAnsi"/>
          <w:highlight w:val="cyan"/>
        </w:rPr>
        <w:t xml:space="preserve">starting a </w:t>
      </w:r>
      <w:r w:rsidRPr="00E62B06">
        <w:rPr>
          <w:rStyle w:val="Emphasis"/>
          <w:rFonts w:asciiTheme="majorHAnsi" w:hAnsiTheme="majorHAnsi" w:cstheme="majorHAnsi"/>
          <w:highlight w:val="cyan"/>
        </w:rPr>
        <w:t>war of choice</w:t>
      </w:r>
      <w:r w:rsidRPr="00E62B06">
        <w:rPr>
          <w:rFonts w:asciiTheme="majorHAnsi" w:hAnsiTheme="majorHAnsi" w:cstheme="majorHAnsi"/>
        </w:rPr>
        <w:t xml:space="preserve"> with North Korea or Iran </w:t>
      </w:r>
      <w:r w:rsidRPr="00E62B06">
        <w:rPr>
          <w:rStyle w:val="StyleUnderline"/>
          <w:rFonts w:asciiTheme="majorHAnsi" w:hAnsiTheme="majorHAnsi" w:cstheme="majorHAnsi"/>
          <w:highlight w:val="cyan"/>
        </w:rPr>
        <w:t>would</w:t>
      </w:r>
      <w:r w:rsidRPr="00E62B06">
        <w:rPr>
          <w:rStyle w:val="StyleUnderline"/>
          <w:rFonts w:asciiTheme="majorHAnsi" w:hAnsiTheme="majorHAnsi" w:cstheme="majorHAnsi"/>
        </w:rPr>
        <w:t xml:space="preserve"> also be a decision to </w:t>
      </w:r>
      <w:r w:rsidRPr="00E62B06">
        <w:rPr>
          <w:rStyle w:val="Emphasis"/>
          <w:rFonts w:asciiTheme="majorHAnsi" w:hAnsiTheme="majorHAnsi" w:cstheme="majorHAnsi"/>
          <w:highlight w:val="cyan"/>
        </w:rPr>
        <w:t>forfeit strategic competition</w:t>
      </w:r>
      <w:r w:rsidRPr="00E62B06">
        <w:rPr>
          <w:rStyle w:val="StyleUnderline"/>
          <w:rFonts w:asciiTheme="majorHAnsi" w:hAnsiTheme="majorHAnsi" w:cstheme="majorHAnsi"/>
        </w:rPr>
        <w:t xml:space="preserve"> with China. </w:t>
      </w:r>
    </w:p>
    <w:p w:rsidR="00CB488D" w:rsidRPr="00E62B06" w:rsidRDefault="00CB488D" w:rsidP="00CB488D">
      <w:pPr>
        <w:rPr>
          <w:rFonts w:asciiTheme="majorHAnsi" w:hAnsiTheme="majorHAnsi" w:cstheme="majorHAnsi"/>
        </w:rPr>
      </w:pPr>
    </w:p>
    <w:p w:rsidR="00CB488D" w:rsidRPr="00E62B06" w:rsidRDefault="00CB488D" w:rsidP="00CB488D">
      <w:pPr>
        <w:rPr>
          <w:rFonts w:asciiTheme="majorHAnsi" w:hAnsiTheme="majorHAnsi" w:cstheme="majorHAnsi"/>
        </w:rPr>
      </w:pP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Bioweapons T/Environment---Edwards</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Bioweapons turn the environment. </w:t>
      </w:r>
    </w:p>
    <w:p w:rsidR="00CB488D" w:rsidRPr="00E62B06" w:rsidRDefault="00CB488D" w:rsidP="00CB488D">
      <w:pPr>
        <w:rPr>
          <w:rFonts w:asciiTheme="majorHAnsi" w:hAnsiTheme="majorHAnsi" w:cstheme="majorHAnsi"/>
        </w:rPr>
      </w:pPr>
      <w:r w:rsidRPr="00E62B06">
        <w:rPr>
          <w:rStyle w:val="Style13ptBold"/>
          <w:rFonts w:asciiTheme="majorHAnsi" w:hAnsiTheme="majorHAnsi" w:cstheme="majorHAnsi"/>
        </w:rPr>
        <w:t>Edwards ‘19</w:t>
      </w:r>
      <w:r w:rsidRPr="00E62B06">
        <w:rPr>
          <w:rFonts w:asciiTheme="majorHAnsi" w:hAnsiTheme="majorHAnsi" w:cstheme="majorHAnsi"/>
        </w:rPr>
        <w:t xml:space="preserve"> </w:t>
      </w:r>
      <w:r w:rsidRPr="00E62B06">
        <w:rPr>
          <w:rFonts w:asciiTheme="majorHAnsi" w:hAnsiTheme="majorHAnsi" w:cstheme="majorHAnsi"/>
          <w:sz w:val="16"/>
          <w:szCs w:val="16"/>
        </w:rPr>
        <w:t xml:space="preserve">— Brett Edwards; PhD, lecturer in security and public policy. (“Synthetic Biology as a Techno-Scientifc Field of Security Concern;” Published in </w:t>
      </w:r>
      <w:r w:rsidRPr="00E62B06">
        <w:rPr>
          <w:rFonts w:asciiTheme="majorHAnsi" w:hAnsiTheme="majorHAnsi" w:cstheme="majorHAnsi"/>
          <w:i/>
          <w:iCs/>
          <w:sz w:val="16"/>
          <w:szCs w:val="16"/>
        </w:rPr>
        <w:t>Insecurity and Emerging Biotechnology Governing Misuse Potential</w:t>
      </w:r>
      <w:r w:rsidRPr="00E62B06">
        <w:rPr>
          <w:rFonts w:asciiTheme="majorHAnsi" w:hAnsiTheme="majorHAnsi" w:cstheme="majorHAnsi"/>
          <w:sz w:val="16"/>
          <w:szCs w:val="16"/>
        </w:rPr>
        <w:t>; pg. 46; //GrRv)</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This has been supplemented by concerns about </w:t>
      </w:r>
      <w:r w:rsidRPr="00E62B06">
        <w:rPr>
          <w:rStyle w:val="Emphasis"/>
          <w:rFonts w:asciiTheme="majorHAnsi" w:hAnsiTheme="majorHAnsi" w:cstheme="majorHAnsi"/>
          <w:highlight w:val="cyan"/>
        </w:rPr>
        <w:t>environmental modification weapons</w:t>
      </w:r>
      <w:r w:rsidRPr="00E62B06">
        <w:rPr>
          <w:rStyle w:val="StyleUnderline"/>
          <w:rFonts w:asciiTheme="majorHAnsi" w:hAnsiTheme="majorHAnsi" w:cstheme="majorHAnsi"/>
          <w:highlight w:val="cyan"/>
        </w:rPr>
        <w:t>,</w:t>
      </w:r>
      <w:r w:rsidRPr="00E62B06">
        <w:rPr>
          <w:rStyle w:val="StyleUnderline"/>
          <w:rFonts w:asciiTheme="majorHAnsi" w:hAnsiTheme="majorHAnsi" w:cstheme="majorHAnsi"/>
        </w:rPr>
        <w:t xml:space="preserve"> directed against </w:t>
      </w:r>
      <w:r w:rsidRPr="00E62B06">
        <w:rPr>
          <w:rStyle w:val="Emphasis"/>
          <w:rFonts w:asciiTheme="majorHAnsi" w:hAnsiTheme="majorHAnsi" w:cstheme="majorHAnsi"/>
        </w:rPr>
        <w:t>plants and animals</w:t>
      </w:r>
      <w:r w:rsidRPr="00E62B06">
        <w:rPr>
          <w:rFonts w:asciiTheme="majorHAnsi" w:hAnsiTheme="majorHAnsi" w:cstheme="majorHAnsi"/>
          <w:sz w:val="16"/>
        </w:rPr>
        <w:t xml:space="preserve"> which </w:t>
      </w:r>
      <w:r w:rsidRPr="00E62B06">
        <w:rPr>
          <w:rStyle w:val="StyleUnderline"/>
          <w:rFonts w:asciiTheme="majorHAnsi" w:hAnsiTheme="majorHAnsi" w:cstheme="majorHAnsi"/>
          <w:highlight w:val="cyan"/>
        </w:rPr>
        <w:t>could</w:t>
      </w:r>
      <w:r w:rsidRPr="00E62B06">
        <w:rPr>
          <w:rFonts w:asciiTheme="majorHAnsi" w:hAnsiTheme="majorHAnsi" w:cstheme="majorHAnsi"/>
          <w:sz w:val="16"/>
        </w:rPr>
        <w:t xml:space="preserve"> be used to </w:t>
      </w:r>
      <w:r w:rsidRPr="00E62B06">
        <w:rPr>
          <w:rStyle w:val="Emphasis"/>
          <w:rFonts w:asciiTheme="majorHAnsi" w:hAnsiTheme="majorHAnsi" w:cstheme="majorHAnsi"/>
          <w:highlight w:val="cyan"/>
        </w:rPr>
        <w:t>irreversibly damage eco-systems,</w:t>
      </w:r>
      <w:r w:rsidRPr="00E62B06">
        <w:rPr>
          <w:rStyle w:val="StyleUnderline"/>
          <w:rFonts w:asciiTheme="majorHAnsi" w:hAnsiTheme="majorHAnsi" w:cstheme="majorHAnsi"/>
          <w:highlight w:val="cyan"/>
        </w:rPr>
        <w:t xml:space="preserve"> through </w:t>
      </w:r>
      <w:r w:rsidRPr="00E62B06">
        <w:rPr>
          <w:rStyle w:val="Emphasis"/>
          <w:rFonts w:asciiTheme="majorHAnsi" w:hAnsiTheme="majorHAnsi" w:cstheme="majorHAnsi"/>
          <w:highlight w:val="cyan"/>
        </w:rPr>
        <w:t>wiping out</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or </w:t>
      </w:r>
      <w:r w:rsidRPr="00E62B06">
        <w:rPr>
          <w:rStyle w:val="Emphasis"/>
          <w:rFonts w:asciiTheme="majorHAnsi" w:hAnsiTheme="majorHAnsi" w:cstheme="majorHAnsi"/>
        </w:rPr>
        <w:t>modifying</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entire species of organism</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Something which builds upon a long history of </w:t>
      </w:r>
      <w:r w:rsidRPr="00E62B06">
        <w:rPr>
          <w:rStyle w:val="Emphasis"/>
          <w:rFonts w:asciiTheme="majorHAnsi" w:hAnsiTheme="majorHAnsi" w:cstheme="majorHAnsi"/>
        </w:rPr>
        <w:t>agricultural warfare</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terrorism</w:t>
      </w:r>
      <w:r w:rsidRPr="00E62B06">
        <w:rPr>
          <w:rFonts w:asciiTheme="majorHAnsi" w:hAnsiTheme="majorHAnsi" w:cstheme="majorHAnsi"/>
          <w:sz w:val="16"/>
        </w:rPr>
        <w:t>. This has been reflected most recently, for example, in discussion of so called ‘</w:t>
      </w:r>
      <w:r w:rsidRPr="00E62B06">
        <w:rPr>
          <w:rStyle w:val="Emphasis"/>
          <w:rFonts w:asciiTheme="majorHAnsi" w:hAnsiTheme="majorHAnsi" w:cstheme="majorHAnsi"/>
          <w:highlight w:val="cyan"/>
        </w:rPr>
        <w:t>gene-drives</w:t>
      </w:r>
      <w:r w:rsidRPr="00E62B06">
        <w:rPr>
          <w:rFonts w:asciiTheme="majorHAnsi" w:hAnsiTheme="majorHAnsi" w:cstheme="majorHAnsi"/>
          <w:sz w:val="16"/>
        </w:rPr>
        <w:t xml:space="preserve">’ which </w:t>
      </w:r>
      <w:r w:rsidRPr="00E62B06">
        <w:rPr>
          <w:rStyle w:val="StyleUnderline"/>
          <w:rFonts w:asciiTheme="majorHAnsi" w:hAnsiTheme="majorHAnsi" w:cstheme="majorHAnsi"/>
          <w:highlight w:val="cyan"/>
        </w:rPr>
        <w:t>could</w:t>
      </w:r>
      <w:r w:rsidRPr="00E62B06">
        <w:rPr>
          <w:rFonts w:asciiTheme="majorHAnsi" w:hAnsiTheme="majorHAnsi" w:cstheme="majorHAnsi"/>
          <w:sz w:val="16"/>
        </w:rPr>
        <w:t xml:space="preserve"> hypothetically be used to </w:t>
      </w:r>
      <w:r w:rsidRPr="00E62B06">
        <w:rPr>
          <w:rStyle w:val="StyleUnderline"/>
          <w:rFonts w:asciiTheme="majorHAnsi" w:hAnsiTheme="majorHAnsi" w:cstheme="majorHAnsi"/>
          <w:highlight w:val="cyan"/>
        </w:rPr>
        <w:t xml:space="preserve">push an </w:t>
      </w:r>
      <w:r w:rsidRPr="00E62B06">
        <w:rPr>
          <w:rStyle w:val="Emphasis"/>
          <w:rFonts w:asciiTheme="majorHAnsi" w:hAnsiTheme="majorHAnsi" w:cstheme="majorHAnsi"/>
          <w:highlight w:val="cyan"/>
        </w:rPr>
        <w:t>inheritable genetic trait</w:t>
      </w:r>
      <w:r w:rsidRPr="00E62B06">
        <w:rPr>
          <w:rStyle w:val="StyleUnderline"/>
          <w:rFonts w:asciiTheme="majorHAnsi" w:hAnsiTheme="majorHAnsi" w:cstheme="majorHAnsi"/>
          <w:highlight w:val="cyan"/>
        </w:rPr>
        <w:t xml:space="preserve"> into</w:t>
      </w:r>
      <w:r w:rsidRPr="00E62B06">
        <w:rPr>
          <w:rStyle w:val="StyleUnderline"/>
          <w:rFonts w:asciiTheme="majorHAnsi" w:hAnsiTheme="majorHAnsi" w:cstheme="majorHAnsi"/>
        </w:rPr>
        <w:t xml:space="preserve"> wild populations or microorganisms, </w:t>
      </w:r>
      <w:r w:rsidRPr="00E62B06">
        <w:rPr>
          <w:rStyle w:val="StyleUnderline"/>
          <w:rFonts w:asciiTheme="majorHAnsi" w:hAnsiTheme="majorHAnsi" w:cstheme="majorHAnsi"/>
          <w:highlight w:val="cyan"/>
        </w:rPr>
        <w:t>animals and plants</w:t>
      </w:r>
      <w:r w:rsidRPr="00E62B06">
        <w:rPr>
          <w:rFonts w:asciiTheme="majorHAnsi" w:hAnsiTheme="majorHAnsi" w:cstheme="majorHAnsi"/>
          <w:sz w:val="16"/>
        </w:rPr>
        <w:t>.48 In addition, while concerns in this area have so far focused on the threat posed by biology as a direct-effect weapon, there are also broader concerns about augmenting the biology of combatants,49 which raise a host of ethical50 and more philosophical51 questions</w:t>
      </w:r>
    </w:p>
    <w:p w:rsidR="00CB488D" w:rsidRPr="00E62B06" w:rsidRDefault="00CB488D" w:rsidP="00CB488D">
      <w:pPr>
        <w:pStyle w:val="Heading2"/>
        <w:rPr>
          <w:rFonts w:asciiTheme="majorHAnsi" w:hAnsiTheme="majorHAnsi" w:cstheme="majorHAnsi"/>
        </w:rPr>
      </w:pPr>
      <w:r w:rsidRPr="00E62B06">
        <w:rPr>
          <w:rFonts w:asciiTheme="majorHAnsi" w:hAnsiTheme="majorHAnsi" w:cstheme="majorHAnsi"/>
        </w:rPr>
        <w:t>**Yes War**</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Yes War – Russian Hybrid War</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Escalating hybrid wars mean small conventional wars escalate to nuclear war </w:t>
      </w:r>
    </w:p>
    <w:p w:rsidR="00CB488D" w:rsidRPr="00E62B06" w:rsidRDefault="00CB488D" w:rsidP="00CB488D">
      <w:pPr>
        <w:rPr>
          <w:rFonts w:asciiTheme="majorHAnsi" w:hAnsiTheme="majorHAnsi" w:cstheme="majorHAnsi"/>
        </w:rPr>
      </w:pPr>
      <w:r w:rsidRPr="00E62B06">
        <w:rPr>
          <w:rFonts w:asciiTheme="majorHAnsi" w:hAnsiTheme="majorHAnsi" w:cstheme="majorHAnsi"/>
          <w:b/>
          <w:bCs/>
          <w:sz w:val="24"/>
        </w:rPr>
        <w:t>Trenin 18</w:t>
      </w:r>
      <w:r w:rsidRPr="00E62B06">
        <w:rPr>
          <w:rFonts w:asciiTheme="majorHAnsi" w:hAnsiTheme="majorHAnsi" w:cstheme="majorHAnsi"/>
        </w:rPr>
        <w:t xml:space="preserve"> (Dmitri Trenin, chairs the research council and the Foreign and Security Policy Program; “AVOIDING U.S.-RUSSIA MILITARY ESCALATION DURING THE HYBRID WAR”; Carnegie Endowment for International Peace; January 2018; </w:t>
      </w:r>
      <w:hyperlink r:id="rId189" w:history="1">
        <w:r w:rsidRPr="00E62B06">
          <w:rPr>
            <w:rStyle w:val="Hyperlink"/>
            <w:rFonts w:asciiTheme="majorHAnsi" w:hAnsiTheme="majorHAnsi" w:cstheme="majorHAnsi"/>
          </w:rPr>
          <w:t>https://carnegieendowment.org/files/Trenin_Hybrid_War_web.pdf</w:t>
        </w:r>
      </w:hyperlink>
      <w:r w:rsidRPr="00E62B06">
        <w:rPr>
          <w:rFonts w:asciiTheme="majorHAnsi" w:hAnsiTheme="majorHAnsi" w:cstheme="majorHAnsi"/>
        </w:rPr>
        <w:t xml:space="preserve"> kp)</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Although </w:t>
      </w:r>
      <w:r w:rsidRPr="00E62B06">
        <w:rPr>
          <w:rFonts w:asciiTheme="majorHAnsi" w:hAnsiTheme="majorHAnsi" w:cstheme="majorHAnsi"/>
          <w:u w:val="single"/>
        </w:rPr>
        <w:t>Gerasimov was referring to a hybrid war when discussing new means and methods of warfare, this analysis uses the newly fashionable term to describe the current U.S.- Russia confrontation</w:t>
      </w:r>
      <w:r w:rsidRPr="00E62B06">
        <w:rPr>
          <w:rFonts w:asciiTheme="majorHAnsi" w:hAnsiTheme="majorHAnsi" w:cstheme="majorHAnsi"/>
          <w:sz w:val="16"/>
        </w:rPr>
        <w:t>. Unlike its Cold War predecessor,</w:t>
      </w:r>
      <w:r w:rsidRPr="00E62B06">
        <w:rPr>
          <w:rFonts w:asciiTheme="majorHAnsi" w:hAnsiTheme="majorHAnsi" w:cstheme="majorHAnsi"/>
          <w:b/>
          <w:bCs/>
          <w:u w:val="single"/>
        </w:rPr>
        <w:t xml:space="preserve"> this conflict is asymmetrical</w:t>
      </w:r>
      <w:r w:rsidRPr="00E62B06">
        <w:rPr>
          <w:rFonts w:asciiTheme="majorHAnsi" w:hAnsiTheme="majorHAnsi" w:cstheme="majorHAnsi"/>
          <w:sz w:val="16"/>
        </w:rPr>
        <w:t xml:space="preserve">. At least since the 1970s, the Soviet Union was the United States’ equal in terms of both nuclear and conventional military power. Even beyond its own vast land mass and immediate sphere of influence in Eastern Europe, it wielded considerable ideological power in many Western countries and in the Third World and presided over a system of alliances in Africa, Asia, Europe, Latin America, and the Middle East. </w:t>
      </w:r>
      <w:r w:rsidRPr="00E62B06">
        <w:rPr>
          <w:rFonts w:asciiTheme="majorHAnsi" w:hAnsiTheme="majorHAnsi" w:cstheme="majorHAnsi"/>
          <w:u w:val="single"/>
        </w:rPr>
        <w:t>The Russian Federation</w:t>
      </w:r>
      <w:r w:rsidRPr="00E62B06">
        <w:rPr>
          <w:rFonts w:asciiTheme="majorHAnsi" w:hAnsiTheme="majorHAnsi" w:cstheme="majorHAnsi"/>
          <w:sz w:val="16"/>
        </w:rPr>
        <w:t xml:space="preserve">, by contrast, </w:t>
      </w:r>
      <w:r w:rsidRPr="00E62B06">
        <w:rPr>
          <w:rFonts w:asciiTheme="majorHAnsi" w:hAnsiTheme="majorHAnsi" w:cstheme="majorHAnsi"/>
          <w:u w:val="single"/>
        </w:rPr>
        <w:t>has few formal allies, no satellite states, and a handful of protec- torates</w:t>
      </w:r>
      <w:r w:rsidRPr="00E62B06">
        <w:rPr>
          <w:rFonts w:asciiTheme="majorHAnsi" w:hAnsiTheme="majorHAnsi" w:cstheme="majorHAnsi"/>
          <w:sz w:val="16"/>
        </w:rPr>
        <w:t xml:space="preserve">, if one includes the self-proclaimed states of Abkhazia, Donbas, South Ossetia, and Transnistria. </w:t>
      </w:r>
      <w:r w:rsidRPr="00E62B06">
        <w:rPr>
          <w:rFonts w:asciiTheme="majorHAnsi" w:hAnsiTheme="majorHAnsi" w:cstheme="majorHAnsi"/>
          <w:u w:val="single"/>
        </w:rPr>
        <w:t>It has no ideology to compare with the comprehensive dogma of Marxism-Lenin- ism, and although it is still a nuclear superpower, it lags far behind the United States in non-nuclear military capabilities</w:t>
      </w:r>
      <w:r w:rsidRPr="00E62B06">
        <w:rPr>
          <w:rFonts w:asciiTheme="majorHAnsi" w:hAnsiTheme="majorHAnsi" w:cstheme="majorHAnsi"/>
          <w:sz w:val="16"/>
        </w:rPr>
        <w:t xml:space="preserve">. Economically, Russia—with its estimated 1.5 percent of the global gross domestic product—is a dwarf. </w:t>
      </w:r>
      <w:r w:rsidRPr="00E62B06">
        <w:rPr>
          <w:rFonts w:asciiTheme="majorHAnsi" w:hAnsiTheme="majorHAnsi" w:cstheme="majorHAnsi"/>
          <w:b/>
          <w:bCs/>
          <w:u w:val="single"/>
        </w:rPr>
        <w:t>Neither the balance nor the correlation of forces, however, will determine the outcome of this confrontation.</w:t>
      </w:r>
      <w:r w:rsidRPr="00E62B06">
        <w:rPr>
          <w:rFonts w:asciiTheme="majorHAnsi" w:hAnsiTheme="majorHAnsi" w:cstheme="majorHAnsi"/>
          <w:sz w:val="16"/>
        </w:rPr>
        <w:t xml:space="preserve"> Despite the glaring asymmetries in the national power of the two sides of the conflict, </w:t>
      </w:r>
      <w:r w:rsidRPr="00E62B06">
        <w:rPr>
          <w:rFonts w:asciiTheme="majorHAnsi" w:hAnsiTheme="majorHAnsi" w:cstheme="majorHAnsi"/>
          <w:b/>
          <w:bCs/>
          <w:u w:val="single"/>
        </w:rPr>
        <w:t>the course of events is not predeter- mined</w:t>
      </w:r>
      <w:r w:rsidRPr="00E62B06">
        <w:rPr>
          <w:rFonts w:asciiTheme="majorHAnsi" w:hAnsiTheme="majorHAnsi" w:cstheme="majorHAnsi"/>
          <w:sz w:val="16"/>
        </w:rPr>
        <w:t xml:space="preserve">. As a nonlinear, highly asymmetrical conflict, </w:t>
      </w:r>
      <w:r w:rsidRPr="00E62B06">
        <w:rPr>
          <w:rFonts w:asciiTheme="majorHAnsi" w:hAnsiTheme="majorHAnsi" w:cstheme="majorHAnsi"/>
          <w:u w:val="single"/>
        </w:rPr>
        <w:t>the outcome likely will result from domestic developments in Russia or the United States or both. Both countries are facing serious problems that could prove decisive in the final calcu- lations of the Hybrid War. The United States is going through a triple crisis of its politi- cal system</w:t>
      </w:r>
      <w:r w:rsidRPr="00E62B06">
        <w:rPr>
          <w:rFonts w:asciiTheme="majorHAnsi" w:hAnsiTheme="majorHAnsi" w:cstheme="majorHAnsi"/>
          <w:sz w:val="16"/>
        </w:rPr>
        <w:t>, exemplified but not caused by</w:t>
      </w:r>
      <w:r w:rsidRPr="00E62B06">
        <w:rPr>
          <w:rFonts w:asciiTheme="majorHAnsi" w:hAnsiTheme="majorHAnsi" w:cstheme="majorHAnsi"/>
          <w:u w:val="single"/>
        </w:rPr>
        <w:t xml:space="preserve"> the arrival of Presi- dent Donald Trump and the virulent domestic opposition to him and his policies</w:t>
      </w:r>
      <w:r w:rsidRPr="00E62B06">
        <w:rPr>
          <w:rFonts w:asciiTheme="majorHAnsi" w:hAnsiTheme="majorHAnsi" w:cstheme="majorHAnsi"/>
          <w:sz w:val="16"/>
        </w:rPr>
        <w:t>.</w:t>
      </w:r>
      <w:r w:rsidRPr="00E62B06">
        <w:rPr>
          <w:rFonts w:asciiTheme="majorHAnsi" w:hAnsiTheme="majorHAnsi" w:cstheme="majorHAnsi"/>
          <w:u w:val="single"/>
        </w:rPr>
        <w:t xml:space="preserve"> A crisis of social values lies beneath this political crisis and points to a widening gap between the more liberal and the largely conservative parts of the country. </w:t>
      </w:r>
      <w:r w:rsidRPr="00E62B06">
        <w:rPr>
          <w:rFonts w:asciiTheme="majorHAnsi" w:hAnsiTheme="majorHAnsi" w:cstheme="majorHAnsi"/>
          <w:sz w:val="16"/>
        </w:rPr>
        <w:t xml:space="preserve">At the same time, the United States faces a crisis within its own foreign policy as it struggles to reconcile the conflict between the more inward-looking U.S. national interest and the inter- national liberal order of the U.S.-led global system. </w:t>
      </w:r>
      <w:r w:rsidRPr="00E62B06">
        <w:rPr>
          <w:rFonts w:asciiTheme="majorHAnsi" w:hAnsiTheme="majorHAnsi" w:cstheme="majorHAnsi"/>
          <w:u w:val="single"/>
        </w:rPr>
        <w:t>Russia</w:t>
      </w:r>
      <w:r w:rsidRPr="00E62B06">
        <w:rPr>
          <w:rFonts w:asciiTheme="majorHAnsi" w:hAnsiTheme="majorHAnsi" w:cstheme="majorHAnsi"/>
          <w:sz w:val="16"/>
        </w:rPr>
        <w:t>, though outwardly stable,</w:t>
      </w:r>
      <w:r w:rsidRPr="00E62B06">
        <w:rPr>
          <w:rFonts w:asciiTheme="majorHAnsi" w:hAnsiTheme="majorHAnsi" w:cstheme="majorHAnsi"/>
          <w:u w:val="single"/>
        </w:rPr>
        <w:t xml:space="preserve"> is approaching its own major crisis as the political regime created by Putin faces an uncertain future after the eventual departure of its figurehead. </w:t>
      </w:r>
      <w:r w:rsidRPr="00E62B06">
        <w:rPr>
          <w:rFonts w:asciiTheme="majorHAnsi" w:hAnsiTheme="majorHAnsi" w:cstheme="majorHAnsi"/>
          <w:sz w:val="16"/>
        </w:rPr>
        <w:t xml:space="preserve">Putin’s Kremlin is already working on a political transition that would rejuvenate the elite and improve its competence and performance, but, at the same time, Russian society is also changing and Putin’s heirs cannot take its support for granted. Gross inequality, sluggish economic growth, low ver- tical mobility, and high-level corruption will present a range of serious challenges to the future Russian leadership. </w:t>
      </w:r>
      <w:r w:rsidRPr="00E62B06">
        <w:rPr>
          <w:rFonts w:asciiTheme="majorHAnsi" w:hAnsiTheme="majorHAnsi" w:cstheme="majorHAnsi"/>
          <w:u w:val="single"/>
        </w:rPr>
        <w:t xml:space="preserve">The eventual outcome of the Hybrid War could be reminiscent of the downfall of the Soviet Union, which was far less the result of the U.S.-Soviet Cold War than of a misguided effort to reform the Soviet Union itself. </w:t>
      </w:r>
      <w:r w:rsidRPr="00E62B06">
        <w:rPr>
          <w:rFonts w:asciiTheme="majorHAnsi" w:hAnsiTheme="majorHAnsi" w:cstheme="majorHAnsi"/>
          <w:sz w:val="16"/>
        </w:rPr>
        <w:t xml:space="preserve">Russia might break down and break up again, or it might decide on a foreign policy more geared toward its economic needs than to a certain con- cept of world order. </w:t>
      </w:r>
      <w:r w:rsidRPr="00E62B06">
        <w:rPr>
          <w:rFonts w:asciiTheme="majorHAnsi" w:hAnsiTheme="majorHAnsi" w:cstheme="majorHAnsi"/>
          <w:u w:val="single"/>
        </w:rPr>
        <w:t>As for the United States, it might decide to limit its global commitments and redesign its international role as the world’s preeminent but no longer dominant state</w:t>
      </w:r>
      <w:r w:rsidRPr="00E62B06">
        <w:rPr>
          <w:rFonts w:asciiTheme="majorHAnsi" w:hAnsiTheme="majorHAnsi" w:cstheme="majorHAnsi"/>
          <w:sz w:val="16"/>
        </w:rPr>
        <w:t xml:space="preserve">. Yet, in doing so, it will need to accept that its change in status will come with a certain price and that it will not be able to take advantage of the benefits of the position it once enjoyed. </w:t>
      </w:r>
      <w:r w:rsidRPr="00E62B06">
        <w:rPr>
          <w:rFonts w:asciiTheme="majorHAnsi" w:hAnsiTheme="majorHAnsi" w:cstheme="majorHAnsi"/>
          <w:u w:val="single"/>
        </w:rPr>
        <w:t>Asymmetries in power lead to asymmetric actions</w:t>
      </w:r>
      <w:r w:rsidRPr="00E62B06">
        <w:rPr>
          <w:rFonts w:asciiTheme="majorHAnsi" w:hAnsiTheme="majorHAnsi" w:cstheme="majorHAnsi"/>
          <w:sz w:val="16"/>
        </w:rPr>
        <w:t>, which as Gerasimov suggested are intended to “neutralize the enemy’s superiority in warfare” or “identify and exploit the enemy’s vulnerabilities.”7 By an order of magnitude—or more—</w:t>
      </w:r>
      <w:r w:rsidRPr="00E62B06">
        <w:rPr>
          <w:rFonts w:asciiTheme="majorHAnsi" w:hAnsiTheme="majorHAnsi" w:cstheme="majorHAnsi"/>
          <w:u w:val="single"/>
        </w:rPr>
        <w:t>Russia</w:t>
      </w:r>
      <w:r w:rsidRPr="00E62B06">
        <w:rPr>
          <w:rFonts w:asciiTheme="majorHAnsi" w:hAnsiTheme="majorHAnsi" w:cstheme="majorHAnsi"/>
          <w:sz w:val="16"/>
        </w:rPr>
        <w:t xml:space="preserve"> is outgunned, outmanned, and outspent by the combined forces of the United States and its allies. To stay in the fight, it </w:t>
      </w:r>
      <w:r w:rsidRPr="00E62B06">
        <w:rPr>
          <w:rFonts w:asciiTheme="majorHAnsi" w:hAnsiTheme="majorHAnsi" w:cstheme="majorHAnsi"/>
          <w:u w:val="single"/>
        </w:rPr>
        <w:t>must rely on</w:t>
      </w:r>
      <w:r w:rsidRPr="00E62B06">
        <w:rPr>
          <w:rFonts w:asciiTheme="majorHAnsi" w:hAnsiTheme="majorHAnsi" w:cstheme="majorHAnsi"/>
          <w:sz w:val="16"/>
        </w:rPr>
        <w:t xml:space="preserve"> its few comparative advantages and seek to use them to maximum effect. These advantages include the </w:t>
      </w:r>
      <w:r w:rsidRPr="00E62B06">
        <w:rPr>
          <w:rFonts w:asciiTheme="majorHAnsi" w:hAnsiTheme="majorHAnsi" w:cstheme="majorHAnsi"/>
          <w:u w:val="single"/>
        </w:rPr>
        <w:t xml:space="preserve">geographical proximity of some of the main theaters of opera- tion, such as Crimea and eastern Ukraine, where Russia has escalation dominance; the Russian political system, which allows for secretive, swift, and decisive action; and Moscow’s willingness to take much higher risks in view of the dispro- portionally higher stakes involved for the Russian leadership </w:t>
      </w:r>
      <w:r w:rsidRPr="00E62B06">
        <w:rPr>
          <w:rFonts w:asciiTheme="majorHAnsi" w:hAnsiTheme="majorHAnsi" w:cstheme="majorHAnsi"/>
          <w:sz w:val="16"/>
        </w:rPr>
        <w:t xml:space="preserve">and a national culture that historically has tolerated higher losses in defense or protection of the Motherland. Through swift decisions and actions, made without prior warning, </w:t>
      </w:r>
      <w:r w:rsidRPr="00E62B06">
        <w:rPr>
          <w:rFonts w:asciiTheme="majorHAnsi" w:hAnsiTheme="majorHAnsi" w:cstheme="majorHAnsi"/>
          <w:u w:val="single"/>
        </w:rPr>
        <w:t>Russia is capable of surprising its adversaries and keeping them off-balance</w:t>
      </w:r>
      <w:r w:rsidRPr="00E62B06">
        <w:rPr>
          <w:rFonts w:asciiTheme="majorHAnsi" w:hAnsiTheme="majorHAnsi" w:cstheme="majorHAnsi"/>
          <w:sz w:val="16"/>
        </w:rPr>
        <w:t>.</w:t>
      </w:r>
      <w:r w:rsidRPr="00E62B06">
        <w:rPr>
          <w:rFonts w:asciiTheme="majorHAnsi" w:hAnsiTheme="majorHAnsi" w:cstheme="majorHAnsi"/>
          <w:b/>
          <w:bCs/>
          <w:sz w:val="24"/>
          <w:u w:val="single"/>
        </w:rPr>
        <w:t xml:space="preserve"> This situation promises an uncertain, hard-to-predict, and risky environment, where miscalcula- tion can lead to incidents or collisions that, in turn, lead to escalation</w:t>
      </w:r>
      <w:r w:rsidRPr="00E62B06">
        <w:rPr>
          <w:rFonts w:asciiTheme="majorHAnsi" w:hAnsiTheme="majorHAnsi" w:cstheme="majorHAnsi"/>
          <w:sz w:val="16"/>
        </w:rPr>
        <w:t xml:space="preserve">. Granted, these incidents would be of a different kind than the tank standoff at Berlin’s Checkpoint Charlie in late October 1961 or the Cuban Missile Crisis barely a year later. Escalation resulting from miscalculation would not be automatic, but the wider damage it could cause needs to be taken seriously. </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Yes War – China</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Great Power war likely – Chinese naval modernization will counter U.S. maritime hegemony</w:t>
      </w:r>
    </w:p>
    <w:p w:rsidR="00CB488D" w:rsidRPr="00E62B06" w:rsidRDefault="00CB488D" w:rsidP="00CB488D">
      <w:pPr>
        <w:rPr>
          <w:rFonts w:asciiTheme="majorHAnsi" w:hAnsiTheme="majorHAnsi" w:cstheme="majorHAnsi"/>
        </w:rPr>
      </w:pPr>
      <w:r w:rsidRPr="00E62B06">
        <w:rPr>
          <w:rStyle w:val="Style13ptBold"/>
          <w:rFonts w:asciiTheme="majorHAnsi" w:hAnsiTheme="majorHAnsi" w:cstheme="majorHAnsi"/>
        </w:rPr>
        <w:t>Ross ’18</w:t>
      </w:r>
      <w:r w:rsidRPr="00E62B06">
        <w:rPr>
          <w:rFonts w:asciiTheme="majorHAnsi" w:hAnsiTheme="majorHAnsi" w:cstheme="majorHAnsi"/>
        </w:rPr>
        <w:t xml:space="preserve"> (Robert S. Ross, is a professor of political science at Boston College, associate of the Fairbank Center for Chinese Studies at Harvard University, senior advisor of the security studies program at the Massachusetts Institute of Technology, and a member of the Council on Foreign Relations, “NATIONALISM, GEOPOLITICS, AND NAVAL EXPANSIONISM: From the Nineteenth Century to the Rise of China,” Naval War College Review Vol. 71, No. 4, Autumn 2018, </w:t>
      </w:r>
      <w:hyperlink r:id="rId190" w:history="1">
        <w:r w:rsidRPr="00E62B06">
          <w:rPr>
            <w:rStyle w:val="Hyperlink"/>
            <w:rFonts w:asciiTheme="majorHAnsi" w:hAnsiTheme="majorHAnsi" w:cstheme="majorHAnsi"/>
          </w:rPr>
          <w:t>https://www.jstor.org/stable/266070882</w:t>
        </w:r>
      </w:hyperlink>
      <w:r w:rsidRPr="00E62B06">
        <w:rPr>
          <w:rFonts w:asciiTheme="majorHAnsi" w:hAnsiTheme="majorHAnsi" w:cstheme="majorHAnsi"/>
        </w:rPr>
        <w:t>) // ris</w:t>
      </w:r>
    </w:p>
    <w:p w:rsidR="00CB488D" w:rsidRPr="00E62B06" w:rsidRDefault="00CB488D" w:rsidP="00CB488D">
      <w:pPr>
        <w:rPr>
          <w:rFonts w:asciiTheme="majorHAnsi" w:hAnsiTheme="majorHAnsi" w:cstheme="majorHAnsi"/>
          <w:b/>
          <w:bCs/>
          <w:u w:val="single"/>
        </w:rPr>
      </w:pPr>
      <w:r w:rsidRPr="00E62B06">
        <w:rPr>
          <w:rFonts w:asciiTheme="majorHAnsi" w:hAnsiTheme="majorHAnsi" w:cstheme="majorHAnsi"/>
          <w:sz w:val="16"/>
        </w:rPr>
        <w:t xml:space="preserve">The Rise of the Chinese Navy and U.S.-Chinese Competition Thus, in many respects, </w:t>
      </w:r>
      <w:r w:rsidRPr="00E62B06">
        <w:rPr>
          <w:rFonts w:asciiTheme="majorHAnsi" w:hAnsiTheme="majorHAnsi" w:cstheme="majorHAnsi"/>
          <w:u w:val="single"/>
        </w:rPr>
        <w:t>China’s geopolitical circumstances resemble the American geopolitical circumstances that facilitated the U.S. effort to dominate the</w:t>
      </w:r>
      <w:r w:rsidRPr="00E62B06">
        <w:rPr>
          <w:rFonts w:asciiTheme="majorHAnsi" w:hAnsiTheme="majorHAnsi" w:cstheme="majorHAnsi"/>
          <w:sz w:val="16"/>
        </w:rPr>
        <w:t xml:space="preserve"> Caribbean Sea and ultimately the </w:t>
      </w:r>
      <w:r w:rsidRPr="00E62B06">
        <w:rPr>
          <w:rFonts w:asciiTheme="majorHAnsi" w:hAnsiTheme="majorHAnsi" w:cstheme="majorHAnsi"/>
          <w:u w:val="single"/>
        </w:rPr>
        <w:t>Western Hemisphere</w:t>
      </w:r>
      <w:r w:rsidRPr="00E62B06">
        <w:rPr>
          <w:rFonts w:asciiTheme="majorHAnsi" w:hAnsiTheme="majorHAnsi" w:cstheme="majorHAnsi"/>
          <w:sz w:val="16"/>
        </w:rPr>
        <w:t xml:space="preserve">. </w:t>
      </w:r>
      <w:r w:rsidRPr="00E62B06">
        <w:rPr>
          <w:rFonts w:asciiTheme="majorHAnsi" w:hAnsiTheme="majorHAnsi" w:cstheme="majorHAnsi"/>
          <w:u w:val="single"/>
        </w:rPr>
        <w:t>China possesses the continental security and the growing economy that will enable it to fund a large and modern naval force</w:t>
      </w:r>
      <w:r w:rsidRPr="00E62B06">
        <w:rPr>
          <w:rFonts w:asciiTheme="majorHAnsi" w:hAnsiTheme="majorHAnsi" w:cstheme="majorHAnsi"/>
          <w:sz w:val="16"/>
        </w:rPr>
        <w:t xml:space="preserve"> without undermining Chinese continental border security. But in one important respect China’s geopolitical circumstances are different from those of the United States at the turn of the twentieth century. </w:t>
      </w:r>
      <w:r w:rsidRPr="00E62B06">
        <w:rPr>
          <w:rFonts w:asciiTheme="majorHAnsi" w:hAnsiTheme="majorHAnsi" w:cstheme="majorHAnsi"/>
          <w:u w:val="single"/>
        </w:rPr>
        <w:t>The United States peacefully rose to be a great naval power</w:t>
      </w:r>
      <w:r w:rsidRPr="00E62B06">
        <w:rPr>
          <w:rFonts w:asciiTheme="majorHAnsi" w:hAnsiTheme="majorHAnsi" w:cstheme="majorHAnsi"/>
          <w:sz w:val="16"/>
        </w:rPr>
        <w:t xml:space="preserve"> and to exert hemispheric hegemony because the established global powers faced more-pressing issues in their home theater. Between 1895 and 1905, both Britain and Germany ceded the Caribbean Sea to U.S. naval hegemony because they faced threats to their territorial integrity from other European powers, so they could not afford conflict in distant regions. Britain, the established global power, withdrew its fleet to European waters, and Germany, the rising global power, never thought to challenge the United States in the Caribbean Sea. Thus, in effect</w:t>
      </w:r>
      <w:r w:rsidRPr="00E62B06">
        <w:rPr>
          <w:rFonts w:asciiTheme="majorHAnsi" w:hAnsiTheme="majorHAnsi" w:cstheme="majorHAnsi"/>
          <w:u w:val="single"/>
        </w:rPr>
        <w:t xml:space="preserve">, the United States did not face a serious great-power challenge to its maritime rise </w:t>
      </w:r>
      <w:r w:rsidRPr="00E62B06">
        <w:rPr>
          <w:rFonts w:asciiTheme="majorHAnsi" w:hAnsiTheme="majorHAnsi" w:cstheme="majorHAnsi"/>
          <w:sz w:val="16"/>
        </w:rPr>
        <w:t xml:space="preserve">in the Western Hemisphere. </w:t>
      </w:r>
      <w:r w:rsidRPr="00E62B06">
        <w:rPr>
          <w:rFonts w:asciiTheme="majorHAnsi" w:hAnsiTheme="majorHAnsi" w:cstheme="majorHAnsi"/>
          <w:u w:val="single"/>
        </w:rPr>
        <w:t>China’s rise as a maritime power faces very different great-power politics</w:t>
      </w:r>
      <w:r w:rsidRPr="00E62B06">
        <w:rPr>
          <w:rFonts w:asciiTheme="majorHAnsi" w:hAnsiTheme="majorHAnsi" w:cstheme="majorHAnsi"/>
          <w:sz w:val="16"/>
        </w:rPr>
        <w:t xml:space="preserve">. The United States, the established maritime power in East Asia, does not face a challenge in the Western Hemisphere to either its continental or maritime security. Similarly, European countries are not dependent on a major U.S. presence in Europe to contend with Russian military power. </w:t>
      </w:r>
      <w:r w:rsidRPr="00E62B06">
        <w:rPr>
          <w:rFonts w:asciiTheme="majorHAnsi" w:hAnsiTheme="majorHAnsi" w:cstheme="majorHAnsi"/>
          <w:u w:val="single"/>
        </w:rPr>
        <w:t>U.S. security interests outside East Asia thus do not require the United States to concede Chinese maritime hegemony in East Asia. On the contrary, China’s maritime rise in East Asia already has encountered significant U.S. resistance.</w:t>
      </w:r>
      <w:r w:rsidRPr="00E62B06">
        <w:rPr>
          <w:rFonts w:asciiTheme="majorHAnsi" w:hAnsiTheme="majorHAnsi" w:cstheme="majorHAnsi"/>
          <w:sz w:val="16"/>
        </w:rPr>
        <w:t xml:space="preserve"> </w:t>
      </w:r>
      <w:r w:rsidRPr="00E62B06">
        <w:rPr>
          <w:rFonts w:asciiTheme="majorHAnsi" w:hAnsiTheme="majorHAnsi" w:cstheme="majorHAnsi"/>
          <w:u w:val="single"/>
        </w:rPr>
        <w:t xml:space="preserve">The U.S. “pivot to Asia” </w:t>
      </w:r>
      <w:r w:rsidRPr="00E62B06">
        <w:rPr>
          <w:rFonts w:asciiTheme="majorHAnsi" w:hAnsiTheme="majorHAnsi" w:cstheme="majorHAnsi"/>
          <w:sz w:val="16"/>
        </w:rPr>
        <w:t xml:space="preserve">during the Barack Obama presidency, including the strengthening of the U.S. naval presence in East Asia, </w:t>
      </w:r>
      <w:r w:rsidRPr="00E62B06">
        <w:rPr>
          <w:rFonts w:asciiTheme="majorHAnsi" w:hAnsiTheme="majorHAnsi" w:cstheme="majorHAnsi"/>
          <w:u w:val="single"/>
        </w:rPr>
        <w:t>reflected U.S. concern about rising Chinese naval power and the American intention to balance the rise of China</w:t>
      </w:r>
      <w:r w:rsidRPr="00E62B06">
        <w:rPr>
          <w:rFonts w:asciiTheme="majorHAnsi" w:hAnsiTheme="majorHAnsi" w:cstheme="majorHAnsi"/>
          <w:sz w:val="16"/>
        </w:rPr>
        <w:t xml:space="preserve"> and strengthen U.S.–East Asian alliances. Similarly, during the Donald Trump administration, </w:t>
      </w:r>
      <w:r w:rsidRPr="00E62B06">
        <w:rPr>
          <w:rFonts w:asciiTheme="majorHAnsi" w:hAnsiTheme="majorHAnsi" w:cstheme="majorHAnsi"/>
          <w:u w:val="single"/>
        </w:rPr>
        <w:t xml:space="preserve">U.S. defense policy has focused on expanding the size of the U.S. Navy </w:t>
      </w:r>
      <w:r w:rsidRPr="00E62B06">
        <w:rPr>
          <w:rFonts w:asciiTheme="majorHAnsi" w:hAnsiTheme="majorHAnsi" w:cstheme="majorHAnsi"/>
          <w:sz w:val="16"/>
        </w:rPr>
        <w:t>to contend with China’s expanding fleet. U.S. development of advanced-technology weapons reflects the country’s growing concern for the maritime balance of power in East Asia. U</w:t>
      </w:r>
      <w:r w:rsidRPr="00E62B06">
        <w:rPr>
          <w:rFonts w:asciiTheme="majorHAnsi" w:hAnsiTheme="majorHAnsi" w:cstheme="majorHAnsi"/>
          <w:u w:val="single"/>
        </w:rPr>
        <w:t>.S. researches on laser weapons, the rail gun, carrier-based attack and reconnaissance unmanned aerial vehicles, underwater antisubmarine and antimine drones, long-range antiship cruise missiles, range extensions for U.S. carrierbased aircraft, and ship-based antiship cruise missiles</w:t>
      </w:r>
      <w:r w:rsidRPr="00E62B06">
        <w:rPr>
          <w:rFonts w:asciiTheme="majorHAnsi" w:hAnsiTheme="majorHAnsi" w:cstheme="majorHAnsi"/>
          <w:sz w:val="16"/>
        </w:rPr>
        <w:t xml:space="preserve"> all reflect the U.S. effort to contend with the rise of China’s navy. Similarly, </w:t>
      </w:r>
      <w:r w:rsidRPr="00E62B06">
        <w:rPr>
          <w:rFonts w:asciiTheme="majorHAnsi" w:hAnsiTheme="majorHAnsi" w:cstheme="majorHAnsi"/>
          <w:u w:val="single"/>
        </w:rPr>
        <w:t>heightened U.S. resistance since 2013 to China’s legal claims and its land-reclamation activities in the South China Sea reflects U.S. efforts to bolster its regional strategic partnerships as China has developed greater naval power</w:t>
      </w:r>
      <w:r w:rsidRPr="00E62B06">
        <w:rPr>
          <w:rFonts w:asciiTheme="majorHAnsi" w:hAnsiTheme="majorHAnsi" w:cstheme="majorHAnsi"/>
          <w:sz w:val="16"/>
        </w:rPr>
        <w:t xml:space="preserve">. Thus, despite similar continental geopolitical circumstances, the </w:t>
      </w:r>
      <w:r w:rsidRPr="00E62B06">
        <w:rPr>
          <w:rFonts w:asciiTheme="majorHAnsi" w:hAnsiTheme="majorHAnsi" w:cstheme="majorHAnsi"/>
          <w:u w:val="single"/>
        </w:rPr>
        <w:t>greatpower consequences of the rise of China in East Asia may be very different</w:t>
      </w:r>
      <w:r w:rsidRPr="00E62B06">
        <w:rPr>
          <w:rFonts w:asciiTheme="majorHAnsi" w:hAnsiTheme="majorHAnsi" w:cstheme="majorHAnsi"/>
          <w:sz w:val="16"/>
        </w:rPr>
        <w:t xml:space="preserve"> from the great-power consequences of the rise of the United States in the Western Hemisphere. America’s peaceful rise reflected the strategic priorities that the established great powers, especially Great Britain, faced in distant regions. </w:t>
      </w:r>
      <w:r w:rsidRPr="00E62B06">
        <w:rPr>
          <w:rFonts w:asciiTheme="majorHAnsi" w:hAnsiTheme="majorHAnsi" w:cstheme="majorHAnsi"/>
          <w:u w:val="single"/>
        </w:rPr>
        <w:t>As China rises, it will not enjoy such fortunate geopolitical circumstances.</w:t>
      </w:r>
      <w:r w:rsidRPr="00E62B06">
        <w:rPr>
          <w:rFonts w:asciiTheme="majorHAnsi" w:hAnsiTheme="majorHAnsi" w:cstheme="majorHAnsi"/>
          <w:sz w:val="16"/>
        </w:rPr>
        <w:t xml:space="preserve"> Rather, </w:t>
      </w:r>
      <w:r w:rsidRPr="00E62B06">
        <w:rPr>
          <w:rFonts w:asciiTheme="majorHAnsi" w:hAnsiTheme="majorHAnsi" w:cstheme="majorHAnsi"/>
          <w:u w:val="single"/>
        </w:rPr>
        <w:t>America’s strategic priority will be balancing the rise of China in East Asia</w:t>
      </w:r>
      <w:r w:rsidRPr="00E62B06">
        <w:rPr>
          <w:rFonts w:asciiTheme="majorHAnsi" w:hAnsiTheme="majorHAnsi" w:cstheme="majorHAnsi"/>
          <w:sz w:val="16"/>
        </w:rPr>
        <w:t xml:space="preserve">. This suggests that the </w:t>
      </w:r>
      <w:r w:rsidRPr="00E62B06">
        <w:rPr>
          <w:rFonts w:asciiTheme="majorHAnsi" w:hAnsiTheme="majorHAnsi" w:cstheme="majorHAnsi"/>
          <w:u w:val="single"/>
        </w:rPr>
        <w:t xml:space="preserve">rise of China in the twenty-first century may elicit </w:t>
      </w:r>
      <w:r w:rsidRPr="00E62B06">
        <w:rPr>
          <w:rFonts w:asciiTheme="majorHAnsi" w:hAnsiTheme="majorHAnsi" w:cstheme="majorHAnsi"/>
          <w:b/>
          <w:bCs/>
          <w:u w:val="single"/>
        </w:rPr>
        <w:t>far greater instability and great-power competition and tension</w:t>
      </w:r>
      <w:r w:rsidRPr="00E62B06">
        <w:rPr>
          <w:rFonts w:asciiTheme="majorHAnsi" w:hAnsiTheme="majorHAnsi" w:cstheme="majorHAnsi"/>
          <w:u w:val="single"/>
        </w:rPr>
        <w:t>, including crises and arms races,</w:t>
      </w:r>
      <w:r w:rsidRPr="00E62B06">
        <w:rPr>
          <w:rFonts w:asciiTheme="majorHAnsi" w:hAnsiTheme="majorHAnsi" w:cstheme="majorHAnsi"/>
          <w:sz w:val="16"/>
        </w:rPr>
        <w:t xml:space="preserve"> than the instability and tension elicited by the rise of the United States at the turn of the twentieth century. This historical comparative analysis of case studies of great-power maritime expansionism suggests that naval nationalism, not realist strategic considerations or an unrelenting drive for security or immediate national security interests, drives costly revisionist impulses and strategically counterproductive naval acquisitions that distract from realist policy making and frequently contribute to significant strategic setbacks. Such nationalist dynamics explain not only the costly failures of the French and German maritime ambitions discussed in this article but also the failed ambitions of France in the early nineteenth century during the Napoleonic Wars, Russian maritime ambitions in the late nineteenth and early twentieth centuries, Japan’s maritime ambitions in the 1930s, and the Soviet Union’s maritime ambitions in the 1970s and 1980s. 96 In the twentieth century, the United States was the exception to this historical pattern. Nationalism drove its naval expansionism, but its successful rise as a global maritime power reflected the benefits neither of nationalism nor of realist, threat-based strategic planning. Instead, U.S. success as a rising naval power occurred despite the potentially detrimental effects of American nationalism. Given America’s single-minded expansionist ambitions and its ambitious naval acquisition program during the Roosevelt administration, fortuitous strategic circumstances best explain America’s early maritime successes. In the twenty-first century, China is the rising power that is challenging the great-power status quo. To a significant degree, its naval ambitions and its revisionist strategic impatience are driven by the convergence of growing mass nationalism and nationalist leadership. Nonetheless, unlike France and Germany, China possesses the necessary geopolitical circumstances that allowed the United States to become a maritime great power. It does not face a significant continental threat to its security. But unlike the United States, China likely will face resistance to a revised regional security order from the established maritime power, the United States. Thus</w:t>
      </w:r>
      <w:r w:rsidRPr="00E62B06">
        <w:rPr>
          <w:rFonts w:asciiTheme="majorHAnsi" w:hAnsiTheme="majorHAnsi" w:cstheme="majorHAnsi"/>
          <w:u w:val="single"/>
        </w:rPr>
        <w:t>, China’s fortuitous geopolitical circumstances and the likelihood of continued economic growth</w:t>
      </w:r>
      <w:r w:rsidRPr="00E62B06">
        <w:rPr>
          <w:rFonts w:asciiTheme="majorHAnsi" w:hAnsiTheme="majorHAnsi" w:cstheme="majorHAnsi"/>
          <w:sz w:val="16"/>
        </w:rPr>
        <w:t xml:space="preserve">, even at lower annual rates, probably </w:t>
      </w:r>
      <w:r w:rsidRPr="00E62B06">
        <w:rPr>
          <w:rFonts w:asciiTheme="majorHAnsi" w:hAnsiTheme="majorHAnsi" w:cstheme="majorHAnsi"/>
          <w:u w:val="single"/>
        </w:rPr>
        <w:t xml:space="preserve">will enable it to challenge U.S. maritime hegemony, but in doing so it will contribute to </w:t>
      </w:r>
      <w:r w:rsidRPr="00E62B06">
        <w:rPr>
          <w:rFonts w:asciiTheme="majorHAnsi" w:hAnsiTheme="majorHAnsi" w:cstheme="majorHAnsi"/>
          <w:b/>
          <w:bCs/>
          <w:u w:val="single"/>
        </w:rPr>
        <w:t>heightened great-power conflict</w:t>
      </w:r>
      <w:r w:rsidRPr="00E62B06">
        <w:rPr>
          <w:rFonts w:asciiTheme="majorHAnsi" w:hAnsiTheme="majorHAnsi" w:cstheme="majorHAnsi"/>
          <w:u w:val="single"/>
        </w:rPr>
        <w:t xml:space="preserve">, with </w:t>
      </w:r>
      <w:r w:rsidRPr="00E62B06">
        <w:rPr>
          <w:rFonts w:asciiTheme="majorHAnsi" w:hAnsiTheme="majorHAnsi" w:cstheme="majorHAnsi"/>
          <w:b/>
          <w:bCs/>
          <w:u w:val="single"/>
        </w:rPr>
        <w:t>implications for the global security order</w:t>
      </w:r>
      <w:r w:rsidRPr="00E62B06">
        <w:rPr>
          <w:rFonts w:asciiTheme="majorHAnsi" w:hAnsiTheme="majorHAnsi" w:cstheme="majorHAnsi"/>
          <w:u w:val="single"/>
        </w:rPr>
        <w:t xml:space="preserve"> and the prospects of </w:t>
      </w:r>
      <w:r w:rsidRPr="00E62B06">
        <w:rPr>
          <w:rFonts w:asciiTheme="majorHAnsi" w:hAnsiTheme="majorHAnsi" w:cstheme="majorHAnsi"/>
          <w:b/>
          <w:bCs/>
          <w:u w:val="single"/>
        </w:rPr>
        <w:t>great-power war instead of peace.</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US-China nuclear war is the </w:t>
      </w:r>
      <w:r w:rsidRPr="00E62B06">
        <w:rPr>
          <w:rFonts w:asciiTheme="majorHAnsi" w:hAnsiTheme="majorHAnsi" w:cstheme="majorHAnsi"/>
          <w:u w:val="single"/>
        </w:rPr>
        <w:t>most likely</w:t>
      </w:r>
      <w:r w:rsidRPr="00E62B06">
        <w:rPr>
          <w:rFonts w:asciiTheme="majorHAnsi" w:hAnsiTheme="majorHAnsi" w:cstheme="majorHAnsi"/>
        </w:rPr>
        <w:t xml:space="preserve"> scenario – conventional deterrence </w:t>
      </w:r>
      <w:r w:rsidRPr="00E62B06">
        <w:rPr>
          <w:rFonts w:asciiTheme="majorHAnsi" w:hAnsiTheme="majorHAnsi" w:cstheme="majorHAnsi"/>
          <w:u w:val="single"/>
        </w:rPr>
        <w:t>doesn’t check</w:t>
      </w:r>
    </w:p>
    <w:p w:rsidR="00CB488D" w:rsidRPr="00E62B06" w:rsidRDefault="00CB488D" w:rsidP="00CB488D">
      <w:pPr>
        <w:rPr>
          <w:rFonts w:asciiTheme="majorHAnsi" w:hAnsiTheme="majorHAnsi" w:cstheme="majorHAnsi"/>
        </w:rPr>
      </w:pPr>
      <w:r w:rsidRPr="00E62B06">
        <w:rPr>
          <w:rStyle w:val="Style13ptBold"/>
          <w:rFonts w:asciiTheme="majorHAnsi" w:hAnsiTheme="majorHAnsi" w:cstheme="majorHAnsi"/>
        </w:rPr>
        <w:t>Kaplan</w:t>
      </w:r>
      <w:r w:rsidRPr="00E62B06">
        <w:rPr>
          <w:rFonts w:asciiTheme="majorHAnsi" w:hAnsiTheme="majorHAnsi" w:cstheme="majorHAnsi"/>
        </w:rPr>
        <w:t xml:space="preserve"> </w:t>
      </w:r>
      <w:r w:rsidRPr="00E62B06">
        <w:rPr>
          <w:rStyle w:val="Style13ptBold"/>
          <w:rFonts w:asciiTheme="majorHAnsi" w:hAnsiTheme="majorHAnsi" w:cstheme="majorHAnsi"/>
        </w:rPr>
        <w:t xml:space="preserve">‘18 </w:t>
      </w:r>
      <w:r w:rsidRPr="00E62B06">
        <w:rPr>
          <w:rFonts w:asciiTheme="majorHAnsi" w:hAnsiTheme="majorHAnsi" w:cstheme="majorHAnsi"/>
        </w:rPr>
        <w:t>(Robert D. Kaplan is the author of Earning the Rockies: How Geography Shapes America’s Role in the World. He is a senior fellow at the Center for a New American Security and a senior advisor at the Eurasia Group, "A New Cold War Has Begun", Foreign Policy, 10-22-2018, https://foreignpolicy.com/2019/01/07/a-new-cold-war-has-begun/) // ris</w:t>
      </w:r>
    </w:p>
    <w:p w:rsidR="00CB488D" w:rsidRPr="00E62B06" w:rsidRDefault="00CB488D" w:rsidP="00CB488D">
      <w:pPr>
        <w:rPr>
          <w:rFonts w:asciiTheme="majorHAnsi" w:hAnsiTheme="majorHAnsi" w:cstheme="majorHAnsi"/>
          <w:b/>
          <w:bCs/>
          <w:u w:val="single"/>
        </w:rPr>
      </w:pPr>
      <w:r w:rsidRPr="00E62B06">
        <w:rPr>
          <w:rFonts w:asciiTheme="majorHAnsi" w:hAnsiTheme="majorHAnsi" w:cstheme="majorHAnsi"/>
          <w:sz w:val="16"/>
        </w:rPr>
        <w:t xml:space="preserve">That future has arrived, </w:t>
      </w:r>
      <w:r w:rsidRPr="00E62B06">
        <w:rPr>
          <w:rFonts w:asciiTheme="majorHAnsi" w:hAnsiTheme="majorHAnsi" w:cstheme="majorHAnsi"/>
          <w:sz w:val="15"/>
          <w:szCs w:val="16"/>
        </w:rPr>
        <w:t>and</w:t>
      </w:r>
      <w:r w:rsidRPr="00E62B06">
        <w:rPr>
          <w:rFonts w:asciiTheme="majorHAnsi" w:hAnsiTheme="majorHAnsi" w:cstheme="majorHAnsi"/>
          <w:b/>
          <w:bCs/>
          <w:sz w:val="15"/>
          <w:szCs w:val="16"/>
          <w:u w:val="single"/>
        </w:rPr>
        <w:t xml:space="preserve"> </w:t>
      </w:r>
      <w:r w:rsidRPr="00E62B06">
        <w:rPr>
          <w:rFonts w:asciiTheme="majorHAnsi" w:hAnsiTheme="majorHAnsi" w:cstheme="majorHAnsi"/>
          <w:b/>
          <w:bCs/>
          <w:u w:val="single"/>
        </w:rPr>
        <w:t>it is nothing less than a new cold war</w:t>
      </w:r>
      <w:r w:rsidRPr="00E62B06">
        <w:rPr>
          <w:rFonts w:asciiTheme="majorHAnsi" w:hAnsiTheme="majorHAnsi" w:cstheme="majorHAnsi"/>
          <w:sz w:val="16"/>
        </w:rPr>
        <w:t xml:space="preserve">: The constant, </w:t>
      </w:r>
      <w:r w:rsidRPr="00E62B06">
        <w:rPr>
          <w:rFonts w:asciiTheme="majorHAnsi" w:hAnsiTheme="majorHAnsi" w:cstheme="majorHAnsi"/>
          <w:u w:val="single"/>
        </w:rPr>
        <w:t>interminable Chinese computer hacks of American warships’ maintenance records, Pentagon personnel records, and so forth constitute war</w:t>
      </w:r>
      <w:r w:rsidRPr="00E62B06">
        <w:rPr>
          <w:rFonts w:asciiTheme="majorHAnsi" w:hAnsiTheme="majorHAnsi" w:cstheme="majorHAnsi"/>
          <w:sz w:val="16"/>
        </w:rPr>
        <w:t xml:space="preserve"> by other means. </w:t>
      </w:r>
      <w:r w:rsidRPr="00E62B06">
        <w:rPr>
          <w:rFonts w:asciiTheme="majorHAnsi" w:hAnsiTheme="majorHAnsi" w:cstheme="majorHAnsi"/>
          <w:b/>
          <w:bCs/>
          <w:u w:val="single"/>
        </w:rPr>
        <w:t>This situation will last decades and will only get worse</w:t>
      </w:r>
      <w:r w:rsidRPr="00E62B06">
        <w:rPr>
          <w:rFonts w:asciiTheme="majorHAnsi" w:hAnsiTheme="majorHAnsi" w:cstheme="majorHAnsi"/>
          <w:sz w:val="16"/>
        </w:rPr>
        <w:t xml:space="preserve">, whatever this or that trade deal is struck between smiling Chinese and American presidents in a photo-op that sends financial markets momentarily skyward. </w:t>
      </w:r>
      <w:r w:rsidRPr="00E62B06">
        <w:rPr>
          <w:rFonts w:asciiTheme="majorHAnsi" w:hAnsiTheme="majorHAnsi" w:cstheme="majorHAnsi"/>
          <w:u w:val="single"/>
        </w:rPr>
        <w:t>The new cold war is permanent because</w:t>
      </w:r>
      <w:r w:rsidRPr="00E62B06">
        <w:rPr>
          <w:rFonts w:asciiTheme="majorHAnsi" w:hAnsiTheme="majorHAnsi" w:cstheme="majorHAnsi"/>
          <w:sz w:val="16"/>
        </w:rPr>
        <w:t xml:space="preserve"> of a host of factors that generals and strategists understand but that many, especially those in the business and financial community who populate Davos, still prefer to deny. And because the U.S.-China relationship is the world’s most crucial—with many second- and third-order effects—a cold war between the two is becoming the negative organizing principle of geopolitics that markets will just have to price in. </w:t>
      </w:r>
      <w:r w:rsidRPr="00E62B06">
        <w:rPr>
          <w:rFonts w:asciiTheme="majorHAnsi" w:hAnsiTheme="majorHAnsi" w:cstheme="majorHAnsi"/>
          <w:u w:val="single"/>
        </w:rPr>
        <w:t xml:space="preserve">This is because the differences between the United States and China are stark and fundamental. They can barely be managed by negotiations and can never really be assuaged. </w:t>
      </w:r>
      <w:r w:rsidRPr="00E62B06">
        <w:rPr>
          <w:rFonts w:asciiTheme="majorHAnsi" w:hAnsiTheme="majorHAnsi" w:cstheme="majorHAnsi"/>
          <w:sz w:val="16"/>
        </w:rPr>
        <w:t xml:space="preserve">The </w:t>
      </w:r>
      <w:r w:rsidRPr="00E62B06">
        <w:rPr>
          <w:rFonts w:asciiTheme="majorHAnsi" w:hAnsiTheme="majorHAnsi" w:cstheme="majorHAnsi"/>
          <w:u w:val="single"/>
        </w:rPr>
        <w:t xml:space="preserve">Chinese are committed to pushing U.S. naval and air forces away from the </w:t>
      </w:r>
      <w:r w:rsidRPr="00E62B06">
        <w:rPr>
          <w:rFonts w:asciiTheme="majorHAnsi" w:hAnsiTheme="majorHAnsi" w:cstheme="majorHAnsi"/>
          <w:sz w:val="16"/>
        </w:rPr>
        <w:t xml:space="preserve">Western Pacific (the </w:t>
      </w:r>
      <w:r w:rsidRPr="00E62B06">
        <w:rPr>
          <w:rFonts w:asciiTheme="majorHAnsi" w:hAnsiTheme="majorHAnsi" w:cstheme="majorHAnsi"/>
          <w:u w:val="single"/>
        </w:rPr>
        <w:t>South and East China seas</w:t>
      </w:r>
      <w:r w:rsidRPr="00E62B06">
        <w:rPr>
          <w:rFonts w:asciiTheme="majorHAnsi" w:hAnsiTheme="majorHAnsi" w:cstheme="majorHAnsi"/>
          <w:sz w:val="16"/>
        </w:rPr>
        <w:t xml:space="preserve">), whereas </w:t>
      </w:r>
      <w:r w:rsidRPr="00E62B06">
        <w:rPr>
          <w:rFonts w:asciiTheme="majorHAnsi" w:hAnsiTheme="majorHAnsi" w:cstheme="majorHAnsi"/>
          <w:u w:val="single"/>
        </w:rPr>
        <w:t>the U.S. military is determined to stay put</w:t>
      </w:r>
      <w:r w:rsidRPr="00E62B06">
        <w:rPr>
          <w:rFonts w:asciiTheme="majorHAnsi" w:hAnsiTheme="majorHAnsi" w:cstheme="majorHAnsi"/>
          <w:sz w:val="16"/>
        </w:rPr>
        <w:t xml:space="preserve">. </w:t>
      </w:r>
      <w:r w:rsidRPr="00E62B06">
        <w:rPr>
          <w:rFonts w:asciiTheme="majorHAnsi" w:hAnsiTheme="majorHAnsi" w:cstheme="majorHAnsi"/>
          <w:u w:val="single"/>
        </w:rPr>
        <w:t>The Chinese</w:t>
      </w:r>
      <w:r w:rsidRPr="00E62B06">
        <w:rPr>
          <w:rFonts w:asciiTheme="majorHAnsi" w:hAnsiTheme="majorHAnsi" w:cstheme="majorHAnsi"/>
          <w:sz w:val="16"/>
        </w:rPr>
        <w:t xml:space="preserve"> commitment makes perfect sense from their point of view. They </w:t>
      </w:r>
      <w:r w:rsidRPr="00E62B06">
        <w:rPr>
          <w:rFonts w:asciiTheme="majorHAnsi" w:hAnsiTheme="majorHAnsi" w:cstheme="majorHAnsi"/>
          <w:u w:val="single"/>
        </w:rPr>
        <w:t>see the South China Sea</w:t>
      </w:r>
      <w:r w:rsidRPr="00E62B06">
        <w:rPr>
          <w:rFonts w:asciiTheme="majorHAnsi" w:hAnsiTheme="majorHAnsi" w:cstheme="majorHAnsi"/>
          <w:sz w:val="16"/>
        </w:rPr>
        <w:t xml:space="preserve"> the way American strategists saw the Caribbean in the 19th and early 20th centuries: the principal blue water extension of their continental land mass, control of which </w:t>
      </w:r>
      <w:r w:rsidRPr="00E62B06">
        <w:rPr>
          <w:rFonts w:asciiTheme="majorHAnsi" w:hAnsiTheme="majorHAnsi" w:cstheme="majorHAnsi"/>
          <w:u w:val="single"/>
        </w:rPr>
        <w:t>enables them to thrust their navy and maritime fleet out into the wider Pacific and the Indian Ocean, as well as soften up Taiwan</w:t>
      </w:r>
      <w:r w:rsidRPr="00E62B06">
        <w:rPr>
          <w:rFonts w:asciiTheme="majorHAnsi" w:hAnsiTheme="majorHAnsi" w:cstheme="majorHAnsi"/>
          <w:sz w:val="16"/>
        </w:rPr>
        <w:t xml:space="preserve">. It is similar to the way dominance over the Caribbean enabled the United States to strategically control the Western Hemisphere and thus affect the balance of forces in the Eastern Hemisphere in two world wars and a cold war. For the United States, world power all began with the Caribbean, and for China, it all begins with the South China Sea. </w:t>
      </w:r>
      <w:r w:rsidRPr="00E62B06">
        <w:rPr>
          <w:rFonts w:asciiTheme="majorHAnsi" w:hAnsiTheme="majorHAnsi" w:cstheme="majorHAnsi"/>
          <w:u w:val="single"/>
        </w:rPr>
        <w:t>But the Americans will not budge from the Western Pacific.</w:t>
      </w:r>
      <w:r w:rsidRPr="00E62B06">
        <w:rPr>
          <w:rFonts w:asciiTheme="majorHAnsi" w:hAnsiTheme="majorHAnsi" w:cstheme="majorHAnsi"/>
          <w:sz w:val="16"/>
        </w:rPr>
        <w:t xml:space="preserve"> </w:t>
      </w:r>
      <w:r w:rsidRPr="00E62B06">
        <w:rPr>
          <w:rFonts w:asciiTheme="majorHAnsi" w:hAnsiTheme="majorHAnsi" w:cstheme="majorHAnsi"/>
          <w:u w:val="single"/>
        </w:rPr>
        <w:t>The U.S. defense establishment, both uniformed and civilian, considers the United States a Pacific power for all time</w:t>
      </w:r>
      <w:r w:rsidRPr="00E62B06">
        <w:rPr>
          <w:rFonts w:asciiTheme="majorHAnsi" w:hAnsiTheme="majorHAnsi" w:cstheme="majorHAnsi"/>
          <w:sz w:val="16"/>
        </w:rPr>
        <w:t xml:space="preserve">: Witness Commodore Matthew Perry’s opening of Japan to trade in 1853, America’s subjugation and occupation of the Philippines starting in 1899, the bloody Marine landings on a plethora of Pacific islands in World War II, the defeat and rebuilding of Japan following World War II, the Korean and Vietnam wars, and, most important, Washington’s current treaty alliances stretching from Japan south to Australia. This is an emotional as well as a historical commitment: something I have personally experienced as an embed on U.S. military warships in the Western Pacific. </w:t>
      </w:r>
      <w:r w:rsidRPr="00E62B06">
        <w:rPr>
          <w:rFonts w:asciiTheme="majorHAnsi" w:hAnsiTheme="majorHAnsi" w:cstheme="majorHAnsi"/>
          <w:u w:val="single"/>
        </w:rPr>
        <w:t>In fact, the U.S. Defense Department is much more energized by the China threat than by the Russia one</w:t>
      </w:r>
      <w:r w:rsidRPr="00E62B06">
        <w:rPr>
          <w:rFonts w:asciiTheme="majorHAnsi" w:hAnsiTheme="majorHAnsi" w:cstheme="majorHAnsi"/>
          <w:sz w:val="16"/>
        </w:rPr>
        <w:t xml:space="preserve">. It considers China, with its nimble ability as a rising technological power—unencumbered by America’s own glacial bureaucratic oversight—to catch up and perhaps surpass the United States in 5G networks and digital battle systems. (Silicon Valley is simply never going to cooperate with the Pentagon nearly to the degree that China’s burgeoning high-tech sector cooperates with its government.) </w:t>
      </w:r>
      <w:r w:rsidRPr="00E62B06">
        <w:rPr>
          <w:rFonts w:asciiTheme="majorHAnsi" w:hAnsiTheme="majorHAnsi" w:cstheme="majorHAnsi"/>
          <w:u w:val="single"/>
        </w:rPr>
        <w:t xml:space="preserve">China is the pacing threat the U.S. military now measures itself against. </w:t>
      </w:r>
      <w:r w:rsidRPr="00E62B06">
        <w:rPr>
          <w:rFonts w:asciiTheme="majorHAnsi" w:hAnsiTheme="majorHAnsi" w:cstheme="majorHAnsi"/>
          <w:sz w:val="16"/>
        </w:rPr>
        <w:t xml:space="preserve">This American refusal to yield blue water territory to China is championed by liberal hawks who will likely staff any incoming Democratic administration’s Asia portfolios, to say nothing of the Republicans—both pro- and anti-President Donald Trump. As for the so-called restrainers and neo-isolationists, when you boil it right down, they are really about getting American ground troops out of the Middle East, something that may actually strengthen the U.S. position against China. And as for left-wing Democratic progressives, when it comes to a hard line on trade talks with China, they are not too far away from Trump’s own economic advisors. Remember that the Democratic candidate Hillary Clinton was forced to publicly disown the Trans-Pacific Partnership free trade agreement because of pressure from her own party. The fact is, since President Richard Nixon went to China in 1972, </w:t>
      </w:r>
      <w:r w:rsidRPr="00E62B06">
        <w:rPr>
          <w:rFonts w:asciiTheme="majorHAnsi" w:hAnsiTheme="majorHAnsi" w:cstheme="majorHAnsi"/>
          <w:u w:val="single"/>
        </w:rPr>
        <w:t>U.S. policy toward the Pacific has been notably consistent whatever party has held the White House, and the turn against China has likewise been a bipartisan affair—</w:t>
      </w:r>
      <w:r w:rsidRPr="00E62B06">
        <w:rPr>
          <w:rFonts w:asciiTheme="majorHAnsi" w:hAnsiTheme="majorHAnsi" w:cstheme="majorHAnsi"/>
          <w:sz w:val="16"/>
        </w:rPr>
        <w:t xml:space="preserve">and thus unlikely to be dramatically affected by any impeachment or presidential election. Regarding the trade talks themselves, what really riles both the Trumpsters and the Democrats (moderates and progressives alike) is the very way China does business: stealing intellectual property, acquiring sensitive technology through business buyouts, fusing public and private sectors so that their companies have an unfair advantage (at least by the mores of a global capitalistic trading system), currency manipulation, and so on. Trade talks, however successful, will never be able to change those fundamentals. China can adjust its business model only at the margins. And </w:t>
      </w:r>
      <w:r w:rsidRPr="00E62B06">
        <w:rPr>
          <w:rFonts w:asciiTheme="majorHAnsi" w:hAnsiTheme="majorHAnsi" w:cstheme="majorHAnsi"/>
          <w:b/>
          <w:bCs/>
          <w:u w:val="single"/>
        </w:rPr>
        <w:t>because economic tensions with China will never significantly lessen</w:t>
      </w:r>
      <w:r w:rsidRPr="00E62B06">
        <w:rPr>
          <w:rFonts w:asciiTheme="majorHAnsi" w:hAnsiTheme="majorHAnsi" w:cstheme="majorHAnsi"/>
          <w:sz w:val="16"/>
        </w:rPr>
        <w:t xml:space="preserve">, they will only inflame the military climate. When </w:t>
      </w:r>
      <w:r w:rsidRPr="00E62B06">
        <w:rPr>
          <w:rFonts w:asciiTheme="majorHAnsi" w:hAnsiTheme="majorHAnsi" w:cstheme="majorHAnsi"/>
          <w:u w:val="single"/>
        </w:rPr>
        <w:t>a Chinese vessel cut across the bow of an American destroyer</w:t>
      </w:r>
      <w:r w:rsidRPr="00E62B06">
        <w:rPr>
          <w:rFonts w:asciiTheme="majorHAnsi" w:hAnsiTheme="majorHAnsi" w:cstheme="majorHAnsi"/>
          <w:sz w:val="16"/>
        </w:rPr>
        <w:t xml:space="preserve">, or </w:t>
      </w:r>
      <w:r w:rsidRPr="00E62B06">
        <w:rPr>
          <w:rFonts w:asciiTheme="majorHAnsi" w:hAnsiTheme="majorHAnsi" w:cstheme="majorHAnsi"/>
          <w:u w:val="single"/>
        </w:rPr>
        <w:t>China denied entry of a U.S. amphibious assault ship to Hong Kong</w:t>
      </w:r>
      <w:r w:rsidRPr="00E62B06">
        <w:rPr>
          <w:rFonts w:asciiTheme="majorHAnsi" w:hAnsiTheme="majorHAnsi" w:cstheme="majorHAnsi"/>
          <w:sz w:val="16"/>
        </w:rPr>
        <w:t xml:space="preserve">—as happened last fall—this cannot be separated from the atmosphere of charged rhetoric over trade. With the waning of the liberal world order, </w:t>
      </w:r>
      <w:r w:rsidRPr="00E62B06">
        <w:rPr>
          <w:rFonts w:asciiTheme="majorHAnsi" w:hAnsiTheme="majorHAnsi" w:cstheme="majorHAnsi"/>
          <w:u w:val="single"/>
        </w:rPr>
        <w:t>a more normal historical era of geopolitical rivalry has commenced</w:t>
      </w:r>
      <w:r w:rsidRPr="00E62B06">
        <w:rPr>
          <w:rFonts w:asciiTheme="majorHAnsi" w:hAnsiTheme="majorHAnsi" w:cstheme="majorHAnsi"/>
          <w:sz w:val="16"/>
        </w:rPr>
        <w:t xml:space="preserve">, and trade tensions are merely accompaniments to such rivalry. In order to understand what is going on, we have to stop artificially separating U.S.-China trade tensions and U.S.-China military tensions. There is also the ideological aspect of this new cold war. For several decades, China’s breakneck development was seen positively in the United States, and the relatively enlightened authoritarianism of Deng Xiaoping and his successors was easily tolerated, especially by the American business community. But </w:t>
      </w:r>
      <w:r w:rsidRPr="00E62B06">
        <w:rPr>
          <w:rFonts w:asciiTheme="majorHAnsi" w:hAnsiTheme="majorHAnsi" w:cstheme="majorHAnsi"/>
          <w:u w:val="single"/>
        </w:rPr>
        <w:t>under Xi Jinping, China has evolved from a soft to a hard authoritarianism.</w:t>
      </w:r>
      <w:r w:rsidRPr="00E62B06">
        <w:rPr>
          <w:rFonts w:asciiTheme="majorHAnsi" w:hAnsiTheme="majorHAnsi" w:cstheme="majorHAnsi"/>
          <w:sz w:val="16"/>
        </w:rPr>
        <w:t xml:space="preserve"> Rather than a collegial group of uncharismatic technocrats constrained by retirement rules, there is now a president-for-life with a budding personality cult, overseeing thought control by digital means—including facial recognition and following the internet searches of its citizens. It is becoming rather creepy, and American leaders of both parties are increasingly repelled by it. This is also a regime that in recent years has been imprisoning up to a million ethnic Uighur Muslims in hard labor camps. </w:t>
      </w:r>
      <w:r w:rsidRPr="00E62B06">
        <w:rPr>
          <w:rFonts w:asciiTheme="majorHAnsi" w:hAnsiTheme="majorHAnsi" w:cstheme="majorHAnsi"/>
          <w:u w:val="single"/>
        </w:rPr>
        <w:t xml:space="preserve">The philosophical divide between the American and Chinese systems is becoming as great as the gap between American democracy and Soviet communism. </w:t>
      </w:r>
      <w:r w:rsidRPr="00E62B06">
        <w:rPr>
          <w:rFonts w:asciiTheme="majorHAnsi" w:hAnsiTheme="majorHAnsi" w:cstheme="majorHAnsi"/>
          <w:sz w:val="16"/>
        </w:rPr>
        <w:t xml:space="preserve">Keep in mind that </w:t>
      </w:r>
      <w:r w:rsidRPr="00E62B06">
        <w:rPr>
          <w:rFonts w:asciiTheme="majorHAnsi" w:hAnsiTheme="majorHAnsi" w:cstheme="majorHAnsi"/>
          <w:b/>
          <w:bCs/>
          <w:u w:val="single"/>
        </w:rPr>
        <w:t>technology encourages this conflict rather than alleviates it</w:t>
      </w:r>
      <w:r w:rsidRPr="00E62B06">
        <w:rPr>
          <w:rFonts w:asciiTheme="majorHAnsi" w:hAnsiTheme="majorHAnsi" w:cstheme="majorHAnsi"/>
          <w:sz w:val="16"/>
        </w:rPr>
        <w:t xml:space="preserve">. Because the United States and China now inhabit the same digital ecosystem, </w:t>
      </w:r>
      <w:r w:rsidRPr="00E62B06">
        <w:rPr>
          <w:rFonts w:asciiTheme="majorHAnsi" w:hAnsiTheme="majorHAnsi" w:cstheme="majorHAnsi"/>
          <w:u w:val="single"/>
        </w:rPr>
        <w:t>wars of integration—where the borders are not thousands of miles, but one computer click away—are possible for the first time in history: China can intrude into U.S. business and military networks as the United States can intrude into theirs</w:t>
      </w:r>
      <w:r w:rsidRPr="00E62B06">
        <w:rPr>
          <w:rFonts w:asciiTheme="majorHAnsi" w:hAnsiTheme="majorHAnsi" w:cstheme="majorHAnsi"/>
          <w:sz w:val="16"/>
        </w:rPr>
        <w:t xml:space="preserve">. The great Pacific Ocean is no longer the barrier that it once was. In a larger sense, it has been the very success of decades of capitalist and pseudo-capitalist economic development throughout the Pacific that has generated the wealth required to engage in such a high-end military-cum-cyber arms race. Truly, </w:t>
      </w:r>
      <w:r w:rsidRPr="00E62B06">
        <w:rPr>
          <w:rFonts w:asciiTheme="majorHAnsi" w:hAnsiTheme="majorHAnsi" w:cstheme="majorHAnsi"/>
          <w:u w:val="single"/>
        </w:rPr>
        <w:t>the new age of warfare would be impossible without the economic prosperity that has preceded i</w:t>
      </w:r>
      <w:r w:rsidRPr="00E62B06">
        <w:rPr>
          <w:rFonts w:asciiTheme="majorHAnsi" w:hAnsiTheme="majorHAnsi" w:cstheme="majorHAnsi"/>
          <w:sz w:val="16"/>
        </w:rPr>
        <w:t xml:space="preserve">t: The glass is half-empty precisely because it is half-full. This is a theme of Yale Professor Paul Bracken’s prescient 1999 book, Fire in the East: The Rise of Asian Military Power and the Second Nuclear Age. The good news is that all this may not lead to a bloody war. The bad news is that it well might. I believe the chances of a violent exchange are still nowhere near the 50 percent baseline, where </w:t>
      </w:r>
      <w:r w:rsidRPr="00E62B06">
        <w:rPr>
          <w:rFonts w:asciiTheme="majorHAnsi" w:hAnsiTheme="majorHAnsi" w:cstheme="majorHAnsi"/>
          <w:b/>
          <w:bCs/>
          <w:u w:val="single"/>
        </w:rPr>
        <w:t>warfare</w:t>
      </w:r>
      <w:r w:rsidRPr="00E62B06">
        <w:rPr>
          <w:rFonts w:asciiTheme="majorHAnsi" w:hAnsiTheme="majorHAnsi" w:cstheme="majorHAnsi"/>
          <w:sz w:val="16"/>
        </w:rPr>
        <w:t xml:space="preserve"> becomes probable rather than merely possible. Nevertheless, the </w:t>
      </w:r>
      <w:r w:rsidRPr="00E62B06">
        <w:rPr>
          <w:rFonts w:asciiTheme="majorHAnsi" w:hAnsiTheme="majorHAnsi" w:cstheme="majorHAnsi"/>
          <w:b/>
          <w:bCs/>
          <w:u w:val="single"/>
        </w:rPr>
        <w:t>chances have increased significantly</w:t>
      </w:r>
      <w:r w:rsidRPr="00E62B06">
        <w:rPr>
          <w:rFonts w:asciiTheme="majorHAnsi" w:hAnsiTheme="majorHAnsi" w:cstheme="majorHAnsi"/>
          <w:sz w:val="16"/>
        </w:rPr>
        <w:t xml:space="preserve">. This has to do with more than merely the famous Thucydidean paradigm of fear, honor, and interest. It has to do with just how emotional the Chinese can get over an issue like Taiwan, for example, and how easy it is for air and naval incidents (and accidents) to spiral out of control. </w:t>
      </w:r>
      <w:r w:rsidRPr="00E62B06">
        <w:rPr>
          <w:rFonts w:asciiTheme="majorHAnsi" w:hAnsiTheme="majorHAnsi" w:cstheme="majorHAnsi"/>
          <w:u w:val="single"/>
        </w:rPr>
        <w:t>The more the countries fight over trade, and the closer Chinese and American warships get to each other in the South China Sea</w:t>
      </w:r>
      <w:r w:rsidRPr="00E62B06">
        <w:rPr>
          <w:rFonts w:asciiTheme="majorHAnsi" w:hAnsiTheme="majorHAnsi" w:cstheme="majorHAnsi"/>
          <w:sz w:val="16"/>
          <w:szCs w:val="16"/>
        </w:rPr>
        <w:t>, over time</w:t>
      </w:r>
      <w:r w:rsidRPr="00E62B06">
        <w:rPr>
          <w:rFonts w:asciiTheme="majorHAnsi" w:hAnsiTheme="majorHAnsi" w:cstheme="majorHAnsi"/>
          <w:u w:val="single"/>
        </w:rPr>
        <w:t xml:space="preserve"> the less control the two sides will actually have over events</w:t>
      </w:r>
      <w:r w:rsidRPr="00E62B06">
        <w:rPr>
          <w:rFonts w:asciiTheme="majorHAnsi" w:hAnsiTheme="majorHAnsi" w:cstheme="majorHAnsi"/>
          <w:sz w:val="16"/>
        </w:rPr>
        <w:t xml:space="preserve">. As we all know, </w:t>
      </w:r>
      <w:r w:rsidRPr="00E62B06">
        <w:rPr>
          <w:rFonts w:asciiTheme="majorHAnsi" w:hAnsiTheme="majorHAnsi" w:cstheme="majorHAnsi"/>
          <w:u w:val="single"/>
        </w:rPr>
        <w:t>many wars have begun even though neither side saw it in its interest to start one</w:t>
      </w:r>
      <w:r w:rsidRPr="00E62B06">
        <w:rPr>
          <w:rFonts w:asciiTheme="majorHAnsi" w:hAnsiTheme="majorHAnsi" w:cstheme="majorHAnsi"/>
          <w:sz w:val="16"/>
        </w:rPr>
        <w:t xml:space="preserve">. </w:t>
      </w:r>
      <w:r w:rsidRPr="00E62B06">
        <w:rPr>
          <w:rFonts w:asciiTheme="majorHAnsi" w:hAnsiTheme="majorHAnsi" w:cstheme="majorHAnsi"/>
          <w:sz w:val="16"/>
          <w:szCs w:val="18"/>
        </w:rPr>
        <w:t>And</w:t>
      </w:r>
      <w:r w:rsidRPr="00E62B06">
        <w:rPr>
          <w:rFonts w:asciiTheme="majorHAnsi" w:hAnsiTheme="majorHAnsi" w:cstheme="majorHAnsi"/>
          <w:u w:val="single"/>
        </w:rPr>
        <w:t xml:space="preserve"> a hot </w:t>
      </w:r>
      <w:r w:rsidRPr="00E62B06">
        <w:rPr>
          <w:rFonts w:asciiTheme="majorHAnsi" w:hAnsiTheme="majorHAnsi" w:cstheme="majorHAnsi"/>
          <w:sz w:val="16"/>
          <w:szCs w:val="18"/>
        </w:rPr>
        <w:t>conflict in the South or East China Sea</w:t>
      </w:r>
      <w:r w:rsidRPr="00E62B06">
        <w:rPr>
          <w:rFonts w:asciiTheme="majorHAnsi" w:hAnsiTheme="majorHAnsi" w:cstheme="majorHAnsi"/>
          <w:sz w:val="16"/>
          <w:szCs w:val="18"/>
          <w:u w:val="single"/>
        </w:rPr>
        <w:t xml:space="preserve"> </w:t>
      </w:r>
      <w:r w:rsidRPr="00E62B06">
        <w:rPr>
          <w:rFonts w:asciiTheme="majorHAnsi" w:hAnsiTheme="majorHAnsi" w:cstheme="majorHAnsi"/>
          <w:u w:val="single"/>
        </w:rPr>
        <w:t xml:space="preserve">will affect the world financial system much more than the collapse of Iraq, Syria, Libya, or Yemen. </w:t>
      </w:r>
      <w:r w:rsidRPr="00E62B06">
        <w:rPr>
          <w:rFonts w:asciiTheme="majorHAnsi" w:hAnsiTheme="majorHAnsi" w:cstheme="majorHAnsi"/>
          <w:sz w:val="16"/>
          <w:szCs w:val="18"/>
        </w:rPr>
        <w:t>What kept the Cold War from going hot was</w:t>
      </w:r>
      <w:r w:rsidRPr="00E62B06">
        <w:rPr>
          <w:rFonts w:asciiTheme="majorHAnsi" w:hAnsiTheme="majorHAnsi" w:cstheme="majorHAnsi"/>
          <w:sz w:val="16"/>
          <w:szCs w:val="18"/>
          <w:u w:val="single"/>
        </w:rPr>
        <w:t xml:space="preserve"> </w:t>
      </w:r>
      <w:r w:rsidRPr="00E62B06">
        <w:rPr>
          <w:rFonts w:asciiTheme="majorHAnsi" w:hAnsiTheme="majorHAnsi" w:cstheme="majorHAnsi"/>
          <w:u w:val="single"/>
        </w:rPr>
        <w:t xml:space="preserve">the fear of hydrogen bombs. </w:t>
      </w:r>
      <w:r w:rsidRPr="00E62B06">
        <w:rPr>
          <w:rFonts w:asciiTheme="majorHAnsi" w:hAnsiTheme="majorHAnsi" w:cstheme="majorHAnsi"/>
          <w:sz w:val="16"/>
          <w:szCs w:val="18"/>
        </w:rPr>
        <w:t>That</w:t>
      </w:r>
      <w:r w:rsidRPr="00E62B06">
        <w:rPr>
          <w:rFonts w:asciiTheme="majorHAnsi" w:hAnsiTheme="majorHAnsi" w:cstheme="majorHAnsi"/>
          <w:sz w:val="16"/>
          <w:szCs w:val="18"/>
          <w:u w:val="single"/>
        </w:rPr>
        <w:t xml:space="preserve"> </w:t>
      </w:r>
      <w:r w:rsidRPr="00E62B06">
        <w:rPr>
          <w:rFonts w:asciiTheme="majorHAnsi" w:hAnsiTheme="majorHAnsi" w:cstheme="majorHAnsi"/>
          <w:u w:val="single"/>
        </w:rPr>
        <w:t>applies much less to this new cold war</w:t>
      </w:r>
      <w:r w:rsidRPr="00E62B06">
        <w:rPr>
          <w:rFonts w:asciiTheme="majorHAnsi" w:hAnsiTheme="majorHAnsi" w:cstheme="majorHAnsi"/>
          <w:sz w:val="16"/>
        </w:rPr>
        <w:t xml:space="preserve">. The </w:t>
      </w:r>
      <w:r w:rsidRPr="00E62B06">
        <w:rPr>
          <w:rFonts w:asciiTheme="majorHAnsi" w:hAnsiTheme="majorHAnsi" w:cstheme="majorHAnsi"/>
          <w:u w:val="single"/>
        </w:rPr>
        <w:t xml:space="preserve">use of nuclear weapons </w:t>
      </w:r>
      <w:r w:rsidRPr="00E62B06">
        <w:rPr>
          <w:rFonts w:asciiTheme="majorHAnsi" w:hAnsiTheme="majorHAnsi" w:cstheme="majorHAnsi"/>
          <w:sz w:val="16"/>
          <w:szCs w:val="16"/>
        </w:rPr>
        <w:t>and the era of testing them in the atmosphere</w:t>
      </w:r>
      <w:r w:rsidRPr="00E62B06">
        <w:rPr>
          <w:rFonts w:asciiTheme="majorHAnsi" w:hAnsiTheme="majorHAnsi" w:cstheme="majorHAnsi"/>
          <w:u w:val="single"/>
        </w:rPr>
        <w:t xml:space="preserve"> keeps receding from memory,</w:t>
      </w:r>
      <w:r w:rsidRPr="00E62B06">
        <w:rPr>
          <w:rFonts w:asciiTheme="majorHAnsi" w:hAnsiTheme="majorHAnsi" w:cstheme="majorHAnsi"/>
          <w:sz w:val="16"/>
        </w:rPr>
        <w:t xml:space="preserve"> </w:t>
      </w:r>
      <w:r w:rsidRPr="00E62B06">
        <w:rPr>
          <w:rFonts w:asciiTheme="majorHAnsi" w:hAnsiTheme="majorHAnsi" w:cstheme="majorHAnsi"/>
          <w:u w:val="single"/>
        </w:rPr>
        <w:t xml:space="preserve">making policymakers on both sides less terrified of such weapons </w:t>
      </w:r>
      <w:r w:rsidRPr="00E62B06">
        <w:rPr>
          <w:rFonts w:asciiTheme="majorHAnsi" w:hAnsiTheme="majorHAnsi" w:cstheme="majorHAnsi"/>
          <w:sz w:val="16"/>
        </w:rPr>
        <w:t xml:space="preserve">than their predecessors were in the 1950s and 1960s, </w:t>
      </w:r>
      <w:r w:rsidRPr="00E62B06">
        <w:rPr>
          <w:rFonts w:asciiTheme="majorHAnsi" w:hAnsiTheme="majorHAnsi" w:cstheme="majorHAnsi"/>
          <w:u w:val="single"/>
        </w:rPr>
        <w:t>especially since nuclear arsenals have become smaller in terms of both size and yield, as well as increasingly tactical</w:t>
      </w:r>
      <w:r w:rsidRPr="00E62B06">
        <w:rPr>
          <w:rFonts w:asciiTheme="majorHAnsi" w:hAnsiTheme="majorHAnsi" w:cstheme="majorHAnsi"/>
          <w:sz w:val="16"/>
        </w:rPr>
        <w:t xml:space="preserve">. Moreover, </w:t>
      </w:r>
      <w:r w:rsidRPr="00E62B06">
        <w:rPr>
          <w:rFonts w:asciiTheme="majorHAnsi" w:hAnsiTheme="majorHAnsi" w:cstheme="majorHAnsi"/>
          <w:u w:val="single"/>
        </w:rPr>
        <w:t xml:space="preserve">in this new era of precision-guided weaponry and potentially massive cyberattacks, the scope of nonnuclear warfare has widened considerably. </w:t>
      </w:r>
      <w:r w:rsidRPr="00E62B06">
        <w:rPr>
          <w:rFonts w:asciiTheme="majorHAnsi" w:hAnsiTheme="majorHAnsi" w:cstheme="majorHAnsi"/>
          <w:b/>
          <w:bCs/>
          <w:u w:val="single"/>
        </w:rPr>
        <w:t>Great-power war is now thinkable in a way that it wasn’t during the first Cold War.</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US/China accidental war likely – new Chinese military tech increases the chance of miscalc</w:t>
      </w:r>
    </w:p>
    <w:p w:rsidR="00CB488D" w:rsidRPr="00E62B06" w:rsidRDefault="00CB488D" w:rsidP="00CB488D">
      <w:pPr>
        <w:rPr>
          <w:rFonts w:asciiTheme="majorHAnsi" w:hAnsiTheme="majorHAnsi" w:cstheme="majorHAnsi"/>
        </w:rPr>
      </w:pPr>
      <w:r w:rsidRPr="00E62B06">
        <w:rPr>
          <w:rFonts w:asciiTheme="majorHAnsi" w:hAnsiTheme="majorHAnsi" w:cstheme="majorHAnsi"/>
          <w:b/>
          <w:bCs/>
          <w:sz w:val="24"/>
        </w:rPr>
        <w:t>Johnson 18</w:t>
      </w:r>
      <w:r w:rsidRPr="00E62B06">
        <w:rPr>
          <w:rFonts w:asciiTheme="majorHAnsi" w:hAnsiTheme="majorHAnsi" w:cstheme="majorHAnsi"/>
        </w:rPr>
        <w:t xml:space="preserve"> (James Samuel Johnson, postdoctoral research fellow with the School of History &amp; International Relations at the University of Leicester; “Chinese Evolving Approaches to Nuclear “War- Fighting”: An Emerging Intense US–China Security Dilemma and Threats to Crisis Stability in the Asia Pacific”; ISSN: 1479-9855 (Print) 1555-2764 (Online) Journal homepage: </w:t>
      </w:r>
      <w:hyperlink r:id="rId191" w:history="1">
        <w:r w:rsidRPr="00E62B06">
          <w:rPr>
            <w:rStyle w:val="Hyperlink"/>
            <w:rFonts w:asciiTheme="majorHAnsi" w:hAnsiTheme="majorHAnsi" w:cstheme="majorHAnsi"/>
          </w:rPr>
          <w:t>http://www.tandfonline.com/loi/fasi20</w:t>
        </w:r>
      </w:hyperlink>
      <w:r w:rsidRPr="00E62B06">
        <w:rPr>
          <w:rFonts w:asciiTheme="majorHAnsi" w:hAnsiTheme="majorHAnsi" w:cstheme="majorHAnsi"/>
        </w:rPr>
        <w:t>; 3/5/18 kp)</w:t>
      </w:r>
    </w:p>
    <w:p w:rsidR="00CB488D" w:rsidRPr="00E62B06" w:rsidRDefault="00CB488D" w:rsidP="00CB488D">
      <w:pPr>
        <w:rPr>
          <w:rFonts w:asciiTheme="majorHAnsi" w:hAnsiTheme="majorHAnsi" w:cstheme="majorHAnsi"/>
          <w:b/>
          <w:bCs/>
          <w:u w:val="single"/>
        </w:rPr>
      </w:pPr>
      <w:r w:rsidRPr="00E62B06">
        <w:rPr>
          <w:rFonts w:asciiTheme="majorHAnsi" w:hAnsiTheme="majorHAnsi" w:cstheme="majorHAnsi"/>
          <w:sz w:val="16"/>
        </w:rPr>
        <w:t xml:space="preserve">Western literature is rich in its discussion of the role technology and innovation has played in </w:t>
      </w:r>
      <w:r w:rsidRPr="00E62B06">
        <w:rPr>
          <w:rFonts w:asciiTheme="majorHAnsi" w:hAnsiTheme="majorHAnsi" w:cstheme="majorHAnsi"/>
          <w:u w:val="single"/>
        </w:rPr>
        <w:t>China’s nuclear modernization, most notably a transition from liquid-fueled to solid-fuel systems and from silo-based to road-mobile systems, and the shift towards multiple independent targetable re-entry vehicle warheads (MIRVed) for China’s strategic missile forces.</w:t>
      </w:r>
      <w:r w:rsidRPr="00E62B06">
        <w:rPr>
          <w:rFonts w:asciiTheme="majorHAnsi" w:hAnsiTheme="majorHAnsi" w:cstheme="majorHAnsi"/>
          <w:sz w:val="16"/>
        </w:rPr>
        <w:t xml:space="preserve">30 The impact of China’s </w:t>
      </w:r>
      <w:r w:rsidRPr="00E62B06">
        <w:rPr>
          <w:rFonts w:asciiTheme="majorHAnsi" w:hAnsiTheme="majorHAnsi" w:cstheme="majorHAnsi"/>
          <w:u w:val="single"/>
        </w:rPr>
        <w:t>military-technological advances upon its nuclear operating doctrines has intimated a clear departure from a minimum deterrence posture, and implied a shift towards a more offensive-dominant and integrated warfare doctrine.</w:t>
      </w:r>
      <w:r w:rsidRPr="00E62B06">
        <w:rPr>
          <w:rFonts w:asciiTheme="majorHAnsi" w:hAnsiTheme="majorHAnsi" w:cstheme="majorHAnsi"/>
          <w:sz w:val="16"/>
        </w:rPr>
        <w:t xml:space="preserve">31 Or put another way, </w:t>
      </w:r>
      <w:r w:rsidRPr="00E62B06">
        <w:rPr>
          <w:rFonts w:asciiTheme="majorHAnsi" w:hAnsiTheme="majorHAnsi" w:cstheme="majorHAnsi"/>
          <w:u w:val="single"/>
        </w:rPr>
        <w:t>military-technological advancements across a range of capabilities and domains has meant that China’s aggregate nuclear posture can no longer be accurately conceptualized independent of its broader conventional capabilities and concepts.</w:t>
      </w:r>
      <w:r w:rsidRPr="00E62B06">
        <w:rPr>
          <w:rFonts w:asciiTheme="majorHAnsi" w:hAnsiTheme="majorHAnsi" w:cstheme="majorHAnsi"/>
          <w:sz w:val="16"/>
        </w:rPr>
        <w:t xml:space="preserve">32 Rather, these domains (especially space, cyber, and missile defense) have been inexorably synthesized into a force structure that incorporates war-fighting tools designed to deter both conventional and nuclear wars. As Robert Jervis opined, in cases where the offence is dominant, and especially when the offensive-defensive balance is not clearly distinguishable, the security dilemma between states will become more intense.33 In 2015 during a military parade, </w:t>
      </w:r>
      <w:r w:rsidRPr="00E62B06">
        <w:rPr>
          <w:rFonts w:asciiTheme="majorHAnsi" w:hAnsiTheme="majorHAnsi" w:cstheme="majorHAnsi"/>
          <w:u w:val="single"/>
        </w:rPr>
        <w:t>Beijing revealed its new intermediate range ballistic missile (IRBM) Dong-Feng 26 (DF-26), a dual-payload weapon capable of targeting land and maritime targets in ranges out to Guam</w:t>
      </w:r>
      <w:r w:rsidRPr="00E62B06">
        <w:rPr>
          <w:rFonts w:asciiTheme="majorHAnsi" w:hAnsiTheme="majorHAnsi" w:cstheme="majorHAnsi"/>
          <w:sz w:val="16"/>
        </w:rPr>
        <w:t xml:space="preserve">. According to the US DoD, </w:t>
      </w:r>
      <w:r w:rsidRPr="00E62B06">
        <w:rPr>
          <w:rFonts w:asciiTheme="majorHAnsi" w:hAnsiTheme="majorHAnsi" w:cstheme="majorHAnsi"/>
          <w:u w:val="single"/>
        </w:rPr>
        <w:t>the DF-26 missile would give China “its first precision strike capability against theater (or counter-force) targets” for war-fighting missions in regional conflicts.</w:t>
      </w:r>
      <w:r w:rsidRPr="00E62B06">
        <w:rPr>
          <w:rFonts w:asciiTheme="majorHAnsi" w:hAnsiTheme="majorHAnsi" w:cstheme="majorHAnsi"/>
          <w:sz w:val="16"/>
        </w:rPr>
        <w:t>34 Furthermore, improved space-based intelligence, surveillance, and reconnais- sance (</w:t>
      </w:r>
      <w:r w:rsidRPr="00E62B06">
        <w:rPr>
          <w:rFonts w:asciiTheme="majorHAnsi" w:hAnsiTheme="majorHAnsi" w:cstheme="majorHAnsi"/>
          <w:b/>
          <w:bCs/>
          <w:u w:val="single"/>
        </w:rPr>
        <w:t>ISR) systems could allow China to shift from an assured retaliation posture</w:t>
      </w:r>
      <w:r w:rsidRPr="00E62B06">
        <w:rPr>
          <w:rFonts w:asciiTheme="majorHAnsi" w:hAnsiTheme="majorHAnsi" w:cstheme="majorHAnsi"/>
          <w:sz w:val="16"/>
        </w:rPr>
        <w:t xml:space="preserve"> (i.e., the ability to absorb a first strike)</w:t>
      </w:r>
      <w:r w:rsidRPr="00E62B06">
        <w:rPr>
          <w:rFonts w:asciiTheme="majorHAnsi" w:hAnsiTheme="majorHAnsi" w:cstheme="majorHAnsi"/>
          <w:b/>
          <w:bCs/>
          <w:u w:val="single"/>
        </w:rPr>
        <w:t xml:space="preserve"> to one analogous with a launch-on-warning stance</w:t>
      </w:r>
      <w:r w:rsidRPr="00E62B06">
        <w:rPr>
          <w:rFonts w:asciiTheme="majorHAnsi" w:hAnsiTheme="majorHAnsi" w:cstheme="majorHAnsi"/>
          <w:sz w:val="16"/>
        </w:rPr>
        <w:t xml:space="preserve">, which would have significant implications for the PLA’s existing operating doctrines.35 China’s 2015 Military Strategy white paper proposed enhancements to the PLA’s nuclear “strategic early warning and command and control systems ... to deter other countries from using or threatening to use nuclear weapons against China.” </w:t>
      </w:r>
      <w:r w:rsidRPr="00E62B06">
        <w:rPr>
          <w:rFonts w:asciiTheme="majorHAnsi" w:hAnsiTheme="majorHAnsi" w:cstheme="majorHAnsi"/>
          <w:b/>
          <w:bCs/>
          <w:u w:val="single"/>
        </w:rPr>
        <w:t>This statement clearly indicates a tacit shift towards a launch-on-warning stance and the option for nuclear first strike attacks, which would be a pre-requisite for a nuclear war-fighting posture</w:t>
      </w:r>
      <w:r w:rsidRPr="00E62B06">
        <w:rPr>
          <w:rFonts w:asciiTheme="majorHAnsi" w:hAnsiTheme="majorHAnsi" w:cstheme="majorHAnsi"/>
          <w:sz w:val="16"/>
        </w:rPr>
        <w:t xml:space="preserve">. Similarly, the authors of the latest authoritative doctrinal Science of Military Strategy </w:t>
      </w:r>
      <w:r w:rsidRPr="00E62B06">
        <w:rPr>
          <w:rFonts w:asciiTheme="majorHAnsi" w:hAnsiTheme="majorHAnsi" w:cstheme="majorHAnsi"/>
          <w:u w:val="single"/>
        </w:rPr>
        <w:t>(SMS) explicitly stated that China would not need to wait to absorb a nuclear attack before it launched a counter-strike</w:t>
      </w:r>
      <w:r w:rsidRPr="00E62B06">
        <w:rPr>
          <w:rFonts w:asciiTheme="majorHAnsi" w:hAnsiTheme="majorHAnsi" w:cstheme="majorHAnsi"/>
          <w:sz w:val="16"/>
        </w:rPr>
        <w:t>.36 Thus, in both cases,</w:t>
      </w:r>
      <w:r w:rsidRPr="00E62B06">
        <w:rPr>
          <w:rFonts w:asciiTheme="majorHAnsi" w:hAnsiTheme="majorHAnsi" w:cstheme="majorHAnsi"/>
          <w:b/>
          <w:bCs/>
          <w:u w:val="single"/>
        </w:rPr>
        <w:t xml:space="preserve"> the mere threat of an imminent nuclear attack would appear sufficient grounds to trigger a nuclear response. </w:t>
      </w:r>
      <w:r w:rsidRPr="00E62B06">
        <w:rPr>
          <w:rFonts w:asciiTheme="majorHAnsi" w:hAnsiTheme="majorHAnsi" w:cstheme="majorHAnsi"/>
          <w:sz w:val="16"/>
        </w:rPr>
        <w:t xml:space="preserve">It is noteworthy that neither of these texts reflects </w:t>
      </w:r>
      <w:r w:rsidRPr="00E62B06">
        <w:rPr>
          <w:rFonts w:asciiTheme="majorHAnsi" w:hAnsiTheme="majorHAnsi" w:cstheme="majorHAnsi"/>
          <w:b/>
          <w:bCs/>
          <w:u w:val="single"/>
        </w:rPr>
        <w:t xml:space="preserve">on the potential escalation risks associated with a launch-on-warning posture, especially the possibility of accidental or inadvertent launches caused by false or misunderstood signals, technical issues, or errors of judgment.37 </w:t>
      </w:r>
      <w:r w:rsidRPr="00E62B06">
        <w:rPr>
          <w:rFonts w:asciiTheme="majorHAnsi" w:hAnsiTheme="majorHAnsi" w:cstheme="majorHAnsi"/>
          <w:sz w:val="16"/>
        </w:rPr>
        <w:t xml:space="preserve">Several recent technological innovations have expedited China’s new emerging generation of offensive-dominant strategic missiles across the entire nuclear triad, which will have profound implications for the trajectory of its nuclear posture and policies. Moreover, these enhancements have given Beijing new options to threaten the employment of nuclear weapons below the strategic level, i.e., at a tactical level against counter-force targets.38 First, China has enhanced several of its road-mobile ICBMs with MIRVed warheads, including the legacy DF-31A ICBM and its new DF-41.39 Second, China operates four next generation, ballistic, nuclear-powered missile submarines (SSBNs), with a fifth believed to be under construction.40 In 2016, the Pentagon reported that “China will probably conduct its first SSBN nuclear deterrent patrol in 2016,” which will have significant implications for how China handles (and potentially mates) its submarine nuclear warheads in peacetime.41 Third, in 2016 the DoD reported for the first time a potential nuclear role for Chinese long-range bombers (the H-6K) which were deployed on debut strategic deterrence missions in 2012.42 Major upgrades to China’s com- mand, control, communications, computers, intelligence, surveillance, and reconnaissance (C4ISR) systems for the HK-6K has enabled long-range nuclear precision strike missions – a capacity that since the Cold War only the US, Russia, and France have possessed.43 </w:t>
      </w:r>
      <w:r w:rsidRPr="00E62B06">
        <w:rPr>
          <w:rFonts w:asciiTheme="majorHAnsi" w:hAnsiTheme="majorHAnsi" w:cstheme="majorHAnsi"/>
          <w:u w:val="single"/>
        </w:rPr>
        <w:t>China is also reported to be developing a small number of nuclear-capable air-launched land-attack cruise (ALCM) missiles (the CJ-20) for delivery from its modified HK-6K bombers.44</w:t>
      </w:r>
      <w:r w:rsidRPr="00E62B06">
        <w:rPr>
          <w:rFonts w:asciiTheme="majorHAnsi" w:hAnsiTheme="majorHAnsi" w:cstheme="majorHAnsi"/>
          <w:sz w:val="16"/>
        </w:rPr>
        <w:t xml:space="preserve"> To be sure, the deployment of nuclear- capable ALCMs would signal that China is developing a new air-launched, war-fighting strike capacity to augment its ballistic tactical weapons and core strategic forces. Finally, </w:t>
      </w:r>
      <w:r w:rsidRPr="00E62B06">
        <w:rPr>
          <w:rFonts w:asciiTheme="majorHAnsi" w:hAnsiTheme="majorHAnsi" w:cstheme="majorHAnsi"/>
          <w:u w:val="single"/>
        </w:rPr>
        <w:t>recent advances in hypersonic boost glide technology could significantly enhance the maneuverability and speed of China’s nuclear-capable high-precision missiles for regional pre- emptive strikes and to penetrate US missile defense systems</w:t>
      </w:r>
      <w:r w:rsidRPr="00E62B06">
        <w:rPr>
          <w:rFonts w:asciiTheme="majorHAnsi" w:hAnsiTheme="majorHAnsi" w:cstheme="majorHAnsi"/>
          <w:sz w:val="16"/>
        </w:rPr>
        <w:t>.45 Whether Chinese hypersonic weapons are armed with nuclear-payloads will indicate strongly how Beijing intends to integrate these variants into future PLA operational doctrines,46 which will have profound implications for US deterrence and the intensity of the US–China security dilemma.</w:t>
      </w:r>
      <w:r w:rsidRPr="00E62B06">
        <w:rPr>
          <w:rFonts w:asciiTheme="majorHAnsi" w:hAnsiTheme="majorHAnsi" w:cstheme="majorHAnsi"/>
          <w:b/>
          <w:bCs/>
          <w:u w:val="single"/>
        </w:rPr>
        <w:t xml:space="preserve"> IR theorists have long warned of the dangers of states’ overdependence on military technology for the purpose of increasing and main- taining security</w:t>
      </w:r>
      <w:r w:rsidRPr="00E62B06">
        <w:rPr>
          <w:rFonts w:asciiTheme="majorHAnsi" w:hAnsiTheme="majorHAnsi" w:cstheme="majorHAnsi"/>
          <w:sz w:val="16"/>
        </w:rPr>
        <w:t xml:space="preserve">.47 Robert </w:t>
      </w:r>
      <w:r w:rsidRPr="00E62B06">
        <w:rPr>
          <w:rFonts w:asciiTheme="majorHAnsi" w:hAnsiTheme="majorHAnsi" w:cstheme="majorHAnsi"/>
          <w:u w:val="single"/>
        </w:rPr>
        <w:t>Jervis argued that the security dilemma is at “most vicious when commit- ment, strategy or technology dictates that the only route to security lies through expansion” of military power</w:t>
      </w:r>
      <w:r w:rsidRPr="00E62B06">
        <w:rPr>
          <w:rFonts w:asciiTheme="majorHAnsi" w:hAnsiTheme="majorHAnsi" w:cstheme="majorHAnsi"/>
          <w:sz w:val="16"/>
        </w:rPr>
        <w:t xml:space="preserve">.48 In sum, </w:t>
      </w:r>
      <w:r w:rsidRPr="00E62B06">
        <w:rPr>
          <w:rFonts w:asciiTheme="majorHAnsi" w:hAnsiTheme="majorHAnsi" w:cstheme="majorHAnsi"/>
          <w:u w:val="single"/>
        </w:rPr>
        <w:t xml:space="preserve">these military-technological advancements have enhanced the accuracy, speed, precision, ranges, maneuverability, and survivability of Chinese nuclear weapons in a manner that appears incongruous with the requirements of a minimum deterrence. </w:t>
      </w:r>
      <w:r w:rsidRPr="00E62B06">
        <w:rPr>
          <w:rFonts w:asciiTheme="majorHAnsi" w:hAnsiTheme="majorHAnsi" w:cstheme="majorHAnsi"/>
          <w:b/>
          <w:bCs/>
          <w:u w:val="single"/>
        </w:rPr>
        <w:t>This approach suggests China is less willing to accept “qualitative” inferiority with the US (and to a lesser extent India and Russia) in the nuclear arena required for minimal deterrence, and increasingly convinced of the deterrence value of a limited war-fighting posture to ensure a robust second strike capacity and control escalation.49</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Yes War – Cyberwarfare</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Cyberwarfare risk high now – offensive capabilities fuel </w:t>
      </w:r>
      <w:r w:rsidRPr="00E62B06">
        <w:rPr>
          <w:rFonts w:asciiTheme="majorHAnsi" w:hAnsiTheme="majorHAnsi" w:cstheme="majorHAnsi"/>
          <w:u w:val="single"/>
        </w:rPr>
        <w:t xml:space="preserve">uncertainty </w:t>
      </w:r>
      <w:r w:rsidRPr="00E62B06">
        <w:rPr>
          <w:rFonts w:asciiTheme="majorHAnsi" w:hAnsiTheme="majorHAnsi" w:cstheme="majorHAnsi"/>
        </w:rPr>
        <w:t xml:space="preserve">and </w:t>
      </w:r>
      <w:r w:rsidRPr="00E62B06">
        <w:rPr>
          <w:rFonts w:asciiTheme="majorHAnsi" w:hAnsiTheme="majorHAnsi" w:cstheme="majorHAnsi"/>
          <w:u w:val="single"/>
        </w:rPr>
        <w:t>conflict</w:t>
      </w:r>
      <w:r w:rsidRPr="00E62B06">
        <w:rPr>
          <w:rFonts w:asciiTheme="majorHAnsi" w:hAnsiTheme="majorHAnsi" w:cstheme="majorHAnsi"/>
        </w:rPr>
        <w:t xml:space="preserve"> </w:t>
      </w:r>
    </w:p>
    <w:p w:rsidR="00CB488D" w:rsidRPr="00E62B06" w:rsidRDefault="00CB488D" w:rsidP="00CB488D">
      <w:pPr>
        <w:rPr>
          <w:rFonts w:asciiTheme="majorHAnsi" w:hAnsiTheme="majorHAnsi" w:cstheme="majorHAnsi"/>
        </w:rPr>
      </w:pPr>
      <w:r w:rsidRPr="00E62B06">
        <w:rPr>
          <w:rStyle w:val="Style13ptBold"/>
          <w:rFonts w:asciiTheme="majorHAnsi" w:hAnsiTheme="majorHAnsi" w:cstheme="majorHAnsi"/>
        </w:rPr>
        <w:t xml:space="preserve">Craig and Valeriano ’18 </w:t>
      </w:r>
      <w:r w:rsidRPr="00E62B06">
        <w:rPr>
          <w:rFonts w:asciiTheme="majorHAnsi" w:hAnsiTheme="majorHAnsi" w:cstheme="majorHAnsi"/>
        </w:rPr>
        <w:t>-- (Anthony J S Craig is a PhD candidate in the Department of Politics and International Relations at Cardiff University, and a member of the Research School on Peace and Conflict at the Peace Research Institute Oslo. His PhD research investigates developments in national cyber capabilities across the international system. Brandon Valeriano is the Donald Bren Chair of Armed Politics at the Marine Corps University and a Reader in the Department of Politics and International Relations at Cardiff University. He also serves as an adjunct fellow for the Niskanen Center. His two most recent books are Cyber War versus Cyber Reality at Oxford University Press (2015) and Russia’s Coercive Diplomacy at Palgrave (2015)., "Realism and Cyber Conflict: Security in the Digital Age", E-International Relations, 02-03-2018, https://www.e-ir.info/2018/02/03/realism-and-cyber-conflict-security-in-the-digital-age/) // ris</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Anarchy and Security Competition in Cyberspace Anarchy is the fundamental assumption underlying structural realist theories and refers to the lack of overarching authority to police the international system which instils a sense of distrust among states (Waltz 1979). This forces states to rely on self-help measures to achieve security or pursue their interests. For defensive realists, much of the causes of conflict arise from the competition between security-seeking states. The security dilemma describes the phenomenon whereby ‘many of the means by which a state tries to increase its security decrease the security of others’ (Jervis 1978, 169). Actions such as military build-ups or alliance making are often perceived as threats by other states who then take similar measures to enhance their own Realism and Cyber Conflict: Security in the Digital Age 88 security; this process is often termed the spiral model with each action forcing a reaction (Glaser 2004, 44). </w:t>
      </w:r>
      <w:r w:rsidRPr="00E62B06">
        <w:rPr>
          <w:rFonts w:asciiTheme="majorHAnsi" w:hAnsiTheme="majorHAnsi" w:cstheme="majorHAnsi"/>
          <w:u w:val="single"/>
        </w:rPr>
        <w:t>The spiral model is at the heart of traditional conceptualisations of an escalating arms race which are said to cause rapid shifts in the balance of power, an increase in international tension, and a greater risk of miscalculation and conflict</w:t>
      </w:r>
      <w:r w:rsidRPr="00E62B06">
        <w:rPr>
          <w:rFonts w:asciiTheme="majorHAnsi" w:hAnsiTheme="majorHAnsi" w:cstheme="majorHAnsi"/>
          <w:sz w:val="16"/>
        </w:rPr>
        <w:t xml:space="preserve"> (Richardson 1960; Vasquez 1993). In many ways, </w:t>
      </w:r>
      <w:r w:rsidRPr="00E62B06">
        <w:rPr>
          <w:rFonts w:asciiTheme="majorHAnsi" w:hAnsiTheme="majorHAnsi" w:cstheme="majorHAnsi"/>
          <w:u w:val="single"/>
        </w:rPr>
        <w:t>anarchy and its effects describe cyberspace well</w:t>
      </w:r>
      <w:r w:rsidRPr="00E62B06">
        <w:rPr>
          <w:rFonts w:asciiTheme="majorHAnsi" w:hAnsiTheme="majorHAnsi" w:cstheme="majorHAnsi"/>
          <w:sz w:val="16"/>
        </w:rPr>
        <w:t>. Liberal IR theorists argue that the dangerous effects of anarchy can be ameliorated by global institutions which mediate interstate disputes and reduce uncertainty through increased information (Russett and Oneal 2001, 163–4). However</w:t>
      </w:r>
      <w:r w:rsidRPr="00E62B06">
        <w:rPr>
          <w:rFonts w:asciiTheme="majorHAnsi" w:hAnsiTheme="majorHAnsi" w:cstheme="majorHAnsi"/>
          <w:u w:val="single"/>
        </w:rPr>
        <w:t>, the cyber domain lacks effective global institutional governance</w:t>
      </w:r>
      <w:r w:rsidRPr="00E62B06">
        <w:rPr>
          <w:rFonts w:asciiTheme="majorHAnsi" w:hAnsiTheme="majorHAnsi" w:cstheme="majorHAnsi"/>
          <w:sz w:val="16"/>
        </w:rPr>
        <w:t>. Relevant organisations include the International Telecommunications Union (ITU) and the Internet Corporation for Assigned Names and Numbers (ICANN), but their functions and competencies do not extend to conflict management</w:t>
      </w:r>
      <w:r w:rsidRPr="00E62B06">
        <w:rPr>
          <w:rFonts w:asciiTheme="majorHAnsi" w:hAnsiTheme="majorHAnsi" w:cstheme="majorHAnsi"/>
          <w:u w:val="single"/>
        </w:rPr>
        <w:t>. Media reports of a cyber arms race are frequent</w:t>
      </w:r>
      <w:r w:rsidRPr="00E62B06">
        <w:rPr>
          <w:rFonts w:asciiTheme="majorHAnsi" w:hAnsiTheme="majorHAnsi" w:cstheme="majorHAnsi"/>
          <w:sz w:val="16"/>
        </w:rPr>
        <w:t xml:space="preserve"> (Paletta et al. 2015; Corera 2015), </w:t>
      </w:r>
      <w:r w:rsidRPr="00E62B06">
        <w:rPr>
          <w:rFonts w:asciiTheme="majorHAnsi" w:hAnsiTheme="majorHAnsi" w:cstheme="majorHAnsi"/>
          <w:u w:val="single"/>
        </w:rPr>
        <w:t>and this increased militarisation of cyberspace is evident through the creation of new military organisations, the drafting of cyber-military doctrines, the increase in cyber security budgets, and the hiring of cyber ‘warriors’</w:t>
      </w:r>
      <w:r w:rsidRPr="00E62B06">
        <w:rPr>
          <w:rFonts w:asciiTheme="majorHAnsi" w:hAnsiTheme="majorHAnsi" w:cstheme="majorHAnsi"/>
          <w:sz w:val="16"/>
        </w:rPr>
        <w:t xml:space="preserve"> (Craig and Valeriano 2016a). A more secretive development is the suggested stockpiling of malicious code which can be used as weapons (Rid and McBurney 2012). Furthermore, </w:t>
      </w:r>
      <w:r w:rsidRPr="00E62B06">
        <w:rPr>
          <w:rFonts w:asciiTheme="majorHAnsi" w:hAnsiTheme="majorHAnsi" w:cstheme="majorHAnsi"/>
          <w:u w:val="single"/>
        </w:rPr>
        <w:t>Craig and Valeriano</w:t>
      </w:r>
      <w:r w:rsidRPr="00E62B06">
        <w:rPr>
          <w:rFonts w:asciiTheme="majorHAnsi" w:hAnsiTheme="majorHAnsi" w:cstheme="majorHAnsi"/>
          <w:sz w:val="16"/>
        </w:rPr>
        <w:t xml:space="preserve"> (2016a) </w:t>
      </w:r>
      <w:r w:rsidRPr="00E62B06">
        <w:rPr>
          <w:rFonts w:asciiTheme="majorHAnsi" w:hAnsiTheme="majorHAnsi" w:cstheme="majorHAnsi"/>
          <w:u w:val="single"/>
        </w:rPr>
        <w:t>provide empirical evidence demonstrating a relationship between build-ups in cyber capabilities and mutual perceptions of threat and competition between states in a select number of cases</w:t>
      </w:r>
      <w:r w:rsidRPr="00E62B06">
        <w:rPr>
          <w:rFonts w:asciiTheme="majorHAnsi" w:hAnsiTheme="majorHAnsi" w:cstheme="majorHAnsi"/>
          <w:sz w:val="16"/>
        </w:rPr>
        <w:t xml:space="preserve">. </w:t>
      </w:r>
      <w:r w:rsidRPr="00E62B06">
        <w:rPr>
          <w:rFonts w:asciiTheme="majorHAnsi" w:hAnsiTheme="majorHAnsi" w:cstheme="majorHAnsi"/>
          <w:u w:val="single"/>
        </w:rPr>
        <w:t>Realism can help explain the source of cyber arms racing behaviour</w:t>
      </w:r>
      <w:r w:rsidRPr="00E62B06">
        <w:rPr>
          <w:rFonts w:asciiTheme="majorHAnsi" w:hAnsiTheme="majorHAnsi" w:cstheme="majorHAnsi"/>
          <w:sz w:val="16"/>
        </w:rPr>
        <w:t xml:space="preserve"> as a response to threat in an anarchic world. Jervis (1978, 187–194) notes that the security dilemma is at its most intense when a build-up in offensive capabilities is more cost-effective than a build-up in defensive capabilities. The security dilemma is also more severe when offensive and defensive capabilities are indistinguishable. If so, states are unable to signal benign intentions and any build up in capability will be seen as a potential threat (199–206). In cyberspace, capabilities are very difficult to distinguish. For one, </w:t>
      </w:r>
      <w:r w:rsidRPr="00E62B06">
        <w:rPr>
          <w:rFonts w:asciiTheme="majorHAnsi" w:hAnsiTheme="majorHAnsi" w:cstheme="majorHAnsi"/>
          <w:u w:val="single"/>
        </w:rPr>
        <w:t xml:space="preserve">it is impossible to verify the offensive zero day exploits governments possess </w:t>
      </w:r>
      <w:r w:rsidRPr="00E62B06">
        <w:rPr>
          <w:rFonts w:asciiTheme="majorHAnsi" w:hAnsiTheme="majorHAnsi" w:cstheme="majorHAnsi"/>
          <w:sz w:val="16"/>
        </w:rPr>
        <w:t xml:space="preserve">since they are, by definition, unknown. Moreover, cyber military organisations like US Cyber Command tend to have both defensive and offensive roles and if they are said to be increasing their budgets or personnel it is not obvious whether an offensive or defensive investment is being made. </w:t>
      </w:r>
      <w:r w:rsidRPr="00E62B06">
        <w:rPr>
          <w:rFonts w:asciiTheme="majorHAnsi" w:hAnsiTheme="majorHAnsi" w:cstheme="majorHAnsi"/>
          <w:u w:val="single"/>
        </w:rPr>
        <w:t>This fuels uncertainty and competition between states as they seek security in cyberspace</w:t>
      </w:r>
      <w:r w:rsidRPr="00E62B06">
        <w:rPr>
          <w:rFonts w:asciiTheme="majorHAnsi" w:hAnsiTheme="majorHAnsi" w:cstheme="majorHAnsi"/>
          <w:sz w:val="16"/>
        </w:rPr>
        <w:t xml:space="preserve">. For some realists, </w:t>
      </w:r>
      <w:r w:rsidRPr="00E62B06">
        <w:rPr>
          <w:rFonts w:asciiTheme="majorHAnsi" w:hAnsiTheme="majorHAnsi" w:cstheme="majorHAnsi"/>
          <w:u w:val="single"/>
        </w:rPr>
        <w:t>arms races increase the likelihood of war</w:t>
      </w:r>
      <w:r w:rsidRPr="00E62B06">
        <w:rPr>
          <w:rFonts w:asciiTheme="majorHAnsi" w:hAnsiTheme="majorHAnsi" w:cstheme="majorHAnsi"/>
          <w:sz w:val="16"/>
        </w:rPr>
        <w:t xml:space="preserve"> (Jervis 1978, 89 Realism in Practice 188; Van Evera 1998, 13), yet for others, military build-ups are a necessary means of deterring a revisionist power (Glaser 2004). </w:t>
      </w:r>
      <w:r w:rsidRPr="00E62B06">
        <w:rPr>
          <w:rFonts w:asciiTheme="majorHAnsi" w:hAnsiTheme="majorHAnsi" w:cstheme="majorHAnsi"/>
          <w:u w:val="single"/>
        </w:rPr>
        <w:t>A critical question is therefore whether security competition will escalate to actual conflict</w:t>
      </w:r>
      <w:r w:rsidRPr="00E62B06">
        <w:rPr>
          <w:rFonts w:asciiTheme="majorHAnsi" w:hAnsiTheme="majorHAnsi" w:cstheme="majorHAnsi"/>
          <w:b/>
          <w:bCs/>
          <w:u w:val="single"/>
        </w:rPr>
        <w:t>.</w:t>
      </w:r>
      <w:r w:rsidRPr="00E62B06">
        <w:rPr>
          <w:rFonts w:asciiTheme="majorHAnsi" w:hAnsiTheme="majorHAnsi" w:cstheme="majorHAnsi"/>
          <w:sz w:val="16"/>
        </w:rPr>
        <w:t xml:space="preserve"> Previous scholarship has demonstrated a relationship between arms races and both militarised interstate disputes and war (Sample 1997; Gibler et al. 2005). The concern here is whether cyber arms races will lead to a similar outcome. As Lord and Sharp (2011, 29) argue: ‘</w:t>
      </w:r>
      <w:r w:rsidRPr="00E62B06">
        <w:rPr>
          <w:rFonts w:asciiTheme="majorHAnsi" w:hAnsiTheme="majorHAnsi" w:cstheme="majorHAnsi"/>
          <w:u w:val="single"/>
        </w:rPr>
        <w:t>conflict in cyberspace is uniquely predisposed to escalation given uncertainties about what constitutes an act of war and the growing number of state and non-state actors seeking offensive capabilities</w:t>
      </w:r>
      <w:r w:rsidRPr="00E62B06">
        <w:rPr>
          <w:rFonts w:asciiTheme="majorHAnsi" w:hAnsiTheme="majorHAnsi" w:cstheme="majorHAnsi"/>
          <w:sz w:val="16"/>
        </w:rPr>
        <w:t>.’</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Yes War- Indo-Pak</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Indo-Pak war goes nuclear and causes extinction. </w:t>
      </w:r>
    </w:p>
    <w:p w:rsidR="00CB488D" w:rsidRPr="00E62B06" w:rsidRDefault="00CB488D" w:rsidP="00CB488D">
      <w:pPr>
        <w:rPr>
          <w:rFonts w:asciiTheme="majorHAnsi" w:hAnsiTheme="majorHAnsi" w:cstheme="majorHAnsi"/>
          <w:sz w:val="16"/>
          <w:szCs w:val="16"/>
        </w:rPr>
      </w:pPr>
      <w:r w:rsidRPr="00E62B06">
        <w:rPr>
          <w:rStyle w:val="Style13ptBold"/>
          <w:rFonts w:asciiTheme="majorHAnsi" w:hAnsiTheme="majorHAnsi" w:cstheme="majorHAnsi"/>
        </w:rPr>
        <w:t xml:space="preserve">Huque ‘18 </w:t>
      </w:r>
      <w:r w:rsidRPr="00E62B06">
        <w:rPr>
          <w:rFonts w:asciiTheme="majorHAnsi" w:hAnsiTheme="majorHAnsi" w:cstheme="majorHAnsi"/>
          <w:sz w:val="16"/>
          <w:szCs w:val="16"/>
        </w:rPr>
        <w:t xml:space="preserve">— Mahmudul Huque; former Professor of History, University of Chittagong, Bangladesh. Presently serving as an Adjunct Professor, Chittagong Independent University, Chittagong, Bangladesh. (2-11-2018; "The Dangers of Nuclear Proliferation: Perspectives on South Asia;" </w:t>
      </w:r>
      <w:r w:rsidRPr="00E62B06">
        <w:rPr>
          <w:rFonts w:asciiTheme="majorHAnsi" w:hAnsiTheme="majorHAnsi" w:cstheme="majorHAnsi"/>
          <w:i/>
          <w:iCs/>
          <w:sz w:val="16"/>
          <w:szCs w:val="16"/>
        </w:rPr>
        <w:t>South Asia Journal</w:t>
      </w:r>
      <w:r w:rsidRPr="00E62B06">
        <w:rPr>
          <w:rFonts w:asciiTheme="majorHAnsi" w:hAnsiTheme="majorHAnsi" w:cstheme="majorHAnsi"/>
          <w:sz w:val="16"/>
          <w:szCs w:val="16"/>
        </w:rPr>
        <w:t>; http://southasiajournal.net/the-dangers-of-nuclear-proliferation-perspectives-on-south-asia/; //GrRv)</w:t>
      </w:r>
    </w:p>
    <w:p w:rsidR="00CB488D" w:rsidRPr="00E62B06" w:rsidRDefault="00CB488D" w:rsidP="00CB488D">
      <w:pPr>
        <w:rPr>
          <w:rFonts w:asciiTheme="majorHAnsi" w:hAnsiTheme="majorHAnsi" w:cstheme="majorHAnsi"/>
          <w:sz w:val="12"/>
        </w:rPr>
      </w:pPr>
      <w:r w:rsidRPr="00E62B06">
        <w:rPr>
          <w:rFonts w:asciiTheme="majorHAnsi" w:hAnsiTheme="majorHAnsi" w:cstheme="majorHAnsi"/>
          <w:sz w:val="12"/>
        </w:rPr>
        <w:t xml:space="preserve">Flaws of Deterrence </w:t>
      </w:r>
    </w:p>
    <w:p w:rsidR="00CB488D" w:rsidRPr="00E62B06" w:rsidRDefault="00CB488D" w:rsidP="00CB488D">
      <w:pPr>
        <w:rPr>
          <w:rFonts w:asciiTheme="majorHAnsi" w:hAnsiTheme="majorHAnsi" w:cstheme="majorHAnsi"/>
          <w:sz w:val="12"/>
        </w:rPr>
      </w:pPr>
      <w:r w:rsidRPr="00E62B06">
        <w:rPr>
          <w:rFonts w:asciiTheme="majorHAnsi" w:hAnsiTheme="majorHAnsi" w:cstheme="majorHAnsi"/>
          <w:sz w:val="12"/>
        </w:rPr>
        <w:t xml:space="preserve">Therefore, based on the experiences of the India-Pakistan conflicts that occurred after the two countries became nuclear capable </w:t>
      </w:r>
      <w:r w:rsidRPr="00E62B06">
        <w:rPr>
          <w:rStyle w:val="StyleUnderline"/>
          <w:rFonts w:asciiTheme="majorHAnsi" w:hAnsiTheme="majorHAnsi" w:cstheme="majorHAnsi"/>
          <w:highlight w:val="cyan"/>
        </w:rPr>
        <w:t xml:space="preserve">one </w:t>
      </w:r>
      <w:r w:rsidRPr="00E62B06">
        <w:rPr>
          <w:rStyle w:val="Emphasis"/>
          <w:rFonts w:asciiTheme="majorHAnsi" w:hAnsiTheme="majorHAnsi" w:cstheme="majorHAnsi"/>
          <w:highlight w:val="cyan"/>
        </w:rPr>
        <w:t>cannot rule out the possibility</w:t>
      </w:r>
      <w:r w:rsidRPr="00E62B06">
        <w:rPr>
          <w:rStyle w:val="StyleUnderline"/>
          <w:rFonts w:asciiTheme="majorHAnsi" w:hAnsiTheme="majorHAnsi" w:cstheme="majorHAnsi"/>
          <w:highlight w:val="cyan"/>
        </w:rPr>
        <w:t xml:space="preserve"> of a </w:t>
      </w:r>
      <w:r w:rsidRPr="00E62B06">
        <w:rPr>
          <w:rStyle w:val="Emphasis"/>
          <w:rFonts w:asciiTheme="majorHAnsi" w:hAnsiTheme="majorHAnsi" w:cstheme="majorHAnsi"/>
          <w:highlight w:val="cyan"/>
        </w:rPr>
        <w:t>nuclear exchange</w:t>
      </w:r>
      <w:r w:rsidRPr="00E62B06">
        <w:rPr>
          <w:rStyle w:val="StyleUnderline"/>
          <w:rFonts w:asciiTheme="majorHAnsi" w:hAnsiTheme="majorHAnsi" w:cstheme="majorHAnsi"/>
        </w:rPr>
        <w:t xml:space="preserve"> between the two countries. </w:t>
      </w:r>
      <w:r w:rsidRPr="00E62B06">
        <w:rPr>
          <w:rStyle w:val="StyleUnderline"/>
          <w:rFonts w:asciiTheme="majorHAnsi" w:hAnsiTheme="majorHAnsi" w:cstheme="majorHAnsi"/>
          <w:highlight w:val="cyan"/>
        </w:rPr>
        <w:t xml:space="preserve">Their </w:t>
      </w:r>
      <w:r w:rsidRPr="00E62B06">
        <w:rPr>
          <w:rStyle w:val="Emphasis"/>
          <w:rFonts w:asciiTheme="majorHAnsi" w:hAnsiTheme="majorHAnsi" w:cstheme="majorHAnsi"/>
          <w:highlight w:val="cyan"/>
        </w:rPr>
        <w:t>doctrinal</w:t>
      </w:r>
      <w:r w:rsidRPr="00E62B06">
        <w:rPr>
          <w:rStyle w:val="Emphasis"/>
          <w:rFonts w:asciiTheme="majorHAnsi" w:hAnsiTheme="majorHAnsi" w:cstheme="majorHAnsi"/>
        </w:rPr>
        <w:t xml:space="preserve"> preferences</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engender</w:t>
      </w:r>
      <w:r w:rsidRPr="00E62B06">
        <w:rPr>
          <w:rStyle w:val="Emphasis"/>
          <w:rFonts w:asciiTheme="majorHAnsi" w:hAnsiTheme="majorHAnsi" w:cstheme="majorHAnsi"/>
        </w:rPr>
        <w:t xml:space="preserve">ing mutual </w:t>
      </w:r>
      <w:r w:rsidRPr="00E62B06">
        <w:rPr>
          <w:rStyle w:val="Emphasis"/>
          <w:rFonts w:asciiTheme="majorHAnsi" w:hAnsiTheme="majorHAnsi" w:cstheme="majorHAnsi"/>
          <w:highlight w:val="cyan"/>
        </w:rPr>
        <w:t>miscalc</w:t>
      </w:r>
      <w:r w:rsidRPr="00E62B06">
        <w:rPr>
          <w:rStyle w:val="Emphasis"/>
          <w:rFonts w:asciiTheme="majorHAnsi" w:hAnsiTheme="majorHAnsi" w:cstheme="majorHAnsi"/>
        </w:rPr>
        <w:t>ulations</w:t>
      </w:r>
      <w:r w:rsidRPr="00E62B06">
        <w:rPr>
          <w:rStyle w:val="StyleUnderline"/>
          <w:rFonts w:asciiTheme="majorHAnsi" w:hAnsiTheme="majorHAnsi" w:cstheme="majorHAnsi"/>
        </w:rPr>
        <w:t>, reinforce this danger</w:t>
      </w:r>
      <w:r w:rsidRPr="00E62B06">
        <w:rPr>
          <w:rFonts w:asciiTheme="majorHAnsi" w:hAnsiTheme="majorHAnsi" w:cstheme="majorHAnsi"/>
          <w:sz w:val="12"/>
        </w:rPr>
        <w:t xml:space="preserve">. Moreover, </w:t>
      </w:r>
      <w:r w:rsidRPr="00E62B06">
        <w:rPr>
          <w:rStyle w:val="StyleUnderline"/>
          <w:rFonts w:asciiTheme="majorHAnsi" w:hAnsiTheme="majorHAnsi" w:cstheme="majorHAnsi"/>
        </w:rPr>
        <w:t xml:space="preserve">deterrence is </w:t>
      </w:r>
      <w:r w:rsidRPr="00E62B06">
        <w:rPr>
          <w:rStyle w:val="Emphasis"/>
          <w:rFonts w:asciiTheme="majorHAnsi" w:hAnsiTheme="majorHAnsi" w:cstheme="majorHAnsi"/>
        </w:rPr>
        <w:t>far from foolproof</w:t>
      </w:r>
      <w:r w:rsidRPr="00E62B06">
        <w:rPr>
          <w:rFonts w:asciiTheme="majorHAnsi" w:hAnsiTheme="majorHAnsi" w:cstheme="majorHAnsi"/>
          <w:sz w:val="12"/>
        </w:rPr>
        <w:t xml:space="preserve"> in South Asia. Particularly, Pakistan’s reliance on preventing Indian conventional attack with nuclear deterrence may prove dangerous. </w:t>
      </w:r>
      <w:r w:rsidRPr="00E62B06">
        <w:rPr>
          <w:rStyle w:val="StyleUnderline"/>
          <w:rFonts w:asciiTheme="majorHAnsi" w:hAnsiTheme="majorHAnsi" w:cstheme="majorHAnsi"/>
        </w:rPr>
        <w:t xml:space="preserve">If India crosses the </w:t>
      </w:r>
      <w:r w:rsidRPr="00E62B06">
        <w:rPr>
          <w:rStyle w:val="Emphasis"/>
          <w:rFonts w:asciiTheme="majorHAnsi" w:hAnsiTheme="majorHAnsi" w:cstheme="majorHAnsi"/>
        </w:rPr>
        <w:t>Pakistani</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thresholds</w:t>
      </w:r>
      <w:r w:rsidRPr="00E62B06">
        <w:rPr>
          <w:rStyle w:val="StyleUnderline"/>
          <w:rFonts w:asciiTheme="majorHAnsi" w:hAnsiTheme="majorHAnsi" w:cstheme="majorHAnsi"/>
        </w:rPr>
        <w:t xml:space="preserve">, even </w:t>
      </w:r>
      <w:r w:rsidRPr="00E62B06">
        <w:rPr>
          <w:rStyle w:val="Emphasis"/>
          <w:rFonts w:asciiTheme="majorHAnsi" w:hAnsiTheme="majorHAnsi" w:cstheme="majorHAnsi"/>
        </w:rPr>
        <w:t>unintentionally</w:t>
      </w:r>
      <w:r w:rsidRPr="00E62B06">
        <w:rPr>
          <w:rStyle w:val="StyleUnderline"/>
          <w:rFonts w:asciiTheme="majorHAnsi" w:hAnsiTheme="majorHAnsi" w:cstheme="majorHAnsi"/>
        </w:rPr>
        <w:t xml:space="preserve">, and Pakistan uses </w:t>
      </w:r>
      <w:r w:rsidRPr="00E62B06">
        <w:rPr>
          <w:rStyle w:val="Emphasis"/>
          <w:rFonts w:asciiTheme="majorHAnsi" w:hAnsiTheme="majorHAnsi" w:cstheme="majorHAnsi"/>
        </w:rPr>
        <w:t>nuclear weapons</w:t>
      </w:r>
      <w:r w:rsidRPr="00E62B06">
        <w:rPr>
          <w:rStyle w:val="StyleUnderline"/>
          <w:rFonts w:asciiTheme="majorHAnsi" w:hAnsiTheme="majorHAnsi" w:cstheme="majorHAnsi"/>
        </w:rPr>
        <w:t xml:space="preserve">, the latter is </w:t>
      </w:r>
      <w:r w:rsidRPr="00E62B06">
        <w:rPr>
          <w:rStyle w:val="Emphasis"/>
          <w:rFonts w:asciiTheme="majorHAnsi" w:hAnsiTheme="majorHAnsi" w:cstheme="majorHAnsi"/>
        </w:rPr>
        <w:t>certain to retaliate</w:t>
      </w:r>
      <w:r w:rsidRPr="00E62B06">
        <w:rPr>
          <w:rFonts w:asciiTheme="majorHAnsi" w:hAnsiTheme="majorHAnsi" w:cstheme="majorHAnsi"/>
          <w:sz w:val="12"/>
        </w:rPr>
        <w:t xml:space="preserve"> in kind and inflict unacceptable damage on Pakistan. Indian doctrine emphasizes retaliatory strike against any nuclear attack. Such a situation will jeopardize Pakistan’s physical existence given its size and lack of strategic depth. Precisely what was the message the then Indian Defense Minister George Fernandes conveyed at the onset of the 2001-2 crisis? Warning Pakistan not to consider the use of nuclear weapons, he said: “We could take a strike, survive, and then hit back … Pakistan would be finished.”36 </w:t>
      </w:r>
    </w:p>
    <w:p w:rsidR="00CB488D" w:rsidRPr="00E62B06" w:rsidRDefault="00CB488D" w:rsidP="00CB488D">
      <w:pPr>
        <w:rPr>
          <w:rFonts w:asciiTheme="majorHAnsi" w:hAnsiTheme="majorHAnsi" w:cstheme="majorHAnsi"/>
          <w:sz w:val="12"/>
        </w:rPr>
      </w:pPr>
      <w:r w:rsidRPr="00E62B06">
        <w:rPr>
          <w:rFonts w:asciiTheme="majorHAnsi" w:hAnsiTheme="majorHAnsi" w:cstheme="majorHAnsi"/>
          <w:sz w:val="12"/>
        </w:rPr>
        <w:t xml:space="preserve">It might be conceded that despite its doctrine of nuclear first-strike, Pakistan may not resort to the use of nuclear weapons even if India crossed the thresholds for fear of Indian punitive retaliation. But Indian decision-makers may not find their nuclear edge over the adversary a cause for rejoicing; for, they are aware that </w:t>
      </w:r>
      <w:r w:rsidRPr="00E62B06">
        <w:rPr>
          <w:rStyle w:val="StyleUnderline"/>
          <w:rFonts w:asciiTheme="majorHAnsi" w:hAnsiTheme="majorHAnsi" w:cstheme="majorHAnsi"/>
          <w:highlight w:val="cyan"/>
        </w:rPr>
        <w:t xml:space="preserve">only </w:t>
      </w:r>
      <w:r w:rsidRPr="00E62B06">
        <w:rPr>
          <w:rStyle w:val="Emphasis"/>
          <w:rFonts w:asciiTheme="majorHAnsi" w:hAnsiTheme="majorHAnsi" w:cstheme="majorHAnsi"/>
          <w:highlight w:val="cyan"/>
        </w:rPr>
        <w:t>one nuclear bomb</w:t>
      </w:r>
      <w:r w:rsidRPr="00E62B06">
        <w:rPr>
          <w:rFonts w:asciiTheme="majorHAnsi" w:hAnsiTheme="majorHAnsi" w:cstheme="majorHAnsi"/>
          <w:sz w:val="12"/>
        </w:rPr>
        <w:t xml:space="preserve"> thrown on the population centers of Delhi or Mumbai—the so-called value targets in the strategic parlance—</w:t>
      </w:r>
      <w:r w:rsidRPr="00E62B06">
        <w:rPr>
          <w:rStyle w:val="StyleUnderline"/>
          <w:rFonts w:asciiTheme="majorHAnsi" w:hAnsiTheme="majorHAnsi" w:cstheme="majorHAnsi"/>
          <w:highlight w:val="cyan"/>
        </w:rPr>
        <w:t>will</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cause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unimaginable </w:t>
      </w:r>
      <w:r w:rsidRPr="00E62B06">
        <w:rPr>
          <w:rStyle w:val="Emphasis"/>
          <w:rFonts w:asciiTheme="majorHAnsi" w:hAnsiTheme="majorHAnsi" w:cstheme="majorHAnsi"/>
          <w:highlight w:val="cyan"/>
        </w:rPr>
        <w:t>catastrophe</w:t>
      </w:r>
      <w:r w:rsidRPr="00E62B06">
        <w:rPr>
          <w:rFonts w:asciiTheme="majorHAnsi" w:hAnsiTheme="majorHAnsi" w:cstheme="majorHAnsi"/>
          <w:sz w:val="12"/>
        </w:rPr>
        <w:t xml:space="preserve">. Therefore, </w:t>
      </w:r>
      <w:r w:rsidRPr="00E62B06">
        <w:rPr>
          <w:rStyle w:val="StyleUnderline"/>
          <w:rFonts w:asciiTheme="majorHAnsi" w:hAnsiTheme="majorHAnsi" w:cstheme="majorHAnsi"/>
        </w:rPr>
        <w:t>the</w:t>
      </w:r>
      <w:r w:rsidRPr="00E62B06">
        <w:rPr>
          <w:rFonts w:asciiTheme="majorHAnsi" w:hAnsiTheme="majorHAnsi" w:cstheme="majorHAnsi"/>
          <w:sz w:val="12"/>
        </w:rPr>
        <w:t xml:space="preserve"> whole </w:t>
      </w:r>
      <w:r w:rsidRPr="00E62B06">
        <w:rPr>
          <w:rStyle w:val="StyleUnderline"/>
          <w:rFonts w:asciiTheme="majorHAnsi" w:hAnsiTheme="majorHAnsi" w:cstheme="majorHAnsi"/>
        </w:rPr>
        <w:t xml:space="preserve">idea of </w:t>
      </w:r>
      <w:r w:rsidRPr="00E62B06">
        <w:rPr>
          <w:rStyle w:val="Emphasis"/>
          <w:rFonts w:asciiTheme="majorHAnsi" w:hAnsiTheme="majorHAnsi" w:cstheme="majorHAnsi"/>
          <w:highlight w:val="cyan"/>
        </w:rPr>
        <w:t>security through nuclear deterrence</w:t>
      </w:r>
      <w:r w:rsidRPr="00E62B06">
        <w:rPr>
          <w:rStyle w:val="StyleUnderline"/>
          <w:rFonts w:asciiTheme="majorHAnsi" w:hAnsiTheme="majorHAnsi" w:cstheme="majorHAnsi"/>
          <w:highlight w:val="cyan"/>
        </w:rPr>
        <w:t xml:space="preserve"> is </w:t>
      </w:r>
      <w:r w:rsidRPr="00E62B06">
        <w:rPr>
          <w:rStyle w:val="Emphasis"/>
          <w:rFonts w:asciiTheme="majorHAnsi" w:hAnsiTheme="majorHAnsi" w:cstheme="majorHAnsi"/>
          <w:highlight w:val="cyan"/>
        </w:rPr>
        <w:t>untenable</w:t>
      </w:r>
      <w:r w:rsidRPr="00E62B06">
        <w:rPr>
          <w:rFonts w:asciiTheme="majorHAnsi" w:hAnsiTheme="majorHAnsi" w:cstheme="majorHAnsi"/>
          <w:sz w:val="12"/>
        </w:rPr>
        <w:t xml:space="preserve"> for both India and Pakistan. </w:t>
      </w:r>
      <w:r w:rsidRPr="00E62B06">
        <w:rPr>
          <w:rStyle w:val="StyleUnderline"/>
          <w:rFonts w:asciiTheme="majorHAnsi" w:hAnsiTheme="majorHAnsi" w:cstheme="majorHAnsi"/>
          <w:highlight w:val="cyan"/>
        </w:rPr>
        <w:t xml:space="preserve">Even if a </w:t>
      </w:r>
      <w:r w:rsidRPr="00E62B06">
        <w:rPr>
          <w:rStyle w:val="Emphasis"/>
          <w:rFonts w:asciiTheme="majorHAnsi" w:hAnsiTheme="majorHAnsi" w:cstheme="majorHAnsi"/>
          <w:highlight w:val="cyan"/>
        </w:rPr>
        <w:t>deliberate</w:t>
      </w:r>
      <w:r w:rsidRPr="00E62B06">
        <w:rPr>
          <w:rStyle w:val="Emphasis"/>
          <w:rFonts w:asciiTheme="majorHAnsi" w:hAnsiTheme="majorHAnsi" w:cstheme="majorHAnsi"/>
        </w:rPr>
        <w:t xml:space="preserve"> India-Pakistan </w:t>
      </w:r>
      <w:r w:rsidRPr="00E62B06">
        <w:rPr>
          <w:rStyle w:val="Emphasis"/>
          <w:rFonts w:asciiTheme="majorHAnsi" w:hAnsiTheme="majorHAnsi" w:cstheme="majorHAnsi"/>
          <w:highlight w:val="cyan"/>
        </w:rPr>
        <w:t xml:space="preserve">nuclear war </w:t>
      </w:r>
      <w:r w:rsidRPr="00E62B06">
        <w:rPr>
          <w:rStyle w:val="StyleUnderline"/>
          <w:rFonts w:asciiTheme="majorHAnsi" w:hAnsiTheme="majorHAnsi" w:cstheme="majorHAnsi"/>
          <w:highlight w:val="cyan"/>
        </w:rPr>
        <w:t xml:space="preserve">is </w:t>
      </w:r>
      <w:r w:rsidRPr="00E62B06">
        <w:rPr>
          <w:rStyle w:val="Emphasis"/>
          <w:rFonts w:asciiTheme="majorHAnsi" w:hAnsiTheme="majorHAnsi" w:cstheme="majorHAnsi"/>
          <w:highlight w:val="cyan"/>
        </w:rPr>
        <w:t>averted</w:t>
      </w:r>
      <w:r w:rsidRPr="00E62B06">
        <w:rPr>
          <w:rStyle w:val="StyleUnderline"/>
          <w:rFonts w:asciiTheme="majorHAnsi" w:hAnsiTheme="majorHAnsi" w:cstheme="majorHAnsi"/>
          <w:highlight w:val="cyan"/>
        </w:rPr>
        <w:t xml:space="preserve">, the danger of </w:t>
      </w:r>
      <w:r w:rsidRPr="00E62B06">
        <w:rPr>
          <w:rStyle w:val="Emphasis"/>
          <w:rFonts w:asciiTheme="majorHAnsi" w:hAnsiTheme="majorHAnsi" w:cstheme="majorHAnsi"/>
          <w:highlight w:val="cyan"/>
        </w:rPr>
        <w:t xml:space="preserve">mutual misperceptions </w:t>
      </w:r>
      <w:r w:rsidRPr="00E62B06">
        <w:rPr>
          <w:rStyle w:val="StyleUnderline"/>
          <w:rFonts w:asciiTheme="majorHAnsi" w:hAnsiTheme="majorHAnsi" w:cstheme="majorHAnsi"/>
          <w:highlight w:val="cyan"/>
        </w:rPr>
        <w:t>or</w:t>
      </w:r>
      <w:r w:rsidRPr="00E62B06">
        <w:rPr>
          <w:rStyle w:val="StyleUnderline"/>
          <w:rFonts w:asciiTheme="majorHAnsi" w:hAnsiTheme="majorHAnsi" w:cstheme="majorHAnsi"/>
        </w:rPr>
        <w:t xml:space="preserve"> sheer </w:t>
      </w:r>
      <w:r w:rsidRPr="00E62B06">
        <w:rPr>
          <w:rStyle w:val="Emphasis"/>
          <w:rFonts w:asciiTheme="majorHAnsi" w:hAnsiTheme="majorHAnsi" w:cstheme="majorHAnsi"/>
          <w:highlight w:val="cyan"/>
        </w:rPr>
        <w:t>accidents</w:t>
      </w:r>
      <w:r w:rsidRPr="00E62B06">
        <w:rPr>
          <w:rStyle w:val="StyleUnderline"/>
          <w:rFonts w:asciiTheme="majorHAnsi" w:hAnsiTheme="majorHAnsi" w:cstheme="majorHAnsi"/>
          <w:highlight w:val="cyan"/>
        </w:rPr>
        <w:t xml:space="preserve"> will be</w:t>
      </w:r>
      <w:r w:rsidRPr="00E62B06">
        <w:rPr>
          <w:rFonts w:asciiTheme="majorHAnsi" w:hAnsiTheme="majorHAnsi" w:cstheme="majorHAnsi"/>
          <w:sz w:val="12"/>
        </w:rPr>
        <w:t xml:space="preserve"> very much </w:t>
      </w:r>
      <w:r w:rsidRPr="00E62B06">
        <w:rPr>
          <w:rStyle w:val="Emphasis"/>
          <w:rFonts w:asciiTheme="majorHAnsi" w:hAnsiTheme="majorHAnsi" w:cstheme="majorHAnsi"/>
          <w:highlight w:val="cyan"/>
        </w:rPr>
        <w:t>real</w:t>
      </w:r>
      <w:r w:rsidRPr="00E62B06">
        <w:rPr>
          <w:rFonts w:asciiTheme="majorHAnsi" w:hAnsiTheme="majorHAnsi" w:cstheme="majorHAnsi"/>
          <w:sz w:val="12"/>
        </w:rPr>
        <w:t xml:space="preserve">. In the ultimate analysis, therefore, the most optimistic view of the South Asian scene is that their possession of nuclear weapons may, with a lot of good luck, prevent a nuclear war between India and Pakistan. But is that sufficient reason to have these weapons at such tremendous costs and terrible risks? </w:t>
      </w:r>
    </w:p>
    <w:p w:rsidR="00CB488D" w:rsidRPr="00E62B06" w:rsidRDefault="00CB488D" w:rsidP="00CB488D">
      <w:pPr>
        <w:rPr>
          <w:rFonts w:asciiTheme="majorHAnsi" w:hAnsiTheme="majorHAnsi" w:cstheme="majorHAnsi"/>
          <w:sz w:val="2"/>
          <w:szCs w:val="2"/>
        </w:rPr>
      </w:pPr>
      <w:r w:rsidRPr="00E62B06">
        <w:rPr>
          <w:rFonts w:asciiTheme="majorHAnsi" w:hAnsiTheme="majorHAnsi" w:cstheme="majorHAnsi"/>
          <w:sz w:val="2"/>
          <w:szCs w:val="2"/>
        </w:rPr>
        <w:t xml:space="preserve">It is asserted—and for good reasons—that the Cold War experiences of the superpowers should not be considered analogous to the South Asian scene, so that the mutual nuclear deterrence between India and Pakistan may appear viable; but there are some points of similarities as well. The Cuban Missile Crisis of 1962 is thought to constitute an example per excellence of effective deterrence, bringing the world back from the precipice of a US-Soviet nuclear confrontation that would have led to the Third World War and the end of civilization. In eulogizing the deterrent capability of nuclear weapons and the statesmanship and restraint of the principal actors, John F. Kennedy and Nikita Khrushchev, one tends to overlook the cardinal fact that the crisis itself originated in the deployment of Soviet nuclear missiles on the island of Cuba, just ninety miles away from the American shores. Without this dangerous nuclear gambit of the Soviet leader, the crisis would not have occurred in the first place. Also, much of the Cold War tensions between the two superpowers should be attributed to their possession of nuclear weapons. Crediting the nuclear weapons for the “Long Peace” during the Cold War is thus questionable, nor was the period very peaceful or stable. There were many wars, some involving the superpowers, even though a direct US-Soviet clash did not occur. To quote the 1995 Nobel Peace Laureate Joseph Rotblat, “As for the assertion that nuclear weapons prevent wars, how many more wars are needed to refute this argument? Tens of millions have died in the many wars that have taken place since 1945. In a number of the nuclear states were directly involved. In two they were defeated. Having nuclear weapons was of no use to them.”37 Similarly, most of the recent India-Pakistan wars, even though limited or called low-intensity conflicts, resulted from the tensions generated by their simultaneous and overt nuclearization. It is quite doubtful whether the two South Asian adversaries will be able to step back from the brink of nuclear confrontation in future. Cost of Nuclearization Nuclear weapons entail huge financial burden and in case of two South Asian countries, the burden is heavier given their poverty and economic under-development. The governments and supporters of nuclearization in both countries insist that no cost is too much for the need to ensure national security. But nuclear arms do not guarantee security but threatens it, as we have seen. As a result, the heavy financial expenditure incurred by both countries to main minimum nuclear deterrent only aggravates their socio-economic deprivation. It is complicated to give a systematic account of the financial cost involved in the manufacturing and maintenance of nuclear weapons in India and Pakistan because of the utmost secrecy surrounding their nuclear programs. Still, whatever facts and figures are available from different sources to reflect the tremendous financial burden of nuclearization. In 1966, the first Director of New Delhi’s government-supported think tank Institute of Defence Studies and Analyses (IDSA), Major-General Som Dutt, calculated that a minimum deterrent against China (which had nuclearized two years back) would cost India at least $220 million per year over ten years.38 It was a 20 percent increase in India’s defense budget which at that time consumed one-third of total government expenditure. It was considered too expensive to pursue. Later on, nuclear hawks became stronger in the policymaking organs, including the IDSA. Its new Director, K. Subrahmanyam, a known nuclear advocate, substantially scaled down the estimated cost. In 1968, Subrahmanyam put the cost at $10-15 billion over ten years. In 1985, amid mounting concerns about Pakistan’s nuclear program, New Delhi took the issue more seriously, and the then Chairman of the Joint Chiefs of Staff Committee formed a small task group to make an estimate. According to the report of this group, “a force of warheads ‘in low three-digit figures’ with aircraft and Agni and Prithvi missile delivery system would cost 70 billion rupees (180 billion in 1999 rupees, or $5 billion)”39 The then Indian Prime Minister Rajib Gandhi “reportedly rejected the nuclear option because of the high expense.”40 As things turned out subsequently, high cost did not prevent Indian’s nuclear weapons program. According to one estimate in 1999, India possessed an arsenal of 400 nuclear weapons the estimated cost of which was $20 billion.41 But this figure, given by Muhammad Akram Zaki, the then Chairman of Pakistan’s Senate Standing Committee on Foreign Affairs, may be exaggerated. An Indian analyst thinks that India spent around Rs 34,000 crore which was equal to roughly $8 billion in the existing exchange rate (1 crore = 10 million) over the decade ending in 1999. Over the next decade (1999-2009) the total cost of India’s nuclear weaponization has been projected by this analyst to be around $16-19 billion.42 The annual expense on nuclear program was 0.5 percent of India’s GDP which was “equivalent to introducing universal elementary education in India. This ‘burden’ of 0.5 percent of GDP was for years cited as one of the reasons for not universalizing elementary education in India.”43 It is more difficult to come by an estimate of Pakistan’s expenditures on its nuclear weapons program from the beginning till now. One observer mentions $12 billion as the amount spent during two decades (1978-98).44 One can only guess how much Pakistan had to spend on nuclear weapons during the subsequent decade (1998-2008) given the fact that it had become a virtual nuclear weapons state from 1998. In this decade Pakistan must have spent considerably more than the previous one to build the bombs and missiles and putting in place the command and control system. These high amounts of money spent by both countries also have their corresponding opportunity costs in the form of social and economic deprivation of the common people a substantial number of whom live in abject poverty in both countries. To cite some of such opportunity costs, for example, one Indian Agni missile costs $15 million which is the operation cost of 15000 primary healthcare centers, or one nuclear-powered submarine costs $1,000 million which can provide 1,000-megawatt power plant.45 Even though Pakistan spends less than India because it is smaller and poorer, its percentage of GDP for overall arms buildup is much higher and as such its “opportunity costs are likely to be much higher.”46 In 1999, the overall military spending in India and Pakistan (both on conventional and nuclear weapons) was $10,482 million and $2858 respectively, accounting for 2.3 percent of India’s GDP and 4.6 percent of Pakistan’s GDP.47 The resultant social and economic deprivation in both countries has been described by Zaheda Hina, a Pakistani short-story writer in Urdu in the following words: “The month of May 1998 has now become a ‘historic chapter’ of the victory of the warmongers in the history of the subcontinent. During those days the rulers of India and Pakistan forgot that they were ruling over the poorest of the world. In their countries, 400 million persons go to bed hungry. The count of child labor goes up to 32 million, 260 million have no access to basic health facilities, and 830 million have no sanitation system.”48 The enormous expenses on nuclear weapons by India and Pakistan look even more untenable when compared against South Asia’s position in Human Development Index (HDI) of the United Nations. Initiated by late Pakistani economist Dr. Mahbubul Haq in the 1990s, HDI goes beyond the GDP and includes such indices as life expectancy, education, health, and adjusted real income to determine the standard of living and well-being. The position of South Asia has consistently been in the lower strata about other regions of the world. In recent years it has slipped further down. In the HDI Report of 2009, India’s place is 134 and Pakistan’s 141 in a count of the development indices of 182 countries.49 Consequences of Nuclearization As has been seen, nuclearization has intensified India-Pakistan hostility and increased the risks of war between them. Moreover, it has a serious negative impact upon global nonproliferation norms and disarmament. Both South Asian countries played a significant role in bringing about the second nuclear age in the post-Cold War years, thus casting a shadow on the prospect of peace and security in the South Asian region. The Board of Directors of the Bulletin of the Atomic Scientists considered the 1998 nuclear explosions by India and Pakistan that the decision to move the minute hand of the “Doomsday Clock” (a symbol of nuclear peril) five minutes closer to midnight; they moved it from 14 minutes to midnight to nine.50 According to the editorialist of the Bulletin, “the heightened sense of peril has roots that extend far beyond the Indian and Pakistani tests. The tests are a symptom of the failure of the international community to fully commit itself to control the spread of nuclear weapons and to work toward substantial reductions in the numbers of these weapons.”51 It is true that global nonproliferation and disarmament encountered great hurdles by the policies of the five recognized nuclear states which failed to fulfill their commitment to gradually reduce and ultimately eliminate their nuclear arsenals—as enshrined in article VI of the NPT. In the words of Professor Rotblat, “It is a legal commitment by the five official nuclear states, entered into when they signed they signed the Nuclear Non-Proliferation Treaty (NPT). Only a few months ago, when the indefinite extension of the treaty was agreed, the nuclear powers committed themselves again to complete nuclear disarmament. This is still their declared goal. But the declarations are not matched by their policies, and this divergence seems to be intrinsic.”52 The 1995 extension of the NPT indefinitely has, however, been viewed by the two South Asian countries as the perpetuation of the discrimination between nuclear haves and have-nots. But the point to be made here is that the actions of both India and Pakistan have hindered the cause of global nonproliferation to a great extent. India, which used to talk loudly and frequently in favor of nuclear disarmament globally has lost the moral high ground that it used to hold. Pakistan had gained some international sympathy in the 1970s by espousing the idea of South Asian Nuclear Weapons Free Zone, which did not materialize due to Indian opposition. Islamabad also had offered to sign the NPT and the CTBT if India did so, but India would not. By its nuclear explosions, New Delhi virtually detracted from its morally sound position. The result is that both countries are trapped in a nuclear standoff that may prove the embrace of death in the long run. However much the pro-nuclear strategists and pundits might explicate on the prospect of peace and stability that nuclear weapons have supposedly ushered in, the South Asian situation has already proved to the contrary. Nor has nuclearization reduced the conventional arms race between the two countries, as has been predicted by the votaries of the bomb. </w:t>
      </w:r>
    </w:p>
    <w:p w:rsidR="00CB488D" w:rsidRPr="00E62B06" w:rsidRDefault="00CB488D" w:rsidP="00CB488D">
      <w:pPr>
        <w:rPr>
          <w:rFonts w:asciiTheme="majorHAnsi" w:hAnsiTheme="majorHAnsi" w:cstheme="majorHAnsi"/>
          <w:sz w:val="12"/>
        </w:rPr>
      </w:pPr>
      <w:r w:rsidRPr="00E62B06">
        <w:rPr>
          <w:rFonts w:asciiTheme="majorHAnsi" w:hAnsiTheme="majorHAnsi" w:cstheme="majorHAnsi"/>
          <w:sz w:val="12"/>
        </w:rPr>
        <w:t xml:space="preserve">Thinking </w:t>
      </w:r>
      <w:r w:rsidRPr="00E62B06">
        <w:rPr>
          <w:rStyle w:val="StyleUnderline"/>
          <w:rFonts w:asciiTheme="majorHAnsi" w:hAnsiTheme="majorHAnsi" w:cstheme="majorHAnsi"/>
        </w:rPr>
        <w:t>people</w:t>
      </w:r>
      <w:r w:rsidRPr="00E62B06">
        <w:rPr>
          <w:rFonts w:asciiTheme="majorHAnsi" w:hAnsiTheme="majorHAnsi" w:cstheme="majorHAnsi"/>
          <w:sz w:val="12"/>
        </w:rPr>
        <w:t xml:space="preserve">, however, </w:t>
      </w:r>
      <w:r w:rsidRPr="00E62B06">
        <w:rPr>
          <w:rStyle w:val="StyleUnderline"/>
          <w:rFonts w:asciiTheme="majorHAnsi" w:hAnsiTheme="majorHAnsi" w:cstheme="majorHAnsi"/>
        </w:rPr>
        <w:t xml:space="preserve">have been trying to gauge the </w:t>
      </w:r>
      <w:r w:rsidRPr="00E62B06">
        <w:rPr>
          <w:rStyle w:val="Emphasis"/>
          <w:rFonts w:asciiTheme="majorHAnsi" w:hAnsiTheme="majorHAnsi" w:cstheme="majorHAnsi"/>
        </w:rPr>
        <w:t>catastrophe</w:t>
      </w:r>
      <w:r w:rsidRPr="00E62B06">
        <w:rPr>
          <w:rStyle w:val="StyleUnderline"/>
          <w:rFonts w:asciiTheme="majorHAnsi" w:hAnsiTheme="majorHAnsi" w:cstheme="majorHAnsi"/>
        </w:rPr>
        <w:t xml:space="preserve"> that will be wrought by an </w:t>
      </w:r>
      <w:r w:rsidRPr="00E62B06">
        <w:rPr>
          <w:rStyle w:val="Emphasis"/>
          <w:rFonts w:asciiTheme="majorHAnsi" w:hAnsiTheme="majorHAnsi" w:cstheme="majorHAnsi"/>
        </w:rPr>
        <w:t>India-Pakistan nuclear exchange</w:t>
      </w:r>
      <w:r w:rsidRPr="00E62B06">
        <w:rPr>
          <w:rFonts w:asciiTheme="majorHAnsi" w:hAnsiTheme="majorHAnsi" w:cstheme="majorHAnsi"/>
          <w:sz w:val="12"/>
        </w:rPr>
        <w:t>. Indian novelist and peace activist Arundhati Roy described such a scenario thus: “</w:t>
      </w:r>
      <w:r w:rsidRPr="00E62B06">
        <w:rPr>
          <w:rStyle w:val="StyleUnderline"/>
          <w:rFonts w:asciiTheme="majorHAnsi" w:hAnsiTheme="majorHAnsi" w:cstheme="majorHAnsi"/>
        </w:rPr>
        <w:t xml:space="preserve">Our cities and forests, our fields and villages will. </w:t>
      </w:r>
      <w:r w:rsidRPr="00E62B06">
        <w:rPr>
          <w:rStyle w:val="Emphasis"/>
          <w:rFonts w:asciiTheme="majorHAnsi" w:hAnsiTheme="majorHAnsi" w:cstheme="majorHAnsi"/>
        </w:rPr>
        <w:t>burn for days.</w:t>
      </w:r>
      <w:r w:rsidRPr="00E62B06">
        <w:rPr>
          <w:rStyle w:val="StyleUnderline"/>
          <w:rFonts w:asciiTheme="majorHAnsi" w:hAnsiTheme="majorHAnsi" w:cstheme="majorHAnsi"/>
        </w:rPr>
        <w:t xml:space="preserve"> Rivers will </w:t>
      </w:r>
      <w:r w:rsidRPr="00E62B06">
        <w:rPr>
          <w:rStyle w:val="Emphasis"/>
          <w:rFonts w:asciiTheme="majorHAnsi" w:hAnsiTheme="majorHAnsi" w:cstheme="majorHAnsi"/>
        </w:rPr>
        <w:t>turn to poison</w:t>
      </w:r>
      <w:r w:rsidRPr="00E62B06">
        <w:rPr>
          <w:rFonts w:asciiTheme="majorHAnsi" w:hAnsiTheme="majorHAnsi" w:cstheme="majorHAnsi"/>
          <w:sz w:val="12"/>
        </w:rPr>
        <w:t xml:space="preserve">. The air will become fire. The wind will spread the flames. </w:t>
      </w:r>
      <w:r w:rsidRPr="00E62B06">
        <w:rPr>
          <w:rStyle w:val="StyleUnderline"/>
          <w:rFonts w:asciiTheme="majorHAnsi" w:hAnsiTheme="majorHAnsi" w:cstheme="majorHAnsi"/>
        </w:rPr>
        <w:t xml:space="preserve">When everything there is to burn has burned, and the fires die, smoke will </w:t>
      </w:r>
      <w:r w:rsidRPr="00E62B06">
        <w:rPr>
          <w:rStyle w:val="Emphasis"/>
          <w:rFonts w:asciiTheme="majorHAnsi" w:hAnsiTheme="majorHAnsi" w:cstheme="majorHAnsi"/>
        </w:rPr>
        <w:t>rise</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shut out the</w:t>
      </w:r>
      <w:r w:rsidRPr="00E62B06">
        <w:rPr>
          <w:rStyle w:val="StyleUnderline"/>
          <w:rFonts w:asciiTheme="majorHAnsi" w:hAnsiTheme="majorHAnsi" w:cstheme="majorHAnsi"/>
        </w:rPr>
        <w:t xml:space="preserve"> sun</w:t>
      </w:r>
      <w:r w:rsidRPr="00E62B06">
        <w:rPr>
          <w:rFonts w:asciiTheme="majorHAnsi" w:hAnsiTheme="majorHAnsi" w:cstheme="majorHAnsi"/>
          <w:sz w:val="12"/>
        </w:rPr>
        <w:t xml:space="preserve">.”53 </w:t>
      </w:r>
    </w:p>
    <w:p w:rsidR="00CB488D" w:rsidRPr="00E62B06" w:rsidRDefault="00CB488D" w:rsidP="00CB488D">
      <w:pPr>
        <w:rPr>
          <w:rFonts w:asciiTheme="majorHAnsi" w:hAnsiTheme="majorHAnsi" w:cstheme="majorHAnsi"/>
          <w:sz w:val="12"/>
        </w:rPr>
      </w:pPr>
      <w:r w:rsidRPr="00E62B06">
        <w:rPr>
          <w:rFonts w:asciiTheme="majorHAnsi" w:hAnsiTheme="majorHAnsi" w:cstheme="majorHAnsi"/>
          <w:sz w:val="12"/>
        </w:rPr>
        <w:t xml:space="preserve">Nuclear war has no precedent, thankfully, except the tragic bombings of Hiroshima and Nagasaki. Scientists, therefore, tried to extrapolate from the destruction of these two cities to make predictions of the consequences of a nuclear holocaust. But nuclear weapons are now thousands of times more numerous and powerful than the two dropped on these Japanese cities. As a result, a nuclear war was considered unthinkable. People were compelled to think about the unthinkable. Jonathan Schell, while trying to come up with an “account” of the consequences of a general nuclear holocaust during the Cold War, has written: “Such an account, which in its nature must be both technical and gruesome, cannot be other than hateful to dwell on, yet it may only by descending into this hell in imagination now that we can hope to escape descending into it in reality at some later time.”54 </w:t>
      </w:r>
      <w:r w:rsidRPr="00E62B06">
        <w:rPr>
          <w:rStyle w:val="StyleUnderline"/>
          <w:rFonts w:asciiTheme="majorHAnsi" w:hAnsiTheme="majorHAnsi" w:cstheme="majorHAnsi"/>
          <w:highlight w:val="cyan"/>
        </w:rPr>
        <w:t xml:space="preserve">What will be the consequences of a </w:t>
      </w:r>
      <w:r w:rsidRPr="00E62B06">
        <w:rPr>
          <w:rStyle w:val="Emphasis"/>
          <w:rFonts w:asciiTheme="majorHAnsi" w:hAnsiTheme="majorHAnsi" w:cstheme="majorHAnsi"/>
          <w:highlight w:val="cyan"/>
        </w:rPr>
        <w:t>single blast</w:t>
      </w:r>
      <w:r w:rsidRPr="00E62B06">
        <w:rPr>
          <w:rFonts w:asciiTheme="majorHAnsi" w:hAnsiTheme="majorHAnsi" w:cstheme="majorHAnsi"/>
          <w:sz w:val="12"/>
        </w:rPr>
        <w:t xml:space="preserve"> over a densely populated South Asian city like Bombay</w:t>
      </w:r>
      <w:r w:rsidRPr="00E62B06">
        <w:rPr>
          <w:rStyle w:val="StyleUnderline"/>
          <w:rFonts w:asciiTheme="majorHAnsi" w:hAnsiTheme="majorHAnsi" w:cstheme="majorHAnsi"/>
          <w:highlight w:val="cyan"/>
        </w:rPr>
        <w:t>?</w:t>
      </w:r>
      <w:r w:rsidRPr="00E62B06">
        <w:rPr>
          <w:rFonts w:asciiTheme="majorHAnsi" w:hAnsiTheme="majorHAnsi" w:cstheme="majorHAnsi"/>
          <w:sz w:val="12"/>
        </w:rPr>
        <w:t xml:space="preserve"> Indian physicist M.V. Ramana has the following answer: “</w:t>
      </w:r>
      <w:r w:rsidRPr="00E62B06">
        <w:rPr>
          <w:rStyle w:val="StyleUnderline"/>
          <w:rFonts w:asciiTheme="majorHAnsi" w:hAnsiTheme="majorHAnsi" w:cstheme="majorHAnsi"/>
        </w:rPr>
        <w:t xml:space="preserve">Any person or object </w:t>
      </w:r>
      <w:r w:rsidRPr="00E62B06">
        <w:rPr>
          <w:rStyle w:val="Emphasis"/>
          <w:rFonts w:asciiTheme="majorHAnsi" w:hAnsiTheme="majorHAnsi" w:cstheme="majorHAnsi"/>
        </w:rPr>
        <w:t>exposed to the explosion</w:t>
      </w:r>
      <w:r w:rsidRPr="00E62B06">
        <w:rPr>
          <w:rStyle w:val="StyleUnderline"/>
          <w:rFonts w:asciiTheme="majorHAnsi" w:hAnsiTheme="majorHAnsi" w:cstheme="majorHAnsi"/>
        </w:rPr>
        <w:t xml:space="preserve"> would first experience an extremely intense flash of </w:t>
      </w:r>
      <w:r w:rsidRPr="00E62B06">
        <w:rPr>
          <w:rStyle w:val="Emphasis"/>
          <w:rFonts w:asciiTheme="majorHAnsi" w:hAnsiTheme="majorHAnsi" w:cstheme="majorHAnsi"/>
        </w:rPr>
        <w:t>heat and light</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brighter</w:t>
      </w:r>
      <w:r w:rsidRPr="00E62B06">
        <w:rPr>
          <w:rStyle w:val="StyleUnderline"/>
          <w:rFonts w:asciiTheme="majorHAnsi" w:hAnsiTheme="majorHAnsi" w:cstheme="majorHAnsi"/>
        </w:rPr>
        <w:t xml:space="preserve"> than a </w:t>
      </w:r>
      <w:r w:rsidRPr="00E62B06">
        <w:rPr>
          <w:rStyle w:val="Emphasis"/>
          <w:rFonts w:asciiTheme="majorHAnsi" w:hAnsiTheme="majorHAnsi" w:cstheme="majorHAnsi"/>
        </w:rPr>
        <w:t>thousand suns.</w:t>
      </w:r>
      <w:r w:rsidRPr="00E62B06">
        <w:rPr>
          <w:rFonts w:asciiTheme="majorHAnsi" w:hAnsiTheme="majorHAnsi" w:cstheme="majorHAnsi"/>
          <w:sz w:val="12"/>
        </w:rPr>
        <w:t xml:space="preserve"> Even looking at the flash could cause blindness. For 1.6-3.2 km around the point of explosion (the epicenter or ground zero), </w:t>
      </w:r>
      <w:r w:rsidRPr="00E62B06">
        <w:rPr>
          <w:rStyle w:val="StyleUnderline"/>
          <w:rFonts w:asciiTheme="majorHAnsi" w:hAnsiTheme="majorHAnsi" w:cstheme="majorHAnsi"/>
          <w:highlight w:val="cyan"/>
        </w:rPr>
        <w:t xml:space="preserve">everything that </w:t>
      </w:r>
      <w:r w:rsidRPr="00E62B06">
        <w:rPr>
          <w:rStyle w:val="Emphasis"/>
          <w:rFonts w:asciiTheme="majorHAnsi" w:hAnsiTheme="majorHAnsi" w:cstheme="majorHAnsi"/>
          <w:highlight w:val="cyan"/>
        </w:rPr>
        <w:t>could</w:t>
      </w:r>
      <w:r w:rsidRPr="00E62B06">
        <w:rPr>
          <w:rStyle w:val="StyleUnderline"/>
          <w:rFonts w:asciiTheme="majorHAnsi" w:hAnsiTheme="majorHAnsi" w:cstheme="majorHAnsi"/>
          <w:highlight w:val="cyan"/>
        </w:rPr>
        <w:t xml:space="preserve"> burn</w:t>
      </w:r>
      <w:r w:rsidRPr="00E62B06">
        <w:rPr>
          <w:rFonts w:asciiTheme="majorHAnsi" w:hAnsiTheme="majorHAnsi" w:cstheme="majorHAnsi"/>
          <w:sz w:val="12"/>
        </w:rPr>
        <w:t>—wood, paper, clothes, vegetation, and all other combustible materials—</w:t>
      </w:r>
      <w:r w:rsidRPr="00E62B06">
        <w:rPr>
          <w:rStyle w:val="StyleUnderline"/>
          <w:rFonts w:asciiTheme="majorHAnsi" w:hAnsiTheme="majorHAnsi" w:cstheme="majorHAnsi"/>
          <w:highlight w:val="cyan"/>
        </w:rPr>
        <w:t xml:space="preserve">would </w:t>
      </w:r>
      <w:r w:rsidRPr="00E62B06">
        <w:rPr>
          <w:rStyle w:val="Emphasis"/>
          <w:rFonts w:asciiTheme="majorHAnsi" w:hAnsiTheme="majorHAnsi" w:cstheme="majorHAnsi"/>
          <w:highlight w:val="cyan"/>
        </w:rPr>
        <w:t>catch fire</w:t>
      </w:r>
      <w:r w:rsidRPr="00E62B06">
        <w:rPr>
          <w:rStyle w:val="Emphasis"/>
          <w:rFonts w:asciiTheme="majorHAnsi" w:hAnsiTheme="majorHAnsi" w:cstheme="majorHAnsi"/>
        </w:rPr>
        <w:t>.”</w:t>
      </w:r>
      <w:r w:rsidRPr="00E62B06">
        <w:rPr>
          <w:rFonts w:asciiTheme="majorHAnsi" w:hAnsiTheme="majorHAnsi" w:cstheme="majorHAnsi"/>
          <w:sz w:val="12"/>
        </w:rPr>
        <w:t xml:space="preserve">55 </w:t>
      </w:r>
      <w:r w:rsidRPr="00E62B06">
        <w:rPr>
          <w:rStyle w:val="StyleUnderline"/>
          <w:rFonts w:asciiTheme="majorHAnsi" w:hAnsiTheme="majorHAnsi" w:cstheme="majorHAnsi"/>
        </w:rPr>
        <w:t xml:space="preserve">Then there will be the effects of </w:t>
      </w:r>
      <w:r w:rsidRPr="00E62B06">
        <w:rPr>
          <w:rStyle w:val="Emphasis"/>
          <w:rFonts w:asciiTheme="majorHAnsi" w:hAnsiTheme="majorHAnsi" w:cstheme="majorHAnsi"/>
        </w:rPr>
        <w:t>radiation</w:t>
      </w:r>
      <w:r w:rsidRPr="00E62B06">
        <w:rPr>
          <w:rStyle w:val="StyleUnderline"/>
          <w:rFonts w:asciiTheme="majorHAnsi" w:hAnsiTheme="majorHAnsi" w:cstheme="majorHAnsi"/>
        </w:rPr>
        <w:t xml:space="preserve"> that could continue for years</w:t>
      </w:r>
      <w:r w:rsidRPr="00E62B06">
        <w:rPr>
          <w:rFonts w:asciiTheme="majorHAnsi" w:hAnsiTheme="majorHAnsi" w:cstheme="majorHAnsi"/>
          <w:sz w:val="12"/>
        </w:rPr>
        <w:t xml:space="preserve"> and cause terrible health hazards, including leukemia, various types of cancer as well as non-fatal diseases like birth defects, cataracts, mental retardation in children, etc. The blast will destroy everything within a circle with a radius of 1.1 km. </w:t>
      </w:r>
      <w:r w:rsidRPr="00E62B06">
        <w:rPr>
          <w:rStyle w:val="StyleUnderline"/>
          <w:rFonts w:asciiTheme="majorHAnsi" w:hAnsiTheme="majorHAnsi" w:cstheme="majorHAnsi"/>
        </w:rPr>
        <w:t xml:space="preserve">Houses except those built with concrete will be </w:t>
      </w:r>
      <w:r w:rsidRPr="00E62B06">
        <w:rPr>
          <w:rStyle w:val="Emphasis"/>
          <w:rFonts w:asciiTheme="majorHAnsi" w:hAnsiTheme="majorHAnsi" w:cstheme="majorHAnsi"/>
        </w:rPr>
        <w:t>destroyed</w:t>
      </w:r>
      <w:r w:rsidRPr="00E62B06">
        <w:rPr>
          <w:rStyle w:val="StyleUnderline"/>
          <w:rFonts w:asciiTheme="majorHAnsi" w:hAnsiTheme="majorHAnsi" w:cstheme="majorHAnsi"/>
        </w:rPr>
        <w:t xml:space="preserve"> within 1.7 km of the epicenter</w:t>
      </w:r>
      <w:r w:rsidRPr="00E62B06">
        <w:rPr>
          <w:rFonts w:asciiTheme="majorHAnsi" w:hAnsiTheme="majorHAnsi" w:cstheme="majorHAnsi"/>
          <w:sz w:val="12"/>
        </w:rPr>
        <w:t xml:space="preserve">. Even concrete houses in Bombay (or many other South Asian cities) are weak, badly designed or built with poor quality materials, resulting in far greater damages within wider distance than projected. Since the density of population in present-day South Asian cities is much higher than Hiroshima and Nagasaki of 1945, instant deaths will be higher than the Japanese cities. According to the 1991 census, the population of greater Bombay is 9, 910,000, the average population per square kilometer being 23,000 while there are regions with a population density of more than 100,000 per square kilometer.56 </w:t>
      </w:r>
    </w:p>
    <w:p w:rsidR="00CB488D" w:rsidRPr="00E62B06" w:rsidRDefault="00CB488D" w:rsidP="00CB488D">
      <w:pPr>
        <w:rPr>
          <w:rFonts w:asciiTheme="majorHAnsi" w:hAnsiTheme="majorHAnsi" w:cstheme="majorHAnsi"/>
          <w:sz w:val="12"/>
        </w:rPr>
      </w:pPr>
      <w:r w:rsidRPr="00E62B06">
        <w:rPr>
          <w:rFonts w:asciiTheme="majorHAnsi" w:hAnsiTheme="majorHAnsi" w:cstheme="majorHAnsi"/>
          <w:sz w:val="12"/>
        </w:rPr>
        <w:t xml:space="preserve">Apart from instant casualties, </w:t>
      </w:r>
      <w:r w:rsidRPr="00E62B06">
        <w:rPr>
          <w:rStyle w:val="StyleUnderline"/>
          <w:rFonts w:asciiTheme="majorHAnsi" w:hAnsiTheme="majorHAnsi" w:cstheme="majorHAnsi"/>
        </w:rPr>
        <w:t xml:space="preserve">there will be </w:t>
      </w:r>
      <w:r w:rsidRPr="00E62B06">
        <w:rPr>
          <w:rStyle w:val="Emphasis"/>
          <w:rFonts w:asciiTheme="majorHAnsi" w:hAnsiTheme="majorHAnsi" w:cstheme="majorHAnsi"/>
        </w:rPr>
        <w:t>deaths</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physical deformation</w:t>
      </w:r>
      <w:r w:rsidRPr="00E62B06">
        <w:rPr>
          <w:rStyle w:val="StyleUnderline"/>
          <w:rFonts w:asciiTheme="majorHAnsi" w:hAnsiTheme="majorHAnsi" w:cstheme="majorHAnsi"/>
        </w:rPr>
        <w:t xml:space="preserve"> from the delayed effects of the bomb blast</w:t>
      </w:r>
      <w:r w:rsidRPr="00E62B06">
        <w:rPr>
          <w:rFonts w:asciiTheme="majorHAnsi" w:hAnsiTheme="majorHAnsi" w:cstheme="majorHAnsi"/>
          <w:sz w:val="12"/>
        </w:rPr>
        <w:t xml:space="preserve">, namely firestorm and fallout. The </w:t>
      </w:r>
      <w:r w:rsidRPr="00E62B06">
        <w:rPr>
          <w:rStyle w:val="StyleUnderline"/>
          <w:rFonts w:asciiTheme="majorHAnsi" w:hAnsiTheme="majorHAnsi" w:cstheme="majorHAnsi"/>
        </w:rPr>
        <w:t xml:space="preserve">firestorm will raise the temperature within 2 km radius of the epicenter to </w:t>
      </w:r>
      <w:r w:rsidRPr="00E62B06">
        <w:rPr>
          <w:rStyle w:val="Emphasis"/>
          <w:rFonts w:asciiTheme="majorHAnsi" w:hAnsiTheme="majorHAnsi" w:cstheme="majorHAnsi"/>
        </w:rPr>
        <w:t>several hundred degrees</w:t>
      </w:r>
      <w:r w:rsidRPr="00E62B06">
        <w:rPr>
          <w:rFonts w:asciiTheme="majorHAnsi" w:hAnsiTheme="majorHAnsi" w:cstheme="majorHAnsi"/>
          <w:sz w:val="12"/>
        </w:rPr>
        <w:t>, “</w:t>
      </w:r>
      <w:r w:rsidRPr="00E62B06">
        <w:rPr>
          <w:rStyle w:val="StyleUnderline"/>
          <w:rFonts w:asciiTheme="majorHAnsi" w:hAnsiTheme="majorHAnsi" w:cstheme="majorHAnsi"/>
        </w:rPr>
        <w:t xml:space="preserve">making it almost certain that there would be </w:t>
      </w:r>
      <w:r w:rsidRPr="00E62B06">
        <w:rPr>
          <w:rStyle w:val="Emphasis"/>
          <w:rFonts w:asciiTheme="majorHAnsi" w:hAnsiTheme="majorHAnsi" w:cstheme="majorHAnsi"/>
        </w:rPr>
        <w:t>no survivors</w:t>
      </w:r>
      <w:r w:rsidRPr="00E62B06">
        <w:rPr>
          <w:rFonts w:asciiTheme="majorHAnsi" w:hAnsiTheme="majorHAnsi" w:cstheme="majorHAnsi"/>
          <w:sz w:val="12"/>
        </w:rPr>
        <w:t xml:space="preserve">.”57 Like Hiroshima and Nagasaki, the explosion will be followed by black rain carrying radioactive fallout that will be fatal to an area of about 25-100 square kilometers, and the “regions subject to high levels of fallout would have high levels of casualties and radiation sickness.”58 A 15 kiloton bomb attack on such populous cities of India or Pakistan would kill 150,000 to 800,000 people within a few weeks.59 All these casualties will be the result of a Hiroshima-type explosion. If the weapon is of 150 kiloton yield, the number of deaths will be about 2,000,000 to 6,000,000.60 The long-term casualties, likewise, will be many times more than the Japanese cities, given population density of Bombay as well as the concentration of large number of industries in the city.61 As per another estimate, also based on the record of Hiroshima, the immediate casualties in ten large Indian and Pakistani cities would be three million deaths and 1.5 million severely injured. Also, “the consequences of the destruction of the fragile social and physical networks that make daily life possible in large South Asian cities, the loss of electricity, water, hospitals, transportation and other services would be enormous.”62 </w:t>
      </w:r>
      <w:r w:rsidRPr="00E62B06">
        <w:rPr>
          <w:rFonts w:asciiTheme="majorHAnsi" w:hAnsiTheme="majorHAnsi" w:cstheme="majorHAnsi"/>
          <w:sz w:val="12"/>
        </w:rPr>
        <w:br/>
        <w:t xml:space="preserve">The damage to other South Asian countries should also be given due emphasis, although this has so far been a relatively neglected aspect in the South Asian nuclear discourse. Because of geographical contiguity, all these countries—Bangladesh, Nepal, Sri Lanka, Bhutan, Maldives, and Afghanistan—will be severely affected by a nuclear war between India and Pakistan. In fact, according to one observer, these </w:t>
      </w:r>
      <w:r w:rsidRPr="00E62B06">
        <w:rPr>
          <w:rStyle w:val="StyleUnderline"/>
          <w:rFonts w:asciiTheme="majorHAnsi" w:hAnsiTheme="majorHAnsi" w:cstheme="majorHAnsi"/>
          <w:highlight w:val="cyan"/>
        </w:rPr>
        <w:t xml:space="preserve">countries will face </w:t>
      </w:r>
      <w:r w:rsidRPr="00E62B06">
        <w:rPr>
          <w:rStyle w:val="Emphasis"/>
          <w:rFonts w:asciiTheme="majorHAnsi" w:hAnsiTheme="majorHAnsi" w:cstheme="majorHAnsi"/>
          <w:highlight w:val="cyan"/>
        </w:rPr>
        <w:t>unprecedented disasters</w:t>
      </w:r>
      <w:r w:rsidRPr="00E62B06">
        <w:rPr>
          <w:rStyle w:val="StyleUnderline"/>
          <w:rFonts w:asciiTheme="majorHAnsi" w:hAnsiTheme="majorHAnsi" w:cstheme="majorHAnsi"/>
          <w:highlight w:val="cyan"/>
        </w:rPr>
        <w:t xml:space="preserve"> like</w:t>
      </w:r>
      <w:r w:rsidRPr="00E62B06">
        <w:rPr>
          <w:rFonts w:asciiTheme="majorHAnsi" w:hAnsiTheme="majorHAnsi" w:cstheme="majorHAnsi"/>
          <w:sz w:val="12"/>
        </w:rPr>
        <w:t xml:space="preserve"> immediate sure to radiation and long-term fallout in the form cancer risk, </w:t>
      </w:r>
      <w:r w:rsidRPr="00E62B06">
        <w:rPr>
          <w:rStyle w:val="StyleUnderline"/>
          <w:rFonts w:asciiTheme="majorHAnsi" w:hAnsiTheme="majorHAnsi" w:cstheme="majorHAnsi"/>
          <w:highlight w:val="cyan"/>
        </w:rPr>
        <w:t xml:space="preserve">the disruption of </w:t>
      </w:r>
      <w:r w:rsidRPr="00E62B06">
        <w:rPr>
          <w:rStyle w:val="Emphasis"/>
          <w:rFonts w:asciiTheme="majorHAnsi" w:hAnsiTheme="majorHAnsi" w:cstheme="majorHAnsi"/>
          <w:highlight w:val="cyan"/>
        </w:rPr>
        <w:t>cross-border trade</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commerce</w:t>
      </w:r>
      <w:r w:rsidRPr="00E62B06">
        <w:rPr>
          <w:rStyle w:val="StyleUnderline"/>
          <w:rFonts w:asciiTheme="majorHAnsi" w:hAnsiTheme="majorHAnsi" w:cstheme="majorHAnsi"/>
        </w:rPr>
        <w:t xml:space="preserve"> in critical products</w:t>
      </w:r>
      <w:r w:rsidRPr="00E62B06">
        <w:rPr>
          <w:rFonts w:asciiTheme="majorHAnsi" w:hAnsiTheme="majorHAnsi" w:cstheme="majorHAnsi"/>
          <w:sz w:val="12"/>
        </w:rPr>
        <w:t xml:space="preserve"> like food and floods from destroyed dams </w:t>
      </w:r>
      <w:r w:rsidRPr="00E62B06">
        <w:rPr>
          <w:rStyle w:val="StyleUnderline"/>
          <w:rFonts w:asciiTheme="majorHAnsi" w:hAnsiTheme="majorHAnsi" w:cstheme="majorHAnsi"/>
          <w:highlight w:val="cyan"/>
        </w:rPr>
        <w:t>and</w:t>
      </w:r>
      <w:r w:rsidRPr="00E62B06">
        <w:rPr>
          <w:rFonts w:asciiTheme="majorHAnsi" w:hAnsiTheme="majorHAnsi" w:cstheme="majorHAnsi"/>
          <w:sz w:val="12"/>
        </w:rPr>
        <w:t xml:space="preserve"> movement of </w:t>
      </w:r>
      <w:r w:rsidRPr="00E62B06">
        <w:rPr>
          <w:rStyle w:val="Emphasis"/>
          <w:rFonts w:asciiTheme="majorHAnsi" w:hAnsiTheme="majorHAnsi" w:cstheme="majorHAnsi"/>
          <w:highlight w:val="cyan"/>
        </w:rPr>
        <w:t>refugees</w:t>
      </w:r>
      <w:r w:rsidRPr="00E62B06">
        <w:rPr>
          <w:rStyle w:val="StyleUnderline"/>
          <w:rFonts w:asciiTheme="majorHAnsi" w:hAnsiTheme="majorHAnsi" w:cstheme="majorHAnsi"/>
          <w:highlight w:val="cyan"/>
        </w:rPr>
        <w:t xml:space="preserve"> across borders</w:t>
      </w:r>
      <w:r w:rsidRPr="00E62B06">
        <w:rPr>
          <w:rFonts w:asciiTheme="majorHAnsi" w:hAnsiTheme="majorHAnsi" w:cstheme="majorHAnsi"/>
          <w:sz w:val="12"/>
        </w:rPr>
        <w:t xml:space="preserve">. As this scholar writes, “Bangladesh would be particularly vulnerable to the consequences of a nuclear attack on Calcutta, and Nepal would suffer from attacks on northern Indian coastal cities.”63 So, in the event of an India-Pakistan nuclear exchange, Bangladesh will not be the “safest country to live in, in the subcontinent,” as Nobel Laureate Amartya Sen tended to believe.64 All these deaths and destructions will likely occur in the name protecting the security of India and Pakistan. </w:t>
      </w:r>
    </w:p>
    <w:p w:rsidR="00CB488D" w:rsidRPr="00E62B06" w:rsidRDefault="00CB488D" w:rsidP="00CB488D">
      <w:pPr>
        <w:rPr>
          <w:rFonts w:asciiTheme="majorHAnsi" w:hAnsiTheme="majorHAnsi" w:cstheme="majorHAnsi"/>
          <w:sz w:val="4"/>
          <w:szCs w:val="4"/>
        </w:rPr>
      </w:pPr>
      <w:r w:rsidRPr="00E62B06">
        <w:rPr>
          <w:rFonts w:asciiTheme="majorHAnsi" w:hAnsiTheme="majorHAnsi" w:cstheme="majorHAnsi"/>
          <w:sz w:val="4"/>
          <w:szCs w:val="4"/>
        </w:rPr>
        <w:t>If only one Hiroshima-like bomb can do such disasters, what will be the effects of an India-Pakistan nuclear exchange when more numerous and much heavier bombs are dropped on so many populous cities in both countries? This should make one alive to the fact that Hiroshima and Nagasaki “can provide us with no more than a hint of what would happen in the event of nuclear war.”65 When strategists and analysts write their doctrines, war-fighting tactics, and calculate the possible gains and losses of a nuclear exchange in South Asia, they seem to forget the by-now well-known aphorism that in a nuclear war none will be the winner.</w:t>
      </w:r>
    </w:p>
    <w:p w:rsidR="00CB488D" w:rsidRPr="00E62B06" w:rsidRDefault="00CB488D" w:rsidP="00CB488D">
      <w:pPr>
        <w:rPr>
          <w:rFonts w:asciiTheme="majorHAnsi" w:hAnsiTheme="majorHAnsi" w:cstheme="majorHAnsi"/>
          <w:sz w:val="4"/>
          <w:szCs w:val="4"/>
        </w:rPr>
      </w:pPr>
      <w:r w:rsidRPr="00E62B06">
        <w:rPr>
          <w:rFonts w:asciiTheme="majorHAnsi" w:hAnsiTheme="majorHAnsi" w:cstheme="majorHAnsi"/>
          <w:sz w:val="4"/>
          <w:szCs w:val="4"/>
        </w:rPr>
        <w:t xml:space="preserve">Moral and Ethical Issues </w:t>
      </w:r>
    </w:p>
    <w:p w:rsidR="00CB488D" w:rsidRPr="00E62B06" w:rsidRDefault="00CB488D" w:rsidP="00CB488D">
      <w:pPr>
        <w:rPr>
          <w:rFonts w:asciiTheme="majorHAnsi" w:hAnsiTheme="majorHAnsi" w:cstheme="majorHAnsi"/>
          <w:sz w:val="4"/>
          <w:szCs w:val="4"/>
        </w:rPr>
      </w:pPr>
      <w:r w:rsidRPr="00E62B06">
        <w:rPr>
          <w:rFonts w:asciiTheme="majorHAnsi" w:hAnsiTheme="majorHAnsi" w:cstheme="majorHAnsi"/>
          <w:sz w:val="4"/>
          <w:szCs w:val="4"/>
        </w:rPr>
        <w:t xml:space="preserve">Weapons of mass destruction have always raised moral questions for their killing large numbers of non-combatants and innocent people. Some scientists involved in the Manhattan project tried in vain to prevent the use of the bomb they had invented. The United Nations tried to rid the world of the nuclear bomb through its first resolution in 1946 calling for the elimination of nuclear weapons. But the onset of the global Cold War killed such pious hopes. The concerns of the world community with the WMD continued to keep alive the moral and ethical objections against them. However, while other weapons of this category (such as biological and chemical) were considered loathsome and their uses were banned by international agreements, nuclear weapons are still looked upon as the ultimate weapon of national security and defense. As two noted Indian anti-bomb analysts have affirmed, “Morally, it is simply impossible to use weapons that are so destructive. If the world could outlaw chemical and biological weapons, and even agree to an anti-personnel landmine ban, then surely the case for eliminating nuclear weapons, which are considerably more destructive and more indiscriminate in the damage they cause, is even stronger.”66 Recently the moral and ethical issues are being raised by small groups of scientists, journalists, and intellectuals of South Asia who are highlighting the potentially fatal effects of nuclear weapons on millions of innocent people in India and Pakistan as well as people of neighboring countries who have no stakes in the conflict between the two countries. </w:t>
      </w:r>
    </w:p>
    <w:p w:rsidR="00CB488D" w:rsidRPr="00E62B06" w:rsidRDefault="00CB488D" w:rsidP="00CB488D">
      <w:pPr>
        <w:rPr>
          <w:rFonts w:asciiTheme="majorHAnsi" w:hAnsiTheme="majorHAnsi" w:cstheme="majorHAnsi"/>
          <w:sz w:val="12"/>
        </w:rPr>
      </w:pPr>
      <w:r w:rsidRPr="00E62B06">
        <w:rPr>
          <w:rFonts w:asciiTheme="majorHAnsi" w:hAnsiTheme="majorHAnsi" w:cstheme="majorHAnsi"/>
          <w:sz w:val="12"/>
        </w:rPr>
        <w:t xml:space="preserve">Besides human </w:t>
      </w:r>
      <w:r w:rsidRPr="00E62B06">
        <w:rPr>
          <w:rFonts w:asciiTheme="majorHAnsi" w:hAnsiTheme="majorHAnsi" w:cstheme="majorHAnsi"/>
          <w:sz w:val="12"/>
          <w:szCs w:val="14"/>
        </w:rPr>
        <w:t>lives</w:t>
      </w:r>
      <w:r w:rsidRPr="00E62B06">
        <w:rPr>
          <w:rFonts w:asciiTheme="majorHAnsi" w:hAnsiTheme="majorHAnsi" w:cstheme="majorHAnsi"/>
          <w:sz w:val="12"/>
        </w:rPr>
        <w:t xml:space="preserve">, </w:t>
      </w:r>
      <w:r w:rsidRPr="00E62B06">
        <w:rPr>
          <w:rStyle w:val="Emphasis"/>
          <w:rFonts w:asciiTheme="majorHAnsi" w:hAnsiTheme="majorHAnsi" w:cstheme="majorHAnsi"/>
          <w:highlight w:val="cyan"/>
        </w:rPr>
        <w:t>nuclear war</w:t>
      </w:r>
      <w:r w:rsidRPr="00E62B06">
        <w:rPr>
          <w:rStyle w:val="StyleUnderline"/>
          <w:rFonts w:asciiTheme="majorHAnsi" w:hAnsiTheme="majorHAnsi" w:cstheme="majorHAnsi"/>
          <w:highlight w:val="cyan"/>
        </w:rPr>
        <w:t xml:space="preserve"> will destroy the </w:t>
      </w:r>
      <w:r w:rsidRPr="00E62B06">
        <w:rPr>
          <w:rStyle w:val="Emphasis"/>
          <w:rFonts w:asciiTheme="majorHAnsi" w:hAnsiTheme="majorHAnsi" w:cstheme="majorHAnsi"/>
          <w:highlight w:val="cyan"/>
        </w:rPr>
        <w:t>ecology of the affected</w:t>
      </w:r>
      <w:r w:rsidRPr="00E62B06">
        <w:rPr>
          <w:rStyle w:val="StyleUnderline"/>
          <w:rFonts w:asciiTheme="majorHAnsi" w:hAnsiTheme="majorHAnsi" w:cstheme="majorHAnsi"/>
          <w:highlight w:val="cyan"/>
        </w:rPr>
        <w:t xml:space="preserve"> area</w:t>
      </w:r>
      <w:r w:rsidRPr="00E62B06">
        <w:rPr>
          <w:rStyle w:val="StyleUnderline"/>
          <w:rFonts w:asciiTheme="majorHAnsi" w:hAnsiTheme="majorHAnsi" w:cstheme="majorHAnsi"/>
        </w:rPr>
        <w:t xml:space="preserve"> to such an extent that </w:t>
      </w:r>
      <w:r w:rsidRPr="00E62B06">
        <w:rPr>
          <w:rStyle w:val="Emphasis"/>
          <w:rFonts w:asciiTheme="majorHAnsi" w:hAnsiTheme="majorHAnsi" w:cstheme="majorHAnsi"/>
        </w:rPr>
        <w:t>no</w:t>
      </w:r>
      <w:r w:rsidRPr="00E62B06">
        <w:rPr>
          <w:rFonts w:asciiTheme="majorHAnsi" w:hAnsiTheme="majorHAnsi" w:cstheme="majorHAnsi"/>
          <w:sz w:val="12"/>
        </w:rPr>
        <w:t xml:space="preserve"> civilized </w:t>
      </w:r>
      <w:r w:rsidRPr="00E62B06">
        <w:rPr>
          <w:rStyle w:val="Emphasis"/>
          <w:rFonts w:asciiTheme="majorHAnsi" w:hAnsiTheme="majorHAnsi" w:cstheme="majorHAnsi"/>
        </w:rPr>
        <w:t>life</w:t>
      </w:r>
      <w:r w:rsidRPr="00E62B06">
        <w:rPr>
          <w:rStyle w:val="StyleUnderline"/>
          <w:rFonts w:asciiTheme="majorHAnsi" w:hAnsiTheme="majorHAnsi" w:cstheme="majorHAnsi"/>
        </w:rPr>
        <w:t xml:space="preserve"> will be </w:t>
      </w:r>
      <w:r w:rsidRPr="00E62B06">
        <w:rPr>
          <w:rStyle w:val="Emphasis"/>
          <w:rFonts w:asciiTheme="majorHAnsi" w:hAnsiTheme="majorHAnsi" w:cstheme="majorHAnsi"/>
        </w:rPr>
        <w:t>able to flourish</w:t>
      </w:r>
      <w:r w:rsidRPr="00E62B06">
        <w:rPr>
          <w:rFonts w:asciiTheme="majorHAnsi" w:hAnsiTheme="majorHAnsi" w:cstheme="majorHAnsi"/>
          <w:sz w:val="12"/>
        </w:rPr>
        <w:t>. As Jonathan Schell writes</w:t>
      </w:r>
      <w:r w:rsidRPr="00E62B06">
        <w:rPr>
          <w:rFonts w:asciiTheme="majorHAnsi" w:hAnsiTheme="majorHAnsi" w:cstheme="majorHAnsi"/>
          <w:sz w:val="12"/>
          <w:highlight w:val="cyan"/>
        </w:rPr>
        <w:t xml:space="preserve">, </w:t>
      </w:r>
      <w:r w:rsidRPr="00E62B06">
        <w:rPr>
          <w:rStyle w:val="StyleUnderline"/>
          <w:rFonts w:asciiTheme="majorHAnsi" w:hAnsiTheme="majorHAnsi" w:cstheme="majorHAnsi"/>
          <w:highlight w:val="cyan"/>
        </w:rPr>
        <w:t xml:space="preserve">a </w:t>
      </w:r>
      <w:r w:rsidRPr="00E62B06">
        <w:rPr>
          <w:rStyle w:val="Emphasis"/>
          <w:rFonts w:asciiTheme="majorHAnsi" w:hAnsiTheme="majorHAnsi" w:cstheme="majorHAnsi"/>
          <w:highlight w:val="cyan"/>
        </w:rPr>
        <w:t>nuclear [war]</w:t>
      </w:r>
      <w:r w:rsidRPr="00E62B06">
        <w:rPr>
          <w:rFonts w:asciiTheme="majorHAnsi" w:hAnsiTheme="majorHAnsi" w:cstheme="majorHAnsi"/>
          <w:sz w:val="12"/>
        </w:rPr>
        <w:t xml:space="preserve"> </w:t>
      </w:r>
      <w:r w:rsidRPr="00E62B06">
        <w:rPr>
          <w:rFonts w:asciiTheme="majorHAnsi" w:hAnsiTheme="majorHAnsi" w:cstheme="majorHAnsi"/>
          <w:strike/>
          <w:sz w:val="12"/>
        </w:rPr>
        <w:t>holocaust</w:t>
      </w:r>
      <w:r w:rsidRPr="00E62B06">
        <w:rPr>
          <w:rFonts w:asciiTheme="majorHAnsi" w:hAnsiTheme="majorHAnsi" w:cstheme="majorHAnsi"/>
          <w:sz w:val="12"/>
        </w:rPr>
        <w:t xml:space="preserve"> </w:t>
      </w:r>
      <w:r w:rsidRPr="00E62B06">
        <w:rPr>
          <w:rStyle w:val="StyleUnderline"/>
          <w:rFonts w:asciiTheme="majorHAnsi" w:hAnsiTheme="majorHAnsi" w:cstheme="majorHAnsi"/>
          <w:highlight w:val="cyan"/>
        </w:rPr>
        <w:t>is a threat</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of</w:t>
      </w:r>
      <w:r w:rsidRPr="00E62B06">
        <w:rPr>
          <w:rFonts w:asciiTheme="majorHAnsi" w:hAnsiTheme="majorHAnsi" w:cstheme="majorHAnsi"/>
          <w:sz w:val="12"/>
        </w:rPr>
        <w:t xml:space="preserve"> “</w:t>
      </w:r>
      <w:r w:rsidRPr="00E62B06">
        <w:rPr>
          <w:rStyle w:val="Emphasis"/>
          <w:rFonts w:asciiTheme="majorHAnsi" w:hAnsiTheme="majorHAnsi" w:cstheme="majorHAnsi"/>
          <w:highlight w:val="cyan"/>
        </w:rPr>
        <w:t>human extinction</w:t>
      </w:r>
      <w:r w:rsidRPr="00E62B06">
        <w:rPr>
          <w:rStyle w:val="StyleUnderline"/>
          <w:rFonts w:asciiTheme="majorHAnsi" w:hAnsiTheme="majorHAnsi" w:cstheme="majorHAnsi"/>
          <w:highlight w:val="cyan"/>
        </w:rPr>
        <w:t>,</w:t>
      </w:r>
      <w:r w:rsidRPr="00E62B06">
        <w:rPr>
          <w:rStyle w:val="StyleUnderline"/>
          <w:rFonts w:asciiTheme="majorHAnsi" w:hAnsiTheme="majorHAnsi" w:cstheme="majorHAnsi"/>
        </w:rPr>
        <w:t xml:space="preserve"> which exists not because </w:t>
      </w:r>
      <w:r w:rsidRPr="00E62B06">
        <w:rPr>
          <w:rStyle w:val="Emphasis"/>
          <w:rFonts w:asciiTheme="majorHAnsi" w:hAnsiTheme="majorHAnsi" w:cstheme="majorHAnsi"/>
        </w:rPr>
        <w:t>every single person</w:t>
      </w:r>
      <w:r w:rsidRPr="00E62B06">
        <w:rPr>
          <w:rStyle w:val="StyleUnderline"/>
          <w:rFonts w:asciiTheme="majorHAnsi" w:hAnsiTheme="majorHAnsi" w:cstheme="majorHAnsi"/>
        </w:rPr>
        <w:t xml:space="preserve"> would be killed by the </w:t>
      </w:r>
      <w:r w:rsidRPr="00E62B06">
        <w:rPr>
          <w:rStyle w:val="Emphasis"/>
          <w:rFonts w:asciiTheme="majorHAnsi" w:hAnsiTheme="majorHAnsi" w:cstheme="majorHAnsi"/>
        </w:rPr>
        <w:t>immediate explosive</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radioactive effects</w:t>
      </w:r>
      <w:r w:rsidRPr="00E62B06">
        <w:rPr>
          <w:rFonts w:asciiTheme="majorHAnsi" w:hAnsiTheme="majorHAnsi" w:cstheme="majorHAnsi"/>
          <w:sz w:val="12"/>
        </w:rPr>
        <w:t xml:space="preserve"> of a holocaust … </w:t>
      </w:r>
      <w:r w:rsidRPr="00E62B06">
        <w:rPr>
          <w:rStyle w:val="StyleUnderline"/>
          <w:rFonts w:asciiTheme="majorHAnsi" w:hAnsiTheme="majorHAnsi" w:cstheme="majorHAnsi"/>
        </w:rPr>
        <w:t xml:space="preserve">but </w:t>
      </w:r>
      <w:r w:rsidRPr="00E62B06">
        <w:rPr>
          <w:rStyle w:val="StyleUnderline"/>
          <w:rFonts w:asciiTheme="majorHAnsi" w:hAnsiTheme="majorHAnsi" w:cstheme="majorHAnsi"/>
          <w:highlight w:val="cyan"/>
        </w:rPr>
        <w:t>because a [war]</w:t>
      </w:r>
      <w:r w:rsidRPr="00E62B06">
        <w:rPr>
          <w:rStyle w:val="StyleUnderline"/>
          <w:rFonts w:asciiTheme="majorHAnsi" w:hAnsiTheme="majorHAnsi" w:cstheme="majorHAnsi"/>
        </w:rPr>
        <w:t xml:space="preserve"> </w:t>
      </w:r>
      <w:r w:rsidRPr="00E62B06">
        <w:rPr>
          <w:rFonts w:asciiTheme="majorHAnsi" w:hAnsiTheme="majorHAnsi" w:cstheme="majorHAnsi"/>
          <w:sz w:val="12"/>
          <w:szCs w:val="12"/>
        </w:rPr>
        <w:t>holocaust</w:t>
      </w:r>
      <w:r w:rsidRPr="00E62B06">
        <w:rPr>
          <w:rStyle w:val="StyleUnderline"/>
          <w:rFonts w:asciiTheme="majorHAnsi" w:hAnsiTheme="majorHAnsi" w:cstheme="majorHAnsi"/>
          <w:sz w:val="12"/>
          <w:szCs w:val="12"/>
        </w:rPr>
        <w:t xml:space="preserve"> </w:t>
      </w:r>
      <w:r w:rsidRPr="00E62B06">
        <w:rPr>
          <w:rStyle w:val="StyleUnderline"/>
          <w:rFonts w:asciiTheme="majorHAnsi" w:hAnsiTheme="majorHAnsi" w:cstheme="majorHAnsi"/>
          <w:highlight w:val="cyan"/>
        </w:rPr>
        <w:t xml:space="preserve">might render the </w:t>
      </w:r>
      <w:r w:rsidRPr="00E62B06">
        <w:rPr>
          <w:rStyle w:val="Emphasis"/>
          <w:rFonts w:asciiTheme="majorHAnsi" w:hAnsiTheme="majorHAnsi" w:cstheme="majorHAnsi"/>
          <w:highlight w:val="cyan"/>
        </w:rPr>
        <w:t>biosphere</w:t>
      </w:r>
      <w:r w:rsidRPr="00E62B06">
        <w:rPr>
          <w:rStyle w:val="StyleUnderline"/>
          <w:rFonts w:asciiTheme="majorHAnsi" w:hAnsiTheme="majorHAnsi" w:cstheme="majorHAnsi"/>
          <w:highlight w:val="cyan"/>
        </w:rPr>
        <w:t xml:space="preserve"> </w:t>
      </w:r>
      <w:r w:rsidRPr="00E62B06">
        <w:rPr>
          <w:rStyle w:val="Emphasis"/>
          <w:rFonts w:asciiTheme="majorHAnsi" w:hAnsiTheme="majorHAnsi" w:cstheme="majorHAnsi"/>
          <w:highlight w:val="cyan"/>
        </w:rPr>
        <w:t>unfit for human survival</w:t>
      </w:r>
      <w:r w:rsidRPr="00E62B06">
        <w:rPr>
          <w:rFonts w:asciiTheme="majorHAnsi" w:hAnsiTheme="majorHAnsi" w:cstheme="majorHAnsi"/>
          <w:sz w:val="12"/>
        </w:rPr>
        <w:t>” and thus constitutes “an ecological peril.”</w:t>
      </w:r>
      <w:r w:rsidRPr="00E62B06">
        <w:rPr>
          <w:rStyle w:val="Style13ptBold"/>
          <w:rFonts w:asciiTheme="majorHAnsi" w:hAnsiTheme="majorHAnsi" w:cstheme="majorHAnsi"/>
          <w:sz w:val="12"/>
        </w:rPr>
        <w:t>67</w:t>
      </w:r>
      <w:r w:rsidRPr="00E62B06">
        <w:rPr>
          <w:rFonts w:asciiTheme="majorHAnsi" w:hAnsiTheme="majorHAnsi" w:cstheme="majorHAnsi"/>
          <w:sz w:val="12"/>
        </w:rPr>
        <w:t xml:space="preserve"> Now, what rights do the leaders of any country or countries have to pursue policies that portend such horrific consequences? Such policies are immoral by any standard. As George F. Kennan wrote in the context of the US-Soviet antagonism during the Cold War, “utterly unacceptable from the Christian standpoint, as I see it, is the holding of innocent people hostage to the policies of their government, and the readiness, or the threat, to punish them as a means of punishing their government. How many times—how many times just in the recent years—have we seen that possibility reflected in the deliberations of those who speculate and calculate about the possible uses of nuclear weapons?”68 In the nuclearized South Asia, the same scenes are re-enacted in the frequent threats New Delhi, and Islamabad hurls at each other. Apart from the strategic fallacies of nuclear deterrence, the idea also rests on a very unsound moral foundation, as it threatens to inflict unacceptable punishment to the opponent who actually means the promise to kill millions of innocent people in the enemy country. In other words, it is the innocent people who will pay the price for the follies of their leaders if deterrence fails or something goes wrong in a situation of intense conflict. This is an unacceptable strategy from the moral and ethical point of view. In this context, one may recall the famous anti-nuclear declaration of the U.S. Catholic Bishops entitled The Challenge of Peace: God’s Promise and Our Response (1983), “The whole world must summon the moral courage and technical means to say ‘no to nuclear conflict and ‘no’ to the moral danger of a nuclear age which places before humankind indefensible choices of constant terror or surrender.”69</w:t>
      </w:r>
    </w:p>
    <w:p w:rsidR="00CB488D" w:rsidRPr="00E62B06" w:rsidRDefault="00CB488D" w:rsidP="00CB488D">
      <w:pPr>
        <w:rPr>
          <w:rFonts w:asciiTheme="majorHAnsi" w:hAnsiTheme="majorHAnsi" w:cstheme="majorHAnsi"/>
          <w:sz w:val="16"/>
        </w:rPr>
      </w:pP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Yes War – NoKo</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US/Noko war likely despite diplomacy – miscalc proves </w:t>
      </w:r>
    </w:p>
    <w:p w:rsidR="00CB488D" w:rsidRPr="00E62B06" w:rsidRDefault="00CB488D" w:rsidP="00CB488D">
      <w:pPr>
        <w:rPr>
          <w:rFonts w:asciiTheme="majorHAnsi" w:hAnsiTheme="majorHAnsi" w:cstheme="majorHAnsi"/>
        </w:rPr>
      </w:pPr>
      <w:r w:rsidRPr="00E62B06">
        <w:rPr>
          <w:rFonts w:asciiTheme="majorHAnsi" w:hAnsiTheme="majorHAnsi" w:cstheme="majorHAnsi"/>
          <w:b/>
          <w:bCs/>
          <w:sz w:val="24"/>
        </w:rPr>
        <w:t>Jervis and Rapp-Hoper 18</w:t>
      </w:r>
      <w:r w:rsidRPr="00E62B06">
        <w:rPr>
          <w:rFonts w:asciiTheme="majorHAnsi" w:hAnsiTheme="majorHAnsi" w:cstheme="majorHAnsi"/>
          <w:b/>
          <w:bCs/>
        </w:rPr>
        <w:t xml:space="preserve"> </w:t>
      </w:r>
      <w:r w:rsidRPr="00E62B06">
        <w:rPr>
          <w:rFonts w:asciiTheme="majorHAnsi" w:hAnsiTheme="majorHAnsi" w:cstheme="majorHAnsi"/>
        </w:rPr>
        <w:t xml:space="preserve">(Robert Jervis and Mira Rapp-Hoper, Adlai E. Stevevnson Professor of International Affairs at Columbia University, Senior Fellow at the Paul Tsai China Center and a Senior Research Scholar at Yale Law School; “Perception and Misperception on the Korean Peninsula: How Unwated Wars Begin”; Foreign Affairs Vol. 97 No. 3 May/June 2018; </w:t>
      </w:r>
      <w:hyperlink r:id="rId192" w:history="1">
        <w:r w:rsidRPr="00E62B06">
          <w:rPr>
            <w:rStyle w:val="Hyperlink"/>
            <w:rFonts w:asciiTheme="majorHAnsi" w:hAnsiTheme="majorHAnsi" w:cstheme="majorHAnsi"/>
          </w:rPr>
          <w:t>http://mooretosay.org/uploads/1/0/1/7/101709858/97309.pdf</w:t>
        </w:r>
      </w:hyperlink>
      <w:r w:rsidRPr="00E62B06">
        <w:rPr>
          <w:rFonts w:asciiTheme="majorHAnsi" w:hAnsiTheme="majorHAnsi" w:cstheme="majorHAnsi"/>
        </w:rPr>
        <w:t xml:space="preserve"> kp)</w:t>
      </w:r>
    </w:p>
    <w:p w:rsidR="00CB488D" w:rsidRPr="00E62B06" w:rsidRDefault="00CB488D" w:rsidP="00CB488D">
      <w:pPr>
        <w:rPr>
          <w:rFonts w:asciiTheme="majorHAnsi" w:hAnsiTheme="majorHAnsi" w:cstheme="majorHAnsi"/>
          <w:b/>
          <w:bCs/>
          <w:u w:val="single"/>
        </w:rPr>
      </w:pPr>
      <w:r w:rsidRPr="00E62B06">
        <w:rPr>
          <w:rFonts w:asciiTheme="majorHAnsi" w:hAnsiTheme="majorHAnsi" w:cstheme="majorHAnsi"/>
          <w:u w:val="single"/>
        </w:rPr>
        <w:t xml:space="preserve">North Korea </w:t>
      </w:r>
      <w:r w:rsidRPr="00E62B06">
        <w:rPr>
          <w:rFonts w:asciiTheme="majorHAnsi" w:hAnsiTheme="majorHAnsi" w:cstheme="majorHAnsi"/>
          <w:sz w:val="16"/>
        </w:rPr>
        <w:t xml:space="preserve">has all but completed its quest for nuclear weapons. It has </w:t>
      </w:r>
      <w:r w:rsidRPr="00E62B06">
        <w:rPr>
          <w:rFonts w:asciiTheme="majorHAnsi" w:hAnsiTheme="majorHAnsi" w:cstheme="majorHAnsi"/>
          <w:u w:val="single"/>
        </w:rPr>
        <w:t>demonstrated its ability to produce boosted-fission bombs and may be able to make fusion ones</w:t>
      </w:r>
      <w:r w:rsidRPr="00E62B06">
        <w:rPr>
          <w:rFonts w:asciiTheme="majorHAnsi" w:hAnsiTheme="majorHAnsi" w:cstheme="majorHAnsi"/>
          <w:sz w:val="16"/>
        </w:rPr>
        <w:t xml:space="preserve">, as well. It can likely miniaturize them to fit atop a missile. And </w:t>
      </w:r>
      <w:r w:rsidRPr="00E62B06">
        <w:rPr>
          <w:rFonts w:asciiTheme="majorHAnsi" w:hAnsiTheme="majorHAnsi" w:cstheme="majorHAnsi"/>
          <w:u w:val="single"/>
        </w:rPr>
        <w:t>it will soon be able to deliver this payload to the continental United States.</w:t>
      </w:r>
      <w:r w:rsidRPr="00E62B06">
        <w:rPr>
          <w:rFonts w:asciiTheme="majorHAnsi" w:hAnsiTheme="majorHAnsi" w:cstheme="majorHAnsi"/>
          <w:sz w:val="16"/>
        </w:rPr>
        <w:t xml:space="preserve"> North Korea’s leader, </w:t>
      </w:r>
      <w:r w:rsidRPr="00E62B06">
        <w:rPr>
          <w:rFonts w:asciiTheme="majorHAnsi" w:hAnsiTheme="majorHAnsi" w:cstheme="majorHAnsi"/>
          <w:u w:val="single"/>
        </w:rPr>
        <w:t>Kim Jong Un, has declared his country’s nuclear deterrent complete and, despite his willingness to meet with U.S. President Donald Trump, is unlikely to give it up</w:t>
      </w:r>
      <w:r w:rsidRPr="00E62B06">
        <w:rPr>
          <w:rFonts w:asciiTheme="majorHAnsi" w:hAnsiTheme="majorHAnsi" w:cstheme="majorHAnsi"/>
          <w:sz w:val="16"/>
        </w:rPr>
        <w:t xml:space="preserve">. </w:t>
      </w:r>
      <w:r w:rsidRPr="00E62B06">
        <w:rPr>
          <w:rFonts w:asciiTheme="majorHAnsi" w:hAnsiTheme="majorHAnsi" w:cstheme="majorHAnsi"/>
          <w:u w:val="single"/>
        </w:rPr>
        <w:t>Yet Washington continues to demand that Pyongyang relinquish the nuclear weapons it already has, and the Trump administration has pledged that the North Korean regime will never acquire a nuclear missile that can hit the U</w:t>
      </w:r>
      <w:r w:rsidRPr="00E62B06">
        <w:rPr>
          <w:rFonts w:asciiTheme="majorHAnsi" w:hAnsiTheme="majorHAnsi" w:cstheme="majorHAnsi"/>
          <w:sz w:val="16"/>
        </w:rPr>
        <w:t xml:space="preserve">nited </w:t>
      </w:r>
      <w:r w:rsidRPr="00E62B06">
        <w:rPr>
          <w:rFonts w:asciiTheme="majorHAnsi" w:hAnsiTheme="majorHAnsi" w:cstheme="majorHAnsi"/>
          <w:u w:val="single"/>
        </w:rPr>
        <w:t>S</w:t>
      </w:r>
      <w:r w:rsidRPr="00E62B06">
        <w:rPr>
          <w:rFonts w:asciiTheme="majorHAnsi" w:hAnsiTheme="majorHAnsi" w:cstheme="majorHAnsi"/>
          <w:sz w:val="16"/>
        </w:rPr>
        <w:t xml:space="preserve">tates. </w:t>
      </w:r>
      <w:r w:rsidRPr="00E62B06">
        <w:rPr>
          <w:rFonts w:asciiTheme="majorHAnsi" w:hAnsiTheme="majorHAnsi" w:cstheme="majorHAnsi"/>
          <w:b/>
          <w:bCs/>
          <w:u w:val="single"/>
        </w:rPr>
        <w:t xml:space="preserve">The result is a new, more dangerous phase in the U.S.–North Korean relationship: a high-stakes nuclear standoff. </w:t>
      </w:r>
      <w:r w:rsidRPr="00E62B06">
        <w:rPr>
          <w:rFonts w:asciiTheme="majorHAnsi" w:hAnsiTheme="majorHAnsi" w:cstheme="majorHAnsi"/>
          <w:sz w:val="16"/>
        </w:rPr>
        <w:t xml:space="preserve">In March, U.S. and South Korean officials announced the possibility of a Kim-Trump meeting. But </w:t>
      </w:r>
      <w:r w:rsidRPr="00E62B06">
        <w:rPr>
          <w:rFonts w:asciiTheme="majorHAnsi" w:hAnsiTheme="majorHAnsi" w:cstheme="majorHAnsi"/>
          <w:u w:val="single"/>
        </w:rPr>
        <w:t>regardless of whether diplomacy proceeds or the United States turns its focus to other tools</w:t>
      </w:r>
      <w:r w:rsidRPr="00E62B06">
        <w:rPr>
          <w:rFonts w:asciiTheme="majorHAnsi" w:hAnsiTheme="majorHAnsi" w:cstheme="majorHAnsi"/>
          <w:sz w:val="16"/>
        </w:rPr>
        <w:t>—sanctions, deterrence, even military force—</w:t>
      </w:r>
      <w:r w:rsidRPr="00E62B06">
        <w:rPr>
          <w:rFonts w:asciiTheme="majorHAnsi" w:hAnsiTheme="majorHAnsi" w:cstheme="majorHAnsi"/>
          <w:u w:val="single"/>
        </w:rPr>
        <w:t>the same underlying challenge will remain: the outcome of this standoff will be determined by whether and how each country can influence the other</w:t>
      </w:r>
      <w:r w:rsidRPr="00E62B06">
        <w:rPr>
          <w:rFonts w:asciiTheme="majorHAnsi" w:hAnsiTheme="majorHAnsi" w:cstheme="majorHAnsi"/>
          <w:sz w:val="16"/>
        </w:rPr>
        <w:t xml:space="preserve">. That, in turn, will depend on the beliefs and perceptions each holds about the other. </w:t>
      </w:r>
      <w:r w:rsidRPr="00E62B06">
        <w:rPr>
          <w:rFonts w:asciiTheme="majorHAnsi" w:hAnsiTheme="majorHAnsi" w:cstheme="majorHAnsi"/>
          <w:u w:val="single"/>
        </w:rPr>
        <w:t xml:space="preserve">The problems of perception and misperception afflict all policymakers that deal with foreign adversaries. But when it comes to relations between Washington and Pyongyang, those problems are especially profound, and </w:t>
      </w:r>
      <w:r w:rsidRPr="00E62B06">
        <w:rPr>
          <w:rFonts w:asciiTheme="majorHAnsi" w:hAnsiTheme="majorHAnsi" w:cstheme="majorHAnsi"/>
          <w:b/>
          <w:bCs/>
          <w:u w:val="single"/>
        </w:rPr>
        <w:t xml:space="preserve">the consequences of a miscalculation are uniquely grave. </w:t>
      </w:r>
      <w:r w:rsidRPr="00E62B06">
        <w:rPr>
          <w:rFonts w:asciiTheme="majorHAnsi" w:hAnsiTheme="majorHAnsi" w:cstheme="majorHAnsi"/>
          <w:u w:val="single"/>
        </w:rPr>
        <w:t xml:space="preserve">Any U.S. strategy toward North Korea involves using a combination of threats and promises to persuade Pyongyang to bend to Washington’s will. </w:t>
      </w:r>
      <w:r w:rsidRPr="00E62B06">
        <w:rPr>
          <w:rFonts w:asciiTheme="majorHAnsi" w:hAnsiTheme="majorHAnsi" w:cstheme="majorHAnsi"/>
          <w:sz w:val="16"/>
        </w:rPr>
        <w:t xml:space="preserve">But whether the United States can actually persuade Pyongyang depends not just on which tools it chooses to use but also, more fundamentally, on how it is viewed by North Korea. How do North Korean leaders interpret the signals Washington sends? Do they see Washington’s threats and promises as credible? And how do U.S. policymakers perceive their counterparts in Pyongyang? How do they differentiate plausible threats from mere bluster? The American debate about whether Kim is “rational”—that is, capable of making means-ends calculations and providing for his own survival—barely scratches the surface of necessary considerations. Ultimately, the effectiveness of any threat or promise is in the eye of the target; the adversary has the final say in whether a particular approach succeeds. Analysts often compare international politics to chess, a bilat- eral contest in which players view the entire board and know all the possible moves. In this case especially, a more apt analogy is Rashomon— the Japanese film that depicts the same story from several vantage points, each character viewing what happened differently. </w:t>
      </w:r>
      <w:r w:rsidRPr="00E62B06">
        <w:rPr>
          <w:rFonts w:asciiTheme="majorHAnsi" w:hAnsiTheme="majorHAnsi" w:cstheme="majorHAnsi"/>
          <w:u w:val="single"/>
        </w:rPr>
        <w:t>If any U.S. strategy toward North Korea is to have a chance of suc- ceeding</w:t>
      </w:r>
      <w:r w:rsidRPr="00E62B06">
        <w:rPr>
          <w:rFonts w:asciiTheme="majorHAnsi" w:hAnsiTheme="majorHAnsi" w:cstheme="majorHAnsi"/>
          <w:sz w:val="16"/>
        </w:rPr>
        <w:t xml:space="preserve"> (or even of just averting catastrophe)</w:t>
      </w:r>
      <w:r w:rsidRPr="00E62B06">
        <w:rPr>
          <w:rFonts w:asciiTheme="majorHAnsi" w:hAnsiTheme="majorHAnsi" w:cstheme="majorHAnsi"/>
          <w:u w:val="single"/>
        </w:rPr>
        <w:t xml:space="preserve">, it must be guided by an accurate sense of how Kim’s regime thinks, what it values, and how it judges its options. Washington must understand not just North Korean objectives but also how North Korean officials understand U.S. objec- tives and whether they consider U.S. statements credible. </w:t>
      </w:r>
      <w:r w:rsidRPr="00E62B06">
        <w:rPr>
          <w:rFonts w:asciiTheme="majorHAnsi" w:hAnsiTheme="majorHAnsi" w:cstheme="majorHAnsi"/>
          <w:b/>
          <w:bCs/>
          <w:u w:val="single"/>
        </w:rPr>
        <w:t xml:space="preserve">If it fails to do so, perceptual pitfalls could all too easily provoke a downward spiral in relations and lead to the worst conflict since World War II. </w:t>
      </w:r>
    </w:p>
    <w:p w:rsidR="00580F82" w:rsidRPr="00E62B06" w:rsidRDefault="00580F82" w:rsidP="00580F82">
      <w:pPr>
        <w:pStyle w:val="Heading4"/>
        <w:rPr>
          <w:rFonts w:asciiTheme="majorHAnsi" w:hAnsiTheme="majorHAnsi" w:cstheme="majorHAnsi"/>
        </w:rPr>
      </w:pPr>
      <w:r w:rsidRPr="00E62B06">
        <w:rPr>
          <w:rFonts w:asciiTheme="majorHAnsi" w:hAnsiTheme="majorHAnsi" w:cstheme="majorHAnsi"/>
        </w:rPr>
        <w:t xml:space="preserve">Negotiation breakdown causes </w:t>
      </w:r>
      <w:r w:rsidRPr="00E62B06">
        <w:rPr>
          <w:rFonts w:asciiTheme="majorHAnsi" w:hAnsiTheme="majorHAnsi" w:cstheme="majorHAnsi"/>
          <w:u w:val="single"/>
        </w:rPr>
        <w:t>nuclear war</w:t>
      </w:r>
      <w:r w:rsidRPr="00E62B06">
        <w:rPr>
          <w:rFonts w:asciiTheme="majorHAnsi" w:hAnsiTheme="majorHAnsi" w:cstheme="majorHAnsi"/>
        </w:rPr>
        <w:t xml:space="preserve">. </w:t>
      </w:r>
    </w:p>
    <w:p w:rsidR="00580F82" w:rsidRPr="00E62B06" w:rsidRDefault="00580F82" w:rsidP="00580F82">
      <w:pPr>
        <w:rPr>
          <w:rFonts w:asciiTheme="majorHAnsi" w:hAnsiTheme="majorHAnsi" w:cstheme="majorHAnsi"/>
        </w:rPr>
      </w:pPr>
      <w:r w:rsidRPr="00E62B06">
        <w:rPr>
          <w:rStyle w:val="Style13ptBold"/>
          <w:rFonts w:asciiTheme="majorHAnsi" w:hAnsiTheme="majorHAnsi" w:cstheme="majorHAnsi"/>
        </w:rPr>
        <w:t>Beres ‘19</w:t>
      </w:r>
      <w:r w:rsidRPr="00E62B06">
        <w:rPr>
          <w:rStyle w:val="Style13ptBold"/>
          <w:rFonts w:asciiTheme="majorHAnsi" w:hAnsiTheme="majorHAnsi" w:cstheme="majorHAnsi"/>
          <w:sz w:val="20"/>
          <w:szCs w:val="16"/>
        </w:rPr>
        <w:t xml:space="preserve"> </w:t>
      </w:r>
      <w:r w:rsidRPr="00E62B06">
        <w:rPr>
          <w:rFonts w:asciiTheme="majorHAnsi" w:hAnsiTheme="majorHAnsi" w:cstheme="majorHAnsi"/>
          <w:sz w:val="16"/>
          <w:szCs w:val="16"/>
        </w:rPr>
        <w:t xml:space="preserve">— Louis René Beres; holds a PhD from Princeton University and is Emeritus Professor of International Law at Purdue University. (7-9-2019; "There’s No Historical Guide for This: Assessing the Risks of a US-North Korea Nuclear War;" </w:t>
      </w:r>
      <w:r w:rsidRPr="00E62B06">
        <w:rPr>
          <w:rFonts w:asciiTheme="majorHAnsi" w:hAnsiTheme="majorHAnsi" w:cstheme="majorHAnsi"/>
          <w:i/>
          <w:iCs/>
          <w:sz w:val="16"/>
          <w:szCs w:val="16"/>
        </w:rPr>
        <w:t>Modern War Institute</w:t>
      </w:r>
      <w:r w:rsidRPr="00E62B06">
        <w:rPr>
          <w:rFonts w:asciiTheme="majorHAnsi" w:hAnsiTheme="majorHAnsi" w:cstheme="majorHAnsi"/>
          <w:sz w:val="16"/>
          <w:szCs w:val="16"/>
        </w:rPr>
        <w:t>; https://mwi.usma.edu/theres-no-historical-guide-assessing-risks-us-north-korea-nuclear-war/; //GrRv)</w:t>
      </w:r>
    </w:p>
    <w:p w:rsidR="00580F82" w:rsidRPr="00E62B06" w:rsidRDefault="00580F82" w:rsidP="00580F82">
      <w:pPr>
        <w:rPr>
          <w:rFonts w:asciiTheme="majorHAnsi" w:hAnsiTheme="majorHAnsi" w:cstheme="majorHAnsi"/>
          <w:b/>
          <w:iCs/>
          <w:u w:val="single"/>
        </w:rPr>
      </w:pPr>
      <w:r w:rsidRPr="00E62B06">
        <w:rPr>
          <w:rFonts w:asciiTheme="majorHAnsi" w:hAnsiTheme="majorHAnsi" w:cstheme="majorHAnsi"/>
          <w:sz w:val="16"/>
        </w:rPr>
        <w:t xml:space="preserve">In the past, President </w:t>
      </w:r>
      <w:r w:rsidRPr="00E62B06">
        <w:rPr>
          <w:rStyle w:val="StyleUnderline"/>
          <w:rFonts w:asciiTheme="majorHAnsi" w:hAnsiTheme="majorHAnsi" w:cstheme="majorHAnsi"/>
          <w:highlight w:val="cyan"/>
        </w:rPr>
        <w:t>Trump</w:t>
      </w:r>
      <w:r w:rsidRPr="00E62B06">
        <w:rPr>
          <w:rFonts w:asciiTheme="majorHAnsi" w:hAnsiTheme="majorHAnsi" w:cstheme="majorHAnsi"/>
          <w:sz w:val="16"/>
        </w:rPr>
        <w:t xml:space="preserve"> himself </w:t>
      </w:r>
      <w:r w:rsidRPr="00E62B06">
        <w:rPr>
          <w:rStyle w:val="StyleUnderline"/>
          <w:rFonts w:asciiTheme="majorHAnsi" w:hAnsiTheme="majorHAnsi" w:cstheme="majorHAnsi"/>
          <w:highlight w:val="cyan"/>
        </w:rPr>
        <w:t>has praised</w:t>
      </w:r>
      <w:r w:rsidRPr="00E62B06">
        <w:rPr>
          <w:rFonts w:asciiTheme="majorHAnsi" w:hAnsiTheme="majorHAnsi" w:cstheme="majorHAnsi"/>
          <w:sz w:val="16"/>
        </w:rPr>
        <w:t xml:space="preserve"> pretended </w:t>
      </w:r>
      <w:r w:rsidRPr="00E62B06">
        <w:rPr>
          <w:rStyle w:val="Emphasis"/>
          <w:rFonts w:asciiTheme="majorHAnsi" w:hAnsiTheme="majorHAnsi" w:cstheme="majorHAnsi"/>
          <w:highlight w:val="cyan"/>
        </w:rPr>
        <w:t>irrationality</w:t>
      </w:r>
      <w:r w:rsidRPr="00E62B06">
        <w:rPr>
          <w:rStyle w:val="StyleUnderline"/>
          <w:rFonts w:asciiTheme="majorHAnsi" w:hAnsiTheme="majorHAnsi" w:cstheme="majorHAnsi"/>
        </w:rPr>
        <w:t xml:space="preserve"> as a potentially useful US national security strategy</w:t>
      </w:r>
      <w:r w:rsidRPr="00E62B06">
        <w:rPr>
          <w:rFonts w:asciiTheme="majorHAnsi" w:hAnsiTheme="majorHAnsi" w:cstheme="majorHAnsi"/>
          <w:sz w:val="16"/>
        </w:rPr>
        <w:t xml:space="preserve">. Apropos of this praise, his earlier “fire and fury” warnings might have reflected a prospective “rationality of pretended irrationality” posture for the United States. Ultimately, </w:t>
      </w:r>
      <w:r w:rsidRPr="00E62B06">
        <w:rPr>
          <w:rStyle w:val="StyleUnderline"/>
          <w:rFonts w:asciiTheme="majorHAnsi" w:hAnsiTheme="majorHAnsi" w:cstheme="majorHAnsi"/>
        </w:rPr>
        <w:t xml:space="preserve">however, such a posture could be adopted by either </w:t>
      </w:r>
      <w:r w:rsidRPr="00E62B06">
        <w:rPr>
          <w:rStyle w:val="Emphasis"/>
          <w:rFonts w:asciiTheme="majorHAnsi" w:hAnsiTheme="majorHAnsi" w:cstheme="majorHAnsi"/>
        </w:rPr>
        <w:t>one</w:t>
      </w:r>
      <w:r w:rsidRPr="00E62B06">
        <w:rPr>
          <w:rStyle w:val="StyleUnderline"/>
          <w:rFonts w:asciiTheme="majorHAnsi" w:hAnsiTheme="majorHAnsi" w:cstheme="majorHAnsi"/>
        </w:rPr>
        <w:t xml:space="preserve"> or </w:t>
      </w:r>
      <w:r w:rsidRPr="00E62B06">
        <w:rPr>
          <w:rStyle w:val="Emphasis"/>
          <w:rFonts w:asciiTheme="majorHAnsi" w:hAnsiTheme="majorHAnsi" w:cstheme="majorHAnsi"/>
        </w:rPr>
        <w:t>both sides.</w:t>
      </w:r>
    </w:p>
    <w:p w:rsidR="00580F82" w:rsidRPr="00E62B06" w:rsidRDefault="00580F82" w:rsidP="00580F82">
      <w:pPr>
        <w:rPr>
          <w:rStyle w:val="Emphasis"/>
          <w:rFonts w:asciiTheme="majorHAnsi" w:hAnsiTheme="majorHAnsi" w:cstheme="majorHAnsi"/>
        </w:rPr>
      </w:pPr>
      <w:r w:rsidRPr="00E62B06">
        <w:rPr>
          <w:rStyle w:val="StyleUnderline"/>
          <w:rFonts w:asciiTheme="majorHAnsi" w:hAnsiTheme="majorHAnsi" w:cstheme="majorHAnsi"/>
        </w:rPr>
        <w:t>This</w:t>
      </w:r>
      <w:r w:rsidRPr="00E62B06">
        <w:rPr>
          <w:rFonts w:asciiTheme="majorHAnsi" w:hAnsiTheme="majorHAnsi" w:cstheme="majorHAnsi"/>
          <w:sz w:val="16"/>
        </w:rPr>
        <w:t xml:space="preserve"> prospect </w:t>
      </w:r>
      <w:r w:rsidRPr="00E62B06">
        <w:rPr>
          <w:rStyle w:val="StyleUnderline"/>
          <w:rFonts w:asciiTheme="majorHAnsi" w:hAnsiTheme="majorHAnsi" w:cstheme="majorHAnsi"/>
        </w:rPr>
        <w:t xml:space="preserve">adds </w:t>
      </w:r>
      <w:r w:rsidRPr="00E62B06">
        <w:rPr>
          <w:rStyle w:val="Emphasis"/>
          <w:rFonts w:asciiTheme="majorHAnsi" w:hAnsiTheme="majorHAnsi" w:cstheme="majorHAnsi"/>
        </w:rPr>
        <w:t>yet another layer</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complexity</w:t>
      </w:r>
      <w:r w:rsidRPr="00E62B06">
        <w:rPr>
          <w:rStyle w:val="StyleUnderline"/>
          <w:rFonts w:asciiTheme="majorHAnsi" w:hAnsiTheme="majorHAnsi" w:cstheme="majorHAnsi"/>
        </w:rPr>
        <w:t xml:space="preserve"> to the subject at hand, one that could also include certain </w:t>
      </w:r>
      <w:r w:rsidRPr="00E62B06">
        <w:rPr>
          <w:rStyle w:val="Emphasis"/>
          <w:rFonts w:asciiTheme="majorHAnsi" w:hAnsiTheme="majorHAnsi" w:cstheme="majorHAnsi"/>
        </w:rPr>
        <w:t>force-multiplying synergies.</w:t>
      </w:r>
    </w:p>
    <w:p w:rsidR="00580F82" w:rsidRPr="00E62B06" w:rsidRDefault="00580F82" w:rsidP="00580F82">
      <w:pPr>
        <w:rPr>
          <w:rFonts w:asciiTheme="majorHAnsi" w:hAnsiTheme="majorHAnsi" w:cstheme="majorHAnsi"/>
          <w:sz w:val="16"/>
        </w:rPr>
      </w:pPr>
      <w:r w:rsidRPr="00E62B06">
        <w:rPr>
          <w:rStyle w:val="StyleUnderline"/>
          <w:rFonts w:asciiTheme="majorHAnsi" w:hAnsiTheme="majorHAnsi" w:cstheme="majorHAnsi"/>
          <w:highlight w:val="cyan"/>
        </w:rPr>
        <w:t>Although neither side would</w:t>
      </w:r>
      <w:r w:rsidRPr="00E62B06">
        <w:rPr>
          <w:rFonts w:asciiTheme="majorHAnsi" w:hAnsiTheme="majorHAnsi" w:cstheme="majorHAnsi"/>
          <w:sz w:val="16"/>
          <w:highlight w:val="cyan"/>
        </w:rPr>
        <w:t xml:space="preserve"> </w:t>
      </w:r>
      <w:r w:rsidRPr="00E62B06">
        <w:rPr>
          <w:rFonts w:asciiTheme="majorHAnsi" w:hAnsiTheme="majorHAnsi" w:cstheme="majorHAnsi"/>
          <w:sz w:val="16"/>
        </w:rPr>
        <w:t xml:space="preserve">likely </w:t>
      </w:r>
      <w:r w:rsidRPr="00E62B06">
        <w:rPr>
          <w:rStyle w:val="Emphasis"/>
          <w:rFonts w:asciiTheme="majorHAnsi" w:hAnsiTheme="majorHAnsi" w:cstheme="majorHAnsi"/>
          <w:highlight w:val="cyan"/>
        </w:rPr>
        <w:t>seek</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a shooting </w:t>
      </w:r>
      <w:r w:rsidRPr="00E62B06">
        <w:rPr>
          <w:rStyle w:val="Emphasis"/>
          <w:rFonts w:asciiTheme="majorHAnsi" w:hAnsiTheme="majorHAnsi" w:cstheme="majorHAnsi"/>
          <w:highlight w:val="cyan"/>
        </w:rPr>
        <w:t>war</w:t>
      </w:r>
      <w:r w:rsidRPr="00E62B06">
        <w:rPr>
          <w:rFonts w:asciiTheme="majorHAnsi" w:hAnsiTheme="majorHAnsi" w:cstheme="majorHAnsi"/>
          <w:sz w:val="16"/>
        </w:rPr>
        <w:t xml:space="preserve"> in some form or other, either or </w:t>
      </w:r>
      <w:r w:rsidRPr="00E62B06">
        <w:rPr>
          <w:rStyle w:val="StyleUnderline"/>
          <w:rFonts w:asciiTheme="majorHAnsi" w:hAnsiTheme="majorHAnsi" w:cstheme="majorHAnsi"/>
          <w:highlight w:val="cyan"/>
        </w:rPr>
        <w:t>both</w:t>
      </w:r>
      <w:r w:rsidRPr="00E62B06">
        <w:rPr>
          <w:rStyle w:val="StyleUnderline"/>
          <w:rFonts w:asciiTheme="majorHAnsi" w:hAnsiTheme="majorHAnsi" w:cstheme="majorHAnsi"/>
        </w:rPr>
        <w:t xml:space="preserve"> heads of state </w:t>
      </w:r>
      <w:r w:rsidRPr="00E62B06">
        <w:rPr>
          <w:rStyle w:val="StyleUnderline"/>
          <w:rFonts w:asciiTheme="majorHAnsi" w:hAnsiTheme="majorHAnsi" w:cstheme="majorHAnsi"/>
          <w:highlight w:val="cyan"/>
        </w:rPr>
        <w:t>could</w:t>
      </w:r>
      <w:r w:rsidRPr="00E62B06">
        <w:rPr>
          <w:rFonts w:asciiTheme="majorHAnsi" w:hAnsiTheme="majorHAnsi" w:cstheme="majorHAnsi"/>
          <w:sz w:val="16"/>
        </w:rPr>
        <w:t xml:space="preserve"> still </w:t>
      </w:r>
      <w:r w:rsidRPr="00E62B06">
        <w:rPr>
          <w:rStyle w:val="StyleUnderline"/>
          <w:rFonts w:asciiTheme="majorHAnsi" w:hAnsiTheme="majorHAnsi" w:cstheme="majorHAnsi"/>
          <w:highlight w:val="cyan"/>
        </w:rPr>
        <w:t xml:space="preserve">commit </w:t>
      </w:r>
      <w:r w:rsidRPr="00E62B06">
        <w:rPr>
          <w:rStyle w:val="Emphasis"/>
          <w:rFonts w:asciiTheme="majorHAnsi" w:hAnsiTheme="majorHAnsi" w:cstheme="majorHAnsi"/>
          <w:highlight w:val="cyan"/>
        </w:rPr>
        <w:t>catastrophic errors</w:t>
      </w:r>
      <w:r w:rsidRPr="00E62B06">
        <w:rPr>
          <w:rStyle w:val="StyleUnderline"/>
          <w:rFonts w:asciiTheme="majorHAnsi" w:hAnsiTheme="majorHAnsi" w:cstheme="majorHAnsi"/>
          <w:highlight w:val="cyan"/>
        </w:rPr>
        <w:t xml:space="preserve"> in</w:t>
      </w:r>
      <w:r w:rsidRPr="00E62B06">
        <w:rPr>
          <w:rStyle w:val="StyleUnderline"/>
          <w:rFonts w:asciiTheme="majorHAnsi" w:hAnsiTheme="majorHAnsi" w:cstheme="majorHAnsi"/>
        </w:rPr>
        <w:t xml:space="preserve"> rendering their </w:t>
      </w:r>
      <w:r w:rsidRPr="00E62B06">
        <w:rPr>
          <w:rFonts w:asciiTheme="majorHAnsi" w:hAnsiTheme="majorHAnsi" w:cstheme="majorHAnsi"/>
          <w:sz w:val="16"/>
        </w:rPr>
        <w:t>decisive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strategic calculations</w:t>
      </w:r>
      <w:r w:rsidRPr="00E62B06">
        <w:rPr>
          <w:rStyle w:val="StyleUnderline"/>
          <w:rFonts w:asciiTheme="majorHAnsi" w:hAnsiTheme="majorHAnsi" w:cstheme="majorHAnsi"/>
        </w:rPr>
        <w:t>.</w:t>
      </w:r>
      <w:r w:rsidRPr="00E62B06">
        <w:rPr>
          <w:rFonts w:asciiTheme="majorHAnsi" w:hAnsiTheme="majorHAnsi" w:cstheme="majorHAnsi"/>
          <w:sz w:val="16"/>
        </w:rPr>
        <w:t xml:space="preserve"> </w:t>
      </w:r>
      <w:r w:rsidRPr="00E62B06">
        <w:rPr>
          <w:rStyle w:val="StyleUnderline"/>
          <w:rFonts w:asciiTheme="majorHAnsi" w:hAnsiTheme="majorHAnsi" w:cstheme="majorHAnsi"/>
        </w:rPr>
        <w:t>Such</w:t>
      </w:r>
      <w:r w:rsidRPr="00E62B06">
        <w:rPr>
          <w:rFonts w:asciiTheme="majorHAnsi" w:hAnsiTheme="majorHAnsi" w:cstheme="majorHAnsi"/>
          <w:sz w:val="16"/>
        </w:rPr>
        <w:t xml:space="preserve"> possibly grievous </w:t>
      </w:r>
      <w:r w:rsidRPr="00E62B06">
        <w:rPr>
          <w:rStyle w:val="StyleUnderline"/>
          <w:rFonts w:asciiTheme="majorHAnsi" w:hAnsiTheme="majorHAnsi" w:cstheme="majorHAnsi"/>
        </w:rPr>
        <w:t xml:space="preserve">errors would represent </w:t>
      </w:r>
      <w:r w:rsidRPr="00E62B06">
        <w:rPr>
          <w:rStyle w:val="StyleUnderline"/>
          <w:rFonts w:asciiTheme="majorHAnsi" w:hAnsiTheme="majorHAnsi" w:cstheme="majorHAnsi"/>
          <w:highlight w:val="cyan"/>
        </w:rPr>
        <w:t xml:space="preserve">an </w:t>
      </w:r>
      <w:r w:rsidRPr="00E62B06">
        <w:rPr>
          <w:rStyle w:val="Emphasis"/>
          <w:rFonts w:asciiTheme="majorHAnsi" w:hAnsiTheme="majorHAnsi" w:cstheme="majorHAnsi"/>
          <w:highlight w:val="cyan"/>
        </w:rPr>
        <w:t>unintended consequence</w:t>
      </w:r>
      <w:r w:rsidRPr="00E62B06">
        <w:rPr>
          <w:rStyle w:val="StyleUnderline"/>
          <w:rFonts w:asciiTheme="majorHAnsi" w:hAnsiTheme="majorHAnsi" w:cstheme="majorHAnsi"/>
          <w:highlight w:val="cyan"/>
        </w:rPr>
        <w:t xml:space="preserve"> of</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jointly competitive searches</w:t>
      </w:r>
      <w:r w:rsidRPr="00E62B06">
        <w:rPr>
          <w:rStyle w:val="StyleUnderline"/>
          <w:rFonts w:asciiTheme="majorHAnsi" w:hAnsiTheme="majorHAnsi" w:cstheme="majorHAnsi"/>
        </w:rPr>
        <w:t xml:space="preserve"> for “</w:t>
      </w:r>
      <w:r w:rsidRPr="00E62B06">
        <w:rPr>
          <w:rStyle w:val="Emphasis"/>
          <w:rFonts w:asciiTheme="majorHAnsi" w:hAnsiTheme="majorHAnsi" w:cstheme="majorHAnsi"/>
          <w:highlight w:val="cyan"/>
        </w:rPr>
        <w:t>escalation dominance</w:t>
      </w:r>
      <w:r w:rsidRPr="00E62B06">
        <w:rPr>
          <w:rStyle w:val="StyleUnderline"/>
          <w:rFonts w:asciiTheme="majorHAnsi" w:hAnsiTheme="majorHAnsi" w:cstheme="majorHAnsi"/>
        </w:rPr>
        <w:t>.”</w:t>
      </w:r>
      <w:r w:rsidRPr="00E62B06">
        <w:rPr>
          <w:rFonts w:asciiTheme="majorHAnsi" w:hAnsiTheme="majorHAnsi" w:cstheme="majorHAnsi"/>
          <w:sz w:val="16"/>
        </w:rPr>
        <w:t xml:space="preserve"> Arguably, </w:t>
      </w:r>
      <w:r w:rsidRPr="00E62B06">
        <w:rPr>
          <w:rStyle w:val="StyleUnderline"/>
          <w:rFonts w:asciiTheme="majorHAnsi" w:hAnsiTheme="majorHAnsi" w:cstheme="majorHAnsi"/>
          <w:highlight w:val="cyan"/>
        </w:rPr>
        <w:t>such</w:t>
      </w:r>
      <w:r w:rsidRPr="00E62B06">
        <w:rPr>
          <w:rFonts w:asciiTheme="majorHAnsi" w:hAnsiTheme="majorHAnsi" w:cstheme="majorHAnsi"/>
          <w:sz w:val="16"/>
        </w:rPr>
        <w:t xml:space="preserve"> crucial </w:t>
      </w:r>
      <w:r w:rsidRPr="00E62B06">
        <w:rPr>
          <w:rStyle w:val="Emphasis"/>
          <w:rFonts w:asciiTheme="majorHAnsi" w:hAnsiTheme="majorHAnsi" w:cstheme="majorHAnsi"/>
          <w:highlight w:val="cyan"/>
        </w:rPr>
        <w:t>errors</w:t>
      </w:r>
      <w:r w:rsidRPr="00E62B06">
        <w:rPr>
          <w:rStyle w:val="StyleUnderline"/>
          <w:rFonts w:asciiTheme="majorHAnsi" w:hAnsiTheme="majorHAnsi" w:cstheme="majorHAnsi"/>
        </w:rPr>
        <w:t xml:space="preserve"> are </w:t>
      </w:r>
      <w:r w:rsidRPr="00E62B06">
        <w:rPr>
          <w:rStyle w:val="Emphasis"/>
          <w:rFonts w:asciiTheme="majorHAnsi" w:hAnsiTheme="majorHAnsi" w:cstheme="majorHAnsi"/>
        </w:rPr>
        <w:t xml:space="preserve">more apt to </w:t>
      </w:r>
      <w:r w:rsidRPr="00E62B06">
        <w:rPr>
          <w:rStyle w:val="Emphasis"/>
          <w:rFonts w:asciiTheme="majorHAnsi" w:hAnsiTheme="majorHAnsi" w:cstheme="majorHAnsi"/>
          <w:highlight w:val="cyan"/>
        </w:rPr>
        <w:t>occur</w:t>
      </w:r>
      <w:r w:rsidRPr="00E62B06">
        <w:rPr>
          <w:rStyle w:val="StyleUnderline"/>
          <w:rFonts w:asciiTheme="majorHAnsi" w:hAnsiTheme="majorHAnsi" w:cstheme="majorHAnsi"/>
          <w:highlight w:val="cyan"/>
        </w:rPr>
        <w:t xml:space="preserve"> in</w:t>
      </w:r>
      <w:r w:rsidRPr="00E62B06">
        <w:rPr>
          <w:rFonts w:asciiTheme="majorHAnsi" w:hAnsiTheme="majorHAnsi" w:cstheme="majorHAnsi"/>
          <w:sz w:val="16"/>
          <w:highlight w:val="cyan"/>
        </w:rPr>
        <w:t xml:space="preserve"> </w:t>
      </w:r>
      <w:r w:rsidRPr="00E62B06">
        <w:rPr>
          <w:rFonts w:asciiTheme="majorHAnsi" w:hAnsiTheme="majorHAnsi" w:cstheme="majorHAnsi"/>
          <w:sz w:val="16"/>
        </w:rPr>
        <w:t xml:space="preserve">those particular </w:t>
      </w:r>
      <w:r w:rsidRPr="00E62B06">
        <w:rPr>
          <w:rStyle w:val="StyleUnderline"/>
          <w:rFonts w:asciiTheme="majorHAnsi" w:hAnsiTheme="majorHAnsi" w:cstheme="majorHAnsi"/>
        </w:rPr>
        <w:t xml:space="preserve">circumstances </w:t>
      </w:r>
      <w:r w:rsidRPr="00E62B06">
        <w:rPr>
          <w:rStyle w:val="StyleUnderline"/>
          <w:rFonts w:asciiTheme="majorHAnsi" w:hAnsiTheme="majorHAnsi" w:cstheme="majorHAnsi"/>
          <w:highlight w:val="cyan"/>
        </w:rPr>
        <w:t>where</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one or both </w:t>
      </w:r>
      <w:r w:rsidRPr="00E62B06">
        <w:rPr>
          <w:rStyle w:val="StyleUnderline"/>
          <w:rFonts w:asciiTheme="majorHAnsi" w:hAnsiTheme="majorHAnsi" w:cstheme="majorHAnsi"/>
          <w:highlight w:val="cyan"/>
        </w:rPr>
        <w:t>leaders</w:t>
      </w:r>
      <w:r w:rsidRPr="00E62B06">
        <w:rPr>
          <w:rStyle w:val="StyleUnderline"/>
          <w:rFonts w:asciiTheme="majorHAnsi" w:hAnsiTheme="majorHAnsi" w:cstheme="majorHAnsi"/>
        </w:rPr>
        <w:t xml:space="preserve"> had first </w:t>
      </w:r>
      <w:r w:rsidRPr="00E62B06">
        <w:rPr>
          <w:rStyle w:val="StyleUnderline"/>
          <w:rFonts w:asciiTheme="majorHAnsi" w:hAnsiTheme="majorHAnsi" w:cstheme="majorHAnsi"/>
          <w:highlight w:val="cyan"/>
        </w:rPr>
        <w:t>chose</w:t>
      </w:r>
      <w:r w:rsidRPr="00E62B06">
        <w:rPr>
          <w:rStyle w:val="StyleUnderline"/>
          <w:rFonts w:asciiTheme="majorHAnsi" w:hAnsiTheme="majorHAnsi" w:cstheme="majorHAnsi"/>
        </w:rPr>
        <w:t xml:space="preserve">n </w:t>
      </w:r>
      <w:r w:rsidRPr="00E62B06">
        <w:rPr>
          <w:rStyle w:val="StyleUnderline"/>
          <w:rFonts w:asciiTheme="majorHAnsi" w:hAnsiTheme="majorHAnsi" w:cstheme="majorHAnsi"/>
          <w:highlight w:val="cyan"/>
        </w:rPr>
        <w:t xml:space="preserve">to </w:t>
      </w:r>
      <w:r w:rsidRPr="00E62B06">
        <w:rPr>
          <w:rStyle w:val="Emphasis"/>
          <w:rFonts w:asciiTheme="majorHAnsi" w:hAnsiTheme="majorHAnsi" w:cstheme="majorHAnsi"/>
          <w:highlight w:val="cyan"/>
        </w:rPr>
        <w:t xml:space="preserve">reignite hyperbolic </w:t>
      </w:r>
      <w:r w:rsidRPr="00E62B06">
        <w:rPr>
          <w:rStyle w:val="Emphasis"/>
          <w:rFonts w:asciiTheme="majorHAnsi" w:hAnsiTheme="majorHAnsi" w:cstheme="majorHAnsi"/>
        </w:rPr>
        <w:t xml:space="preserve">verbal </w:t>
      </w:r>
      <w:r w:rsidRPr="00E62B06">
        <w:rPr>
          <w:rStyle w:val="Emphasis"/>
          <w:rFonts w:asciiTheme="majorHAnsi" w:hAnsiTheme="majorHAnsi" w:cstheme="majorHAnsi"/>
          <w:highlight w:val="cyan"/>
        </w:rPr>
        <w:t>rhetoric</w:t>
      </w:r>
      <w:r w:rsidRPr="00E62B06">
        <w:rPr>
          <w:rStyle w:val="Emphasis"/>
          <w:rFonts w:asciiTheme="majorHAnsi" w:hAnsiTheme="majorHAnsi" w:cstheme="majorHAnsi"/>
        </w:rPr>
        <w:t>.</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 xml:space="preserve">Significantly, even in reassuringly calm periods of polite and congenial diplomatic discourse, major </w:t>
      </w:r>
      <w:r w:rsidRPr="00E62B06">
        <w:rPr>
          <w:rStyle w:val="Emphasis"/>
          <w:rFonts w:asciiTheme="majorHAnsi" w:hAnsiTheme="majorHAnsi" w:cstheme="majorHAnsi"/>
          <w:highlight w:val="cyan"/>
        </w:rPr>
        <w:t>miscalc</w:t>
      </w:r>
      <w:r w:rsidRPr="00E62B06">
        <w:rPr>
          <w:rStyle w:val="Emphasis"/>
          <w:rFonts w:asciiTheme="majorHAnsi" w:hAnsiTheme="majorHAnsi" w:cstheme="majorHAnsi"/>
        </w:rPr>
        <w:t>ulations</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accidents</w:t>
      </w:r>
      <w:r w:rsidRPr="00E62B06">
        <w:rPr>
          <w:rStyle w:val="StyleUnderline"/>
          <w:rFonts w:asciiTheme="majorHAnsi" w:hAnsiTheme="majorHAnsi" w:cstheme="majorHAnsi"/>
          <w:highlight w:val="cyan"/>
        </w:rPr>
        <w:t>, or</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cyber-confusions</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could </w:t>
      </w:r>
      <w:r w:rsidRPr="00E62B06">
        <w:rPr>
          <w:rStyle w:val="Emphasis"/>
          <w:rFonts w:asciiTheme="majorHAnsi" w:hAnsiTheme="majorHAnsi" w:cstheme="majorHAnsi"/>
          <w:highlight w:val="cyan"/>
        </w:rPr>
        <w:t>accumulate</w:t>
      </w:r>
      <w:r w:rsidRPr="00E62B06">
        <w:rPr>
          <w:rStyle w:val="StyleUnderline"/>
          <w:rFonts w:asciiTheme="majorHAnsi" w:hAnsiTheme="majorHAnsi" w:cstheme="majorHAnsi"/>
        </w:rPr>
        <w:t>.</w:t>
      </w:r>
      <w:r w:rsidRPr="00E62B06">
        <w:rPr>
          <w:rFonts w:asciiTheme="majorHAnsi" w:hAnsiTheme="majorHAnsi" w:cstheme="majorHAnsi"/>
          <w:sz w:val="16"/>
        </w:rPr>
        <w:t xml:space="preserve"> </w:t>
      </w:r>
      <w:r w:rsidRPr="00E62B06">
        <w:rPr>
          <w:rStyle w:val="Emphasis"/>
          <w:rFonts w:asciiTheme="majorHAnsi" w:hAnsiTheme="majorHAnsi" w:cstheme="majorHAnsi"/>
        </w:rPr>
        <w:t>Rapidly</w:t>
      </w:r>
      <w:r w:rsidRPr="00E62B06">
        <w:rPr>
          <w:rFonts w:asciiTheme="majorHAnsi" w:hAnsiTheme="majorHAnsi" w:cstheme="majorHAnsi"/>
          <w:sz w:val="16"/>
        </w:rPr>
        <w:t>.</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What then?</w:t>
      </w:r>
    </w:p>
    <w:p w:rsidR="00580F82" w:rsidRPr="00E62B06" w:rsidRDefault="00580F82" w:rsidP="00580F82">
      <w:pPr>
        <w:rPr>
          <w:rStyle w:val="Emphasis"/>
          <w:rFonts w:asciiTheme="majorHAnsi" w:hAnsiTheme="majorHAnsi" w:cstheme="majorHAnsi"/>
        </w:rPr>
      </w:pPr>
      <w:r w:rsidRPr="00E62B06">
        <w:rPr>
          <w:rFonts w:asciiTheme="majorHAnsi" w:hAnsiTheme="majorHAnsi" w:cstheme="majorHAnsi"/>
          <w:sz w:val="16"/>
        </w:rPr>
        <w:t xml:space="preserve">In certain worst-case scenarios, </w:t>
      </w:r>
      <w:r w:rsidRPr="00E62B06">
        <w:rPr>
          <w:rStyle w:val="Emphasis"/>
          <w:rFonts w:asciiTheme="majorHAnsi" w:hAnsiTheme="majorHAnsi" w:cstheme="majorHAnsi"/>
          <w:highlight w:val="cyan"/>
        </w:rPr>
        <w:t>negotiations gone wrong</w:t>
      </w:r>
      <w:r w:rsidRPr="00E62B06">
        <w:rPr>
          <w:rStyle w:val="StyleUnderline"/>
          <w:rFonts w:asciiTheme="majorHAnsi" w:hAnsiTheme="majorHAnsi" w:cstheme="majorHAnsi"/>
          <w:highlight w:val="cyan"/>
        </w:rPr>
        <w:t xml:space="preserve"> could result in</w:t>
      </w:r>
      <w:r w:rsidRPr="00E62B06">
        <w:rPr>
          <w:rStyle w:val="StyleUnderline"/>
          <w:rFonts w:asciiTheme="majorHAnsi" w:hAnsiTheme="majorHAnsi" w:cstheme="majorHAnsi"/>
        </w:rPr>
        <w:t xml:space="preserve"> a</w:t>
      </w:r>
      <w:r w:rsidRPr="00E62B06">
        <w:rPr>
          <w:rFonts w:asciiTheme="majorHAnsi" w:hAnsiTheme="majorHAnsi" w:cstheme="majorHAnsi"/>
          <w:sz w:val="16"/>
        </w:rPr>
        <w:t xml:space="preserve"> genuinely </w:t>
      </w:r>
      <w:r w:rsidRPr="00E62B06">
        <w:rPr>
          <w:rStyle w:val="Emphasis"/>
          <w:rFonts w:asciiTheme="majorHAnsi" w:hAnsiTheme="majorHAnsi" w:cstheme="majorHAnsi"/>
          <w:highlight w:val="cyan"/>
        </w:rPr>
        <w:t>nuclear war.</w:t>
      </w:r>
    </w:p>
    <w:p w:rsidR="00580F82" w:rsidRPr="00E62B06" w:rsidRDefault="00580F82" w:rsidP="00580F82">
      <w:pPr>
        <w:rPr>
          <w:rFonts w:asciiTheme="majorHAnsi" w:hAnsiTheme="majorHAnsi" w:cstheme="majorHAnsi"/>
          <w:sz w:val="16"/>
        </w:rPr>
      </w:pPr>
      <w:r w:rsidRPr="00E62B06">
        <w:rPr>
          <w:rStyle w:val="StyleUnderline"/>
          <w:rFonts w:asciiTheme="majorHAnsi" w:hAnsiTheme="majorHAnsi" w:cstheme="majorHAnsi"/>
          <w:highlight w:val="cyan"/>
        </w:rPr>
        <w:t xml:space="preserve">An </w:t>
      </w:r>
      <w:r w:rsidRPr="00E62B06">
        <w:rPr>
          <w:rStyle w:val="Emphasis"/>
          <w:rFonts w:asciiTheme="majorHAnsi" w:hAnsiTheme="majorHAnsi" w:cstheme="majorHAnsi"/>
          <w:highlight w:val="cyan"/>
        </w:rPr>
        <w:t>inadvertent nuclear wa</w:t>
      </w:r>
      <w:r w:rsidRPr="00E62B06">
        <w:rPr>
          <w:rStyle w:val="Emphasis"/>
          <w:rFonts w:asciiTheme="majorHAnsi" w:hAnsiTheme="majorHAnsi" w:cstheme="majorHAnsi"/>
        </w:rPr>
        <w:t>r</w:t>
      </w:r>
      <w:r w:rsidRPr="00E62B06">
        <w:rPr>
          <w:rStyle w:val="StyleUnderline"/>
          <w:rFonts w:asciiTheme="majorHAnsi" w:hAnsiTheme="majorHAnsi" w:cstheme="majorHAnsi"/>
        </w:rPr>
        <w:t xml:space="preserve"> between the United States and North Korea could take place</w:t>
      </w:r>
      <w:r w:rsidRPr="00E62B06">
        <w:rPr>
          <w:rFonts w:asciiTheme="majorHAnsi" w:hAnsiTheme="majorHAnsi" w:cstheme="majorHAnsi"/>
          <w:sz w:val="16"/>
        </w:rPr>
        <w:t xml:space="preserve"> not only </w:t>
      </w:r>
      <w:r w:rsidRPr="00E62B06">
        <w:rPr>
          <w:rStyle w:val="StyleUnderline"/>
          <w:rFonts w:asciiTheme="majorHAnsi" w:hAnsiTheme="majorHAnsi" w:cstheme="majorHAnsi"/>
          <w:highlight w:val="cyan"/>
        </w:rPr>
        <w:t>as the result of</w:t>
      </w:r>
      <w:r w:rsidRPr="00E62B06">
        <w:rPr>
          <w:rFonts w:asciiTheme="majorHAnsi" w:hAnsiTheme="majorHAnsi" w:cstheme="majorHAnsi"/>
          <w:sz w:val="16"/>
        </w:rPr>
        <w:t xml:space="preserve"> various misunderstandings or </w:t>
      </w:r>
      <w:r w:rsidRPr="00E62B06">
        <w:rPr>
          <w:rStyle w:val="Emphasis"/>
          <w:rFonts w:asciiTheme="majorHAnsi" w:hAnsiTheme="majorHAnsi" w:cstheme="majorHAnsi"/>
          <w:highlight w:val="cyan"/>
        </w:rPr>
        <w:t>miscalc</w:t>
      </w:r>
      <w:r w:rsidRPr="00E62B06">
        <w:rPr>
          <w:rStyle w:val="Emphasis"/>
          <w:rFonts w:asciiTheme="majorHAnsi" w:hAnsiTheme="majorHAnsi" w:cstheme="majorHAnsi"/>
        </w:rPr>
        <w:t>ulations</w:t>
      </w:r>
      <w:r w:rsidRPr="00E62B06">
        <w:rPr>
          <w:rFonts w:asciiTheme="majorHAnsi" w:hAnsiTheme="majorHAnsi" w:cstheme="majorHAnsi"/>
          <w:sz w:val="16"/>
        </w:rPr>
        <w:t xml:space="preserve"> between rational national leaders, </w:t>
      </w:r>
      <w:r w:rsidRPr="00E62B06">
        <w:rPr>
          <w:rStyle w:val="StyleUnderline"/>
          <w:rFonts w:asciiTheme="majorHAnsi" w:hAnsiTheme="majorHAnsi" w:cstheme="majorHAnsi"/>
          <w:highlight w:val="cyan"/>
        </w:rPr>
        <w:t>but also</w:t>
      </w:r>
      <w:r w:rsidRPr="00E62B06">
        <w:rPr>
          <w:rStyle w:val="StyleUnderline"/>
          <w:rFonts w:asciiTheme="majorHAnsi" w:hAnsiTheme="majorHAnsi" w:cstheme="majorHAnsi"/>
        </w:rPr>
        <w:t xml:space="preserve"> as the </w:t>
      </w:r>
      <w:r w:rsidRPr="00E62B06">
        <w:rPr>
          <w:rStyle w:val="Emphasis"/>
          <w:rFonts w:asciiTheme="majorHAnsi" w:hAnsiTheme="majorHAnsi" w:cstheme="majorHAnsi"/>
        </w:rPr>
        <w:t>unintended consequence</w:t>
      </w:r>
      <w:r w:rsidRPr="00E62B06">
        <w:rPr>
          <w:rFonts w:asciiTheme="majorHAnsi" w:hAnsiTheme="majorHAnsi" w:cstheme="majorHAnsi"/>
          <w:sz w:val="16"/>
        </w:rPr>
        <w:t xml:space="preserve"> (singly or synergistically) </w:t>
      </w:r>
      <w:r w:rsidRPr="00E62B06">
        <w:rPr>
          <w:rStyle w:val="StyleUnderline"/>
          <w:rFonts w:asciiTheme="majorHAnsi" w:hAnsiTheme="majorHAnsi" w:cstheme="majorHAnsi"/>
        </w:rPr>
        <w:t>of</w:t>
      </w:r>
      <w:r w:rsidRPr="00E62B06">
        <w:rPr>
          <w:rFonts w:asciiTheme="majorHAnsi" w:hAnsiTheme="majorHAnsi" w:cstheme="majorHAnsi"/>
          <w:sz w:val="16"/>
        </w:rPr>
        <w:t xml:space="preserve"> mechanical, electrical, or computer </w:t>
      </w:r>
      <w:r w:rsidRPr="00E62B06">
        <w:rPr>
          <w:rStyle w:val="Emphasis"/>
          <w:rFonts w:asciiTheme="majorHAnsi" w:hAnsiTheme="majorHAnsi" w:cstheme="majorHAnsi"/>
          <w:highlight w:val="cyan"/>
        </w:rPr>
        <w:t>malfunctions</w:t>
      </w:r>
      <w:r w:rsidRPr="00E62B06">
        <w:rPr>
          <w:rFonts w:asciiTheme="majorHAnsi" w:hAnsiTheme="majorHAnsi" w:cstheme="majorHAnsi"/>
          <w:sz w:val="16"/>
        </w:rPr>
        <w:t>, or of certain “hacking”-type interventions. Going forward, these interventions could even include the unprecedented intrusions of “cyber-mercenaries.”</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 xml:space="preserve">In any still-impending crisis between Washington and Pyongyang, </w:t>
      </w:r>
      <w:r w:rsidRPr="00E62B06">
        <w:rPr>
          <w:rStyle w:val="StyleUnderline"/>
          <w:rFonts w:asciiTheme="majorHAnsi" w:hAnsiTheme="majorHAnsi" w:cstheme="majorHAnsi"/>
        </w:rPr>
        <w:t xml:space="preserve">each side will expectedly strive to maximize </w:t>
      </w:r>
      <w:r w:rsidRPr="00E62B06">
        <w:rPr>
          <w:rStyle w:val="Emphasis"/>
          <w:rFonts w:asciiTheme="majorHAnsi" w:hAnsiTheme="majorHAnsi" w:cstheme="majorHAnsi"/>
        </w:rPr>
        <w:t>two critical goals</w:t>
      </w:r>
      <w:r w:rsidRPr="00E62B06">
        <w:rPr>
          <w:rStyle w:val="StyleUnderline"/>
          <w:rFonts w:asciiTheme="majorHAnsi" w:hAnsiTheme="majorHAnsi" w:cstheme="majorHAnsi"/>
        </w:rPr>
        <w:t xml:space="preserve"> simultaneously.</w:t>
      </w:r>
      <w:r w:rsidRPr="00E62B06">
        <w:rPr>
          <w:rFonts w:asciiTheme="majorHAnsi" w:hAnsiTheme="majorHAnsi" w:cstheme="majorHAnsi"/>
          <w:sz w:val="16"/>
        </w:rPr>
        <w:t xml:space="preserve"> </w:t>
      </w:r>
      <w:r w:rsidRPr="00E62B06">
        <w:rPr>
          <w:rStyle w:val="StyleUnderline"/>
          <w:rFonts w:asciiTheme="majorHAnsi" w:hAnsiTheme="majorHAnsi" w:cstheme="majorHAnsi"/>
        </w:rPr>
        <w:t>These</w:t>
      </w:r>
      <w:r w:rsidRPr="00E62B06">
        <w:rPr>
          <w:rFonts w:asciiTheme="majorHAnsi" w:hAnsiTheme="majorHAnsi" w:cstheme="majorHAnsi"/>
          <w:sz w:val="16"/>
        </w:rPr>
        <w:t xml:space="preserve"> goals </w:t>
      </w:r>
      <w:r w:rsidRPr="00E62B06">
        <w:rPr>
          <w:rStyle w:val="StyleUnderline"/>
          <w:rFonts w:asciiTheme="majorHAnsi" w:hAnsiTheme="majorHAnsi" w:cstheme="majorHAnsi"/>
        </w:rPr>
        <w:t>are</w:t>
      </w:r>
      <w:r w:rsidRPr="00E62B06">
        <w:rPr>
          <w:rFonts w:asciiTheme="majorHAnsi" w:hAnsiTheme="majorHAnsi" w:cstheme="majorHAnsi"/>
          <w:sz w:val="16"/>
        </w:rPr>
        <w:t xml:space="preserve">: (1) </w:t>
      </w:r>
      <w:r w:rsidRPr="00E62B06">
        <w:rPr>
          <w:rStyle w:val="StyleUnderline"/>
          <w:rFonts w:asciiTheme="majorHAnsi" w:hAnsiTheme="majorHAnsi" w:cstheme="majorHAnsi"/>
        </w:rPr>
        <w:t xml:space="preserve">to </w:t>
      </w:r>
      <w:r w:rsidRPr="00E62B06">
        <w:rPr>
          <w:rStyle w:val="Emphasis"/>
          <w:rFonts w:asciiTheme="majorHAnsi" w:hAnsiTheme="majorHAnsi" w:cstheme="majorHAnsi"/>
        </w:rPr>
        <w:t>dominate</w:t>
      </w:r>
      <w:r w:rsidRPr="00E62B06">
        <w:rPr>
          <w:rFonts w:asciiTheme="majorHAnsi" w:hAnsiTheme="majorHAnsi" w:cstheme="majorHAnsi"/>
          <w:sz w:val="16"/>
        </w:rPr>
        <w:t xml:space="preserve"> the dynamic and largely unpredictable process of </w:t>
      </w:r>
      <w:r w:rsidRPr="00E62B06">
        <w:rPr>
          <w:rStyle w:val="StyleUnderline"/>
          <w:rFonts w:asciiTheme="majorHAnsi" w:hAnsiTheme="majorHAnsi" w:cstheme="majorHAnsi"/>
        </w:rPr>
        <w:t>nuclear crisis escalation</w:t>
      </w:r>
      <w:r w:rsidRPr="00E62B06">
        <w:rPr>
          <w:rFonts w:asciiTheme="majorHAnsi" w:hAnsiTheme="majorHAnsi" w:cstheme="majorHAnsi"/>
          <w:sz w:val="16"/>
        </w:rPr>
        <w:t xml:space="preserve">; and (2) </w:t>
      </w:r>
      <w:r w:rsidRPr="00E62B06">
        <w:rPr>
          <w:rStyle w:val="StyleUnderline"/>
          <w:rFonts w:asciiTheme="majorHAnsi" w:hAnsiTheme="majorHAnsi" w:cstheme="majorHAnsi"/>
        </w:rPr>
        <w:t>to achieve</w:t>
      </w:r>
      <w:r w:rsidRPr="00E62B06">
        <w:rPr>
          <w:rFonts w:asciiTheme="majorHAnsi" w:hAnsiTheme="majorHAnsi" w:cstheme="majorHAnsi"/>
          <w:sz w:val="16"/>
        </w:rPr>
        <w:t xml:space="preserve"> desired </w:t>
      </w:r>
      <w:r w:rsidRPr="00E62B06">
        <w:rPr>
          <w:rStyle w:val="Emphasis"/>
          <w:rFonts w:asciiTheme="majorHAnsi" w:hAnsiTheme="majorHAnsi" w:cstheme="majorHAnsi"/>
        </w:rPr>
        <w:t>escalation dominance</w:t>
      </w:r>
      <w:r w:rsidRPr="00E62B06">
        <w:rPr>
          <w:rFonts w:asciiTheme="majorHAnsi" w:hAnsiTheme="majorHAnsi" w:cstheme="majorHAnsi"/>
          <w:sz w:val="16"/>
        </w:rPr>
        <w:t xml:space="preserve"> without sacrificing any vital national-security obligations. In the final analysis, this second objective means preventing one’s own state and society from suffering any catastrophic or existential harms.</w:t>
      </w:r>
    </w:p>
    <w:p w:rsidR="00580F82" w:rsidRPr="00E62B06" w:rsidRDefault="00580F82" w:rsidP="00580F82">
      <w:pPr>
        <w:rPr>
          <w:rStyle w:val="Emphasis"/>
          <w:rFonts w:asciiTheme="majorHAnsi" w:hAnsiTheme="majorHAnsi" w:cstheme="majorHAnsi"/>
        </w:rPr>
      </w:pPr>
      <w:r w:rsidRPr="00E62B06">
        <w:rPr>
          <w:rFonts w:asciiTheme="majorHAnsi" w:hAnsiTheme="majorHAnsi" w:cstheme="majorHAnsi"/>
          <w:sz w:val="16"/>
        </w:rPr>
        <w:t xml:space="preserve">This brings up a prior point concerning all obligatory assessments of relative military power. When President Trump, in an earlier verbal competition with Kim Jung Un, stated that the North Korean president may have his own nuclear button, but that his American button was bigger, the US leader revealed a major conceptual confusion. It is that today, in the still advancing nuclear age, </w:t>
      </w:r>
      <w:r w:rsidRPr="00E62B06">
        <w:rPr>
          <w:rStyle w:val="Emphasis"/>
          <w:rFonts w:asciiTheme="majorHAnsi" w:hAnsiTheme="majorHAnsi" w:cstheme="majorHAnsi"/>
          <w:highlight w:val="cyan"/>
        </w:rPr>
        <w:t>atomic superiority</w:t>
      </w:r>
      <w:r w:rsidRPr="00E62B06">
        <w:rPr>
          <w:rFonts w:asciiTheme="majorHAnsi" w:hAnsiTheme="majorHAnsi" w:cstheme="majorHAnsi"/>
          <w:sz w:val="16"/>
        </w:rPr>
        <w:t xml:space="preserve"> is potentially per se insignificant and </w:t>
      </w:r>
      <w:r w:rsidRPr="00E62B06">
        <w:rPr>
          <w:rStyle w:val="StyleUnderline"/>
          <w:rFonts w:asciiTheme="majorHAnsi" w:hAnsiTheme="majorHAnsi" w:cstheme="majorHAnsi"/>
          <w:highlight w:val="cyan"/>
        </w:rPr>
        <w:t>could</w:t>
      </w:r>
      <w:r w:rsidRPr="00E62B06">
        <w:rPr>
          <w:rFonts w:asciiTheme="majorHAnsi" w:hAnsiTheme="majorHAnsi" w:cstheme="majorHAnsi"/>
          <w:sz w:val="16"/>
        </w:rPr>
        <w:t xml:space="preserve"> sometime </w:t>
      </w:r>
      <w:r w:rsidRPr="00E62B06">
        <w:rPr>
          <w:rStyle w:val="StyleUnderline"/>
          <w:rFonts w:asciiTheme="majorHAnsi" w:hAnsiTheme="majorHAnsi" w:cstheme="majorHAnsi"/>
          <w:highlight w:val="cyan"/>
        </w:rPr>
        <w:t>lead</w:t>
      </w:r>
      <w:r w:rsidRPr="00E62B06">
        <w:rPr>
          <w:rFonts w:asciiTheme="majorHAnsi" w:hAnsiTheme="majorHAnsi" w:cstheme="majorHAnsi"/>
          <w:sz w:val="16"/>
        </w:rPr>
        <w:t xml:space="preserve"> the seemingly stronger nuclear adversary </w:t>
      </w:r>
      <w:r w:rsidRPr="00E62B06">
        <w:rPr>
          <w:rStyle w:val="StyleUnderline"/>
          <w:rFonts w:asciiTheme="majorHAnsi" w:hAnsiTheme="majorHAnsi" w:cstheme="majorHAnsi"/>
          <w:highlight w:val="cyan"/>
        </w:rPr>
        <w:t>to</w:t>
      </w:r>
      <w:r w:rsidRPr="00E62B06">
        <w:rPr>
          <w:rFonts w:asciiTheme="majorHAnsi" w:hAnsiTheme="majorHAnsi" w:cstheme="majorHAnsi"/>
          <w:sz w:val="16"/>
        </w:rPr>
        <w:t xml:space="preserve">ward variously </w:t>
      </w:r>
      <w:r w:rsidRPr="00E62B06">
        <w:rPr>
          <w:rStyle w:val="Emphasis"/>
          <w:rFonts w:asciiTheme="majorHAnsi" w:hAnsiTheme="majorHAnsi" w:cstheme="majorHAnsi"/>
          <w:highlight w:val="cyan"/>
        </w:rPr>
        <w:t>lethal expressions</w:t>
      </w:r>
      <w:r w:rsidRPr="00E62B06">
        <w:rPr>
          <w:rStyle w:val="StyleUnderline"/>
          <w:rFonts w:asciiTheme="majorHAnsi" w:hAnsiTheme="majorHAnsi" w:cstheme="majorHAnsi"/>
          <w:highlight w:val="cyan"/>
        </w:rPr>
        <w:t xml:space="preserve"> of </w:t>
      </w:r>
      <w:r w:rsidRPr="00E62B06">
        <w:rPr>
          <w:rStyle w:val="Emphasis"/>
          <w:rFonts w:asciiTheme="majorHAnsi" w:hAnsiTheme="majorHAnsi" w:cstheme="majorHAnsi"/>
        </w:rPr>
        <w:t xml:space="preserve">diplomatic </w:t>
      </w:r>
      <w:r w:rsidRPr="00E62B06">
        <w:rPr>
          <w:rStyle w:val="Emphasis"/>
          <w:rFonts w:asciiTheme="majorHAnsi" w:hAnsiTheme="majorHAnsi" w:cstheme="majorHAnsi"/>
          <w:highlight w:val="cyan"/>
        </w:rPr>
        <w:t>overconfidence.</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In essence, in certain circumstances, even an enemy with a smaller “nuclear button” could inflict grave harms upon the “stronger” United States and its close allies in Japan, South Korea, or elsewhere.</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To wit, North Korea’s 2017 nuclear test had a yield sixteen times larger than the Hiroshima bomb. And that fifteen-kiloton WWII bomb produced tens of thousands of immediate fatalities.</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 xml:space="preserve">Such vital understanding about available nuclear yield must obtain as long as </w:t>
      </w:r>
      <w:r w:rsidRPr="00E62B06">
        <w:rPr>
          <w:rStyle w:val="StyleUnderline"/>
          <w:rFonts w:asciiTheme="majorHAnsi" w:hAnsiTheme="majorHAnsi" w:cstheme="majorHAnsi"/>
        </w:rPr>
        <w:t>Kim</w:t>
      </w:r>
      <w:r w:rsidRPr="00E62B06">
        <w:rPr>
          <w:rFonts w:asciiTheme="majorHAnsi" w:hAnsiTheme="majorHAnsi" w:cstheme="majorHAnsi"/>
          <w:sz w:val="16"/>
        </w:rPr>
        <w:t xml:space="preserve"> Jung Un</w:t>
      </w:r>
      <w:r w:rsidRPr="00E62B06">
        <w:rPr>
          <w:rStyle w:val="StyleUnderline"/>
          <w:rFonts w:asciiTheme="majorHAnsi" w:hAnsiTheme="majorHAnsi" w:cstheme="majorHAnsi"/>
        </w:rPr>
        <w:t>’s</w:t>
      </w:r>
      <w:r w:rsidRPr="00E62B06">
        <w:rPr>
          <w:rFonts w:asciiTheme="majorHAnsi" w:hAnsiTheme="majorHAnsi" w:cstheme="majorHAnsi"/>
          <w:sz w:val="16"/>
        </w:rPr>
        <w:t xml:space="preserve"> “inferior” </w:t>
      </w:r>
      <w:r w:rsidRPr="00E62B06">
        <w:rPr>
          <w:rStyle w:val="StyleUnderline"/>
          <w:rFonts w:asciiTheme="majorHAnsi" w:hAnsiTheme="majorHAnsi" w:cstheme="majorHAnsi"/>
        </w:rPr>
        <w:t>nuclear arms are</w:t>
      </w:r>
      <w:r w:rsidRPr="00E62B06">
        <w:rPr>
          <w:rFonts w:asciiTheme="majorHAnsi" w:hAnsiTheme="majorHAnsi" w:cstheme="majorHAnsi"/>
          <w:sz w:val="16"/>
        </w:rPr>
        <w:t xml:space="preserve"> judged </w:t>
      </w:r>
      <w:r w:rsidRPr="00E62B06">
        <w:rPr>
          <w:rStyle w:val="Emphasis"/>
          <w:rFonts w:asciiTheme="majorHAnsi" w:hAnsiTheme="majorHAnsi" w:cstheme="majorHAnsi"/>
        </w:rPr>
        <w:t>invulnerable</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to </w:t>
      </w:r>
      <w:r w:rsidRPr="00E62B06">
        <w:rPr>
          <w:rFonts w:asciiTheme="majorHAnsi" w:hAnsiTheme="majorHAnsi" w:cstheme="majorHAnsi"/>
          <w:sz w:val="16"/>
        </w:rPr>
        <w:t>any</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American preemptions</w:t>
      </w:r>
      <w:r w:rsidRPr="00E62B06">
        <w:rPr>
          <w:rStyle w:val="StyleUnderline"/>
          <w:rFonts w:asciiTheme="majorHAnsi" w:hAnsiTheme="majorHAnsi" w:cstheme="majorHAnsi"/>
        </w:rPr>
        <w:t xml:space="preserve"> and seemingly capable of </w:t>
      </w:r>
      <w:r w:rsidRPr="00E62B06">
        <w:rPr>
          <w:rStyle w:val="Emphasis"/>
          <w:rFonts w:asciiTheme="majorHAnsi" w:hAnsiTheme="majorHAnsi" w:cstheme="majorHAnsi"/>
        </w:rPr>
        <w:t>penetrating ballistic missile defenses</w:t>
      </w:r>
      <w:r w:rsidRPr="00E62B06">
        <w:rPr>
          <w:rFonts w:asciiTheme="majorHAnsi" w:hAnsiTheme="majorHAnsi" w:cstheme="majorHAnsi"/>
          <w:sz w:val="16"/>
        </w:rPr>
        <w:t xml:space="preserve"> (whether deployed in the United States, Japan, or South Korea). Because of the extraordinary harms that could be generated by even low-yield nuclear weapons, </w:t>
      </w:r>
      <w:r w:rsidRPr="00E62B06">
        <w:rPr>
          <w:rStyle w:val="StyleUnderline"/>
          <w:rFonts w:asciiTheme="majorHAnsi" w:hAnsiTheme="majorHAnsi" w:cstheme="majorHAnsi"/>
        </w:rPr>
        <w:t>a</w:t>
      </w:r>
      <w:r w:rsidRPr="00E62B06">
        <w:rPr>
          <w:rFonts w:asciiTheme="majorHAnsi" w:hAnsiTheme="majorHAnsi" w:cstheme="majorHAnsi"/>
          <w:sz w:val="16"/>
        </w:rPr>
        <w:t xml:space="preserve"> small percentage or tiny </w:t>
      </w:r>
      <w:r w:rsidRPr="00E62B06">
        <w:rPr>
          <w:rStyle w:val="Emphasis"/>
          <w:rFonts w:asciiTheme="majorHAnsi" w:hAnsiTheme="majorHAnsi" w:cstheme="majorHAnsi"/>
        </w:rPr>
        <w:t>fraction</w:t>
      </w:r>
      <w:r w:rsidRPr="00E62B06">
        <w:rPr>
          <w:rStyle w:val="StyleUnderline"/>
          <w:rFonts w:asciiTheme="majorHAnsi" w:hAnsiTheme="majorHAnsi" w:cstheme="majorHAnsi"/>
        </w:rPr>
        <w:t xml:space="preserve"> of Kim’s</w:t>
      </w:r>
      <w:r w:rsidRPr="00E62B06">
        <w:rPr>
          <w:rFonts w:asciiTheme="majorHAnsi" w:hAnsiTheme="majorHAnsi" w:cstheme="majorHAnsi"/>
          <w:sz w:val="16"/>
        </w:rPr>
        <w:t xml:space="preserve"> “inferior” </w:t>
      </w:r>
      <w:r w:rsidRPr="00E62B06">
        <w:rPr>
          <w:rStyle w:val="Emphasis"/>
          <w:rFonts w:asciiTheme="majorHAnsi" w:hAnsiTheme="majorHAnsi" w:cstheme="majorHAnsi"/>
        </w:rPr>
        <w:t>nuclear arsenal</w:t>
      </w:r>
      <w:r w:rsidRPr="00E62B06">
        <w:rPr>
          <w:rStyle w:val="StyleUnderline"/>
          <w:rFonts w:asciiTheme="majorHAnsi" w:hAnsiTheme="majorHAnsi" w:cstheme="majorHAnsi"/>
        </w:rPr>
        <w:t xml:space="preserve"> could</w:t>
      </w:r>
      <w:r w:rsidRPr="00E62B06">
        <w:rPr>
          <w:rFonts w:asciiTheme="majorHAnsi" w:hAnsiTheme="majorHAnsi" w:cstheme="majorHAnsi"/>
          <w:sz w:val="16"/>
        </w:rPr>
        <w:t xml:space="preserve"> and should </w:t>
      </w:r>
      <w:r w:rsidRPr="00E62B06">
        <w:rPr>
          <w:rStyle w:val="StyleUnderline"/>
          <w:rFonts w:asciiTheme="majorHAnsi" w:hAnsiTheme="majorHAnsi" w:cstheme="majorHAnsi"/>
        </w:rPr>
        <w:t xml:space="preserve">appear </w:t>
      </w:r>
      <w:r w:rsidRPr="00E62B06">
        <w:rPr>
          <w:rStyle w:val="Emphasis"/>
          <w:rFonts w:asciiTheme="majorHAnsi" w:hAnsiTheme="majorHAnsi" w:cstheme="majorHAnsi"/>
        </w:rPr>
        <w:t>unacceptably destructive</w:t>
      </w:r>
      <w:r w:rsidRPr="00E62B06">
        <w:rPr>
          <w:rFonts w:asciiTheme="majorHAnsi" w:hAnsiTheme="majorHAnsi" w:cstheme="majorHAnsi"/>
          <w:sz w:val="16"/>
        </w:rPr>
        <w:t xml:space="preserve"> in Washington, Tokyo, or Seoul. Worth noting, too, is that in all of these critical dimensions of strategic judgment, the only reality that would figure in any ongoing adversarial calculations would be perceived reality.</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The bottom line of all such informed assessments concerning a still-possible US-North Korea nuclear war is that underlying issues of contention and calculation are enormously complicated. Faced with such daunting measures of complexity—both operational and legal—each side must proceed warily, in a fashion that is both purposeful and risk-averse. Although such prudent counsel may seem to run counter to assorted interlinking obligations of escalation dominance, any upcoming negotiations would involve very deep and uncharted waters.</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 xml:space="preserve">Looking ahead, any </w:t>
      </w:r>
      <w:r w:rsidRPr="00E62B06">
        <w:rPr>
          <w:rStyle w:val="Emphasis"/>
          <w:rFonts w:asciiTheme="majorHAnsi" w:hAnsiTheme="majorHAnsi" w:cstheme="majorHAnsi"/>
        </w:rPr>
        <w:t>aggressive over-confidence</w:t>
      </w:r>
      <w:r w:rsidRPr="00E62B06">
        <w:rPr>
          <w:rFonts w:asciiTheme="majorHAnsi" w:hAnsiTheme="majorHAnsi" w:cstheme="majorHAnsi"/>
          <w:sz w:val="16"/>
        </w:rPr>
        <w:t xml:space="preserve"> by President Trump or Kim Jong Un </w:t>
      </w:r>
      <w:r w:rsidRPr="00E62B06">
        <w:rPr>
          <w:rStyle w:val="StyleUnderline"/>
          <w:rFonts w:asciiTheme="majorHAnsi" w:hAnsiTheme="majorHAnsi" w:cstheme="majorHAnsi"/>
        </w:rPr>
        <w:t xml:space="preserve">will </w:t>
      </w:r>
      <w:r w:rsidRPr="00E62B06">
        <w:rPr>
          <w:rStyle w:val="Emphasis"/>
          <w:rFonts w:asciiTheme="majorHAnsi" w:hAnsiTheme="majorHAnsi" w:cstheme="majorHAnsi"/>
        </w:rPr>
        <w:t>have to be</w:t>
      </w:r>
      <w:r w:rsidRPr="00E62B06">
        <w:rPr>
          <w:rStyle w:val="StyleUnderline"/>
          <w:rFonts w:asciiTheme="majorHAnsi" w:hAnsiTheme="majorHAnsi" w:cstheme="majorHAnsi"/>
        </w:rPr>
        <w:t xml:space="preserve"> </w:t>
      </w:r>
      <w:r w:rsidRPr="00E62B06">
        <w:rPr>
          <w:rFonts w:asciiTheme="majorHAnsi" w:hAnsiTheme="majorHAnsi" w:cstheme="majorHAnsi"/>
          <w:sz w:val="16"/>
        </w:rPr>
        <w:t>consciously</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avoided</w:t>
      </w:r>
      <w:r w:rsidRPr="00E62B06">
        <w:rPr>
          <w:rFonts w:asciiTheme="majorHAnsi" w:hAnsiTheme="majorHAnsi" w:cstheme="majorHAnsi"/>
          <w:sz w:val="16"/>
        </w:rPr>
        <w:t>. Although everything at a still-upcoming summit could at first appear simple and calculable, history supports Prussian strategist Carl von Clausewitz’s apt classical observations about “friction,” which, as he reminds us, distinguishes war on paper from war as it actually is. In certain realistic cases, this difference could amount to a total war.</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Recalling also the Swiss playwright Friedrich Durrenmatt’s complementary recognition: “</w:t>
      </w:r>
      <w:r w:rsidRPr="00E62B06">
        <w:rPr>
          <w:rStyle w:val="StyleUnderline"/>
          <w:rFonts w:asciiTheme="majorHAnsi" w:hAnsiTheme="majorHAnsi" w:cstheme="majorHAnsi"/>
        </w:rPr>
        <w:t xml:space="preserve">The worst </w:t>
      </w:r>
      <w:r w:rsidRPr="00E62B06">
        <w:rPr>
          <w:rStyle w:val="Emphasis"/>
          <w:rFonts w:asciiTheme="majorHAnsi" w:hAnsiTheme="majorHAnsi" w:cstheme="majorHAnsi"/>
        </w:rPr>
        <w:t>does sometime happen</w:t>
      </w:r>
      <w:r w:rsidRPr="00E62B06">
        <w:rPr>
          <w:rFonts w:asciiTheme="majorHAnsi" w:hAnsiTheme="majorHAnsi" w:cstheme="majorHAnsi"/>
          <w:sz w:val="16"/>
        </w:rPr>
        <w:t>.”</w:t>
      </w:r>
    </w:p>
    <w:p w:rsidR="00580F82" w:rsidRPr="00E62B06" w:rsidRDefault="00580F82" w:rsidP="00CB488D">
      <w:pPr>
        <w:rPr>
          <w:rFonts w:asciiTheme="majorHAnsi" w:hAnsiTheme="majorHAnsi" w:cstheme="majorHAnsi"/>
          <w:sz w:val="16"/>
        </w:rPr>
      </w:pP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Yes War – Small Stakes</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War can escalate over smaller stakes – Senkaku paradox</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Melissa </w:t>
      </w:r>
      <w:r w:rsidRPr="00E62B06">
        <w:rPr>
          <w:rStyle w:val="Style13ptBold"/>
          <w:rFonts w:asciiTheme="majorHAnsi" w:hAnsiTheme="majorHAnsi" w:cstheme="majorHAnsi"/>
        </w:rPr>
        <w:t>Samarin</w:t>
      </w:r>
      <w:r w:rsidRPr="00E62B06">
        <w:rPr>
          <w:rFonts w:asciiTheme="majorHAnsi" w:hAnsiTheme="majorHAnsi" w:cstheme="majorHAnsi"/>
          <w:sz w:val="16"/>
        </w:rPr>
        <w:t xml:space="preserve">, </w:t>
      </w:r>
      <w:r w:rsidRPr="00E62B06">
        <w:rPr>
          <w:rStyle w:val="Style13ptBold"/>
          <w:rFonts w:asciiTheme="majorHAnsi" w:hAnsiTheme="majorHAnsi" w:cstheme="majorHAnsi"/>
        </w:rPr>
        <w:t>7-5</w:t>
      </w:r>
      <w:r w:rsidRPr="00E62B06">
        <w:rPr>
          <w:rFonts w:asciiTheme="majorHAnsi" w:hAnsiTheme="majorHAnsi" w:cstheme="majorHAnsi"/>
          <w:sz w:val="16"/>
        </w:rPr>
        <w:t>-2019, Political Scientist at the University of California Berkeley; O’Hanlon (cited) is a senior fellow in Foreign Policy at the Brookings Institution; The Senkaku paradox: risking great power war over small stakes; Taylor &amp;amp; Francis; https://www-tandfonline-com.proxy.lib.umich.edu/doi/full/10.1080/14781158.2019.1635578 //Frese</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Michael O’Hanlon delivers a robust, refined, and relevant book concerning the geopolitical nexus of the United States, China, and Russia over the next 30 years. The book’s careful projections regarding military and economic capabilities and potential conflicts that may emerge between the United States and its most likely future political rivals, offer compelling evidence for the assertion that the United States ought to adopt and employ an ‘asymmetrical approach’ to foreign policy. Rooted in straightforward calculations, economic projections, and an historic perspective, the book specifically calls for enhancements in strategic thinking alongside military reinforcements and accompanying economic defense measures in preparation for the type of escalatory warfare that he predicts will be the bedrock of international balance between the three countries in the future. The book ultimately concludes that wholescale changes in American foreign and warfare policy must be made together, coordinating both military and economic elements in order to effectively mitigate potential future global conflicts.</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rPr>
        <w:t xml:space="preserve">The eponymous ‘Senkaku paradox’ refers to the plausible reality that </w:t>
      </w:r>
      <w:r w:rsidRPr="00E62B06">
        <w:rPr>
          <w:rStyle w:val="Emphasis"/>
          <w:rFonts w:asciiTheme="majorHAnsi" w:hAnsiTheme="majorHAnsi" w:cstheme="majorHAnsi"/>
        </w:rPr>
        <w:t>the United States will likely be forced to launch large-scale war efforts over small-scale stakes in the future</w:t>
      </w:r>
      <w:r w:rsidRPr="00E62B06">
        <w:rPr>
          <w:rStyle w:val="StyleUnderline"/>
          <w:rFonts w:asciiTheme="majorHAnsi" w:hAnsiTheme="majorHAnsi" w:cstheme="majorHAnsi"/>
        </w:rPr>
        <w:t xml:space="preserve">. The book poses and centralises its analysis around three potential plausible future scenarios – </w:t>
      </w:r>
      <w:r w:rsidRPr="00E62B06">
        <w:rPr>
          <w:rStyle w:val="Emphasis"/>
          <w:rFonts w:asciiTheme="majorHAnsi" w:hAnsiTheme="majorHAnsi" w:cstheme="majorHAnsi"/>
        </w:rPr>
        <w:t>should Russia decide to invade a Baltic state or China decide to blockade Taiwan or occupy the small uninhabited Senkaku islands</w:t>
      </w:r>
      <w:r w:rsidRPr="00E62B06">
        <w:rPr>
          <w:rStyle w:val="StyleUnderline"/>
          <w:rFonts w:asciiTheme="majorHAnsi" w:hAnsiTheme="majorHAnsi" w:cstheme="majorHAnsi"/>
        </w:rPr>
        <w:t xml:space="preserve"> – and then concretely explores the series of actions the United States ought to take in response</w:t>
      </w:r>
      <w:r w:rsidRPr="00E62B06">
        <w:rPr>
          <w:rFonts w:asciiTheme="majorHAnsi" w:hAnsiTheme="majorHAnsi" w:cstheme="majorHAnsi"/>
          <w:sz w:val="16"/>
        </w:rPr>
        <w:t xml:space="preserve">. </w:t>
      </w:r>
      <w:r w:rsidRPr="00E62B06">
        <w:rPr>
          <w:rStyle w:val="StyleUnderline"/>
          <w:rFonts w:asciiTheme="majorHAnsi" w:hAnsiTheme="majorHAnsi" w:cstheme="majorHAnsi"/>
        </w:rPr>
        <w:t>The paradox itself is the dilemma that the United States will face in the event one of these scenarios unfolds: ignoring the attack would de facto authorise it and thus weaken the liberal international order</w:t>
      </w:r>
      <w:r w:rsidRPr="00E62B06">
        <w:rPr>
          <w:rFonts w:asciiTheme="majorHAnsi" w:hAnsiTheme="majorHAnsi" w:cstheme="majorHAnsi"/>
          <w:sz w:val="16"/>
        </w:rPr>
        <w:t xml:space="preserve">, but </w:t>
      </w:r>
      <w:r w:rsidRPr="00E62B06">
        <w:rPr>
          <w:rStyle w:val="Emphasis"/>
          <w:rFonts w:asciiTheme="majorHAnsi" w:hAnsiTheme="majorHAnsi" w:cstheme="majorHAnsi"/>
        </w:rPr>
        <w:t>responding to it with a counter attack could very well result in a massive military conflict, even leading to nuclear war</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Both of these reactions would be equally </w:t>
      </w:r>
      <w:r w:rsidRPr="00E62B06">
        <w:rPr>
          <w:rStyle w:val="Emphasis"/>
          <w:rFonts w:asciiTheme="majorHAnsi" w:hAnsiTheme="majorHAnsi" w:cstheme="majorHAnsi"/>
        </w:rPr>
        <w:t>unfavourable foreign policy outcomes and result in much larger disruptions to international peace</w:t>
      </w:r>
      <w:r w:rsidRPr="00E62B06">
        <w:rPr>
          <w:rFonts w:asciiTheme="majorHAnsi" w:hAnsiTheme="majorHAnsi" w:cstheme="majorHAnsi"/>
          <w:sz w:val="16"/>
        </w:rPr>
        <w:t>. What the book systematically proposes is that in order to avoid such a dilemma and prevent having to face such an unsolvable paradox, the United States should preemptively adopt an asymmetrical approach, blending both military and economic strategies in its response. Projecting and forecasting in international relations is a difficult enterprise, but O’Hanlon does so quite well through a series of thorough calculations and qualitative assessments of both the United States and its counterparts’ strengths and weaknesses to arrive at this convincing conclusion.</w:t>
      </w:r>
    </w:p>
    <w:p w:rsidR="00CB488D" w:rsidRPr="00E62B06" w:rsidRDefault="00CB488D" w:rsidP="00CB488D">
      <w:pPr>
        <w:rPr>
          <w:rStyle w:val="StyleUnderline"/>
          <w:rFonts w:asciiTheme="majorHAnsi" w:hAnsiTheme="majorHAnsi" w:cstheme="majorHAnsi"/>
        </w:rPr>
      </w:pPr>
      <w:r w:rsidRPr="00E62B06">
        <w:rPr>
          <w:rFonts w:asciiTheme="majorHAnsi" w:hAnsiTheme="majorHAnsi" w:cstheme="majorHAnsi"/>
          <w:sz w:val="16"/>
        </w:rPr>
        <w:t xml:space="preserve">The book steers away from the influence of leadership styles and the impact of other domestic, endogenous political factors on geopolitics, and instead attributes much of these potential outcomes to systemic conditions. </w:t>
      </w:r>
      <w:r w:rsidRPr="00E62B06">
        <w:rPr>
          <w:rStyle w:val="StyleUnderline"/>
          <w:rFonts w:asciiTheme="majorHAnsi" w:hAnsiTheme="majorHAnsi" w:cstheme="majorHAnsi"/>
        </w:rPr>
        <w:t xml:space="preserve">For instance, it takes deterrence norms as a given, seems to consider China’s rising power and Russia’s revanchist ambitions as systemic, and assumes that diplomacy and negotiation </w:t>
      </w:r>
      <w:r w:rsidRPr="00E62B06">
        <w:rPr>
          <w:rStyle w:val="Emphasis"/>
          <w:rFonts w:asciiTheme="majorHAnsi" w:hAnsiTheme="majorHAnsi" w:cstheme="majorHAnsi"/>
        </w:rPr>
        <w:t>will not be enough to deter these events from taking place</w:t>
      </w:r>
      <w:r w:rsidRPr="00E62B06">
        <w:rPr>
          <w:rFonts w:asciiTheme="majorHAnsi" w:hAnsiTheme="majorHAnsi" w:cstheme="majorHAnsi"/>
          <w:sz w:val="16"/>
        </w:rPr>
        <w:t xml:space="preserve">. At times, the book amalgamates China and Russia as equal partners, even while distinguishing their particular positions and roles in the international system, one as a steadily rising power and the other as a steadily declining power. Perhaps future research could disaggregate these two countries more succinctly to better clarify how the United States should prepare itself against each individually. </w:t>
      </w:r>
      <w:r w:rsidRPr="00E62B06">
        <w:rPr>
          <w:rStyle w:val="StyleUnderline"/>
          <w:rFonts w:asciiTheme="majorHAnsi" w:hAnsiTheme="majorHAnsi" w:cstheme="majorHAnsi"/>
        </w:rPr>
        <w:t>The book takes note that Russia possesses far greater land attack capabilities while China is increasing its naval power</w:t>
      </w:r>
      <w:r w:rsidRPr="00E62B06">
        <w:rPr>
          <w:rFonts w:asciiTheme="majorHAnsi" w:hAnsiTheme="majorHAnsi" w:cstheme="majorHAnsi"/>
          <w:sz w:val="16"/>
        </w:rPr>
        <w:t>, but does not go into depth about the impact an asymmetrical approach may have upon each type of capability. Even in a world where an asymmetrical military and economic approach will be necessary, it is still not a one-size-fits-all strategy.</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rPr>
        <w:t>The book’s strength lies in its solid assessment of these potential circumstances and in its concrete prescriptions for how to prevent such scenarios from unfolding and how to mitigate these types of conflicts should they occur in the future.</w:t>
      </w:r>
      <w:r w:rsidRPr="00E62B06">
        <w:rPr>
          <w:rFonts w:asciiTheme="majorHAnsi" w:hAnsiTheme="majorHAnsi" w:cstheme="majorHAnsi"/>
          <w:sz w:val="16"/>
        </w:rPr>
        <w:t xml:space="preserve"> O’Hanlon acknowledges that his proposals are not novel, but rather a resuscitation of old ideas applied to modern circumstances. His endorsement of reinforcing military capacity and incorporating economic elements of varying scales to defense strategy is refreshingly honest and a keen reminder that economic warfare can be an excellent complement to traditional military force.</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rPr>
        <w:t>O’Hanlon’s work offers a long-term perspective on geopolitics and the nature of warfare, within the context of the scope of rapid technological changes that are occurring and will continue to occur</w:t>
      </w:r>
      <w:r w:rsidRPr="00E62B06">
        <w:rPr>
          <w:rFonts w:asciiTheme="majorHAnsi" w:hAnsiTheme="majorHAnsi" w:cstheme="majorHAnsi"/>
          <w:sz w:val="16"/>
        </w:rPr>
        <w:t>. Although never explicitly drawing out the parallel, the book notes that these scenarios may result in conflicts of a proxy, cold war-esque nature; yet, they would be of such a different caliber that it would not be enough to simply apply old strategies to them. Instead, the United States ought to promote the use of mixed strategies, forward thinking in foreign policy, and proactive investment in military and economic infrastructures. The book takes an American-centric perspective, thus raising questions about how China and Russia may perceive the United States as well as each other within this nexus, but ultimately arrives at a positive outlook on the future. O’Hanlon reminds us that although the global balance of liberalism currently appears to be drastically and swiftly changing, it is not on the edge of collapse. He offers an optimistic perspective, by suggesting that combined military and economic resources will be enough to maintain the liberal international order, even in the face of unprovoked, catalyst aggressions that the United States, China, andv Russia may face in the future.</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War is possible – Senkaku Paradox</w:t>
      </w:r>
    </w:p>
    <w:p w:rsidR="00CB488D" w:rsidRPr="00E62B06" w:rsidRDefault="00CB488D" w:rsidP="00CB488D">
      <w:pPr>
        <w:rPr>
          <w:rFonts w:asciiTheme="majorHAnsi" w:hAnsiTheme="majorHAnsi" w:cstheme="majorHAnsi"/>
        </w:rPr>
      </w:pPr>
      <w:r w:rsidRPr="00E62B06">
        <w:rPr>
          <w:rFonts w:asciiTheme="majorHAnsi" w:hAnsiTheme="majorHAnsi" w:cstheme="majorHAnsi"/>
        </w:rPr>
        <w:t xml:space="preserve">Michael E. </w:t>
      </w:r>
      <w:r w:rsidRPr="00E62B06">
        <w:rPr>
          <w:rStyle w:val="Style13ptBold"/>
          <w:rFonts w:asciiTheme="majorHAnsi" w:hAnsiTheme="majorHAnsi" w:cstheme="majorHAnsi"/>
        </w:rPr>
        <w:t>O’Hanlon</w:t>
      </w:r>
      <w:r w:rsidRPr="00E62B06">
        <w:rPr>
          <w:rFonts w:asciiTheme="majorHAnsi" w:hAnsiTheme="majorHAnsi" w:cstheme="majorHAnsi"/>
        </w:rPr>
        <w:t>, 4-30-20</w:t>
      </w:r>
      <w:r w:rsidRPr="00E62B06">
        <w:rPr>
          <w:rStyle w:val="Style13ptBold"/>
          <w:rFonts w:asciiTheme="majorHAnsi" w:hAnsiTheme="majorHAnsi" w:cstheme="majorHAnsi"/>
        </w:rPr>
        <w:t>19</w:t>
      </w:r>
      <w:r w:rsidRPr="00E62B06">
        <w:rPr>
          <w:rFonts w:asciiTheme="majorHAnsi" w:hAnsiTheme="majorHAnsi" w:cstheme="majorHAnsi"/>
        </w:rPr>
        <w:t>, a senior fellow in Foreign Policy at the Brookings Institution, where he specializes in U.S. defense strategy, the use of military force, and American national security policy; The Senkaku Paradox; Brookings; https://www.brookings.edu/book/the-senkaku-paradox/ //Frese</w:t>
      </w:r>
    </w:p>
    <w:p w:rsidR="00CB488D" w:rsidRPr="00E62B06" w:rsidRDefault="00CB488D" w:rsidP="00CB488D">
      <w:pPr>
        <w:rPr>
          <w:rStyle w:val="StyleUnderline"/>
          <w:rFonts w:asciiTheme="majorHAnsi" w:hAnsiTheme="majorHAnsi" w:cstheme="majorHAnsi"/>
        </w:rPr>
      </w:pPr>
      <w:r w:rsidRPr="00E62B06">
        <w:rPr>
          <w:rStyle w:val="StyleUnderline"/>
          <w:rFonts w:asciiTheme="majorHAnsi" w:hAnsiTheme="majorHAnsi" w:cstheme="majorHAnsi"/>
        </w:rPr>
        <w:t>America needs better options for resolving potential crises</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rPr>
        <w:t xml:space="preserve">In recent years, </w:t>
      </w:r>
      <w:r w:rsidRPr="00E62B06">
        <w:rPr>
          <w:rStyle w:val="Emphasis"/>
          <w:rFonts w:asciiTheme="majorHAnsi" w:hAnsiTheme="majorHAnsi" w:cstheme="majorHAnsi"/>
        </w:rPr>
        <w:t>the Pentagon has elevated its concerns about Russia and China as potential military threats</w:t>
      </w:r>
      <w:r w:rsidRPr="00E62B06">
        <w:rPr>
          <w:rStyle w:val="StyleUnderline"/>
          <w:rFonts w:asciiTheme="majorHAnsi" w:hAnsiTheme="majorHAnsi" w:cstheme="majorHAnsi"/>
        </w:rPr>
        <w:t xml:space="preserve"> to the United States and its allies</w:t>
      </w:r>
      <w:r w:rsidRPr="00E62B06">
        <w:rPr>
          <w:rFonts w:asciiTheme="majorHAnsi" w:hAnsiTheme="majorHAnsi" w:cstheme="majorHAnsi"/>
          <w:sz w:val="16"/>
        </w:rPr>
        <w:t xml:space="preserve">. </w:t>
      </w:r>
      <w:r w:rsidRPr="00E62B06">
        <w:rPr>
          <w:rStyle w:val="StyleUnderline"/>
          <w:rFonts w:asciiTheme="majorHAnsi" w:hAnsiTheme="majorHAnsi" w:cstheme="majorHAnsi"/>
        </w:rPr>
        <w:t>But what issues could provoke actual conflict between the United States and either country?</w:t>
      </w:r>
      <w:r w:rsidRPr="00E62B06">
        <w:rPr>
          <w:rFonts w:asciiTheme="majorHAnsi" w:hAnsiTheme="majorHAnsi" w:cstheme="majorHAnsi"/>
          <w:sz w:val="16"/>
        </w:rPr>
        <w:t xml:space="preserve"> And how could such a conflict be contained before it took the world to the brink of thermonuclear catastrophe, as was feared during the cold war?</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Defense expert Michael O’Hanlon wrestles with these questions in this insightful book, setting them within the broader context of hegemonic change and today’s version of great-power competition.</w:t>
      </w:r>
    </w:p>
    <w:p w:rsidR="00CB488D" w:rsidRPr="00E62B06" w:rsidRDefault="00CB488D" w:rsidP="00CB488D">
      <w:pPr>
        <w:rPr>
          <w:rStyle w:val="StyleUnderline"/>
          <w:rFonts w:asciiTheme="majorHAnsi" w:hAnsiTheme="majorHAnsi" w:cstheme="majorHAnsi"/>
        </w:rPr>
      </w:pPr>
      <w:r w:rsidRPr="00E62B06">
        <w:rPr>
          <w:rStyle w:val="StyleUnderline"/>
          <w:rFonts w:asciiTheme="majorHAnsi" w:hAnsiTheme="majorHAnsi" w:cstheme="majorHAnsi"/>
        </w:rPr>
        <w:t>The book examines how a local crisis could escalate into a broader and much more dangerous threat to peace. What if, for example, Russia’s “</w:t>
      </w:r>
      <w:r w:rsidRPr="00E62B06">
        <w:rPr>
          <w:rStyle w:val="Emphasis"/>
          <w:rFonts w:asciiTheme="majorHAnsi" w:hAnsiTheme="majorHAnsi" w:cstheme="majorHAnsi"/>
        </w:rPr>
        <w:t>little green men</w:t>
      </w:r>
      <w:r w:rsidRPr="00E62B06">
        <w:rPr>
          <w:rStyle w:val="StyleUnderline"/>
          <w:rFonts w:asciiTheme="majorHAnsi" w:hAnsiTheme="majorHAnsi" w:cstheme="majorHAnsi"/>
        </w:rPr>
        <w:t>” seized control of a community, like Narva or an even smaller town in Estonia, now a NATO ally?</w:t>
      </w:r>
      <w:r w:rsidRPr="00E62B06">
        <w:rPr>
          <w:rFonts w:asciiTheme="majorHAnsi" w:hAnsiTheme="majorHAnsi" w:cstheme="majorHAnsi"/>
          <w:sz w:val="16"/>
        </w:rPr>
        <w:t xml:space="preserve"> Or, </w:t>
      </w:r>
      <w:r w:rsidRPr="00E62B06">
        <w:rPr>
          <w:rStyle w:val="StyleUnderline"/>
          <w:rFonts w:asciiTheme="majorHAnsi" w:hAnsiTheme="majorHAnsi" w:cstheme="majorHAnsi"/>
        </w:rPr>
        <w:t>what if China seized one of the uninhabited Senkaku islands now claimed and administered by Japan, or imposed a partial blockade of Taiwan?</w:t>
      </w:r>
    </w:p>
    <w:p w:rsidR="00CB488D" w:rsidRPr="00E62B06" w:rsidRDefault="00CB488D" w:rsidP="00CB488D">
      <w:pPr>
        <w:rPr>
          <w:rFonts w:asciiTheme="majorHAnsi" w:hAnsiTheme="majorHAnsi" w:cstheme="majorHAnsi"/>
          <w:sz w:val="16"/>
        </w:rPr>
      </w:pPr>
      <w:r w:rsidRPr="00E62B06">
        <w:rPr>
          <w:rStyle w:val="Emphasis"/>
          <w:rFonts w:asciiTheme="majorHAnsi" w:hAnsiTheme="majorHAnsi" w:cstheme="majorHAnsi"/>
        </w:rPr>
        <w:t>Such threats are</w:t>
      </w:r>
      <w:r w:rsidRPr="00E62B06">
        <w:rPr>
          <w:rStyle w:val="StyleUnderline"/>
          <w:rFonts w:asciiTheme="majorHAnsi" w:hAnsiTheme="majorHAnsi" w:cstheme="majorHAnsi"/>
        </w:rPr>
        <w:t xml:space="preserve"> not necessarily imminent, but they are </w:t>
      </w:r>
      <w:r w:rsidRPr="00E62B06">
        <w:rPr>
          <w:rStyle w:val="Emphasis"/>
          <w:rFonts w:asciiTheme="majorHAnsi" w:hAnsiTheme="majorHAnsi" w:cstheme="majorHAnsi"/>
        </w:rPr>
        <w:t>far from inconceivable</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Washington could be forced to choose, in these and similar cases, between risking major war to reverse the aggression, and appeasing China or Russia </w:t>
      </w:r>
      <w:r w:rsidRPr="00E62B06">
        <w:rPr>
          <w:rStyle w:val="Emphasis"/>
          <w:rFonts w:asciiTheme="majorHAnsi" w:hAnsiTheme="majorHAnsi" w:cstheme="majorHAnsi"/>
        </w:rPr>
        <w:t>in ways that could jeopardize the broader global order</w:t>
      </w:r>
      <w:r w:rsidRPr="00E62B06">
        <w:rPr>
          <w:rFonts w:asciiTheme="majorHAnsi" w:hAnsiTheme="majorHAnsi" w:cstheme="majorHAnsi"/>
          <w:sz w:val="16"/>
        </w:rPr>
        <w:t>.</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O’Hanlon argues that </w:t>
      </w:r>
      <w:r w:rsidRPr="00E62B06">
        <w:rPr>
          <w:rStyle w:val="StyleUnderline"/>
          <w:rFonts w:asciiTheme="majorHAnsi" w:hAnsiTheme="majorHAnsi" w:cstheme="majorHAnsi"/>
        </w:rPr>
        <w:t xml:space="preserve">the United States needs a better range of options for dealing with such risks to peace. He advocates “integrated deterrence,” </w:t>
      </w:r>
      <w:r w:rsidRPr="00E62B06">
        <w:rPr>
          <w:rStyle w:val="Emphasis"/>
          <w:rFonts w:asciiTheme="majorHAnsi" w:hAnsiTheme="majorHAnsi" w:cstheme="majorHAnsi"/>
        </w:rPr>
        <w:t>which combines military elements with economic warfare</w:t>
      </w:r>
      <w:r w:rsidRPr="00E62B06">
        <w:rPr>
          <w:rFonts w:asciiTheme="majorHAnsi" w:hAnsiTheme="majorHAnsi" w:cstheme="majorHAnsi"/>
          <w:sz w:val="16"/>
        </w:rPr>
        <w:t>. The military components would feature strengthened forward defenses as well as, possibly, limited military options against Russian or Chinese assets in other theaters. Economic warfare would include offensive elements, notably sanctions, as well as measures to ensure the resilience of the United States and allies against possible enemy reprisal.</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The goal is to deter war through a credible set of responses that are more commensurate than existing policy with the stakes involved in such scenarios.</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Yes War – NoKo, Revisionist Powers, US Influence</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GPW likely – North Korea threat, revisionist powers, and declining US influence proves  </w:t>
      </w:r>
    </w:p>
    <w:p w:rsidR="00CB488D" w:rsidRPr="00E62B06" w:rsidRDefault="00CB488D" w:rsidP="00CB488D">
      <w:pPr>
        <w:rPr>
          <w:rFonts w:asciiTheme="majorHAnsi" w:hAnsiTheme="majorHAnsi" w:cstheme="majorHAnsi"/>
        </w:rPr>
      </w:pPr>
      <w:r w:rsidRPr="00E62B06">
        <w:rPr>
          <w:rFonts w:asciiTheme="majorHAnsi" w:hAnsiTheme="majorHAnsi" w:cstheme="majorHAnsi"/>
          <w:b/>
          <w:bCs/>
          <w:sz w:val="24"/>
        </w:rPr>
        <w:t>The Economist 18</w:t>
      </w:r>
      <w:r w:rsidRPr="00E62B06">
        <w:rPr>
          <w:rFonts w:asciiTheme="majorHAnsi" w:hAnsiTheme="majorHAnsi" w:cstheme="majorHAnsi"/>
        </w:rPr>
        <w:t xml:space="preserve"> (“The growing danger of great-power conflict”; The Economist; 1/25/18; </w:t>
      </w:r>
      <w:hyperlink r:id="rId193" w:history="1">
        <w:r w:rsidRPr="00E62B06">
          <w:rPr>
            <w:rStyle w:val="Hyperlink"/>
            <w:rFonts w:asciiTheme="majorHAnsi" w:hAnsiTheme="majorHAnsi" w:cstheme="majorHAnsi"/>
          </w:rPr>
          <w:t>https://www.economist.com/leaders/2018/01/25/the-growing-danger-of-great-power-conflict</w:t>
        </w:r>
      </w:hyperlink>
      <w:r w:rsidRPr="00E62B06">
        <w:rPr>
          <w:rFonts w:asciiTheme="majorHAnsi" w:hAnsiTheme="majorHAnsi" w:cstheme="majorHAnsi"/>
        </w:rPr>
        <w:t xml:space="preserve"> kp)</w:t>
      </w:r>
    </w:p>
    <w:p w:rsidR="00CB488D" w:rsidRPr="00E62B06" w:rsidRDefault="00CB488D" w:rsidP="00CB488D">
      <w:pPr>
        <w:rPr>
          <w:rFonts w:asciiTheme="majorHAnsi" w:hAnsiTheme="majorHAnsi" w:cstheme="majorHAnsi"/>
          <w:b/>
          <w:bCs/>
          <w:u w:val="single"/>
        </w:rPr>
      </w:pPr>
      <w:r w:rsidRPr="00E62B06">
        <w:rPr>
          <w:rFonts w:asciiTheme="majorHAnsi" w:hAnsiTheme="majorHAnsi" w:cstheme="majorHAnsi"/>
          <w:sz w:val="16"/>
        </w:rPr>
        <w:t xml:space="preserve">IN THE past 25 years war has claimed too many lives. Yet even as civil and religious strife have raged in Syria, central Africa, Afghanistan and Iraq, a devastating clash between the world’s great powers has remained almost unimaginable. No longer. </w:t>
      </w:r>
      <w:r w:rsidRPr="00E62B06">
        <w:rPr>
          <w:rFonts w:asciiTheme="majorHAnsi" w:hAnsiTheme="majorHAnsi" w:cstheme="majorHAnsi"/>
          <w:u w:val="single"/>
        </w:rPr>
        <w:t xml:space="preserve">Last week the Pentagon issued a new national defence strategy that put China and Russia above jihadism as the main threat to America. This week the chief of Britain’s general staff warned of a Russian attack. Even now America and North Korea are perilously close to a conflict that risks dragging in China or escalating into nuclear catastrophe. </w:t>
      </w:r>
      <w:r w:rsidRPr="00E62B06">
        <w:rPr>
          <w:rFonts w:asciiTheme="majorHAnsi" w:hAnsiTheme="majorHAnsi" w:cstheme="majorHAnsi"/>
          <w:sz w:val="16"/>
        </w:rPr>
        <w:t>As our special report this week on the future of war argues,</w:t>
      </w:r>
      <w:r w:rsidRPr="00E62B06">
        <w:rPr>
          <w:rFonts w:asciiTheme="majorHAnsi" w:hAnsiTheme="majorHAnsi" w:cstheme="majorHAnsi"/>
          <w:b/>
          <w:bCs/>
          <w:u w:val="single"/>
        </w:rPr>
        <w:t xml:space="preserve"> powerful, long-term shifts in geopolitics and the proliferation of new technologies are eroding the extraordinary military dominance that America and its allies have enjoyed.</w:t>
      </w:r>
      <w:r w:rsidRPr="00E62B06">
        <w:rPr>
          <w:rFonts w:asciiTheme="majorHAnsi" w:hAnsiTheme="majorHAnsi" w:cstheme="majorHAnsi"/>
          <w:sz w:val="16"/>
        </w:rPr>
        <w:t xml:space="preserve"> Conflict on a scale and intensity not seen since the second world war is once again plausible. The world is not prepared. </w:t>
      </w:r>
      <w:r w:rsidRPr="00E62B06">
        <w:rPr>
          <w:rFonts w:asciiTheme="majorHAnsi" w:hAnsiTheme="majorHAnsi" w:cstheme="majorHAnsi"/>
          <w:u w:val="single"/>
        </w:rPr>
        <w:t>The pressing danger is of war on the Korean peninsula</w:t>
      </w:r>
      <w:r w:rsidRPr="00E62B06">
        <w:rPr>
          <w:rFonts w:asciiTheme="majorHAnsi" w:hAnsiTheme="majorHAnsi" w:cstheme="majorHAnsi"/>
          <w:sz w:val="16"/>
        </w:rPr>
        <w:t xml:space="preserve">, perhaps this year. Donald </w:t>
      </w:r>
      <w:r w:rsidRPr="00E62B06">
        <w:rPr>
          <w:rFonts w:asciiTheme="majorHAnsi" w:hAnsiTheme="majorHAnsi" w:cstheme="majorHAnsi"/>
          <w:u w:val="single"/>
        </w:rPr>
        <w:t xml:space="preserve">Trump has vowed to prevent Kim Jong Un, North Korea’s leader, from being able to strike America with nuclear-armed ballistic missiles, a capability that recent tests suggest he may have within months, if not already. </w:t>
      </w:r>
      <w:r w:rsidRPr="00E62B06">
        <w:rPr>
          <w:rFonts w:asciiTheme="majorHAnsi" w:hAnsiTheme="majorHAnsi" w:cstheme="majorHAnsi"/>
          <w:sz w:val="16"/>
        </w:rPr>
        <w:t xml:space="preserve">Among many contingency plans, </w:t>
      </w:r>
      <w:r w:rsidRPr="00E62B06">
        <w:rPr>
          <w:rFonts w:asciiTheme="majorHAnsi" w:hAnsiTheme="majorHAnsi" w:cstheme="majorHAnsi"/>
          <w:u w:val="single"/>
        </w:rPr>
        <w:t xml:space="preserve">the Pentagon is considering a disabling pre-emptive strike against the North’s nuclear sites. </w:t>
      </w:r>
      <w:r w:rsidRPr="00E62B06">
        <w:rPr>
          <w:rFonts w:asciiTheme="majorHAnsi" w:hAnsiTheme="majorHAnsi" w:cstheme="majorHAnsi"/>
          <w:sz w:val="16"/>
        </w:rPr>
        <w:t xml:space="preserve">Despite low confidence in the success of such a strike, it must be prepared to carry out the president’s order should he give it. </w:t>
      </w:r>
      <w:r w:rsidRPr="00E62B06">
        <w:rPr>
          <w:rFonts w:asciiTheme="majorHAnsi" w:hAnsiTheme="majorHAnsi" w:cstheme="majorHAnsi"/>
          <w:b/>
          <w:bCs/>
          <w:u w:val="single"/>
        </w:rPr>
        <w:t>Even a limited attack could trigger all-out war</w:t>
      </w:r>
      <w:r w:rsidRPr="00E62B06">
        <w:rPr>
          <w:rFonts w:asciiTheme="majorHAnsi" w:hAnsiTheme="majorHAnsi" w:cstheme="majorHAnsi"/>
          <w:sz w:val="16"/>
        </w:rPr>
        <w:t xml:space="preserve">. Analysts reckon that North Korean artillery can bombard Seoul, the South Korean capital, with 10,000 rounds a minute. Drones, midget submarines and tunnelling commandos could deploy biological, chemical and even nuclear weapons. Tens of thousands of people would perish; many more if nukes were used. This newspaper has argued that the prospect of such horror means that, if diplomacy fails, North Korea should be contained and deterred instead. </w:t>
      </w:r>
      <w:r w:rsidRPr="00E62B06">
        <w:rPr>
          <w:rFonts w:asciiTheme="majorHAnsi" w:hAnsiTheme="majorHAnsi" w:cstheme="majorHAnsi"/>
          <w:b/>
          <w:bCs/>
          <w:u w:val="single"/>
        </w:rPr>
        <w:t>Although we stand by our argument, war is a real possibility</w:t>
      </w:r>
      <w:r w:rsidRPr="00E62B06">
        <w:rPr>
          <w:rFonts w:asciiTheme="majorHAnsi" w:hAnsiTheme="majorHAnsi" w:cstheme="majorHAnsi"/>
          <w:sz w:val="16"/>
        </w:rPr>
        <w:t xml:space="preserve"> (see article). Mr </w:t>
      </w:r>
      <w:r w:rsidRPr="00E62B06">
        <w:rPr>
          <w:rFonts w:asciiTheme="majorHAnsi" w:hAnsiTheme="majorHAnsi" w:cstheme="majorHAnsi"/>
          <w:u w:val="single"/>
        </w:rPr>
        <w:t xml:space="preserve">Trump and his advisers may conclude that a nuclear North would be so reckless, and so likely to cause nuclear proliferation, that it is better to risk war on the Korean peninsula today than a nuclear strike on an American city tomorrow. </w:t>
      </w:r>
      <w:r w:rsidRPr="00E62B06">
        <w:rPr>
          <w:rFonts w:asciiTheme="majorHAnsi" w:hAnsiTheme="majorHAnsi" w:cstheme="majorHAnsi"/>
          <w:b/>
          <w:bCs/>
          <w:u w:val="single"/>
        </w:rPr>
        <w:t>Even if China stays out of a second Korean war, both it and Russia are entering into a renewal of great-power competition with the West</w:t>
      </w:r>
      <w:r w:rsidRPr="00E62B06">
        <w:rPr>
          <w:rFonts w:asciiTheme="majorHAnsi" w:hAnsiTheme="majorHAnsi" w:cstheme="majorHAnsi"/>
          <w:sz w:val="16"/>
        </w:rPr>
        <w:t xml:space="preserve">. Their ambitions will be even harder to deal with than North Korea’s. </w:t>
      </w:r>
      <w:r w:rsidRPr="00E62B06">
        <w:rPr>
          <w:rFonts w:asciiTheme="majorHAnsi" w:hAnsiTheme="majorHAnsi" w:cstheme="majorHAnsi"/>
          <w:u w:val="single"/>
        </w:rPr>
        <w:t>Three decades of unprecedented economic growth have provided China with the wealth to transform its armed forces, and given its leaders the sense that their moment has come. Russia, paradoxically, needs to assert itself now because it is in long-term decline.</w:t>
      </w:r>
      <w:r w:rsidRPr="00E62B06">
        <w:rPr>
          <w:rFonts w:asciiTheme="majorHAnsi" w:hAnsiTheme="majorHAnsi" w:cstheme="majorHAnsi"/>
          <w:sz w:val="16"/>
        </w:rPr>
        <w:t xml:space="preserve"> Its leaders have spent heavily to restore Russia’s hard power, and they are willing to take risks to prove they deserve respect and a seat at the table. </w:t>
      </w:r>
      <w:r w:rsidRPr="00E62B06">
        <w:rPr>
          <w:rFonts w:asciiTheme="majorHAnsi" w:hAnsiTheme="majorHAnsi" w:cstheme="majorHAnsi"/>
          <w:u w:val="single"/>
        </w:rPr>
        <w:t>Both countries</w:t>
      </w:r>
      <w:r w:rsidRPr="00E62B06">
        <w:rPr>
          <w:rFonts w:asciiTheme="majorHAnsi" w:hAnsiTheme="majorHAnsi" w:cstheme="majorHAnsi"/>
          <w:sz w:val="16"/>
        </w:rPr>
        <w:t xml:space="preserve"> have benefited from the international order that America did most to establish and guarantee. But they see its pillars—universal human rights, democracy and the rule of law—as an imposition that excuses foreign meddling and undermines their own legitimacy. They </w:t>
      </w:r>
      <w:r w:rsidRPr="00E62B06">
        <w:rPr>
          <w:rFonts w:asciiTheme="majorHAnsi" w:hAnsiTheme="majorHAnsi" w:cstheme="majorHAnsi"/>
          <w:u w:val="single"/>
        </w:rPr>
        <w:t>are now revisionist states that want to challenge the status quo and look at their regions as spheres of influence to be dominated.</w:t>
      </w:r>
      <w:r w:rsidRPr="00E62B06">
        <w:rPr>
          <w:rFonts w:asciiTheme="majorHAnsi" w:hAnsiTheme="majorHAnsi" w:cstheme="majorHAnsi"/>
          <w:sz w:val="16"/>
        </w:rPr>
        <w:t xml:space="preserve"> For China, that means East Asia; for Russia, eastern Europe and Central Asia. </w:t>
      </w:r>
      <w:r w:rsidRPr="00E62B06">
        <w:rPr>
          <w:rFonts w:asciiTheme="majorHAnsi" w:hAnsiTheme="majorHAnsi" w:cstheme="majorHAnsi"/>
          <w:u w:val="single"/>
        </w:rPr>
        <w:t>Neither China nor Russia wants a direct military confrontation with America that they would surely lose. But they are using their growing hard power in other ways, in particular by exploiting a “grey zone” where aggression and coercion work just below the level that would risk military confrontation with the West.</w:t>
      </w:r>
      <w:r w:rsidRPr="00E62B06">
        <w:rPr>
          <w:rFonts w:asciiTheme="majorHAnsi" w:hAnsiTheme="majorHAnsi" w:cstheme="majorHAnsi"/>
          <w:sz w:val="16"/>
        </w:rPr>
        <w:t xml:space="preserve"> In Ukraine Russia has blended force, misinformation, infiltration, cyberwar and economic blackmail in ways that democratic societies cannot copy and find hard to rebuff. China is more cautious, but it has claimed, occupied and garrisoned reefs and shoals in disputed waters. </w:t>
      </w:r>
      <w:r w:rsidRPr="00E62B06">
        <w:rPr>
          <w:rFonts w:asciiTheme="majorHAnsi" w:hAnsiTheme="majorHAnsi" w:cstheme="majorHAnsi"/>
          <w:u w:val="single"/>
        </w:rPr>
        <w:t>China and Russia have harnessed military technologies invented by America, such as long-range precision-strike and electromagnetic-spectrum warfare, to raise the cost of intervention against them dramatically</w:t>
      </w:r>
      <w:r w:rsidRPr="00E62B06">
        <w:rPr>
          <w:rFonts w:asciiTheme="majorHAnsi" w:hAnsiTheme="majorHAnsi" w:cstheme="majorHAnsi"/>
          <w:sz w:val="16"/>
        </w:rPr>
        <w:t xml:space="preserve">. Both have used </w:t>
      </w:r>
      <w:r w:rsidRPr="00E62B06">
        <w:rPr>
          <w:rFonts w:asciiTheme="majorHAnsi" w:hAnsiTheme="majorHAnsi" w:cstheme="majorHAnsi"/>
          <w:b/>
          <w:bCs/>
          <w:u w:val="single"/>
        </w:rPr>
        <w:t xml:space="preserve">asymmetric-warfare strategies to create “anti-access/area denial” networks. </w:t>
      </w:r>
      <w:r w:rsidRPr="00E62B06">
        <w:rPr>
          <w:rFonts w:asciiTheme="majorHAnsi" w:hAnsiTheme="majorHAnsi" w:cstheme="majorHAnsi"/>
          <w:sz w:val="16"/>
        </w:rPr>
        <w:t xml:space="preserve">China aims to push American naval forces far out into the Pacific where they can no longer safely project power into the East and South China Seas. Russia wants the world to know that, from the Arctic to the Black Sea, it can call on greater firepower than its foes—and that it will not hesitate to do so. </w:t>
      </w:r>
      <w:r w:rsidRPr="00E62B06">
        <w:rPr>
          <w:rFonts w:asciiTheme="majorHAnsi" w:hAnsiTheme="majorHAnsi" w:cstheme="majorHAnsi"/>
          <w:u w:val="single"/>
        </w:rPr>
        <w:t>If America allows China and Russia to establish regional hegemonies</w:t>
      </w:r>
      <w:r w:rsidRPr="00E62B06">
        <w:rPr>
          <w:rFonts w:asciiTheme="majorHAnsi" w:hAnsiTheme="majorHAnsi" w:cstheme="majorHAnsi"/>
          <w:sz w:val="16"/>
        </w:rPr>
        <w:t xml:space="preserve">, either consciously or because its politics are too dysfunctional to muster a response, </w:t>
      </w:r>
      <w:r w:rsidRPr="00E62B06">
        <w:rPr>
          <w:rFonts w:asciiTheme="majorHAnsi" w:hAnsiTheme="majorHAnsi" w:cstheme="majorHAnsi"/>
          <w:b/>
          <w:bCs/>
          <w:u w:val="single"/>
        </w:rPr>
        <w:t>it will have given them a green light to pursue their interests by brute force</w:t>
      </w:r>
      <w:r w:rsidRPr="00E62B06">
        <w:rPr>
          <w:rFonts w:asciiTheme="majorHAnsi" w:hAnsiTheme="majorHAnsi" w:cstheme="majorHAnsi"/>
          <w:sz w:val="16"/>
        </w:rPr>
        <w:t xml:space="preserve">. When that was last tried, the result was the first world war. </w:t>
      </w:r>
      <w:r w:rsidRPr="00E62B06">
        <w:rPr>
          <w:rFonts w:asciiTheme="majorHAnsi" w:hAnsiTheme="majorHAnsi" w:cstheme="majorHAnsi"/>
          <w:u w:val="single"/>
        </w:rPr>
        <w:t>Nuclear weapons</w:t>
      </w:r>
      <w:r w:rsidRPr="00E62B06">
        <w:rPr>
          <w:rFonts w:asciiTheme="majorHAnsi" w:hAnsiTheme="majorHAnsi" w:cstheme="majorHAnsi"/>
          <w:sz w:val="16"/>
        </w:rPr>
        <w:t xml:space="preserve">, largely a source of stability since 1945, </w:t>
      </w:r>
      <w:r w:rsidRPr="00E62B06">
        <w:rPr>
          <w:rFonts w:asciiTheme="majorHAnsi" w:hAnsiTheme="majorHAnsi" w:cstheme="majorHAnsi"/>
          <w:b/>
          <w:bCs/>
          <w:u w:val="single"/>
        </w:rPr>
        <w:t>may add to the danger</w:t>
      </w:r>
      <w:r w:rsidRPr="00E62B06">
        <w:rPr>
          <w:rFonts w:asciiTheme="majorHAnsi" w:hAnsiTheme="majorHAnsi" w:cstheme="majorHAnsi"/>
          <w:sz w:val="16"/>
        </w:rPr>
        <w:t xml:space="preserve">. Their command-and-control systems are becoming vulnerable to hacking by new cyber-weapons or “blinding” of the satellites they depend on. </w:t>
      </w:r>
      <w:r w:rsidRPr="00E62B06">
        <w:rPr>
          <w:rFonts w:asciiTheme="majorHAnsi" w:hAnsiTheme="majorHAnsi" w:cstheme="majorHAnsi"/>
          <w:u w:val="single"/>
        </w:rPr>
        <w:t xml:space="preserve">A country under such an attack could find itself under pressure to choose between losing control of its nuclear weapons or using them. </w:t>
      </w:r>
      <w:r w:rsidRPr="00E62B06">
        <w:rPr>
          <w:rFonts w:asciiTheme="majorHAnsi" w:hAnsiTheme="majorHAnsi" w:cstheme="majorHAnsi"/>
          <w:sz w:val="16"/>
        </w:rPr>
        <w:t xml:space="preserve">What should America do? Almost 20 years of strategic drift has played into the hands of Russia and China. George W. Bush’s unsuccessful wars were a distraction and sapped support at home for America’s global role. Barack Obama pursued a foreign policy of retrenchment, and was openly sceptical about the value of hard power. Today, Mr Trump says he wants to make America great again, but is going about it in exactly the wrong way. He shuns multilateral organisations, treats alliances as unwanted baggage and openly admires the authoritarian leaders of America’s adversaries. It is as if Mr Trump wants America to give up defending the system it created and to join Russia and China as just another truculent revisionist power instead. America needs to accept that it is a prime beneficiary of the international system and that it is the only power with the ability and the resources to protect it from sustained attack. The soft power of patient and consistent diplomacy is vital, but must be backed by the hard power that China and Russia respect. America retains plenty of that hard power, but it is fast losing the edge in military technology that inspired confidence in its allies and fear in its foes. To match its diplomacy, America needs to invest in new systems based on robotics, artificial intelligence, big data and directed-energy weapons. Belatedly, Mr Obama realised that America required a concerted effort to regain its technological lead, yet there is no guarantee that it will be the first to innovate. Mr Trump and his successors need to redouble the effort. The best guarantor of world peace is a strong America. Fortunately, it still enjoys advantages. It has rich and capable allies, still by far the world’s most powerful armed forces, unrivalled war-fighting experience, the best systems engineers and the world’s leading tech firms. Yet those advantages could all too easily be squandered. </w:t>
      </w:r>
      <w:r w:rsidRPr="00E62B06">
        <w:rPr>
          <w:rFonts w:asciiTheme="majorHAnsi" w:hAnsiTheme="majorHAnsi" w:cstheme="majorHAnsi"/>
          <w:u w:val="single"/>
        </w:rPr>
        <w:t xml:space="preserve">Without America’s commitment to the international order and the hard power to defend it against determined and able challengers, the dangers will grow. </w:t>
      </w:r>
      <w:r w:rsidRPr="00E62B06">
        <w:rPr>
          <w:rFonts w:asciiTheme="majorHAnsi" w:hAnsiTheme="majorHAnsi" w:cstheme="majorHAnsi"/>
          <w:b/>
          <w:bCs/>
          <w:u w:val="single"/>
        </w:rPr>
        <w:t>If they do, the future of war could be closer than you think.</w:t>
      </w:r>
    </w:p>
    <w:p w:rsidR="00CB488D" w:rsidRPr="00E62B06" w:rsidRDefault="00580F82" w:rsidP="00CB488D">
      <w:pPr>
        <w:pStyle w:val="Heading3"/>
        <w:rPr>
          <w:rFonts w:asciiTheme="majorHAnsi" w:hAnsiTheme="majorHAnsi" w:cstheme="majorHAnsi"/>
        </w:rPr>
      </w:pPr>
      <w:r w:rsidRPr="00E62B06">
        <w:rPr>
          <w:rFonts w:asciiTheme="majorHAnsi" w:hAnsiTheme="majorHAnsi" w:cstheme="majorHAnsi"/>
        </w:rPr>
        <w:t xml:space="preserve">Yes War- </w:t>
      </w:r>
      <w:r w:rsidR="00CB488D" w:rsidRPr="00E62B06">
        <w:rPr>
          <w:rFonts w:asciiTheme="majorHAnsi" w:hAnsiTheme="majorHAnsi" w:cstheme="majorHAnsi"/>
        </w:rPr>
        <w:t>Taiwan</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Taiwan war goes nuclear---</w:t>
      </w:r>
      <w:r w:rsidRPr="00E62B06">
        <w:rPr>
          <w:rFonts w:asciiTheme="majorHAnsi" w:hAnsiTheme="majorHAnsi" w:cstheme="majorHAnsi"/>
          <w:u w:val="single"/>
        </w:rPr>
        <w:t>no checks</w:t>
      </w:r>
      <w:r w:rsidRPr="00E62B06">
        <w:rPr>
          <w:rFonts w:asciiTheme="majorHAnsi" w:hAnsiTheme="majorHAnsi" w:cstheme="majorHAnsi"/>
        </w:rPr>
        <w:t xml:space="preserve">. </w:t>
      </w:r>
    </w:p>
    <w:p w:rsidR="00CB488D" w:rsidRPr="00E62B06" w:rsidRDefault="00CB488D" w:rsidP="00CB488D">
      <w:pPr>
        <w:rPr>
          <w:rFonts w:asciiTheme="majorHAnsi" w:hAnsiTheme="majorHAnsi" w:cstheme="majorHAnsi"/>
          <w:sz w:val="16"/>
          <w:szCs w:val="16"/>
        </w:rPr>
      </w:pPr>
      <w:r w:rsidRPr="00E62B06">
        <w:rPr>
          <w:rStyle w:val="Style13ptBold"/>
          <w:rFonts w:asciiTheme="majorHAnsi" w:hAnsiTheme="majorHAnsi" w:cstheme="majorHAnsi"/>
        </w:rPr>
        <w:t xml:space="preserve">Talmadge ‘17 </w:t>
      </w:r>
      <w:r w:rsidRPr="00E62B06">
        <w:rPr>
          <w:rFonts w:asciiTheme="majorHAnsi" w:hAnsiTheme="majorHAnsi" w:cstheme="majorHAnsi"/>
          <w:sz w:val="16"/>
          <w:szCs w:val="16"/>
        </w:rPr>
        <w:t xml:space="preserve">— Caitlin Talmadge; Associate Professor of Security Studies at the Edmund A. Walsh School of Foreign Service at Georgetown University. (“Would China Go Nuclear? Assessing the Risk of Chinese Nuclear Escalation in a Conventional War With the United States;” </w:t>
      </w:r>
      <w:r w:rsidRPr="00E62B06">
        <w:rPr>
          <w:rFonts w:asciiTheme="majorHAnsi" w:hAnsiTheme="majorHAnsi" w:cstheme="majorHAnsi"/>
          <w:i/>
          <w:sz w:val="16"/>
          <w:szCs w:val="16"/>
        </w:rPr>
        <w:t>International Security</w:t>
      </w:r>
      <w:r w:rsidRPr="00E62B06">
        <w:rPr>
          <w:rFonts w:asciiTheme="majorHAnsi" w:hAnsiTheme="majorHAnsi" w:cstheme="majorHAnsi"/>
          <w:sz w:val="16"/>
          <w:szCs w:val="16"/>
        </w:rPr>
        <w:t xml:space="preserve">, "Beijing’s Nuclear Option;" </w:t>
      </w:r>
      <w:r w:rsidRPr="00E62B06">
        <w:rPr>
          <w:rFonts w:asciiTheme="majorHAnsi" w:hAnsiTheme="majorHAnsi" w:cstheme="majorHAnsi"/>
          <w:i/>
          <w:iCs/>
          <w:sz w:val="16"/>
          <w:szCs w:val="16"/>
        </w:rPr>
        <w:t>Foreign Affairs</w:t>
      </w:r>
      <w:r w:rsidRPr="00E62B06">
        <w:rPr>
          <w:rFonts w:asciiTheme="majorHAnsi" w:hAnsiTheme="majorHAnsi" w:cstheme="majorHAnsi"/>
          <w:sz w:val="16"/>
          <w:szCs w:val="16"/>
        </w:rPr>
        <w:t>; https://www.foreignaffairs.com/articles/china/2018-10-15/beijings-nuclear-option; //GrRv)</w:t>
      </w:r>
    </w:p>
    <w:p w:rsidR="00CB488D" w:rsidRPr="00E62B06" w:rsidRDefault="00CB488D" w:rsidP="00CB488D">
      <w:pPr>
        <w:rPr>
          <w:rFonts w:asciiTheme="majorHAnsi" w:hAnsiTheme="majorHAnsi" w:cstheme="majorHAnsi"/>
          <w:sz w:val="14"/>
        </w:rPr>
      </w:pPr>
      <w:r w:rsidRPr="00E62B06">
        <w:rPr>
          <w:rFonts w:asciiTheme="majorHAnsi" w:hAnsiTheme="majorHAnsi" w:cstheme="majorHAnsi"/>
          <w:sz w:val="14"/>
        </w:rPr>
        <w:t>STRAIT SHOOTERS</w:t>
      </w:r>
    </w:p>
    <w:p w:rsidR="00CB488D" w:rsidRPr="00E62B06" w:rsidRDefault="00CB488D" w:rsidP="00CB488D">
      <w:pPr>
        <w:rPr>
          <w:rFonts w:asciiTheme="majorHAnsi" w:hAnsiTheme="majorHAnsi" w:cstheme="majorHAnsi"/>
          <w:sz w:val="14"/>
        </w:rPr>
      </w:pPr>
      <w:r w:rsidRPr="00E62B06">
        <w:rPr>
          <w:rStyle w:val="StyleUnderline"/>
          <w:rFonts w:asciiTheme="majorHAnsi" w:hAnsiTheme="majorHAnsi" w:cstheme="majorHAnsi"/>
          <w:highlight w:val="cyan"/>
        </w:rPr>
        <w:t xml:space="preserve">The most </w:t>
      </w:r>
      <w:r w:rsidRPr="00E62B06">
        <w:rPr>
          <w:rStyle w:val="Emphasis"/>
          <w:rFonts w:asciiTheme="majorHAnsi" w:hAnsiTheme="majorHAnsi" w:cstheme="majorHAnsi"/>
          <w:highlight w:val="cyan"/>
        </w:rPr>
        <w:t>worrisome flash point</w:t>
      </w:r>
      <w:r w:rsidRPr="00E62B06">
        <w:rPr>
          <w:rStyle w:val="StyleUnderline"/>
          <w:rFonts w:asciiTheme="majorHAnsi" w:hAnsiTheme="majorHAnsi" w:cstheme="majorHAnsi"/>
          <w:highlight w:val="cyan"/>
        </w:rPr>
        <w:t xml:space="preserve"> for a U.S.-Chinese war is </w:t>
      </w:r>
      <w:r w:rsidRPr="00E62B06">
        <w:rPr>
          <w:rStyle w:val="Emphasis"/>
          <w:rFonts w:asciiTheme="majorHAnsi" w:hAnsiTheme="majorHAnsi" w:cstheme="majorHAnsi"/>
          <w:highlight w:val="cyan"/>
        </w:rPr>
        <w:t>Taiwan</w:t>
      </w:r>
      <w:r w:rsidRPr="00E62B06">
        <w:rPr>
          <w:rStyle w:val="StyleUnderline"/>
          <w:rFonts w:asciiTheme="majorHAnsi" w:hAnsiTheme="majorHAnsi" w:cstheme="majorHAnsi"/>
        </w:rPr>
        <w:t>.</w:t>
      </w:r>
      <w:r w:rsidRPr="00E62B06">
        <w:rPr>
          <w:rFonts w:asciiTheme="majorHAnsi" w:hAnsiTheme="majorHAnsi" w:cstheme="majorHAnsi"/>
          <w:sz w:val="14"/>
        </w:rPr>
        <w:t xml:space="preserve"> </w:t>
      </w:r>
      <w:r w:rsidRPr="00E62B06">
        <w:rPr>
          <w:rStyle w:val="StyleUnderline"/>
          <w:rFonts w:asciiTheme="majorHAnsi" w:hAnsiTheme="majorHAnsi" w:cstheme="majorHAnsi"/>
          <w:highlight w:val="cyan"/>
        </w:rPr>
        <w:t>Beijing’s</w:t>
      </w:r>
      <w:r w:rsidRPr="00E62B06">
        <w:rPr>
          <w:rFonts w:asciiTheme="majorHAnsi" w:hAnsiTheme="majorHAnsi" w:cstheme="majorHAnsi"/>
          <w:sz w:val="14"/>
        </w:rPr>
        <w:t xml:space="preserve"> long-term </w:t>
      </w:r>
      <w:r w:rsidRPr="00E62B06">
        <w:rPr>
          <w:rStyle w:val="StyleUnderline"/>
          <w:rFonts w:asciiTheme="majorHAnsi" w:hAnsiTheme="majorHAnsi" w:cstheme="majorHAnsi"/>
          <w:highlight w:val="cyan"/>
        </w:rPr>
        <w:t xml:space="preserve">objective of </w:t>
      </w:r>
      <w:r w:rsidRPr="00E62B06">
        <w:rPr>
          <w:rStyle w:val="Emphasis"/>
          <w:rFonts w:asciiTheme="majorHAnsi" w:hAnsiTheme="majorHAnsi" w:cstheme="majorHAnsi"/>
          <w:highlight w:val="cyan"/>
        </w:rPr>
        <w:t>reunifying the island</w:t>
      </w:r>
      <w:r w:rsidRPr="00E62B06">
        <w:rPr>
          <w:rFonts w:asciiTheme="majorHAnsi" w:hAnsiTheme="majorHAnsi" w:cstheme="majorHAnsi"/>
          <w:sz w:val="14"/>
        </w:rPr>
        <w:t xml:space="preserve"> with mainland China </w:t>
      </w:r>
      <w:r w:rsidRPr="00E62B06">
        <w:rPr>
          <w:rStyle w:val="StyleUnderline"/>
          <w:rFonts w:asciiTheme="majorHAnsi" w:hAnsiTheme="majorHAnsi" w:cstheme="majorHAnsi"/>
          <w:highlight w:val="cyan"/>
        </w:rPr>
        <w:t>is</w:t>
      </w:r>
      <w:r w:rsidRPr="00E62B06">
        <w:rPr>
          <w:rFonts w:asciiTheme="majorHAnsi" w:hAnsiTheme="majorHAnsi" w:cstheme="majorHAnsi"/>
          <w:sz w:val="14"/>
        </w:rPr>
        <w:t xml:space="preserve"> </w:t>
      </w:r>
      <w:r w:rsidRPr="00E62B06">
        <w:rPr>
          <w:rStyle w:val="Emphasis"/>
          <w:rFonts w:asciiTheme="majorHAnsi" w:hAnsiTheme="majorHAnsi" w:cstheme="majorHAnsi"/>
        </w:rPr>
        <w:t xml:space="preserve">clearly </w:t>
      </w:r>
      <w:r w:rsidRPr="00E62B06">
        <w:rPr>
          <w:rStyle w:val="Emphasis"/>
          <w:rFonts w:asciiTheme="majorHAnsi" w:hAnsiTheme="majorHAnsi" w:cstheme="majorHAnsi"/>
          <w:highlight w:val="cyan"/>
        </w:rPr>
        <w:t>in conflict</w:t>
      </w:r>
      <w:r w:rsidRPr="00E62B06">
        <w:rPr>
          <w:rStyle w:val="StyleUnderline"/>
          <w:rFonts w:asciiTheme="majorHAnsi" w:hAnsiTheme="majorHAnsi" w:cstheme="majorHAnsi"/>
          <w:highlight w:val="cyan"/>
        </w:rPr>
        <w:t xml:space="preserve"> with Washington’s</w:t>
      </w:r>
      <w:r w:rsidRPr="00E62B06">
        <w:rPr>
          <w:rStyle w:val="StyleUnderline"/>
          <w:rFonts w:asciiTheme="majorHAnsi" w:hAnsiTheme="majorHAnsi" w:cstheme="majorHAnsi"/>
        </w:rPr>
        <w:t xml:space="preserve"> longstanding </w:t>
      </w:r>
      <w:r w:rsidRPr="00E62B06">
        <w:rPr>
          <w:rStyle w:val="StyleUnderline"/>
          <w:rFonts w:asciiTheme="majorHAnsi" w:hAnsiTheme="majorHAnsi" w:cstheme="majorHAnsi"/>
          <w:highlight w:val="cyan"/>
        </w:rPr>
        <w:t xml:space="preserve">desire to </w:t>
      </w:r>
      <w:r w:rsidRPr="00E62B06">
        <w:rPr>
          <w:rStyle w:val="Emphasis"/>
          <w:rFonts w:asciiTheme="majorHAnsi" w:hAnsiTheme="majorHAnsi" w:cstheme="majorHAnsi"/>
          <w:highlight w:val="cyan"/>
        </w:rPr>
        <w:t>maintain the s</w:t>
      </w:r>
      <w:r w:rsidRPr="00E62B06">
        <w:rPr>
          <w:rStyle w:val="Emphasis"/>
          <w:rFonts w:asciiTheme="majorHAnsi" w:hAnsiTheme="majorHAnsi" w:cstheme="majorHAnsi"/>
        </w:rPr>
        <w:t xml:space="preserve">tatus </w:t>
      </w:r>
      <w:r w:rsidRPr="00E62B06">
        <w:rPr>
          <w:rStyle w:val="Emphasis"/>
          <w:rFonts w:asciiTheme="majorHAnsi" w:hAnsiTheme="majorHAnsi" w:cstheme="majorHAnsi"/>
          <w:highlight w:val="cyan"/>
        </w:rPr>
        <w:t>quo</w:t>
      </w:r>
      <w:r w:rsidRPr="00E62B06">
        <w:rPr>
          <w:rStyle w:val="StyleUnderline"/>
          <w:rFonts w:asciiTheme="majorHAnsi" w:hAnsiTheme="majorHAnsi" w:cstheme="majorHAnsi"/>
        </w:rPr>
        <w:t xml:space="preserve"> in the strait.</w:t>
      </w:r>
      <w:r w:rsidRPr="00E62B06">
        <w:rPr>
          <w:rFonts w:asciiTheme="majorHAnsi" w:hAnsiTheme="majorHAnsi" w:cstheme="majorHAnsi"/>
          <w:sz w:val="14"/>
        </w:rPr>
        <w:t xml:space="preserve"> It is not difficult to imagine how </w:t>
      </w:r>
      <w:r w:rsidRPr="00E62B06">
        <w:rPr>
          <w:rStyle w:val="Emphasis"/>
          <w:rFonts w:asciiTheme="majorHAnsi" w:hAnsiTheme="majorHAnsi" w:cstheme="majorHAnsi"/>
        </w:rPr>
        <w:t>this might lead to war</w:t>
      </w:r>
      <w:r w:rsidRPr="00E62B06">
        <w:rPr>
          <w:rFonts w:asciiTheme="majorHAnsi" w:hAnsiTheme="majorHAnsi" w:cstheme="majorHAnsi"/>
          <w:sz w:val="14"/>
        </w:rPr>
        <w:t xml:space="preserve">. For example, </w:t>
      </w:r>
      <w:r w:rsidRPr="00E62B06">
        <w:rPr>
          <w:rStyle w:val="StyleUnderline"/>
          <w:rFonts w:asciiTheme="majorHAnsi" w:hAnsiTheme="majorHAnsi" w:cstheme="majorHAnsi"/>
          <w:highlight w:val="cyan"/>
        </w:rPr>
        <w:t>China could</w:t>
      </w:r>
      <w:r w:rsidRPr="00E62B06">
        <w:rPr>
          <w:rStyle w:val="StyleUnderline"/>
          <w:rFonts w:asciiTheme="majorHAnsi" w:hAnsiTheme="majorHAnsi" w:cstheme="majorHAnsi"/>
        </w:rPr>
        <w:t xml:space="preserve"> decide that the political or military window for regaining control over the island was </w:t>
      </w:r>
      <w:r w:rsidRPr="00E62B06">
        <w:rPr>
          <w:rStyle w:val="Emphasis"/>
          <w:rFonts w:asciiTheme="majorHAnsi" w:hAnsiTheme="majorHAnsi" w:cstheme="majorHAnsi"/>
        </w:rPr>
        <w:t>closing</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highlight w:val="cyan"/>
        </w:rPr>
        <w:t>launch an attack,</w:t>
      </w:r>
      <w:r w:rsidRPr="00E62B06">
        <w:rPr>
          <w:rFonts w:asciiTheme="majorHAnsi" w:hAnsiTheme="majorHAnsi" w:cstheme="majorHAnsi"/>
          <w:sz w:val="14"/>
        </w:rPr>
        <w:t xml:space="preserve"> using air and naval forces to blockade Taiwanese harbors or bombard the island. Although U.S. law does not require Washington to intervene in such a scenario,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rPr>
        <w:t>Taiwan Relations Act</w:t>
      </w:r>
      <w:r w:rsidRPr="00E62B06">
        <w:rPr>
          <w:rStyle w:val="StyleUnderline"/>
          <w:rFonts w:asciiTheme="majorHAnsi" w:hAnsiTheme="majorHAnsi" w:cstheme="majorHAnsi"/>
        </w:rPr>
        <w:t xml:space="preserve"> states that the United States will “consider </w:t>
      </w:r>
      <w:r w:rsidRPr="00E62B06">
        <w:rPr>
          <w:rStyle w:val="Emphasis"/>
          <w:rFonts w:asciiTheme="majorHAnsi" w:hAnsiTheme="majorHAnsi" w:cstheme="majorHAnsi"/>
        </w:rPr>
        <w:t>any effort</w:t>
      </w:r>
      <w:r w:rsidRPr="00E62B06">
        <w:rPr>
          <w:rStyle w:val="StyleUnderline"/>
          <w:rFonts w:asciiTheme="majorHAnsi" w:hAnsiTheme="majorHAnsi" w:cstheme="majorHAnsi"/>
        </w:rPr>
        <w:t xml:space="preserve"> to determine the future of Taiwan by </w:t>
      </w:r>
      <w:r w:rsidRPr="00E62B06">
        <w:rPr>
          <w:rStyle w:val="Emphasis"/>
          <w:rFonts w:asciiTheme="majorHAnsi" w:hAnsiTheme="majorHAnsi" w:cstheme="majorHAnsi"/>
        </w:rPr>
        <w:t>other than peaceful means</w:t>
      </w:r>
      <w:r w:rsidRPr="00E62B06">
        <w:rPr>
          <w:rStyle w:val="StyleUnderline"/>
          <w:rFonts w:asciiTheme="majorHAnsi" w:hAnsiTheme="majorHAnsi" w:cstheme="majorHAnsi"/>
        </w:rPr>
        <w:t xml:space="preserve">, including by boycotts or embargoes, a </w:t>
      </w:r>
      <w:r w:rsidRPr="00E62B06">
        <w:rPr>
          <w:rStyle w:val="Emphasis"/>
          <w:rFonts w:asciiTheme="majorHAnsi" w:hAnsiTheme="majorHAnsi" w:cstheme="majorHAnsi"/>
        </w:rPr>
        <w:t>threat</w:t>
      </w:r>
      <w:r w:rsidRPr="00E62B06">
        <w:rPr>
          <w:rStyle w:val="StyleUnderline"/>
          <w:rFonts w:asciiTheme="majorHAnsi" w:hAnsiTheme="majorHAnsi" w:cstheme="majorHAnsi"/>
        </w:rPr>
        <w:t xml:space="preserve"> to the </w:t>
      </w:r>
      <w:r w:rsidRPr="00E62B06">
        <w:rPr>
          <w:rStyle w:val="Emphasis"/>
          <w:rFonts w:asciiTheme="majorHAnsi" w:hAnsiTheme="majorHAnsi" w:cstheme="majorHAnsi"/>
        </w:rPr>
        <w:t>peace and security</w:t>
      </w:r>
      <w:r w:rsidRPr="00E62B06">
        <w:rPr>
          <w:rStyle w:val="StyleUnderline"/>
          <w:rFonts w:asciiTheme="majorHAnsi" w:hAnsiTheme="majorHAnsi" w:cstheme="majorHAnsi"/>
        </w:rPr>
        <w:t xml:space="preserve"> of the </w:t>
      </w:r>
      <w:r w:rsidRPr="00E62B06">
        <w:rPr>
          <w:rStyle w:val="Emphasis"/>
          <w:rFonts w:asciiTheme="majorHAnsi" w:hAnsiTheme="majorHAnsi" w:cstheme="majorHAnsi"/>
        </w:rPr>
        <w:t>Western Pacific</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area</w:t>
      </w:r>
      <w:r w:rsidRPr="00E62B06">
        <w:rPr>
          <w:rStyle w:val="StyleUnderline"/>
          <w:rFonts w:asciiTheme="majorHAnsi" w:hAnsiTheme="majorHAnsi" w:cstheme="majorHAnsi"/>
        </w:rPr>
        <w:t xml:space="preserve"> and of </w:t>
      </w:r>
      <w:r w:rsidRPr="00E62B06">
        <w:rPr>
          <w:rStyle w:val="Emphasis"/>
          <w:rFonts w:asciiTheme="majorHAnsi" w:hAnsiTheme="majorHAnsi" w:cstheme="majorHAnsi"/>
        </w:rPr>
        <w:t>grave concern</w:t>
      </w:r>
      <w:r w:rsidRPr="00E62B06">
        <w:rPr>
          <w:rStyle w:val="StyleUnderline"/>
          <w:rFonts w:asciiTheme="majorHAnsi" w:hAnsiTheme="majorHAnsi" w:cstheme="majorHAnsi"/>
        </w:rPr>
        <w:t xml:space="preserve"> to the United States.”</w:t>
      </w:r>
      <w:r w:rsidRPr="00E62B06">
        <w:rPr>
          <w:rFonts w:asciiTheme="majorHAnsi" w:hAnsiTheme="majorHAnsi" w:cstheme="majorHAnsi"/>
          <w:sz w:val="14"/>
        </w:rPr>
        <w:t xml:space="preserve"> </w:t>
      </w:r>
      <w:r w:rsidRPr="00E62B06">
        <w:rPr>
          <w:rStyle w:val="StyleUnderline"/>
          <w:rFonts w:asciiTheme="majorHAnsi" w:hAnsiTheme="majorHAnsi" w:cstheme="majorHAnsi"/>
          <w:highlight w:val="cyan"/>
        </w:rPr>
        <w:t xml:space="preserve">Were Washington to </w:t>
      </w:r>
      <w:r w:rsidRPr="00E62B06">
        <w:rPr>
          <w:rStyle w:val="Emphasis"/>
          <w:rFonts w:asciiTheme="majorHAnsi" w:hAnsiTheme="majorHAnsi" w:cstheme="majorHAnsi"/>
          <w:highlight w:val="cyan"/>
        </w:rPr>
        <w:t>intervene</w:t>
      </w:r>
      <w:r w:rsidRPr="00E62B06">
        <w:rPr>
          <w:rStyle w:val="Emphasis"/>
          <w:rFonts w:asciiTheme="majorHAnsi" w:hAnsiTheme="majorHAnsi" w:cstheme="majorHAnsi"/>
        </w:rPr>
        <w:t xml:space="preserve"> on Taipei’s behalf</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the</w:t>
      </w:r>
      <w:r w:rsidRPr="00E62B06">
        <w:rPr>
          <w:rStyle w:val="StyleUnderline"/>
          <w:rFonts w:asciiTheme="majorHAnsi" w:hAnsiTheme="majorHAnsi" w:cstheme="majorHAnsi"/>
        </w:rPr>
        <w:t xml:space="preserve"> world’s </w:t>
      </w:r>
      <w:r w:rsidRPr="00E62B06">
        <w:rPr>
          <w:rStyle w:val="Emphasis"/>
          <w:rFonts w:asciiTheme="majorHAnsi" w:hAnsiTheme="majorHAnsi" w:cstheme="majorHAnsi"/>
        </w:rPr>
        <w:t xml:space="preserve">sole </w:t>
      </w:r>
      <w:r w:rsidRPr="00E62B06">
        <w:rPr>
          <w:rStyle w:val="Emphasis"/>
          <w:rFonts w:asciiTheme="majorHAnsi" w:hAnsiTheme="majorHAnsi" w:cstheme="majorHAnsi"/>
          <w:highlight w:val="cyan"/>
        </w:rPr>
        <w:t>superpower</w:t>
      </w:r>
      <w:r w:rsidRPr="00E62B06">
        <w:rPr>
          <w:rStyle w:val="StyleUnderline"/>
          <w:rFonts w:asciiTheme="majorHAnsi" w:hAnsiTheme="majorHAnsi" w:cstheme="majorHAnsi"/>
        </w:rPr>
        <w:t xml:space="preserve"> and its </w:t>
      </w:r>
      <w:r w:rsidRPr="00E62B06">
        <w:rPr>
          <w:rStyle w:val="Emphasis"/>
          <w:rFonts w:asciiTheme="majorHAnsi" w:hAnsiTheme="majorHAnsi" w:cstheme="majorHAnsi"/>
        </w:rPr>
        <w:t>rising competitor</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would find themselves in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rPr>
        <w:t xml:space="preserve">first </w:t>
      </w:r>
      <w:r w:rsidRPr="00E62B06">
        <w:rPr>
          <w:rStyle w:val="Emphasis"/>
          <w:rFonts w:asciiTheme="majorHAnsi" w:hAnsiTheme="majorHAnsi" w:cstheme="majorHAnsi"/>
          <w:highlight w:val="cyan"/>
        </w:rPr>
        <w:t>great-power war</w:t>
      </w:r>
      <w:r w:rsidRPr="00E62B06">
        <w:rPr>
          <w:rStyle w:val="StyleUnderline"/>
          <w:rFonts w:asciiTheme="majorHAnsi" w:hAnsiTheme="majorHAnsi" w:cstheme="majorHAnsi"/>
        </w:rPr>
        <w:t xml:space="preserve"> of the twenty-first century</w:t>
      </w:r>
      <w:r w:rsidRPr="00E62B06">
        <w:rPr>
          <w:rFonts w:asciiTheme="majorHAnsi" w:hAnsiTheme="majorHAnsi" w:cstheme="majorHAnsi"/>
          <w:sz w:val="14"/>
        </w:rPr>
        <w:t>.</w:t>
      </w:r>
    </w:p>
    <w:p w:rsidR="00CB488D" w:rsidRPr="00E62B06" w:rsidRDefault="00CB488D" w:rsidP="00CB488D">
      <w:pPr>
        <w:rPr>
          <w:rStyle w:val="Emphasis"/>
          <w:rFonts w:asciiTheme="majorHAnsi" w:hAnsiTheme="majorHAnsi" w:cstheme="majorHAnsi"/>
        </w:rPr>
      </w:pPr>
      <w:r w:rsidRPr="00E62B06">
        <w:rPr>
          <w:rFonts w:asciiTheme="majorHAnsi" w:hAnsiTheme="majorHAnsi" w:cstheme="majorHAnsi"/>
          <w:sz w:val="14"/>
        </w:rPr>
        <w:t xml:space="preserve">In the course of such a war, </w:t>
      </w:r>
      <w:r w:rsidRPr="00E62B06">
        <w:rPr>
          <w:rStyle w:val="StyleUnderline"/>
          <w:rFonts w:asciiTheme="majorHAnsi" w:hAnsiTheme="majorHAnsi" w:cstheme="majorHAnsi"/>
          <w:highlight w:val="cyan"/>
        </w:rPr>
        <w:t>U.S.</w:t>
      </w:r>
      <w:r w:rsidRPr="00E62B06">
        <w:rPr>
          <w:rStyle w:val="StyleUnderline"/>
          <w:rFonts w:asciiTheme="majorHAnsi" w:hAnsiTheme="majorHAnsi" w:cstheme="majorHAnsi"/>
        </w:rPr>
        <w:t xml:space="preserve"> conventional </w:t>
      </w:r>
      <w:r w:rsidRPr="00E62B06">
        <w:rPr>
          <w:rStyle w:val="StyleUnderline"/>
          <w:rFonts w:asciiTheme="majorHAnsi" w:hAnsiTheme="majorHAnsi" w:cstheme="majorHAnsi"/>
          <w:highlight w:val="cyan"/>
        </w:rPr>
        <w:t>military operations would</w:t>
      </w:r>
      <w:r w:rsidRPr="00E62B06">
        <w:rPr>
          <w:rFonts w:asciiTheme="majorHAnsi" w:hAnsiTheme="majorHAnsi" w:cstheme="majorHAnsi"/>
          <w:sz w:val="14"/>
        </w:rPr>
        <w:t xml:space="preserve"> likely </w:t>
      </w:r>
      <w:r w:rsidRPr="00E62B06">
        <w:rPr>
          <w:rStyle w:val="Emphasis"/>
          <w:rFonts w:asciiTheme="majorHAnsi" w:hAnsiTheme="majorHAnsi" w:cstheme="majorHAnsi"/>
          <w:highlight w:val="cyan"/>
        </w:rPr>
        <w:t>threaten</w:t>
      </w:r>
      <w:r w:rsidRPr="00E62B06">
        <w:rPr>
          <w:rFonts w:asciiTheme="majorHAnsi" w:hAnsiTheme="majorHAnsi" w:cstheme="majorHAnsi"/>
          <w:sz w:val="14"/>
        </w:rPr>
        <w:t xml:space="preserve">, disable, </w:t>
      </w:r>
      <w:r w:rsidRPr="00E62B06">
        <w:rPr>
          <w:rStyle w:val="StyleUnderline"/>
          <w:rFonts w:asciiTheme="majorHAnsi" w:hAnsiTheme="majorHAnsi" w:cstheme="majorHAnsi"/>
        </w:rPr>
        <w:t>or</w:t>
      </w:r>
      <w:r w:rsidRPr="00E62B06">
        <w:rPr>
          <w:rFonts w:asciiTheme="majorHAnsi" w:hAnsiTheme="majorHAnsi" w:cstheme="majorHAnsi"/>
          <w:sz w:val="14"/>
        </w:rPr>
        <w:t xml:space="preserve"> outright </w:t>
      </w:r>
      <w:r w:rsidRPr="00E62B06">
        <w:rPr>
          <w:rStyle w:val="Emphasis"/>
          <w:rFonts w:asciiTheme="majorHAnsi" w:hAnsiTheme="majorHAnsi" w:cstheme="majorHAnsi"/>
        </w:rPr>
        <w:t>eliminate</w:t>
      </w:r>
      <w:r w:rsidRPr="00E62B06">
        <w:rPr>
          <w:rFonts w:asciiTheme="majorHAnsi" w:hAnsiTheme="majorHAnsi" w:cstheme="majorHAnsi"/>
          <w:sz w:val="14"/>
        </w:rPr>
        <w:t xml:space="preserve"> some </w:t>
      </w:r>
      <w:r w:rsidRPr="00E62B06">
        <w:rPr>
          <w:rStyle w:val="Emphasis"/>
          <w:rFonts w:asciiTheme="majorHAnsi" w:hAnsiTheme="majorHAnsi" w:cstheme="majorHAnsi"/>
          <w:highlight w:val="cyan"/>
        </w:rPr>
        <w:t>Chinese nuclear capabilities</w:t>
      </w:r>
      <w:r w:rsidRPr="00E62B06">
        <w:rPr>
          <w:rFonts w:asciiTheme="majorHAnsi" w:hAnsiTheme="majorHAnsi" w:cstheme="majorHAnsi"/>
          <w:sz w:val="14"/>
        </w:rPr>
        <w:t xml:space="preserve">—whether doing so was Washington’s stated objective or not. In fact, </w:t>
      </w:r>
      <w:r w:rsidRPr="00E62B06">
        <w:rPr>
          <w:rStyle w:val="StyleUnderline"/>
          <w:rFonts w:asciiTheme="majorHAnsi" w:hAnsiTheme="majorHAnsi" w:cstheme="majorHAnsi"/>
        </w:rPr>
        <w:t xml:space="preserve">if the United States engaged in the style of warfare it has practiced over the last 30 years, this outcome would be </w:t>
      </w:r>
      <w:r w:rsidRPr="00E62B06">
        <w:rPr>
          <w:rStyle w:val="Emphasis"/>
          <w:rFonts w:asciiTheme="majorHAnsi" w:hAnsiTheme="majorHAnsi" w:cstheme="majorHAnsi"/>
        </w:rPr>
        <w:t xml:space="preserve">all but guaranteed. </w:t>
      </w:r>
    </w:p>
    <w:p w:rsidR="00CB488D" w:rsidRPr="00E62B06" w:rsidRDefault="00CB488D" w:rsidP="00CB488D">
      <w:pPr>
        <w:rPr>
          <w:rFonts w:asciiTheme="majorHAnsi" w:hAnsiTheme="majorHAnsi" w:cstheme="majorHAnsi"/>
          <w:sz w:val="14"/>
        </w:rPr>
      </w:pPr>
      <w:r w:rsidRPr="00E62B06">
        <w:rPr>
          <w:rFonts w:asciiTheme="majorHAnsi" w:hAnsiTheme="majorHAnsi" w:cstheme="majorHAnsi"/>
          <w:sz w:val="14"/>
        </w:rPr>
        <w:t xml:space="preserve">Consider submarine warfare. </w:t>
      </w:r>
      <w:r w:rsidRPr="00E62B06">
        <w:rPr>
          <w:rStyle w:val="StyleUnderline"/>
          <w:rFonts w:asciiTheme="majorHAnsi" w:hAnsiTheme="majorHAnsi" w:cstheme="majorHAnsi"/>
        </w:rPr>
        <w:t>China could use its conventionally armed attack submarines to</w:t>
      </w:r>
      <w:r w:rsidRPr="00E62B06">
        <w:rPr>
          <w:rFonts w:asciiTheme="majorHAnsi" w:hAnsiTheme="majorHAnsi" w:cstheme="majorHAnsi"/>
          <w:sz w:val="14"/>
        </w:rPr>
        <w:t xml:space="preserve"> blockade Taiwanese harbors or bomb the island, or to </w:t>
      </w:r>
      <w:r w:rsidRPr="00E62B06">
        <w:rPr>
          <w:rStyle w:val="StyleUnderline"/>
          <w:rFonts w:asciiTheme="majorHAnsi" w:hAnsiTheme="majorHAnsi" w:cstheme="majorHAnsi"/>
        </w:rPr>
        <w:t>attack U.S. and allied forces in the region.</w:t>
      </w:r>
      <w:r w:rsidRPr="00E62B06">
        <w:rPr>
          <w:rFonts w:asciiTheme="majorHAnsi" w:hAnsiTheme="majorHAnsi" w:cstheme="majorHAnsi"/>
          <w:sz w:val="14"/>
        </w:rPr>
        <w:t xml:space="preserve"> If that happened</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the</w:t>
      </w:r>
      <w:r w:rsidRPr="00E62B06">
        <w:rPr>
          <w:rStyle w:val="StyleUnderline"/>
          <w:rFonts w:asciiTheme="majorHAnsi" w:hAnsiTheme="majorHAnsi" w:cstheme="majorHAnsi"/>
        </w:rPr>
        <w:t xml:space="preserve"> U.S. </w:t>
      </w:r>
      <w:r w:rsidRPr="00E62B06">
        <w:rPr>
          <w:rStyle w:val="StyleUnderline"/>
          <w:rFonts w:asciiTheme="majorHAnsi" w:hAnsiTheme="majorHAnsi" w:cstheme="majorHAnsi"/>
          <w:highlight w:val="cyan"/>
        </w:rPr>
        <w:t>Navy</w:t>
      </w:r>
      <w:r w:rsidRPr="00E62B06">
        <w:rPr>
          <w:rStyle w:val="StyleUnderline"/>
          <w:rFonts w:asciiTheme="majorHAnsi" w:hAnsiTheme="majorHAnsi" w:cstheme="majorHAnsi"/>
        </w:rPr>
        <w:t xml:space="preserve"> would almost certainly undertake an antisubmarine campaign, which </w:t>
      </w:r>
      <w:r w:rsidRPr="00E62B06">
        <w:rPr>
          <w:rStyle w:val="StyleUnderline"/>
          <w:rFonts w:asciiTheme="majorHAnsi" w:hAnsiTheme="majorHAnsi" w:cstheme="majorHAnsi"/>
          <w:highlight w:val="cyan"/>
        </w:rPr>
        <w:t>would</w:t>
      </w:r>
      <w:r w:rsidRPr="00E62B06">
        <w:rPr>
          <w:rStyle w:val="StyleUnderline"/>
          <w:rFonts w:asciiTheme="majorHAnsi" w:hAnsiTheme="majorHAnsi" w:cstheme="majorHAnsi"/>
        </w:rPr>
        <w:t xml:space="preserve"> likely </w:t>
      </w:r>
      <w:r w:rsidRPr="00E62B06">
        <w:rPr>
          <w:rStyle w:val="StyleUnderline"/>
          <w:rFonts w:asciiTheme="majorHAnsi" w:hAnsiTheme="majorHAnsi" w:cstheme="majorHAnsi"/>
          <w:highlight w:val="cyan"/>
        </w:rPr>
        <w:t>threaten China’s</w:t>
      </w:r>
      <w:r w:rsidRPr="00E62B06">
        <w:rPr>
          <w:rFonts w:asciiTheme="majorHAnsi" w:hAnsiTheme="majorHAnsi" w:cstheme="majorHAnsi"/>
          <w:sz w:val="14"/>
        </w:rPr>
        <w:t xml:space="preserve"> “boomers,” the four </w:t>
      </w:r>
      <w:r w:rsidRPr="00E62B06">
        <w:rPr>
          <w:rStyle w:val="Emphasis"/>
          <w:rFonts w:asciiTheme="majorHAnsi" w:hAnsiTheme="majorHAnsi" w:cstheme="majorHAnsi"/>
          <w:highlight w:val="cyan"/>
        </w:rPr>
        <w:t>nuclear-armed</w:t>
      </w:r>
      <w:r w:rsidRPr="00E62B06">
        <w:rPr>
          <w:rFonts w:asciiTheme="majorHAnsi" w:hAnsiTheme="majorHAnsi" w:cstheme="majorHAnsi"/>
          <w:sz w:val="14"/>
        </w:rPr>
        <w:t xml:space="preserve"> ballistic missile </w:t>
      </w:r>
      <w:r w:rsidRPr="00E62B06">
        <w:rPr>
          <w:rStyle w:val="Emphasis"/>
          <w:rFonts w:asciiTheme="majorHAnsi" w:hAnsiTheme="majorHAnsi" w:cstheme="majorHAnsi"/>
          <w:highlight w:val="cyan"/>
        </w:rPr>
        <w:t>submarines</w:t>
      </w:r>
      <w:r w:rsidRPr="00E62B06">
        <w:rPr>
          <w:rFonts w:asciiTheme="majorHAnsi" w:hAnsiTheme="majorHAnsi" w:cstheme="majorHAnsi"/>
          <w:sz w:val="14"/>
        </w:rPr>
        <w:t xml:space="preserve"> </w:t>
      </w:r>
      <w:r w:rsidRPr="00E62B06">
        <w:rPr>
          <w:rStyle w:val="StyleUnderline"/>
          <w:rFonts w:asciiTheme="majorHAnsi" w:hAnsiTheme="majorHAnsi" w:cstheme="majorHAnsi"/>
        </w:rPr>
        <w:t>that form its naval nuclear deterrent</w:t>
      </w:r>
      <w:r w:rsidRPr="00E62B06">
        <w:rPr>
          <w:rFonts w:asciiTheme="majorHAnsi" w:hAnsiTheme="majorHAnsi" w:cstheme="majorHAnsi"/>
          <w:sz w:val="14"/>
        </w:rPr>
        <w:t xml:space="preserve">. China’s conventionally armed and nuclear-armed submarines share the same shore-based communications system; </w:t>
      </w:r>
      <w:r w:rsidRPr="00E62B06">
        <w:rPr>
          <w:rStyle w:val="StyleUnderline"/>
          <w:rFonts w:asciiTheme="majorHAnsi" w:hAnsiTheme="majorHAnsi" w:cstheme="majorHAnsi"/>
        </w:rPr>
        <w:t>a U.S. attack on these transmitters would thus not only disrupt the activities of China’s attack submarine force but also cut off its boomers from contact with Beijing</w:t>
      </w:r>
      <w:r w:rsidRPr="00E62B06">
        <w:rPr>
          <w:rFonts w:asciiTheme="majorHAnsi" w:hAnsiTheme="majorHAnsi" w:cstheme="majorHAnsi"/>
          <w:sz w:val="14"/>
        </w:rPr>
        <w:t xml:space="preserve">,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w:t>
      </w:r>
    </w:p>
    <w:p w:rsidR="00CB488D" w:rsidRPr="00E62B06" w:rsidRDefault="00CB488D" w:rsidP="00CB488D">
      <w:pPr>
        <w:rPr>
          <w:rStyle w:val="StyleUnderline"/>
          <w:rFonts w:asciiTheme="majorHAnsi" w:hAnsiTheme="majorHAnsi" w:cstheme="majorHAnsi"/>
        </w:rPr>
      </w:pPr>
      <w:r w:rsidRPr="00E62B06">
        <w:rPr>
          <w:rFonts w:asciiTheme="majorHAnsi" w:hAnsiTheme="majorHAnsi" w:cstheme="majorHAnsi"/>
          <w:sz w:val="14"/>
        </w:rPr>
        <w:t xml:space="preserve">Even more dangerous, </w:t>
      </w:r>
      <w:r w:rsidRPr="00E62B06">
        <w:rPr>
          <w:rStyle w:val="StyleUnderline"/>
          <w:rFonts w:asciiTheme="majorHAnsi" w:hAnsiTheme="majorHAnsi" w:cstheme="majorHAnsi"/>
        </w:rPr>
        <w:t xml:space="preserve">U.S. </w:t>
      </w:r>
      <w:r w:rsidRPr="00E62B06">
        <w:rPr>
          <w:rStyle w:val="StyleUnderline"/>
          <w:rFonts w:asciiTheme="majorHAnsi" w:hAnsiTheme="majorHAnsi" w:cstheme="majorHAnsi"/>
          <w:highlight w:val="cyan"/>
        </w:rPr>
        <w:t>forces</w:t>
      </w:r>
      <w:r w:rsidRPr="00E62B06">
        <w:rPr>
          <w:rStyle w:val="StyleUnderline"/>
          <w:rFonts w:asciiTheme="majorHAnsi" w:hAnsiTheme="majorHAnsi" w:cstheme="majorHAnsi"/>
        </w:rPr>
        <w:t xml:space="preserve"> hunting Chinese attack submarines </w:t>
      </w:r>
      <w:r w:rsidRPr="00E62B06">
        <w:rPr>
          <w:rStyle w:val="StyleUnderline"/>
          <w:rFonts w:asciiTheme="majorHAnsi" w:hAnsiTheme="majorHAnsi" w:cstheme="majorHAnsi"/>
          <w:highlight w:val="cyan"/>
        </w:rPr>
        <w:t xml:space="preserve">could </w:t>
      </w:r>
      <w:r w:rsidRPr="00E62B06">
        <w:rPr>
          <w:rStyle w:val="Emphasis"/>
          <w:rFonts w:asciiTheme="majorHAnsi" w:hAnsiTheme="majorHAnsi" w:cstheme="majorHAnsi"/>
          <w:highlight w:val="cyan"/>
        </w:rPr>
        <w:t>inadvertently sink</w:t>
      </w:r>
      <w:r w:rsidRPr="00E62B06">
        <w:rPr>
          <w:rStyle w:val="StyleUnderline"/>
          <w:rFonts w:asciiTheme="majorHAnsi" w:hAnsiTheme="majorHAnsi" w:cstheme="majorHAnsi"/>
          <w:highlight w:val="cyan"/>
        </w:rPr>
        <w:t xml:space="preserve"> a Chinese boomer</w:t>
      </w:r>
      <w:r w:rsidRPr="00E62B06">
        <w:rPr>
          <w:rFonts w:asciiTheme="majorHAnsi" w:hAnsiTheme="majorHAnsi" w:cstheme="majorHAnsi"/>
          <w:sz w:val="14"/>
        </w:rPr>
        <w:t xml:space="preserve"> instead. After all, at least some Chinese attack submarines might be escorting ballistic missile submarines, especially in wartime, when China might flush its boomers from their ports and try to send them within range of the continental United States. </w:t>
      </w:r>
      <w:r w:rsidRPr="00E62B06">
        <w:rPr>
          <w:rStyle w:val="StyleUnderline"/>
          <w:rFonts w:asciiTheme="majorHAnsi" w:hAnsiTheme="majorHAnsi" w:cstheme="majorHAnsi"/>
        </w:rPr>
        <w:t>Since correctly identifying targets remains one of the trickiest challenges of undersea warfare, a U.S. submarine crew might come within shooting range of a Chinese submarine without being sure of its type</w:t>
      </w:r>
      <w:r w:rsidRPr="00E62B06">
        <w:rPr>
          <w:rFonts w:asciiTheme="majorHAnsi" w:hAnsiTheme="majorHAnsi" w:cstheme="majorHAnsi"/>
          <w:sz w:val="14"/>
        </w:rPr>
        <w:t xml:space="preserve">, especially in a crowded, noisy environment like the Taiwan Strait. Platitudes about caution are easy in peacetime. </w:t>
      </w:r>
      <w:r w:rsidRPr="00E62B06">
        <w:rPr>
          <w:rStyle w:val="StyleUnderline"/>
          <w:rFonts w:asciiTheme="majorHAnsi" w:hAnsiTheme="majorHAnsi" w:cstheme="majorHAnsi"/>
        </w:rPr>
        <w:t>In wartime, when Chinese attack submarines might already have launched deadly strikes, the U.S. crew might decide to shoot first and ask questions later.</w:t>
      </w:r>
    </w:p>
    <w:p w:rsidR="00CB488D" w:rsidRPr="00E62B06" w:rsidRDefault="00CB488D" w:rsidP="00CB488D">
      <w:pPr>
        <w:rPr>
          <w:rStyle w:val="StyleUnderline"/>
          <w:rFonts w:asciiTheme="majorHAnsi" w:hAnsiTheme="majorHAnsi" w:cstheme="majorHAnsi"/>
        </w:rPr>
      </w:pPr>
      <w:r w:rsidRPr="00E62B06">
        <w:rPr>
          <w:rFonts w:asciiTheme="majorHAnsi" w:hAnsiTheme="majorHAnsi" w:cstheme="majorHAnsi"/>
          <w:sz w:val="14"/>
        </w:rPr>
        <w:t xml:space="preserve">Adding to China’s sense of vulnerability, </w:t>
      </w:r>
      <w:r w:rsidRPr="00E62B06">
        <w:rPr>
          <w:rStyle w:val="StyleUnderline"/>
          <w:rFonts w:asciiTheme="majorHAnsi" w:hAnsiTheme="majorHAnsi" w:cstheme="majorHAnsi"/>
        </w:rPr>
        <w:t xml:space="preserve">the small size of its nuclear-armed submarine force means that just </w:t>
      </w:r>
      <w:r w:rsidRPr="00E62B06">
        <w:rPr>
          <w:rStyle w:val="Emphasis"/>
          <w:rFonts w:asciiTheme="majorHAnsi" w:hAnsiTheme="majorHAnsi" w:cstheme="majorHAnsi"/>
        </w:rPr>
        <w:t>two such incidents</w:t>
      </w:r>
      <w:r w:rsidRPr="00E62B06">
        <w:rPr>
          <w:rStyle w:val="StyleUnderline"/>
          <w:rFonts w:asciiTheme="majorHAnsi" w:hAnsiTheme="majorHAnsi" w:cstheme="majorHAnsi"/>
        </w:rPr>
        <w:t xml:space="preserve"> would eliminate half of its sea-based deterrent</w:t>
      </w:r>
      <w:r w:rsidRPr="00E62B06">
        <w:rPr>
          <w:rFonts w:asciiTheme="majorHAnsi" w:hAnsiTheme="majorHAnsi" w:cstheme="majorHAnsi"/>
          <w:sz w:val="14"/>
        </w:rPr>
        <w:t xml:space="preserve">. Meanwhile, </w:t>
      </w:r>
      <w:r w:rsidRPr="00E62B06">
        <w:rPr>
          <w:rStyle w:val="StyleUnderline"/>
          <w:rFonts w:asciiTheme="majorHAnsi" w:hAnsiTheme="majorHAnsi" w:cstheme="majorHAnsi"/>
        </w:rPr>
        <w:t>any Chinese boomers that escaped this fate would likely be cut off from communication with onshore commanders, left without an escort force, and unable to return to destroyed ports. If that happened, China would essentially have no naval nuclear deterrent.</w:t>
      </w:r>
    </w:p>
    <w:p w:rsidR="00CB488D" w:rsidRPr="00E62B06" w:rsidRDefault="00CB488D" w:rsidP="00CB488D">
      <w:pPr>
        <w:rPr>
          <w:rStyle w:val="StyleUnderline"/>
          <w:rFonts w:asciiTheme="majorHAnsi" w:hAnsiTheme="majorHAnsi" w:cstheme="majorHAnsi"/>
        </w:rPr>
      </w:pPr>
      <w:r w:rsidRPr="00E62B06">
        <w:rPr>
          <w:rFonts w:asciiTheme="majorHAnsi" w:hAnsiTheme="majorHAnsi" w:cstheme="majorHAnsi"/>
          <w:sz w:val="14"/>
        </w:rPr>
        <w:t xml:space="preserve">The situation is similar onshore, where any U.S. military campaign would have to contend with China’s growing land-based conventional ballistic missile force. Much of this force is within range of Taiwan,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E62B06">
        <w:rPr>
          <w:rStyle w:val="StyleUnderline"/>
          <w:rFonts w:asciiTheme="majorHAnsi" w:hAnsiTheme="majorHAnsi" w:cstheme="majorHAnsi"/>
        </w:rPr>
        <w:t>Chinese conventional and nuclear ballistic missiles are often attached to the same base headquarters, meaning that they likely share transportation and supply networks, patrol routes, and other supporting infrastructure. It is also possible that they share some command-and-control networks, or that the United States would be unable to distinguish between the conventional and nuclear networks even if they were physically separate.</w:t>
      </w:r>
    </w:p>
    <w:p w:rsidR="00CB488D" w:rsidRPr="00E62B06" w:rsidRDefault="00CB488D" w:rsidP="00CB488D">
      <w:pPr>
        <w:rPr>
          <w:rStyle w:val="StyleUnderline"/>
          <w:rFonts w:asciiTheme="majorHAnsi" w:hAnsiTheme="majorHAnsi" w:cstheme="majorHAnsi"/>
        </w:rPr>
      </w:pPr>
      <w:r w:rsidRPr="00E62B06">
        <w:rPr>
          <w:rFonts w:asciiTheme="majorHAnsi" w:hAnsiTheme="majorHAnsi" w:cstheme="majorHAnsi"/>
          <w:sz w:val="14"/>
        </w:rPr>
        <w:t xml:space="preserve">To add to the challenge, some of China’s ballistic missiles can carry either a conventional or a nuclear warhead, and the two versions are virtually indistinguishable to U.S. aerial surveillance. In a war, targeting the conventional variants would likely mean destroying some nuclear ones in the process. Furthermore, sending manned aircraft to attack Chinese missile launch sites and bases would require at least partial control of the airspace over China, which in turn would require weakening Chinese air defenses. But </w:t>
      </w:r>
      <w:r w:rsidRPr="00E62B06">
        <w:rPr>
          <w:rStyle w:val="StyleUnderline"/>
          <w:rFonts w:asciiTheme="majorHAnsi" w:hAnsiTheme="majorHAnsi" w:cstheme="majorHAnsi"/>
          <w:highlight w:val="cyan"/>
        </w:rPr>
        <w:t xml:space="preserve">degrading China’s coastal air defense </w:t>
      </w:r>
      <w:r w:rsidRPr="00E62B06">
        <w:rPr>
          <w:rStyle w:val="StyleUnderline"/>
          <w:rFonts w:asciiTheme="majorHAnsi" w:hAnsiTheme="majorHAnsi" w:cstheme="majorHAnsi"/>
        </w:rPr>
        <w:t xml:space="preserve">network in order to fight a conventional war </w:t>
      </w:r>
      <w:r w:rsidRPr="00E62B06">
        <w:rPr>
          <w:rStyle w:val="StyleUnderline"/>
          <w:rFonts w:asciiTheme="majorHAnsi" w:hAnsiTheme="majorHAnsi" w:cstheme="majorHAnsi"/>
          <w:highlight w:val="cyan"/>
        </w:rPr>
        <w:t>would</w:t>
      </w:r>
      <w:r w:rsidRPr="00E62B06">
        <w:rPr>
          <w:rStyle w:val="StyleUnderline"/>
          <w:rFonts w:asciiTheme="majorHAnsi" w:hAnsiTheme="majorHAnsi" w:cstheme="majorHAnsi"/>
        </w:rPr>
        <w:t xml:space="preserve"> also </w:t>
      </w:r>
      <w:r w:rsidRPr="00E62B06">
        <w:rPr>
          <w:rStyle w:val="StyleUnderline"/>
          <w:rFonts w:asciiTheme="majorHAnsi" w:hAnsiTheme="majorHAnsi" w:cstheme="majorHAnsi"/>
          <w:highlight w:val="cyan"/>
        </w:rPr>
        <w:t>leave</w:t>
      </w:r>
      <w:r w:rsidRPr="00E62B06">
        <w:rPr>
          <w:rStyle w:val="StyleUnderline"/>
          <w:rFonts w:asciiTheme="majorHAnsi" w:hAnsiTheme="majorHAnsi" w:cstheme="majorHAnsi"/>
        </w:rPr>
        <w:t xml:space="preserve"> much of </w:t>
      </w:r>
      <w:r w:rsidRPr="00E62B06">
        <w:rPr>
          <w:rStyle w:val="StyleUnderline"/>
          <w:rFonts w:asciiTheme="majorHAnsi" w:hAnsiTheme="majorHAnsi" w:cstheme="majorHAnsi"/>
          <w:highlight w:val="cyan"/>
        </w:rPr>
        <w:t xml:space="preserve">its </w:t>
      </w:r>
      <w:r w:rsidRPr="00E62B06">
        <w:rPr>
          <w:rStyle w:val="Emphasis"/>
          <w:rFonts w:asciiTheme="majorHAnsi" w:hAnsiTheme="majorHAnsi" w:cstheme="majorHAnsi"/>
          <w:highlight w:val="cyan"/>
        </w:rPr>
        <w:t>nuclear force</w:t>
      </w:r>
      <w:r w:rsidRPr="00E62B06">
        <w:rPr>
          <w:rStyle w:val="StyleUnderline"/>
          <w:rFonts w:asciiTheme="majorHAnsi" w:hAnsiTheme="majorHAnsi" w:cstheme="majorHAnsi"/>
          <w:highlight w:val="cyan"/>
        </w:rPr>
        <w:t xml:space="preserve"> without protection.</w:t>
      </w:r>
    </w:p>
    <w:p w:rsidR="00CB488D" w:rsidRPr="00E62B06" w:rsidRDefault="00CB488D" w:rsidP="00CB488D">
      <w:pPr>
        <w:rPr>
          <w:rFonts w:asciiTheme="majorHAnsi" w:hAnsiTheme="majorHAnsi" w:cstheme="majorHAnsi"/>
          <w:sz w:val="14"/>
        </w:rPr>
      </w:pPr>
      <w:r w:rsidRPr="00E62B06">
        <w:rPr>
          <w:rStyle w:val="StyleUnderline"/>
          <w:rFonts w:asciiTheme="majorHAnsi" w:hAnsiTheme="majorHAnsi" w:cstheme="majorHAnsi"/>
          <w:highlight w:val="cyan"/>
        </w:rPr>
        <w:t>Once China was under attack, its leaders might</w:t>
      </w:r>
      <w:r w:rsidRPr="00E62B06">
        <w:rPr>
          <w:rStyle w:val="StyleUnderline"/>
          <w:rFonts w:asciiTheme="majorHAnsi" w:hAnsiTheme="majorHAnsi" w:cstheme="majorHAnsi"/>
        </w:rPr>
        <w:t xml:space="preserve"> come to </w:t>
      </w:r>
      <w:r w:rsidRPr="00E62B06">
        <w:rPr>
          <w:rStyle w:val="StyleUnderline"/>
          <w:rFonts w:asciiTheme="majorHAnsi" w:hAnsiTheme="majorHAnsi" w:cstheme="majorHAnsi"/>
          <w:highlight w:val="cyan"/>
        </w:rPr>
        <w:t>fear</w:t>
      </w:r>
      <w:r w:rsidRPr="00E62B06">
        <w:rPr>
          <w:rStyle w:val="StyleUnderline"/>
          <w:rFonts w:asciiTheme="majorHAnsi" w:hAnsiTheme="majorHAnsi" w:cstheme="majorHAnsi"/>
        </w:rPr>
        <w:t xml:space="preserve"> that even intercontinental ballistic </w:t>
      </w:r>
      <w:r w:rsidRPr="00E62B06">
        <w:rPr>
          <w:rStyle w:val="StyleUnderline"/>
          <w:rFonts w:asciiTheme="majorHAnsi" w:hAnsiTheme="majorHAnsi" w:cstheme="majorHAnsi"/>
          <w:highlight w:val="cyan"/>
        </w:rPr>
        <w:t>missiles</w:t>
      </w:r>
      <w:r w:rsidRPr="00E62B06">
        <w:rPr>
          <w:rStyle w:val="StyleUnderline"/>
          <w:rFonts w:asciiTheme="majorHAnsi" w:hAnsiTheme="majorHAnsi" w:cstheme="majorHAnsi"/>
        </w:rPr>
        <w:t xml:space="preserve"> located deep in the country’s interior </w:t>
      </w:r>
      <w:r w:rsidRPr="00E62B06">
        <w:rPr>
          <w:rStyle w:val="StyleUnderline"/>
          <w:rFonts w:asciiTheme="majorHAnsi" w:hAnsiTheme="majorHAnsi" w:cstheme="majorHAnsi"/>
          <w:highlight w:val="cyan"/>
        </w:rPr>
        <w:t>were vulnerable</w:t>
      </w:r>
      <w:r w:rsidRPr="00E62B06">
        <w:rPr>
          <w:rFonts w:asciiTheme="majorHAnsi" w:hAnsiTheme="majorHAnsi" w:cstheme="majorHAnsi"/>
          <w:sz w:val="14"/>
        </w:rPr>
        <w:t xml:space="preserv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w:t>
      </w:r>
      <w:r w:rsidRPr="00E62B06">
        <w:rPr>
          <w:rStyle w:val="StyleUnderline"/>
          <w:rFonts w:asciiTheme="majorHAnsi" w:hAnsiTheme="majorHAnsi" w:cstheme="majorHAnsi"/>
        </w:rPr>
        <w:t>Chinese intercontinental ballistic missiles are larger and less mobile than the Iraqi Scuds were, and they are harder to move without detection</w:t>
      </w:r>
      <w:r w:rsidRPr="00E62B06">
        <w:rPr>
          <w:rFonts w:asciiTheme="majorHAnsi" w:hAnsiTheme="majorHAnsi" w:cstheme="majorHAnsi"/>
          <w:sz w:val="14"/>
        </w:rPr>
        <w:t xml:space="preserve">. </w:t>
      </w:r>
      <w:r w:rsidRPr="00E62B06">
        <w:rPr>
          <w:rStyle w:val="StyleUnderline"/>
          <w:rFonts w:asciiTheme="majorHAnsi" w:hAnsiTheme="majorHAnsi" w:cstheme="majorHAnsi"/>
        </w:rPr>
        <w:t>The United States is also likely to have been tracking them much more closely in peacetime.</w:t>
      </w:r>
      <w:r w:rsidRPr="00E62B06">
        <w:rPr>
          <w:rFonts w:asciiTheme="majorHAnsi" w:hAnsiTheme="majorHAnsi" w:cstheme="majorHAnsi"/>
          <w:sz w:val="14"/>
        </w:rPr>
        <w:t xml:space="preserve"> As a result, China is unlikely to view a failed Scud hunt in Iraq nearly 30 years ago as reassurance that its residual nuclear force is safe today, especially during an ongoing, high-intensity conventional war.</w:t>
      </w:r>
    </w:p>
    <w:p w:rsidR="00CB488D" w:rsidRPr="00E62B06" w:rsidRDefault="00CB488D" w:rsidP="00CB488D">
      <w:pPr>
        <w:rPr>
          <w:rFonts w:asciiTheme="majorHAnsi" w:hAnsiTheme="majorHAnsi" w:cstheme="majorHAnsi"/>
          <w:sz w:val="14"/>
        </w:rPr>
      </w:pPr>
      <w:r w:rsidRPr="00E62B06">
        <w:rPr>
          <w:rStyle w:val="StyleUnderline"/>
          <w:rFonts w:asciiTheme="majorHAnsi" w:hAnsiTheme="majorHAnsi" w:cstheme="majorHAnsi"/>
        </w:rPr>
        <w:t>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w:t>
      </w:r>
      <w:r w:rsidRPr="00E62B06">
        <w:rPr>
          <w:rFonts w:asciiTheme="majorHAnsi" w:hAnsiTheme="majorHAnsi" w:cstheme="majorHAnsi"/>
          <w:sz w:val="14"/>
        </w:rPr>
        <w:t xml:space="preserve">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w:t>
      </w:r>
    </w:p>
    <w:p w:rsidR="00CB488D" w:rsidRPr="00E62B06" w:rsidRDefault="00CB488D" w:rsidP="00CB488D">
      <w:pPr>
        <w:rPr>
          <w:rFonts w:asciiTheme="majorHAnsi" w:hAnsiTheme="majorHAnsi" w:cstheme="majorHAnsi"/>
          <w:sz w:val="14"/>
        </w:rPr>
      </w:pPr>
      <w:r w:rsidRPr="00E62B06">
        <w:rPr>
          <w:rFonts w:asciiTheme="majorHAnsi" w:hAnsiTheme="majorHAnsi" w:cstheme="majorHAnsi"/>
          <w:sz w:val="14"/>
        </w:rPr>
        <w:t>Put simply, the favored U.S. strategy to ensure a conventional victory would likely endanger much of China’s nuclear arsenal in the process, at sea and on land</w:t>
      </w:r>
      <w:r w:rsidRPr="00E62B06">
        <w:rPr>
          <w:rStyle w:val="StyleUnderline"/>
          <w:rFonts w:asciiTheme="majorHAnsi" w:hAnsiTheme="majorHAnsi" w:cstheme="majorHAnsi"/>
        </w:rPr>
        <w:t xml:space="preserve">. Whether the United States actually intended to target all of China’s nuclear weapons would be </w:t>
      </w:r>
      <w:r w:rsidRPr="00E62B06">
        <w:rPr>
          <w:rStyle w:val="Emphasis"/>
          <w:rFonts w:asciiTheme="majorHAnsi" w:hAnsiTheme="majorHAnsi" w:cstheme="majorHAnsi"/>
        </w:rPr>
        <w:t>incidental</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All that would matter</w:t>
      </w:r>
      <w:r w:rsidRPr="00E62B06">
        <w:rPr>
          <w:rStyle w:val="StyleUnderline"/>
          <w:rFonts w:asciiTheme="majorHAnsi" w:hAnsiTheme="majorHAnsi" w:cstheme="majorHAnsi"/>
          <w:highlight w:val="cyan"/>
        </w:rPr>
        <w:t xml:space="preserve"> is that Chinese leaders would consider them threatened</w:t>
      </w:r>
      <w:r w:rsidRPr="00E62B06">
        <w:rPr>
          <w:rFonts w:asciiTheme="majorHAnsi" w:hAnsiTheme="majorHAnsi" w:cstheme="majorHAnsi"/>
          <w:sz w:val="14"/>
          <w:highlight w:val="cyan"/>
        </w:rPr>
        <w:t>.</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China will invade Taiwan---deterrence </w:t>
      </w:r>
      <w:r w:rsidRPr="00E62B06">
        <w:rPr>
          <w:rFonts w:asciiTheme="majorHAnsi" w:hAnsiTheme="majorHAnsi" w:cstheme="majorHAnsi"/>
          <w:u w:val="single"/>
        </w:rPr>
        <w:t>fails</w:t>
      </w:r>
      <w:r w:rsidRPr="00E62B06">
        <w:rPr>
          <w:rFonts w:asciiTheme="majorHAnsi" w:hAnsiTheme="majorHAnsi" w:cstheme="majorHAnsi"/>
        </w:rPr>
        <w:t xml:space="preserve"> and causes </w:t>
      </w:r>
      <w:r w:rsidRPr="00E62B06">
        <w:rPr>
          <w:rFonts w:asciiTheme="majorHAnsi" w:hAnsiTheme="majorHAnsi" w:cstheme="majorHAnsi"/>
          <w:u w:val="single"/>
        </w:rPr>
        <w:t>great-power war</w:t>
      </w:r>
      <w:r w:rsidRPr="00E62B06">
        <w:rPr>
          <w:rFonts w:asciiTheme="majorHAnsi" w:hAnsiTheme="majorHAnsi" w:cstheme="majorHAnsi"/>
        </w:rPr>
        <w:t xml:space="preserve">. </w:t>
      </w:r>
    </w:p>
    <w:p w:rsidR="00CB488D" w:rsidRPr="00E62B06" w:rsidRDefault="00CB488D" w:rsidP="00CB488D">
      <w:pPr>
        <w:rPr>
          <w:rFonts w:asciiTheme="majorHAnsi" w:hAnsiTheme="majorHAnsi" w:cstheme="majorHAnsi"/>
          <w:sz w:val="16"/>
          <w:szCs w:val="16"/>
        </w:rPr>
      </w:pPr>
      <w:r w:rsidRPr="00E62B06">
        <w:rPr>
          <w:rStyle w:val="Style13ptBold"/>
          <w:rFonts w:asciiTheme="majorHAnsi" w:hAnsiTheme="majorHAnsi" w:cstheme="majorHAnsi"/>
        </w:rPr>
        <w:t xml:space="preserve">Gries &amp; Wang ‘19 </w:t>
      </w:r>
      <w:r w:rsidRPr="00E62B06">
        <w:rPr>
          <w:rFonts w:asciiTheme="majorHAnsi" w:hAnsiTheme="majorHAnsi" w:cstheme="majorHAnsi"/>
          <w:sz w:val="16"/>
          <w:szCs w:val="16"/>
        </w:rPr>
        <w:t xml:space="preserve">— Peter Gries is Lee Kai Hung Chair and Director of the Manchester China Institute and Professor of Chinese Politics at the University of Manchester. Tao Wang is a doctoral candidate in East Asian politics at the University of Manchester. (2-15-2019; "Will China Seize Taiwan?" </w:t>
      </w:r>
      <w:r w:rsidRPr="00E62B06">
        <w:rPr>
          <w:rFonts w:asciiTheme="majorHAnsi" w:hAnsiTheme="majorHAnsi" w:cstheme="majorHAnsi"/>
          <w:i/>
          <w:iCs/>
          <w:sz w:val="16"/>
          <w:szCs w:val="16"/>
        </w:rPr>
        <w:t>Foreign Affairs</w:t>
      </w:r>
      <w:r w:rsidRPr="00E62B06">
        <w:rPr>
          <w:rFonts w:asciiTheme="majorHAnsi" w:hAnsiTheme="majorHAnsi" w:cstheme="majorHAnsi"/>
          <w:sz w:val="16"/>
          <w:szCs w:val="16"/>
        </w:rPr>
        <w:t>; https://www.foreignaffairs.com/articles/china/2019-02-15/will-china-seize-taiwan; //GrRv)</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But “</w:t>
      </w:r>
      <w:r w:rsidRPr="00E62B06">
        <w:rPr>
          <w:rStyle w:val="StyleUnderline"/>
          <w:rFonts w:asciiTheme="majorHAnsi" w:hAnsiTheme="majorHAnsi" w:cstheme="majorHAnsi"/>
        </w:rPr>
        <w:t>peaceful reunification</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has proved </w:t>
      </w:r>
      <w:r w:rsidRPr="00E62B06">
        <w:rPr>
          <w:rStyle w:val="Emphasis"/>
          <w:rFonts w:asciiTheme="majorHAnsi" w:hAnsiTheme="majorHAnsi" w:cstheme="majorHAnsi"/>
        </w:rPr>
        <w:t>elusive</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After Taiwan elected </w:t>
      </w:r>
      <w:r w:rsidRPr="00E62B06">
        <w:rPr>
          <w:rStyle w:val="Emphasis"/>
          <w:rFonts w:asciiTheme="majorHAnsi" w:hAnsiTheme="majorHAnsi" w:cstheme="majorHAnsi"/>
        </w:rPr>
        <w:t>Tsai</w:t>
      </w:r>
      <w:r w:rsidRPr="00E62B06">
        <w:rPr>
          <w:rFonts w:asciiTheme="majorHAnsi" w:hAnsiTheme="majorHAnsi" w:cstheme="majorHAnsi"/>
          <w:sz w:val="16"/>
        </w:rPr>
        <w:t xml:space="preserve"> Ing-wen, </w:t>
      </w:r>
      <w:r w:rsidRPr="00E62B06">
        <w:rPr>
          <w:rStyle w:val="StyleUnderline"/>
          <w:rFonts w:asciiTheme="majorHAnsi" w:hAnsiTheme="majorHAnsi" w:cstheme="majorHAnsi"/>
        </w:rPr>
        <w:t>of the</w:t>
      </w:r>
      <w:r w:rsidRPr="00E62B06">
        <w:rPr>
          <w:rFonts w:asciiTheme="majorHAnsi" w:hAnsiTheme="majorHAnsi" w:cstheme="majorHAnsi"/>
          <w:sz w:val="16"/>
        </w:rPr>
        <w:t xml:space="preserve"> pro-independence Democratic Progressive Party (</w:t>
      </w:r>
      <w:r w:rsidRPr="00E62B06">
        <w:rPr>
          <w:rStyle w:val="Emphasis"/>
          <w:rFonts w:asciiTheme="majorHAnsi" w:hAnsiTheme="majorHAnsi" w:cstheme="majorHAnsi"/>
        </w:rPr>
        <w:t>DPP</w:t>
      </w:r>
      <w:r w:rsidRPr="00E62B06">
        <w:rPr>
          <w:rFonts w:asciiTheme="majorHAnsi" w:hAnsiTheme="majorHAnsi" w:cstheme="majorHAnsi"/>
          <w:sz w:val="16"/>
        </w:rPr>
        <w:t xml:space="preserve">), to the presidency in 2016, many </w:t>
      </w:r>
      <w:r w:rsidRPr="00E62B06">
        <w:rPr>
          <w:rStyle w:val="StyleUnderline"/>
          <w:rFonts w:asciiTheme="majorHAnsi" w:hAnsiTheme="majorHAnsi" w:cstheme="majorHAnsi"/>
        </w:rPr>
        <w:t xml:space="preserve">Mainland Chinese </w:t>
      </w:r>
      <w:r w:rsidRPr="00E62B06">
        <w:rPr>
          <w:rStyle w:val="Emphasis"/>
          <w:rFonts w:asciiTheme="majorHAnsi" w:hAnsiTheme="majorHAnsi" w:cstheme="majorHAnsi"/>
        </w:rPr>
        <w:t>lost patience with the idea</w:t>
      </w:r>
      <w:r w:rsidRPr="00E62B06">
        <w:rPr>
          <w:rStyle w:val="StyleUnderline"/>
          <w:rFonts w:asciiTheme="majorHAnsi" w:hAnsiTheme="majorHAnsi" w:cstheme="majorHAnsi"/>
        </w:rPr>
        <w:t xml:space="preserve">. Some Chinese nationalists now argue that China has only a </w:t>
      </w:r>
      <w:r w:rsidRPr="00E62B06">
        <w:rPr>
          <w:rStyle w:val="Emphasis"/>
          <w:rFonts w:asciiTheme="majorHAnsi" w:hAnsiTheme="majorHAnsi" w:cstheme="majorHAnsi"/>
        </w:rPr>
        <w:t>brief window of opportunity</w:t>
      </w:r>
      <w:r w:rsidRPr="00E62B06">
        <w:rPr>
          <w:rStyle w:val="StyleUnderline"/>
          <w:rFonts w:asciiTheme="majorHAnsi" w:hAnsiTheme="majorHAnsi" w:cstheme="majorHAnsi"/>
        </w:rPr>
        <w:t xml:space="preserve"> to </w:t>
      </w:r>
      <w:r w:rsidRPr="00E62B06">
        <w:rPr>
          <w:rStyle w:val="Emphasis"/>
          <w:rFonts w:asciiTheme="majorHAnsi" w:hAnsiTheme="majorHAnsi" w:cstheme="majorHAnsi"/>
        </w:rPr>
        <w:t>seize Taiwan</w:t>
      </w:r>
      <w:r w:rsidRPr="00E62B06">
        <w:rPr>
          <w:rFonts w:asciiTheme="majorHAnsi" w:hAnsiTheme="majorHAnsi" w:cstheme="majorHAnsi"/>
          <w:sz w:val="16"/>
        </w:rPr>
        <w:t>. Talk of “forceful reunification” is ascendant.</w:t>
      </w:r>
    </w:p>
    <w:p w:rsidR="00CB488D" w:rsidRPr="00E62B06" w:rsidRDefault="00CB488D" w:rsidP="00CB488D">
      <w:pPr>
        <w:rPr>
          <w:rFonts w:asciiTheme="majorHAnsi" w:hAnsiTheme="majorHAnsi" w:cstheme="majorHAnsi"/>
          <w:u w:val="single"/>
        </w:rPr>
      </w:pPr>
      <w:r w:rsidRPr="00E62B06">
        <w:rPr>
          <w:rStyle w:val="StyleUnderline"/>
          <w:rFonts w:asciiTheme="majorHAnsi" w:hAnsiTheme="majorHAnsi" w:cstheme="majorHAnsi"/>
        </w:rPr>
        <w:t>China has</w:t>
      </w:r>
      <w:r w:rsidRPr="00E62B06">
        <w:rPr>
          <w:rFonts w:asciiTheme="majorHAnsi" w:hAnsiTheme="majorHAnsi" w:cstheme="majorHAnsi"/>
          <w:sz w:val="16"/>
        </w:rPr>
        <w:t xml:space="preserve"> already </w:t>
      </w:r>
      <w:r w:rsidRPr="00E62B06">
        <w:rPr>
          <w:rStyle w:val="StyleUnderline"/>
          <w:rFonts w:asciiTheme="majorHAnsi" w:hAnsiTheme="majorHAnsi" w:cstheme="majorHAnsi"/>
        </w:rPr>
        <w:t xml:space="preserve">begun to </w:t>
      </w:r>
      <w:r w:rsidRPr="00E62B06">
        <w:rPr>
          <w:rStyle w:val="Emphasis"/>
          <w:rFonts w:asciiTheme="majorHAnsi" w:hAnsiTheme="majorHAnsi" w:cstheme="majorHAnsi"/>
        </w:rPr>
        <w:t>tighten the noose</w:t>
      </w:r>
      <w:r w:rsidRPr="00E62B06">
        <w:rPr>
          <w:rStyle w:val="StyleUnderline"/>
          <w:rFonts w:asciiTheme="majorHAnsi" w:hAnsiTheme="majorHAnsi" w:cstheme="majorHAnsi"/>
        </w:rPr>
        <w:t xml:space="preserve">. It has </w:t>
      </w:r>
      <w:r w:rsidRPr="00E62B06">
        <w:rPr>
          <w:rStyle w:val="Emphasis"/>
          <w:rFonts w:asciiTheme="majorHAnsi" w:hAnsiTheme="majorHAnsi" w:cstheme="majorHAnsi"/>
        </w:rPr>
        <w:t>forced</w:t>
      </w:r>
      <w:r w:rsidRPr="00E62B06">
        <w:rPr>
          <w:rStyle w:val="StyleUnderline"/>
          <w:rFonts w:asciiTheme="majorHAnsi" w:hAnsiTheme="majorHAnsi" w:cstheme="majorHAnsi"/>
        </w:rPr>
        <w:t xml:space="preserve"> Taiwan out of </w:t>
      </w:r>
      <w:r w:rsidRPr="00E62B06">
        <w:rPr>
          <w:rStyle w:val="Emphasis"/>
          <w:rFonts w:asciiTheme="majorHAnsi" w:hAnsiTheme="majorHAnsi" w:cstheme="majorHAnsi"/>
        </w:rPr>
        <w:t>international bodies</w:t>
      </w:r>
      <w:r w:rsidRPr="00E62B06">
        <w:rPr>
          <w:rFonts w:asciiTheme="majorHAnsi" w:hAnsiTheme="majorHAnsi" w:cstheme="majorHAnsi"/>
          <w:sz w:val="16"/>
        </w:rPr>
        <w:t xml:space="preserve">, such as the World Health Organization; required airlines to replace “Taiwan” with descriptions such as “Taiwan, Province of China”; </w:t>
      </w:r>
      <w:r w:rsidRPr="00E62B06">
        <w:rPr>
          <w:rStyle w:val="StyleUnderline"/>
          <w:rFonts w:asciiTheme="majorHAnsi" w:hAnsiTheme="majorHAnsi" w:cstheme="majorHAnsi"/>
        </w:rPr>
        <w:t xml:space="preserve">and induced </w:t>
      </w:r>
      <w:r w:rsidRPr="00E62B06">
        <w:rPr>
          <w:rStyle w:val="Emphasis"/>
          <w:rFonts w:asciiTheme="majorHAnsi" w:hAnsiTheme="majorHAnsi" w:cstheme="majorHAnsi"/>
        </w:rPr>
        <w:t>five more countries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to sever relations</w:t>
      </w:r>
      <w:r w:rsidRPr="00E62B06">
        <w:rPr>
          <w:rStyle w:val="StyleUnderline"/>
          <w:rFonts w:asciiTheme="majorHAnsi" w:hAnsiTheme="majorHAnsi" w:cstheme="majorHAnsi"/>
        </w:rPr>
        <w:t xml:space="preserve"> with Taipei.</w:t>
      </w:r>
    </w:p>
    <w:p w:rsidR="00CB488D" w:rsidRPr="00E62B06" w:rsidRDefault="00CB488D" w:rsidP="00CB488D">
      <w:pPr>
        <w:rPr>
          <w:rFonts w:asciiTheme="majorHAnsi" w:hAnsiTheme="majorHAnsi" w:cstheme="majorHAnsi"/>
          <w:b/>
          <w:iCs/>
          <w:u w:val="single"/>
        </w:rPr>
      </w:pPr>
      <w:r w:rsidRPr="00E62B06">
        <w:rPr>
          <w:rStyle w:val="StyleUnderline"/>
          <w:rFonts w:asciiTheme="majorHAnsi" w:hAnsiTheme="majorHAnsi" w:cstheme="majorHAnsi"/>
        </w:rPr>
        <w:t xml:space="preserve">Beijing seems to believe that the United States will </w:t>
      </w:r>
      <w:r w:rsidRPr="00E62B06">
        <w:rPr>
          <w:rStyle w:val="Emphasis"/>
          <w:rFonts w:asciiTheme="majorHAnsi" w:hAnsiTheme="majorHAnsi" w:cstheme="majorHAnsi"/>
        </w:rPr>
        <w:t>sit by</w:t>
      </w:r>
      <w:r w:rsidRPr="00E62B06">
        <w:rPr>
          <w:rStyle w:val="StyleUnderline"/>
          <w:rFonts w:asciiTheme="majorHAnsi" w:hAnsiTheme="majorHAnsi" w:cstheme="majorHAnsi"/>
        </w:rPr>
        <w:t xml:space="preserve"> as it </w:t>
      </w:r>
      <w:r w:rsidRPr="00E62B06">
        <w:rPr>
          <w:rStyle w:val="Emphasis"/>
          <w:rFonts w:asciiTheme="majorHAnsi" w:hAnsiTheme="majorHAnsi" w:cstheme="majorHAnsi"/>
        </w:rPr>
        <w:t>squeezes Taiwan</w:t>
      </w:r>
      <w:r w:rsidRPr="00E62B06">
        <w:rPr>
          <w:rFonts w:asciiTheme="majorHAnsi" w:hAnsiTheme="majorHAnsi" w:cstheme="majorHAnsi"/>
          <w:sz w:val="16"/>
        </w:rPr>
        <w:t xml:space="preserve">. </w:t>
      </w:r>
      <w:r w:rsidRPr="00E62B06">
        <w:rPr>
          <w:rStyle w:val="StyleUnderline"/>
          <w:rFonts w:asciiTheme="majorHAnsi" w:hAnsiTheme="majorHAnsi" w:cstheme="majorHAnsi"/>
        </w:rPr>
        <w:t>Taipei</w:t>
      </w:r>
      <w:r w:rsidRPr="00E62B06">
        <w:rPr>
          <w:rFonts w:asciiTheme="majorHAnsi" w:hAnsiTheme="majorHAnsi" w:cstheme="majorHAnsi"/>
          <w:sz w:val="16"/>
        </w:rPr>
        <w:t xml:space="preserve">, meanwhile, </w:t>
      </w:r>
      <w:r w:rsidRPr="00E62B06">
        <w:rPr>
          <w:rStyle w:val="StyleUnderline"/>
          <w:rFonts w:asciiTheme="majorHAnsi" w:hAnsiTheme="majorHAnsi" w:cstheme="majorHAnsi"/>
        </w:rPr>
        <w:t xml:space="preserve">has convinced itself that China has </w:t>
      </w:r>
      <w:r w:rsidRPr="00E62B06">
        <w:rPr>
          <w:rStyle w:val="Emphasis"/>
          <w:rFonts w:asciiTheme="majorHAnsi" w:hAnsiTheme="majorHAnsi" w:cstheme="majorHAnsi"/>
        </w:rPr>
        <w:t>no plans to invade</w:t>
      </w:r>
      <w:r w:rsidRPr="00E62B06">
        <w:rPr>
          <w:rFonts w:asciiTheme="majorHAnsi" w:hAnsiTheme="majorHAnsi" w:cstheme="majorHAnsi"/>
          <w:sz w:val="16"/>
        </w:rPr>
        <w:t xml:space="preserve">. And U.S. President Donald </w:t>
      </w:r>
      <w:r w:rsidRPr="00E62B06">
        <w:rPr>
          <w:rStyle w:val="StyleUnderline"/>
          <w:rFonts w:asciiTheme="majorHAnsi" w:hAnsiTheme="majorHAnsi" w:cstheme="majorHAnsi"/>
        </w:rPr>
        <w:t xml:space="preserve">Trump seems to think he can </w:t>
      </w:r>
      <w:r w:rsidRPr="00E62B06">
        <w:rPr>
          <w:rStyle w:val="Emphasis"/>
          <w:rFonts w:asciiTheme="majorHAnsi" w:hAnsiTheme="majorHAnsi" w:cstheme="majorHAnsi"/>
        </w:rPr>
        <w:t>rock the boat without consequences</w:t>
      </w:r>
      <w:r w:rsidRPr="00E62B06">
        <w:rPr>
          <w:rFonts w:asciiTheme="majorHAnsi" w:hAnsiTheme="majorHAnsi" w:cstheme="majorHAnsi"/>
          <w:sz w:val="16"/>
        </w:rPr>
        <w:t xml:space="preserve">. </w:t>
      </w:r>
      <w:r w:rsidRPr="00E62B06">
        <w:rPr>
          <w:rStyle w:val="Emphasis"/>
          <w:rFonts w:asciiTheme="majorHAnsi" w:hAnsiTheme="majorHAnsi" w:cstheme="majorHAnsi"/>
        </w:rPr>
        <w:t>All are wrong</w:t>
      </w:r>
      <w:r w:rsidRPr="00E62B06">
        <w:rPr>
          <w:rStyle w:val="StyleUnderline"/>
          <w:rFonts w:asciiTheme="majorHAnsi" w:hAnsiTheme="majorHAnsi" w:cstheme="majorHAnsi"/>
        </w:rPr>
        <w:t xml:space="preserve">—and their </w:t>
      </w:r>
      <w:r w:rsidRPr="00E62B06">
        <w:rPr>
          <w:rStyle w:val="Emphasis"/>
          <w:rFonts w:asciiTheme="majorHAnsi" w:hAnsiTheme="majorHAnsi" w:cstheme="majorHAnsi"/>
        </w:rPr>
        <w:t>wishful thinking</w:t>
      </w:r>
      <w:r w:rsidRPr="00E62B06">
        <w:rPr>
          <w:rStyle w:val="StyleUnderline"/>
          <w:rFonts w:asciiTheme="majorHAnsi" w:hAnsiTheme="majorHAnsi" w:cstheme="majorHAnsi"/>
        </w:rPr>
        <w:t xml:space="preserve"> is </w:t>
      </w:r>
      <w:r w:rsidRPr="00E62B06">
        <w:rPr>
          <w:rStyle w:val="Emphasis"/>
          <w:rFonts w:asciiTheme="majorHAnsi" w:hAnsiTheme="majorHAnsi" w:cstheme="majorHAnsi"/>
        </w:rPr>
        <w:t>raising the odds of conflict.</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“CHINA DREAM” IN BEIJING</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Now that </w:t>
      </w:r>
      <w:r w:rsidRPr="00E62B06">
        <w:rPr>
          <w:rStyle w:val="StyleUnderline"/>
          <w:rFonts w:asciiTheme="majorHAnsi" w:hAnsiTheme="majorHAnsi" w:cstheme="majorHAnsi"/>
        </w:rPr>
        <w:t xml:space="preserve">Xi has </w:t>
      </w:r>
      <w:r w:rsidRPr="00E62B06">
        <w:rPr>
          <w:rStyle w:val="Emphasis"/>
          <w:rFonts w:asciiTheme="majorHAnsi" w:hAnsiTheme="majorHAnsi" w:cstheme="majorHAnsi"/>
        </w:rPr>
        <w:t>consolidated power</w:t>
      </w:r>
      <w:r w:rsidRPr="00E62B06">
        <w:rPr>
          <w:rFonts w:asciiTheme="majorHAnsi" w:hAnsiTheme="majorHAnsi" w:cstheme="majorHAnsi"/>
          <w:sz w:val="16"/>
        </w:rPr>
        <w:t xml:space="preserve">, </w:t>
      </w:r>
      <w:r w:rsidRPr="00E62B06">
        <w:rPr>
          <w:rStyle w:val="StyleUnderline"/>
          <w:rFonts w:asciiTheme="majorHAnsi" w:hAnsiTheme="majorHAnsi" w:cstheme="majorHAnsi"/>
        </w:rPr>
        <w:t>he seeks</w:t>
      </w:r>
      <w:r w:rsidRPr="00E62B06">
        <w:rPr>
          <w:rFonts w:asciiTheme="majorHAnsi" w:hAnsiTheme="majorHAnsi" w:cstheme="majorHAnsi"/>
          <w:sz w:val="16"/>
        </w:rPr>
        <w:t xml:space="preserve"> a legacy befitting the great emperors of old: the </w:t>
      </w:r>
      <w:r w:rsidRPr="00E62B06">
        <w:rPr>
          <w:rStyle w:val="Emphasis"/>
          <w:rFonts w:asciiTheme="majorHAnsi" w:hAnsiTheme="majorHAnsi" w:cstheme="majorHAnsi"/>
        </w:rPr>
        <w:t>reunification</w:t>
      </w:r>
      <w:r w:rsidRPr="00E62B06">
        <w:rPr>
          <w:rFonts w:asciiTheme="majorHAnsi" w:hAnsiTheme="majorHAnsi" w:cstheme="majorHAnsi"/>
          <w:sz w:val="16"/>
        </w:rPr>
        <w:t xml:space="preserve"> of the Middle Kingdom.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rPr>
        <w:t>only thing</w:t>
      </w:r>
      <w:r w:rsidRPr="00E62B06">
        <w:rPr>
          <w:rStyle w:val="StyleUnderline"/>
          <w:rFonts w:asciiTheme="majorHAnsi" w:hAnsiTheme="majorHAnsi" w:cstheme="majorHAnsi"/>
        </w:rPr>
        <w:t xml:space="preserve"> that will make him the </w:t>
      </w:r>
      <w:r w:rsidRPr="00E62B06">
        <w:rPr>
          <w:rStyle w:val="Emphasis"/>
          <w:rFonts w:asciiTheme="majorHAnsi" w:hAnsiTheme="majorHAnsi" w:cstheme="majorHAnsi"/>
        </w:rPr>
        <w:t>greatest leader</w:t>
      </w:r>
      <w:r w:rsidRPr="00E62B06">
        <w:rPr>
          <w:rStyle w:val="StyleUnderline"/>
          <w:rFonts w:asciiTheme="majorHAnsi" w:hAnsiTheme="majorHAnsi" w:cstheme="majorHAnsi"/>
        </w:rPr>
        <w:t xml:space="preserve"> in the Chinese Communist Party’s history is to </w:t>
      </w:r>
      <w:r w:rsidRPr="00E62B06">
        <w:rPr>
          <w:rStyle w:val="Emphasis"/>
          <w:rFonts w:asciiTheme="majorHAnsi" w:hAnsiTheme="majorHAnsi" w:cstheme="majorHAnsi"/>
        </w:rPr>
        <w:t>take Taiwan</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back</w:t>
      </w:r>
      <w:r w:rsidRPr="00E62B06">
        <w:rPr>
          <w:rFonts w:asciiTheme="majorHAnsi" w:hAnsiTheme="majorHAnsi" w:cstheme="majorHAnsi"/>
          <w:sz w:val="16"/>
        </w:rPr>
        <w:t>,” Shen Dingli, a foreign relations scholar at Fudan University, told Quartz in 2018. “If he were to achieve China’s reunification, who will say he is second to Mao Zedong or Deng Xiaoping?"</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Xi, whose “China Dream” promises to make China great again, likely agrees. “Fight a war, win a war,” is one of his signature slogans. In 2017, he presided over a military parade with a replica of Taiwan’s presidential palace visible in the distance. </w:t>
      </w:r>
      <w:r w:rsidRPr="00E62B06">
        <w:rPr>
          <w:rStyle w:val="Emphasis"/>
          <w:rFonts w:asciiTheme="majorHAnsi" w:hAnsiTheme="majorHAnsi" w:cstheme="majorHAnsi"/>
        </w:rPr>
        <w:t>Chinese soldiers</w:t>
      </w:r>
      <w:r w:rsidRPr="00E62B06">
        <w:rPr>
          <w:rFonts w:asciiTheme="majorHAnsi" w:hAnsiTheme="majorHAnsi" w:cstheme="majorHAnsi"/>
          <w:sz w:val="16"/>
        </w:rPr>
        <w:t xml:space="preserve"> had constructed it to </w:t>
      </w:r>
      <w:r w:rsidRPr="00E62B06">
        <w:rPr>
          <w:rStyle w:val="StyleUnderline"/>
          <w:rFonts w:asciiTheme="majorHAnsi" w:hAnsiTheme="majorHAnsi" w:cstheme="majorHAnsi"/>
        </w:rPr>
        <w:t xml:space="preserve">train for an </w:t>
      </w:r>
      <w:r w:rsidRPr="00E62B06">
        <w:rPr>
          <w:rStyle w:val="Emphasis"/>
          <w:rFonts w:asciiTheme="majorHAnsi" w:hAnsiTheme="majorHAnsi" w:cstheme="majorHAnsi"/>
        </w:rPr>
        <w:t>invasion of Taiwan</w:t>
      </w:r>
      <w:r w:rsidRPr="00E62B06">
        <w:rPr>
          <w:rFonts w:asciiTheme="majorHAnsi" w:hAnsiTheme="majorHAnsi" w:cstheme="majorHAnsi"/>
          <w:sz w:val="16"/>
        </w:rPr>
        <w:t xml:space="preserve">. That same year, </w:t>
      </w:r>
      <w:r w:rsidRPr="00E62B06">
        <w:rPr>
          <w:rStyle w:val="StyleUnderline"/>
          <w:rFonts w:asciiTheme="majorHAnsi" w:hAnsiTheme="majorHAnsi" w:cstheme="majorHAnsi"/>
        </w:rPr>
        <w:t>China’s</w:t>
      </w:r>
      <w:r w:rsidRPr="00E62B06">
        <w:rPr>
          <w:rFonts w:asciiTheme="majorHAnsi" w:hAnsiTheme="majorHAnsi" w:cstheme="majorHAnsi"/>
          <w:sz w:val="16"/>
        </w:rPr>
        <w:t xml:space="preserve"> first </w:t>
      </w:r>
      <w:r w:rsidRPr="00E62B06">
        <w:rPr>
          <w:rStyle w:val="StyleUnderline"/>
          <w:rFonts w:asciiTheme="majorHAnsi" w:hAnsiTheme="majorHAnsi" w:cstheme="majorHAnsi"/>
        </w:rPr>
        <w:t>aircraft carrier,</w:t>
      </w:r>
      <w:r w:rsidRPr="00E62B06">
        <w:rPr>
          <w:rFonts w:asciiTheme="majorHAnsi" w:hAnsiTheme="majorHAnsi" w:cstheme="majorHAnsi"/>
          <w:sz w:val="16"/>
        </w:rPr>
        <w:t xml:space="preserve"> the Liaoning, </w:t>
      </w:r>
      <w:r w:rsidRPr="00E62B06">
        <w:rPr>
          <w:rStyle w:val="StyleUnderline"/>
          <w:rFonts w:asciiTheme="majorHAnsi" w:hAnsiTheme="majorHAnsi" w:cstheme="majorHAnsi"/>
        </w:rPr>
        <w:t>circumnavigated Taiwan</w:t>
      </w:r>
      <w:r w:rsidRPr="00E62B06">
        <w:rPr>
          <w:rFonts w:asciiTheme="majorHAnsi" w:hAnsiTheme="majorHAnsi" w:cstheme="majorHAnsi"/>
          <w:sz w:val="16"/>
        </w:rPr>
        <w:t xml:space="preserve"> twice. “</w:t>
      </w:r>
      <w:r w:rsidRPr="00E62B06">
        <w:rPr>
          <w:rStyle w:val="StyleUnderline"/>
          <w:rFonts w:asciiTheme="majorHAnsi" w:hAnsiTheme="majorHAnsi" w:cstheme="majorHAnsi"/>
        </w:rPr>
        <w:t xml:space="preserve">The PLA is likely preparing for a contingency to </w:t>
      </w:r>
      <w:r w:rsidRPr="00E62B06">
        <w:rPr>
          <w:rStyle w:val="Emphasis"/>
          <w:rFonts w:asciiTheme="majorHAnsi" w:hAnsiTheme="majorHAnsi" w:cstheme="majorHAnsi"/>
        </w:rPr>
        <w:t>unify Taiwan with China</w:t>
      </w:r>
      <w:r w:rsidRPr="00E62B06">
        <w:rPr>
          <w:rStyle w:val="StyleUnderline"/>
          <w:rFonts w:asciiTheme="majorHAnsi" w:hAnsiTheme="majorHAnsi" w:cstheme="majorHAnsi"/>
        </w:rPr>
        <w:t xml:space="preserve"> by </w:t>
      </w:r>
      <w:r w:rsidRPr="00E62B06">
        <w:rPr>
          <w:rStyle w:val="Emphasis"/>
          <w:rFonts w:asciiTheme="majorHAnsi" w:hAnsiTheme="majorHAnsi" w:cstheme="majorHAnsi"/>
        </w:rPr>
        <w:t>force</w:t>
      </w:r>
      <w:r w:rsidRPr="00E62B06">
        <w:rPr>
          <w:rStyle w:val="StyleUnderline"/>
          <w:rFonts w:asciiTheme="majorHAnsi" w:hAnsiTheme="majorHAnsi" w:cstheme="majorHAnsi"/>
        </w:rPr>
        <w:t>,</w:t>
      </w:r>
      <w:r w:rsidRPr="00E62B06">
        <w:rPr>
          <w:rFonts w:asciiTheme="majorHAnsi" w:hAnsiTheme="majorHAnsi" w:cstheme="majorHAnsi"/>
          <w:sz w:val="16"/>
        </w:rPr>
        <w:t>” the U.S. Defense Department told Congress in 2018.</w:t>
      </w:r>
    </w:p>
    <w:p w:rsidR="00CB488D" w:rsidRPr="00E62B06" w:rsidRDefault="00CB488D" w:rsidP="00CB488D">
      <w:pPr>
        <w:rPr>
          <w:rStyle w:val="StyleUnderline"/>
          <w:rFonts w:asciiTheme="majorHAnsi" w:hAnsiTheme="majorHAnsi" w:cstheme="majorHAnsi"/>
        </w:rPr>
      </w:pPr>
      <w:r w:rsidRPr="00E62B06">
        <w:rPr>
          <w:rFonts w:asciiTheme="majorHAnsi" w:hAnsiTheme="majorHAnsi" w:cstheme="majorHAnsi"/>
          <w:sz w:val="16"/>
        </w:rPr>
        <w:t xml:space="preserve">There are signs that </w:t>
      </w:r>
      <w:r w:rsidRPr="00E62B06">
        <w:rPr>
          <w:rStyle w:val="StyleUnderline"/>
          <w:rFonts w:asciiTheme="majorHAnsi" w:hAnsiTheme="majorHAnsi" w:cstheme="majorHAnsi"/>
        </w:rPr>
        <w:t xml:space="preserve">Xi believes the world will </w:t>
      </w:r>
      <w:r w:rsidRPr="00E62B06">
        <w:rPr>
          <w:rStyle w:val="Emphasis"/>
          <w:rFonts w:asciiTheme="majorHAnsi" w:hAnsiTheme="majorHAnsi" w:cstheme="majorHAnsi"/>
        </w:rPr>
        <w:t>sit by</w:t>
      </w:r>
      <w:r w:rsidRPr="00E62B06">
        <w:rPr>
          <w:rStyle w:val="StyleUnderline"/>
          <w:rFonts w:asciiTheme="majorHAnsi" w:hAnsiTheme="majorHAnsi" w:cstheme="majorHAnsi"/>
        </w:rPr>
        <w:t xml:space="preserve"> if China </w:t>
      </w:r>
      <w:r w:rsidRPr="00E62B06">
        <w:rPr>
          <w:rStyle w:val="Emphasis"/>
          <w:rFonts w:asciiTheme="majorHAnsi" w:hAnsiTheme="majorHAnsi" w:cstheme="majorHAnsi"/>
        </w:rPr>
        <w:t>invades Taiwan</w:t>
      </w:r>
      <w:r w:rsidRPr="00E62B06">
        <w:rPr>
          <w:rFonts w:asciiTheme="majorHAnsi" w:hAnsiTheme="majorHAnsi" w:cstheme="majorHAnsi"/>
          <w:sz w:val="16"/>
        </w:rPr>
        <w:t xml:space="preserve">. “Xi has told people that </w:t>
      </w:r>
      <w:r w:rsidRPr="00E62B06">
        <w:rPr>
          <w:rStyle w:val="StyleUnderline"/>
          <w:rFonts w:asciiTheme="majorHAnsi" w:hAnsiTheme="majorHAnsi" w:cstheme="majorHAnsi"/>
        </w:rPr>
        <w:t xml:space="preserve">he was </w:t>
      </w:r>
      <w:r w:rsidRPr="00E62B06">
        <w:rPr>
          <w:rStyle w:val="Emphasis"/>
          <w:rFonts w:asciiTheme="majorHAnsi" w:hAnsiTheme="majorHAnsi" w:cstheme="majorHAnsi"/>
        </w:rPr>
        <w:t>impressed</w:t>
      </w:r>
      <w:r w:rsidRPr="00E62B06">
        <w:rPr>
          <w:rStyle w:val="StyleUnderline"/>
          <w:rFonts w:asciiTheme="majorHAnsi" w:hAnsiTheme="majorHAnsi" w:cstheme="majorHAnsi"/>
        </w:rPr>
        <w:t xml:space="preserve"> by Putin’s </w:t>
      </w:r>
      <w:r w:rsidRPr="00E62B06">
        <w:rPr>
          <w:rStyle w:val="Emphasis"/>
          <w:rFonts w:asciiTheme="majorHAnsi" w:hAnsiTheme="majorHAnsi" w:cstheme="majorHAnsi"/>
        </w:rPr>
        <w:t>seizure of Crimea</w:t>
      </w:r>
      <w:r w:rsidRPr="00E62B06">
        <w:rPr>
          <w:rFonts w:asciiTheme="majorHAnsi" w:hAnsiTheme="majorHAnsi" w:cstheme="majorHAnsi"/>
          <w:sz w:val="16"/>
        </w:rPr>
        <w:t>,” a Beijing insider told the reporter Evan Osnos in 2015. “[</w:t>
      </w:r>
      <w:r w:rsidRPr="00E62B06">
        <w:rPr>
          <w:rStyle w:val="StyleUnderline"/>
          <w:rFonts w:asciiTheme="majorHAnsi" w:hAnsiTheme="majorHAnsi" w:cstheme="majorHAnsi"/>
        </w:rPr>
        <w:t>Putin</w:t>
      </w:r>
      <w:r w:rsidRPr="00E62B06">
        <w:rPr>
          <w:rFonts w:asciiTheme="majorHAnsi" w:hAnsiTheme="majorHAnsi" w:cstheme="majorHAnsi"/>
          <w:sz w:val="16"/>
        </w:rPr>
        <w:t xml:space="preserve">] got a large piece of land and resources” and </w:t>
      </w:r>
      <w:r w:rsidRPr="00E62B06">
        <w:rPr>
          <w:rStyle w:val="StyleUnderline"/>
          <w:rFonts w:asciiTheme="majorHAnsi" w:hAnsiTheme="majorHAnsi" w:cstheme="majorHAnsi"/>
        </w:rPr>
        <w:t xml:space="preserve">met </w:t>
      </w:r>
      <w:r w:rsidRPr="00E62B06">
        <w:rPr>
          <w:rStyle w:val="Emphasis"/>
          <w:rFonts w:asciiTheme="majorHAnsi" w:hAnsiTheme="majorHAnsi" w:cstheme="majorHAnsi"/>
        </w:rPr>
        <w:t>little resistance</w:t>
      </w:r>
      <w:r w:rsidRPr="00E62B06">
        <w:rPr>
          <w:rStyle w:val="StyleUnderline"/>
          <w:rFonts w:asciiTheme="majorHAnsi" w:hAnsiTheme="majorHAnsi" w:cstheme="majorHAnsi"/>
        </w:rPr>
        <w:t xml:space="preserve"> from the West.</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Many among </w:t>
      </w:r>
      <w:r w:rsidRPr="00E62B06">
        <w:rPr>
          <w:rStyle w:val="Emphasis"/>
          <w:rFonts w:asciiTheme="majorHAnsi" w:hAnsiTheme="majorHAnsi" w:cstheme="majorHAnsi"/>
        </w:rPr>
        <w:t>China’s elite</w:t>
      </w:r>
      <w:r w:rsidRPr="00E62B06">
        <w:rPr>
          <w:rStyle w:val="StyleUnderline"/>
          <w:rFonts w:asciiTheme="majorHAnsi" w:hAnsiTheme="majorHAnsi" w:cstheme="majorHAnsi"/>
        </w:rPr>
        <w:t xml:space="preserve"> have </w:t>
      </w:r>
      <w:r w:rsidRPr="00E62B06">
        <w:rPr>
          <w:rStyle w:val="Emphasis"/>
          <w:rFonts w:asciiTheme="majorHAnsi" w:hAnsiTheme="majorHAnsi" w:cstheme="majorHAnsi"/>
        </w:rPr>
        <w:t>embraced military action</w:t>
      </w:r>
      <w:r w:rsidRPr="00E62B06">
        <w:rPr>
          <w:rFonts w:asciiTheme="majorHAnsi" w:hAnsiTheme="majorHAnsi" w:cstheme="majorHAnsi"/>
          <w:sz w:val="16"/>
        </w:rPr>
        <w:t>. “</w:t>
      </w:r>
      <w:r w:rsidRPr="00E62B06">
        <w:rPr>
          <w:rStyle w:val="StyleUnderline"/>
          <w:rFonts w:asciiTheme="majorHAnsi" w:hAnsiTheme="majorHAnsi" w:cstheme="majorHAnsi"/>
        </w:rPr>
        <w:t xml:space="preserve">The possibility for peaceful reunification is </w:t>
      </w:r>
      <w:r w:rsidRPr="00E62B06">
        <w:rPr>
          <w:rStyle w:val="Emphasis"/>
          <w:rFonts w:asciiTheme="majorHAnsi" w:hAnsiTheme="majorHAnsi" w:cstheme="majorHAnsi"/>
        </w:rPr>
        <w:t>gradually dissipating</w:t>
      </w:r>
      <w:r w:rsidRPr="00E62B06">
        <w:rPr>
          <w:rFonts w:asciiTheme="majorHAnsi" w:hAnsiTheme="majorHAnsi" w:cstheme="majorHAnsi"/>
          <w:sz w:val="16"/>
        </w:rPr>
        <w:t>,” Wang Zaixi, a former deputy director of the PRC’s Taiwan Affairs Office, declared in 2017. “</w:t>
      </w:r>
      <w:r w:rsidRPr="00E62B06">
        <w:rPr>
          <w:rStyle w:val="StyleUnderline"/>
          <w:rFonts w:asciiTheme="majorHAnsi" w:hAnsiTheme="majorHAnsi" w:cstheme="majorHAnsi"/>
        </w:rPr>
        <w:t xml:space="preserve">There will </w:t>
      </w:r>
      <w:r w:rsidRPr="00E62B06">
        <w:rPr>
          <w:rStyle w:val="Emphasis"/>
          <w:rFonts w:asciiTheme="majorHAnsi" w:hAnsiTheme="majorHAnsi" w:cstheme="majorHAnsi"/>
        </w:rPr>
        <w:t>very likely</w:t>
      </w:r>
      <w:r w:rsidRPr="00E62B06">
        <w:rPr>
          <w:rStyle w:val="StyleUnderline"/>
          <w:rFonts w:asciiTheme="majorHAnsi" w:hAnsiTheme="majorHAnsi" w:cstheme="majorHAnsi"/>
        </w:rPr>
        <w:t xml:space="preserve"> be </w:t>
      </w:r>
      <w:r w:rsidRPr="00E62B06">
        <w:rPr>
          <w:rStyle w:val="Emphasis"/>
          <w:rFonts w:asciiTheme="majorHAnsi" w:hAnsiTheme="majorHAnsi" w:cstheme="majorHAnsi"/>
        </w:rPr>
        <w:t>military conflict</w:t>
      </w:r>
      <w:r w:rsidRPr="00E62B06">
        <w:rPr>
          <w:rFonts w:asciiTheme="majorHAnsi" w:hAnsiTheme="majorHAnsi" w:cstheme="majorHAnsi"/>
          <w:sz w:val="16"/>
        </w:rPr>
        <w:t>,” retired Chinese General Wang Hongguang told the People’s Daily in December.</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Many ordinary Chinese agree. “If we want to take our island back, we have to use force.” reads a Weibo post from last November. Both Chinese academics and journalists argue that </w:t>
      </w:r>
      <w:r w:rsidRPr="00E62B06">
        <w:rPr>
          <w:rStyle w:val="StyleUnderline"/>
          <w:rFonts w:asciiTheme="majorHAnsi" w:hAnsiTheme="majorHAnsi" w:cstheme="majorHAnsi"/>
        </w:rPr>
        <w:t xml:space="preserve">this sentiment is </w:t>
      </w:r>
      <w:r w:rsidRPr="00E62B06">
        <w:rPr>
          <w:rStyle w:val="Emphasis"/>
          <w:rFonts w:asciiTheme="majorHAnsi" w:hAnsiTheme="majorHAnsi" w:cstheme="majorHAnsi"/>
        </w:rPr>
        <w:t>widespread</w:t>
      </w:r>
      <w:r w:rsidRPr="00E62B06">
        <w:rPr>
          <w:rFonts w:asciiTheme="majorHAnsi" w:hAnsiTheme="majorHAnsi" w:cstheme="majorHAnsi"/>
          <w:sz w:val="16"/>
        </w:rPr>
        <w:t>. “</w:t>
      </w:r>
      <w:r w:rsidRPr="00E62B06">
        <w:rPr>
          <w:rStyle w:val="StyleUnderline"/>
          <w:rFonts w:asciiTheme="majorHAnsi" w:hAnsiTheme="majorHAnsi" w:cstheme="majorHAnsi"/>
        </w:rPr>
        <w:t xml:space="preserve">Mainland </w:t>
      </w:r>
      <w:r w:rsidRPr="00E62B06">
        <w:rPr>
          <w:rStyle w:val="Emphasis"/>
          <w:rFonts w:asciiTheme="majorHAnsi" w:hAnsiTheme="majorHAnsi" w:cstheme="majorHAnsi"/>
        </w:rPr>
        <w:t>Chinese public opinion</w:t>
      </w:r>
      <w:r w:rsidRPr="00E62B06">
        <w:rPr>
          <w:rStyle w:val="StyleUnderline"/>
          <w:rFonts w:asciiTheme="majorHAnsi" w:hAnsiTheme="majorHAnsi" w:cstheme="majorHAnsi"/>
        </w:rPr>
        <w:t xml:space="preserve"> became impatient with Taiwan a </w:t>
      </w:r>
      <w:r w:rsidRPr="00E62B06">
        <w:rPr>
          <w:rStyle w:val="Emphasis"/>
          <w:rFonts w:asciiTheme="majorHAnsi" w:hAnsiTheme="majorHAnsi" w:cstheme="majorHAnsi"/>
        </w:rPr>
        <w:t>long time ago</w:t>
      </w:r>
      <w:r w:rsidRPr="00E62B06">
        <w:rPr>
          <w:rFonts w:asciiTheme="majorHAnsi" w:hAnsiTheme="majorHAnsi" w:cstheme="majorHAnsi"/>
          <w:sz w:val="16"/>
        </w:rPr>
        <w:t>,” former director of the Chinese Academy of Social Science’s Institute of Taiwan Studies Zhou Zhihuai wrote in 2017. “</w:t>
      </w:r>
      <w:r w:rsidRPr="00E62B06">
        <w:rPr>
          <w:rStyle w:val="StyleUnderline"/>
          <w:rFonts w:asciiTheme="majorHAnsi" w:hAnsiTheme="majorHAnsi" w:cstheme="majorHAnsi"/>
        </w:rPr>
        <w:t xml:space="preserve">Mainland Chinese will be very </w:t>
      </w:r>
      <w:r w:rsidRPr="00E62B06">
        <w:rPr>
          <w:rStyle w:val="Emphasis"/>
          <w:rFonts w:asciiTheme="majorHAnsi" w:hAnsiTheme="majorHAnsi" w:cstheme="majorHAnsi"/>
        </w:rPr>
        <w:t>happy</w:t>
      </w:r>
      <w:r w:rsidRPr="00E62B06">
        <w:rPr>
          <w:rStyle w:val="StyleUnderline"/>
          <w:rFonts w:asciiTheme="majorHAnsi" w:hAnsiTheme="majorHAnsi" w:cstheme="majorHAnsi"/>
        </w:rPr>
        <w:t xml:space="preserve"> to see the PLA take action to punish a ‘</w:t>
      </w:r>
      <w:r w:rsidRPr="00E62B06">
        <w:rPr>
          <w:rStyle w:val="Emphasis"/>
          <w:rFonts w:asciiTheme="majorHAnsi" w:hAnsiTheme="majorHAnsi" w:cstheme="majorHAnsi"/>
        </w:rPr>
        <w:t>pro-independence Taiwan</w:t>
      </w:r>
      <w:r w:rsidRPr="00E62B06">
        <w:rPr>
          <w:rStyle w:val="StyleUnderline"/>
          <w:rFonts w:asciiTheme="majorHAnsi" w:hAnsiTheme="majorHAnsi" w:cstheme="majorHAnsi"/>
        </w:rPr>
        <w:t>’</w:t>
      </w:r>
      <w:r w:rsidRPr="00E62B06">
        <w:rPr>
          <w:rFonts w:asciiTheme="majorHAnsi" w:hAnsiTheme="majorHAnsi" w:cstheme="majorHAnsi"/>
          <w:sz w:val="16"/>
        </w:rPr>
        <w:t>,” a Global Times editorial claimed in 2018.</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WISHFUL THINKING IN TAIPEI</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Despite this increased militancy across the Strait, </w:t>
      </w:r>
      <w:r w:rsidRPr="00E62B06">
        <w:rPr>
          <w:rStyle w:val="StyleUnderline"/>
          <w:rFonts w:asciiTheme="majorHAnsi" w:hAnsiTheme="majorHAnsi" w:cstheme="majorHAnsi"/>
        </w:rPr>
        <w:t xml:space="preserve">Taipei has </w:t>
      </w:r>
      <w:r w:rsidRPr="00E62B06">
        <w:rPr>
          <w:rStyle w:val="Emphasis"/>
          <w:rFonts w:asciiTheme="majorHAnsi" w:hAnsiTheme="majorHAnsi" w:cstheme="majorHAnsi"/>
        </w:rPr>
        <w:t>convinced itself</w:t>
      </w:r>
      <w:r w:rsidRPr="00E62B06">
        <w:rPr>
          <w:rStyle w:val="StyleUnderline"/>
          <w:rFonts w:asciiTheme="majorHAnsi" w:hAnsiTheme="majorHAnsi" w:cstheme="majorHAnsi"/>
        </w:rPr>
        <w:t xml:space="preserve"> that China </w:t>
      </w:r>
      <w:r w:rsidRPr="00E62B06">
        <w:rPr>
          <w:rStyle w:val="Emphasis"/>
          <w:rFonts w:asciiTheme="majorHAnsi" w:hAnsiTheme="majorHAnsi" w:cstheme="majorHAnsi"/>
        </w:rPr>
        <w:t>will not attack</w:t>
      </w:r>
      <w:r w:rsidRPr="00E62B06">
        <w:rPr>
          <w:rFonts w:asciiTheme="majorHAnsi" w:hAnsiTheme="majorHAnsi" w:cstheme="majorHAnsi"/>
          <w:sz w:val="16"/>
        </w:rPr>
        <w:t>. Many in the ruling Democratic Progressive Party have persuaded themselves that China is too sensible to take military action.  “The mainland Chinese leader today is a rational decision maker,” Tsai claimed in 2017: Xi would not provoke a war likely to drag in Japan and the United States. Others in the DPP depict China as too weak. “China has too many domestic problems” to capture Taiwan, professor Fan Shih-Ping wrote in 2017.</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Taiwan’s major opposition party, the Kuomintang, takes a rosy view of Beijing that rejects the idea that China might invade. “There is no problem,” former president Ma Ying-jeou declared last year. “Nowadays Beijing’s top strategy is peaceful rise,” the journalist Huang Nian wrote in April. “Forceful reunification would derail it.”</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This complacency has led Taiwan to neglect its armed forces. </w:t>
      </w:r>
      <w:r w:rsidRPr="00E62B06">
        <w:rPr>
          <w:rStyle w:val="StyleUnderline"/>
          <w:rFonts w:asciiTheme="majorHAnsi" w:hAnsiTheme="majorHAnsi" w:cstheme="majorHAnsi"/>
        </w:rPr>
        <w:t xml:space="preserve">Taiwan’s military suffers from a </w:t>
      </w:r>
      <w:r w:rsidRPr="00E62B06">
        <w:rPr>
          <w:rStyle w:val="Emphasis"/>
          <w:rFonts w:asciiTheme="majorHAnsi" w:hAnsiTheme="majorHAnsi" w:cstheme="majorHAnsi"/>
        </w:rPr>
        <w:t>desperate shortage of officers</w:t>
      </w:r>
      <w:r w:rsidRPr="00E62B06">
        <w:rPr>
          <w:rFonts w:asciiTheme="majorHAnsi" w:hAnsiTheme="majorHAnsi" w:cstheme="majorHAnsi"/>
          <w:sz w:val="16"/>
        </w:rPr>
        <w:t>—</w:t>
      </w:r>
      <w:r w:rsidRPr="00E62B06">
        <w:rPr>
          <w:rStyle w:val="StyleUnderline"/>
          <w:rFonts w:asciiTheme="majorHAnsi" w:hAnsiTheme="majorHAnsi" w:cstheme="majorHAnsi"/>
        </w:rPr>
        <w:t xml:space="preserve">nearly </w:t>
      </w:r>
      <w:r w:rsidRPr="00E62B06">
        <w:rPr>
          <w:rStyle w:val="Emphasis"/>
          <w:rFonts w:asciiTheme="majorHAnsi" w:hAnsiTheme="majorHAnsi" w:cstheme="majorHAnsi"/>
        </w:rPr>
        <w:t>half</w:t>
      </w:r>
      <w:r w:rsidRPr="00E62B06">
        <w:rPr>
          <w:rStyle w:val="StyleUnderline"/>
          <w:rFonts w:asciiTheme="majorHAnsi" w:hAnsiTheme="majorHAnsi" w:cstheme="majorHAnsi"/>
        </w:rPr>
        <w:t xml:space="preserve"> of all lieutenant positions are </w:t>
      </w:r>
      <w:r w:rsidRPr="00E62B06">
        <w:rPr>
          <w:rStyle w:val="Emphasis"/>
          <w:rFonts w:asciiTheme="majorHAnsi" w:hAnsiTheme="majorHAnsi" w:cstheme="majorHAnsi"/>
        </w:rPr>
        <w:t>unfilled</w:t>
      </w:r>
      <w:r w:rsidRPr="00E62B06">
        <w:rPr>
          <w:rStyle w:val="StyleUnderline"/>
          <w:rFonts w:asciiTheme="majorHAnsi" w:hAnsiTheme="majorHAnsi" w:cstheme="majorHAnsi"/>
        </w:rPr>
        <w:t>.</w:t>
      </w:r>
      <w:r w:rsidRPr="00E62B06">
        <w:rPr>
          <w:rFonts w:asciiTheme="majorHAnsi" w:hAnsiTheme="majorHAnsi" w:cstheme="majorHAnsi"/>
          <w:sz w:val="16"/>
        </w:rPr>
        <w:t xml:space="preserve"> In 2018, Taiwan made matters worse. Just as talk of “forceful reunification” was rising in Mainland China, the government ended compulsory military enlistment—but allowed felons to serve. </w:t>
      </w:r>
      <w:r w:rsidRPr="00E62B06">
        <w:rPr>
          <w:rStyle w:val="Emphasis"/>
          <w:rFonts w:asciiTheme="majorHAnsi" w:hAnsiTheme="majorHAnsi" w:cstheme="majorHAnsi"/>
        </w:rPr>
        <w:t>Morale has plummeted</w:t>
      </w:r>
      <w:r w:rsidRPr="00E62B06">
        <w:rPr>
          <w:rFonts w:asciiTheme="majorHAnsi" w:hAnsiTheme="majorHAnsi" w:cstheme="majorHAnsi"/>
          <w:sz w:val="16"/>
        </w:rPr>
        <w:t>. The United States has recommended that Taiwan consider restoring conscription. “</w:t>
      </w:r>
      <w:r w:rsidRPr="00E62B06">
        <w:rPr>
          <w:rStyle w:val="StyleUnderline"/>
          <w:rFonts w:asciiTheme="majorHAnsi" w:hAnsiTheme="majorHAnsi" w:cstheme="majorHAnsi"/>
        </w:rPr>
        <w:t xml:space="preserve">The shift to a voluntary military was a </w:t>
      </w:r>
      <w:r w:rsidRPr="00E62B06">
        <w:rPr>
          <w:rStyle w:val="Emphasis"/>
          <w:rFonts w:asciiTheme="majorHAnsi" w:hAnsiTheme="majorHAnsi" w:cstheme="majorHAnsi"/>
        </w:rPr>
        <w:t>mistake</w:t>
      </w:r>
      <w:r w:rsidRPr="00E62B06">
        <w:rPr>
          <w:rFonts w:asciiTheme="majorHAnsi" w:hAnsiTheme="majorHAnsi" w:cstheme="majorHAnsi"/>
          <w:sz w:val="16"/>
        </w:rPr>
        <w:t xml:space="preserve">,” U.S. officials concluded. In an April 2018 poll, more than </w:t>
      </w:r>
      <w:r w:rsidRPr="00E62B06">
        <w:rPr>
          <w:rStyle w:val="StyleUnderline"/>
          <w:rFonts w:asciiTheme="majorHAnsi" w:hAnsiTheme="majorHAnsi" w:cstheme="majorHAnsi"/>
        </w:rPr>
        <w:t>40 percent of Taiwanese said they had “</w:t>
      </w:r>
      <w:r w:rsidRPr="00E62B06">
        <w:rPr>
          <w:rStyle w:val="Emphasis"/>
          <w:rFonts w:asciiTheme="majorHAnsi" w:hAnsiTheme="majorHAnsi" w:cstheme="majorHAnsi"/>
        </w:rPr>
        <w:t>no confidence at all</w:t>
      </w:r>
      <w:r w:rsidRPr="00E62B06">
        <w:rPr>
          <w:rStyle w:val="StyleUnderline"/>
          <w:rFonts w:asciiTheme="majorHAnsi" w:hAnsiTheme="majorHAnsi" w:cstheme="majorHAnsi"/>
        </w:rPr>
        <w:t>” that their military could defend Taiwan</w:t>
      </w:r>
      <w:r w:rsidRPr="00E62B06">
        <w:rPr>
          <w:rFonts w:asciiTheme="majorHAnsi" w:hAnsiTheme="majorHAnsi" w:cstheme="majorHAnsi"/>
          <w:sz w:val="16"/>
        </w:rPr>
        <w:t xml:space="preserve">; but 65 percent had convinced themselves that the PRC would not take military action against the island; and only six percent believed that an attack was “very likely.”  </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“AMERICA FIRST” IN WASHINGTON</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The withering of Taiwan’s armed forces has increased Taiwan’s military reliance on the United States—just when many in Beijing are questioning the U.S. commitment to Taiwan. Trump’s “America first” doctrine has convinced many Chinese that the United States is now too isolationist to come to Taiwan’s defense. “America will absolutely sacrifice Taiwan,” the Global Times insisted in 2017. “On the premise of America First … the United States is not likely to send troops to fight for Taiwan.”</w:t>
      </w:r>
    </w:p>
    <w:p w:rsidR="00CB488D" w:rsidRPr="00E62B06" w:rsidRDefault="00CB488D" w:rsidP="00CB488D">
      <w:pPr>
        <w:rPr>
          <w:rStyle w:val="Emphasis"/>
          <w:rFonts w:asciiTheme="majorHAnsi" w:hAnsiTheme="majorHAnsi" w:cstheme="majorHAnsi"/>
        </w:rPr>
      </w:pPr>
      <w:r w:rsidRPr="00E62B06">
        <w:rPr>
          <w:rStyle w:val="StyleUnderline"/>
          <w:rFonts w:asciiTheme="majorHAnsi" w:hAnsiTheme="majorHAnsi" w:cstheme="majorHAnsi"/>
        </w:rPr>
        <w:t>For decades, a U.S. policy of</w:t>
      </w:r>
      <w:r w:rsidRPr="00E62B06">
        <w:rPr>
          <w:rFonts w:asciiTheme="majorHAnsi" w:hAnsiTheme="majorHAnsi" w:cstheme="majorHAnsi"/>
          <w:sz w:val="16"/>
        </w:rPr>
        <w:t xml:space="preserve"> “</w:t>
      </w:r>
      <w:r w:rsidRPr="00E62B06">
        <w:rPr>
          <w:rStyle w:val="Emphasis"/>
          <w:rFonts w:asciiTheme="majorHAnsi" w:hAnsiTheme="majorHAnsi" w:cstheme="majorHAnsi"/>
        </w:rPr>
        <w:t>dual deterrence</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has helped </w:t>
      </w:r>
      <w:r w:rsidRPr="00E62B06">
        <w:rPr>
          <w:rStyle w:val="Emphasis"/>
          <w:rFonts w:asciiTheme="majorHAnsi" w:hAnsiTheme="majorHAnsi" w:cstheme="majorHAnsi"/>
        </w:rPr>
        <w:t>prevent conflict</w:t>
      </w:r>
      <w:r w:rsidRPr="00E62B06">
        <w:rPr>
          <w:rFonts w:asciiTheme="majorHAnsi" w:hAnsiTheme="majorHAnsi" w:cstheme="majorHAnsi"/>
          <w:sz w:val="16"/>
        </w:rPr>
        <w:t xml:space="preserve"> in the Taiwan Strait. </w:t>
      </w:r>
      <w:r w:rsidRPr="00E62B06">
        <w:rPr>
          <w:rStyle w:val="StyleUnderline"/>
          <w:rFonts w:asciiTheme="majorHAnsi" w:hAnsiTheme="majorHAnsi" w:cstheme="majorHAnsi"/>
        </w:rPr>
        <w:t xml:space="preserve">Washington has warned Beijing not to attack Taiwan </w:t>
      </w:r>
      <w:r w:rsidRPr="00E62B06">
        <w:rPr>
          <w:rStyle w:val="Emphasis"/>
          <w:rFonts w:asciiTheme="majorHAnsi" w:hAnsiTheme="majorHAnsi" w:cstheme="majorHAnsi"/>
        </w:rPr>
        <w:t>unprovoked</w:t>
      </w:r>
      <w:r w:rsidRPr="00E62B06">
        <w:rPr>
          <w:rStyle w:val="StyleUnderline"/>
          <w:rFonts w:asciiTheme="majorHAnsi" w:hAnsiTheme="majorHAnsi" w:cstheme="majorHAnsi"/>
        </w:rPr>
        <w:t xml:space="preserve">, but </w:t>
      </w:r>
      <w:r w:rsidRPr="00E62B06">
        <w:rPr>
          <w:rStyle w:val="Emphasis"/>
          <w:rFonts w:asciiTheme="majorHAnsi" w:hAnsiTheme="majorHAnsi" w:cstheme="majorHAnsi"/>
        </w:rPr>
        <w:t>reassured</w:t>
      </w:r>
      <w:r w:rsidRPr="00E62B06">
        <w:rPr>
          <w:rStyle w:val="StyleUnderline"/>
          <w:rFonts w:asciiTheme="majorHAnsi" w:hAnsiTheme="majorHAnsi" w:cstheme="majorHAnsi"/>
        </w:rPr>
        <w:t xml:space="preserve"> Chinese leaders that the United States would </w:t>
      </w:r>
      <w:r w:rsidRPr="00E62B06">
        <w:rPr>
          <w:rStyle w:val="Emphasis"/>
          <w:rFonts w:asciiTheme="majorHAnsi" w:hAnsiTheme="majorHAnsi" w:cstheme="majorHAnsi"/>
        </w:rPr>
        <w:t>not support Taiwanese independence</w:t>
      </w:r>
      <w:r w:rsidRPr="00E62B06">
        <w:rPr>
          <w:rFonts w:asciiTheme="majorHAnsi" w:hAnsiTheme="majorHAnsi" w:cstheme="majorHAnsi"/>
          <w:sz w:val="16"/>
        </w:rPr>
        <w:t xml:space="preserve">. It has told Taipei, in turn, that </w:t>
      </w:r>
      <w:r w:rsidRPr="00E62B06">
        <w:rPr>
          <w:rStyle w:val="StyleUnderline"/>
          <w:rFonts w:asciiTheme="majorHAnsi" w:hAnsiTheme="majorHAnsi" w:cstheme="majorHAnsi"/>
        </w:rPr>
        <w:t>the United States would come to its defense—</w:t>
      </w:r>
      <w:r w:rsidRPr="00E62B06">
        <w:rPr>
          <w:rStyle w:val="Emphasis"/>
          <w:rFonts w:asciiTheme="majorHAnsi" w:hAnsiTheme="majorHAnsi" w:cstheme="majorHAnsi"/>
        </w:rPr>
        <w:t>as long</w:t>
      </w:r>
      <w:r w:rsidRPr="00E62B06">
        <w:rPr>
          <w:rStyle w:val="StyleUnderline"/>
          <w:rFonts w:asciiTheme="majorHAnsi" w:hAnsiTheme="majorHAnsi" w:cstheme="majorHAnsi"/>
        </w:rPr>
        <w:t xml:space="preserve"> as it did not </w:t>
      </w:r>
      <w:r w:rsidRPr="00E62B06">
        <w:rPr>
          <w:rStyle w:val="Emphasis"/>
          <w:rFonts w:asciiTheme="majorHAnsi" w:hAnsiTheme="majorHAnsi" w:cstheme="majorHAnsi"/>
        </w:rPr>
        <w:t>provoke Beijing</w:t>
      </w:r>
      <w:r w:rsidRPr="00E62B06">
        <w:rPr>
          <w:rStyle w:val="StyleUnderline"/>
          <w:rFonts w:asciiTheme="majorHAnsi" w:hAnsiTheme="majorHAnsi" w:cstheme="majorHAnsi"/>
        </w:rPr>
        <w:t xml:space="preserve"> by </w:t>
      </w:r>
      <w:r w:rsidRPr="00E62B06">
        <w:rPr>
          <w:rStyle w:val="Emphasis"/>
          <w:rFonts w:asciiTheme="majorHAnsi" w:hAnsiTheme="majorHAnsi" w:cstheme="majorHAnsi"/>
        </w:rPr>
        <w:t>declaring independence</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Making the policy work has meant treading a </w:t>
      </w:r>
      <w:r w:rsidRPr="00E62B06">
        <w:rPr>
          <w:rStyle w:val="Emphasis"/>
          <w:rFonts w:asciiTheme="majorHAnsi" w:hAnsiTheme="majorHAnsi" w:cstheme="majorHAnsi"/>
        </w:rPr>
        <w:t>fine line</w:t>
      </w:r>
      <w:r w:rsidRPr="00E62B06">
        <w:rPr>
          <w:rStyle w:val="StyleUnderline"/>
          <w:rFonts w:asciiTheme="majorHAnsi" w:hAnsiTheme="majorHAnsi" w:cstheme="majorHAnsi"/>
        </w:rPr>
        <w:t xml:space="preserve">, but for decades, </w:t>
      </w:r>
      <w:r w:rsidRPr="00E62B06">
        <w:rPr>
          <w:rStyle w:val="Emphasis"/>
          <w:rFonts w:asciiTheme="majorHAnsi" w:hAnsiTheme="majorHAnsi" w:cstheme="majorHAnsi"/>
        </w:rPr>
        <w:t>dual deterrence</w:t>
      </w:r>
      <w:r w:rsidRPr="00E62B06">
        <w:rPr>
          <w:rStyle w:val="StyleUnderline"/>
          <w:rFonts w:asciiTheme="majorHAnsi" w:hAnsiTheme="majorHAnsi" w:cstheme="majorHAnsi"/>
        </w:rPr>
        <w:t xml:space="preserve"> has allowed Taiwan to enjoy de facto independence and helped </w:t>
      </w:r>
      <w:r w:rsidRPr="00E62B06">
        <w:rPr>
          <w:rStyle w:val="Emphasis"/>
          <w:rFonts w:asciiTheme="majorHAnsi" w:hAnsiTheme="majorHAnsi" w:cstheme="majorHAnsi"/>
        </w:rPr>
        <w:t>prevent a war with China.</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rPr>
        <w:t xml:space="preserve">Trump has </w:t>
      </w:r>
      <w:r w:rsidRPr="00E62B06">
        <w:rPr>
          <w:rStyle w:val="Emphasis"/>
          <w:rFonts w:asciiTheme="majorHAnsi" w:hAnsiTheme="majorHAnsi" w:cstheme="majorHAnsi"/>
        </w:rPr>
        <w:t>upset that delicate balance</w:t>
      </w:r>
      <w:r w:rsidRPr="00E62B06">
        <w:rPr>
          <w:rFonts w:asciiTheme="majorHAnsi" w:hAnsiTheme="majorHAnsi" w:cstheme="majorHAnsi"/>
          <w:sz w:val="16"/>
        </w:rPr>
        <w:t xml:space="preserve">. In December 2016, </w:t>
      </w:r>
      <w:r w:rsidRPr="00E62B06">
        <w:rPr>
          <w:rStyle w:val="StyleUnderline"/>
          <w:rFonts w:asciiTheme="majorHAnsi" w:hAnsiTheme="majorHAnsi" w:cstheme="majorHAnsi"/>
        </w:rPr>
        <w:t xml:space="preserve">Tsai </w:t>
      </w:r>
      <w:r w:rsidRPr="00E62B06">
        <w:rPr>
          <w:rStyle w:val="Emphasis"/>
          <w:rFonts w:asciiTheme="majorHAnsi" w:hAnsiTheme="majorHAnsi" w:cstheme="majorHAnsi"/>
        </w:rPr>
        <w:t>called Trump</w:t>
      </w:r>
      <w:r w:rsidRPr="00E62B06">
        <w:rPr>
          <w:rStyle w:val="StyleUnderline"/>
          <w:rFonts w:asciiTheme="majorHAnsi" w:hAnsiTheme="majorHAnsi" w:cstheme="majorHAnsi"/>
        </w:rPr>
        <w:t xml:space="preserve"> to </w:t>
      </w:r>
      <w:r w:rsidRPr="00E62B06">
        <w:rPr>
          <w:rStyle w:val="Emphasis"/>
          <w:rFonts w:asciiTheme="majorHAnsi" w:hAnsiTheme="majorHAnsi" w:cstheme="majorHAnsi"/>
        </w:rPr>
        <w:t>congratulate him</w:t>
      </w:r>
      <w:r w:rsidRPr="00E62B06">
        <w:rPr>
          <w:rStyle w:val="StyleUnderline"/>
          <w:rFonts w:asciiTheme="majorHAnsi" w:hAnsiTheme="majorHAnsi" w:cstheme="majorHAnsi"/>
        </w:rPr>
        <w:t xml:space="preserve"> on his victory.</w:t>
      </w:r>
      <w:r w:rsidRPr="00E62B06">
        <w:rPr>
          <w:rFonts w:asciiTheme="majorHAnsi" w:hAnsiTheme="majorHAnsi" w:cstheme="majorHAnsi"/>
          <w:sz w:val="16"/>
        </w:rPr>
        <w:t xml:space="preserve"> </w:t>
      </w:r>
      <w:r w:rsidRPr="00E62B06">
        <w:rPr>
          <w:rStyle w:val="StyleUnderline"/>
          <w:rFonts w:asciiTheme="majorHAnsi" w:hAnsiTheme="majorHAnsi" w:cstheme="majorHAnsi"/>
        </w:rPr>
        <w:t>The incoming Trump administration then began to talk of “</w:t>
      </w:r>
      <w:r w:rsidRPr="00E62B06">
        <w:rPr>
          <w:rStyle w:val="Emphasis"/>
          <w:rFonts w:asciiTheme="majorHAnsi" w:hAnsiTheme="majorHAnsi" w:cstheme="majorHAnsi"/>
        </w:rPr>
        <w:t>revisiting</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One China policy</w:t>
      </w:r>
      <w:r w:rsidRPr="00E62B06">
        <w:rPr>
          <w:rFonts w:asciiTheme="majorHAnsi" w:hAnsiTheme="majorHAnsi" w:cstheme="majorHAnsi"/>
          <w:sz w:val="16"/>
        </w:rPr>
        <w:t>, under which the United States recognizes the People’s Republic of China as the sole legal government of China, but maintains unofficial relations with Taiwan.</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Beijing was outraged. </w:t>
      </w:r>
      <w:r w:rsidRPr="00E62B06">
        <w:rPr>
          <w:rStyle w:val="StyleUnderline"/>
          <w:rFonts w:asciiTheme="majorHAnsi" w:hAnsiTheme="majorHAnsi" w:cstheme="majorHAnsi"/>
        </w:rPr>
        <w:t xml:space="preserve">Xi </w:t>
      </w:r>
      <w:r w:rsidRPr="00E62B06">
        <w:rPr>
          <w:rStyle w:val="Emphasis"/>
          <w:rFonts w:asciiTheme="majorHAnsi" w:hAnsiTheme="majorHAnsi" w:cstheme="majorHAnsi"/>
        </w:rPr>
        <w:t>refused to talk to Trump</w:t>
      </w:r>
      <w:r w:rsidRPr="00E62B06">
        <w:rPr>
          <w:rStyle w:val="StyleUnderline"/>
          <w:rFonts w:asciiTheme="majorHAnsi" w:hAnsiTheme="majorHAnsi" w:cstheme="majorHAnsi"/>
        </w:rPr>
        <w:t xml:space="preserve"> until he recommitted the United States to the </w:t>
      </w:r>
      <w:r w:rsidRPr="00E62B06">
        <w:rPr>
          <w:rStyle w:val="Emphasis"/>
          <w:rFonts w:asciiTheme="majorHAnsi" w:hAnsiTheme="majorHAnsi" w:cstheme="majorHAnsi"/>
        </w:rPr>
        <w:t>One China policy</w:t>
      </w:r>
      <w:r w:rsidRPr="00E62B06">
        <w:rPr>
          <w:rFonts w:asciiTheme="majorHAnsi" w:hAnsiTheme="majorHAnsi" w:cstheme="majorHAnsi"/>
          <w:sz w:val="16"/>
        </w:rPr>
        <w:t>. In February, Trump capitulated. In a phone call with Xi, he affirmed that the United States would continue to support the “One China” policy. “Trump lost his first fight with Xi,” the Beijing scholar Shi Yinhong bragged to the New York Times. “He will be looked at as a paper tiger.”</w:t>
      </w:r>
    </w:p>
    <w:p w:rsidR="00CB488D" w:rsidRPr="00E62B06" w:rsidRDefault="00CB488D" w:rsidP="00CB488D">
      <w:pPr>
        <w:rPr>
          <w:rStyle w:val="Emphasis"/>
          <w:rFonts w:asciiTheme="majorHAnsi" w:hAnsiTheme="majorHAnsi" w:cstheme="majorHAnsi"/>
        </w:rPr>
      </w:pPr>
      <w:r w:rsidRPr="00E62B06">
        <w:rPr>
          <w:rFonts w:asciiTheme="majorHAnsi" w:hAnsiTheme="majorHAnsi" w:cstheme="majorHAnsi"/>
          <w:sz w:val="16"/>
        </w:rPr>
        <w:t xml:space="preserve">Last year, however, </w:t>
      </w:r>
      <w:r w:rsidRPr="00E62B06">
        <w:rPr>
          <w:rStyle w:val="StyleUnderline"/>
          <w:rFonts w:asciiTheme="majorHAnsi" w:hAnsiTheme="majorHAnsi" w:cstheme="majorHAnsi"/>
        </w:rPr>
        <w:t xml:space="preserve">the pendulum </w:t>
      </w:r>
      <w:r w:rsidRPr="00E62B06">
        <w:rPr>
          <w:rStyle w:val="Emphasis"/>
          <w:rFonts w:asciiTheme="majorHAnsi" w:hAnsiTheme="majorHAnsi" w:cstheme="majorHAnsi"/>
        </w:rPr>
        <w:t>swung back</w:t>
      </w:r>
      <w:r w:rsidRPr="00E62B06">
        <w:rPr>
          <w:rStyle w:val="StyleUnderline"/>
          <w:rFonts w:asciiTheme="majorHAnsi" w:hAnsiTheme="majorHAnsi" w:cstheme="majorHAnsi"/>
        </w:rPr>
        <w:t xml:space="preserve"> toward confrontation</w:t>
      </w:r>
      <w:r w:rsidRPr="00E62B06">
        <w:rPr>
          <w:rFonts w:asciiTheme="majorHAnsi" w:hAnsiTheme="majorHAnsi" w:cstheme="majorHAnsi"/>
          <w:sz w:val="16"/>
        </w:rPr>
        <w:t xml:space="preserve">. In February, </w:t>
      </w:r>
      <w:r w:rsidRPr="00E62B06">
        <w:rPr>
          <w:rStyle w:val="StyleUnderline"/>
          <w:rFonts w:asciiTheme="majorHAnsi" w:hAnsiTheme="majorHAnsi" w:cstheme="majorHAnsi"/>
        </w:rPr>
        <w:t xml:space="preserve">Congress passed the </w:t>
      </w:r>
      <w:r w:rsidRPr="00E62B06">
        <w:rPr>
          <w:rStyle w:val="Emphasis"/>
          <w:rFonts w:asciiTheme="majorHAnsi" w:hAnsiTheme="majorHAnsi" w:cstheme="majorHAnsi"/>
        </w:rPr>
        <w:t>Taiwan Travel Act</w:t>
      </w:r>
      <w:r w:rsidRPr="00E62B06">
        <w:rPr>
          <w:rStyle w:val="StyleUnderline"/>
          <w:rFonts w:asciiTheme="majorHAnsi" w:hAnsiTheme="majorHAnsi" w:cstheme="majorHAnsi"/>
        </w:rPr>
        <w:t>, encouraging</w:t>
      </w:r>
      <w:r w:rsidRPr="00E62B06">
        <w:rPr>
          <w:rFonts w:asciiTheme="majorHAnsi" w:hAnsiTheme="majorHAnsi" w:cstheme="majorHAnsi"/>
          <w:sz w:val="16"/>
        </w:rPr>
        <w:t xml:space="preserve"> (but not requiring)</w:t>
      </w:r>
      <w:r w:rsidRPr="00E62B06">
        <w:rPr>
          <w:rStyle w:val="StyleUnderline"/>
          <w:rFonts w:asciiTheme="majorHAnsi" w:hAnsiTheme="majorHAnsi" w:cstheme="majorHAnsi"/>
        </w:rPr>
        <w:t xml:space="preserve"> high-level U.S. officials to </w:t>
      </w:r>
      <w:r w:rsidRPr="00E62B06">
        <w:rPr>
          <w:rStyle w:val="Emphasis"/>
          <w:rFonts w:asciiTheme="majorHAnsi" w:hAnsiTheme="majorHAnsi" w:cstheme="majorHAnsi"/>
        </w:rPr>
        <w:t>visit</w:t>
      </w:r>
      <w:r w:rsidRPr="00E62B06">
        <w:rPr>
          <w:rStyle w:val="StyleUnderline"/>
          <w:rFonts w:asciiTheme="majorHAnsi" w:hAnsiTheme="majorHAnsi" w:cstheme="majorHAnsi"/>
        </w:rPr>
        <w:t xml:space="preserve"> Taiwan</w:t>
      </w:r>
      <w:r w:rsidRPr="00E62B06">
        <w:rPr>
          <w:rFonts w:asciiTheme="majorHAnsi" w:hAnsiTheme="majorHAnsi" w:cstheme="majorHAnsi"/>
          <w:sz w:val="16"/>
        </w:rPr>
        <w:t xml:space="preserve">, and high-level Taiwanese officials to visit the United States. In the fall, Trump started a trade war with China, generating anxiety among Chinese nationalists. They now believe </w:t>
      </w:r>
      <w:r w:rsidRPr="00E62B06">
        <w:rPr>
          <w:rStyle w:val="StyleUnderline"/>
          <w:rFonts w:asciiTheme="majorHAnsi" w:hAnsiTheme="majorHAnsi" w:cstheme="majorHAnsi"/>
        </w:rPr>
        <w:t xml:space="preserve">Trump is using Taiwan as part of a </w:t>
      </w:r>
      <w:r w:rsidRPr="00E62B06">
        <w:rPr>
          <w:rStyle w:val="Emphasis"/>
          <w:rFonts w:asciiTheme="majorHAnsi" w:hAnsiTheme="majorHAnsi" w:cstheme="majorHAnsi"/>
        </w:rPr>
        <w:t>new Cold War against China</w:t>
      </w:r>
      <w:r w:rsidRPr="00E62B06">
        <w:rPr>
          <w:rStyle w:val="StyleUnderline"/>
          <w:rFonts w:asciiTheme="majorHAnsi" w:hAnsiTheme="majorHAnsi" w:cstheme="majorHAnsi"/>
        </w:rPr>
        <w:t xml:space="preserve">, creating a sense of </w:t>
      </w:r>
      <w:r w:rsidRPr="00E62B06">
        <w:rPr>
          <w:rStyle w:val="Emphasis"/>
          <w:rFonts w:asciiTheme="majorHAnsi" w:hAnsiTheme="majorHAnsi" w:cstheme="majorHAnsi"/>
        </w:rPr>
        <w:t>urgency</w:t>
      </w:r>
      <w:r w:rsidRPr="00E62B06">
        <w:rPr>
          <w:rStyle w:val="StyleUnderline"/>
          <w:rFonts w:asciiTheme="majorHAnsi" w:hAnsiTheme="majorHAnsi" w:cstheme="majorHAnsi"/>
        </w:rPr>
        <w:t xml:space="preserve"> for </w:t>
      </w:r>
      <w:r w:rsidRPr="00E62B06">
        <w:rPr>
          <w:rStyle w:val="Emphasis"/>
          <w:rFonts w:asciiTheme="majorHAnsi" w:hAnsiTheme="majorHAnsi" w:cstheme="majorHAnsi"/>
        </w:rPr>
        <w:t>reunification.</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A WINDOW OF OPPORTUNITY</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rPr>
        <w:t xml:space="preserve">China could well move to </w:t>
      </w:r>
      <w:r w:rsidRPr="00E62B06">
        <w:rPr>
          <w:rStyle w:val="Emphasis"/>
          <w:rFonts w:asciiTheme="majorHAnsi" w:hAnsiTheme="majorHAnsi" w:cstheme="majorHAnsi"/>
        </w:rPr>
        <w:t>take Taiwan before 2020</w:t>
      </w:r>
      <w:r w:rsidRPr="00E62B06">
        <w:rPr>
          <w:rStyle w:val="StyleUnderline"/>
          <w:rFonts w:asciiTheme="majorHAnsi" w:hAnsiTheme="majorHAnsi" w:cstheme="majorHAnsi"/>
        </w:rPr>
        <w:t>,</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when some Chinese fear that Taiwan’s </w:t>
      </w:r>
      <w:r w:rsidRPr="00E62B06">
        <w:rPr>
          <w:rStyle w:val="Emphasis"/>
          <w:rFonts w:asciiTheme="majorHAnsi" w:hAnsiTheme="majorHAnsi" w:cstheme="majorHAnsi"/>
        </w:rPr>
        <w:t>presidential election</w:t>
      </w:r>
      <w:r w:rsidRPr="00E62B06">
        <w:rPr>
          <w:rStyle w:val="StyleUnderline"/>
          <w:rFonts w:asciiTheme="majorHAnsi" w:hAnsiTheme="majorHAnsi" w:cstheme="majorHAnsi"/>
        </w:rPr>
        <w:t xml:space="preserve"> will </w:t>
      </w:r>
      <w:r w:rsidRPr="00E62B06">
        <w:rPr>
          <w:rStyle w:val="Emphasis"/>
          <w:rFonts w:asciiTheme="majorHAnsi" w:hAnsiTheme="majorHAnsi" w:cstheme="majorHAnsi"/>
        </w:rPr>
        <w:t>close Beijing’s window of opportunity</w:t>
      </w:r>
      <w:r w:rsidRPr="00E62B06">
        <w:rPr>
          <w:rStyle w:val="StyleUnderline"/>
          <w:rFonts w:asciiTheme="majorHAnsi" w:hAnsiTheme="majorHAnsi" w:cstheme="majorHAnsi"/>
        </w:rPr>
        <w:t xml:space="preserve"> for military action</w:t>
      </w:r>
      <w:r w:rsidRPr="00E62B06">
        <w:rPr>
          <w:rFonts w:asciiTheme="majorHAnsi" w:hAnsiTheme="majorHAnsi" w:cstheme="majorHAnsi"/>
          <w:sz w:val="16"/>
        </w:rPr>
        <w:t>. Many Mainland Chinese nationalists were disappointed, rather than relieved, by the pro-independence DPP’s poor showing in last November’s local Taiwanese elections. This counterintuitive reaction reveals an alarming calculus: should a weakened Tsai and the DPP lose the presidency in 2020 to a more pro-China candidate, the opportunity for “forceful reunification” would be lost. “What a pity,” one Weibo user from Beijing wrote about the DPP’s losses. “We could be further away from the day of reunification.” It is the hated DPP that gives Chinese nationalists a pretext to take Taiwan back now.</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That </w:t>
      </w:r>
      <w:r w:rsidRPr="00E62B06">
        <w:rPr>
          <w:rStyle w:val="StyleUnderline"/>
          <w:rFonts w:asciiTheme="majorHAnsi" w:hAnsiTheme="majorHAnsi" w:cstheme="majorHAnsi"/>
        </w:rPr>
        <w:t xml:space="preserve">disappointment has fed a sense of </w:t>
      </w:r>
      <w:r w:rsidRPr="00E62B06">
        <w:rPr>
          <w:rStyle w:val="Emphasis"/>
          <w:rFonts w:asciiTheme="majorHAnsi" w:hAnsiTheme="majorHAnsi" w:cstheme="majorHAnsi"/>
        </w:rPr>
        <w:t>urgency</w:t>
      </w:r>
      <w:r w:rsidRPr="00E62B06">
        <w:rPr>
          <w:rStyle w:val="StyleUnderline"/>
          <w:rFonts w:asciiTheme="majorHAnsi" w:hAnsiTheme="majorHAnsi" w:cstheme="majorHAnsi"/>
        </w:rPr>
        <w:t xml:space="preserve"> among many </w:t>
      </w:r>
      <w:r w:rsidRPr="00E62B06">
        <w:rPr>
          <w:rStyle w:val="Emphasis"/>
          <w:rFonts w:asciiTheme="majorHAnsi" w:hAnsiTheme="majorHAnsi" w:cstheme="majorHAnsi"/>
        </w:rPr>
        <w:t>Chinese nationalists</w:t>
      </w:r>
      <w:r w:rsidRPr="00E62B06">
        <w:rPr>
          <w:rFonts w:asciiTheme="majorHAnsi" w:hAnsiTheme="majorHAnsi" w:cstheme="majorHAnsi"/>
          <w:sz w:val="16"/>
        </w:rPr>
        <w:t>. “I request that Mainland China issue a timetable for reunification,” one outraged Weibo user wrote in November. “Whether peaceful or forceful, please don’t drag this out again and again.”</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rPr>
        <w:t xml:space="preserve">The 2020 U.S. presidential election also </w:t>
      </w:r>
      <w:r w:rsidRPr="00E62B06">
        <w:rPr>
          <w:rStyle w:val="Emphasis"/>
          <w:rFonts w:asciiTheme="majorHAnsi" w:hAnsiTheme="majorHAnsi" w:cstheme="majorHAnsi"/>
        </w:rPr>
        <w:t>looms</w:t>
      </w:r>
      <w:r w:rsidRPr="00E62B06">
        <w:rPr>
          <w:rStyle w:val="StyleUnderline"/>
          <w:rFonts w:asciiTheme="majorHAnsi" w:hAnsiTheme="majorHAnsi" w:cstheme="majorHAnsi"/>
        </w:rPr>
        <w:t xml:space="preserve"> in the minds of </w:t>
      </w:r>
      <w:r w:rsidRPr="00E62B06">
        <w:rPr>
          <w:rStyle w:val="Emphasis"/>
          <w:rFonts w:asciiTheme="majorHAnsi" w:hAnsiTheme="majorHAnsi" w:cstheme="majorHAnsi"/>
        </w:rPr>
        <w:t>Chinese nationalists</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Trump looks </w:t>
      </w:r>
      <w:r w:rsidRPr="00E62B06">
        <w:rPr>
          <w:rStyle w:val="Emphasis"/>
          <w:rFonts w:asciiTheme="majorHAnsi" w:hAnsiTheme="majorHAnsi" w:cstheme="majorHAnsi"/>
        </w:rPr>
        <w:t>less likely to win reelection</w:t>
      </w:r>
      <w:r w:rsidRPr="00E62B06">
        <w:rPr>
          <w:rFonts w:asciiTheme="majorHAnsi" w:hAnsiTheme="majorHAnsi" w:cstheme="majorHAnsi"/>
          <w:sz w:val="16"/>
        </w:rPr>
        <w:t xml:space="preserve"> after Democratic victories in the 2018 midterms, </w:t>
      </w:r>
      <w:r w:rsidRPr="00E62B06">
        <w:rPr>
          <w:rStyle w:val="StyleUnderline"/>
          <w:rFonts w:asciiTheme="majorHAnsi" w:hAnsiTheme="majorHAnsi" w:cstheme="majorHAnsi"/>
        </w:rPr>
        <w:t xml:space="preserve">and many Chinese </w:t>
      </w:r>
      <w:r w:rsidRPr="00E62B06">
        <w:rPr>
          <w:rStyle w:val="Emphasis"/>
          <w:rFonts w:asciiTheme="majorHAnsi" w:hAnsiTheme="majorHAnsi" w:cstheme="majorHAnsi"/>
        </w:rPr>
        <w:t>worry</w:t>
      </w:r>
      <w:r w:rsidRPr="00E62B06">
        <w:rPr>
          <w:rStyle w:val="StyleUnderline"/>
          <w:rFonts w:asciiTheme="majorHAnsi" w:hAnsiTheme="majorHAnsi" w:cstheme="majorHAnsi"/>
        </w:rPr>
        <w:t xml:space="preserve"> that a </w:t>
      </w:r>
      <w:r w:rsidRPr="00E62B06">
        <w:rPr>
          <w:rStyle w:val="Emphasis"/>
          <w:rFonts w:asciiTheme="majorHAnsi" w:hAnsiTheme="majorHAnsi" w:cstheme="majorHAnsi"/>
        </w:rPr>
        <w:t>Trump loss</w:t>
      </w:r>
      <w:r w:rsidRPr="00E62B06">
        <w:rPr>
          <w:rStyle w:val="StyleUnderline"/>
          <w:rFonts w:asciiTheme="majorHAnsi" w:hAnsiTheme="majorHAnsi" w:cstheme="majorHAnsi"/>
        </w:rPr>
        <w:t xml:space="preserve"> would make </w:t>
      </w:r>
      <w:r w:rsidRPr="00E62B06">
        <w:rPr>
          <w:rStyle w:val="Emphasis"/>
          <w:rFonts w:asciiTheme="majorHAnsi" w:hAnsiTheme="majorHAnsi" w:cstheme="majorHAnsi"/>
        </w:rPr>
        <w:t>forceful reunification harder</w:t>
      </w:r>
      <w:r w:rsidRPr="00E62B06">
        <w:rPr>
          <w:rFonts w:asciiTheme="majorHAnsi" w:hAnsiTheme="majorHAnsi" w:cstheme="majorHAnsi"/>
          <w:sz w:val="16"/>
        </w:rPr>
        <w:t xml:space="preserve">. </w:t>
      </w:r>
      <w:r w:rsidRPr="00E62B06">
        <w:rPr>
          <w:rFonts w:asciiTheme="majorHAnsi" w:hAnsiTheme="majorHAnsi" w:cstheme="majorHAnsi"/>
          <w:sz w:val="16"/>
          <w:szCs w:val="16"/>
        </w:rPr>
        <w:t>Trump is seen as a businessman and isolationist willing to bargain Taiwan away.</w:t>
      </w:r>
      <w:r w:rsidRPr="00E62B06">
        <w:rPr>
          <w:rFonts w:asciiTheme="majorHAnsi" w:hAnsiTheme="majorHAnsi" w:cstheme="majorHAnsi"/>
          <w:sz w:val="10"/>
          <w:szCs w:val="16"/>
        </w:rPr>
        <w:t xml:space="preserve"> </w:t>
      </w:r>
      <w:r w:rsidRPr="00E62B06">
        <w:rPr>
          <w:rFonts w:asciiTheme="majorHAnsi" w:hAnsiTheme="majorHAnsi" w:cstheme="majorHAnsi"/>
          <w:sz w:val="16"/>
        </w:rPr>
        <w:t>“America will sell Taiwan out in the blink of an eye,” a People’s Daily editorial claimed last year.  (Few Chinese recognize the possibility that Trump might respond forcefully to an attack on Taiwan to rally support at home.) A Trump successor, “forceful reunification” advocates fear, may not be so willing to cut a deal.</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Some in Beijing even think China can retake Taiwan without violence. China may “break the enemy’s resistance without fighting,” Wang Zaixi told the Global Times in 2017. Just as the Communist Party seized Beijing in 1949 without shooting a single bullet, he argued, China could capture Taiwan peacefully by surrounding the island, imposing economic sanctions, and cutting off its oil supply. “No need to shed blood,” he concluded.</w:t>
      </w:r>
    </w:p>
    <w:p w:rsidR="00CB488D" w:rsidRPr="00E62B06" w:rsidRDefault="00CB488D" w:rsidP="00CB488D">
      <w:pPr>
        <w:rPr>
          <w:rStyle w:val="Emphasis"/>
          <w:rFonts w:asciiTheme="majorHAnsi" w:hAnsiTheme="majorHAnsi" w:cstheme="majorHAnsi"/>
        </w:rPr>
      </w:pPr>
      <w:r w:rsidRPr="00E62B06">
        <w:rPr>
          <w:rStyle w:val="StyleUnderline"/>
          <w:rFonts w:asciiTheme="majorHAnsi" w:hAnsiTheme="majorHAnsi" w:cstheme="majorHAnsi"/>
        </w:rPr>
        <w:t xml:space="preserve">The idea that China can </w:t>
      </w:r>
      <w:r w:rsidRPr="00E62B06">
        <w:rPr>
          <w:rStyle w:val="Emphasis"/>
          <w:rFonts w:asciiTheme="majorHAnsi" w:hAnsiTheme="majorHAnsi" w:cstheme="majorHAnsi"/>
        </w:rPr>
        <w:t>force reunification</w:t>
      </w:r>
      <w:r w:rsidRPr="00E62B06">
        <w:rPr>
          <w:rStyle w:val="StyleUnderline"/>
          <w:rFonts w:asciiTheme="majorHAnsi" w:hAnsiTheme="majorHAnsi" w:cstheme="majorHAnsi"/>
        </w:rPr>
        <w:t xml:space="preserve"> without fighting is </w:t>
      </w:r>
      <w:r w:rsidRPr="00E62B06">
        <w:rPr>
          <w:rStyle w:val="Emphasis"/>
          <w:rFonts w:asciiTheme="majorHAnsi" w:hAnsiTheme="majorHAnsi" w:cstheme="majorHAnsi"/>
        </w:rPr>
        <w:t>delusional</w:t>
      </w:r>
      <w:r w:rsidRPr="00E62B06">
        <w:rPr>
          <w:rFonts w:asciiTheme="majorHAnsi" w:hAnsiTheme="majorHAnsi" w:cstheme="majorHAnsi"/>
          <w:sz w:val="16"/>
        </w:rPr>
        <w:t xml:space="preserve"> and dangerous. </w:t>
      </w:r>
      <w:r w:rsidRPr="00E62B06">
        <w:rPr>
          <w:rStyle w:val="StyleUnderline"/>
          <w:rFonts w:asciiTheme="majorHAnsi" w:hAnsiTheme="majorHAnsi" w:cstheme="majorHAnsi"/>
        </w:rPr>
        <w:t xml:space="preserve">Tightening the </w:t>
      </w:r>
      <w:r w:rsidRPr="00E62B06">
        <w:rPr>
          <w:rStyle w:val="Emphasis"/>
          <w:rFonts w:asciiTheme="majorHAnsi" w:hAnsiTheme="majorHAnsi" w:cstheme="majorHAnsi"/>
        </w:rPr>
        <w:t>military</w:t>
      </w:r>
      <w:r w:rsidRPr="00E62B06">
        <w:rPr>
          <w:rStyle w:val="StyleUnderline"/>
          <w:rFonts w:asciiTheme="majorHAnsi" w:hAnsiTheme="majorHAnsi" w:cstheme="majorHAnsi"/>
        </w:rPr>
        <w:t xml:space="preserve"> or </w:t>
      </w:r>
      <w:r w:rsidRPr="00E62B06">
        <w:rPr>
          <w:rStyle w:val="Emphasis"/>
          <w:rFonts w:asciiTheme="majorHAnsi" w:hAnsiTheme="majorHAnsi" w:cstheme="majorHAnsi"/>
        </w:rPr>
        <w:t>economic noose</w:t>
      </w:r>
      <w:r w:rsidRPr="00E62B06">
        <w:rPr>
          <w:rStyle w:val="StyleUnderline"/>
          <w:rFonts w:asciiTheme="majorHAnsi" w:hAnsiTheme="majorHAnsi" w:cstheme="majorHAnsi"/>
        </w:rPr>
        <w:t xml:space="preserve"> around Taiwan would likely provoke a </w:t>
      </w:r>
      <w:r w:rsidRPr="00E62B06">
        <w:rPr>
          <w:rStyle w:val="Emphasis"/>
          <w:rFonts w:asciiTheme="majorHAnsi" w:hAnsiTheme="majorHAnsi" w:cstheme="majorHAnsi"/>
        </w:rPr>
        <w:t>reaction from the United States</w:t>
      </w:r>
      <w:r w:rsidRPr="00E62B06">
        <w:rPr>
          <w:rFonts w:asciiTheme="majorHAnsi" w:hAnsiTheme="majorHAnsi" w:cstheme="majorHAnsi"/>
          <w:sz w:val="16"/>
        </w:rPr>
        <w:t xml:space="preserve">. Given popular nationalist pressures, </w:t>
      </w:r>
      <w:r w:rsidRPr="00E62B06">
        <w:rPr>
          <w:rStyle w:val="StyleUnderline"/>
          <w:rFonts w:asciiTheme="majorHAnsi" w:hAnsiTheme="majorHAnsi" w:cstheme="majorHAnsi"/>
        </w:rPr>
        <w:t xml:space="preserve">Beijing would then feel </w:t>
      </w:r>
      <w:r w:rsidRPr="00E62B06">
        <w:rPr>
          <w:rStyle w:val="Emphasis"/>
          <w:rFonts w:asciiTheme="majorHAnsi" w:hAnsiTheme="majorHAnsi" w:cstheme="majorHAnsi"/>
        </w:rPr>
        <w:t>compelled to respond</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Things could </w:t>
      </w:r>
      <w:r w:rsidRPr="00E62B06">
        <w:rPr>
          <w:rStyle w:val="Emphasis"/>
          <w:rFonts w:asciiTheme="majorHAnsi" w:hAnsiTheme="majorHAnsi" w:cstheme="majorHAnsi"/>
        </w:rPr>
        <w:t>get out of control</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fast</w:t>
      </w:r>
      <w:r w:rsidRPr="00E62B06">
        <w:rPr>
          <w:rStyle w:val="StyleUnderline"/>
          <w:rFonts w:asciiTheme="majorHAnsi" w:hAnsiTheme="majorHAnsi" w:cstheme="majorHAnsi"/>
        </w:rPr>
        <w:t>.</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All sides need to </w:t>
      </w:r>
      <w:r w:rsidRPr="00E62B06">
        <w:rPr>
          <w:rStyle w:val="Emphasis"/>
          <w:rFonts w:asciiTheme="majorHAnsi" w:hAnsiTheme="majorHAnsi" w:cstheme="majorHAnsi"/>
        </w:rPr>
        <w:t>wake up to the dangers</w:t>
      </w:r>
      <w:r w:rsidRPr="00E62B06">
        <w:rPr>
          <w:rStyle w:val="StyleUnderline"/>
          <w:rFonts w:asciiTheme="majorHAnsi" w:hAnsiTheme="majorHAnsi" w:cstheme="majorHAnsi"/>
        </w:rPr>
        <w:t xml:space="preserve"> of backing into a conflict that </w:t>
      </w:r>
      <w:r w:rsidRPr="00E62B06">
        <w:rPr>
          <w:rStyle w:val="Emphasis"/>
          <w:rFonts w:asciiTheme="majorHAnsi" w:hAnsiTheme="majorHAnsi" w:cstheme="majorHAnsi"/>
        </w:rPr>
        <w:t>few want.</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China will </w:t>
      </w:r>
      <w:r w:rsidRPr="00E62B06">
        <w:rPr>
          <w:rFonts w:asciiTheme="majorHAnsi" w:hAnsiTheme="majorHAnsi" w:cstheme="majorHAnsi"/>
          <w:u w:val="single"/>
        </w:rPr>
        <w:t>test US resolve</w:t>
      </w:r>
      <w:r w:rsidRPr="00E62B06">
        <w:rPr>
          <w:rFonts w:asciiTheme="majorHAnsi" w:hAnsiTheme="majorHAnsi" w:cstheme="majorHAnsi"/>
        </w:rPr>
        <w:t xml:space="preserve"> over Taiwan — prompts an </w:t>
      </w:r>
      <w:r w:rsidRPr="00E62B06">
        <w:rPr>
          <w:rFonts w:asciiTheme="majorHAnsi" w:hAnsiTheme="majorHAnsi" w:cstheme="majorHAnsi"/>
          <w:u w:val="single"/>
        </w:rPr>
        <w:t>invasion</w:t>
      </w:r>
      <w:r w:rsidRPr="00E62B06">
        <w:rPr>
          <w:rFonts w:asciiTheme="majorHAnsi" w:hAnsiTheme="majorHAnsi" w:cstheme="majorHAnsi"/>
        </w:rPr>
        <w:t xml:space="preserve"> by </w:t>
      </w:r>
      <w:r w:rsidRPr="00E62B06">
        <w:rPr>
          <w:rFonts w:asciiTheme="majorHAnsi" w:hAnsiTheme="majorHAnsi" w:cstheme="majorHAnsi"/>
          <w:u w:val="single"/>
        </w:rPr>
        <w:t>2020</w:t>
      </w:r>
      <w:r w:rsidRPr="00E62B06">
        <w:rPr>
          <w:rFonts w:asciiTheme="majorHAnsi" w:hAnsiTheme="majorHAnsi" w:cstheme="majorHAnsi"/>
        </w:rPr>
        <w:t xml:space="preserve">. </w:t>
      </w:r>
    </w:p>
    <w:p w:rsidR="00CB488D" w:rsidRPr="00E62B06" w:rsidRDefault="00CB488D" w:rsidP="00CB488D">
      <w:pPr>
        <w:rPr>
          <w:rFonts w:asciiTheme="majorHAnsi" w:hAnsiTheme="majorHAnsi" w:cstheme="majorHAnsi"/>
          <w:sz w:val="16"/>
          <w:szCs w:val="16"/>
        </w:rPr>
      </w:pPr>
      <w:r w:rsidRPr="00E62B06">
        <w:rPr>
          <w:rStyle w:val="Style13ptBold"/>
          <w:rFonts w:asciiTheme="majorHAnsi" w:hAnsiTheme="majorHAnsi" w:cstheme="majorHAnsi"/>
        </w:rPr>
        <w:t xml:space="preserve">Elliott, 19 </w:t>
      </w:r>
      <w:r w:rsidRPr="00E62B06">
        <w:rPr>
          <w:rFonts w:asciiTheme="majorHAnsi" w:hAnsiTheme="majorHAnsi" w:cstheme="majorHAnsi"/>
          <w:sz w:val="16"/>
          <w:szCs w:val="16"/>
        </w:rPr>
        <w:t xml:space="preserve">— Josh K. Elliott; National Online Journalist, International, Global News; citing Ian Easton, a research fellow at the Project 2049 Institute, (1-20-2019; "Why China isn’t ready to invade Taiwan – yet;" </w:t>
      </w:r>
      <w:r w:rsidRPr="00E62B06">
        <w:rPr>
          <w:rFonts w:asciiTheme="majorHAnsi" w:hAnsiTheme="majorHAnsi" w:cstheme="majorHAnsi"/>
          <w:i/>
          <w:iCs/>
          <w:sz w:val="16"/>
          <w:szCs w:val="16"/>
        </w:rPr>
        <w:t>Global News</w:t>
      </w:r>
      <w:r w:rsidRPr="00E62B06">
        <w:rPr>
          <w:rFonts w:asciiTheme="majorHAnsi" w:hAnsiTheme="majorHAnsi" w:cstheme="majorHAnsi"/>
          <w:sz w:val="16"/>
          <w:szCs w:val="16"/>
        </w:rPr>
        <w:t xml:space="preserve">; </w:t>
      </w:r>
      <w:hyperlink r:id="rId194" w:history="1">
        <w:r w:rsidRPr="00E62B06">
          <w:rPr>
            <w:rStyle w:val="Hyperlink"/>
            <w:rFonts w:asciiTheme="majorHAnsi" w:hAnsiTheme="majorHAnsi" w:cstheme="majorHAnsi"/>
            <w:sz w:val="16"/>
            <w:szCs w:val="16"/>
          </w:rPr>
          <w:t>https://globalnews.ca/news/4837941/china-taiwan-invasion-attack/</w:t>
        </w:r>
      </w:hyperlink>
      <w:r w:rsidRPr="00E62B06">
        <w:rPr>
          <w:rFonts w:asciiTheme="majorHAnsi" w:hAnsiTheme="majorHAnsi" w:cstheme="majorHAnsi"/>
          <w:sz w:val="16"/>
          <w:szCs w:val="16"/>
        </w:rPr>
        <w:t>; //GrRv)</w:t>
      </w:r>
    </w:p>
    <w:p w:rsidR="00CB488D" w:rsidRPr="00E62B06" w:rsidRDefault="00CB488D" w:rsidP="00CB488D">
      <w:pPr>
        <w:rPr>
          <w:rStyle w:val="StyleUnderline"/>
          <w:rFonts w:asciiTheme="majorHAnsi" w:hAnsiTheme="majorHAnsi" w:cstheme="majorHAnsi"/>
        </w:rPr>
      </w:pPr>
      <w:r w:rsidRPr="00E62B06">
        <w:rPr>
          <w:rStyle w:val="StyleUnderline"/>
          <w:rFonts w:asciiTheme="majorHAnsi" w:hAnsiTheme="majorHAnsi" w:cstheme="majorHAnsi"/>
          <w:highlight w:val="cyan"/>
        </w:rPr>
        <w:t>The U.S. is</w:t>
      </w:r>
      <w:r w:rsidRPr="00E62B06">
        <w:rPr>
          <w:rFonts w:asciiTheme="majorHAnsi" w:hAnsiTheme="majorHAnsi" w:cstheme="majorHAnsi"/>
          <w:sz w:val="16"/>
        </w:rPr>
        <w:t xml:space="preserve"> perhaps </w:t>
      </w:r>
      <w:r w:rsidRPr="00E62B06">
        <w:rPr>
          <w:rStyle w:val="StyleUnderline"/>
          <w:rFonts w:asciiTheme="majorHAnsi" w:hAnsiTheme="majorHAnsi" w:cstheme="majorHAnsi"/>
          <w:highlight w:val="cyan"/>
        </w:rPr>
        <w:t xml:space="preserve">Taiwan’s </w:t>
      </w:r>
      <w:r w:rsidRPr="00E62B06">
        <w:rPr>
          <w:rStyle w:val="Emphasis"/>
          <w:rFonts w:asciiTheme="majorHAnsi" w:hAnsiTheme="majorHAnsi" w:cstheme="majorHAnsi"/>
          <w:highlight w:val="cyan"/>
        </w:rPr>
        <w:t>closest</w:t>
      </w:r>
      <w:r w:rsidRPr="00E62B06">
        <w:rPr>
          <w:rStyle w:val="StyleUnderline"/>
          <w:rFonts w:asciiTheme="majorHAnsi" w:hAnsiTheme="majorHAnsi" w:cstheme="majorHAnsi"/>
        </w:rPr>
        <w:t xml:space="preserve"> </w:t>
      </w:r>
      <w:r w:rsidRPr="00E62B06">
        <w:rPr>
          <w:rFonts w:asciiTheme="majorHAnsi" w:hAnsiTheme="majorHAnsi" w:cstheme="majorHAnsi"/>
          <w:sz w:val="16"/>
        </w:rPr>
        <w:t>unofficial</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ally</w:t>
      </w:r>
      <w:r w:rsidRPr="00E62B06">
        <w:rPr>
          <w:rStyle w:val="StyleUnderline"/>
          <w:rFonts w:asciiTheme="majorHAnsi" w:hAnsiTheme="majorHAnsi" w:cstheme="majorHAnsi"/>
          <w:highlight w:val="cyan"/>
        </w:rPr>
        <w:t>.</w:t>
      </w:r>
      <w:r w:rsidRPr="00E62B06">
        <w:rPr>
          <w:rFonts w:asciiTheme="majorHAnsi" w:hAnsiTheme="majorHAnsi" w:cstheme="majorHAnsi"/>
          <w:sz w:val="16"/>
          <w:highlight w:val="cyan"/>
        </w:rPr>
        <w:t xml:space="preserve"> </w:t>
      </w:r>
      <w:r w:rsidRPr="00E62B06">
        <w:rPr>
          <w:rStyle w:val="StyleUnderline"/>
          <w:rFonts w:asciiTheme="majorHAnsi" w:hAnsiTheme="majorHAnsi" w:cstheme="majorHAnsi"/>
          <w:highlight w:val="cyan"/>
        </w:rPr>
        <w:t xml:space="preserve">Washington has a deal </w:t>
      </w:r>
      <w:r w:rsidRPr="00E62B06">
        <w:rPr>
          <w:rStyle w:val="StyleUnderline"/>
          <w:rFonts w:asciiTheme="majorHAnsi" w:hAnsiTheme="majorHAnsi" w:cstheme="majorHAnsi"/>
        </w:rPr>
        <w:t xml:space="preserve">with Taipei </w:t>
      </w:r>
      <w:r w:rsidRPr="00E62B06">
        <w:rPr>
          <w:rStyle w:val="StyleUnderline"/>
          <w:rFonts w:asciiTheme="majorHAnsi" w:hAnsiTheme="majorHAnsi" w:cstheme="majorHAnsi"/>
          <w:highlight w:val="cyan"/>
        </w:rPr>
        <w:t xml:space="preserve">to </w:t>
      </w:r>
      <w:r w:rsidRPr="00E62B06">
        <w:rPr>
          <w:rStyle w:val="Emphasis"/>
          <w:rFonts w:asciiTheme="majorHAnsi" w:hAnsiTheme="majorHAnsi" w:cstheme="majorHAnsi"/>
          <w:highlight w:val="cyan"/>
        </w:rPr>
        <w:t>sell it weapons</w:t>
      </w:r>
      <w:r w:rsidRPr="00E62B06">
        <w:rPr>
          <w:rFonts w:asciiTheme="majorHAnsi" w:hAnsiTheme="majorHAnsi" w:cstheme="majorHAnsi"/>
          <w:sz w:val="16"/>
        </w:rPr>
        <w:t xml:space="preserve"> and keep its naval fleet nearby. Experts say the U.S. would probably help the island in the event of an invasion, </w:t>
      </w:r>
      <w:r w:rsidRPr="00E62B06">
        <w:rPr>
          <w:rStyle w:val="StyleUnderline"/>
          <w:rFonts w:asciiTheme="majorHAnsi" w:hAnsiTheme="majorHAnsi" w:cstheme="majorHAnsi"/>
        </w:rPr>
        <w:t>but there is no formal agreement that forces the Americans to do so – and no guidelines for how to deal with smaller-scale acts of Chinese aggression.</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“No one can be completely sure what the United States would do in the event of a crisis,” Easton said. He points out that the Trump administration has opened up more diplomatic channels with Taiwan, but the president’s erratic approach to global politics makes it hard to know for sure if he would back Taipei in a crisis.</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w:t>
      </w:r>
      <w:r w:rsidRPr="00E62B06">
        <w:rPr>
          <w:rStyle w:val="StyleUnderline"/>
          <w:rFonts w:asciiTheme="majorHAnsi" w:hAnsiTheme="majorHAnsi" w:cstheme="majorHAnsi"/>
          <w:highlight w:val="cyan"/>
        </w:rPr>
        <w:t>Because of</w:t>
      </w:r>
      <w:r w:rsidRPr="00E62B06">
        <w:rPr>
          <w:rFonts w:asciiTheme="majorHAnsi" w:hAnsiTheme="majorHAnsi" w:cstheme="majorHAnsi"/>
          <w:sz w:val="16"/>
        </w:rPr>
        <w:t xml:space="preserve"> that </w:t>
      </w:r>
      <w:r w:rsidRPr="00E62B06">
        <w:rPr>
          <w:rStyle w:val="Emphasis"/>
          <w:rFonts w:asciiTheme="majorHAnsi" w:hAnsiTheme="majorHAnsi" w:cstheme="majorHAnsi"/>
          <w:highlight w:val="cyan"/>
        </w:rPr>
        <w:t>strategic ambiguity</w:t>
      </w:r>
      <w:r w:rsidRPr="00E62B06">
        <w:rPr>
          <w:rFonts w:asciiTheme="majorHAnsi" w:hAnsiTheme="majorHAnsi" w:cstheme="majorHAnsi"/>
          <w:sz w:val="16"/>
        </w:rPr>
        <w:t>, (</w:t>
      </w:r>
      <w:r w:rsidRPr="00E62B06">
        <w:rPr>
          <w:rStyle w:val="StyleUnderline"/>
          <w:rFonts w:asciiTheme="majorHAnsi" w:hAnsiTheme="majorHAnsi" w:cstheme="majorHAnsi"/>
          <w:highlight w:val="cyan"/>
        </w:rPr>
        <w:t>China</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is</w:t>
      </w:r>
      <w:r w:rsidRPr="00E62B06">
        <w:rPr>
          <w:rStyle w:val="StyleUnderline"/>
          <w:rFonts w:asciiTheme="majorHAnsi" w:hAnsiTheme="majorHAnsi" w:cstheme="majorHAnsi"/>
        </w:rPr>
        <w:t xml:space="preserve"> always </w:t>
      </w:r>
      <w:r w:rsidRPr="00E62B06">
        <w:rPr>
          <w:rStyle w:val="StyleUnderline"/>
          <w:rFonts w:asciiTheme="majorHAnsi" w:hAnsiTheme="majorHAnsi" w:cstheme="majorHAnsi"/>
          <w:highlight w:val="cyan"/>
        </w:rPr>
        <w:t xml:space="preserve">trying to </w:t>
      </w:r>
      <w:r w:rsidRPr="00E62B06">
        <w:rPr>
          <w:rStyle w:val="Emphasis"/>
          <w:rFonts w:asciiTheme="majorHAnsi" w:hAnsiTheme="majorHAnsi" w:cstheme="majorHAnsi"/>
          <w:highlight w:val="cyan"/>
        </w:rPr>
        <w:t>test American resolve</w:t>
      </w:r>
      <w:r w:rsidRPr="00E62B06">
        <w:rPr>
          <w:rStyle w:val="StyleUnderline"/>
          <w:rFonts w:asciiTheme="majorHAnsi" w:hAnsiTheme="majorHAnsi" w:cstheme="majorHAnsi"/>
          <w:highlight w:val="cyan"/>
        </w:rPr>
        <w:t xml:space="preserve"> on Taiwan</w:t>
      </w:r>
      <w:r w:rsidRPr="00E62B06">
        <w:rPr>
          <w:rFonts w:asciiTheme="majorHAnsi" w:hAnsiTheme="majorHAnsi" w:cstheme="majorHAnsi"/>
          <w:sz w:val="16"/>
        </w:rPr>
        <w:t>,” Easton said.</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There is no definite naval border between Taiwan and China, because China does not recognize Taiwan as a separate country. However, Taiwan holds sway over several islands in the strait, including Kinmen, a tiny archipelago just a few kilometres from China.</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highlight w:val="cyan"/>
        </w:rPr>
        <w:t>China could</w:t>
      </w:r>
      <w:r w:rsidRPr="00E62B06">
        <w:rPr>
          <w:rStyle w:val="StyleUnderline"/>
          <w:rFonts w:asciiTheme="majorHAnsi" w:hAnsiTheme="majorHAnsi" w:cstheme="majorHAnsi"/>
        </w:rPr>
        <w:t xml:space="preserve"> challenge Taiwan and the U.S. at any point by </w:t>
      </w:r>
      <w:r w:rsidRPr="00E62B06">
        <w:rPr>
          <w:rStyle w:val="Emphasis"/>
          <w:rFonts w:asciiTheme="majorHAnsi" w:hAnsiTheme="majorHAnsi" w:cstheme="majorHAnsi"/>
          <w:highlight w:val="cyan"/>
        </w:rPr>
        <w:t>seiz</w:t>
      </w:r>
      <w:r w:rsidRPr="00E62B06">
        <w:rPr>
          <w:rStyle w:val="StyleUnderline"/>
          <w:rFonts w:asciiTheme="majorHAnsi" w:hAnsiTheme="majorHAnsi" w:cstheme="majorHAnsi"/>
        </w:rPr>
        <w:t xml:space="preserve">ing one of </w:t>
      </w:r>
      <w:r w:rsidRPr="00E62B06">
        <w:rPr>
          <w:rStyle w:val="Emphasis"/>
          <w:rFonts w:asciiTheme="majorHAnsi" w:hAnsiTheme="majorHAnsi" w:cstheme="majorHAnsi"/>
          <w:highlight w:val="cyan"/>
        </w:rPr>
        <w:t>the</w:t>
      </w:r>
      <w:r w:rsidRPr="00E62B06">
        <w:rPr>
          <w:rStyle w:val="StyleUnderline"/>
          <w:rFonts w:asciiTheme="majorHAnsi" w:hAnsiTheme="majorHAnsi" w:cstheme="majorHAnsi"/>
        </w:rPr>
        <w:t xml:space="preserve">se </w:t>
      </w:r>
      <w:r w:rsidRPr="00E62B06">
        <w:rPr>
          <w:rStyle w:val="Emphasis"/>
          <w:rFonts w:asciiTheme="majorHAnsi" w:hAnsiTheme="majorHAnsi" w:cstheme="majorHAnsi"/>
          <w:highlight w:val="cyan"/>
        </w:rPr>
        <w:t>island</w:t>
      </w:r>
      <w:r w:rsidRPr="00E62B06">
        <w:rPr>
          <w:rStyle w:val="StyleUnderline"/>
          <w:rFonts w:asciiTheme="majorHAnsi" w:hAnsiTheme="majorHAnsi" w:cstheme="majorHAnsi"/>
        </w:rPr>
        <w:t>s, sinking a Taiwanese ship or launching a few missiles across the strait</w:t>
      </w:r>
      <w:r w:rsidRPr="00E62B06">
        <w:rPr>
          <w:rFonts w:asciiTheme="majorHAnsi" w:hAnsiTheme="majorHAnsi" w:cstheme="majorHAnsi"/>
          <w:sz w:val="16"/>
        </w:rPr>
        <w:t>, Easton said. “</w:t>
      </w:r>
      <w:r w:rsidRPr="00E62B06">
        <w:rPr>
          <w:rStyle w:val="StyleUnderline"/>
          <w:rFonts w:asciiTheme="majorHAnsi" w:hAnsiTheme="majorHAnsi" w:cstheme="majorHAnsi"/>
        </w:rPr>
        <w:t xml:space="preserve">That can be done </w:t>
      </w:r>
      <w:r w:rsidRPr="00E62B06">
        <w:rPr>
          <w:rStyle w:val="StyleUnderline"/>
          <w:rFonts w:asciiTheme="majorHAnsi" w:hAnsiTheme="majorHAnsi" w:cstheme="majorHAnsi"/>
          <w:highlight w:val="cyan"/>
        </w:rPr>
        <w:t xml:space="preserve">in a </w:t>
      </w:r>
      <w:r w:rsidRPr="00E62B06">
        <w:rPr>
          <w:rStyle w:val="StyleUnderline"/>
          <w:rFonts w:asciiTheme="majorHAnsi" w:hAnsiTheme="majorHAnsi" w:cstheme="majorHAnsi"/>
        </w:rPr>
        <w:t xml:space="preserve">very </w:t>
      </w:r>
      <w:r w:rsidRPr="00E62B06">
        <w:rPr>
          <w:rStyle w:val="Emphasis"/>
          <w:rFonts w:asciiTheme="majorHAnsi" w:hAnsiTheme="majorHAnsi" w:cstheme="majorHAnsi"/>
          <w:highlight w:val="cyan"/>
        </w:rPr>
        <w:t>shocking, sudden fashion</w:t>
      </w:r>
      <w:r w:rsidRPr="00E62B06">
        <w:rPr>
          <w:rFonts w:asciiTheme="majorHAnsi" w:hAnsiTheme="majorHAnsi" w:cstheme="majorHAnsi"/>
          <w:sz w:val="16"/>
        </w:rPr>
        <w:t>,” he said.</w:t>
      </w:r>
    </w:p>
    <w:p w:rsidR="00CB488D" w:rsidRPr="00E62B06" w:rsidRDefault="00CB488D" w:rsidP="00CB488D">
      <w:pPr>
        <w:rPr>
          <w:rStyle w:val="StyleUnderline"/>
          <w:rFonts w:asciiTheme="majorHAnsi" w:hAnsiTheme="majorHAnsi" w:cstheme="majorHAnsi"/>
        </w:rPr>
      </w:pPr>
      <w:r w:rsidRPr="00E62B06">
        <w:rPr>
          <w:rFonts w:asciiTheme="majorHAnsi" w:hAnsiTheme="majorHAnsi" w:cstheme="majorHAnsi"/>
          <w:sz w:val="16"/>
        </w:rPr>
        <w:t xml:space="preserve">Easton says </w:t>
      </w:r>
      <w:r w:rsidRPr="00E62B06">
        <w:rPr>
          <w:rStyle w:val="StyleUnderline"/>
          <w:rFonts w:asciiTheme="majorHAnsi" w:hAnsiTheme="majorHAnsi" w:cstheme="majorHAnsi"/>
          <w:highlight w:val="cyan"/>
        </w:rPr>
        <w:t xml:space="preserve">China might use one of these provocative actions to </w:t>
      </w:r>
      <w:r w:rsidRPr="00E62B06">
        <w:rPr>
          <w:rStyle w:val="Emphasis"/>
          <w:rFonts w:asciiTheme="majorHAnsi" w:hAnsiTheme="majorHAnsi" w:cstheme="majorHAnsi"/>
          <w:highlight w:val="cyan"/>
        </w:rPr>
        <w:t>test Taiwan</w:t>
      </w:r>
      <w:r w:rsidRPr="00E62B06">
        <w:rPr>
          <w:rStyle w:val="StyleUnderline"/>
          <w:rFonts w:asciiTheme="majorHAnsi" w:hAnsiTheme="majorHAnsi" w:cstheme="majorHAnsi"/>
        </w:rPr>
        <w:t xml:space="preserve"> in 2019</w:t>
      </w:r>
      <w:r w:rsidRPr="00E62B06">
        <w:rPr>
          <w:rFonts w:asciiTheme="majorHAnsi" w:hAnsiTheme="majorHAnsi" w:cstheme="majorHAnsi"/>
          <w:sz w:val="16"/>
        </w:rPr>
        <w:t xml:space="preserve">, just to see how it and the U.S. might react. However, the chances of a full-scale Chinese invasion are unlikely this year, he said. Rather, China will probably wait and see if a more Beijing-friendly government wins the next Taiwan election </w:t>
      </w:r>
      <w:r w:rsidRPr="00E62B06">
        <w:rPr>
          <w:rStyle w:val="StyleUnderline"/>
          <w:rFonts w:asciiTheme="majorHAnsi" w:hAnsiTheme="majorHAnsi" w:cstheme="majorHAnsi"/>
          <w:highlight w:val="cyan"/>
        </w:rPr>
        <w:t xml:space="preserve">in </w:t>
      </w:r>
      <w:r w:rsidRPr="00E62B06">
        <w:rPr>
          <w:rStyle w:val="Emphasis"/>
          <w:rFonts w:asciiTheme="majorHAnsi" w:hAnsiTheme="majorHAnsi" w:cstheme="majorHAnsi"/>
          <w:highlight w:val="cyan"/>
        </w:rPr>
        <w:t>2020</w:t>
      </w:r>
      <w:r w:rsidRPr="00E62B06">
        <w:rPr>
          <w:rStyle w:val="StyleUnderline"/>
          <w:rFonts w:asciiTheme="majorHAnsi" w:hAnsiTheme="majorHAnsi" w:cstheme="majorHAnsi"/>
        </w:rPr>
        <w:t>.</w:t>
      </w:r>
    </w:p>
    <w:p w:rsidR="00CB488D" w:rsidRPr="00E62B06" w:rsidRDefault="00CB488D" w:rsidP="00CB488D">
      <w:pPr>
        <w:rPr>
          <w:rStyle w:val="Emphasis"/>
          <w:rFonts w:asciiTheme="majorHAnsi" w:hAnsiTheme="majorHAnsi" w:cstheme="majorHAnsi"/>
        </w:rPr>
      </w:pPr>
      <w:r w:rsidRPr="00E62B06">
        <w:rPr>
          <w:rFonts w:asciiTheme="majorHAnsi" w:hAnsiTheme="majorHAnsi" w:cstheme="majorHAnsi"/>
          <w:sz w:val="16"/>
        </w:rPr>
        <w:t xml:space="preserve">If that doesn’t happen, </w:t>
      </w:r>
      <w:r w:rsidRPr="00E62B06">
        <w:rPr>
          <w:rStyle w:val="StyleUnderline"/>
          <w:rFonts w:asciiTheme="majorHAnsi" w:hAnsiTheme="majorHAnsi" w:cstheme="majorHAnsi"/>
          <w:highlight w:val="cyan"/>
        </w:rPr>
        <w:t xml:space="preserve">the situation might </w:t>
      </w:r>
      <w:r w:rsidRPr="00E62B06">
        <w:rPr>
          <w:rStyle w:val="Emphasis"/>
          <w:rFonts w:asciiTheme="majorHAnsi" w:hAnsiTheme="majorHAnsi" w:cstheme="majorHAnsi"/>
          <w:highlight w:val="cyan"/>
        </w:rPr>
        <w:t>tilt toward a larger conflict.</w:t>
      </w:r>
    </w:p>
    <w:p w:rsidR="00CB488D" w:rsidRPr="00E62B06" w:rsidRDefault="00CB488D" w:rsidP="00CB488D">
      <w:pPr>
        <w:rPr>
          <w:rFonts w:asciiTheme="majorHAnsi" w:hAnsiTheme="majorHAnsi" w:cstheme="majorHAnsi"/>
        </w:rPr>
      </w:pPr>
    </w:p>
    <w:p w:rsidR="00CB488D" w:rsidRPr="00E62B06" w:rsidRDefault="00580F82" w:rsidP="00CB488D">
      <w:pPr>
        <w:pStyle w:val="Heading3"/>
        <w:rPr>
          <w:rFonts w:asciiTheme="majorHAnsi" w:hAnsiTheme="majorHAnsi" w:cstheme="majorHAnsi"/>
        </w:rPr>
      </w:pPr>
      <w:r w:rsidRPr="00E62B06">
        <w:rPr>
          <w:rFonts w:asciiTheme="majorHAnsi" w:hAnsiTheme="majorHAnsi" w:cstheme="majorHAnsi"/>
        </w:rPr>
        <w:t xml:space="preserve">Yes War- </w:t>
      </w:r>
      <w:r w:rsidR="00CB488D" w:rsidRPr="00E62B06">
        <w:rPr>
          <w:rFonts w:asciiTheme="majorHAnsi" w:hAnsiTheme="majorHAnsi" w:cstheme="majorHAnsi"/>
        </w:rPr>
        <w:t>Iran</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War with Iran </w:t>
      </w:r>
      <w:r w:rsidRPr="00E62B06">
        <w:rPr>
          <w:rFonts w:asciiTheme="majorHAnsi" w:hAnsiTheme="majorHAnsi" w:cstheme="majorHAnsi"/>
          <w:u w:val="single"/>
        </w:rPr>
        <w:t>escalates</w:t>
      </w:r>
      <w:r w:rsidRPr="00E62B06">
        <w:rPr>
          <w:rFonts w:asciiTheme="majorHAnsi" w:hAnsiTheme="majorHAnsi" w:cstheme="majorHAnsi"/>
        </w:rPr>
        <w:t xml:space="preserve">---causes </w:t>
      </w:r>
      <w:r w:rsidRPr="00E62B06">
        <w:rPr>
          <w:rFonts w:asciiTheme="majorHAnsi" w:hAnsiTheme="majorHAnsi" w:cstheme="majorHAnsi"/>
          <w:u w:val="single"/>
        </w:rPr>
        <w:t>prolif</w:t>
      </w:r>
      <w:r w:rsidRPr="00E62B06">
        <w:rPr>
          <w:rFonts w:asciiTheme="majorHAnsi" w:hAnsiTheme="majorHAnsi" w:cstheme="majorHAnsi"/>
        </w:rPr>
        <w:t xml:space="preserve">, </w:t>
      </w:r>
      <w:r w:rsidRPr="00E62B06">
        <w:rPr>
          <w:rFonts w:asciiTheme="majorHAnsi" w:hAnsiTheme="majorHAnsi" w:cstheme="majorHAnsi"/>
          <w:u w:val="single"/>
        </w:rPr>
        <w:t>economic collapse</w:t>
      </w:r>
      <w:r w:rsidRPr="00E62B06">
        <w:rPr>
          <w:rFonts w:asciiTheme="majorHAnsi" w:hAnsiTheme="majorHAnsi" w:cstheme="majorHAnsi"/>
        </w:rPr>
        <w:t xml:space="preserve">, </w:t>
      </w:r>
      <w:r w:rsidRPr="00E62B06">
        <w:rPr>
          <w:rFonts w:asciiTheme="majorHAnsi" w:hAnsiTheme="majorHAnsi" w:cstheme="majorHAnsi"/>
          <w:u w:val="single"/>
        </w:rPr>
        <w:t>cyber-attacks</w:t>
      </w:r>
      <w:r w:rsidRPr="00E62B06">
        <w:rPr>
          <w:rFonts w:asciiTheme="majorHAnsi" w:hAnsiTheme="majorHAnsi" w:cstheme="majorHAnsi"/>
        </w:rPr>
        <w:t xml:space="preserve">, and the </w:t>
      </w:r>
      <w:r w:rsidRPr="00E62B06">
        <w:rPr>
          <w:rFonts w:asciiTheme="majorHAnsi" w:hAnsiTheme="majorHAnsi" w:cstheme="majorHAnsi"/>
          <w:u w:val="single"/>
        </w:rPr>
        <w:t>collapse</w:t>
      </w:r>
      <w:r w:rsidRPr="00E62B06">
        <w:rPr>
          <w:rFonts w:asciiTheme="majorHAnsi" w:hAnsiTheme="majorHAnsi" w:cstheme="majorHAnsi"/>
        </w:rPr>
        <w:t xml:space="preserve"> of </w:t>
      </w:r>
      <w:r w:rsidRPr="00E62B06">
        <w:rPr>
          <w:rFonts w:asciiTheme="majorHAnsi" w:hAnsiTheme="majorHAnsi" w:cstheme="majorHAnsi"/>
          <w:u w:val="single"/>
        </w:rPr>
        <w:t>strategic competition</w:t>
      </w:r>
      <w:r w:rsidRPr="00E62B06">
        <w:rPr>
          <w:rFonts w:asciiTheme="majorHAnsi" w:hAnsiTheme="majorHAnsi" w:cstheme="majorHAnsi"/>
        </w:rPr>
        <w:t xml:space="preserve"> with Russia and China. </w:t>
      </w:r>
    </w:p>
    <w:p w:rsidR="00CB488D" w:rsidRPr="00E62B06" w:rsidRDefault="00CB488D" w:rsidP="00CB488D">
      <w:pPr>
        <w:rPr>
          <w:rFonts w:asciiTheme="majorHAnsi" w:hAnsiTheme="majorHAnsi" w:cstheme="majorHAnsi"/>
          <w:sz w:val="16"/>
        </w:rPr>
      </w:pPr>
      <w:r w:rsidRPr="00E62B06">
        <w:rPr>
          <w:rStyle w:val="Style13ptBold"/>
          <w:rFonts w:asciiTheme="majorHAnsi" w:hAnsiTheme="majorHAnsi" w:cstheme="majorHAnsi"/>
        </w:rPr>
        <w:t>Goldenberg ‘19</w:t>
      </w:r>
      <w:r w:rsidRPr="00E62B06">
        <w:rPr>
          <w:rFonts w:asciiTheme="majorHAnsi" w:hAnsiTheme="majorHAnsi" w:cstheme="majorHAnsi"/>
          <w:sz w:val="16"/>
        </w:rPr>
        <w:t xml:space="preserve">— Ilan Goldenberg is Director of the Middle East Security Program at the Center for a New American Security. He previously served as Iran Team Chief in the Office of the Under Secretary of Defense for Policy. (6-4-2019; "What a War With Iran Would Look Like;" </w:t>
      </w:r>
      <w:r w:rsidRPr="00E62B06">
        <w:rPr>
          <w:rFonts w:asciiTheme="majorHAnsi" w:hAnsiTheme="majorHAnsi" w:cstheme="majorHAnsi"/>
          <w:i/>
          <w:iCs/>
          <w:sz w:val="16"/>
        </w:rPr>
        <w:t>Foreign Affairs</w:t>
      </w:r>
      <w:r w:rsidRPr="00E62B06">
        <w:rPr>
          <w:rFonts w:asciiTheme="majorHAnsi" w:hAnsiTheme="majorHAnsi" w:cstheme="majorHAnsi"/>
          <w:sz w:val="16"/>
        </w:rPr>
        <w:t>; https://www.foreignaffairs.com/articles/iran/2019-06-04/what-war-iran-would-look; //GrRv)</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The bad news is that a war could still happen. </w:t>
      </w:r>
      <w:r w:rsidRPr="00E62B06">
        <w:rPr>
          <w:rStyle w:val="StyleUnderline"/>
          <w:rFonts w:asciiTheme="majorHAnsi" w:hAnsiTheme="majorHAnsi" w:cstheme="majorHAnsi"/>
        </w:rPr>
        <w:t xml:space="preserve">Even if neither side </w:t>
      </w:r>
      <w:r w:rsidRPr="00E62B06">
        <w:rPr>
          <w:rStyle w:val="Emphasis"/>
          <w:rFonts w:asciiTheme="majorHAnsi" w:hAnsiTheme="majorHAnsi" w:cstheme="majorHAnsi"/>
        </w:rPr>
        <w:t>wants</w:t>
      </w:r>
      <w:r w:rsidRPr="00E62B06">
        <w:rPr>
          <w:rStyle w:val="StyleUnderline"/>
          <w:rFonts w:asciiTheme="majorHAnsi" w:hAnsiTheme="majorHAnsi" w:cstheme="majorHAnsi"/>
        </w:rPr>
        <w:t xml:space="preserve"> to fight, </w:t>
      </w:r>
      <w:r w:rsidRPr="00E62B06">
        <w:rPr>
          <w:rStyle w:val="Emphasis"/>
          <w:rFonts w:asciiTheme="majorHAnsi" w:hAnsiTheme="majorHAnsi" w:cstheme="majorHAnsi"/>
          <w:highlight w:val="cyan"/>
        </w:rPr>
        <w:t>miscalc</w:t>
      </w:r>
      <w:r w:rsidRPr="00E62B06">
        <w:rPr>
          <w:rStyle w:val="Emphasis"/>
          <w:rFonts w:asciiTheme="majorHAnsi" w:hAnsiTheme="majorHAnsi" w:cstheme="majorHAnsi"/>
        </w:rPr>
        <w:t>ulation, missed signals</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and</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 xml:space="preserve">logic of </w:t>
      </w:r>
      <w:r w:rsidRPr="00E62B06">
        <w:rPr>
          <w:rStyle w:val="Emphasis"/>
          <w:rFonts w:asciiTheme="majorHAnsi" w:hAnsiTheme="majorHAnsi" w:cstheme="majorHAnsi"/>
          <w:highlight w:val="cyan"/>
        </w:rPr>
        <w:t>escalation</w:t>
      </w:r>
      <w:r w:rsidRPr="00E62B06">
        <w:rPr>
          <w:rStyle w:val="StyleUnderline"/>
          <w:rFonts w:asciiTheme="majorHAnsi" w:hAnsiTheme="majorHAnsi" w:cstheme="majorHAnsi"/>
          <w:highlight w:val="cyan"/>
        </w:rPr>
        <w:t xml:space="preserve"> could</w:t>
      </w:r>
      <w:r w:rsidRPr="00E62B06">
        <w:rPr>
          <w:rFonts w:asciiTheme="majorHAnsi" w:hAnsiTheme="majorHAnsi" w:cstheme="majorHAnsi"/>
          <w:sz w:val="16"/>
        </w:rPr>
        <w:t xml:space="preserve"> conspire to </w:t>
      </w:r>
      <w:r w:rsidRPr="00E62B06">
        <w:rPr>
          <w:rStyle w:val="StyleUnderline"/>
          <w:rFonts w:asciiTheme="majorHAnsi" w:hAnsiTheme="majorHAnsi" w:cstheme="majorHAnsi"/>
          <w:highlight w:val="cyan"/>
        </w:rPr>
        <w:t>turn</w:t>
      </w:r>
      <w:r w:rsidRPr="00E62B06">
        <w:rPr>
          <w:rStyle w:val="StyleUnderline"/>
          <w:rFonts w:asciiTheme="majorHAnsi" w:hAnsiTheme="majorHAnsi" w:cstheme="majorHAnsi"/>
        </w:rPr>
        <w:t xml:space="preserve"> even </w:t>
      </w:r>
      <w:r w:rsidRPr="00E62B06">
        <w:rPr>
          <w:rStyle w:val="StyleUnderline"/>
          <w:rFonts w:asciiTheme="majorHAnsi" w:hAnsiTheme="majorHAnsi" w:cstheme="majorHAnsi"/>
          <w:highlight w:val="cyan"/>
        </w:rPr>
        <w:t xml:space="preserve">a </w:t>
      </w:r>
      <w:r w:rsidRPr="00E62B06">
        <w:rPr>
          <w:rStyle w:val="Emphasis"/>
          <w:rFonts w:asciiTheme="majorHAnsi" w:hAnsiTheme="majorHAnsi" w:cstheme="majorHAnsi"/>
          <w:highlight w:val="cyan"/>
        </w:rPr>
        <w:t xml:space="preserve">minor clash </w:t>
      </w:r>
      <w:r w:rsidRPr="00E62B06">
        <w:rPr>
          <w:rStyle w:val="StyleUnderline"/>
          <w:rFonts w:asciiTheme="majorHAnsi" w:hAnsiTheme="majorHAnsi" w:cstheme="majorHAnsi"/>
          <w:highlight w:val="cyan"/>
        </w:rPr>
        <w:t>into</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a </w:t>
      </w:r>
      <w:r w:rsidRPr="00E62B06">
        <w:rPr>
          <w:rStyle w:val="Emphasis"/>
          <w:rFonts w:asciiTheme="majorHAnsi" w:hAnsiTheme="majorHAnsi" w:cstheme="majorHAnsi"/>
          <w:highlight w:val="cyan"/>
        </w:rPr>
        <w:t>regional conflagration</w:t>
      </w:r>
      <w:r w:rsidRPr="00E62B06">
        <w:rPr>
          <w:rStyle w:val="StyleUnderline"/>
          <w:rFonts w:asciiTheme="majorHAnsi" w:hAnsiTheme="majorHAnsi" w:cstheme="majorHAnsi"/>
        </w:rPr>
        <w:t xml:space="preserve">—with </w:t>
      </w:r>
      <w:r w:rsidRPr="00E62B06">
        <w:rPr>
          <w:rStyle w:val="Emphasis"/>
          <w:rFonts w:asciiTheme="majorHAnsi" w:hAnsiTheme="majorHAnsi" w:cstheme="majorHAnsi"/>
        </w:rPr>
        <w:t>devastating effects</w:t>
      </w:r>
      <w:r w:rsidRPr="00E62B06">
        <w:rPr>
          <w:rFonts w:asciiTheme="majorHAnsi" w:hAnsiTheme="majorHAnsi" w:cstheme="majorHAnsi"/>
          <w:sz w:val="16"/>
        </w:rPr>
        <w:t xml:space="preserve"> for Iran, the United States, and the Middle East.</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A conflict would most likely start with a small, deniable attack by Iran on a U.S.-related target. Iran’s leaders, in this scenario, decide that it is time to stand up to U.S. President Donald Trump. Shiite militias in Iraq with ties to Iran hit a U.S. military convoy in Iraq, killing a number of soldiers, or Iranian operatives attack another oil tanker in the Persian Gulf, this time causing an oil spill. Tehran knows from past experience that such attacks do not result in direct retaliation from Washington, provided they are somewhat deniable. Iranian proxies in Iraq, for example, killed roughly 600 American soldiers from 2003 to 2011, with few consequences for Iran.</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But </w:t>
      </w:r>
      <w:r w:rsidRPr="00E62B06">
        <w:rPr>
          <w:rStyle w:val="Emphasis"/>
          <w:rFonts w:asciiTheme="majorHAnsi" w:hAnsiTheme="majorHAnsi" w:cstheme="majorHAnsi"/>
        </w:rPr>
        <w:t>this time is different</w:t>
      </w:r>
      <w:r w:rsidRPr="00E62B06">
        <w:rPr>
          <w:rFonts w:asciiTheme="majorHAnsi" w:hAnsiTheme="majorHAnsi" w:cstheme="majorHAnsi"/>
          <w:sz w:val="16"/>
        </w:rPr>
        <w:t xml:space="preserve">. Following the Iranian attack, the </w:t>
      </w:r>
      <w:r w:rsidRPr="00E62B06">
        <w:rPr>
          <w:rStyle w:val="StyleUnderline"/>
          <w:rFonts w:asciiTheme="majorHAnsi" w:hAnsiTheme="majorHAnsi" w:cstheme="majorHAnsi"/>
        </w:rPr>
        <w:t>Trump</w:t>
      </w:r>
      <w:r w:rsidRPr="00E62B06">
        <w:rPr>
          <w:rFonts w:asciiTheme="majorHAnsi" w:hAnsiTheme="majorHAnsi" w:cstheme="majorHAnsi"/>
          <w:sz w:val="16"/>
        </w:rPr>
        <w:t xml:space="preserve"> administration </w:t>
      </w:r>
      <w:r w:rsidRPr="00E62B06">
        <w:rPr>
          <w:rStyle w:val="StyleUnderline"/>
          <w:rFonts w:asciiTheme="majorHAnsi" w:hAnsiTheme="majorHAnsi" w:cstheme="majorHAnsi"/>
        </w:rPr>
        <w:t>decides to strike at</w:t>
      </w:r>
      <w:r w:rsidRPr="00E62B06">
        <w:rPr>
          <w:rFonts w:asciiTheme="majorHAnsi" w:hAnsiTheme="majorHAnsi" w:cstheme="majorHAnsi"/>
          <w:sz w:val="16"/>
        </w:rPr>
        <w:t xml:space="preserve"> several </w:t>
      </w:r>
      <w:r w:rsidRPr="00E62B06">
        <w:rPr>
          <w:rStyle w:val="Emphasis"/>
          <w:rFonts w:asciiTheme="majorHAnsi" w:hAnsiTheme="majorHAnsi" w:cstheme="majorHAnsi"/>
        </w:rPr>
        <w:t>military sites</w:t>
      </w:r>
      <w:r w:rsidRPr="00E62B06">
        <w:rPr>
          <w:rStyle w:val="StyleUnderline"/>
          <w:rFonts w:asciiTheme="majorHAnsi" w:hAnsiTheme="majorHAnsi" w:cstheme="majorHAnsi"/>
        </w:rPr>
        <w:t xml:space="preserve"> in Iran</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just as it hit </w:t>
      </w:r>
      <w:r w:rsidRPr="00E62B06">
        <w:rPr>
          <w:rStyle w:val="Emphasis"/>
          <w:rFonts w:asciiTheme="majorHAnsi" w:hAnsiTheme="majorHAnsi" w:cstheme="majorHAnsi"/>
        </w:rPr>
        <w:t>Syrian targets</w:t>
      </w:r>
      <w:r w:rsidRPr="00E62B06">
        <w:rPr>
          <w:rFonts w:asciiTheme="majorHAnsi" w:hAnsiTheme="majorHAnsi" w:cstheme="majorHAnsi"/>
          <w:sz w:val="16"/>
        </w:rPr>
        <w:t xml:space="preserve"> in 2017 and 2018 after the regime of President Bashar al-Assad used chemical weapons. Using air and naval assets already stationed in the Middle East, the United States strikes an Iranian port or hits a training camp for Iraqi Shiite fighters in Iran. Through public and private channels, the U.S. government communicates that it conducted a one-time strike to “reestablish deterrence” and that if Iran backs off, it will face no further consequences. Ideally, the Iranian leadership pulls back, and things end there.</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But </w:t>
      </w:r>
      <w:r w:rsidRPr="00E62B06">
        <w:rPr>
          <w:rStyle w:val="StyleUnderline"/>
          <w:rFonts w:asciiTheme="majorHAnsi" w:hAnsiTheme="majorHAnsi" w:cstheme="majorHAnsi"/>
        </w:rPr>
        <w:t xml:space="preserve">what if Iran does </w:t>
      </w:r>
      <w:r w:rsidRPr="00E62B06">
        <w:rPr>
          <w:rStyle w:val="Emphasis"/>
          <w:rFonts w:asciiTheme="majorHAnsi" w:hAnsiTheme="majorHAnsi" w:cstheme="majorHAnsi"/>
        </w:rPr>
        <w:t>not respond</w:t>
      </w:r>
      <w:r w:rsidRPr="00E62B06">
        <w:rPr>
          <w:rStyle w:val="StyleUnderline"/>
          <w:rFonts w:asciiTheme="majorHAnsi" w:hAnsiTheme="majorHAnsi" w:cstheme="majorHAnsi"/>
        </w:rPr>
        <w:t xml:space="preserve"> the way </w:t>
      </w:r>
      <w:r w:rsidRPr="00E62B06">
        <w:rPr>
          <w:rStyle w:val="Emphasis"/>
          <w:rFonts w:asciiTheme="majorHAnsi" w:hAnsiTheme="majorHAnsi" w:cstheme="majorHAnsi"/>
        </w:rPr>
        <w:t>Assad did?</w:t>
      </w:r>
      <w:r w:rsidRPr="00E62B06">
        <w:rPr>
          <w:rFonts w:asciiTheme="majorHAnsi" w:hAnsiTheme="majorHAnsi" w:cstheme="majorHAnsi"/>
          <w:sz w:val="16"/>
        </w:rPr>
        <w:t xml:space="preserve"> After all, </w:t>
      </w:r>
      <w:r w:rsidRPr="00E62B06">
        <w:rPr>
          <w:rStyle w:val="StyleUnderline"/>
          <w:rFonts w:asciiTheme="majorHAnsi" w:hAnsiTheme="majorHAnsi" w:cstheme="majorHAnsi"/>
        </w:rPr>
        <w:t xml:space="preserve">Assad was fighting for his very survival in a </w:t>
      </w:r>
      <w:r w:rsidRPr="00E62B06">
        <w:rPr>
          <w:rStyle w:val="Emphasis"/>
          <w:rFonts w:asciiTheme="majorHAnsi" w:hAnsiTheme="majorHAnsi" w:cstheme="majorHAnsi"/>
        </w:rPr>
        <w:t>years-long civil war</w:t>
      </w:r>
      <w:r w:rsidRPr="00E62B06">
        <w:rPr>
          <w:rFonts w:asciiTheme="majorHAnsi" w:hAnsiTheme="majorHAnsi" w:cstheme="majorHAnsi"/>
          <w:sz w:val="16"/>
        </w:rPr>
        <w:t xml:space="preserve"> and knew better than to pull the United States any further into that fight. </w:t>
      </w:r>
      <w:r w:rsidRPr="00E62B06">
        <w:rPr>
          <w:rStyle w:val="StyleUnderline"/>
          <w:rFonts w:asciiTheme="majorHAnsi" w:hAnsiTheme="majorHAnsi" w:cstheme="majorHAnsi"/>
        </w:rPr>
        <w:t xml:space="preserve">Iran’s leader has </w:t>
      </w:r>
      <w:r w:rsidRPr="00E62B06">
        <w:rPr>
          <w:rStyle w:val="Emphasis"/>
          <w:rFonts w:asciiTheme="majorHAnsi" w:hAnsiTheme="majorHAnsi" w:cstheme="majorHAnsi"/>
        </w:rPr>
        <w:t>many more options</w:t>
      </w:r>
      <w:r w:rsidRPr="00E62B06">
        <w:rPr>
          <w:rFonts w:asciiTheme="majorHAnsi" w:hAnsiTheme="majorHAnsi" w:cstheme="majorHAnsi"/>
          <w:sz w:val="16"/>
        </w:rPr>
        <w:t xml:space="preserve"> than the beleaguered Syrian president did. </w:t>
      </w:r>
      <w:r w:rsidRPr="00E62B06">
        <w:rPr>
          <w:rStyle w:val="StyleUnderline"/>
          <w:rFonts w:asciiTheme="majorHAnsi" w:hAnsiTheme="majorHAnsi" w:cstheme="majorHAnsi"/>
          <w:highlight w:val="cyan"/>
        </w:rPr>
        <w:t xml:space="preserve">The Islamic Republic can use </w:t>
      </w:r>
      <w:r w:rsidRPr="00E62B06">
        <w:rPr>
          <w:rStyle w:val="Emphasis"/>
          <w:rFonts w:asciiTheme="majorHAnsi" w:hAnsiTheme="majorHAnsi" w:cstheme="majorHAnsi"/>
          <w:highlight w:val="cyan"/>
        </w:rPr>
        <w:t>proxy forces</w:t>
      </w:r>
      <w:r w:rsidRPr="00E62B06">
        <w:rPr>
          <w:rFonts w:asciiTheme="majorHAnsi" w:hAnsiTheme="majorHAnsi" w:cstheme="majorHAnsi"/>
          <w:sz w:val="16"/>
        </w:rPr>
        <w:t xml:space="preserve"> in Afghanistan, Iraq, Lebanon, Syria, and Yemen </w:t>
      </w:r>
      <w:r w:rsidRPr="00E62B06">
        <w:rPr>
          <w:rStyle w:val="StyleUnderline"/>
          <w:rFonts w:asciiTheme="majorHAnsi" w:hAnsiTheme="majorHAnsi" w:cstheme="majorHAnsi"/>
        </w:rPr>
        <w:t xml:space="preserve">to </w:t>
      </w:r>
      <w:r w:rsidRPr="00E62B06">
        <w:rPr>
          <w:rStyle w:val="Emphasis"/>
          <w:rFonts w:asciiTheme="majorHAnsi" w:hAnsiTheme="majorHAnsi" w:cstheme="majorHAnsi"/>
        </w:rPr>
        <w:t>attack</w:t>
      </w:r>
      <w:r w:rsidRPr="00E62B06">
        <w:rPr>
          <w:rStyle w:val="StyleUnderline"/>
          <w:rFonts w:asciiTheme="majorHAnsi" w:hAnsiTheme="majorHAnsi" w:cstheme="majorHAnsi"/>
        </w:rPr>
        <w:t xml:space="preserve"> the United States and </w:t>
      </w:r>
      <w:r w:rsidRPr="00E62B06">
        <w:rPr>
          <w:rStyle w:val="Emphasis"/>
          <w:rFonts w:asciiTheme="majorHAnsi" w:hAnsiTheme="majorHAnsi" w:cstheme="majorHAnsi"/>
        </w:rPr>
        <w:t>its partners</w:t>
      </w:r>
      <w:r w:rsidRPr="00E62B06">
        <w:rPr>
          <w:rFonts w:asciiTheme="majorHAnsi" w:hAnsiTheme="majorHAnsi" w:cstheme="majorHAnsi"/>
          <w:sz w:val="16"/>
        </w:rPr>
        <w:t xml:space="preserve">. It </w:t>
      </w:r>
      <w:r w:rsidRPr="00E62B06">
        <w:rPr>
          <w:rStyle w:val="StyleUnderline"/>
          <w:rFonts w:asciiTheme="majorHAnsi" w:hAnsiTheme="majorHAnsi" w:cstheme="majorHAnsi"/>
        </w:rPr>
        <w:t xml:space="preserve">has an </w:t>
      </w:r>
      <w:r w:rsidRPr="00E62B06">
        <w:rPr>
          <w:rStyle w:val="Emphasis"/>
          <w:rFonts w:asciiTheme="majorHAnsi" w:hAnsiTheme="majorHAnsi" w:cstheme="majorHAnsi"/>
        </w:rPr>
        <w:t>arsenal</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ballistic missiles</w:t>
      </w:r>
      <w:r w:rsidRPr="00E62B06">
        <w:rPr>
          <w:rStyle w:val="StyleUnderline"/>
          <w:rFonts w:asciiTheme="majorHAnsi" w:hAnsiTheme="majorHAnsi" w:cstheme="majorHAnsi"/>
        </w:rPr>
        <w:t xml:space="preserve"> that can target U.S. bases</w:t>
      </w:r>
      <w:r w:rsidRPr="00E62B06">
        <w:rPr>
          <w:rFonts w:asciiTheme="majorHAnsi" w:hAnsiTheme="majorHAnsi" w:cstheme="majorHAnsi"/>
          <w:sz w:val="16"/>
        </w:rPr>
        <w:t xml:space="preserve"> in Bahrain, Kuwait, Qatar, Saudi Arabia, and the UAE. Its mines and land-based antiship missiles can wreak havoc in the Strait of Hormuz and drive up global oil prices. </w:t>
      </w:r>
      <w:r w:rsidRPr="00E62B06">
        <w:rPr>
          <w:rStyle w:val="StyleUnderline"/>
          <w:rFonts w:asciiTheme="majorHAnsi" w:hAnsiTheme="majorHAnsi" w:cstheme="majorHAnsi"/>
          <w:highlight w:val="cyan"/>
        </w:rPr>
        <w:t xml:space="preserve">Iran has the capacity to </w:t>
      </w:r>
      <w:r w:rsidRPr="00E62B06">
        <w:rPr>
          <w:rStyle w:val="Emphasis"/>
          <w:rFonts w:asciiTheme="majorHAnsi" w:hAnsiTheme="majorHAnsi" w:cstheme="majorHAnsi"/>
          <w:highlight w:val="cyan"/>
        </w:rPr>
        <w:t>shut down</w:t>
      </w:r>
      <w:r w:rsidRPr="00E62B06">
        <w:rPr>
          <w:rStyle w:val="StyleUnderline"/>
          <w:rFonts w:asciiTheme="majorHAnsi" w:hAnsiTheme="majorHAnsi" w:cstheme="majorHAnsi"/>
        </w:rPr>
        <w:t xml:space="preserve"> a significant portion of </w:t>
      </w:r>
      <w:r w:rsidRPr="00E62B06">
        <w:rPr>
          <w:rStyle w:val="Emphasis"/>
          <w:rFonts w:asciiTheme="majorHAnsi" w:hAnsiTheme="majorHAnsi" w:cstheme="majorHAnsi"/>
          <w:highlight w:val="cyan"/>
        </w:rPr>
        <w:t>Saudi oil production</w:t>
      </w:r>
      <w:r w:rsidRPr="00E62B06">
        <w:rPr>
          <w:rStyle w:val="StyleUnderline"/>
          <w:rFonts w:asciiTheme="majorHAnsi" w:hAnsiTheme="majorHAnsi" w:cstheme="majorHAnsi"/>
          <w:highlight w:val="cyan"/>
        </w:rPr>
        <w:t xml:space="preserve"> with</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aggressive </w:t>
      </w:r>
      <w:r w:rsidRPr="00E62B06">
        <w:rPr>
          <w:rStyle w:val="Emphasis"/>
          <w:rFonts w:asciiTheme="majorHAnsi" w:hAnsiTheme="majorHAnsi" w:cstheme="majorHAnsi"/>
          <w:highlight w:val="cyan"/>
        </w:rPr>
        <w:t>sabotage</w:t>
      </w:r>
      <w:r w:rsidRPr="00E62B06">
        <w:rPr>
          <w:rStyle w:val="StyleUnderline"/>
          <w:rFonts w:asciiTheme="majorHAnsi" w:hAnsiTheme="majorHAnsi" w:cstheme="majorHAnsi"/>
          <w:highlight w:val="cyan"/>
        </w:rPr>
        <w:t xml:space="preserve"> or </w:t>
      </w:r>
      <w:r w:rsidRPr="00E62B06">
        <w:rPr>
          <w:rStyle w:val="Emphasis"/>
          <w:rFonts w:asciiTheme="majorHAnsi" w:hAnsiTheme="majorHAnsi" w:cstheme="majorHAnsi"/>
          <w:highlight w:val="cyan"/>
        </w:rPr>
        <w:t>cyberattacks</w:t>
      </w:r>
      <w:r w:rsidRPr="00E62B06">
        <w:rPr>
          <w:rFonts w:asciiTheme="majorHAnsi" w:hAnsiTheme="majorHAnsi" w:cstheme="majorHAnsi"/>
          <w:sz w:val="16"/>
        </w:rPr>
        <w:t>, and with its paramilitary unit known as the Quds Force, Iran can attack U.S. targets around the globe.</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highlight w:val="cyan"/>
        </w:rPr>
        <w:t>Between the U</w:t>
      </w:r>
      <w:r w:rsidRPr="00E62B06">
        <w:rPr>
          <w:rStyle w:val="StyleUnderline"/>
          <w:rFonts w:asciiTheme="majorHAnsi" w:hAnsiTheme="majorHAnsi" w:cstheme="majorHAnsi"/>
        </w:rPr>
        <w:t xml:space="preserve">nited </w:t>
      </w:r>
      <w:r w:rsidRPr="00E62B06">
        <w:rPr>
          <w:rStyle w:val="StyleUnderline"/>
          <w:rFonts w:asciiTheme="majorHAnsi" w:hAnsiTheme="majorHAnsi" w:cstheme="majorHAnsi"/>
          <w:highlight w:val="cyan"/>
        </w:rPr>
        <w:t>S</w:t>
      </w:r>
      <w:r w:rsidRPr="00E62B06">
        <w:rPr>
          <w:rStyle w:val="StyleUnderline"/>
          <w:rFonts w:asciiTheme="majorHAnsi" w:hAnsiTheme="majorHAnsi" w:cstheme="majorHAnsi"/>
        </w:rPr>
        <w:t xml:space="preserve">tates </w:t>
      </w:r>
      <w:r w:rsidRPr="00E62B06">
        <w:rPr>
          <w:rStyle w:val="StyleUnderline"/>
          <w:rFonts w:asciiTheme="majorHAnsi" w:hAnsiTheme="majorHAnsi" w:cstheme="majorHAnsi"/>
          <w:highlight w:val="cyan"/>
        </w:rPr>
        <w:t>and Iran there is</w:t>
      </w:r>
      <w:r w:rsidRPr="00E62B06">
        <w:rPr>
          <w:rStyle w:val="StyleUnderline"/>
          <w:rFonts w:asciiTheme="majorHAnsi" w:hAnsiTheme="majorHAnsi" w:cstheme="majorHAnsi"/>
        </w:rPr>
        <w:t xml:space="preserve"> a </w:t>
      </w:r>
      <w:r w:rsidRPr="00E62B06">
        <w:rPr>
          <w:rStyle w:val="Emphasis"/>
          <w:rFonts w:asciiTheme="majorHAnsi" w:hAnsiTheme="majorHAnsi" w:cstheme="majorHAnsi"/>
          <w:highlight w:val="cyan"/>
        </w:rPr>
        <w:t>distinct potential</w:t>
      </w:r>
      <w:r w:rsidRPr="00E62B06">
        <w:rPr>
          <w:rStyle w:val="StyleUnderline"/>
          <w:rFonts w:asciiTheme="majorHAnsi" w:hAnsiTheme="majorHAnsi" w:cstheme="majorHAnsi"/>
          <w:highlight w:val="cyan"/>
        </w:rPr>
        <w:t xml:space="preserve"> for </w:t>
      </w:r>
      <w:r w:rsidRPr="00E62B06">
        <w:rPr>
          <w:rStyle w:val="Emphasis"/>
          <w:rFonts w:asciiTheme="majorHAnsi" w:hAnsiTheme="majorHAnsi" w:cstheme="majorHAnsi"/>
          <w:highlight w:val="cyan"/>
        </w:rPr>
        <w:t>misunderstanding</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not least when both actors are making decisions under time pressure, </w:t>
      </w:r>
      <w:r w:rsidRPr="00E62B06">
        <w:rPr>
          <w:rStyle w:val="StyleUnderline"/>
          <w:rFonts w:asciiTheme="majorHAnsi" w:hAnsiTheme="majorHAnsi" w:cstheme="majorHAnsi"/>
        </w:rPr>
        <w:t xml:space="preserve">on the basis of </w:t>
      </w:r>
      <w:r w:rsidRPr="00E62B06">
        <w:rPr>
          <w:rStyle w:val="Emphasis"/>
          <w:rFonts w:asciiTheme="majorHAnsi" w:hAnsiTheme="majorHAnsi" w:cstheme="majorHAnsi"/>
        </w:rPr>
        <w:t>uncertain information</w:t>
      </w:r>
      <w:r w:rsidRPr="00E62B06">
        <w:rPr>
          <w:rStyle w:val="StyleUnderline"/>
          <w:rFonts w:asciiTheme="majorHAnsi" w:hAnsiTheme="majorHAnsi" w:cstheme="majorHAnsi"/>
        </w:rPr>
        <w:t xml:space="preserve">, and </w:t>
      </w:r>
      <w:r w:rsidRPr="00E62B06">
        <w:rPr>
          <w:rStyle w:val="StyleUnderline"/>
          <w:rFonts w:asciiTheme="majorHAnsi" w:hAnsiTheme="majorHAnsi" w:cstheme="majorHAnsi"/>
          <w:highlight w:val="cyan"/>
        </w:rPr>
        <w:t xml:space="preserve">in a climate of </w:t>
      </w:r>
      <w:r w:rsidRPr="00E62B06">
        <w:rPr>
          <w:rStyle w:val="Emphasis"/>
          <w:rFonts w:asciiTheme="majorHAnsi" w:hAnsiTheme="majorHAnsi" w:cstheme="majorHAnsi"/>
          <w:highlight w:val="cyan"/>
        </w:rPr>
        <w:t xml:space="preserve">deep </w:t>
      </w:r>
      <w:r w:rsidRPr="00E62B06">
        <w:rPr>
          <w:rStyle w:val="Emphasis"/>
          <w:rFonts w:asciiTheme="majorHAnsi" w:hAnsiTheme="majorHAnsi" w:cstheme="majorHAnsi"/>
        </w:rPr>
        <w:t xml:space="preserve">mutual </w:t>
      </w:r>
      <w:r w:rsidRPr="00E62B06">
        <w:rPr>
          <w:rStyle w:val="Emphasis"/>
          <w:rFonts w:asciiTheme="majorHAnsi" w:hAnsiTheme="majorHAnsi" w:cstheme="majorHAnsi"/>
          <w:highlight w:val="cyan"/>
        </w:rPr>
        <w:t>distrust</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Iran may mistake a</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one-off </w:t>
      </w:r>
      <w:r w:rsidRPr="00E62B06">
        <w:rPr>
          <w:rStyle w:val="Emphasis"/>
          <w:rFonts w:asciiTheme="majorHAnsi" w:hAnsiTheme="majorHAnsi" w:cstheme="majorHAnsi"/>
          <w:highlight w:val="cyan"/>
        </w:rPr>
        <w:t>strike</w:t>
      </w:r>
      <w:r w:rsidRPr="00E62B06">
        <w:rPr>
          <w:rFonts w:asciiTheme="majorHAnsi" w:hAnsiTheme="majorHAnsi" w:cstheme="majorHAnsi"/>
          <w:sz w:val="16"/>
        </w:rPr>
        <w:t xml:space="preserve"> by the United States </w:t>
      </w:r>
      <w:r w:rsidRPr="00E62B06">
        <w:rPr>
          <w:rStyle w:val="StyleUnderline"/>
          <w:rFonts w:asciiTheme="majorHAnsi" w:hAnsiTheme="majorHAnsi" w:cstheme="majorHAnsi"/>
          <w:highlight w:val="cyan"/>
        </w:rPr>
        <w:t xml:space="preserve">as </w:t>
      </w:r>
      <w:r w:rsidRPr="00E62B06">
        <w:rPr>
          <w:rStyle w:val="StyleUnderline"/>
          <w:rFonts w:asciiTheme="majorHAnsi" w:hAnsiTheme="majorHAnsi" w:cstheme="majorHAnsi"/>
        </w:rPr>
        <w:t xml:space="preserve">the beginning of </w:t>
      </w:r>
      <w:r w:rsidRPr="00E62B06">
        <w:rPr>
          <w:rStyle w:val="StyleUnderline"/>
          <w:rFonts w:asciiTheme="majorHAnsi" w:hAnsiTheme="majorHAnsi" w:cstheme="majorHAnsi"/>
          <w:highlight w:val="cyan"/>
        </w:rPr>
        <w:t xml:space="preserve">a </w:t>
      </w:r>
      <w:r w:rsidRPr="00E62B06">
        <w:rPr>
          <w:rStyle w:val="Emphasis"/>
          <w:rFonts w:asciiTheme="majorHAnsi" w:hAnsiTheme="majorHAnsi" w:cstheme="majorHAnsi"/>
          <w:highlight w:val="cyan"/>
        </w:rPr>
        <w:t>significant military campaign</w:t>
      </w:r>
      <w:r w:rsidRPr="00E62B06">
        <w:rPr>
          <w:rFonts w:asciiTheme="majorHAnsi" w:hAnsiTheme="majorHAnsi" w:cstheme="majorHAnsi"/>
          <w:sz w:val="16"/>
        </w:rPr>
        <w:t xml:space="preserve"> that requires an immediate and harsh response. </w:t>
      </w:r>
      <w:r w:rsidRPr="00E62B06">
        <w:rPr>
          <w:rStyle w:val="StyleUnderline"/>
          <w:rFonts w:asciiTheme="majorHAnsi" w:hAnsiTheme="majorHAnsi" w:cstheme="majorHAnsi"/>
        </w:rPr>
        <w:t xml:space="preserve">The danger that </w:t>
      </w:r>
      <w:r w:rsidRPr="00E62B06">
        <w:rPr>
          <w:rStyle w:val="StyleUnderline"/>
          <w:rFonts w:asciiTheme="majorHAnsi" w:hAnsiTheme="majorHAnsi" w:cstheme="majorHAnsi"/>
          <w:highlight w:val="cyan"/>
        </w:rPr>
        <w:t>the U</w:t>
      </w:r>
      <w:r w:rsidRPr="00E62B06">
        <w:rPr>
          <w:rStyle w:val="StyleUnderline"/>
          <w:rFonts w:asciiTheme="majorHAnsi" w:hAnsiTheme="majorHAnsi" w:cstheme="majorHAnsi"/>
        </w:rPr>
        <w:t xml:space="preserve">nited </w:t>
      </w:r>
      <w:r w:rsidRPr="00E62B06">
        <w:rPr>
          <w:rStyle w:val="StyleUnderline"/>
          <w:rFonts w:asciiTheme="majorHAnsi" w:hAnsiTheme="majorHAnsi" w:cstheme="majorHAnsi"/>
          <w:highlight w:val="cyan"/>
        </w:rPr>
        <w:t>S</w:t>
      </w:r>
      <w:r w:rsidRPr="00E62B06">
        <w:rPr>
          <w:rStyle w:val="StyleUnderline"/>
          <w:rFonts w:asciiTheme="majorHAnsi" w:hAnsiTheme="majorHAnsi" w:cstheme="majorHAnsi"/>
        </w:rPr>
        <w:t xml:space="preserve">tates </w:t>
      </w:r>
      <w:r w:rsidRPr="00E62B06">
        <w:rPr>
          <w:rStyle w:val="StyleUnderline"/>
          <w:rFonts w:asciiTheme="majorHAnsi" w:hAnsiTheme="majorHAnsi" w:cstheme="majorHAnsi"/>
          <w:highlight w:val="cyan"/>
        </w:rPr>
        <w:t xml:space="preserve">will send </w:t>
      </w:r>
      <w:r w:rsidRPr="00E62B06">
        <w:rPr>
          <w:rStyle w:val="Emphasis"/>
          <w:rFonts w:asciiTheme="majorHAnsi" w:hAnsiTheme="majorHAnsi" w:cstheme="majorHAnsi"/>
          <w:highlight w:val="cyan"/>
        </w:rPr>
        <w:t>confusing signals</w:t>
      </w:r>
      <w:r w:rsidRPr="00E62B06">
        <w:rPr>
          <w:rStyle w:val="StyleUnderline"/>
          <w:rFonts w:asciiTheme="majorHAnsi" w:hAnsiTheme="majorHAnsi" w:cstheme="majorHAnsi"/>
        </w:rPr>
        <w:t xml:space="preserve"> to the Iranians is </w:t>
      </w:r>
      <w:r w:rsidRPr="00E62B06">
        <w:rPr>
          <w:rStyle w:val="StyleUnderline"/>
          <w:rFonts w:asciiTheme="majorHAnsi" w:hAnsiTheme="majorHAnsi" w:cstheme="majorHAnsi"/>
          <w:highlight w:val="cyan"/>
        </w:rPr>
        <w:t>given</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especially high</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Trump</w:t>
      </w:r>
      <w:r w:rsidRPr="00E62B06">
        <w:rPr>
          <w:rStyle w:val="StyleUnderline"/>
          <w:rFonts w:asciiTheme="majorHAnsi" w:hAnsiTheme="majorHAnsi" w:cstheme="majorHAnsi"/>
        </w:rPr>
        <w:t xml:space="preserve">’s tendency to </w:t>
      </w:r>
      <w:r w:rsidRPr="00E62B06">
        <w:rPr>
          <w:rStyle w:val="Emphasis"/>
          <w:rFonts w:asciiTheme="majorHAnsi" w:hAnsiTheme="majorHAnsi" w:cstheme="majorHAnsi"/>
        </w:rPr>
        <w:t>go off on Twitter</w:t>
      </w:r>
      <w:r w:rsidRPr="00E62B06">
        <w:rPr>
          <w:rFonts w:asciiTheme="majorHAnsi" w:hAnsiTheme="majorHAnsi" w:cstheme="majorHAnsi"/>
          <w:sz w:val="16"/>
        </w:rPr>
        <w:t xml:space="preserve"> and the fact that his national security adviser has articulated a more hawkish agenda than his own.</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highlight w:val="cyan"/>
        </w:rPr>
        <w:t>The</w:t>
      </w:r>
      <w:r w:rsidRPr="00E62B06">
        <w:rPr>
          <w:rStyle w:val="StyleUnderline"/>
          <w:rFonts w:asciiTheme="majorHAnsi" w:hAnsiTheme="majorHAnsi" w:cstheme="majorHAnsi"/>
        </w:rPr>
        <w:t xml:space="preserve"> two </w:t>
      </w:r>
      <w:r w:rsidRPr="00E62B06">
        <w:rPr>
          <w:rStyle w:val="StyleUnderline"/>
          <w:rFonts w:asciiTheme="majorHAnsi" w:hAnsiTheme="majorHAnsi" w:cstheme="majorHAnsi"/>
          <w:highlight w:val="cyan"/>
        </w:rPr>
        <w:t>sides will</w:t>
      </w:r>
      <w:r w:rsidRPr="00E62B06">
        <w:rPr>
          <w:rStyle w:val="StyleUnderline"/>
          <w:rFonts w:asciiTheme="majorHAnsi" w:hAnsiTheme="majorHAnsi" w:cstheme="majorHAnsi"/>
        </w:rPr>
        <w:t xml:space="preserve"> also </w:t>
      </w:r>
      <w:r w:rsidRPr="00E62B06">
        <w:rPr>
          <w:rStyle w:val="StyleUnderline"/>
          <w:rFonts w:asciiTheme="majorHAnsi" w:hAnsiTheme="majorHAnsi" w:cstheme="majorHAnsi"/>
          <w:highlight w:val="cyan"/>
        </w:rPr>
        <w:t>face a</w:t>
      </w:r>
      <w:r w:rsidRPr="00E62B06">
        <w:rPr>
          <w:rStyle w:val="StyleUnderline"/>
          <w:rFonts w:asciiTheme="majorHAnsi" w:hAnsiTheme="majorHAnsi" w:cstheme="majorHAnsi"/>
        </w:rPr>
        <w:t xml:space="preserve">n </w:t>
      </w:r>
      <w:r w:rsidRPr="00E62B06">
        <w:rPr>
          <w:rStyle w:val="Emphasis"/>
          <w:rFonts w:asciiTheme="majorHAnsi" w:hAnsiTheme="majorHAnsi" w:cstheme="majorHAnsi"/>
        </w:rPr>
        <w:t xml:space="preserve">intense </w:t>
      </w:r>
      <w:r w:rsidRPr="00E62B06">
        <w:rPr>
          <w:rStyle w:val="Emphasis"/>
          <w:rFonts w:asciiTheme="majorHAnsi" w:hAnsiTheme="majorHAnsi" w:cstheme="majorHAnsi"/>
          <w:highlight w:val="cyan"/>
        </w:rPr>
        <w:t>security dilemma</w:t>
      </w:r>
      <w:r w:rsidRPr="00E62B06">
        <w:rPr>
          <w:rStyle w:val="StyleUnderline"/>
          <w:rFonts w:asciiTheme="majorHAnsi" w:hAnsiTheme="majorHAnsi" w:cstheme="majorHAnsi"/>
          <w:highlight w:val="cyan"/>
        </w:rPr>
        <w:t xml:space="preserve">, with </w:t>
      </w:r>
      <w:r w:rsidRPr="00E62B06">
        <w:rPr>
          <w:rStyle w:val="StyleUnderline"/>
          <w:rFonts w:asciiTheme="majorHAnsi" w:hAnsiTheme="majorHAnsi" w:cstheme="majorHAnsi"/>
        </w:rPr>
        <w:t xml:space="preserve">each side’s </w:t>
      </w:r>
      <w:r w:rsidRPr="00E62B06">
        <w:rPr>
          <w:rStyle w:val="Emphasis"/>
          <w:rFonts w:asciiTheme="majorHAnsi" w:hAnsiTheme="majorHAnsi" w:cstheme="majorHAnsi"/>
          <w:highlight w:val="cyan"/>
        </w:rPr>
        <w:t xml:space="preserve">defensive measures </w:t>
      </w:r>
      <w:r w:rsidRPr="00E62B06">
        <w:rPr>
          <w:rStyle w:val="StyleUnderline"/>
          <w:rFonts w:asciiTheme="majorHAnsi" w:hAnsiTheme="majorHAnsi" w:cstheme="majorHAnsi"/>
          <w:highlight w:val="cyan"/>
        </w:rPr>
        <w:t xml:space="preserve">appearing </w:t>
      </w:r>
      <w:r w:rsidRPr="00E62B06">
        <w:rPr>
          <w:rStyle w:val="Emphasis"/>
          <w:rFonts w:asciiTheme="majorHAnsi" w:hAnsiTheme="majorHAnsi" w:cstheme="majorHAnsi"/>
          <w:highlight w:val="cyan"/>
        </w:rPr>
        <w:t>aggressive</w:t>
      </w:r>
      <w:r w:rsidRPr="00E62B06">
        <w:rPr>
          <w:rFonts w:asciiTheme="majorHAnsi" w:hAnsiTheme="majorHAnsi" w:cstheme="majorHAnsi"/>
          <w:sz w:val="16"/>
        </w:rPr>
        <w:t xml:space="preserve"> to the other side. Suppose that during the crisis the United States decides to send aircraft carriers, battleships, bombers, and fighters to the region to defend itself and its allies. Iran’s military leaders might infer that Washington is gearing up for a bigger attack. Similarly, imagine that Iran decides to protect its missiles and mines from a preemptive U.S. strike by moving them out of storage and dispersing them. The United States might interpret such defensive measures as preparation for a dramatic escalation—and respond by carrying out the very preemptive strike that Iran sought to avoid.</w:t>
      </w:r>
    </w:p>
    <w:p w:rsidR="00CB488D" w:rsidRPr="00E62B06" w:rsidRDefault="00CB488D" w:rsidP="00CB488D">
      <w:pPr>
        <w:rPr>
          <w:rStyle w:val="Emphasis"/>
          <w:rFonts w:asciiTheme="majorHAnsi" w:hAnsiTheme="majorHAnsi" w:cstheme="majorHAnsi"/>
        </w:rPr>
      </w:pPr>
      <w:r w:rsidRPr="00E62B06">
        <w:rPr>
          <w:rFonts w:asciiTheme="majorHAnsi" w:hAnsiTheme="majorHAnsi" w:cstheme="majorHAnsi"/>
          <w:sz w:val="16"/>
        </w:rPr>
        <w:t xml:space="preserve">In one scenario, </w:t>
      </w:r>
      <w:r w:rsidRPr="00E62B06">
        <w:rPr>
          <w:rStyle w:val="StyleUnderline"/>
          <w:rFonts w:asciiTheme="majorHAnsi" w:hAnsiTheme="majorHAnsi" w:cstheme="majorHAnsi"/>
        </w:rPr>
        <w:t xml:space="preserve">all these </w:t>
      </w:r>
      <w:r w:rsidRPr="00E62B06">
        <w:rPr>
          <w:rStyle w:val="Emphasis"/>
          <w:rFonts w:asciiTheme="majorHAnsi" w:hAnsiTheme="majorHAnsi" w:cstheme="majorHAnsi"/>
        </w:rPr>
        <w:t>escalatory pressures</w:t>
      </w:r>
      <w:r w:rsidRPr="00E62B06">
        <w:rPr>
          <w:rStyle w:val="StyleUnderline"/>
          <w:rFonts w:asciiTheme="majorHAnsi" w:hAnsiTheme="majorHAnsi" w:cstheme="majorHAnsi"/>
        </w:rPr>
        <w:t xml:space="preserve"> set off a </w:t>
      </w:r>
      <w:r w:rsidRPr="00E62B06">
        <w:rPr>
          <w:rStyle w:val="Emphasis"/>
          <w:rFonts w:asciiTheme="majorHAnsi" w:hAnsiTheme="majorHAnsi" w:cstheme="majorHAnsi"/>
        </w:rPr>
        <w:t>larger conflict</w:t>
      </w:r>
      <w:r w:rsidRPr="00E62B06">
        <w:rPr>
          <w:rFonts w:asciiTheme="majorHAnsi" w:hAnsiTheme="majorHAnsi" w:cstheme="majorHAnsi"/>
          <w:sz w:val="16"/>
        </w:rPr>
        <w:t xml:space="preserve">. The United States sinks several Iranian ships and attacks a port and military training facilities. Iran drops mines and attacks U.S. ships in the Persian Gulf. Iranian proxies kill dozens of U.S. troops, aid workers, and diplomats in the region, and Iranian missiles strike U.S. bases in Bahrain, Saudi Arabia, and the UAE, causing limited damage. At every turn, Iran tries to save face by showing resolve but stopping short of all-out war; </w:t>
      </w:r>
      <w:r w:rsidRPr="00E62B06">
        <w:rPr>
          <w:rStyle w:val="StyleUnderline"/>
          <w:rFonts w:asciiTheme="majorHAnsi" w:hAnsiTheme="majorHAnsi" w:cstheme="majorHAnsi"/>
        </w:rPr>
        <w:t>Washington, intent on “</w:t>
      </w:r>
      <w:r w:rsidRPr="00E62B06">
        <w:rPr>
          <w:rStyle w:val="Emphasis"/>
          <w:rFonts w:asciiTheme="majorHAnsi" w:hAnsiTheme="majorHAnsi" w:cstheme="majorHAnsi"/>
        </w:rPr>
        <w:t>reestablishing deterrence</w:t>
      </w:r>
      <w:r w:rsidRPr="00E62B06">
        <w:rPr>
          <w:rStyle w:val="StyleUnderline"/>
          <w:rFonts w:asciiTheme="majorHAnsi" w:hAnsiTheme="majorHAnsi" w:cstheme="majorHAnsi"/>
        </w:rPr>
        <w:t xml:space="preserve">,” retaliates a </w:t>
      </w:r>
      <w:r w:rsidRPr="00E62B06">
        <w:rPr>
          <w:rStyle w:val="Emphasis"/>
          <w:rFonts w:asciiTheme="majorHAnsi" w:hAnsiTheme="majorHAnsi" w:cstheme="majorHAnsi"/>
        </w:rPr>
        <w:t>little more aggressively</w:t>
      </w:r>
      <w:r w:rsidRPr="00E62B06">
        <w:rPr>
          <w:rStyle w:val="StyleUnderline"/>
          <w:rFonts w:asciiTheme="majorHAnsi" w:hAnsiTheme="majorHAnsi" w:cstheme="majorHAnsi"/>
        </w:rPr>
        <w:t xml:space="preserve"> each time</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Before long, the two have </w:t>
      </w:r>
      <w:r w:rsidRPr="00E62B06">
        <w:rPr>
          <w:rStyle w:val="Emphasis"/>
          <w:rFonts w:asciiTheme="majorHAnsi" w:hAnsiTheme="majorHAnsi" w:cstheme="majorHAnsi"/>
        </w:rPr>
        <w:t>tumbled</w:t>
      </w:r>
      <w:r w:rsidRPr="00E62B06">
        <w:rPr>
          <w:rStyle w:val="StyleUnderline"/>
          <w:rFonts w:asciiTheme="majorHAnsi" w:hAnsiTheme="majorHAnsi" w:cstheme="majorHAnsi"/>
        </w:rPr>
        <w:t xml:space="preserve"> into </w:t>
      </w:r>
      <w:r w:rsidRPr="00E62B06">
        <w:rPr>
          <w:rStyle w:val="Emphasis"/>
          <w:rFonts w:asciiTheme="majorHAnsi" w:hAnsiTheme="majorHAnsi" w:cstheme="majorHAnsi"/>
        </w:rPr>
        <w:t xml:space="preserve">full-scale hostilities. </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At this point, </w:t>
      </w:r>
      <w:r w:rsidRPr="00E62B06">
        <w:rPr>
          <w:rStyle w:val="StyleUnderline"/>
          <w:rFonts w:asciiTheme="majorHAnsi" w:hAnsiTheme="majorHAnsi" w:cstheme="majorHAnsi"/>
        </w:rPr>
        <w:t xml:space="preserve">the United States faces a choice: </w:t>
      </w:r>
      <w:r w:rsidRPr="00E62B06">
        <w:rPr>
          <w:rStyle w:val="Emphasis"/>
          <w:rFonts w:asciiTheme="majorHAnsi" w:hAnsiTheme="majorHAnsi" w:cstheme="majorHAnsi"/>
        </w:rPr>
        <w:t>continue</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tit-for-tat escalation</w:t>
      </w:r>
      <w:r w:rsidRPr="00E62B06">
        <w:rPr>
          <w:rStyle w:val="StyleUnderline"/>
          <w:rFonts w:asciiTheme="majorHAnsi" w:hAnsiTheme="majorHAnsi" w:cstheme="majorHAnsi"/>
        </w:rPr>
        <w:t xml:space="preserve"> or </w:t>
      </w:r>
      <w:r w:rsidRPr="00E62B06">
        <w:rPr>
          <w:rStyle w:val="Emphasis"/>
          <w:rFonts w:asciiTheme="majorHAnsi" w:hAnsiTheme="majorHAnsi" w:cstheme="majorHAnsi"/>
        </w:rPr>
        <w:t>overwhelm the enemy</w:t>
      </w:r>
      <w:r w:rsidRPr="00E62B06">
        <w:rPr>
          <w:rStyle w:val="StyleUnderline"/>
          <w:rFonts w:asciiTheme="majorHAnsi" w:hAnsiTheme="majorHAnsi" w:cstheme="majorHAnsi"/>
        </w:rPr>
        <w:t xml:space="preserve"> and destroy</w:t>
      </w:r>
      <w:r w:rsidRPr="00E62B06">
        <w:rPr>
          <w:rFonts w:asciiTheme="majorHAnsi" w:hAnsiTheme="majorHAnsi" w:cstheme="majorHAnsi"/>
          <w:sz w:val="16"/>
        </w:rPr>
        <w:t xml:space="preserve"> as much of its </w:t>
      </w:r>
      <w:r w:rsidRPr="00E62B06">
        <w:rPr>
          <w:rStyle w:val="StyleUnderline"/>
          <w:rFonts w:asciiTheme="majorHAnsi" w:hAnsiTheme="majorHAnsi" w:cstheme="majorHAnsi"/>
        </w:rPr>
        <w:t>military capabilities</w:t>
      </w:r>
      <w:r w:rsidRPr="00E62B06">
        <w:rPr>
          <w:rFonts w:asciiTheme="majorHAnsi" w:hAnsiTheme="majorHAnsi" w:cstheme="majorHAnsi"/>
          <w:sz w:val="16"/>
        </w:rPr>
        <w:t xml:space="preserve"> as possible, as the United States did during Operation Desert Storm against Iraq in 1991. </w:t>
      </w:r>
      <w:r w:rsidRPr="00E62B06">
        <w:rPr>
          <w:rStyle w:val="StyleUnderline"/>
          <w:rFonts w:asciiTheme="majorHAnsi" w:hAnsiTheme="majorHAnsi" w:cstheme="majorHAnsi"/>
          <w:highlight w:val="cyan"/>
        </w:rPr>
        <w:t>The Pentagon recommends “</w:t>
      </w:r>
      <w:r w:rsidRPr="00E62B06">
        <w:rPr>
          <w:rStyle w:val="Emphasis"/>
          <w:rFonts w:asciiTheme="majorHAnsi" w:hAnsiTheme="majorHAnsi" w:cstheme="majorHAnsi"/>
          <w:highlight w:val="cyan"/>
        </w:rPr>
        <w:t>going big</w:t>
      </w:r>
      <w:r w:rsidRPr="00E62B06">
        <w:rPr>
          <w:rStyle w:val="StyleUnderline"/>
          <w:rFonts w:asciiTheme="majorHAnsi" w:hAnsiTheme="majorHAnsi" w:cstheme="majorHAnsi"/>
          <w:highlight w:val="cyan"/>
        </w:rPr>
        <w:t>”</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so as not to leave U.S. forces vulnerable to further Iranian attacks. Bolton and U.S. Secretary of State Mike Pompeo support the plan. </w:t>
      </w:r>
      <w:r w:rsidRPr="00E62B06">
        <w:rPr>
          <w:rStyle w:val="Emphasis"/>
          <w:rFonts w:asciiTheme="majorHAnsi" w:hAnsiTheme="majorHAnsi" w:cstheme="majorHAnsi"/>
          <w:highlight w:val="cyan"/>
        </w:rPr>
        <w:t>Trump agrees</w:t>
      </w:r>
      <w:r w:rsidRPr="00E62B06">
        <w:rPr>
          <w:rFonts w:asciiTheme="majorHAnsi" w:hAnsiTheme="majorHAnsi" w:cstheme="majorHAnsi"/>
          <w:sz w:val="16"/>
        </w:rPr>
        <w:t>, seeing a large-scale assault as the only way to prevent humiliation.</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The United States sends some 120,000 troops to its bases in the Middle East, a figure approaching the 150,000 to 180,000 troops deployed to Iraq at any given point from 2003 to 2008. American aircraft attack conventional Iranian targets and much of Iran’s nuclear infrastructure in Natanz, Fordow, Arak, and Esfahan. For now, the military does not start a ground invasion or seek to topple the regime in Tehran, but ground forces are sent to the region, ready to invade if necessary.</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rPr>
        <w:t>Iran’s military</w:t>
      </w:r>
      <w:r w:rsidRPr="00E62B06">
        <w:rPr>
          <w:rFonts w:asciiTheme="majorHAnsi" w:hAnsiTheme="majorHAnsi" w:cstheme="majorHAnsi"/>
          <w:sz w:val="16"/>
        </w:rPr>
        <w:t xml:space="preserve"> is soon overwhelmed, but not before </w:t>
      </w:r>
      <w:r w:rsidRPr="00E62B06">
        <w:rPr>
          <w:rStyle w:val="StyleUnderline"/>
          <w:rFonts w:asciiTheme="majorHAnsi" w:hAnsiTheme="majorHAnsi" w:cstheme="majorHAnsi"/>
        </w:rPr>
        <w:t>mount</w:t>
      </w:r>
      <w:r w:rsidRPr="00E62B06">
        <w:rPr>
          <w:rFonts w:asciiTheme="majorHAnsi" w:hAnsiTheme="majorHAnsi" w:cstheme="majorHAnsi"/>
          <w:sz w:val="16"/>
        </w:rPr>
        <w:t xml:space="preserve">ing </w:t>
      </w:r>
      <w:r w:rsidRPr="00E62B06">
        <w:rPr>
          <w:rStyle w:val="StyleUnderline"/>
          <w:rFonts w:asciiTheme="majorHAnsi" w:hAnsiTheme="majorHAnsi" w:cstheme="majorHAnsi"/>
        </w:rPr>
        <w:t xml:space="preserve">a </w:t>
      </w:r>
      <w:r w:rsidRPr="00E62B06">
        <w:rPr>
          <w:rStyle w:val="Emphasis"/>
          <w:rFonts w:asciiTheme="majorHAnsi" w:hAnsiTheme="majorHAnsi" w:cstheme="majorHAnsi"/>
        </w:rPr>
        <w:t>powerful, all-out counterattack</w:t>
      </w:r>
      <w:r w:rsidRPr="00E62B06">
        <w:rPr>
          <w:rFonts w:asciiTheme="majorHAnsi" w:hAnsiTheme="majorHAnsi" w:cstheme="majorHAnsi"/>
          <w:sz w:val="16"/>
        </w:rPr>
        <w:t xml:space="preserve">. It steps up mining and swarming small-boat attacks on U.S. forces in the Persian Gulf. </w:t>
      </w:r>
      <w:r w:rsidRPr="00E62B06">
        <w:rPr>
          <w:rStyle w:val="Emphasis"/>
          <w:rFonts w:asciiTheme="majorHAnsi" w:hAnsiTheme="majorHAnsi" w:cstheme="majorHAnsi"/>
          <w:highlight w:val="cyan"/>
        </w:rPr>
        <w:t>Missile attacks</w:t>
      </w:r>
      <w:r w:rsidRPr="00E62B06">
        <w:rPr>
          <w:rStyle w:val="StyleUnderline"/>
          <w:rFonts w:asciiTheme="majorHAnsi" w:hAnsiTheme="majorHAnsi" w:cstheme="majorHAnsi"/>
          <w:highlight w:val="cyan"/>
        </w:rPr>
        <w:t xml:space="preserve">, </w:t>
      </w:r>
      <w:r w:rsidRPr="00E62B06">
        <w:rPr>
          <w:rStyle w:val="Emphasis"/>
          <w:rFonts w:asciiTheme="majorHAnsi" w:hAnsiTheme="majorHAnsi" w:cstheme="majorHAnsi"/>
          <w:highlight w:val="cyan"/>
        </w:rPr>
        <w:t>cyberattacks</w:t>
      </w:r>
      <w:r w:rsidRPr="00E62B06">
        <w:rPr>
          <w:rStyle w:val="StyleUnderline"/>
          <w:rFonts w:asciiTheme="majorHAnsi" w:hAnsiTheme="majorHAnsi" w:cstheme="majorHAnsi"/>
          <w:highlight w:val="cyan"/>
        </w:rPr>
        <w:t>, and</w:t>
      </w:r>
      <w:r w:rsidRPr="00E62B06">
        <w:rPr>
          <w:rFonts w:asciiTheme="majorHAnsi" w:hAnsiTheme="majorHAnsi" w:cstheme="majorHAnsi"/>
          <w:sz w:val="16"/>
        </w:rPr>
        <w:t xml:space="preserve"> other acts of </w:t>
      </w:r>
      <w:r w:rsidRPr="00E62B06">
        <w:rPr>
          <w:rStyle w:val="Emphasis"/>
          <w:rFonts w:asciiTheme="majorHAnsi" w:hAnsiTheme="majorHAnsi" w:cstheme="majorHAnsi"/>
          <w:highlight w:val="cyan"/>
        </w:rPr>
        <w:t>sabotage</w:t>
      </w:r>
      <w:r w:rsidRPr="00E62B06">
        <w:rPr>
          <w:rFonts w:asciiTheme="majorHAnsi" w:hAnsiTheme="majorHAnsi" w:cstheme="majorHAnsi"/>
          <w:sz w:val="16"/>
        </w:rPr>
        <w:t xml:space="preserve"> against Gulf oil facilities </w:t>
      </w:r>
      <w:r w:rsidRPr="00E62B06">
        <w:rPr>
          <w:rStyle w:val="StyleUnderline"/>
          <w:rFonts w:asciiTheme="majorHAnsi" w:hAnsiTheme="majorHAnsi" w:cstheme="majorHAnsi"/>
          <w:highlight w:val="cyan"/>
        </w:rPr>
        <w:t>send</w:t>
      </w:r>
      <w:r w:rsidRPr="00E62B06">
        <w:rPr>
          <w:rStyle w:val="StyleUnderline"/>
          <w:rFonts w:asciiTheme="majorHAnsi" w:hAnsiTheme="majorHAnsi" w:cstheme="majorHAnsi"/>
        </w:rPr>
        <w:t xml:space="preserve"> global </w:t>
      </w:r>
      <w:r w:rsidRPr="00E62B06">
        <w:rPr>
          <w:rStyle w:val="StyleUnderline"/>
          <w:rFonts w:asciiTheme="majorHAnsi" w:hAnsiTheme="majorHAnsi" w:cstheme="majorHAnsi"/>
          <w:highlight w:val="cyan"/>
        </w:rPr>
        <w:t xml:space="preserve">oil prices </w:t>
      </w:r>
      <w:r w:rsidRPr="00E62B06">
        <w:rPr>
          <w:rStyle w:val="Emphasis"/>
          <w:rFonts w:asciiTheme="majorHAnsi" w:hAnsiTheme="majorHAnsi" w:cstheme="majorHAnsi"/>
          <w:highlight w:val="cyan"/>
        </w:rPr>
        <w:t>skyrocketing for</w:t>
      </w:r>
      <w:r w:rsidRPr="00E62B06">
        <w:rPr>
          <w:rFonts w:asciiTheme="majorHAnsi" w:hAnsiTheme="majorHAnsi" w:cstheme="majorHAnsi"/>
          <w:sz w:val="16"/>
        </w:rPr>
        <w:t xml:space="preserve"> weeks or </w:t>
      </w:r>
      <w:r w:rsidRPr="00E62B06">
        <w:rPr>
          <w:rStyle w:val="Emphasis"/>
          <w:rFonts w:asciiTheme="majorHAnsi" w:hAnsiTheme="majorHAnsi" w:cstheme="majorHAnsi"/>
          <w:highlight w:val="cyan"/>
        </w:rPr>
        <w:t>months</w:t>
      </w:r>
      <w:r w:rsidRPr="00E62B06">
        <w:rPr>
          <w:rFonts w:asciiTheme="majorHAnsi" w:hAnsiTheme="majorHAnsi" w:cstheme="majorHAnsi"/>
          <w:sz w:val="16"/>
        </w:rPr>
        <w:t xml:space="preserve">, perhaps </w:t>
      </w:r>
      <w:r w:rsidRPr="00E62B06">
        <w:rPr>
          <w:rStyle w:val="StyleUnderline"/>
          <w:rFonts w:asciiTheme="majorHAnsi" w:hAnsiTheme="majorHAnsi" w:cstheme="majorHAnsi"/>
          <w:highlight w:val="cyan"/>
        </w:rPr>
        <w:t xml:space="preserve">to </w:t>
      </w:r>
      <w:r w:rsidRPr="00E62B06">
        <w:rPr>
          <w:rStyle w:val="Emphasis"/>
          <w:rFonts w:asciiTheme="majorHAnsi" w:hAnsiTheme="majorHAnsi" w:cstheme="majorHAnsi"/>
          <w:highlight w:val="cyan"/>
        </w:rPr>
        <w:t>$150 or more</w:t>
      </w:r>
      <w:r w:rsidRPr="00E62B06">
        <w:rPr>
          <w:rStyle w:val="StyleUnderline"/>
          <w:rFonts w:asciiTheme="majorHAnsi" w:hAnsiTheme="majorHAnsi" w:cstheme="majorHAnsi"/>
        </w:rPr>
        <w:t xml:space="preserve"> per barrel</w:t>
      </w:r>
      <w:r w:rsidRPr="00E62B06">
        <w:rPr>
          <w:rFonts w:asciiTheme="majorHAnsi" w:hAnsiTheme="majorHAnsi" w:cstheme="majorHAnsi"/>
          <w:sz w:val="16"/>
        </w:rPr>
        <w:t xml:space="preserve">. Iran launches as many missiles as it can at U.S. military bases. Many of the missiles miss, but some do not. </w:t>
      </w:r>
      <w:r w:rsidRPr="00E62B06">
        <w:rPr>
          <w:rStyle w:val="StyleUnderline"/>
          <w:rFonts w:asciiTheme="majorHAnsi" w:hAnsiTheme="majorHAnsi" w:cstheme="majorHAnsi"/>
        </w:rPr>
        <w:t xml:space="preserve">Iran’s </w:t>
      </w:r>
      <w:r w:rsidRPr="00E62B06">
        <w:rPr>
          <w:rStyle w:val="Emphasis"/>
          <w:rFonts w:asciiTheme="majorHAnsi" w:hAnsiTheme="majorHAnsi" w:cstheme="majorHAnsi"/>
        </w:rPr>
        <w:t>proxies</w:t>
      </w:r>
      <w:r w:rsidRPr="00E62B06">
        <w:rPr>
          <w:rStyle w:val="StyleUnderline"/>
          <w:rFonts w:asciiTheme="majorHAnsi" w:hAnsiTheme="majorHAnsi" w:cstheme="majorHAnsi"/>
        </w:rPr>
        <w:t xml:space="preserve"> target U.S. troops</w:t>
      </w:r>
      <w:r w:rsidRPr="00E62B06">
        <w:rPr>
          <w:rFonts w:asciiTheme="majorHAnsi" w:hAnsiTheme="majorHAnsi" w:cstheme="majorHAnsi"/>
          <w:sz w:val="16"/>
        </w:rPr>
        <w:t xml:space="preserve"> in Afghanistan, Iraq, and Syria, and Iranian-backed Houthi rebels in Yemen increase their rocket attacks against Saudi Arabia. Iran may even attempt terrorist attacks on U.S. embassies or military facilities around the globe—but will likely fail, as such attacks are difficult to execute successfully.</w:t>
      </w:r>
    </w:p>
    <w:p w:rsidR="00CB488D" w:rsidRPr="00E62B06" w:rsidRDefault="00CB488D" w:rsidP="00CB488D">
      <w:pPr>
        <w:rPr>
          <w:rFonts w:asciiTheme="majorHAnsi" w:hAnsiTheme="majorHAnsi" w:cstheme="majorHAnsi"/>
          <w:sz w:val="16"/>
        </w:rPr>
      </w:pPr>
      <w:r w:rsidRPr="00E62B06">
        <w:rPr>
          <w:rStyle w:val="Emphasis"/>
          <w:rFonts w:asciiTheme="majorHAnsi" w:hAnsiTheme="majorHAnsi" w:cstheme="majorHAnsi"/>
          <w:highlight w:val="cyan"/>
        </w:rPr>
        <w:t>Israel</w:t>
      </w:r>
      <w:r w:rsidRPr="00E62B06">
        <w:rPr>
          <w:rStyle w:val="StyleUnderline"/>
          <w:rFonts w:asciiTheme="majorHAnsi" w:hAnsiTheme="majorHAnsi" w:cstheme="majorHAnsi"/>
          <w:highlight w:val="cyan"/>
        </w:rPr>
        <w:t xml:space="preserve"> might get </w:t>
      </w:r>
      <w:r w:rsidRPr="00E62B06">
        <w:rPr>
          <w:rStyle w:val="Emphasis"/>
          <w:rFonts w:asciiTheme="majorHAnsi" w:hAnsiTheme="majorHAnsi" w:cstheme="majorHAnsi"/>
          <w:highlight w:val="cyan"/>
        </w:rPr>
        <w:t>drawn in</w:t>
      </w:r>
      <w:r w:rsidRPr="00E62B06">
        <w:rPr>
          <w:rFonts w:asciiTheme="majorHAnsi" w:hAnsiTheme="majorHAnsi" w:cstheme="majorHAnsi"/>
          <w:sz w:val="16"/>
        </w:rPr>
        <w:t xml:space="preserve">to the conflict </w:t>
      </w:r>
      <w:r w:rsidRPr="00E62B06">
        <w:rPr>
          <w:rStyle w:val="StyleUnderline"/>
          <w:rFonts w:asciiTheme="majorHAnsi" w:hAnsiTheme="majorHAnsi" w:cstheme="majorHAnsi"/>
        </w:rPr>
        <w:t xml:space="preserve">through clashes with </w:t>
      </w:r>
      <w:r w:rsidRPr="00E62B06">
        <w:rPr>
          <w:rStyle w:val="Emphasis"/>
          <w:rFonts w:asciiTheme="majorHAnsi" w:hAnsiTheme="majorHAnsi" w:cstheme="majorHAnsi"/>
        </w:rPr>
        <w:t>Hezbollah</w:t>
      </w:r>
      <w:r w:rsidRPr="00E62B06">
        <w:rPr>
          <w:rFonts w:asciiTheme="majorHAnsi" w:hAnsiTheme="majorHAnsi" w:cstheme="majorHAnsi"/>
          <w:sz w:val="16"/>
        </w:rPr>
        <w:t xml:space="preserve">, the Shiite militant group and political party in Lebanon. </w:t>
      </w:r>
      <w:r w:rsidRPr="00E62B06">
        <w:rPr>
          <w:rStyle w:val="StyleUnderline"/>
          <w:rFonts w:asciiTheme="majorHAnsi" w:hAnsiTheme="majorHAnsi" w:cstheme="majorHAnsi"/>
        </w:rPr>
        <w:t>Iran</w:t>
      </w:r>
      <w:r w:rsidRPr="00E62B06">
        <w:rPr>
          <w:rFonts w:asciiTheme="majorHAnsi" w:hAnsiTheme="majorHAnsi" w:cstheme="majorHAnsi"/>
          <w:sz w:val="16"/>
        </w:rPr>
        <w:t xml:space="preserve"> has tremendous influence over Hezbollah </w:t>
      </w:r>
      <w:r w:rsidRPr="00E62B06">
        <w:rPr>
          <w:rStyle w:val="StyleUnderline"/>
          <w:rFonts w:asciiTheme="majorHAnsi" w:hAnsiTheme="majorHAnsi" w:cstheme="majorHAnsi"/>
        </w:rPr>
        <w:t xml:space="preserve">and could potentially push the group to </w:t>
      </w:r>
      <w:r w:rsidRPr="00E62B06">
        <w:rPr>
          <w:rStyle w:val="Emphasis"/>
          <w:rFonts w:asciiTheme="majorHAnsi" w:hAnsiTheme="majorHAnsi" w:cstheme="majorHAnsi"/>
        </w:rPr>
        <w:t>attack Israel</w:t>
      </w:r>
      <w:r w:rsidRPr="00E62B06">
        <w:rPr>
          <w:rStyle w:val="StyleUnderline"/>
          <w:rFonts w:asciiTheme="majorHAnsi" w:hAnsiTheme="majorHAnsi" w:cstheme="majorHAnsi"/>
        </w:rPr>
        <w:t xml:space="preserve"> using its arsenal of 130,000 rockets</w:t>
      </w:r>
      <w:r w:rsidRPr="00E62B06">
        <w:rPr>
          <w:rFonts w:asciiTheme="majorHAnsi" w:hAnsiTheme="majorHAnsi" w:cstheme="majorHAnsi"/>
          <w:sz w:val="16"/>
        </w:rPr>
        <w:t xml:space="preserve"> in an attempt to raise the costs of the conflict for the United States and one of its closest allies. Such an attack will likely overwhelm Israel’s Iron Dome missile defense system, leaving the Israelis with no choice but to invade Hezbollah’s strongholds in southern Lebanon and possibly southern Syria. </w:t>
      </w:r>
      <w:r w:rsidRPr="00E62B06">
        <w:rPr>
          <w:rStyle w:val="StyleUnderline"/>
          <w:rFonts w:asciiTheme="majorHAnsi" w:hAnsiTheme="majorHAnsi" w:cstheme="majorHAnsi"/>
        </w:rPr>
        <w:t xml:space="preserve">What began as a </w:t>
      </w:r>
      <w:r w:rsidRPr="00E62B06">
        <w:rPr>
          <w:rStyle w:val="Emphasis"/>
          <w:rFonts w:asciiTheme="majorHAnsi" w:hAnsiTheme="majorHAnsi" w:cstheme="majorHAnsi"/>
        </w:rPr>
        <w:t>U.S.-Iranian skirmish</w:t>
      </w:r>
      <w:r w:rsidRPr="00E62B06">
        <w:rPr>
          <w:rStyle w:val="StyleUnderline"/>
          <w:rFonts w:asciiTheme="majorHAnsi" w:hAnsiTheme="majorHAnsi" w:cstheme="majorHAnsi"/>
        </w:rPr>
        <w:t xml:space="preserve"> now </w:t>
      </w:r>
      <w:r w:rsidRPr="00E62B06">
        <w:rPr>
          <w:rStyle w:val="Emphasis"/>
          <w:rFonts w:asciiTheme="majorHAnsi" w:hAnsiTheme="majorHAnsi" w:cstheme="majorHAnsi"/>
        </w:rPr>
        <w:t xml:space="preserve">engulfs the entire region, </w:t>
      </w:r>
      <w:r w:rsidRPr="00E62B06">
        <w:rPr>
          <w:rStyle w:val="StyleUnderline"/>
          <w:rFonts w:asciiTheme="majorHAnsi" w:hAnsiTheme="majorHAnsi" w:cstheme="majorHAnsi"/>
        </w:rPr>
        <w:t>imposing not only devastating losses on Iran’s leadership and people but serious costs</w:t>
      </w:r>
      <w:r w:rsidRPr="00E62B06">
        <w:rPr>
          <w:rFonts w:asciiTheme="majorHAnsi" w:hAnsiTheme="majorHAnsi" w:cstheme="majorHAnsi"/>
          <w:sz w:val="16"/>
        </w:rPr>
        <w:t xml:space="preserve"> in blood and treasure for the United States, Israel, Lebanon, the Gulf states, and other regional players.</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The United States may stumble into the kind of regime change operation it carried out in Iraq and Libya—but this time on a much larger scale.</w:t>
      </w:r>
    </w:p>
    <w:p w:rsidR="00CB488D" w:rsidRPr="00E62B06" w:rsidRDefault="00CB488D" w:rsidP="00CB488D">
      <w:pPr>
        <w:rPr>
          <w:rStyle w:val="StyleUnderline"/>
          <w:rFonts w:asciiTheme="majorHAnsi" w:hAnsiTheme="majorHAnsi" w:cstheme="majorHAnsi"/>
        </w:rPr>
      </w:pPr>
      <w:r w:rsidRPr="00E62B06">
        <w:rPr>
          <w:rFonts w:asciiTheme="majorHAnsi" w:hAnsiTheme="majorHAnsi" w:cstheme="majorHAnsi"/>
          <w:sz w:val="16"/>
        </w:rPr>
        <w:t xml:space="preserve">Even once major military operations cease, the conflict will not be over. </w:t>
      </w:r>
      <w:r w:rsidRPr="00E62B06">
        <w:rPr>
          <w:rStyle w:val="StyleUnderline"/>
          <w:rFonts w:asciiTheme="majorHAnsi" w:hAnsiTheme="majorHAnsi" w:cstheme="majorHAnsi"/>
          <w:highlight w:val="cyan"/>
        </w:rPr>
        <w:t xml:space="preserve">Iranian proxies are </w:t>
      </w:r>
      <w:r w:rsidRPr="00E62B06">
        <w:rPr>
          <w:rStyle w:val="Emphasis"/>
          <w:rFonts w:asciiTheme="majorHAnsi" w:hAnsiTheme="majorHAnsi" w:cstheme="majorHAnsi"/>
          <w:highlight w:val="cyan"/>
        </w:rPr>
        <w:t>hard to eradicate</w:t>
      </w:r>
      <w:r w:rsidRPr="00E62B06">
        <w:rPr>
          <w:rStyle w:val="StyleUnderline"/>
          <w:rFonts w:asciiTheme="majorHAnsi" w:hAnsiTheme="majorHAnsi" w:cstheme="majorHAnsi"/>
          <w:highlight w:val="cyan"/>
        </w:rPr>
        <w:t xml:space="preserve"> t</w:t>
      </w:r>
      <w:r w:rsidRPr="00E62B06">
        <w:rPr>
          <w:rStyle w:val="StyleUnderline"/>
          <w:rFonts w:asciiTheme="majorHAnsi" w:hAnsiTheme="majorHAnsi" w:cstheme="majorHAnsi"/>
        </w:rPr>
        <w:t xml:space="preserve">hrough </w:t>
      </w:r>
      <w:r w:rsidRPr="00E62B06">
        <w:rPr>
          <w:rStyle w:val="Emphasis"/>
          <w:rFonts w:asciiTheme="majorHAnsi" w:hAnsiTheme="majorHAnsi" w:cstheme="majorHAnsi"/>
        </w:rPr>
        <w:t>conventional battlefield tactics</w:t>
      </w:r>
      <w:r w:rsidRPr="00E62B06">
        <w:rPr>
          <w:rStyle w:val="StyleUnderline"/>
          <w:rFonts w:asciiTheme="majorHAnsi" w:hAnsiTheme="majorHAnsi" w:cstheme="majorHAnsi"/>
        </w:rPr>
        <w:t xml:space="preserve"> and will target U.S. forces and partners in the Middle East for years to come</w:t>
      </w:r>
      <w:r w:rsidRPr="00E62B06">
        <w:rPr>
          <w:rFonts w:asciiTheme="majorHAnsi" w:hAnsiTheme="majorHAnsi" w:cstheme="majorHAnsi"/>
          <w:sz w:val="16"/>
        </w:rPr>
        <w:t>. U.S. air strikes would set back the Iranian nuclear program anywhere from 18 months to three years. But air</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strikes </w:t>
      </w:r>
      <w:r w:rsidRPr="00E62B06">
        <w:rPr>
          <w:rStyle w:val="Emphasis"/>
          <w:rFonts w:asciiTheme="majorHAnsi" w:hAnsiTheme="majorHAnsi" w:cstheme="majorHAnsi"/>
          <w:highlight w:val="cyan"/>
        </w:rPr>
        <w:t>cannot destroy scientific know-how</w:t>
      </w:r>
      <w:r w:rsidRPr="00E62B06">
        <w:rPr>
          <w:rStyle w:val="StyleUnderline"/>
          <w:rFonts w:asciiTheme="majorHAnsi" w:hAnsiTheme="majorHAnsi" w:cstheme="majorHAnsi"/>
        </w:rPr>
        <w:t xml:space="preserve">, and the </w:t>
      </w:r>
      <w:r w:rsidRPr="00E62B06">
        <w:rPr>
          <w:rStyle w:val="StyleUnderline"/>
          <w:rFonts w:asciiTheme="majorHAnsi" w:hAnsiTheme="majorHAnsi" w:cstheme="majorHAnsi"/>
          <w:highlight w:val="cyan"/>
        </w:rPr>
        <w:t xml:space="preserve">conflict may </w:t>
      </w:r>
      <w:r w:rsidRPr="00E62B06">
        <w:rPr>
          <w:rStyle w:val="Emphasis"/>
          <w:rFonts w:asciiTheme="majorHAnsi" w:hAnsiTheme="majorHAnsi" w:cstheme="majorHAnsi"/>
          <w:highlight w:val="cyan"/>
        </w:rPr>
        <w:t>push Iran</w:t>
      </w:r>
      <w:r w:rsidRPr="00E62B06">
        <w:rPr>
          <w:rStyle w:val="StyleUnderline"/>
          <w:rFonts w:asciiTheme="majorHAnsi" w:hAnsiTheme="majorHAnsi" w:cstheme="majorHAnsi"/>
          <w:highlight w:val="cyan"/>
        </w:rPr>
        <w:t xml:space="preserve"> to</w:t>
      </w:r>
      <w:r w:rsidRPr="00E62B06">
        <w:rPr>
          <w:rStyle w:val="StyleUnderline"/>
          <w:rFonts w:asciiTheme="majorHAnsi" w:hAnsiTheme="majorHAnsi" w:cstheme="majorHAnsi"/>
        </w:rPr>
        <w:t xml:space="preserve"> take the program </w:t>
      </w:r>
      <w:r w:rsidRPr="00E62B06">
        <w:rPr>
          <w:rStyle w:val="Emphasis"/>
          <w:rFonts w:asciiTheme="majorHAnsi" w:hAnsiTheme="majorHAnsi" w:cstheme="majorHAnsi"/>
        </w:rPr>
        <w:t>further underground</w:t>
      </w:r>
      <w:r w:rsidRPr="00E62B06">
        <w:rPr>
          <w:rStyle w:val="StyleUnderline"/>
          <w:rFonts w:asciiTheme="majorHAnsi" w:hAnsiTheme="majorHAnsi" w:cstheme="majorHAnsi"/>
        </w:rPr>
        <w:t xml:space="preserve"> and </w:t>
      </w:r>
      <w:r w:rsidRPr="00E62B06">
        <w:rPr>
          <w:rStyle w:val="StyleUnderline"/>
          <w:rFonts w:asciiTheme="majorHAnsi" w:hAnsiTheme="majorHAnsi" w:cstheme="majorHAnsi"/>
          <w:highlight w:val="cyan"/>
        </w:rPr>
        <w:t>build a</w:t>
      </w:r>
      <w:r w:rsidRPr="00E62B06">
        <w:rPr>
          <w:rStyle w:val="StyleUnderline"/>
          <w:rFonts w:asciiTheme="majorHAnsi" w:hAnsiTheme="majorHAnsi" w:cstheme="majorHAnsi"/>
        </w:rPr>
        <w:t xml:space="preserve">n </w:t>
      </w:r>
      <w:r w:rsidRPr="00E62B06">
        <w:rPr>
          <w:rStyle w:val="Emphasis"/>
          <w:rFonts w:asciiTheme="majorHAnsi" w:hAnsiTheme="majorHAnsi" w:cstheme="majorHAnsi"/>
        </w:rPr>
        <w:t xml:space="preserve">actual </w:t>
      </w:r>
      <w:r w:rsidRPr="00E62B06">
        <w:rPr>
          <w:rStyle w:val="Emphasis"/>
          <w:rFonts w:asciiTheme="majorHAnsi" w:hAnsiTheme="majorHAnsi" w:cstheme="majorHAnsi"/>
          <w:highlight w:val="cyan"/>
        </w:rPr>
        <w:t>nuc</w:t>
      </w:r>
      <w:r w:rsidRPr="00E62B06">
        <w:rPr>
          <w:rStyle w:val="Emphasis"/>
          <w:rFonts w:asciiTheme="majorHAnsi" w:hAnsiTheme="majorHAnsi" w:cstheme="majorHAnsi"/>
        </w:rPr>
        <w:t>lear weapon</w:t>
      </w:r>
      <w:r w:rsidRPr="00E62B06">
        <w:rPr>
          <w:rStyle w:val="StyleUnderline"/>
          <w:rFonts w:asciiTheme="majorHAnsi" w:hAnsiTheme="majorHAnsi" w:cstheme="majorHAnsi"/>
        </w:rPr>
        <w:t xml:space="preserve">—a goal it has refrained from achieving thus far. </w:t>
      </w:r>
    </w:p>
    <w:p w:rsidR="00CB488D" w:rsidRPr="00E62B06" w:rsidRDefault="00CB488D" w:rsidP="00CB488D">
      <w:pPr>
        <w:rPr>
          <w:rStyle w:val="Emphasis"/>
          <w:rFonts w:asciiTheme="majorHAnsi" w:hAnsiTheme="majorHAnsi" w:cstheme="majorHAnsi"/>
        </w:rPr>
      </w:pPr>
      <w:r w:rsidRPr="00E62B06">
        <w:rPr>
          <w:rFonts w:asciiTheme="majorHAnsi" w:hAnsiTheme="majorHAnsi" w:cstheme="majorHAnsi"/>
          <w:sz w:val="16"/>
        </w:rPr>
        <w:t xml:space="preserve">Moreover, </w:t>
      </w:r>
      <w:r w:rsidRPr="00E62B06">
        <w:rPr>
          <w:rStyle w:val="StyleUnderline"/>
          <w:rFonts w:asciiTheme="majorHAnsi" w:hAnsiTheme="majorHAnsi" w:cstheme="majorHAnsi"/>
        </w:rPr>
        <w:t xml:space="preserve">even if the United States goes into the conflict hoping only to </w:t>
      </w:r>
      <w:r w:rsidRPr="00E62B06">
        <w:rPr>
          <w:rStyle w:val="Emphasis"/>
          <w:rFonts w:asciiTheme="majorHAnsi" w:hAnsiTheme="majorHAnsi" w:cstheme="majorHAnsi"/>
        </w:rPr>
        <w:t>weaken</w:t>
      </w:r>
      <w:r w:rsidRPr="00E62B06">
        <w:rPr>
          <w:rStyle w:val="StyleUnderline"/>
          <w:rFonts w:asciiTheme="majorHAnsi" w:hAnsiTheme="majorHAnsi" w:cstheme="majorHAnsi"/>
        </w:rPr>
        <w:t xml:space="preserve"> Iran militarily, it will soon face calls at home and from Jerusalem, Riyadh, and Abu Dhabi to </w:t>
      </w:r>
      <w:r w:rsidRPr="00E62B06">
        <w:rPr>
          <w:rStyle w:val="Emphasis"/>
          <w:rFonts w:asciiTheme="majorHAnsi" w:hAnsiTheme="majorHAnsi" w:cstheme="majorHAnsi"/>
        </w:rPr>
        <w:t>overthrow the Islamic Republic</w:t>
      </w:r>
      <w:r w:rsidRPr="00E62B06">
        <w:rPr>
          <w:rFonts w:asciiTheme="majorHAnsi" w:hAnsiTheme="majorHAnsi" w:cstheme="majorHAnsi"/>
          <w:sz w:val="16"/>
        </w:rPr>
        <w:t xml:space="preserve">. As a result, the United States may stumble into the kind of regime change operation it carried out in Iraq in 2003 and Libya in 2011—but this time on a much larger scale. Iran today has a population of 80 million, more than three times that of Iraq at the beginning of the Iraq war. The country’s topography is much more challenging than Iraq’s. </w:t>
      </w:r>
      <w:r w:rsidRPr="00E62B06">
        <w:rPr>
          <w:rStyle w:val="StyleUnderline"/>
          <w:rFonts w:asciiTheme="majorHAnsi" w:hAnsiTheme="majorHAnsi" w:cstheme="majorHAnsi"/>
          <w:highlight w:val="cyan"/>
        </w:rPr>
        <w:t>The cost of an invasion would</w:t>
      </w:r>
      <w:r w:rsidRPr="00E62B06">
        <w:rPr>
          <w:rStyle w:val="StyleUnderline"/>
          <w:rFonts w:asciiTheme="majorHAnsi" w:hAnsiTheme="majorHAnsi" w:cstheme="majorHAnsi"/>
        </w:rPr>
        <w:t xml:space="preserve"> over time </w:t>
      </w:r>
      <w:r w:rsidRPr="00E62B06">
        <w:rPr>
          <w:rStyle w:val="StyleUnderline"/>
          <w:rFonts w:asciiTheme="majorHAnsi" w:hAnsiTheme="majorHAnsi" w:cstheme="majorHAnsi"/>
          <w:highlight w:val="cyan"/>
        </w:rPr>
        <w:t>reach</w:t>
      </w:r>
      <w:r w:rsidRPr="00E62B06">
        <w:rPr>
          <w:rStyle w:val="StyleUnderline"/>
          <w:rFonts w:asciiTheme="majorHAnsi" w:hAnsiTheme="majorHAnsi" w:cstheme="majorHAnsi"/>
        </w:rPr>
        <w:t xml:space="preserve"> into the </w:t>
      </w:r>
      <w:r w:rsidRPr="00E62B06">
        <w:rPr>
          <w:rStyle w:val="Emphasis"/>
          <w:rFonts w:asciiTheme="majorHAnsi" w:hAnsiTheme="majorHAnsi" w:cstheme="majorHAnsi"/>
          <w:highlight w:val="cyan"/>
        </w:rPr>
        <w:t>trillions of dollars</w:t>
      </w:r>
      <w:r w:rsidRPr="00E62B06">
        <w:rPr>
          <w:rStyle w:val="Emphasis"/>
          <w:rFonts w:asciiTheme="majorHAnsi" w:hAnsiTheme="majorHAnsi" w:cstheme="majorHAnsi"/>
        </w:rPr>
        <w:t xml:space="preserve">. </w:t>
      </w:r>
      <w:r w:rsidRPr="00E62B06">
        <w:rPr>
          <w:rStyle w:val="StyleUnderline"/>
          <w:rFonts w:asciiTheme="majorHAnsi" w:hAnsiTheme="majorHAnsi" w:cstheme="majorHAnsi"/>
        </w:rPr>
        <w:t xml:space="preserve">And </w:t>
      </w:r>
      <w:r w:rsidRPr="00E62B06">
        <w:rPr>
          <w:rStyle w:val="StyleUnderline"/>
          <w:rFonts w:asciiTheme="majorHAnsi" w:hAnsiTheme="majorHAnsi" w:cstheme="majorHAnsi"/>
          <w:highlight w:val="cyan"/>
        </w:rPr>
        <w:t>consider</w:t>
      </w:r>
      <w:r w:rsidRPr="00E62B06">
        <w:rPr>
          <w:rStyle w:val="StyleUnderline"/>
          <w:rFonts w:asciiTheme="majorHAnsi" w:hAnsiTheme="majorHAnsi" w:cstheme="majorHAnsi"/>
        </w:rPr>
        <w:t xml:space="preserve"> for a moment </w:t>
      </w:r>
      <w:r w:rsidRPr="00E62B06">
        <w:rPr>
          <w:rStyle w:val="StyleUnderline"/>
          <w:rFonts w:asciiTheme="majorHAnsi" w:hAnsiTheme="majorHAnsi" w:cstheme="majorHAnsi"/>
          <w:highlight w:val="cyan"/>
        </w:rPr>
        <w:t xml:space="preserve">the </w:t>
      </w:r>
      <w:r w:rsidRPr="00E62B06">
        <w:rPr>
          <w:rStyle w:val="Emphasis"/>
          <w:rFonts w:asciiTheme="majorHAnsi" w:hAnsiTheme="majorHAnsi" w:cstheme="majorHAnsi"/>
          <w:highlight w:val="cyan"/>
        </w:rPr>
        <w:t>destabilizing effects</w:t>
      </w:r>
      <w:r w:rsidRPr="00E62B06">
        <w:rPr>
          <w:rStyle w:val="StyleUnderline"/>
          <w:rFonts w:asciiTheme="majorHAnsi" w:hAnsiTheme="majorHAnsi" w:cstheme="majorHAnsi"/>
          <w:highlight w:val="cyan"/>
        </w:rPr>
        <w:t xml:space="preserve"> of a </w:t>
      </w:r>
      <w:r w:rsidRPr="00E62B06">
        <w:rPr>
          <w:rStyle w:val="Emphasis"/>
          <w:rFonts w:asciiTheme="majorHAnsi" w:hAnsiTheme="majorHAnsi" w:cstheme="majorHAnsi"/>
          <w:highlight w:val="cyan"/>
        </w:rPr>
        <w:t>refugee crisis</w:t>
      </w:r>
      <w:r w:rsidRPr="00E62B06">
        <w:rPr>
          <w:rStyle w:val="StyleUnderline"/>
          <w:rFonts w:asciiTheme="majorHAnsi" w:hAnsiTheme="majorHAnsi" w:cstheme="majorHAnsi"/>
        </w:rPr>
        <w:t xml:space="preserve"> stemming from a country with a population the size of </w:t>
      </w:r>
      <w:r w:rsidRPr="00E62B06">
        <w:rPr>
          <w:rStyle w:val="Emphasis"/>
          <w:rFonts w:asciiTheme="majorHAnsi" w:hAnsiTheme="majorHAnsi" w:cstheme="majorHAnsi"/>
        </w:rPr>
        <w:t>Afghanistan, Iraq,</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 xml:space="preserve">Syria combined. </w:t>
      </w:r>
    </w:p>
    <w:p w:rsidR="00CB488D" w:rsidRPr="00E62B06" w:rsidRDefault="00CB488D" w:rsidP="00CB488D">
      <w:pPr>
        <w:rPr>
          <w:rStyle w:val="Emphasis"/>
          <w:rFonts w:asciiTheme="majorHAnsi" w:hAnsiTheme="majorHAnsi" w:cstheme="majorHAnsi"/>
        </w:rPr>
      </w:pPr>
      <w:r w:rsidRPr="00E62B06">
        <w:rPr>
          <w:rFonts w:asciiTheme="majorHAnsi" w:hAnsiTheme="majorHAnsi" w:cstheme="majorHAnsi"/>
          <w:sz w:val="16"/>
        </w:rPr>
        <w:t xml:space="preserve">The United States might instead try to engineer the collapse of the Islamic Republic without invading, as it tried in Iraq in the 1990s. But unlike many Middle Eastern countries that have grown unstable in recent years, Iran is not an artificial creation of European colonialism but a millennia-old civilization whose nationalism runs deep. Iranians are not likely to respond to a major war with the United States by blaming their own leadership and trying to overthrow it. Even if they did, </w:t>
      </w:r>
      <w:r w:rsidRPr="00E62B06">
        <w:rPr>
          <w:rStyle w:val="StyleUnderline"/>
          <w:rFonts w:asciiTheme="majorHAnsi" w:hAnsiTheme="majorHAnsi" w:cstheme="majorHAnsi"/>
        </w:rPr>
        <w:t xml:space="preserve">the most likely result would be a transition from clerical rule to a </w:t>
      </w:r>
      <w:r w:rsidRPr="00E62B06">
        <w:rPr>
          <w:rStyle w:val="Emphasis"/>
          <w:rFonts w:asciiTheme="majorHAnsi" w:hAnsiTheme="majorHAnsi" w:cstheme="majorHAnsi"/>
        </w:rPr>
        <w:t xml:space="preserve">military dictatorship </w:t>
      </w:r>
      <w:r w:rsidRPr="00E62B06">
        <w:rPr>
          <w:rStyle w:val="StyleUnderline"/>
          <w:rFonts w:asciiTheme="majorHAnsi" w:hAnsiTheme="majorHAnsi" w:cstheme="majorHAnsi"/>
        </w:rPr>
        <w:t xml:space="preserve">headed by the </w:t>
      </w:r>
      <w:r w:rsidRPr="00E62B06">
        <w:rPr>
          <w:rFonts w:asciiTheme="majorHAnsi" w:hAnsiTheme="majorHAnsi" w:cstheme="majorHAnsi"/>
          <w:sz w:val="16"/>
          <w:szCs w:val="16"/>
        </w:rPr>
        <w:t>powerful</w:t>
      </w:r>
      <w:r w:rsidRPr="00E62B06">
        <w:rPr>
          <w:rStyle w:val="StyleUnderline"/>
          <w:rFonts w:asciiTheme="majorHAnsi" w:hAnsiTheme="majorHAnsi" w:cstheme="majorHAnsi"/>
        </w:rPr>
        <w:t xml:space="preserve"> Islamic Revolutionary Guard Corps.</w:t>
      </w:r>
      <w:r w:rsidRPr="00E62B06">
        <w:rPr>
          <w:rFonts w:asciiTheme="majorHAnsi" w:hAnsiTheme="majorHAnsi" w:cstheme="majorHAnsi"/>
          <w:sz w:val="16"/>
        </w:rPr>
        <w:t xml:space="preserve"> In the worst case, </w:t>
      </w:r>
      <w:r w:rsidRPr="00E62B06">
        <w:rPr>
          <w:rStyle w:val="StyleUnderline"/>
          <w:rFonts w:asciiTheme="majorHAnsi" w:hAnsiTheme="majorHAnsi" w:cstheme="majorHAnsi"/>
          <w:highlight w:val="cyan"/>
        </w:rPr>
        <w:t xml:space="preserve">internal collapse would lead to </w:t>
      </w:r>
      <w:r w:rsidRPr="00E62B06">
        <w:rPr>
          <w:rStyle w:val="Emphasis"/>
          <w:rFonts w:asciiTheme="majorHAnsi" w:hAnsiTheme="majorHAnsi" w:cstheme="majorHAnsi"/>
          <w:highlight w:val="cyan"/>
        </w:rPr>
        <w:t>civil war</w:t>
      </w:r>
      <w:r w:rsidRPr="00E62B06">
        <w:rPr>
          <w:rStyle w:val="StyleUnderline"/>
          <w:rFonts w:asciiTheme="majorHAnsi" w:hAnsiTheme="majorHAnsi" w:cstheme="majorHAnsi"/>
          <w:highlight w:val="cyan"/>
        </w:rPr>
        <w:t>,</w:t>
      </w:r>
      <w:r w:rsidRPr="00E62B06">
        <w:rPr>
          <w:rStyle w:val="StyleUnderline"/>
          <w:rFonts w:asciiTheme="majorHAnsi" w:hAnsiTheme="majorHAnsi" w:cstheme="majorHAnsi"/>
        </w:rPr>
        <w:t xml:space="preserve"> just as it has with </w:t>
      </w:r>
      <w:r w:rsidRPr="00E62B06">
        <w:rPr>
          <w:rStyle w:val="Emphasis"/>
          <w:rFonts w:asciiTheme="majorHAnsi" w:hAnsiTheme="majorHAnsi" w:cstheme="majorHAnsi"/>
        </w:rPr>
        <w:t>several of Iran’s neighbors</w:t>
      </w:r>
      <w:r w:rsidRPr="00E62B06">
        <w:rPr>
          <w:rStyle w:val="StyleUnderline"/>
          <w:rFonts w:asciiTheme="majorHAnsi" w:hAnsiTheme="majorHAnsi" w:cstheme="majorHAnsi"/>
        </w:rPr>
        <w:t xml:space="preserve">, potentially </w:t>
      </w:r>
      <w:r w:rsidRPr="00E62B06">
        <w:rPr>
          <w:rStyle w:val="StyleUnderline"/>
          <w:rFonts w:asciiTheme="majorHAnsi" w:hAnsiTheme="majorHAnsi" w:cstheme="majorHAnsi"/>
          <w:highlight w:val="cyan"/>
        </w:rPr>
        <w:t xml:space="preserve">creating </w:t>
      </w:r>
      <w:r w:rsidRPr="00E62B06">
        <w:rPr>
          <w:rStyle w:val="Emphasis"/>
          <w:rFonts w:asciiTheme="majorHAnsi" w:hAnsiTheme="majorHAnsi" w:cstheme="majorHAnsi"/>
          <w:highlight w:val="cyan"/>
        </w:rPr>
        <w:t>terrorist safe havens</w:t>
      </w:r>
      <w:r w:rsidRPr="00E62B06">
        <w:rPr>
          <w:rStyle w:val="StyleUnderline"/>
          <w:rFonts w:asciiTheme="majorHAnsi" w:hAnsiTheme="majorHAnsi" w:cstheme="majorHAnsi"/>
          <w:highlight w:val="cyan"/>
        </w:rPr>
        <w:t xml:space="preserve"> and </w:t>
      </w:r>
      <w:r w:rsidRPr="00E62B06">
        <w:rPr>
          <w:rStyle w:val="Emphasis"/>
          <w:rFonts w:asciiTheme="majorHAnsi" w:hAnsiTheme="majorHAnsi" w:cstheme="majorHAnsi"/>
          <w:highlight w:val="cyan"/>
        </w:rPr>
        <w:t>enormous</w:t>
      </w:r>
      <w:r w:rsidRPr="00E62B06">
        <w:rPr>
          <w:rStyle w:val="StyleUnderline"/>
          <w:rFonts w:asciiTheme="majorHAnsi" w:hAnsiTheme="majorHAnsi" w:cstheme="majorHAnsi"/>
          <w:highlight w:val="cyan"/>
        </w:rPr>
        <w:t xml:space="preserve"> </w:t>
      </w:r>
      <w:r w:rsidRPr="00E62B06">
        <w:rPr>
          <w:rStyle w:val="Emphasis"/>
          <w:rFonts w:asciiTheme="majorHAnsi" w:hAnsiTheme="majorHAnsi" w:cstheme="majorHAnsi"/>
          <w:highlight w:val="cyan"/>
        </w:rPr>
        <w:t>refugee flows</w:t>
      </w:r>
      <w:r w:rsidRPr="00E62B06">
        <w:rPr>
          <w:rStyle w:val="Emphasis"/>
          <w:rFonts w:asciiTheme="majorHAnsi" w:hAnsiTheme="majorHAnsi" w:cstheme="majorHAnsi"/>
        </w:rPr>
        <w:t>.</w:t>
      </w:r>
    </w:p>
    <w:p w:rsidR="00CB488D" w:rsidRPr="00E62B06" w:rsidRDefault="00CB488D" w:rsidP="00CB488D">
      <w:pPr>
        <w:rPr>
          <w:rStyle w:val="Emphasis"/>
          <w:rFonts w:asciiTheme="majorHAnsi" w:hAnsiTheme="majorHAnsi" w:cstheme="majorHAnsi"/>
        </w:rPr>
      </w:pPr>
      <w:r w:rsidRPr="00E62B06">
        <w:rPr>
          <w:rFonts w:asciiTheme="majorHAnsi" w:hAnsiTheme="majorHAnsi" w:cstheme="majorHAnsi"/>
          <w:sz w:val="16"/>
        </w:rPr>
        <w:t xml:space="preserve">Even short of such worst-case scenarios, </w:t>
      </w:r>
      <w:r w:rsidRPr="00E62B06">
        <w:rPr>
          <w:rStyle w:val="StyleUnderline"/>
          <w:rFonts w:asciiTheme="majorHAnsi" w:hAnsiTheme="majorHAnsi" w:cstheme="majorHAnsi"/>
        </w:rPr>
        <w:t xml:space="preserve">any war with Iran would </w:t>
      </w:r>
      <w:r w:rsidRPr="00E62B06">
        <w:rPr>
          <w:rStyle w:val="Emphasis"/>
          <w:rFonts w:asciiTheme="majorHAnsi" w:hAnsiTheme="majorHAnsi" w:cstheme="majorHAnsi"/>
        </w:rPr>
        <w:t>tie down</w:t>
      </w:r>
      <w:r w:rsidRPr="00E62B06">
        <w:rPr>
          <w:rStyle w:val="StyleUnderline"/>
          <w:rFonts w:asciiTheme="majorHAnsi" w:hAnsiTheme="majorHAnsi" w:cstheme="majorHAnsi"/>
        </w:rPr>
        <w:t xml:space="preserve"> the United States in </w:t>
      </w:r>
      <w:r w:rsidRPr="00E62B06">
        <w:rPr>
          <w:rStyle w:val="Emphasis"/>
          <w:rFonts w:asciiTheme="majorHAnsi" w:hAnsiTheme="majorHAnsi" w:cstheme="majorHAnsi"/>
        </w:rPr>
        <w:t>yet another Middle Eastern conflict</w:t>
      </w:r>
      <w:r w:rsidRPr="00E62B06">
        <w:rPr>
          <w:rStyle w:val="StyleUnderline"/>
          <w:rFonts w:asciiTheme="majorHAnsi" w:hAnsiTheme="majorHAnsi" w:cstheme="majorHAnsi"/>
        </w:rPr>
        <w:t xml:space="preserve"> for </w:t>
      </w:r>
      <w:r w:rsidRPr="00E62B06">
        <w:rPr>
          <w:rStyle w:val="Emphasis"/>
          <w:rFonts w:asciiTheme="majorHAnsi" w:hAnsiTheme="majorHAnsi" w:cstheme="majorHAnsi"/>
        </w:rPr>
        <w:t>years</w:t>
      </w:r>
      <w:r w:rsidRPr="00E62B06">
        <w:rPr>
          <w:rStyle w:val="StyleUnderline"/>
          <w:rFonts w:asciiTheme="majorHAnsi" w:hAnsiTheme="majorHAnsi" w:cstheme="majorHAnsi"/>
        </w:rPr>
        <w:t xml:space="preserve"> to come.</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The</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war</w:t>
      </w:r>
      <w:r w:rsidRPr="00E62B06">
        <w:rPr>
          <w:rFonts w:asciiTheme="majorHAnsi" w:hAnsiTheme="majorHAnsi" w:cstheme="majorHAnsi"/>
          <w:sz w:val="16"/>
        </w:rPr>
        <w:t xml:space="preserve"> and its aftermath </w:t>
      </w:r>
      <w:r w:rsidRPr="00E62B06">
        <w:rPr>
          <w:rStyle w:val="StyleUnderline"/>
          <w:rFonts w:asciiTheme="majorHAnsi" w:hAnsiTheme="majorHAnsi" w:cstheme="majorHAnsi"/>
        </w:rPr>
        <w:t>would</w:t>
      </w:r>
      <w:r w:rsidRPr="00E62B06">
        <w:rPr>
          <w:rFonts w:asciiTheme="majorHAnsi" w:hAnsiTheme="majorHAnsi" w:cstheme="majorHAnsi"/>
          <w:sz w:val="16"/>
        </w:rPr>
        <w:t xml:space="preserve"> likely </w:t>
      </w:r>
      <w:r w:rsidRPr="00E62B06">
        <w:rPr>
          <w:rStyle w:val="StyleUnderline"/>
          <w:rFonts w:asciiTheme="majorHAnsi" w:hAnsiTheme="majorHAnsi" w:cstheme="majorHAnsi"/>
          <w:highlight w:val="cyan"/>
        </w:rPr>
        <w:t xml:space="preserve">cost </w:t>
      </w:r>
      <w:r w:rsidRPr="00E62B06">
        <w:rPr>
          <w:rStyle w:val="Emphasis"/>
          <w:rFonts w:asciiTheme="majorHAnsi" w:hAnsiTheme="majorHAnsi" w:cstheme="majorHAnsi"/>
          <w:highlight w:val="cyan"/>
        </w:rPr>
        <w:t>hundreds of billions</w:t>
      </w:r>
      <w:r w:rsidRPr="00E62B06">
        <w:rPr>
          <w:rStyle w:val="Emphasis"/>
          <w:rFonts w:asciiTheme="majorHAnsi" w:hAnsiTheme="majorHAnsi" w:cstheme="majorHAnsi"/>
        </w:rPr>
        <w:t xml:space="preserve"> of dollars</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and</w:t>
      </w:r>
      <w:r w:rsidRPr="00E62B06">
        <w:rPr>
          <w:rFonts w:asciiTheme="majorHAnsi" w:hAnsiTheme="majorHAnsi" w:cstheme="majorHAnsi"/>
          <w:sz w:val="16"/>
        </w:rPr>
        <w:t xml:space="preserve"> hobble not just Trump but future U.S. presidents. </w:t>
      </w:r>
      <w:r w:rsidRPr="00E62B06">
        <w:rPr>
          <w:rStyle w:val="StyleUnderline"/>
          <w:rFonts w:asciiTheme="majorHAnsi" w:hAnsiTheme="majorHAnsi" w:cstheme="majorHAnsi"/>
        </w:rPr>
        <w:t xml:space="preserve">Such a commitment would mean </w:t>
      </w:r>
      <w:r w:rsidRPr="00E62B06">
        <w:rPr>
          <w:rStyle w:val="StyleUnderline"/>
          <w:rFonts w:asciiTheme="majorHAnsi" w:hAnsiTheme="majorHAnsi" w:cstheme="majorHAnsi"/>
          <w:highlight w:val="cyan"/>
        </w:rPr>
        <w:t xml:space="preserve">the </w:t>
      </w:r>
      <w:r w:rsidRPr="00E62B06">
        <w:rPr>
          <w:rStyle w:val="Emphasis"/>
          <w:rFonts w:asciiTheme="majorHAnsi" w:hAnsiTheme="majorHAnsi" w:cstheme="majorHAnsi"/>
          <w:highlight w:val="cyan"/>
        </w:rPr>
        <w:t>end</w:t>
      </w:r>
      <w:r w:rsidRPr="00E62B06">
        <w:rPr>
          <w:rStyle w:val="StyleUnderline"/>
          <w:rFonts w:asciiTheme="majorHAnsi" w:hAnsiTheme="majorHAnsi" w:cstheme="majorHAnsi"/>
          <w:highlight w:val="cyan"/>
        </w:rPr>
        <w:t xml:space="preserve"> of</w:t>
      </w:r>
      <w:r w:rsidRPr="00E62B06">
        <w:rPr>
          <w:rStyle w:val="StyleUnderline"/>
          <w:rFonts w:asciiTheme="majorHAnsi" w:hAnsiTheme="majorHAnsi" w:cstheme="majorHAnsi"/>
        </w:rPr>
        <w:t xml:space="preserve"> the United States’ </w:t>
      </w:r>
      <w:r w:rsidRPr="00E62B06">
        <w:rPr>
          <w:rStyle w:val="Emphasis"/>
          <w:rFonts w:asciiTheme="majorHAnsi" w:hAnsiTheme="majorHAnsi" w:cstheme="majorHAnsi"/>
        </w:rPr>
        <w:t>purported shift</w:t>
      </w:r>
      <w:r w:rsidRPr="00E62B06">
        <w:rPr>
          <w:rStyle w:val="StyleUnderline"/>
          <w:rFonts w:asciiTheme="majorHAnsi" w:hAnsiTheme="majorHAnsi" w:cstheme="majorHAnsi"/>
        </w:rPr>
        <w:t xml:space="preserve"> to </w:t>
      </w:r>
      <w:r w:rsidRPr="00E62B06">
        <w:rPr>
          <w:rStyle w:val="Emphasis"/>
          <w:rFonts w:asciiTheme="majorHAnsi" w:hAnsiTheme="majorHAnsi" w:cstheme="majorHAnsi"/>
          <w:highlight w:val="cyan"/>
        </w:rPr>
        <w:t>great-power competition</w:t>
      </w:r>
      <w:r w:rsidRPr="00E62B06">
        <w:rPr>
          <w:rStyle w:val="StyleUnderline"/>
          <w:rFonts w:asciiTheme="majorHAnsi" w:hAnsiTheme="majorHAnsi" w:cstheme="majorHAnsi"/>
          <w:highlight w:val="cyan"/>
        </w:rPr>
        <w:t xml:space="preserve"> with </w:t>
      </w:r>
      <w:r w:rsidRPr="00E62B06">
        <w:rPr>
          <w:rStyle w:val="Emphasis"/>
          <w:rFonts w:asciiTheme="majorHAnsi" w:hAnsiTheme="majorHAnsi" w:cstheme="majorHAnsi"/>
          <w:highlight w:val="cyan"/>
        </w:rPr>
        <w:t>Russia and China</w:t>
      </w:r>
      <w:r w:rsidRPr="00E62B06">
        <w:rPr>
          <w:rStyle w:val="Emphasis"/>
          <w:rFonts w:asciiTheme="majorHAnsi" w:hAnsiTheme="majorHAnsi" w:cstheme="majorHAnsi"/>
        </w:rPr>
        <w:t>.</w:t>
      </w:r>
    </w:p>
    <w:p w:rsidR="00CB488D" w:rsidRPr="00E62B06" w:rsidRDefault="00CB488D" w:rsidP="00CB488D">
      <w:pPr>
        <w:rPr>
          <w:rFonts w:asciiTheme="majorHAnsi" w:hAnsiTheme="majorHAnsi" w:cstheme="majorHAnsi"/>
          <w:u w:val="single"/>
        </w:rPr>
      </w:pP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Yes War – Asia + ME</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Risk of Asian and Middle East miscalc high</w:t>
      </w:r>
    </w:p>
    <w:p w:rsidR="00CB488D" w:rsidRPr="00E62B06" w:rsidRDefault="00CB488D" w:rsidP="00CB488D">
      <w:pPr>
        <w:rPr>
          <w:rFonts w:asciiTheme="majorHAnsi" w:hAnsiTheme="majorHAnsi" w:cstheme="majorHAnsi"/>
        </w:rPr>
      </w:pPr>
      <w:r w:rsidRPr="00E62B06">
        <w:rPr>
          <w:rStyle w:val="Style13ptBold"/>
          <w:rFonts w:asciiTheme="majorHAnsi" w:hAnsiTheme="majorHAnsi" w:cstheme="majorHAnsi"/>
        </w:rPr>
        <w:t>Cimbala 3/25</w:t>
      </w:r>
      <w:r w:rsidRPr="00E62B06">
        <w:rPr>
          <w:rFonts w:asciiTheme="majorHAnsi" w:hAnsiTheme="majorHAnsi" w:cstheme="majorHAnsi"/>
        </w:rPr>
        <w:t>/19 -- (Stephen J. Cimbala, Distinguished Professor of political science at Penn State Brandywine, is the author of numerous works on national security policy, arms control, and conflict termination, "Nuclear arms race in Asia: Players, stakes and predicates for stability", Taylor &amp; Francis, 3-25-2019, https://www.tandfonline.com/doi/full/10.1080/01495933.2018.1526579) // ris</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Will the Asian nuclear powers of the twenty-first century have similar political and institutional controls over military operations in time of crisis or conventional war with the possibility of nuclear escalation? We know distressingly little about the command and control systems for nuclear weapons among existing, and possible future, post-Cold War proliferators. For the duration of the Cold War and most of the post-Cold War, until very recently, North Korea was an opaque target for intelligence collection and net assessment. </w:t>
      </w:r>
      <w:r w:rsidRPr="00E62B06">
        <w:rPr>
          <w:rFonts w:asciiTheme="majorHAnsi" w:hAnsiTheme="majorHAnsi" w:cstheme="majorHAnsi"/>
          <w:u w:val="single"/>
        </w:rPr>
        <w:t>Iran</w:t>
      </w:r>
      <w:r w:rsidRPr="00E62B06">
        <w:rPr>
          <w:rFonts w:asciiTheme="majorHAnsi" w:hAnsiTheme="majorHAnsi" w:cstheme="majorHAnsi"/>
          <w:sz w:val="16"/>
        </w:rPr>
        <w:t>, although located in the Middle East</w:t>
      </w:r>
      <w:r w:rsidRPr="00E62B06">
        <w:rPr>
          <w:rFonts w:asciiTheme="majorHAnsi" w:hAnsiTheme="majorHAnsi" w:cstheme="majorHAnsi"/>
          <w:u w:val="single"/>
        </w:rPr>
        <w:t>, has potential geostrategic reach into Asia with its expanding ballistic missile program</w:t>
      </w:r>
      <w:r w:rsidRPr="00E62B06">
        <w:rPr>
          <w:rFonts w:asciiTheme="majorHAnsi" w:hAnsiTheme="majorHAnsi" w:cstheme="majorHAnsi"/>
          <w:sz w:val="16"/>
        </w:rPr>
        <w:t>. Iran’s future nuclear weapons could presumably be held under the political control of its supreme religious council and/or its government – with its military, intelligence and other security organs mostly controlled by the former.</w:t>
      </w:r>
      <w:r w:rsidRPr="00E62B06">
        <w:rPr>
          <w:rFonts w:asciiTheme="majorHAnsi" w:hAnsiTheme="majorHAnsi" w:cstheme="majorHAnsi"/>
          <w:u w:val="single"/>
        </w:rPr>
        <w:t xml:space="preserve">8 Both Iran and Pakistan could be torn by political rivalries </w:t>
      </w:r>
      <w:r w:rsidRPr="00E62B06">
        <w:rPr>
          <w:rFonts w:asciiTheme="majorHAnsi" w:hAnsiTheme="majorHAnsi" w:cstheme="majorHAnsi"/>
          <w:sz w:val="16"/>
        </w:rPr>
        <w:t>within their security and defense establishments</w:t>
      </w:r>
      <w:r w:rsidRPr="00E62B06">
        <w:rPr>
          <w:rFonts w:asciiTheme="majorHAnsi" w:hAnsiTheme="majorHAnsi" w:cstheme="majorHAnsi"/>
          <w:u w:val="single"/>
        </w:rPr>
        <w:t xml:space="preserve"> that cut across bureaucratic lines of authority and responsibility</w:t>
      </w:r>
      <w:r w:rsidRPr="00E62B06">
        <w:rPr>
          <w:rFonts w:asciiTheme="majorHAnsi" w:hAnsiTheme="majorHAnsi" w:cstheme="majorHAnsi"/>
          <w:sz w:val="16"/>
        </w:rPr>
        <w:t xml:space="preserve">. </w:t>
      </w:r>
      <w:r w:rsidRPr="00E62B06">
        <w:rPr>
          <w:rFonts w:asciiTheme="majorHAnsi" w:hAnsiTheme="majorHAnsi" w:cstheme="majorHAnsi"/>
          <w:u w:val="single"/>
        </w:rPr>
        <w:t>Conflict</w:t>
      </w:r>
      <w:r w:rsidRPr="00E62B06">
        <w:rPr>
          <w:rFonts w:asciiTheme="majorHAnsi" w:hAnsiTheme="majorHAnsi" w:cstheme="majorHAnsi"/>
          <w:sz w:val="16"/>
        </w:rPr>
        <w:t xml:space="preserve"> between Islamic fundamentalists and political reformers in both states</w:t>
      </w:r>
      <w:r w:rsidRPr="00E62B06">
        <w:rPr>
          <w:rFonts w:asciiTheme="majorHAnsi" w:hAnsiTheme="majorHAnsi" w:cstheme="majorHAnsi"/>
          <w:u w:val="single"/>
        </w:rPr>
        <w:t xml:space="preserve"> could raise uncertainties about the crisis management of nuclear force</w:t>
      </w:r>
      <w:r w:rsidRPr="00E62B06">
        <w:rPr>
          <w:rFonts w:asciiTheme="majorHAnsi" w:hAnsiTheme="majorHAnsi" w:cstheme="majorHAnsi"/>
          <w:sz w:val="16"/>
        </w:rPr>
        <w:t xml:space="preserve"> </w:t>
      </w:r>
      <w:r w:rsidRPr="00E62B06">
        <w:rPr>
          <w:rFonts w:asciiTheme="majorHAnsi" w:hAnsiTheme="majorHAnsi" w:cstheme="majorHAnsi"/>
          <w:u w:val="single"/>
        </w:rPr>
        <w:t>and might leave commanders with de facto authority to fire or withhold weapons</w:t>
      </w:r>
      <w:r w:rsidRPr="00E62B06">
        <w:rPr>
          <w:rFonts w:asciiTheme="majorHAnsi" w:hAnsiTheme="majorHAnsi" w:cstheme="majorHAnsi"/>
          <w:sz w:val="16"/>
        </w:rPr>
        <w:t xml:space="preserve">. </w:t>
      </w:r>
      <w:r w:rsidRPr="00E62B06">
        <w:rPr>
          <w:rFonts w:asciiTheme="majorHAnsi" w:hAnsiTheme="majorHAnsi" w:cstheme="majorHAnsi"/>
          <w:u w:val="single"/>
        </w:rPr>
        <w:t>Unstable command and control over nuclear forces could be joined at the hip to nationalist or religious hostility in Asia</w:t>
      </w:r>
      <w:r w:rsidRPr="00E62B06">
        <w:rPr>
          <w:rFonts w:asciiTheme="majorHAnsi" w:hAnsiTheme="majorHAnsi" w:cstheme="majorHAnsi"/>
          <w:sz w:val="16"/>
        </w:rPr>
        <w:t xml:space="preserve">. During the Cold War, the Americans and Soviets competed on the basis of political ideology: communism versus capitalism. Both of these ideologies were rooted in Western philosophy and history and neither, with the exception of lunatic fringes on both sides, anticipated an inevitable final day of judgment between the two systems. Despite significant differences in military-strategic doctrine, the United States and the Soviet Union established an ongoing process of nuclear arms control that helped to stabilize their political relationship and to avoid conflicts based on misinformation and mistaken assumptions about one another’s intentions. In a sense, more than four decades of “nuclear learning” occurred as between the two nuclear superpowers that lasted to the very end of the Cold War and even beyond the demise of the USSR.9 </w:t>
      </w:r>
      <w:r w:rsidRPr="00E62B06">
        <w:rPr>
          <w:rFonts w:asciiTheme="majorHAnsi" w:hAnsiTheme="majorHAnsi" w:cstheme="majorHAnsi"/>
          <w:u w:val="single"/>
        </w:rPr>
        <w:t>In Asia, the next decade or two may witness the combination of absolute weapons in the hands of leaders with apocalyptic motivations or regionally hegemonic objectives.</w:t>
      </w:r>
      <w:r w:rsidRPr="00E62B06">
        <w:rPr>
          <w:rFonts w:asciiTheme="majorHAnsi" w:hAnsiTheme="majorHAnsi" w:cstheme="majorHAnsi"/>
          <w:sz w:val="16"/>
        </w:rPr>
        <w:t xml:space="preserve"> To be clear: it is not asserted here that the leaders of nuclear powers in Asia will be less “rational” than their European counterparts. Rationality is a loaded, and a subjective, term: in politics, it implies a logical or logically intended connection between political ends and means.10 Leaders in Asia will have political objectives that differ from those of the Cold War Americans and Soviets: not illogical in their own terms, but less road tested against accidental, inadvertent or deliberate escalation to nuclear war under the stress of political crisis and ambiguous intelligence. Military strategy is the realm of logical paradox and oxymoronic truths</w:t>
      </w:r>
      <w:r w:rsidRPr="00E62B06">
        <w:rPr>
          <w:rFonts w:asciiTheme="majorHAnsi" w:hAnsiTheme="majorHAnsi" w:cstheme="majorHAnsi"/>
          <w:u w:val="single"/>
        </w:rPr>
        <w:t xml:space="preserve">. </w:t>
      </w:r>
      <w:r w:rsidRPr="00E62B06">
        <w:rPr>
          <w:rFonts w:asciiTheme="majorHAnsi" w:hAnsiTheme="majorHAnsi" w:cstheme="majorHAnsi"/>
          <w:b/>
          <w:bCs/>
          <w:u w:val="single"/>
        </w:rPr>
        <w:t>Strategies and policies intended as defensive can</w:t>
      </w:r>
      <w:r w:rsidRPr="00E62B06">
        <w:rPr>
          <w:rFonts w:asciiTheme="majorHAnsi" w:hAnsiTheme="majorHAnsi" w:cstheme="majorHAnsi"/>
          <w:u w:val="single"/>
        </w:rPr>
        <w:t xml:space="preserve">, in this paradoxical world, </w:t>
      </w:r>
      <w:r w:rsidRPr="00E62B06">
        <w:rPr>
          <w:rFonts w:asciiTheme="majorHAnsi" w:hAnsiTheme="majorHAnsi" w:cstheme="majorHAnsi"/>
          <w:b/>
          <w:bCs/>
          <w:u w:val="single"/>
        </w:rPr>
        <w:t>appear provocative and offensive to other states</w:t>
      </w:r>
      <w:r w:rsidRPr="00E62B06">
        <w:rPr>
          <w:rFonts w:asciiTheme="majorHAnsi" w:hAnsiTheme="majorHAnsi" w:cstheme="majorHAnsi"/>
          <w:sz w:val="16"/>
        </w:rPr>
        <w:t xml:space="preserve">. For example, </w:t>
      </w:r>
      <w:r w:rsidRPr="00E62B06">
        <w:rPr>
          <w:rFonts w:asciiTheme="majorHAnsi" w:hAnsiTheme="majorHAnsi" w:cstheme="majorHAnsi"/>
          <w:u w:val="single"/>
        </w:rPr>
        <w:t xml:space="preserve">leaders in Asia might misconstrue or apply mistakenly the strategy of preemption. </w:t>
      </w:r>
      <w:r w:rsidRPr="00E62B06">
        <w:rPr>
          <w:rFonts w:asciiTheme="majorHAnsi" w:hAnsiTheme="majorHAnsi" w:cstheme="majorHAnsi"/>
          <w:sz w:val="16"/>
        </w:rPr>
        <w:t xml:space="preserve">Preemption is not an offensive strategy but a defensive one. It is motivated by the expectation that the opponent has already launched an attack or is about to. </w:t>
      </w:r>
      <w:r w:rsidRPr="00E62B06">
        <w:rPr>
          <w:rFonts w:asciiTheme="majorHAnsi" w:hAnsiTheme="majorHAnsi" w:cstheme="majorHAnsi"/>
          <w:u w:val="single"/>
        </w:rPr>
        <w:t>Preemption is dangerous on account of its “defensiveness”: leaders misperceive that they are already under attack based on deficient and misleading indicators of warning, or on mistaken assumptions about enemy intentions and capabilities</w:t>
      </w:r>
      <w:r w:rsidRPr="00E62B06">
        <w:rPr>
          <w:rFonts w:asciiTheme="majorHAnsi" w:hAnsiTheme="majorHAnsi" w:cstheme="majorHAnsi"/>
          <w:sz w:val="16"/>
        </w:rPr>
        <w:t xml:space="preserve">.11 </w:t>
      </w:r>
      <w:r w:rsidRPr="00E62B06">
        <w:rPr>
          <w:rFonts w:asciiTheme="majorHAnsi" w:hAnsiTheme="majorHAnsi" w:cstheme="majorHAnsi"/>
          <w:u w:val="single"/>
        </w:rPr>
        <w:t>Another possible path to war based on twenty-first century military realities is the deliberate use, or threatened use, of w</w:t>
      </w:r>
      <w:r w:rsidRPr="00E62B06">
        <w:rPr>
          <w:rFonts w:asciiTheme="majorHAnsi" w:hAnsiTheme="majorHAnsi" w:cstheme="majorHAnsi"/>
          <w:sz w:val="16"/>
        </w:rPr>
        <w:t xml:space="preserve">eapons of </w:t>
      </w:r>
      <w:r w:rsidRPr="00E62B06">
        <w:rPr>
          <w:rFonts w:asciiTheme="majorHAnsi" w:hAnsiTheme="majorHAnsi" w:cstheme="majorHAnsi"/>
          <w:u w:val="single"/>
        </w:rPr>
        <w:t>m</w:t>
      </w:r>
      <w:r w:rsidRPr="00E62B06">
        <w:rPr>
          <w:rFonts w:asciiTheme="majorHAnsi" w:hAnsiTheme="majorHAnsi" w:cstheme="majorHAnsi"/>
          <w:sz w:val="16"/>
        </w:rPr>
        <w:t xml:space="preserve">ass </w:t>
      </w:r>
      <w:r w:rsidRPr="00E62B06">
        <w:rPr>
          <w:rFonts w:asciiTheme="majorHAnsi" w:hAnsiTheme="majorHAnsi" w:cstheme="majorHAnsi"/>
          <w:u w:val="single"/>
        </w:rPr>
        <w:t>d</w:t>
      </w:r>
      <w:r w:rsidRPr="00E62B06">
        <w:rPr>
          <w:rFonts w:asciiTheme="majorHAnsi" w:hAnsiTheme="majorHAnsi" w:cstheme="majorHAnsi"/>
          <w:sz w:val="16"/>
        </w:rPr>
        <w:t xml:space="preserve">estruction, </w:t>
      </w:r>
      <w:r w:rsidRPr="00E62B06">
        <w:rPr>
          <w:rFonts w:asciiTheme="majorHAnsi" w:hAnsiTheme="majorHAnsi" w:cstheme="majorHAnsi"/>
          <w:u w:val="single"/>
        </w:rPr>
        <w:t>including nuclear weapons</w:t>
      </w:r>
      <w:r w:rsidRPr="00E62B06">
        <w:rPr>
          <w:rFonts w:asciiTheme="majorHAnsi" w:hAnsiTheme="majorHAnsi" w:cstheme="majorHAnsi"/>
          <w:sz w:val="16"/>
        </w:rPr>
        <w:t xml:space="preserve">. We noted already that this use might occur as part of “anti-access” or “area denial” strategies in Asia. </w:t>
      </w:r>
      <w:r w:rsidRPr="00E62B06">
        <w:rPr>
          <w:rFonts w:asciiTheme="majorHAnsi" w:hAnsiTheme="majorHAnsi" w:cstheme="majorHAnsi"/>
          <w:b/>
          <w:bCs/>
          <w:u w:val="single"/>
        </w:rPr>
        <w:t>Hostile powers could employ the threat of nuclear first use</w:t>
      </w:r>
      <w:r w:rsidRPr="00E62B06">
        <w:rPr>
          <w:rFonts w:asciiTheme="majorHAnsi" w:hAnsiTheme="majorHAnsi" w:cstheme="majorHAnsi"/>
          <w:u w:val="single"/>
        </w:rPr>
        <w:t xml:space="preserve"> against American allies or forward deploying U.S. forces in order to deter American intervention in the region</w:t>
      </w:r>
      <w:r w:rsidRPr="00E62B06">
        <w:rPr>
          <w:rFonts w:asciiTheme="majorHAnsi" w:hAnsiTheme="majorHAnsi" w:cstheme="majorHAnsi"/>
          <w:sz w:val="16"/>
        </w:rPr>
        <w:t xml:space="preserve">, against their interests. 462 S. J. CIMBALA </w:t>
      </w:r>
      <w:r w:rsidRPr="00E62B06">
        <w:rPr>
          <w:rFonts w:asciiTheme="majorHAnsi" w:hAnsiTheme="majorHAnsi" w:cstheme="majorHAnsi"/>
          <w:u w:val="single"/>
        </w:rPr>
        <w:t>This is an obvious stratagem for China</w:t>
      </w:r>
      <w:r w:rsidRPr="00E62B06">
        <w:rPr>
          <w:rFonts w:asciiTheme="majorHAnsi" w:hAnsiTheme="majorHAnsi" w:cstheme="majorHAnsi"/>
          <w:sz w:val="16"/>
        </w:rPr>
        <w:t xml:space="preserve"> to use in case it decides to forcibly disarm Taiwan or otherwise create a military fait accompli in the Western Pacific contrary to U.S. interests.12 China would not need to use nuclear or other weapons of mass destruction in order to accomplish a number of its possible objectives in the region, absent U.S. military intervention. The challenge for China would be to deter or defeat U.S. military intervention in favor of Taiwan or another threatened interest. </w:t>
      </w:r>
      <w:r w:rsidRPr="00E62B06">
        <w:rPr>
          <w:rFonts w:asciiTheme="majorHAnsi" w:hAnsiTheme="majorHAnsi" w:cstheme="majorHAnsi"/>
          <w:u w:val="single"/>
        </w:rPr>
        <w:t>More accurate ballistic missiles of various ranges, improved air defenses and C4ISR</w:t>
      </w:r>
      <w:r w:rsidRPr="00E62B06">
        <w:rPr>
          <w:rFonts w:asciiTheme="majorHAnsi" w:hAnsiTheme="majorHAnsi" w:cstheme="majorHAnsi"/>
          <w:sz w:val="16"/>
        </w:rPr>
        <w:t xml:space="preserve"> (command, control, communications, computers, intelligence, surveillance and reconnaissance) </w:t>
      </w:r>
      <w:r w:rsidRPr="00E62B06">
        <w:rPr>
          <w:rFonts w:asciiTheme="majorHAnsi" w:hAnsiTheme="majorHAnsi" w:cstheme="majorHAnsi"/>
          <w:u w:val="single"/>
        </w:rPr>
        <w:t>and expertise in cyberwar could augment Chinese access denial capabilities – with or without nuclear weapons</w:t>
      </w:r>
      <w:r w:rsidRPr="00E62B06">
        <w:rPr>
          <w:rFonts w:asciiTheme="majorHAnsi" w:hAnsiTheme="majorHAnsi" w:cstheme="majorHAnsi"/>
          <w:sz w:val="16"/>
        </w:rPr>
        <w:t xml:space="preserve">.13 In addition, the combination of nuclear and cyber capabilities in </w:t>
      </w:r>
      <w:r w:rsidRPr="00E62B06">
        <w:rPr>
          <w:rFonts w:asciiTheme="majorHAnsi" w:hAnsiTheme="majorHAnsi" w:cstheme="majorHAnsi"/>
          <w:u w:val="single"/>
        </w:rPr>
        <w:t>a U.S.- China confrontation could create a scenario of escalation from conventional war into a nuclear crisis</w:t>
      </w:r>
      <w:r w:rsidRPr="00E62B06">
        <w:rPr>
          <w:rFonts w:asciiTheme="majorHAnsi" w:hAnsiTheme="majorHAnsi" w:cstheme="majorHAnsi"/>
          <w:sz w:val="16"/>
        </w:rPr>
        <w:t xml:space="preserve">. As Andrew Futter has noted: This is a particular concern given the fact that China is thought to share some parts of its C2 system for both nuclear and conventional forces. </w:t>
      </w:r>
      <w:r w:rsidRPr="00E62B06">
        <w:rPr>
          <w:rFonts w:asciiTheme="majorHAnsi" w:hAnsiTheme="majorHAnsi" w:cstheme="majorHAnsi"/>
          <w:u w:val="single"/>
        </w:rPr>
        <w:t xml:space="preserve">This risk is, in turn, likely to have implications for China’s ‘No First Use’ nuclear posture, particularly when cyber is combined with US ballistic missile defence plans </w:t>
      </w:r>
      <w:r w:rsidRPr="00E62B06">
        <w:rPr>
          <w:rFonts w:asciiTheme="majorHAnsi" w:hAnsiTheme="majorHAnsi" w:cstheme="majorHAnsi"/>
          <w:sz w:val="16"/>
        </w:rPr>
        <w:t xml:space="preserve">and conventional global strike capabilities.14 Nor is this all – </w:t>
      </w:r>
      <w:r w:rsidRPr="00E62B06">
        <w:rPr>
          <w:rFonts w:asciiTheme="majorHAnsi" w:hAnsiTheme="majorHAnsi" w:cstheme="majorHAnsi"/>
          <w:u w:val="single"/>
        </w:rPr>
        <w:t>some Chinese policy and strategy discussions suggest a potential for seamless transition from conventional to nuclear war</w:t>
      </w:r>
      <w:r w:rsidRPr="00E62B06">
        <w:rPr>
          <w:rFonts w:asciiTheme="majorHAnsi" w:hAnsiTheme="majorHAnsi" w:cstheme="majorHAnsi"/>
          <w:sz w:val="16"/>
        </w:rPr>
        <w:t xml:space="preserve">, once an enemy has attacked China’s vital interests. China’s expectation is that the most important regional wars of the future will be conventional conflicts under the shadow of nuclear deterrence. Therefore China may adhere to a notion of “double deterrence” based on the combined or sequential use of conventional and nuclear missile brigades, with nuclear weapons as “a backstop to support conventional operations.” 15 North Korea, whose small nuclear arsenal might also play an “access denial” role, is the best current example of an otherwise strategically insignificant state whose nukes have placed it in a pivotal position for regional stability. Without an agreement to verifiably dismantle its declared nuclear weapons capability, </w:t>
      </w:r>
      <w:r w:rsidRPr="00E62B06">
        <w:rPr>
          <w:rFonts w:asciiTheme="majorHAnsi" w:hAnsiTheme="majorHAnsi" w:cstheme="majorHAnsi"/>
          <w:u w:val="single"/>
        </w:rPr>
        <w:t>North Korea threatens serial production of nuclear weapons for access denial to the Americans</w:t>
      </w:r>
      <w:r w:rsidRPr="00E62B06">
        <w:rPr>
          <w:rFonts w:asciiTheme="majorHAnsi" w:hAnsiTheme="majorHAnsi" w:cstheme="majorHAnsi"/>
          <w:sz w:val="16"/>
        </w:rPr>
        <w:t xml:space="preserve">, </w:t>
      </w:r>
      <w:r w:rsidRPr="00E62B06">
        <w:rPr>
          <w:rFonts w:asciiTheme="majorHAnsi" w:hAnsiTheme="majorHAnsi" w:cstheme="majorHAnsi"/>
          <w:u w:val="single"/>
        </w:rPr>
        <w:t>for political intimidation of South Korea and Japan,</w:t>
      </w:r>
      <w:r w:rsidRPr="00E62B06">
        <w:rPr>
          <w:rFonts w:asciiTheme="majorHAnsi" w:hAnsiTheme="majorHAnsi" w:cstheme="majorHAnsi"/>
          <w:sz w:val="16"/>
        </w:rPr>
        <w:t xml:space="preserve"> </w:t>
      </w:r>
      <w:r w:rsidRPr="00E62B06">
        <w:rPr>
          <w:rFonts w:asciiTheme="majorHAnsi" w:hAnsiTheme="majorHAnsi" w:cstheme="majorHAnsi"/>
          <w:u w:val="single"/>
        </w:rPr>
        <w:t>and for possible sale to third parties, including terrorists.</w:t>
      </w:r>
      <w:r w:rsidRPr="00E62B06">
        <w:rPr>
          <w:rFonts w:asciiTheme="majorHAnsi" w:hAnsiTheme="majorHAnsi" w:cstheme="majorHAnsi"/>
          <w:sz w:val="16"/>
        </w:rPr>
        <w:t xml:space="preserve"> The U.S. and South Korea could defeat North Korea in a war if it came to that, but such a war on any scale would be devastating for South Korean civilians. Therefore, Seoul prefers detente and an open door for eventual unification of the two Koreas, as opposed to coercive diplomatic or military pressure against Pyongyang. It may turn out that North Korea eventually abandons its apparent commitment to membership in the ranks of nuclear powers, although the 2017 nuclear saber rattling of Supreme Leader Kim Jong-un was disconcerting in this respect. </w:t>
      </w:r>
      <w:r w:rsidRPr="00E62B06">
        <w:rPr>
          <w:rFonts w:asciiTheme="majorHAnsi" w:hAnsiTheme="majorHAnsi" w:cstheme="majorHAnsi"/>
          <w:u w:val="single"/>
        </w:rPr>
        <w:t>It is also too early to tell whether the P-5 plus one</w:t>
      </w:r>
      <w:r w:rsidRPr="00E62B06">
        <w:rPr>
          <w:rFonts w:asciiTheme="majorHAnsi" w:hAnsiTheme="majorHAnsi" w:cstheme="majorHAnsi"/>
          <w:sz w:val="16"/>
        </w:rPr>
        <w:t xml:space="preserve"> (the U.S., Britain, France, Russia, China and Germany) </w:t>
      </w:r>
      <w:r w:rsidRPr="00E62B06">
        <w:rPr>
          <w:rFonts w:asciiTheme="majorHAnsi" w:hAnsiTheme="majorHAnsi" w:cstheme="majorHAnsi"/>
          <w:u w:val="single"/>
        </w:rPr>
        <w:t>agreement with Iran in 2015 to freeze its nuclear ambitions short of weaponization will have transitory or enduring effects. If these two cases slip the leash of nonproliferation, others are almost certain to follow, and the geostrategic logic of political rivalry in Asia and in the Middle East will be tightly bound up with a high probability of WMD, including nuclear, use</w:t>
      </w:r>
      <w:r w:rsidRPr="00E62B06">
        <w:rPr>
          <w:rFonts w:asciiTheme="majorHAnsi" w:hAnsiTheme="majorHAnsi" w:cstheme="majorHAnsi"/>
          <w:sz w:val="16"/>
        </w:rPr>
        <w:t xml:space="preserve">. U.S. and allied diplomacy with regard to actual and potential nuclear states in Asia will have to combine carrots with sticks in order to induce, or dissuade, a repeat performance of July and August, 1914 but on a grander scale.16 </w:t>
      </w:r>
      <w:r w:rsidRPr="00E62B06">
        <w:rPr>
          <w:rFonts w:asciiTheme="majorHAnsi" w:hAnsiTheme="majorHAnsi" w:cstheme="majorHAnsi"/>
          <w:b/>
          <w:bCs/>
          <w:u w:val="single"/>
        </w:rPr>
        <w:t>A worst case scenario is not inevitable</w:t>
      </w:r>
      <w:r w:rsidRPr="00E62B06">
        <w:rPr>
          <w:rFonts w:asciiTheme="majorHAnsi" w:hAnsiTheme="majorHAnsi" w:cstheme="majorHAnsi"/>
          <w:sz w:val="16"/>
        </w:rPr>
        <w:t>; there is no deterministic relationship between more weapons and a greater likelihood of bad decisions.17</w:t>
      </w:r>
    </w:p>
    <w:p w:rsidR="00CB488D" w:rsidRPr="00E62B06" w:rsidRDefault="00CB488D" w:rsidP="00CB488D">
      <w:pPr>
        <w:rPr>
          <w:rFonts w:asciiTheme="majorHAnsi" w:hAnsiTheme="majorHAnsi" w:cstheme="majorHAnsi"/>
        </w:rPr>
      </w:pP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Yes War – Nuclear Modernization (NoKo China and Russia)</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North Korea, China, and Russia are </w:t>
      </w:r>
      <w:r w:rsidRPr="00E62B06">
        <w:rPr>
          <w:rFonts w:asciiTheme="majorHAnsi" w:hAnsiTheme="majorHAnsi" w:cstheme="majorHAnsi"/>
          <w:u w:val="single"/>
        </w:rPr>
        <w:t>modernizing</w:t>
      </w:r>
      <w:r w:rsidRPr="00E62B06">
        <w:rPr>
          <w:rFonts w:asciiTheme="majorHAnsi" w:hAnsiTheme="majorHAnsi" w:cstheme="majorHAnsi"/>
        </w:rPr>
        <w:t xml:space="preserve"> their nuclear arsenals now---they’ll use </w:t>
      </w:r>
      <w:r w:rsidRPr="00E62B06">
        <w:rPr>
          <w:rFonts w:asciiTheme="majorHAnsi" w:hAnsiTheme="majorHAnsi" w:cstheme="majorHAnsi"/>
          <w:u w:val="single"/>
        </w:rPr>
        <w:t>tactical strikes</w:t>
      </w:r>
      <w:r w:rsidRPr="00E62B06">
        <w:rPr>
          <w:rFonts w:asciiTheme="majorHAnsi" w:hAnsiTheme="majorHAnsi" w:cstheme="majorHAnsi"/>
        </w:rPr>
        <w:t xml:space="preserve"> to achieve </w:t>
      </w:r>
      <w:r w:rsidRPr="00E62B06">
        <w:rPr>
          <w:rFonts w:asciiTheme="majorHAnsi" w:hAnsiTheme="majorHAnsi" w:cstheme="majorHAnsi"/>
          <w:u w:val="single"/>
        </w:rPr>
        <w:t>revisionist aims</w:t>
      </w:r>
      <w:r w:rsidRPr="00E62B06">
        <w:rPr>
          <w:rFonts w:asciiTheme="majorHAnsi" w:hAnsiTheme="majorHAnsi" w:cstheme="majorHAnsi"/>
        </w:rPr>
        <w:t>.</w:t>
      </w:r>
    </w:p>
    <w:p w:rsidR="00CB488D" w:rsidRPr="00E62B06" w:rsidRDefault="00CB488D" w:rsidP="00CB488D">
      <w:pPr>
        <w:rPr>
          <w:rFonts w:asciiTheme="majorHAnsi" w:hAnsiTheme="majorHAnsi" w:cstheme="majorHAnsi"/>
          <w:sz w:val="16"/>
          <w:szCs w:val="16"/>
        </w:rPr>
      </w:pPr>
      <w:r w:rsidRPr="00E62B06">
        <w:rPr>
          <w:rStyle w:val="Style13ptBold"/>
          <w:rFonts w:asciiTheme="majorHAnsi" w:hAnsiTheme="majorHAnsi" w:cstheme="majorHAnsi"/>
        </w:rPr>
        <w:t xml:space="preserve">Peters, Anderson, &amp; Menke ‘18 </w:t>
      </w:r>
      <w:r w:rsidRPr="00E62B06">
        <w:rPr>
          <w:rFonts w:asciiTheme="majorHAnsi" w:hAnsiTheme="majorHAnsi" w:cstheme="majorHAnsi"/>
          <w:sz w:val="16"/>
          <w:szCs w:val="16"/>
        </w:rPr>
        <w:t xml:space="preserve">— Robert Peters; Senior research fellow examining issues related to nuclear proliferation, deterrence operations, and the role of special forces in countering weapons of mass destruction. Justin Anderson; Senior research fellow focusing on issues related to nuclear forces, nuclear arms control, confidence-building measures, and deterrence. Harrison Menke; Research analyst focusing on issues related to nuclear forces, deterrence operations, and regional conflict and escalation. (Winter 2018; “Deterrence in the 21st Century: Integrating Nuclear and Conventional Force;” </w:t>
      </w:r>
      <w:r w:rsidRPr="00E62B06">
        <w:rPr>
          <w:rFonts w:asciiTheme="majorHAnsi" w:hAnsiTheme="majorHAnsi" w:cstheme="majorHAnsi"/>
          <w:i/>
          <w:sz w:val="16"/>
          <w:szCs w:val="16"/>
        </w:rPr>
        <w:t>Strategic Studies Quarterly</w:t>
      </w:r>
      <w:r w:rsidRPr="00E62B06">
        <w:rPr>
          <w:rFonts w:asciiTheme="majorHAnsi" w:hAnsiTheme="majorHAnsi" w:cstheme="majorHAnsi"/>
          <w:sz w:val="16"/>
          <w:szCs w:val="16"/>
        </w:rPr>
        <w:t>; https://www.airuniversity.af.edu/Portals/10/SSQ/documents/Volume-12_Issue-4/Menke.pdf; //GrRv)</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More importantly, </w:t>
      </w:r>
      <w:r w:rsidRPr="00E62B06">
        <w:rPr>
          <w:rStyle w:val="StyleUnderline"/>
          <w:rFonts w:asciiTheme="majorHAnsi" w:hAnsiTheme="majorHAnsi" w:cstheme="majorHAnsi"/>
          <w:highlight w:val="cyan"/>
        </w:rPr>
        <w:t xml:space="preserve">the role of </w:t>
      </w:r>
      <w:r w:rsidRPr="00E62B06">
        <w:rPr>
          <w:rStyle w:val="Emphasis"/>
          <w:rFonts w:asciiTheme="majorHAnsi" w:hAnsiTheme="majorHAnsi" w:cstheme="majorHAnsi"/>
          <w:highlight w:val="cyan"/>
        </w:rPr>
        <w:t>nuclear weapons</w:t>
      </w:r>
      <w:r w:rsidRPr="00E62B06">
        <w:rPr>
          <w:rStyle w:val="StyleUnderline"/>
          <w:rFonts w:asciiTheme="majorHAnsi" w:hAnsiTheme="majorHAnsi" w:cstheme="majorHAnsi"/>
        </w:rPr>
        <w:t xml:space="preserve"> in these three states’ strategies </w:t>
      </w:r>
      <w:r w:rsidRPr="00E62B06">
        <w:rPr>
          <w:rStyle w:val="StyleUnderline"/>
          <w:rFonts w:asciiTheme="majorHAnsi" w:hAnsiTheme="majorHAnsi" w:cstheme="majorHAnsi"/>
          <w:highlight w:val="cyan"/>
        </w:rPr>
        <w:t>has become more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nuanced</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highlight w:val="cyan"/>
        </w:rPr>
        <w:t>expansive</w:t>
      </w:r>
      <w:r w:rsidRPr="00E62B06">
        <w:rPr>
          <w:rFonts w:asciiTheme="majorHAnsi" w:hAnsiTheme="majorHAnsi" w:cstheme="majorHAnsi"/>
          <w:sz w:val="16"/>
        </w:rPr>
        <w:t xml:space="preserve"> as a result of their assessment of potential future armed conflicts. </w:t>
      </w:r>
      <w:r w:rsidRPr="00E62B06">
        <w:rPr>
          <w:rStyle w:val="StyleUnderline"/>
          <w:rFonts w:asciiTheme="majorHAnsi" w:hAnsiTheme="majorHAnsi" w:cstheme="majorHAnsi"/>
          <w:highlight w:val="cyan"/>
        </w:rPr>
        <w:t xml:space="preserve">These actors believe a </w:t>
      </w:r>
      <w:r w:rsidRPr="00E62B06">
        <w:rPr>
          <w:rStyle w:val="Emphasis"/>
          <w:rFonts w:asciiTheme="majorHAnsi" w:hAnsiTheme="majorHAnsi" w:cstheme="majorHAnsi"/>
          <w:highlight w:val="cyan"/>
        </w:rPr>
        <w:t>constant state of competition exists</w:t>
      </w:r>
      <w:r w:rsidRPr="00E62B06">
        <w:rPr>
          <w:rStyle w:val="StyleUnderline"/>
          <w:rFonts w:asciiTheme="majorHAnsi" w:hAnsiTheme="majorHAnsi" w:cstheme="majorHAnsi"/>
          <w:highlight w:val="cyan"/>
        </w:rPr>
        <w:t xml:space="preserve"> with the U</w:t>
      </w:r>
      <w:r w:rsidRPr="00E62B06">
        <w:rPr>
          <w:rStyle w:val="StyleUnderline"/>
          <w:rFonts w:asciiTheme="majorHAnsi" w:hAnsiTheme="majorHAnsi" w:cstheme="majorHAnsi"/>
        </w:rPr>
        <w:t xml:space="preserve">nited </w:t>
      </w:r>
      <w:r w:rsidRPr="00E62B06">
        <w:rPr>
          <w:rStyle w:val="StyleUnderline"/>
          <w:rFonts w:asciiTheme="majorHAnsi" w:hAnsiTheme="majorHAnsi" w:cstheme="majorHAnsi"/>
          <w:highlight w:val="cyan"/>
        </w:rPr>
        <w:t>S</w:t>
      </w:r>
      <w:r w:rsidRPr="00E62B06">
        <w:rPr>
          <w:rStyle w:val="StyleUnderline"/>
          <w:rFonts w:asciiTheme="majorHAnsi" w:hAnsiTheme="majorHAnsi" w:cstheme="majorHAnsi"/>
        </w:rPr>
        <w:t xml:space="preserve">tates </w:t>
      </w:r>
      <w:r w:rsidRPr="00E62B06">
        <w:rPr>
          <w:rStyle w:val="StyleUnderline"/>
          <w:rFonts w:asciiTheme="majorHAnsi" w:hAnsiTheme="majorHAnsi" w:cstheme="majorHAnsi"/>
          <w:highlight w:val="cyan"/>
        </w:rPr>
        <w:t xml:space="preserve">that explicitly includes a </w:t>
      </w:r>
      <w:r w:rsidRPr="00E62B06">
        <w:rPr>
          <w:rStyle w:val="Emphasis"/>
          <w:rFonts w:asciiTheme="majorHAnsi" w:hAnsiTheme="majorHAnsi" w:cstheme="majorHAnsi"/>
          <w:highlight w:val="cyan"/>
        </w:rPr>
        <w:t>nuclear dimension</w:t>
      </w:r>
      <w:r w:rsidRPr="00E62B06">
        <w:rPr>
          <w:rFonts w:asciiTheme="majorHAnsi" w:hAnsiTheme="majorHAnsi" w:cstheme="majorHAnsi"/>
          <w:sz w:val="16"/>
        </w:rPr>
        <w:t xml:space="preserve"> that extends across multiple strategic domains and across different phases of crisis and conflict. Thus, </w:t>
      </w:r>
      <w:r w:rsidRPr="00E62B06">
        <w:rPr>
          <w:rStyle w:val="StyleUnderline"/>
          <w:rFonts w:asciiTheme="majorHAnsi" w:hAnsiTheme="majorHAnsi" w:cstheme="majorHAnsi"/>
        </w:rPr>
        <w:t xml:space="preserve">nuclear forces </w:t>
      </w:r>
      <w:r w:rsidRPr="00E62B06">
        <w:rPr>
          <w:rStyle w:val="Emphasis"/>
          <w:rFonts w:asciiTheme="majorHAnsi" w:hAnsiTheme="majorHAnsi" w:cstheme="majorHAnsi"/>
        </w:rPr>
        <w:t>not only</w:t>
      </w:r>
      <w:r w:rsidRPr="00E62B06">
        <w:rPr>
          <w:rStyle w:val="StyleUnderline"/>
          <w:rFonts w:asciiTheme="majorHAnsi" w:hAnsiTheme="majorHAnsi" w:cstheme="majorHAnsi"/>
        </w:rPr>
        <w:t xml:space="preserve"> deter the most </w:t>
      </w:r>
      <w:r w:rsidRPr="00E62B06">
        <w:rPr>
          <w:rStyle w:val="Emphasis"/>
          <w:rFonts w:asciiTheme="majorHAnsi" w:hAnsiTheme="majorHAnsi" w:cstheme="majorHAnsi"/>
        </w:rPr>
        <w:t>extreme circumstance</w:t>
      </w:r>
      <w:r w:rsidRPr="00E62B06">
        <w:rPr>
          <w:rFonts w:asciiTheme="majorHAnsi" w:hAnsiTheme="majorHAnsi" w:cstheme="majorHAnsi"/>
          <w:sz w:val="16"/>
        </w:rPr>
        <w:t xml:space="preserve"> (large-scale nuclear attack against their homelands) </w:t>
      </w:r>
      <w:r w:rsidRPr="00E62B06">
        <w:rPr>
          <w:rStyle w:val="StyleUnderline"/>
          <w:rFonts w:asciiTheme="majorHAnsi" w:hAnsiTheme="majorHAnsi" w:cstheme="majorHAnsi"/>
        </w:rPr>
        <w:t xml:space="preserve">but also are increasingly expected to play a </w:t>
      </w:r>
      <w:r w:rsidRPr="00E62B06">
        <w:rPr>
          <w:rStyle w:val="Emphasis"/>
          <w:rFonts w:asciiTheme="majorHAnsi" w:hAnsiTheme="majorHAnsi" w:cstheme="majorHAnsi"/>
        </w:rPr>
        <w:t>foundational</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active role</w:t>
      </w:r>
      <w:r w:rsidRPr="00E62B06">
        <w:rPr>
          <w:rStyle w:val="StyleUnderline"/>
          <w:rFonts w:asciiTheme="majorHAnsi" w:hAnsiTheme="majorHAnsi" w:cstheme="majorHAnsi"/>
        </w:rPr>
        <w:t xml:space="preserve"> across all phases of crisis and conflict</w:t>
      </w:r>
      <w:r w:rsidRPr="00E62B06">
        <w:rPr>
          <w:rFonts w:asciiTheme="majorHAnsi" w:hAnsiTheme="majorHAnsi" w:cstheme="majorHAnsi"/>
          <w:sz w:val="16"/>
        </w:rPr>
        <w:t xml:space="preserve">.22 </w:t>
      </w:r>
      <w:r w:rsidRPr="00E62B06">
        <w:rPr>
          <w:rStyle w:val="StyleUnderline"/>
          <w:rFonts w:asciiTheme="majorHAnsi" w:hAnsiTheme="majorHAnsi" w:cstheme="majorHAnsi"/>
        </w:rPr>
        <w:t xml:space="preserve">They ostensibly go well beyond views of nuclear deterrence and prevention of nuclear war, to include the potential for </w:t>
      </w:r>
      <w:r w:rsidRPr="00E62B06">
        <w:rPr>
          <w:rStyle w:val="Emphasis"/>
          <w:rFonts w:asciiTheme="majorHAnsi" w:hAnsiTheme="majorHAnsi" w:cstheme="majorHAnsi"/>
        </w:rPr>
        <w:t>war fighting</w:t>
      </w:r>
      <w:r w:rsidRPr="00E62B06">
        <w:rPr>
          <w:rFonts w:asciiTheme="majorHAnsi" w:hAnsiTheme="majorHAnsi" w:cstheme="majorHAnsi"/>
          <w:sz w:val="16"/>
        </w:rPr>
        <w:t>.23</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Indeed, </w:t>
      </w:r>
      <w:r w:rsidRPr="00E62B06">
        <w:rPr>
          <w:rStyle w:val="Emphasis"/>
          <w:rFonts w:asciiTheme="majorHAnsi" w:hAnsiTheme="majorHAnsi" w:cstheme="majorHAnsi"/>
        </w:rPr>
        <w:t>North Korea</w:t>
      </w:r>
      <w:r w:rsidRPr="00E62B06">
        <w:rPr>
          <w:rFonts w:asciiTheme="majorHAnsi" w:hAnsiTheme="majorHAnsi" w:cstheme="majorHAnsi"/>
          <w:sz w:val="16"/>
        </w:rPr>
        <w:t xml:space="preserve"> and </w:t>
      </w:r>
      <w:r w:rsidRPr="00E62B06">
        <w:rPr>
          <w:rStyle w:val="Emphasis"/>
          <w:rFonts w:asciiTheme="majorHAnsi" w:hAnsiTheme="majorHAnsi" w:cstheme="majorHAnsi"/>
        </w:rPr>
        <w:t>Russia</w:t>
      </w:r>
      <w:r w:rsidRPr="00E62B06">
        <w:rPr>
          <w:rFonts w:asciiTheme="majorHAnsi" w:hAnsiTheme="majorHAnsi" w:cstheme="majorHAnsi"/>
          <w:sz w:val="16"/>
        </w:rPr>
        <w:t xml:space="preserve"> (</w:t>
      </w:r>
      <w:r w:rsidRPr="00E62B06">
        <w:rPr>
          <w:rStyle w:val="StyleUnderline"/>
          <w:rFonts w:asciiTheme="majorHAnsi" w:hAnsiTheme="majorHAnsi" w:cstheme="majorHAnsi"/>
        </w:rPr>
        <w:t>and</w:t>
      </w:r>
      <w:r w:rsidRPr="00E62B06">
        <w:rPr>
          <w:rFonts w:asciiTheme="majorHAnsi" w:hAnsiTheme="majorHAnsi" w:cstheme="majorHAnsi"/>
          <w:sz w:val="16"/>
        </w:rPr>
        <w:t xml:space="preserve"> to some extent </w:t>
      </w:r>
      <w:r w:rsidRPr="00E62B06">
        <w:rPr>
          <w:rStyle w:val="Emphasis"/>
          <w:rFonts w:asciiTheme="majorHAnsi" w:hAnsiTheme="majorHAnsi" w:cstheme="majorHAnsi"/>
        </w:rPr>
        <w:t>China</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have been </w:t>
      </w:r>
      <w:r w:rsidRPr="00E62B06">
        <w:rPr>
          <w:rStyle w:val="Emphasis"/>
          <w:rFonts w:asciiTheme="majorHAnsi" w:hAnsiTheme="majorHAnsi" w:cstheme="majorHAnsi"/>
        </w:rPr>
        <w:t>explicit</w:t>
      </w:r>
      <w:r w:rsidRPr="00E62B06">
        <w:rPr>
          <w:rStyle w:val="StyleUnderline"/>
          <w:rFonts w:asciiTheme="majorHAnsi" w:hAnsiTheme="majorHAnsi" w:cstheme="majorHAnsi"/>
        </w:rPr>
        <w:t xml:space="preserve"> about their readiness for nuclear use or employment</w:t>
      </w:r>
      <w:r w:rsidRPr="00E62B06">
        <w:rPr>
          <w:rFonts w:asciiTheme="majorHAnsi" w:hAnsiTheme="majorHAnsi" w:cstheme="majorHAnsi"/>
          <w:sz w:val="16"/>
        </w:rPr>
        <w:t xml:space="preserve">. For example, in 2017 </w:t>
      </w:r>
      <w:r w:rsidRPr="00E62B06">
        <w:rPr>
          <w:rStyle w:val="StyleUnderline"/>
          <w:rFonts w:asciiTheme="majorHAnsi" w:hAnsiTheme="majorHAnsi" w:cstheme="majorHAnsi"/>
          <w:highlight w:val="cyan"/>
        </w:rPr>
        <w:t>No</w:t>
      </w:r>
      <w:r w:rsidRPr="00E62B06">
        <w:rPr>
          <w:rStyle w:val="StyleUnderline"/>
          <w:rFonts w:asciiTheme="majorHAnsi" w:hAnsiTheme="majorHAnsi" w:cstheme="majorHAnsi"/>
        </w:rPr>
        <w:t xml:space="preserve">rth </w:t>
      </w:r>
      <w:r w:rsidRPr="00E62B06">
        <w:rPr>
          <w:rStyle w:val="StyleUnderline"/>
          <w:rFonts w:asciiTheme="majorHAnsi" w:hAnsiTheme="majorHAnsi" w:cstheme="majorHAnsi"/>
          <w:highlight w:val="cyan"/>
        </w:rPr>
        <w:t>Ko</w:t>
      </w:r>
      <w:r w:rsidRPr="00E62B06">
        <w:rPr>
          <w:rStyle w:val="StyleUnderline"/>
          <w:rFonts w:asciiTheme="majorHAnsi" w:hAnsiTheme="majorHAnsi" w:cstheme="majorHAnsi"/>
        </w:rPr>
        <w:t xml:space="preserve">rea </w:t>
      </w:r>
      <w:r w:rsidRPr="00E62B06">
        <w:rPr>
          <w:rStyle w:val="StyleUnderline"/>
          <w:rFonts w:asciiTheme="majorHAnsi" w:hAnsiTheme="majorHAnsi" w:cstheme="majorHAnsi"/>
          <w:highlight w:val="cyan"/>
        </w:rPr>
        <w:t>conducted</w:t>
      </w:r>
      <w:r w:rsidRPr="00E62B06">
        <w:rPr>
          <w:rStyle w:val="StyleUnderline"/>
          <w:rFonts w:asciiTheme="majorHAnsi" w:hAnsiTheme="majorHAnsi" w:cstheme="majorHAnsi"/>
        </w:rPr>
        <w:t xml:space="preserve"> several </w:t>
      </w:r>
      <w:r w:rsidRPr="00E62B06">
        <w:rPr>
          <w:rStyle w:val="Emphasis"/>
          <w:rFonts w:asciiTheme="majorHAnsi" w:hAnsiTheme="majorHAnsi" w:cstheme="majorHAnsi"/>
          <w:highlight w:val="cyan"/>
        </w:rPr>
        <w:t>missile exercises</w:t>
      </w:r>
      <w:r w:rsidRPr="00E62B06">
        <w:rPr>
          <w:rStyle w:val="StyleUnderline"/>
          <w:rFonts w:asciiTheme="majorHAnsi" w:hAnsiTheme="majorHAnsi" w:cstheme="majorHAnsi"/>
        </w:rPr>
        <w:t xml:space="preserve"> designed </w:t>
      </w:r>
      <w:r w:rsidRPr="00E62B06">
        <w:rPr>
          <w:rStyle w:val="StyleUnderline"/>
          <w:rFonts w:asciiTheme="majorHAnsi" w:hAnsiTheme="majorHAnsi" w:cstheme="majorHAnsi"/>
          <w:highlight w:val="cyan"/>
        </w:rPr>
        <w:t xml:space="preserve">to practice </w:t>
      </w:r>
      <w:r w:rsidRPr="00E62B06">
        <w:rPr>
          <w:rStyle w:val="Emphasis"/>
          <w:rFonts w:asciiTheme="majorHAnsi" w:hAnsiTheme="majorHAnsi" w:cstheme="majorHAnsi"/>
          <w:highlight w:val="cyan"/>
        </w:rPr>
        <w:t>engaging US forces</w:t>
      </w:r>
      <w:r w:rsidRPr="00E62B06">
        <w:rPr>
          <w:rStyle w:val="StyleUnderline"/>
          <w:rFonts w:asciiTheme="majorHAnsi" w:hAnsiTheme="majorHAnsi" w:cstheme="majorHAnsi"/>
        </w:rPr>
        <w:t xml:space="preserve"> deployed in </w:t>
      </w:r>
      <w:r w:rsidRPr="00E62B06">
        <w:rPr>
          <w:rStyle w:val="Emphasis"/>
          <w:rFonts w:asciiTheme="majorHAnsi" w:hAnsiTheme="majorHAnsi" w:cstheme="majorHAnsi"/>
        </w:rPr>
        <w:t>Japan</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South Ko</w:t>
      </w:r>
      <w:r w:rsidRPr="00E62B06">
        <w:rPr>
          <w:rStyle w:val="StyleUnderline"/>
          <w:rFonts w:asciiTheme="majorHAnsi" w:hAnsiTheme="majorHAnsi" w:cstheme="majorHAnsi"/>
        </w:rPr>
        <w:t>rea</w:t>
      </w:r>
      <w:r w:rsidRPr="00E62B06">
        <w:rPr>
          <w:rFonts w:asciiTheme="majorHAnsi" w:hAnsiTheme="majorHAnsi" w:cstheme="majorHAnsi"/>
          <w:sz w:val="16"/>
        </w:rPr>
        <w:t xml:space="preserve">. As noted in one press release, ‘The drill was conducted by limiting the firing range under the simulated conditions of making preemptive strikes at ports and airfields in the operational theater in South Korea where the US imperialists’ nuclear war hardware is to be hurled.’24 The NATO secretary general’s annual report noted in 2013 </w:t>
      </w:r>
      <w:r w:rsidRPr="00E62B06">
        <w:rPr>
          <w:rStyle w:val="Emphasis"/>
          <w:rFonts w:asciiTheme="majorHAnsi" w:hAnsiTheme="majorHAnsi" w:cstheme="majorHAnsi"/>
          <w:highlight w:val="cyan"/>
        </w:rPr>
        <w:t>Russia</w:t>
      </w:r>
      <w:r w:rsidRPr="00E62B06">
        <w:rPr>
          <w:rStyle w:val="StyleUnderline"/>
          <w:rFonts w:asciiTheme="majorHAnsi" w:hAnsiTheme="majorHAnsi" w:cstheme="majorHAnsi"/>
          <w:highlight w:val="cyan"/>
        </w:rPr>
        <w:t xml:space="preserve"> simulated </w:t>
      </w:r>
      <w:r w:rsidRPr="00E62B06">
        <w:rPr>
          <w:rStyle w:val="Emphasis"/>
          <w:rFonts w:asciiTheme="majorHAnsi" w:hAnsiTheme="majorHAnsi" w:cstheme="majorHAnsi"/>
          <w:highlight w:val="cyan"/>
        </w:rPr>
        <w:t>nuclear strikes</w:t>
      </w:r>
      <w:r w:rsidRPr="00E62B06">
        <w:rPr>
          <w:rStyle w:val="StyleUnderline"/>
          <w:rFonts w:asciiTheme="majorHAnsi" w:hAnsiTheme="majorHAnsi" w:cstheme="majorHAnsi"/>
          <w:highlight w:val="cyan"/>
        </w:rPr>
        <w:t xml:space="preserve"> against Sweden</w:t>
      </w:r>
      <w:r w:rsidRPr="00E62B06">
        <w:rPr>
          <w:rFonts w:asciiTheme="majorHAnsi" w:hAnsiTheme="majorHAnsi" w:cstheme="majorHAnsi"/>
          <w:sz w:val="16"/>
        </w:rPr>
        <w:t xml:space="preserve">.25 This came during repeated nuclear threats from Moscow during its invasion and subsequent annexation of Crimea, Ukraine.26 </w:t>
      </w:r>
      <w:r w:rsidRPr="00E62B06">
        <w:rPr>
          <w:rStyle w:val="StyleUnderline"/>
          <w:rFonts w:asciiTheme="majorHAnsi" w:hAnsiTheme="majorHAnsi" w:cstheme="majorHAnsi"/>
          <w:highlight w:val="cyan"/>
        </w:rPr>
        <w:t xml:space="preserve">These states have developed </w:t>
      </w:r>
      <w:r w:rsidRPr="00E62B06">
        <w:rPr>
          <w:rStyle w:val="Emphasis"/>
          <w:rFonts w:asciiTheme="majorHAnsi" w:hAnsiTheme="majorHAnsi" w:cstheme="majorHAnsi"/>
          <w:highlight w:val="cyan"/>
        </w:rPr>
        <w:t>a menu of</w:t>
      </w:r>
      <w:r w:rsidRPr="00E62B06">
        <w:rPr>
          <w:rStyle w:val="StyleUnderline"/>
          <w:rFonts w:asciiTheme="majorHAnsi" w:hAnsiTheme="majorHAnsi" w:cstheme="majorHAnsi"/>
          <w:highlight w:val="cyan"/>
        </w:rPr>
        <w:t xml:space="preserve"> options for calibrated </w:t>
      </w:r>
      <w:r w:rsidRPr="00E62B06">
        <w:rPr>
          <w:rStyle w:val="Emphasis"/>
          <w:rFonts w:asciiTheme="majorHAnsi" w:hAnsiTheme="majorHAnsi" w:cstheme="majorHAnsi"/>
          <w:highlight w:val="cyan"/>
        </w:rPr>
        <w:t>nuclear use</w:t>
      </w:r>
      <w:r w:rsidRPr="00E62B06">
        <w:rPr>
          <w:rStyle w:val="StyleUnderline"/>
          <w:rFonts w:asciiTheme="majorHAnsi" w:hAnsiTheme="majorHAnsi" w:cstheme="majorHAnsi"/>
        </w:rPr>
        <w:t xml:space="preserve"> or </w:t>
      </w:r>
      <w:r w:rsidRPr="00E62B06">
        <w:rPr>
          <w:rStyle w:val="Emphasis"/>
          <w:rFonts w:asciiTheme="majorHAnsi" w:hAnsiTheme="majorHAnsi" w:cstheme="majorHAnsi"/>
        </w:rPr>
        <w:t>employment</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to include options </w:t>
      </w:r>
      <w:r w:rsidRPr="00E62B06">
        <w:rPr>
          <w:rStyle w:val="StyleUnderline"/>
          <w:rFonts w:asciiTheme="majorHAnsi" w:hAnsiTheme="majorHAnsi" w:cstheme="majorHAnsi"/>
          <w:highlight w:val="cyan"/>
        </w:rPr>
        <w:t xml:space="preserve">for </w:t>
      </w:r>
      <w:r w:rsidRPr="00E62B06">
        <w:rPr>
          <w:rStyle w:val="Emphasis"/>
          <w:rFonts w:asciiTheme="majorHAnsi" w:hAnsiTheme="majorHAnsi" w:cstheme="majorHAnsi"/>
          <w:highlight w:val="cyan"/>
        </w:rPr>
        <w:t>rapid</w:t>
      </w:r>
      <w:r w:rsidRPr="00E62B06">
        <w:rPr>
          <w:rStyle w:val="StyleUnderline"/>
          <w:rFonts w:asciiTheme="majorHAnsi" w:hAnsiTheme="majorHAnsi" w:cstheme="majorHAnsi"/>
          <w:highlight w:val="cyan"/>
        </w:rPr>
        <w:t xml:space="preserve"> and </w:t>
      </w:r>
      <w:r w:rsidRPr="00E62B06">
        <w:rPr>
          <w:rStyle w:val="Emphasis"/>
          <w:rFonts w:asciiTheme="majorHAnsi" w:hAnsiTheme="majorHAnsi" w:cstheme="majorHAnsi"/>
          <w:highlight w:val="cyan"/>
        </w:rPr>
        <w:t>deliberate nuclear escalation</w:t>
      </w:r>
      <w:r w:rsidRPr="00E62B06">
        <w:rPr>
          <w:rFonts w:asciiTheme="majorHAnsi" w:hAnsiTheme="majorHAnsi" w:cstheme="majorHAnsi"/>
          <w:sz w:val="16"/>
        </w:rPr>
        <w:t xml:space="preserve">.27 </w:t>
      </w:r>
      <w:r w:rsidRPr="00E62B06">
        <w:rPr>
          <w:rStyle w:val="StyleUnderline"/>
          <w:rFonts w:asciiTheme="majorHAnsi" w:hAnsiTheme="majorHAnsi" w:cstheme="majorHAnsi"/>
        </w:rPr>
        <w:t>These</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options are increasingly integrated across the spectrum of crisis and conflict, </w:t>
      </w:r>
      <w:r w:rsidRPr="00E62B06">
        <w:rPr>
          <w:rStyle w:val="StyleUnderline"/>
          <w:rFonts w:asciiTheme="majorHAnsi" w:hAnsiTheme="majorHAnsi" w:cstheme="majorHAnsi"/>
          <w:highlight w:val="cyan"/>
        </w:rPr>
        <w:t xml:space="preserve">creating a </w:t>
      </w:r>
      <w:r w:rsidRPr="00E62B06">
        <w:rPr>
          <w:rStyle w:val="Emphasis"/>
          <w:rFonts w:asciiTheme="majorHAnsi" w:hAnsiTheme="majorHAnsi" w:cstheme="majorHAnsi"/>
          <w:highlight w:val="cyan"/>
        </w:rPr>
        <w:t>hybrid approach</w:t>
      </w:r>
      <w:r w:rsidRPr="00E62B06">
        <w:rPr>
          <w:rStyle w:val="StyleUnderline"/>
          <w:rFonts w:asciiTheme="majorHAnsi" w:hAnsiTheme="majorHAnsi" w:cstheme="majorHAnsi"/>
          <w:highlight w:val="cyan"/>
        </w:rPr>
        <w:t xml:space="preserve"> that </w:t>
      </w:r>
      <w:r w:rsidRPr="00E62B06">
        <w:rPr>
          <w:rStyle w:val="Emphasis"/>
          <w:rFonts w:asciiTheme="majorHAnsi" w:hAnsiTheme="majorHAnsi" w:cstheme="majorHAnsi"/>
          <w:highlight w:val="cyan"/>
        </w:rPr>
        <w:t>combines</w:t>
      </w:r>
      <w:r w:rsidRPr="00E62B06">
        <w:rPr>
          <w:rStyle w:val="StyleUnderline"/>
          <w:rFonts w:asciiTheme="majorHAnsi" w:hAnsiTheme="majorHAnsi" w:cstheme="majorHAnsi"/>
          <w:highlight w:val="cyan"/>
        </w:rPr>
        <w:t xml:space="preserve"> conventional and nuclear forces</w:t>
      </w:r>
      <w:r w:rsidRPr="00E62B06">
        <w:rPr>
          <w:rStyle w:val="StyleUnderline"/>
          <w:rFonts w:asciiTheme="majorHAnsi" w:hAnsiTheme="majorHAnsi" w:cstheme="majorHAnsi"/>
        </w:rPr>
        <w:t xml:space="preserve"> into a cohesive and flexible approach designed to </w:t>
      </w:r>
      <w:r w:rsidRPr="00E62B06">
        <w:rPr>
          <w:rStyle w:val="Emphasis"/>
          <w:rFonts w:asciiTheme="majorHAnsi" w:hAnsiTheme="majorHAnsi" w:cstheme="majorHAnsi"/>
        </w:rPr>
        <w:t>fight</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win</w:t>
      </w:r>
      <w:r w:rsidRPr="00E62B06">
        <w:rPr>
          <w:rStyle w:val="StyleUnderline"/>
          <w:rFonts w:asciiTheme="majorHAnsi" w:hAnsiTheme="majorHAnsi" w:cstheme="majorHAnsi"/>
        </w:rPr>
        <w:t xml:space="preserve"> potential conflicts with a range of actors</w:t>
      </w:r>
      <w:r w:rsidRPr="00E62B06">
        <w:rPr>
          <w:rFonts w:asciiTheme="majorHAnsi" w:hAnsiTheme="majorHAnsi" w:cstheme="majorHAnsi"/>
          <w:sz w:val="16"/>
        </w:rPr>
        <w:t xml:space="preserve">, to include the United States and its allies.28 For example, Dave Johnson, a staff officer in the NATO International Staff Defence Policy and Planning Division, explained, ‘Russia has integrated inherently flexible nuclear capabilities with conventional precision strike assets into a single strategic weapons set designed to inflict calibrated levels of damage for strategic effect.’29 Indeed, </w:t>
      </w:r>
      <w:r w:rsidRPr="00E62B06">
        <w:rPr>
          <w:rStyle w:val="StyleUnderline"/>
          <w:rFonts w:asciiTheme="majorHAnsi" w:hAnsiTheme="majorHAnsi" w:cstheme="majorHAnsi"/>
        </w:rPr>
        <w:t>Russia regularly exercises integration between components of its nuclear triad and conventional precision-strike capabilities</w:t>
      </w:r>
      <w:r w:rsidRPr="00E62B06">
        <w:rPr>
          <w:rFonts w:asciiTheme="majorHAnsi" w:hAnsiTheme="majorHAnsi" w:cstheme="majorHAnsi"/>
          <w:sz w:val="16"/>
        </w:rPr>
        <w:t>.30</w:t>
      </w:r>
    </w:p>
    <w:p w:rsidR="00CB488D" w:rsidRPr="00E62B06" w:rsidRDefault="00CB488D" w:rsidP="00CB488D">
      <w:pPr>
        <w:rPr>
          <w:rStyle w:val="StyleUnderline"/>
          <w:rFonts w:asciiTheme="majorHAnsi" w:hAnsiTheme="majorHAnsi" w:cstheme="majorHAnsi"/>
        </w:rPr>
      </w:pPr>
      <w:r w:rsidRPr="00E62B06">
        <w:rPr>
          <w:rFonts w:asciiTheme="majorHAnsi" w:hAnsiTheme="majorHAnsi" w:cstheme="majorHAnsi"/>
          <w:sz w:val="16"/>
        </w:rPr>
        <w:t xml:space="preserve">Moreover, </w:t>
      </w:r>
      <w:r w:rsidRPr="00E62B06">
        <w:rPr>
          <w:rStyle w:val="StyleUnderline"/>
          <w:rFonts w:asciiTheme="majorHAnsi" w:hAnsiTheme="majorHAnsi" w:cstheme="majorHAnsi"/>
          <w:highlight w:val="cyan"/>
        </w:rPr>
        <w:t xml:space="preserve">Moscow attempts to cast a </w:t>
      </w:r>
      <w:r w:rsidRPr="00E62B06">
        <w:rPr>
          <w:rStyle w:val="Emphasis"/>
          <w:rFonts w:asciiTheme="majorHAnsi" w:hAnsiTheme="majorHAnsi" w:cstheme="majorHAnsi"/>
          <w:highlight w:val="cyan"/>
        </w:rPr>
        <w:t>nuclear shadow</w:t>
      </w:r>
      <w:r w:rsidRPr="00E62B06">
        <w:rPr>
          <w:rStyle w:val="StyleUnderline"/>
          <w:rFonts w:asciiTheme="majorHAnsi" w:hAnsiTheme="majorHAnsi" w:cstheme="majorHAnsi"/>
          <w:highlight w:val="cyan"/>
        </w:rPr>
        <w:t xml:space="preserve"> to achieve its political objectives</w:t>
      </w:r>
      <w:r w:rsidRPr="00E62B06">
        <w:rPr>
          <w:rStyle w:val="StyleUnderline"/>
          <w:rFonts w:asciiTheme="majorHAnsi" w:hAnsiTheme="majorHAnsi" w:cstheme="majorHAnsi"/>
        </w:rPr>
        <w:t xml:space="preserve"> in crises and conflicts short of conventional war</w:t>
      </w:r>
      <w:r w:rsidRPr="00E62B06">
        <w:rPr>
          <w:rFonts w:asciiTheme="majorHAnsi" w:hAnsiTheme="majorHAnsi" w:cstheme="majorHAnsi"/>
          <w:sz w:val="16"/>
        </w:rPr>
        <w:t xml:space="preserve">, such as its annexation of Crimea or attempts </w:t>
      </w:r>
      <w:r w:rsidRPr="00E62B06">
        <w:rPr>
          <w:rStyle w:val="StyleUnderline"/>
          <w:rFonts w:asciiTheme="majorHAnsi" w:hAnsiTheme="majorHAnsi" w:cstheme="majorHAnsi"/>
        </w:rPr>
        <w:t xml:space="preserve">to </w:t>
      </w:r>
      <w:r w:rsidRPr="00E62B06">
        <w:rPr>
          <w:rStyle w:val="Emphasis"/>
          <w:rFonts w:asciiTheme="majorHAnsi" w:hAnsiTheme="majorHAnsi" w:cstheme="majorHAnsi"/>
          <w:highlight w:val="cyan"/>
        </w:rPr>
        <w:t>intimidate NATO members</w:t>
      </w:r>
      <w:r w:rsidRPr="00E62B06">
        <w:rPr>
          <w:rFonts w:asciiTheme="majorHAnsi" w:hAnsiTheme="majorHAnsi" w:cstheme="majorHAnsi"/>
          <w:sz w:val="16"/>
        </w:rPr>
        <w:t xml:space="preserve"> into forgoing missile defense procurements.31 China has also sought to integrate its forces. As noted by China security experts Michael Chase and Arthur Chan, </w:t>
      </w:r>
      <w:r w:rsidRPr="00E62B06">
        <w:rPr>
          <w:rStyle w:val="StyleUnderline"/>
          <w:rFonts w:asciiTheme="majorHAnsi" w:hAnsiTheme="majorHAnsi" w:cstheme="majorHAnsi"/>
        </w:rPr>
        <w:t xml:space="preserve">Beijing has developed its own integrated strategic deterrence concept that ‘calls for a comprehensive and coordinated set of </w:t>
      </w:r>
      <w:r w:rsidRPr="00E62B06">
        <w:rPr>
          <w:rStyle w:val="Emphasis"/>
          <w:rFonts w:asciiTheme="majorHAnsi" w:hAnsiTheme="majorHAnsi" w:cstheme="majorHAnsi"/>
        </w:rPr>
        <w:t>strategic deterrence capabilities</w:t>
      </w:r>
      <w:r w:rsidRPr="00E62B06">
        <w:rPr>
          <w:rFonts w:asciiTheme="majorHAnsi" w:hAnsiTheme="majorHAnsi" w:cstheme="majorHAnsi"/>
          <w:sz w:val="16"/>
        </w:rPr>
        <w:t xml:space="preserve">, including nuclear, conventional, space, and cyber forces.’32 Song </w:t>
      </w:r>
      <w:r w:rsidRPr="00E62B06">
        <w:rPr>
          <w:rStyle w:val="StyleUnderline"/>
          <w:rFonts w:asciiTheme="majorHAnsi" w:hAnsiTheme="majorHAnsi" w:cstheme="majorHAnsi"/>
        </w:rPr>
        <w:t>Zhongping, a former member of the People’s Liberation Army</w:t>
      </w:r>
      <w:r w:rsidRPr="00E62B06">
        <w:rPr>
          <w:rFonts w:asciiTheme="majorHAnsi" w:hAnsiTheme="majorHAnsi" w:cstheme="majorHAnsi"/>
          <w:sz w:val="16"/>
        </w:rPr>
        <w:t xml:space="preserve">’s Second Artillery Corps (now PLA Rocket Force), reaffirmed this view, </w:t>
      </w:r>
      <w:r w:rsidRPr="00E62B06">
        <w:rPr>
          <w:rStyle w:val="StyleUnderline"/>
          <w:rFonts w:asciiTheme="majorHAnsi" w:hAnsiTheme="majorHAnsi" w:cstheme="majorHAnsi"/>
        </w:rPr>
        <w:t xml:space="preserve">acknowledging </w:t>
      </w:r>
      <w:r w:rsidRPr="00E62B06">
        <w:rPr>
          <w:rStyle w:val="StyleUnderline"/>
          <w:rFonts w:asciiTheme="majorHAnsi" w:hAnsiTheme="majorHAnsi" w:cstheme="majorHAnsi"/>
          <w:highlight w:val="cyan"/>
        </w:rPr>
        <w:t>China is working to integrate land-, sea-, and air-</w:t>
      </w:r>
      <w:r w:rsidRPr="00E62B06">
        <w:rPr>
          <w:rStyle w:val="StyleUnderline"/>
          <w:rFonts w:asciiTheme="majorHAnsi" w:hAnsiTheme="majorHAnsi" w:cstheme="majorHAnsi"/>
        </w:rPr>
        <w:t xml:space="preserve">launched missile </w:t>
      </w:r>
      <w:r w:rsidRPr="00E62B06">
        <w:rPr>
          <w:rStyle w:val="StyleUnderline"/>
          <w:rFonts w:asciiTheme="majorHAnsi" w:hAnsiTheme="majorHAnsi" w:cstheme="majorHAnsi"/>
          <w:highlight w:val="cyan"/>
        </w:rPr>
        <w:t xml:space="preserve">systems toward a </w:t>
      </w:r>
      <w:r w:rsidRPr="00E62B06">
        <w:rPr>
          <w:rStyle w:val="Emphasis"/>
          <w:rFonts w:asciiTheme="majorHAnsi" w:hAnsiTheme="majorHAnsi" w:cstheme="majorHAnsi"/>
          <w:highlight w:val="cyan"/>
        </w:rPr>
        <w:t>seamless strike posture</w:t>
      </w:r>
      <w:r w:rsidRPr="00E62B06">
        <w:rPr>
          <w:rStyle w:val="StyleUnderline"/>
          <w:rFonts w:asciiTheme="majorHAnsi" w:hAnsiTheme="majorHAnsi" w:cstheme="majorHAnsi"/>
        </w:rPr>
        <w:t xml:space="preserve"> encompassing both nuclear and conventional forces. </w:t>
      </w:r>
      <w:r w:rsidRPr="00E62B06">
        <w:rPr>
          <w:rFonts w:asciiTheme="majorHAnsi" w:hAnsiTheme="majorHAnsi" w:cstheme="majorHAnsi"/>
          <w:sz w:val="16"/>
        </w:rPr>
        <w:t xml:space="preserve">‘China has developed many kinds of conventional warhead missiles,’ Zhongping says, ‘from short range to long range, which all can be turned into very powerful nuclear weapons.’33 During a crisis or conflict, all three states are likely to simultaneously seek to achieve strategic objectives with conventional means while also posturing, exercising, or demonstrating nuclear-capable forces. Brad Roberts argues that </w:t>
      </w:r>
      <w:r w:rsidRPr="00E62B06">
        <w:rPr>
          <w:rStyle w:val="StyleUnderline"/>
          <w:rFonts w:asciiTheme="majorHAnsi" w:hAnsiTheme="majorHAnsi" w:cstheme="majorHAnsi"/>
        </w:rPr>
        <w:t>these adversaries have developed a ‘theory of victory’ vis-à-vis the United States that includes preparation for potential nuclear employment to degrade US capability and will to fight</w:t>
      </w:r>
      <w:r w:rsidRPr="00E62B06">
        <w:rPr>
          <w:rFonts w:asciiTheme="majorHAnsi" w:hAnsiTheme="majorHAnsi" w:cstheme="majorHAnsi"/>
          <w:sz w:val="16"/>
        </w:rPr>
        <w:t xml:space="preserve">.34 </w:t>
      </w:r>
      <w:r w:rsidRPr="00E62B06">
        <w:rPr>
          <w:rStyle w:val="StyleUnderline"/>
          <w:rFonts w:asciiTheme="majorHAnsi" w:hAnsiTheme="majorHAnsi" w:cstheme="majorHAnsi"/>
        </w:rPr>
        <w:t xml:space="preserve">Potential adversaries contemplating a theory of victory for contingencies such as a potential regional armed conflict appear to make </w:t>
      </w:r>
      <w:r w:rsidRPr="00E62B06">
        <w:rPr>
          <w:rStyle w:val="Emphasis"/>
          <w:rFonts w:asciiTheme="majorHAnsi" w:hAnsiTheme="majorHAnsi" w:cstheme="majorHAnsi"/>
        </w:rPr>
        <w:t>three broad assumptions</w:t>
      </w:r>
      <w:r w:rsidRPr="00E62B06">
        <w:rPr>
          <w:rFonts w:asciiTheme="majorHAnsi" w:hAnsiTheme="majorHAnsi" w:cstheme="majorHAnsi"/>
          <w:sz w:val="16"/>
        </w:rPr>
        <w:t>.</w:t>
      </w:r>
    </w:p>
    <w:p w:rsidR="00CB488D" w:rsidRPr="00E62B06" w:rsidRDefault="00CB488D" w:rsidP="00CB488D">
      <w:pPr>
        <w:rPr>
          <w:rFonts w:asciiTheme="majorHAnsi" w:hAnsiTheme="majorHAnsi" w:cstheme="majorHAnsi"/>
          <w:sz w:val="16"/>
        </w:rPr>
      </w:pPr>
      <w:r w:rsidRPr="00E62B06">
        <w:rPr>
          <w:rStyle w:val="Emphasis"/>
          <w:rFonts w:asciiTheme="majorHAnsi" w:hAnsiTheme="majorHAnsi" w:cstheme="majorHAnsi"/>
        </w:rPr>
        <w:t>First</w:t>
      </w:r>
      <w:r w:rsidRPr="00E62B06">
        <w:rPr>
          <w:rStyle w:val="StyleUnderline"/>
          <w:rFonts w:asciiTheme="majorHAnsi" w:hAnsiTheme="majorHAnsi" w:cstheme="majorHAnsi"/>
        </w:rPr>
        <w:t xml:space="preserve">, they appear to believe there are real incentives for the use of nuclear-capable forces for a range of possible operations, up to and potentially including employment at the </w:t>
      </w:r>
      <w:r w:rsidRPr="00E62B06">
        <w:rPr>
          <w:rStyle w:val="Emphasis"/>
          <w:rFonts w:asciiTheme="majorHAnsi" w:hAnsiTheme="majorHAnsi" w:cstheme="majorHAnsi"/>
        </w:rPr>
        <w:t>outset of or early within</w:t>
      </w:r>
      <w:r w:rsidRPr="00E62B06">
        <w:rPr>
          <w:rStyle w:val="StyleUnderline"/>
          <w:rFonts w:asciiTheme="majorHAnsi" w:hAnsiTheme="majorHAnsi" w:cstheme="majorHAnsi"/>
        </w:rPr>
        <w:t xml:space="preserve"> a regional conflict</w:t>
      </w:r>
      <w:r w:rsidRPr="00E62B06">
        <w:rPr>
          <w:rFonts w:asciiTheme="majorHAnsi" w:hAnsiTheme="majorHAnsi" w:cstheme="majorHAnsi"/>
          <w:sz w:val="16"/>
        </w:rPr>
        <w:t xml:space="preserve">. These incentives are particularly high if they believe the United States is preparing to launch an immediate attack. Importantly, from their perspective, their use or employment of nuclear forces would, in many cases, represent a form of defensive operation, rather than a preemptive, offensive, or highly escalatory form of employment. Within their assessments of past US military operations, </w:t>
      </w:r>
      <w:r w:rsidRPr="00E62B06">
        <w:rPr>
          <w:rStyle w:val="StyleUnderline"/>
          <w:rFonts w:asciiTheme="majorHAnsi" w:hAnsiTheme="majorHAnsi" w:cstheme="majorHAnsi"/>
        </w:rPr>
        <w:t>all three nuclear-armed potential adversaries have observed the difficulty of combatting a US-led coalition, particularly if the United States is granted time to assemble a major conventional military force</w:t>
      </w:r>
      <w:r w:rsidRPr="00E62B06">
        <w:rPr>
          <w:rFonts w:asciiTheme="majorHAnsi" w:hAnsiTheme="majorHAnsi" w:cstheme="majorHAnsi"/>
          <w:sz w:val="16"/>
        </w:rPr>
        <w:t xml:space="preserve">. The ruling regimes note that </w:t>
      </w:r>
      <w:r w:rsidRPr="00E62B06">
        <w:rPr>
          <w:rStyle w:val="StyleUnderline"/>
          <w:rFonts w:asciiTheme="majorHAnsi" w:hAnsiTheme="majorHAnsi" w:cstheme="majorHAnsi"/>
        </w:rPr>
        <w:t xml:space="preserve">time is rarely on the side of state actors opposing the United States—the </w:t>
      </w:r>
      <w:r w:rsidRPr="00E62B06">
        <w:rPr>
          <w:rStyle w:val="Emphasis"/>
          <w:rFonts w:asciiTheme="majorHAnsi" w:hAnsiTheme="majorHAnsi" w:cstheme="majorHAnsi"/>
        </w:rPr>
        <w:t>longer the conflict</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more likely</w:t>
      </w:r>
      <w:r w:rsidRPr="00E62B06">
        <w:rPr>
          <w:rStyle w:val="StyleUnderline"/>
          <w:rFonts w:asciiTheme="majorHAnsi" w:hAnsiTheme="majorHAnsi" w:cstheme="majorHAnsi"/>
        </w:rPr>
        <w:t xml:space="preserve"> a US adversary will face an increasingly unfavorable balance of forces</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Thus, should an adversary conclude that conflict is likely, US </w:t>
      </w:r>
      <w:r w:rsidRPr="00E62B06">
        <w:rPr>
          <w:rStyle w:val="StyleUnderline"/>
          <w:rFonts w:asciiTheme="majorHAnsi" w:hAnsiTheme="majorHAnsi" w:cstheme="majorHAnsi"/>
          <w:highlight w:val="cyan"/>
        </w:rPr>
        <w:t>overseas bases</w:t>
      </w:r>
      <w:r w:rsidRPr="00E62B06">
        <w:rPr>
          <w:rStyle w:val="StyleUnderline"/>
          <w:rFonts w:asciiTheme="majorHAnsi" w:hAnsiTheme="majorHAnsi" w:cstheme="majorHAnsi"/>
        </w:rPr>
        <w:t xml:space="preserve">, key </w:t>
      </w:r>
      <w:r w:rsidRPr="00E62B06">
        <w:rPr>
          <w:rStyle w:val="StyleUnderline"/>
          <w:rFonts w:asciiTheme="majorHAnsi" w:hAnsiTheme="majorHAnsi" w:cstheme="majorHAnsi"/>
          <w:highlight w:val="cyan"/>
        </w:rPr>
        <w:t>transportation nodes,</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and</w:t>
      </w:r>
      <w:r w:rsidRPr="00E62B06">
        <w:rPr>
          <w:rStyle w:val="StyleUnderline"/>
          <w:rFonts w:asciiTheme="majorHAnsi" w:hAnsiTheme="majorHAnsi" w:cstheme="majorHAnsi"/>
        </w:rPr>
        <w:t xml:space="preserve"> concentrations of US or </w:t>
      </w:r>
      <w:r w:rsidRPr="00E62B06">
        <w:rPr>
          <w:rStyle w:val="StyleUnderline"/>
          <w:rFonts w:asciiTheme="majorHAnsi" w:hAnsiTheme="majorHAnsi" w:cstheme="majorHAnsi"/>
          <w:highlight w:val="cyan"/>
        </w:rPr>
        <w:t>allied forces may be</w:t>
      </w:r>
      <w:r w:rsidRPr="00E62B06">
        <w:rPr>
          <w:rFonts w:asciiTheme="majorHAnsi" w:hAnsiTheme="majorHAnsi" w:cstheme="majorHAnsi"/>
          <w:sz w:val="16"/>
        </w:rPr>
        <w:t xml:space="preserve"> threatened or </w:t>
      </w:r>
      <w:r w:rsidRPr="00E62B06">
        <w:rPr>
          <w:rStyle w:val="Emphasis"/>
          <w:rFonts w:asciiTheme="majorHAnsi" w:hAnsiTheme="majorHAnsi" w:cstheme="majorHAnsi"/>
          <w:highlight w:val="cyan"/>
        </w:rPr>
        <w:t>struck early</w:t>
      </w:r>
      <w:r w:rsidRPr="00E62B06">
        <w:rPr>
          <w:rFonts w:asciiTheme="majorHAnsi" w:hAnsiTheme="majorHAnsi" w:cstheme="majorHAnsi"/>
          <w:sz w:val="16"/>
        </w:rPr>
        <w:t xml:space="preserve"> to negate US and allied military advantages and create space for negotiation and crisis termination. </w:t>
      </w:r>
    </w:p>
    <w:p w:rsidR="00CB488D" w:rsidRPr="00E62B06" w:rsidRDefault="00CB488D" w:rsidP="00CB488D">
      <w:pPr>
        <w:rPr>
          <w:rFonts w:asciiTheme="majorHAnsi" w:hAnsiTheme="majorHAnsi" w:cstheme="majorHAnsi"/>
          <w:sz w:val="16"/>
        </w:rPr>
      </w:pPr>
      <w:r w:rsidRPr="00E62B06">
        <w:rPr>
          <w:rStyle w:val="Emphasis"/>
          <w:rFonts w:asciiTheme="majorHAnsi" w:hAnsiTheme="majorHAnsi" w:cstheme="majorHAnsi"/>
        </w:rPr>
        <w:t>Second</w:t>
      </w:r>
      <w:r w:rsidRPr="00E62B06">
        <w:rPr>
          <w:rFonts w:asciiTheme="majorHAnsi" w:hAnsiTheme="majorHAnsi" w:cstheme="majorHAnsi"/>
          <w:sz w:val="16"/>
        </w:rPr>
        <w:t xml:space="preserve">, </w:t>
      </w:r>
      <w:r w:rsidRPr="00E62B06">
        <w:rPr>
          <w:rStyle w:val="StyleUnderline"/>
          <w:rFonts w:asciiTheme="majorHAnsi" w:hAnsiTheme="majorHAnsi" w:cstheme="majorHAnsi"/>
        </w:rPr>
        <w:t>potential adversaries seem to view US defense strategy and planning</w:t>
      </w:r>
      <w:r w:rsidRPr="00E62B06">
        <w:rPr>
          <w:rFonts w:asciiTheme="majorHAnsi" w:hAnsiTheme="majorHAnsi" w:cstheme="majorHAnsi"/>
          <w:sz w:val="16"/>
        </w:rPr>
        <w:t xml:space="preserve"> </w:t>
      </w:r>
      <w:r w:rsidRPr="00E62B06">
        <w:rPr>
          <w:rStyle w:val="StyleUnderline"/>
          <w:rFonts w:asciiTheme="majorHAnsi" w:hAnsiTheme="majorHAnsi" w:cstheme="majorHAnsi"/>
        </w:rPr>
        <w:t>as</w:t>
      </w:r>
      <w:r w:rsidRPr="00E62B06">
        <w:rPr>
          <w:rFonts w:asciiTheme="majorHAnsi" w:hAnsiTheme="majorHAnsi" w:cstheme="majorHAnsi"/>
          <w:sz w:val="16"/>
        </w:rPr>
        <w:t xml:space="preserve"> daunting but also potentially </w:t>
      </w:r>
      <w:r w:rsidRPr="00E62B06">
        <w:rPr>
          <w:rStyle w:val="Emphasis"/>
          <w:rFonts w:asciiTheme="majorHAnsi" w:hAnsiTheme="majorHAnsi" w:cstheme="majorHAnsi"/>
        </w:rPr>
        <w:t>brittle</w:t>
      </w:r>
      <w:r w:rsidRPr="00E62B06">
        <w:rPr>
          <w:rFonts w:asciiTheme="majorHAnsi" w:hAnsiTheme="majorHAnsi" w:cstheme="majorHAnsi"/>
          <w:sz w:val="16"/>
        </w:rPr>
        <w:t>—</w:t>
      </w:r>
      <w:r w:rsidRPr="00E62B06">
        <w:rPr>
          <w:rStyle w:val="StyleUnderline"/>
          <w:rFonts w:asciiTheme="majorHAnsi" w:hAnsiTheme="majorHAnsi" w:cstheme="majorHAnsi"/>
        </w:rPr>
        <w:t xml:space="preserve">and thus </w:t>
      </w:r>
      <w:r w:rsidRPr="00E62B06">
        <w:rPr>
          <w:rStyle w:val="Emphasis"/>
          <w:rFonts w:asciiTheme="majorHAnsi" w:hAnsiTheme="majorHAnsi" w:cstheme="majorHAnsi"/>
        </w:rPr>
        <w:t>vulnerable</w:t>
      </w:r>
      <w:r w:rsidRPr="00E62B06">
        <w:rPr>
          <w:rStyle w:val="StyleUnderline"/>
          <w:rFonts w:asciiTheme="majorHAnsi" w:hAnsiTheme="majorHAnsi" w:cstheme="majorHAnsi"/>
        </w:rPr>
        <w:t xml:space="preserve"> with regard to the </w:t>
      </w:r>
      <w:r w:rsidRPr="00E62B06">
        <w:rPr>
          <w:rStyle w:val="Emphasis"/>
          <w:rFonts w:asciiTheme="majorHAnsi" w:hAnsiTheme="majorHAnsi" w:cstheme="majorHAnsi"/>
        </w:rPr>
        <w:t>networks of capabilities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webs</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allied</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partner relationships</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multiple communications</w:t>
      </w:r>
      <w:r w:rsidRPr="00E62B06">
        <w:rPr>
          <w:rFonts w:asciiTheme="majorHAnsi" w:hAnsiTheme="majorHAnsi" w:cstheme="majorHAnsi"/>
          <w:sz w:val="16"/>
        </w:rPr>
        <w:t xml:space="preserve"> and transport nodes </w:t>
      </w:r>
      <w:r w:rsidRPr="00E62B06">
        <w:rPr>
          <w:rStyle w:val="StyleUnderline"/>
          <w:rFonts w:asciiTheme="majorHAnsi" w:hAnsiTheme="majorHAnsi" w:cstheme="majorHAnsi"/>
        </w:rPr>
        <w:t>involved</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If </w:t>
      </w:r>
      <w:r w:rsidRPr="00E62B06">
        <w:rPr>
          <w:rStyle w:val="Emphasis"/>
          <w:rFonts w:asciiTheme="majorHAnsi" w:hAnsiTheme="majorHAnsi" w:cstheme="majorHAnsi"/>
        </w:rPr>
        <w:t>key US nodes</w:t>
      </w:r>
      <w:r w:rsidRPr="00E62B06">
        <w:rPr>
          <w:rStyle w:val="StyleUnderline"/>
          <w:rFonts w:asciiTheme="majorHAnsi" w:hAnsiTheme="majorHAnsi" w:cstheme="majorHAnsi"/>
        </w:rPr>
        <w:t xml:space="preserve"> are held at risk</w:t>
      </w:r>
      <w:r w:rsidRPr="00E62B06">
        <w:rPr>
          <w:rFonts w:asciiTheme="majorHAnsi" w:hAnsiTheme="majorHAnsi" w:cstheme="majorHAnsi"/>
          <w:sz w:val="16"/>
        </w:rPr>
        <w:t xml:space="preserve"> or an important US ally is coerced into sitting out a fight or refuses US access, </w:t>
      </w:r>
      <w:r w:rsidRPr="00E62B06">
        <w:rPr>
          <w:rStyle w:val="StyleUnderline"/>
          <w:rFonts w:asciiTheme="majorHAnsi" w:hAnsiTheme="majorHAnsi" w:cstheme="majorHAnsi"/>
        </w:rPr>
        <w:t xml:space="preserve">adversaries may speculate that the operational tempo of US military response will slow or even </w:t>
      </w:r>
      <w:r w:rsidRPr="00E62B06">
        <w:rPr>
          <w:rStyle w:val="Emphasis"/>
          <w:rFonts w:asciiTheme="majorHAnsi" w:hAnsiTheme="majorHAnsi" w:cstheme="majorHAnsi"/>
        </w:rPr>
        <w:t>grind to a halt.</w:t>
      </w:r>
      <w:r w:rsidRPr="00E62B06">
        <w:rPr>
          <w:rFonts w:asciiTheme="majorHAnsi" w:hAnsiTheme="majorHAnsi" w:cstheme="majorHAnsi"/>
          <w:sz w:val="16"/>
        </w:rPr>
        <w:t xml:space="preserve"> This could explain an interest in dual-capable delivery systems of varying ranges that can grant a number of options for threatening regional or theater targets or attacking them outright. </w:t>
      </w:r>
    </w:p>
    <w:p w:rsidR="00CB488D" w:rsidRPr="00E62B06" w:rsidRDefault="00CB488D" w:rsidP="00CB488D">
      <w:pPr>
        <w:rPr>
          <w:rStyle w:val="StyleUnderline"/>
          <w:rFonts w:asciiTheme="majorHAnsi" w:hAnsiTheme="majorHAnsi" w:cstheme="majorHAnsi"/>
        </w:rPr>
      </w:pPr>
      <w:r w:rsidRPr="00E62B06">
        <w:rPr>
          <w:rStyle w:val="Emphasis"/>
          <w:rFonts w:asciiTheme="majorHAnsi" w:hAnsiTheme="majorHAnsi" w:cstheme="majorHAnsi"/>
        </w:rPr>
        <w:t>Finally</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North </w:t>
      </w:r>
      <w:r w:rsidRPr="00E62B06">
        <w:rPr>
          <w:rStyle w:val="StyleUnderline"/>
          <w:rFonts w:asciiTheme="majorHAnsi" w:hAnsiTheme="majorHAnsi" w:cstheme="majorHAnsi"/>
          <w:highlight w:val="cyan"/>
        </w:rPr>
        <w:t>Korea, Russia, and China</w:t>
      </w:r>
      <w:r w:rsidRPr="00E62B06">
        <w:rPr>
          <w:rStyle w:val="StyleUnderline"/>
          <w:rFonts w:asciiTheme="majorHAnsi" w:hAnsiTheme="majorHAnsi" w:cstheme="majorHAnsi"/>
        </w:rPr>
        <w:t xml:space="preserve"> may </w:t>
      </w:r>
      <w:r w:rsidRPr="00E62B06">
        <w:rPr>
          <w:rStyle w:val="StyleUnderline"/>
          <w:rFonts w:asciiTheme="majorHAnsi" w:hAnsiTheme="majorHAnsi" w:cstheme="majorHAnsi"/>
          <w:highlight w:val="cyan"/>
        </w:rPr>
        <w:t>believe</w:t>
      </w:r>
      <w:r w:rsidRPr="00E62B06">
        <w:rPr>
          <w:rStyle w:val="StyleUnderline"/>
          <w:rFonts w:asciiTheme="majorHAnsi" w:hAnsiTheme="majorHAnsi" w:cstheme="majorHAnsi"/>
        </w:rPr>
        <w:t xml:space="preserve"> escalation, including </w:t>
      </w:r>
      <w:r w:rsidRPr="00E62B06">
        <w:rPr>
          <w:rStyle w:val="Emphasis"/>
          <w:rFonts w:asciiTheme="majorHAnsi" w:hAnsiTheme="majorHAnsi" w:cstheme="majorHAnsi"/>
          <w:highlight w:val="cyan"/>
        </w:rPr>
        <w:t>nuclear escalation</w:t>
      </w:r>
      <w:r w:rsidRPr="00E62B06">
        <w:rPr>
          <w:rStyle w:val="StyleUnderline"/>
          <w:rFonts w:asciiTheme="majorHAnsi" w:hAnsiTheme="majorHAnsi" w:cstheme="majorHAnsi"/>
          <w:highlight w:val="cyan"/>
        </w:rPr>
        <w:t xml:space="preserve">, can be </w:t>
      </w:r>
      <w:r w:rsidRPr="00E62B06">
        <w:rPr>
          <w:rStyle w:val="Emphasis"/>
          <w:rFonts w:asciiTheme="majorHAnsi" w:hAnsiTheme="majorHAnsi" w:cstheme="majorHAnsi"/>
          <w:highlight w:val="cyan"/>
        </w:rPr>
        <w:t>controlled</w:t>
      </w:r>
      <w:r w:rsidRPr="00E62B06">
        <w:rPr>
          <w:rFonts w:asciiTheme="majorHAnsi" w:hAnsiTheme="majorHAnsi" w:cstheme="majorHAnsi"/>
          <w:sz w:val="16"/>
          <w:highlight w:val="cyan"/>
        </w:rPr>
        <w:t>.</w:t>
      </w:r>
      <w:r w:rsidRPr="00E62B06">
        <w:rPr>
          <w:rFonts w:asciiTheme="majorHAnsi" w:hAnsiTheme="majorHAnsi" w:cstheme="majorHAnsi"/>
          <w:sz w:val="16"/>
        </w:rPr>
        <w:t>35 As such</w:t>
      </w:r>
      <w:r w:rsidRPr="00E62B06">
        <w:rPr>
          <w:rStyle w:val="StyleUnderline"/>
          <w:rFonts w:asciiTheme="majorHAnsi" w:hAnsiTheme="majorHAnsi" w:cstheme="majorHAnsi"/>
        </w:rPr>
        <w:t>, all three nuclear-armed potential adversaries appear to reject the idea that any form of nuclear escalation or employment in a future armed conflict will likely or necessarily lead to thermonuclear Armageddon</w:t>
      </w:r>
      <w:r w:rsidRPr="00E62B06">
        <w:rPr>
          <w:rFonts w:asciiTheme="majorHAnsi" w:hAnsiTheme="majorHAnsi" w:cstheme="majorHAnsi"/>
          <w:sz w:val="16"/>
        </w:rPr>
        <w:t xml:space="preserve">. In addition, </w:t>
      </w:r>
      <w:r w:rsidRPr="00E62B06">
        <w:rPr>
          <w:rStyle w:val="StyleUnderline"/>
          <w:rFonts w:asciiTheme="majorHAnsi" w:hAnsiTheme="majorHAnsi" w:cstheme="majorHAnsi"/>
        </w:rPr>
        <w:t xml:space="preserve">all three states implicitly question whether the United States will view any form of ‘limited’ nuclear employment within the context of a regional conflict as necessarily triggering a major US nuclear response. </w:t>
      </w:r>
    </w:p>
    <w:p w:rsidR="00CB488D" w:rsidRPr="00E62B06" w:rsidRDefault="00CB488D" w:rsidP="00CB488D">
      <w:pPr>
        <w:rPr>
          <w:rStyle w:val="Emphasis"/>
          <w:rFonts w:asciiTheme="majorHAnsi" w:hAnsiTheme="majorHAnsi" w:cstheme="majorHAnsi"/>
        </w:rPr>
      </w:pPr>
      <w:r w:rsidRPr="00E62B06">
        <w:rPr>
          <w:rFonts w:asciiTheme="majorHAnsi" w:hAnsiTheme="majorHAnsi" w:cstheme="majorHAnsi"/>
          <w:sz w:val="16"/>
        </w:rPr>
        <w:t xml:space="preserve">As such, </w:t>
      </w:r>
      <w:r w:rsidRPr="00E62B06">
        <w:rPr>
          <w:rStyle w:val="StyleUnderline"/>
          <w:rFonts w:asciiTheme="majorHAnsi" w:hAnsiTheme="majorHAnsi" w:cstheme="majorHAnsi"/>
        </w:rPr>
        <w:t xml:space="preserve">potential adversaries also appear to be </w:t>
      </w:r>
      <w:r w:rsidRPr="00E62B06">
        <w:rPr>
          <w:rStyle w:val="Emphasis"/>
          <w:rFonts w:asciiTheme="majorHAnsi" w:hAnsiTheme="majorHAnsi" w:cstheme="majorHAnsi"/>
        </w:rPr>
        <w:t>differentiating</w:t>
      </w:r>
      <w:r w:rsidRPr="00E62B06">
        <w:rPr>
          <w:rStyle w:val="StyleUnderline"/>
          <w:rFonts w:asciiTheme="majorHAnsi" w:hAnsiTheme="majorHAnsi" w:cstheme="majorHAnsi"/>
        </w:rPr>
        <w:t xml:space="preserve"> between </w:t>
      </w:r>
      <w:r w:rsidRPr="00E62B06">
        <w:rPr>
          <w:rStyle w:val="Emphasis"/>
          <w:rFonts w:asciiTheme="majorHAnsi" w:hAnsiTheme="majorHAnsi" w:cstheme="majorHAnsi"/>
        </w:rPr>
        <w:t>different levels of conflict</w:t>
      </w:r>
      <w:r w:rsidRPr="00E62B06">
        <w:rPr>
          <w:rFonts w:asciiTheme="majorHAnsi" w:hAnsiTheme="majorHAnsi" w:cstheme="majorHAnsi"/>
          <w:sz w:val="16"/>
        </w:rPr>
        <w:t xml:space="preserve"> (i.e. regional conflicts and those that would involve some form of direct attack against the US homeland). </w:t>
      </w:r>
      <w:r w:rsidRPr="00E62B06">
        <w:rPr>
          <w:rStyle w:val="StyleUnderline"/>
          <w:rFonts w:asciiTheme="majorHAnsi" w:hAnsiTheme="majorHAnsi" w:cstheme="majorHAnsi"/>
        </w:rPr>
        <w:t xml:space="preserve">This is not to suggest that within a future regional crisis a potential adversary will not implicitly or explicitly threaten the US homeland; indeed, this might be a </w:t>
      </w:r>
      <w:r w:rsidRPr="00E62B06">
        <w:rPr>
          <w:rStyle w:val="Emphasis"/>
          <w:rFonts w:asciiTheme="majorHAnsi" w:hAnsiTheme="majorHAnsi" w:cstheme="majorHAnsi"/>
        </w:rPr>
        <w:t xml:space="preserve">critical component of their strategy. </w:t>
      </w:r>
      <w:r w:rsidRPr="00E62B06">
        <w:rPr>
          <w:rFonts w:asciiTheme="majorHAnsi" w:hAnsiTheme="majorHAnsi" w:cstheme="majorHAnsi"/>
          <w:sz w:val="16"/>
        </w:rPr>
        <w:t xml:space="preserve">But all three </w:t>
      </w:r>
      <w:r w:rsidRPr="00E62B06">
        <w:rPr>
          <w:rStyle w:val="StyleUnderline"/>
          <w:rFonts w:asciiTheme="majorHAnsi" w:hAnsiTheme="majorHAnsi" w:cstheme="majorHAnsi"/>
          <w:highlight w:val="cyan"/>
        </w:rPr>
        <w:t>states will</w:t>
      </w:r>
      <w:r w:rsidRPr="00E62B06">
        <w:rPr>
          <w:rStyle w:val="StyleUnderline"/>
          <w:rFonts w:asciiTheme="majorHAnsi" w:hAnsiTheme="majorHAnsi" w:cstheme="majorHAnsi"/>
        </w:rPr>
        <w:t xml:space="preserve"> likely </w:t>
      </w:r>
      <w:r w:rsidRPr="00E62B06">
        <w:rPr>
          <w:rStyle w:val="Emphasis"/>
          <w:rFonts w:asciiTheme="majorHAnsi" w:hAnsiTheme="majorHAnsi" w:cstheme="majorHAnsi"/>
        </w:rPr>
        <w:t>hesitate</w:t>
      </w:r>
      <w:r w:rsidRPr="00E62B06">
        <w:rPr>
          <w:rStyle w:val="StyleUnderline"/>
          <w:rFonts w:asciiTheme="majorHAnsi" w:hAnsiTheme="majorHAnsi" w:cstheme="majorHAnsi"/>
        </w:rPr>
        <w:t xml:space="preserve"> to wage attacks upon the US homeland for fear this would automatically provoke a significant US response</w:t>
      </w:r>
      <w:r w:rsidRPr="00E62B06">
        <w:rPr>
          <w:rFonts w:asciiTheme="majorHAnsi" w:hAnsiTheme="majorHAnsi" w:cstheme="majorHAnsi"/>
          <w:sz w:val="16"/>
        </w:rPr>
        <w:t xml:space="preserve">. </w:t>
      </w:r>
      <w:r w:rsidRPr="00E62B06">
        <w:rPr>
          <w:rStyle w:val="Emphasis"/>
          <w:rFonts w:asciiTheme="majorHAnsi" w:hAnsiTheme="majorHAnsi" w:cstheme="majorHAnsi"/>
        </w:rPr>
        <w:t>Instead</w:t>
      </w:r>
      <w:r w:rsidRPr="00E62B06">
        <w:rPr>
          <w:rFonts w:asciiTheme="majorHAnsi" w:hAnsiTheme="majorHAnsi" w:cstheme="majorHAnsi"/>
          <w:sz w:val="16"/>
        </w:rPr>
        <w:t xml:space="preserve">, </w:t>
      </w:r>
      <w:r w:rsidRPr="00E62B06">
        <w:rPr>
          <w:rStyle w:val="StyleUnderline"/>
          <w:rFonts w:asciiTheme="majorHAnsi" w:hAnsiTheme="majorHAnsi" w:cstheme="majorHAnsi"/>
        </w:rPr>
        <w:t>they seek strategies and courses of action, to include types of nuclear employment, that would keep an armed conflict within their ‘home’ region</w:t>
      </w:r>
      <w:r w:rsidRPr="00E62B06">
        <w:rPr>
          <w:rFonts w:asciiTheme="majorHAnsi" w:hAnsiTheme="majorHAnsi" w:cstheme="majorHAnsi"/>
          <w:sz w:val="16"/>
        </w:rPr>
        <w:t xml:space="preserve"> and not provoke unwanted escalation. </w:t>
      </w:r>
      <w:r w:rsidRPr="00E62B06">
        <w:rPr>
          <w:rStyle w:val="StyleUnderline"/>
          <w:rFonts w:asciiTheme="majorHAnsi" w:hAnsiTheme="majorHAnsi" w:cstheme="majorHAnsi"/>
        </w:rPr>
        <w:t xml:space="preserve">They may </w:t>
      </w:r>
      <w:r w:rsidRPr="00E62B06">
        <w:rPr>
          <w:rStyle w:val="StyleUnderline"/>
          <w:rFonts w:asciiTheme="majorHAnsi" w:hAnsiTheme="majorHAnsi" w:cstheme="majorHAnsi"/>
          <w:highlight w:val="cyan"/>
        </w:rPr>
        <w:t xml:space="preserve">believe </w:t>
      </w:r>
      <w:r w:rsidRPr="00E62B06">
        <w:rPr>
          <w:rStyle w:val="Emphasis"/>
          <w:rFonts w:asciiTheme="majorHAnsi" w:hAnsiTheme="majorHAnsi" w:cstheme="majorHAnsi"/>
          <w:highlight w:val="cyan"/>
        </w:rPr>
        <w:t>nuclear employment</w:t>
      </w:r>
      <w:r w:rsidRPr="00E62B06">
        <w:rPr>
          <w:rStyle w:val="StyleUnderline"/>
          <w:rFonts w:asciiTheme="majorHAnsi" w:hAnsiTheme="majorHAnsi" w:cstheme="majorHAnsi"/>
          <w:highlight w:val="cyan"/>
        </w:rPr>
        <w:t xml:space="preserve"> can be </w:t>
      </w:r>
      <w:r w:rsidRPr="00E62B06">
        <w:rPr>
          <w:rStyle w:val="Emphasis"/>
          <w:rFonts w:asciiTheme="majorHAnsi" w:hAnsiTheme="majorHAnsi" w:cstheme="majorHAnsi"/>
          <w:highlight w:val="cyan"/>
        </w:rPr>
        <w:t>controlled</w:t>
      </w:r>
      <w:r w:rsidRPr="00E62B06">
        <w:rPr>
          <w:rFonts w:asciiTheme="majorHAnsi" w:hAnsiTheme="majorHAnsi" w:cstheme="majorHAnsi"/>
          <w:sz w:val="16"/>
        </w:rPr>
        <w:t xml:space="preserve"> through careful and limited application of force. </w:t>
      </w:r>
      <w:r w:rsidRPr="00E62B06">
        <w:rPr>
          <w:rStyle w:val="StyleUnderline"/>
          <w:rFonts w:asciiTheme="majorHAnsi" w:hAnsiTheme="majorHAnsi" w:cstheme="majorHAnsi"/>
          <w:highlight w:val="cyan"/>
        </w:rPr>
        <w:t>This could</w:t>
      </w:r>
      <w:r w:rsidRPr="00E62B06">
        <w:rPr>
          <w:rFonts w:asciiTheme="majorHAnsi" w:hAnsiTheme="majorHAnsi" w:cstheme="majorHAnsi"/>
          <w:sz w:val="16"/>
        </w:rPr>
        <w:t xml:space="preserve">, for example, </w:t>
      </w:r>
      <w:r w:rsidRPr="00E62B06">
        <w:rPr>
          <w:rStyle w:val="StyleUnderline"/>
          <w:rFonts w:asciiTheme="majorHAnsi" w:hAnsiTheme="majorHAnsi" w:cstheme="majorHAnsi"/>
          <w:highlight w:val="cyan"/>
        </w:rPr>
        <w:t>include</w:t>
      </w:r>
      <w:r w:rsidRPr="00E62B06">
        <w:rPr>
          <w:rFonts w:asciiTheme="majorHAnsi" w:hAnsiTheme="majorHAnsi" w:cstheme="majorHAnsi"/>
          <w:sz w:val="16"/>
        </w:rPr>
        <w:t xml:space="preserve"> actions such as </w:t>
      </w:r>
      <w:r w:rsidRPr="00E62B06">
        <w:rPr>
          <w:rStyle w:val="StyleUnderline"/>
          <w:rFonts w:asciiTheme="majorHAnsi" w:hAnsiTheme="majorHAnsi" w:cstheme="majorHAnsi"/>
          <w:highlight w:val="cyan"/>
        </w:rPr>
        <w:t xml:space="preserve">a </w:t>
      </w:r>
      <w:r w:rsidRPr="00E62B06">
        <w:rPr>
          <w:rStyle w:val="Emphasis"/>
          <w:rFonts w:asciiTheme="majorHAnsi" w:hAnsiTheme="majorHAnsi" w:cstheme="majorHAnsi"/>
          <w:highlight w:val="cyan"/>
        </w:rPr>
        <w:t>tactical nuclear attack</w:t>
      </w:r>
      <w:r w:rsidRPr="00E62B06">
        <w:rPr>
          <w:rFonts w:asciiTheme="majorHAnsi" w:hAnsiTheme="majorHAnsi" w:cstheme="majorHAnsi"/>
          <w:sz w:val="16"/>
        </w:rPr>
        <w:t xml:space="preserve"> on naval targets or against an advancing column of ground forces or an atmospheric detonation designed to interfere with aerospace operations. </w:t>
      </w:r>
      <w:r w:rsidRPr="00E62B06">
        <w:rPr>
          <w:rStyle w:val="StyleUnderline"/>
          <w:rFonts w:asciiTheme="majorHAnsi" w:hAnsiTheme="majorHAnsi" w:cstheme="majorHAnsi"/>
        </w:rPr>
        <w:t xml:space="preserve">Together these assumptions appear to form a perception that some form of </w:t>
      </w:r>
      <w:r w:rsidRPr="00E62B06">
        <w:rPr>
          <w:rStyle w:val="Emphasis"/>
          <w:rFonts w:asciiTheme="majorHAnsi" w:hAnsiTheme="majorHAnsi" w:cstheme="majorHAnsi"/>
        </w:rPr>
        <w:t>limited</w:t>
      </w:r>
      <w:r w:rsidRPr="00E62B06">
        <w:rPr>
          <w:rStyle w:val="StyleUnderline"/>
          <w:rFonts w:asciiTheme="majorHAnsi" w:hAnsiTheme="majorHAnsi" w:cstheme="majorHAnsi"/>
        </w:rPr>
        <w:t>,</w:t>
      </w:r>
      <w:r w:rsidRPr="00E62B06">
        <w:rPr>
          <w:rFonts w:asciiTheme="majorHAnsi" w:hAnsiTheme="majorHAnsi" w:cstheme="majorHAnsi"/>
          <w:sz w:val="16"/>
        </w:rPr>
        <w:t xml:space="preserve"> regional </w:t>
      </w:r>
      <w:r w:rsidRPr="00E62B06">
        <w:rPr>
          <w:rStyle w:val="Emphasis"/>
          <w:rFonts w:asciiTheme="majorHAnsi" w:hAnsiTheme="majorHAnsi" w:cstheme="majorHAnsi"/>
        </w:rPr>
        <w:t>employment</w:t>
      </w:r>
      <w:r w:rsidRPr="00E62B06">
        <w:rPr>
          <w:rFonts w:asciiTheme="majorHAnsi" w:hAnsiTheme="majorHAnsi" w:cstheme="majorHAnsi"/>
          <w:sz w:val="16"/>
        </w:rPr>
        <w:t xml:space="preserve"> of nuclear weapons far from US shores </w:t>
      </w:r>
      <w:r w:rsidRPr="00E62B06">
        <w:rPr>
          <w:rStyle w:val="StyleUnderline"/>
          <w:rFonts w:asciiTheme="majorHAnsi" w:hAnsiTheme="majorHAnsi" w:cstheme="majorHAnsi"/>
        </w:rPr>
        <w:t xml:space="preserve">may not </w:t>
      </w:r>
      <w:r w:rsidRPr="00E62B06">
        <w:rPr>
          <w:rStyle w:val="Emphasis"/>
          <w:rFonts w:asciiTheme="majorHAnsi" w:hAnsiTheme="majorHAnsi" w:cstheme="majorHAnsi"/>
        </w:rPr>
        <w:t>automatically trigger</w:t>
      </w:r>
      <w:r w:rsidRPr="00E62B06">
        <w:rPr>
          <w:rStyle w:val="StyleUnderline"/>
          <w:rFonts w:asciiTheme="majorHAnsi" w:hAnsiTheme="majorHAnsi" w:cstheme="majorHAnsi"/>
        </w:rPr>
        <w:t xml:space="preserve"> a </w:t>
      </w:r>
      <w:r w:rsidRPr="00E62B06">
        <w:rPr>
          <w:rStyle w:val="Emphasis"/>
          <w:rFonts w:asciiTheme="majorHAnsi" w:hAnsiTheme="majorHAnsi" w:cstheme="majorHAnsi"/>
        </w:rPr>
        <w:t>US nuclear counterstrike</w:t>
      </w:r>
      <w:r w:rsidRPr="00E62B06">
        <w:rPr>
          <w:rStyle w:val="StyleUnderline"/>
          <w:rFonts w:asciiTheme="majorHAnsi" w:hAnsiTheme="majorHAnsi" w:cstheme="majorHAnsi"/>
        </w:rPr>
        <w:t>.</w:t>
      </w:r>
      <w:r w:rsidRPr="00E62B06">
        <w:rPr>
          <w:rFonts w:asciiTheme="majorHAnsi" w:hAnsiTheme="majorHAnsi" w:cstheme="majorHAnsi"/>
          <w:sz w:val="16"/>
        </w:rPr>
        <w:t xml:space="preserve"> These insights also reveal an implicit but central judgment about the US willingness to sustain costs. </w:t>
      </w:r>
      <w:r w:rsidRPr="00E62B06">
        <w:rPr>
          <w:rStyle w:val="StyleUnderline"/>
          <w:rFonts w:asciiTheme="majorHAnsi" w:hAnsiTheme="majorHAnsi" w:cstheme="majorHAnsi"/>
          <w:highlight w:val="cyan"/>
        </w:rPr>
        <w:t>No</w:t>
      </w:r>
      <w:r w:rsidRPr="00E62B06">
        <w:rPr>
          <w:rStyle w:val="StyleUnderline"/>
          <w:rFonts w:asciiTheme="majorHAnsi" w:hAnsiTheme="majorHAnsi" w:cstheme="majorHAnsi"/>
        </w:rPr>
        <w:t xml:space="preserve">rth </w:t>
      </w:r>
      <w:r w:rsidRPr="00E62B06">
        <w:rPr>
          <w:rStyle w:val="StyleUnderline"/>
          <w:rFonts w:asciiTheme="majorHAnsi" w:hAnsiTheme="majorHAnsi" w:cstheme="majorHAnsi"/>
          <w:highlight w:val="cyan"/>
        </w:rPr>
        <w:t>Ko</w:t>
      </w:r>
      <w:r w:rsidRPr="00E62B06">
        <w:rPr>
          <w:rStyle w:val="StyleUnderline"/>
          <w:rFonts w:asciiTheme="majorHAnsi" w:hAnsiTheme="majorHAnsi" w:cstheme="majorHAnsi"/>
        </w:rPr>
        <w:t xml:space="preserve">rea, </w:t>
      </w:r>
      <w:r w:rsidRPr="00E62B06">
        <w:rPr>
          <w:rStyle w:val="StyleUnderline"/>
          <w:rFonts w:asciiTheme="majorHAnsi" w:hAnsiTheme="majorHAnsi" w:cstheme="majorHAnsi"/>
          <w:highlight w:val="cyan"/>
        </w:rPr>
        <w:t>Russia, and China</w:t>
      </w:r>
      <w:r w:rsidRPr="00E62B06">
        <w:rPr>
          <w:rStyle w:val="StyleUnderline"/>
          <w:rFonts w:asciiTheme="majorHAnsi" w:hAnsiTheme="majorHAnsi" w:cstheme="majorHAnsi"/>
        </w:rPr>
        <w:t xml:space="preserve"> all appear </w:t>
      </w:r>
      <w:r w:rsidRPr="00E62B06">
        <w:rPr>
          <w:rStyle w:val="Emphasis"/>
          <w:rFonts w:asciiTheme="majorHAnsi" w:hAnsiTheme="majorHAnsi" w:cstheme="majorHAnsi"/>
        </w:rPr>
        <w:t>skeptical</w:t>
      </w:r>
      <w:r w:rsidRPr="00E62B06">
        <w:rPr>
          <w:rStyle w:val="StyleUnderline"/>
          <w:rFonts w:asciiTheme="majorHAnsi" w:hAnsiTheme="majorHAnsi" w:cstheme="majorHAnsi"/>
        </w:rPr>
        <w:t xml:space="preserve"> of the US willingness to endure </w:t>
      </w:r>
      <w:r w:rsidRPr="00E62B06">
        <w:rPr>
          <w:rStyle w:val="Emphasis"/>
          <w:rFonts w:asciiTheme="majorHAnsi" w:hAnsiTheme="majorHAnsi" w:cstheme="majorHAnsi"/>
        </w:rPr>
        <w:t>significant pain</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casualties</w:t>
      </w:r>
      <w:r w:rsidRPr="00E62B06">
        <w:rPr>
          <w:rStyle w:val="StyleUnderline"/>
          <w:rFonts w:asciiTheme="majorHAnsi" w:hAnsiTheme="majorHAnsi" w:cstheme="majorHAnsi"/>
        </w:rPr>
        <w:t xml:space="preserve"> due to a </w:t>
      </w:r>
      <w:r w:rsidRPr="00E62B06">
        <w:rPr>
          <w:rStyle w:val="Emphasis"/>
          <w:rFonts w:asciiTheme="majorHAnsi" w:hAnsiTheme="majorHAnsi" w:cstheme="majorHAnsi"/>
        </w:rPr>
        <w:t>prolonged conflict</w:t>
      </w:r>
      <w:r w:rsidRPr="00E62B06">
        <w:rPr>
          <w:rFonts w:asciiTheme="majorHAnsi" w:hAnsiTheme="majorHAnsi" w:cstheme="majorHAnsi"/>
          <w:sz w:val="16"/>
        </w:rPr>
        <w:t xml:space="preserve"> that is not initiated as a result of a direct attack upon the US homeland. </w:t>
      </w:r>
      <w:r w:rsidRPr="00E62B06">
        <w:rPr>
          <w:rStyle w:val="StyleUnderline"/>
          <w:rFonts w:asciiTheme="majorHAnsi" w:hAnsiTheme="majorHAnsi" w:cstheme="majorHAnsi"/>
        </w:rPr>
        <w:t>They</w:t>
      </w:r>
      <w:r w:rsidRPr="00E62B06">
        <w:rPr>
          <w:rFonts w:asciiTheme="majorHAnsi" w:hAnsiTheme="majorHAnsi" w:cstheme="majorHAnsi"/>
          <w:sz w:val="16"/>
        </w:rPr>
        <w:t xml:space="preserve"> also </w:t>
      </w:r>
      <w:r w:rsidRPr="00E62B06">
        <w:rPr>
          <w:rStyle w:val="Emphasis"/>
          <w:rFonts w:asciiTheme="majorHAnsi" w:hAnsiTheme="majorHAnsi" w:cstheme="majorHAnsi"/>
          <w:highlight w:val="cyan"/>
        </w:rPr>
        <w:t>question</w:t>
      </w:r>
      <w:r w:rsidRPr="00E62B06">
        <w:rPr>
          <w:rFonts w:asciiTheme="majorHAnsi" w:hAnsiTheme="majorHAnsi" w:cstheme="majorHAnsi"/>
          <w:sz w:val="16"/>
          <w:highlight w:val="cyan"/>
        </w:rPr>
        <w:t xml:space="preserve"> </w:t>
      </w:r>
      <w:r w:rsidRPr="00E62B06">
        <w:rPr>
          <w:rStyle w:val="StyleUnderline"/>
          <w:rFonts w:asciiTheme="majorHAnsi" w:hAnsiTheme="majorHAnsi" w:cstheme="majorHAnsi"/>
          <w:highlight w:val="cyan"/>
        </w:rPr>
        <w:t>the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breadth</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depth</w:t>
      </w:r>
      <w:r w:rsidRPr="00E62B06">
        <w:rPr>
          <w:rStyle w:val="StyleUnderline"/>
          <w:rFonts w:asciiTheme="majorHAnsi" w:hAnsiTheme="majorHAnsi" w:cstheme="majorHAnsi"/>
        </w:rPr>
        <w:t xml:space="preserve"> of the </w:t>
      </w:r>
      <w:r w:rsidRPr="00E62B06">
        <w:rPr>
          <w:rStyle w:val="StyleUnderline"/>
          <w:rFonts w:asciiTheme="majorHAnsi" w:hAnsiTheme="majorHAnsi" w:cstheme="majorHAnsi"/>
          <w:highlight w:val="cyan"/>
        </w:rPr>
        <w:t>US commitment</w:t>
      </w:r>
      <w:r w:rsidRPr="00E62B06">
        <w:rPr>
          <w:rStyle w:val="StyleUnderline"/>
          <w:rFonts w:asciiTheme="majorHAnsi" w:hAnsiTheme="majorHAnsi" w:cstheme="majorHAnsi"/>
        </w:rPr>
        <w:t xml:space="preserve"> to a number of its </w:t>
      </w:r>
      <w:r w:rsidRPr="00E62B06">
        <w:rPr>
          <w:rStyle w:val="Emphasis"/>
          <w:rFonts w:asciiTheme="majorHAnsi" w:hAnsiTheme="majorHAnsi" w:cstheme="majorHAnsi"/>
        </w:rPr>
        <w:t>allies and partners</w:t>
      </w:r>
      <w:r w:rsidRPr="00E62B06">
        <w:rPr>
          <w:rFonts w:asciiTheme="majorHAnsi" w:hAnsiTheme="majorHAnsi" w:cstheme="majorHAnsi"/>
          <w:sz w:val="16"/>
        </w:rPr>
        <w:t xml:space="preserve"> and to related US-led regional security arrangements. </w:t>
      </w:r>
      <w:r w:rsidRPr="00E62B06">
        <w:rPr>
          <w:rStyle w:val="StyleUnderline"/>
          <w:rFonts w:asciiTheme="majorHAnsi" w:hAnsiTheme="majorHAnsi" w:cstheme="majorHAnsi"/>
        </w:rPr>
        <w:t>They</w:t>
      </w:r>
      <w:r w:rsidRPr="00E62B06">
        <w:rPr>
          <w:rFonts w:asciiTheme="majorHAnsi" w:hAnsiTheme="majorHAnsi" w:cstheme="majorHAnsi"/>
          <w:sz w:val="16"/>
        </w:rPr>
        <w:t xml:space="preserve"> view the United States as a superpower and fear that it has hegemonic ambitions but </w:t>
      </w:r>
      <w:r w:rsidRPr="00E62B06">
        <w:rPr>
          <w:rStyle w:val="StyleUnderline"/>
          <w:rFonts w:asciiTheme="majorHAnsi" w:hAnsiTheme="majorHAnsi" w:cstheme="majorHAnsi"/>
        </w:rPr>
        <w:t xml:space="preserve">wonder how willing it is to </w:t>
      </w:r>
      <w:r w:rsidRPr="00E62B06">
        <w:rPr>
          <w:rStyle w:val="Emphasis"/>
          <w:rFonts w:asciiTheme="majorHAnsi" w:hAnsiTheme="majorHAnsi" w:cstheme="majorHAnsi"/>
        </w:rPr>
        <w:t>bear the costs of hegemony</w:t>
      </w:r>
      <w:r w:rsidRPr="00E62B06">
        <w:rPr>
          <w:rFonts w:asciiTheme="majorHAnsi" w:hAnsiTheme="majorHAnsi" w:cstheme="majorHAnsi"/>
          <w:sz w:val="16"/>
        </w:rPr>
        <w:t xml:space="preserve">, particularly on behalf of distant allies and interests and if these costs have the potential to be very high. As such, </w:t>
      </w:r>
      <w:r w:rsidRPr="00E62B06">
        <w:rPr>
          <w:rStyle w:val="StyleUnderline"/>
          <w:rFonts w:asciiTheme="majorHAnsi" w:hAnsiTheme="majorHAnsi" w:cstheme="majorHAnsi"/>
          <w:highlight w:val="cyan"/>
        </w:rPr>
        <w:t xml:space="preserve">a </w:t>
      </w:r>
      <w:r w:rsidRPr="00E62B06">
        <w:rPr>
          <w:rStyle w:val="Emphasis"/>
          <w:rFonts w:asciiTheme="majorHAnsi" w:hAnsiTheme="majorHAnsi" w:cstheme="majorHAnsi"/>
          <w:highlight w:val="cyan"/>
        </w:rPr>
        <w:t>hybrid approach</w:t>
      </w:r>
      <w:r w:rsidRPr="00E62B06">
        <w:rPr>
          <w:rStyle w:val="StyleUnderline"/>
          <w:rFonts w:asciiTheme="majorHAnsi" w:hAnsiTheme="majorHAnsi" w:cstheme="majorHAnsi"/>
        </w:rPr>
        <w:t xml:space="preserve"> that couples </w:t>
      </w:r>
      <w:r w:rsidRPr="00E62B06">
        <w:rPr>
          <w:rStyle w:val="Emphasis"/>
          <w:rFonts w:asciiTheme="majorHAnsi" w:hAnsiTheme="majorHAnsi" w:cstheme="majorHAnsi"/>
        </w:rPr>
        <w:t>conventional military action</w:t>
      </w:r>
      <w:r w:rsidRPr="00E62B06">
        <w:rPr>
          <w:rStyle w:val="StyleUnderline"/>
          <w:rFonts w:asciiTheme="majorHAnsi" w:hAnsiTheme="majorHAnsi" w:cstheme="majorHAnsi"/>
        </w:rPr>
        <w:t xml:space="preserve"> with </w:t>
      </w:r>
      <w:r w:rsidRPr="00E62B06">
        <w:rPr>
          <w:rStyle w:val="Emphasis"/>
          <w:rFonts w:asciiTheme="majorHAnsi" w:hAnsiTheme="majorHAnsi" w:cstheme="majorHAnsi"/>
        </w:rPr>
        <w:t>nuclear</w:t>
      </w:r>
      <w:r w:rsidRPr="00E62B06">
        <w:rPr>
          <w:rStyle w:val="StyleUnderline"/>
          <w:rFonts w:asciiTheme="majorHAnsi" w:hAnsiTheme="majorHAnsi" w:cstheme="majorHAnsi"/>
        </w:rPr>
        <w:t xml:space="preserve"> threats or </w:t>
      </w:r>
      <w:r w:rsidRPr="00E62B06">
        <w:rPr>
          <w:rStyle w:val="Emphasis"/>
          <w:rFonts w:asciiTheme="majorHAnsi" w:hAnsiTheme="majorHAnsi" w:cstheme="majorHAnsi"/>
        </w:rPr>
        <w:t>employment</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may</w:t>
      </w:r>
      <w:r w:rsidRPr="00E62B06">
        <w:rPr>
          <w:rFonts w:asciiTheme="majorHAnsi" w:hAnsiTheme="majorHAnsi" w:cstheme="majorHAnsi"/>
          <w:sz w:val="16"/>
        </w:rPr>
        <w:t xml:space="preserve"> (in their minds) </w:t>
      </w:r>
      <w:r w:rsidRPr="00E62B06">
        <w:rPr>
          <w:rStyle w:val="Emphasis"/>
          <w:rFonts w:asciiTheme="majorHAnsi" w:hAnsiTheme="majorHAnsi" w:cstheme="majorHAnsi"/>
          <w:highlight w:val="cyan"/>
        </w:rPr>
        <w:t>induce the U</w:t>
      </w:r>
      <w:r w:rsidRPr="00E62B06">
        <w:rPr>
          <w:rStyle w:val="Emphasis"/>
          <w:rFonts w:asciiTheme="majorHAnsi" w:hAnsiTheme="majorHAnsi" w:cstheme="majorHAnsi"/>
        </w:rPr>
        <w:t xml:space="preserve">nited </w:t>
      </w:r>
      <w:r w:rsidRPr="00E62B06">
        <w:rPr>
          <w:rStyle w:val="Emphasis"/>
          <w:rFonts w:asciiTheme="majorHAnsi" w:hAnsiTheme="majorHAnsi" w:cstheme="majorHAnsi"/>
          <w:highlight w:val="cyan"/>
        </w:rPr>
        <w:t>S</w:t>
      </w:r>
      <w:r w:rsidRPr="00E62B06">
        <w:rPr>
          <w:rStyle w:val="Emphasis"/>
          <w:rFonts w:asciiTheme="majorHAnsi" w:hAnsiTheme="majorHAnsi" w:cstheme="majorHAnsi"/>
        </w:rPr>
        <w:t>tates</w:t>
      </w:r>
      <w:r w:rsidRPr="00E62B06">
        <w:rPr>
          <w:rStyle w:val="StyleUnderline"/>
          <w:rFonts w:asciiTheme="majorHAnsi" w:hAnsiTheme="majorHAnsi" w:cstheme="majorHAnsi"/>
        </w:rPr>
        <w:t xml:space="preserve"> and its allies </w:t>
      </w:r>
      <w:r w:rsidRPr="00E62B06">
        <w:rPr>
          <w:rStyle w:val="StyleUnderline"/>
          <w:rFonts w:asciiTheme="majorHAnsi" w:hAnsiTheme="majorHAnsi" w:cstheme="majorHAnsi"/>
          <w:highlight w:val="cyan"/>
        </w:rPr>
        <w:t xml:space="preserve">to </w:t>
      </w:r>
      <w:r w:rsidRPr="00E62B06">
        <w:rPr>
          <w:rStyle w:val="Emphasis"/>
          <w:rFonts w:asciiTheme="majorHAnsi" w:hAnsiTheme="majorHAnsi" w:cstheme="majorHAnsi"/>
          <w:highlight w:val="cyan"/>
        </w:rPr>
        <w:t>back down.</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None of </w:t>
      </w:r>
      <w:r w:rsidRPr="00E62B06">
        <w:rPr>
          <w:rStyle w:val="StyleUnderline"/>
          <w:rFonts w:asciiTheme="majorHAnsi" w:hAnsiTheme="majorHAnsi" w:cstheme="majorHAnsi"/>
        </w:rPr>
        <w:t>this</w:t>
      </w:r>
      <w:r w:rsidRPr="00E62B06">
        <w:rPr>
          <w:rFonts w:asciiTheme="majorHAnsi" w:hAnsiTheme="majorHAnsi" w:cstheme="majorHAnsi"/>
          <w:sz w:val="16"/>
        </w:rPr>
        <w:t xml:space="preserve"> suggests that nuclear strategies of potential adversaries are the same or that they seek a nuclear conflict with the United States. Nor should it be assumed that their theater-range dual-use options are always or primarily nuclear options or that they are solely developed with the United States and its allies in mind. But it </w:t>
      </w:r>
      <w:r w:rsidRPr="00E62B06">
        <w:rPr>
          <w:rStyle w:val="StyleUnderline"/>
          <w:rFonts w:asciiTheme="majorHAnsi" w:hAnsiTheme="majorHAnsi" w:cstheme="majorHAnsi"/>
        </w:rPr>
        <w:t xml:space="preserve">does reflect a convic- tion that </w:t>
      </w:r>
      <w:r w:rsidRPr="00E62B06">
        <w:rPr>
          <w:rStyle w:val="StyleUnderline"/>
          <w:rFonts w:asciiTheme="majorHAnsi" w:hAnsiTheme="majorHAnsi" w:cstheme="majorHAnsi"/>
          <w:highlight w:val="cyan"/>
        </w:rPr>
        <w:t xml:space="preserve">there are </w:t>
      </w:r>
      <w:r w:rsidRPr="00E62B06">
        <w:rPr>
          <w:rStyle w:val="Emphasis"/>
          <w:rFonts w:asciiTheme="majorHAnsi" w:hAnsiTheme="majorHAnsi" w:cstheme="majorHAnsi"/>
          <w:highlight w:val="cyan"/>
        </w:rPr>
        <w:t>significant incentives</w:t>
      </w:r>
      <w:r w:rsidRPr="00E62B06">
        <w:rPr>
          <w:rStyle w:val="StyleUnderline"/>
          <w:rFonts w:asciiTheme="majorHAnsi" w:hAnsiTheme="majorHAnsi" w:cstheme="majorHAnsi"/>
          <w:highlight w:val="cyan"/>
        </w:rPr>
        <w:t xml:space="preserve"> for adversaries to</w:t>
      </w:r>
      <w:r w:rsidRPr="00E62B06">
        <w:rPr>
          <w:rStyle w:val="StyleUnderline"/>
          <w:rFonts w:asciiTheme="majorHAnsi" w:hAnsiTheme="majorHAnsi" w:cstheme="majorHAnsi"/>
        </w:rPr>
        <w:t xml:space="preserve"> consider </w:t>
      </w:r>
      <w:r w:rsidRPr="00E62B06">
        <w:rPr>
          <w:rStyle w:val="StyleUnderline"/>
          <w:rFonts w:asciiTheme="majorHAnsi" w:hAnsiTheme="majorHAnsi" w:cstheme="majorHAnsi"/>
          <w:highlight w:val="cyan"/>
        </w:rPr>
        <w:t>employ</w:t>
      </w:r>
      <w:r w:rsidRPr="00E62B06">
        <w:rPr>
          <w:rStyle w:val="StyleUnderline"/>
          <w:rFonts w:asciiTheme="majorHAnsi" w:hAnsiTheme="majorHAnsi" w:cstheme="majorHAnsi"/>
        </w:rPr>
        <w:t xml:space="preserve">ing their </w:t>
      </w:r>
      <w:r w:rsidRPr="00E62B06">
        <w:rPr>
          <w:rStyle w:val="Emphasis"/>
          <w:rFonts w:asciiTheme="majorHAnsi" w:hAnsiTheme="majorHAnsi" w:cstheme="majorHAnsi"/>
          <w:highlight w:val="cyan"/>
        </w:rPr>
        <w:t>nuclear forces</w:t>
      </w:r>
      <w:r w:rsidRPr="00E62B06">
        <w:rPr>
          <w:rStyle w:val="StyleUnderline"/>
          <w:rFonts w:asciiTheme="majorHAnsi" w:hAnsiTheme="majorHAnsi" w:cstheme="majorHAnsi"/>
        </w:rPr>
        <w:t xml:space="preserve"> to achieve </w:t>
      </w:r>
      <w:r w:rsidRPr="00E62B06">
        <w:rPr>
          <w:rStyle w:val="Emphasis"/>
          <w:rFonts w:asciiTheme="majorHAnsi" w:hAnsiTheme="majorHAnsi" w:cstheme="majorHAnsi"/>
        </w:rPr>
        <w:t>political</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military objectives</w:t>
      </w:r>
      <w:r w:rsidRPr="00E62B06">
        <w:rPr>
          <w:rStyle w:val="StyleUnderline"/>
          <w:rFonts w:asciiTheme="majorHAnsi" w:hAnsiTheme="majorHAnsi" w:cstheme="majorHAnsi"/>
        </w:rPr>
        <w:t xml:space="preserve">, particularly </w:t>
      </w:r>
      <w:r w:rsidRPr="00E62B06">
        <w:rPr>
          <w:rStyle w:val="StyleUnderline"/>
          <w:rFonts w:asciiTheme="majorHAnsi" w:hAnsiTheme="majorHAnsi" w:cstheme="majorHAnsi"/>
          <w:highlight w:val="cyan"/>
        </w:rPr>
        <w:t xml:space="preserve">within a </w:t>
      </w:r>
      <w:r w:rsidRPr="00E62B06">
        <w:rPr>
          <w:rStyle w:val="Emphasis"/>
          <w:rFonts w:asciiTheme="majorHAnsi" w:hAnsiTheme="majorHAnsi" w:cstheme="majorHAnsi"/>
          <w:highlight w:val="cyan"/>
        </w:rPr>
        <w:t>future</w:t>
      </w:r>
      <w:r w:rsidRPr="00E62B06">
        <w:rPr>
          <w:rStyle w:val="Emphasis"/>
          <w:rFonts w:asciiTheme="majorHAnsi" w:hAnsiTheme="majorHAnsi" w:cstheme="majorHAnsi"/>
        </w:rPr>
        <w:t xml:space="preserve"> regional </w:t>
      </w:r>
      <w:r w:rsidRPr="00E62B06">
        <w:rPr>
          <w:rStyle w:val="Emphasis"/>
          <w:rFonts w:asciiTheme="majorHAnsi" w:hAnsiTheme="majorHAnsi" w:cstheme="majorHAnsi"/>
          <w:highlight w:val="cyan"/>
        </w:rPr>
        <w:t>crisis</w:t>
      </w:r>
      <w:r w:rsidRPr="00E62B06">
        <w:rPr>
          <w:rStyle w:val="StyleUnderline"/>
          <w:rFonts w:asciiTheme="majorHAnsi" w:hAnsiTheme="majorHAnsi" w:cstheme="majorHAnsi"/>
        </w:rPr>
        <w:t xml:space="preserve"> or </w:t>
      </w:r>
      <w:r w:rsidRPr="00E62B06">
        <w:rPr>
          <w:rStyle w:val="Emphasis"/>
          <w:rFonts w:asciiTheme="majorHAnsi" w:hAnsiTheme="majorHAnsi" w:cstheme="majorHAnsi"/>
        </w:rPr>
        <w:t>conflict</w:t>
      </w:r>
      <w:r w:rsidRPr="00E62B06">
        <w:rPr>
          <w:rFonts w:asciiTheme="majorHAnsi" w:hAnsiTheme="majorHAnsi" w:cstheme="majorHAnsi"/>
          <w:sz w:val="16"/>
        </w:rPr>
        <w:t xml:space="preserve">. It also reflects the growing trend to closely tie nuclear-capable forces into strategies and operations that employ conventional and dual-use forces to achieve strategic, theater, and battlefield objectives against the United States and its allies. Importantly, </w:t>
      </w:r>
      <w:r w:rsidRPr="00E62B06">
        <w:rPr>
          <w:rStyle w:val="StyleUnderline"/>
          <w:rFonts w:asciiTheme="majorHAnsi" w:hAnsiTheme="majorHAnsi" w:cstheme="majorHAnsi"/>
        </w:rPr>
        <w:t xml:space="preserve">North Korea, </w:t>
      </w:r>
      <w:r w:rsidRPr="00E62B06">
        <w:rPr>
          <w:rStyle w:val="StyleUnderline"/>
          <w:rFonts w:asciiTheme="majorHAnsi" w:hAnsiTheme="majorHAnsi" w:cstheme="majorHAnsi"/>
          <w:highlight w:val="cyan"/>
        </w:rPr>
        <w:t>Russia, and China</w:t>
      </w:r>
      <w:r w:rsidRPr="00E62B06">
        <w:rPr>
          <w:rStyle w:val="StyleUnderline"/>
          <w:rFonts w:asciiTheme="majorHAnsi" w:hAnsiTheme="majorHAnsi" w:cstheme="majorHAnsi"/>
        </w:rPr>
        <w:t xml:space="preserve"> likely </w:t>
      </w:r>
      <w:r w:rsidRPr="00E62B06">
        <w:rPr>
          <w:rStyle w:val="Emphasis"/>
          <w:rFonts w:asciiTheme="majorHAnsi" w:hAnsiTheme="majorHAnsi" w:cstheme="majorHAnsi"/>
          <w:highlight w:val="cyan"/>
        </w:rPr>
        <w:t>calculate</w:t>
      </w:r>
      <w:r w:rsidRPr="00E62B06">
        <w:rPr>
          <w:rStyle w:val="StyleUnderline"/>
          <w:rFonts w:asciiTheme="majorHAnsi" w:hAnsiTheme="majorHAnsi" w:cstheme="majorHAnsi"/>
        </w:rPr>
        <w:t xml:space="preserve"> that even the </w:t>
      </w:r>
      <w:r w:rsidRPr="00E62B06">
        <w:rPr>
          <w:rStyle w:val="Emphasis"/>
          <w:rFonts w:asciiTheme="majorHAnsi" w:hAnsiTheme="majorHAnsi" w:cstheme="majorHAnsi"/>
        </w:rPr>
        <w:t>threat</w:t>
      </w:r>
      <w:r w:rsidRPr="00E62B06">
        <w:rPr>
          <w:rStyle w:val="StyleUnderline"/>
          <w:rFonts w:asciiTheme="majorHAnsi" w:hAnsiTheme="majorHAnsi" w:cstheme="majorHAnsi"/>
        </w:rPr>
        <w:t xml:space="preserve"> of </w:t>
      </w:r>
      <w:r w:rsidRPr="00E62B06">
        <w:rPr>
          <w:rStyle w:val="StyleUnderline"/>
          <w:rFonts w:asciiTheme="majorHAnsi" w:hAnsiTheme="majorHAnsi" w:cstheme="majorHAnsi"/>
          <w:highlight w:val="cyan"/>
        </w:rPr>
        <w:t>nuclear employment could</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shift the nature</w:t>
      </w:r>
      <w:r w:rsidRPr="00E62B06">
        <w:rPr>
          <w:rStyle w:val="StyleUnderline"/>
          <w:rFonts w:asciiTheme="majorHAnsi" w:hAnsiTheme="majorHAnsi" w:cstheme="majorHAnsi"/>
        </w:rPr>
        <w:t xml:space="preserve"> of a </w:t>
      </w:r>
      <w:r w:rsidRPr="00E62B06">
        <w:rPr>
          <w:rStyle w:val="Emphasis"/>
          <w:rFonts w:asciiTheme="majorHAnsi" w:hAnsiTheme="majorHAnsi" w:cstheme="majorHAnsi"/>
        </w:rPr>
        <w:t>crisis or conflict</w:t>
      </w:r>
      <w:r w:rsidRPr="00E62B06">
        <w:rPr>
          <w:rStyle w:val="StyleUnderline"/>
          <w:rFonts w:asciiTheme="majorHAnsi" w:hAnsiTheme="majorHAnsi" w:cstheme="majorHAnsi"/>
        </w:rPr>
        <w:t xml:space="preserve">, potentially </w:t>
      </w:r>
      <w:r w:rsidRPr="00E62B06">
        <w:rPr>
          <w:rStyle w:val="Emphasis"/>
          <w:rFonts w:asciiTheme="majorHAnsi" w:hAnsiTheme="majorHAnsi" w:cstheme="majorHAnsi"/>
          <w:highlight w:val="cyan"/>
        </w:rPr>
        <w:t>panick</w:t>
      </w:r>
      <w:r w:rsidRPr="00E62B06">
        <w:rPr>
          <w:rStyle w:val="Emphasis"/>
          <w:rFonts w:asciiTheme="majorHAnsi" w:hAnsiTheme="majorHAnsi" w:cstheme="majorHAnsi"/>
        </w:rPr>
        <w:t xml:space="preserve">ing </w:t>
      </w:r>
      <w:r w:rsidRPr="00E62B06">
        <w:rPr>
          <w:rStyle w:val="Emphasis"/>
          <w:rFonts w:asciiTheme="majorHAnsi" w:hAnsiTheme="majorHAnsi" w:cstheme="majorHAnsi"/>
          <w:highlight w:val="cyan"/>
        </w:rPr>
        <w:t>US allies</w:t>
      </w:r>
      <w:r w:rsidRPr="00E62B06">
        <w:rPr>
          <w:rFonts w:asciiTheme="majorHAnsi" w:hAnsiTheme="majorHAnsi" w:cstheme="majorHAnsi"/>
          <w:sz w:val="16"/>
        </w:rPr>
        <w:t xml:space="preserve">, </w:t>
      </w:r>
      <w:r w:rsidRPr="00E62B06">
        <w:rPr>
          <w:rStyle w:val="Emphasis"/>
          <w:rFonts w:asciiTheme="majorHAnsi" w:hAnsiTheme="majorHAnsi" w:cstheme="majorHAnsi"/>
          <w:highlight w:val="cyan"/>
        </w:rPr>
        <w:t>fractur</w:t>
      </w:r>
      <w:r w:rsidRPr="00E62B06">
        <w:rPr>
          <w:rStyle w:val="Emphasis"/>
          <w:rFonts w:asciiTheme="majorHAnsi" w:hAnsiTheme="majorHAnsi" w:cstheme="majorHAnsi"/>
        </w:rPr>
        <w:t>ing</w:t>
      </w:r>
      <w:r w:rsidRPr="00E62B06">
        <w:rPr>
          <w:rFonts w:asciiTheme="majorHAnsi" w:hAnsiTheme="majorHAnsi" w:cstheme="majorHAnsi"/>
          <w:sz w:val="16"/>
        </w:rPr>
        <w:t xml:space="preserve"> </w:t>
      </w:r>
      <w:r w:rsidRPr="00E62B06">
        <w:rPr>
          <w:rStyle w:val="Emphasis"/>
          <w:rFonts w:asciiTheme="majorHAnsi" w:hAnsiTheme="majorHAnsi" w:cstheme="majorHAnsi"/>
        </w:rPr>
        <w:t xml:space="preserve">US-led </w:t>
      </w:r>
      <w:r w:rsidRPr="00E62B06">
        <w:rPr>
          <w:rStyle w:val="Emphasis"/>
          <w:rFonts w:asciiTheme="majorHAnsi" w:hAnsiTheme="majorHAnsi" w:cstheme="majorHAnsi"/>
          <w:highlight w:val="cyan"/>
        </w:rPr>
        <w:t>coalitions</w:t>
      </w:r>
      <w:r w:rsidRPr="00E62B06">
        <w:rPr>
          <w:rFonts w:asciiTheme="majorHAnsi" w:hAnsiTheme="majorHAnsi" w:cstheme="majorHAnsi"/>
          <w:sz w:val="16"/>
          <w:highlight w:val="cyan"/>
        </w:rPr>
        <w:t xml:space="preserve">, </w:t>
      </w:r>
      <w:r w:rsidRPr="00E62B06">
        <w:rPr>
          <w:rStyle w:val="StyleUnderline"/>
          <w:rFonts w:asciiTheme="majorHAnsi" w:hAnsiTheme="majorHAnsi" w:cstheme="majorHAnsi"/>
          <w:highlight w:val="cyan"/>
        </w:rPr>
        <w:t>or caus</w:t>
      </w:r>
      <w:r w:rsidRPr="00E62B06">
        <w:rPr>
          <w:rStyle w:val="StyleUnderline"/>
          <w:rFonts w:asciiTheme="majorHAnsi" w:hAnsiTheme="majorHAnsi" w:cstheme="majorHAnsi"/>
        </w:rPr>
        <w:t xml:space="preserve">ing </w:t>
      </w:r>
      <w:r w:rsidRPr="00E62B06">
        <w:rPr>
          <w:rStyle w:val="StyleUnderline"/>
          <w:rFonts w:asciiTheme="majorHAnsi" w:hAnsiTheme="majorHAnsi" w:cstheme="majorHAnsi"/>
          <w:highlight w:val="cyan"/>
        </w:rPr>
        <w:t xml:space="preserve">US decision makers to </w:t>
      </w:r>
      <w:r w:rsidRPr="00E62B06">
        <w:rPr>
          <w:rStyle w:val="Emphasis"/>
          <w:rFonts w:asciiTheme="majorHAnsi" w:hAnsiTheme="majorHAnsi" w:cstheme="majorHAnsi"/>
          <w:highlight w:val="cyan"/>
        </w:rPr>
        <w:t>reevaluate</w:t>
      </w:r>
      <w:r w:rsidRPr="00E62B06">
        <w:rPr>
          <w:rStyle w:val="StyleUnderline"/>
          <w:rFonts w:asciiTheme="majorHAnsi" w:hAnsiTheme="majorHAnsi" w:cstheme="majorHAnsi"/>
          <w:highlight w:val="cyan"/>
        </w:rPr>
        <w:t xml:space="preserve"> the </w:t>
      </w:r>
      <w:r w:rsidRPr="00E62B06">
        <w:rPr>
          <w:rStyle w:val="Emphasis"/>
          <w:rFonts w:asciiTheme="majorHAnsi" w:hAnsiTheme="majorHAnsi" w:cstheme="majorHAnsi"/>
          <w:highlight w:val="cyan"/>
        </w:rPr>
        <w:t>risks</w:t>
      </w:r>
      <w:r w:rsidRPr="00E62B06">
        <w:rPr>
          <w:rStyle w:val="Emphasis"/>
          <w:rFonts w:asciiTheme="majorHAnsi" w:hAnsiTheme="majorHAnsi" w:cstheme="majorHAnsi"/>
        </w:rPr>
        <w:t xml:space="preserve"> or costs</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over</w:t>
      </w:r>
      <w:r w:rsidRPr="00E62B06">
        <w:rPr>
          <w:rStyle w:val="StyleUnderline"/>
          <w:rFonts w:asciiTheme="majorHAnsi" w:hAnsiTheme="majorHAnsi" w:cstheme="majorHAnsi"/>
        </w:rPr>
        <w:t xml:space="preserve"> what may appear to be </w:t>
      </w:r>
      <w:r w:rsidRPr="00E62B06">
        <w:rPr>
          <w:rStyle w:val="StyleUnderline"/>
          <w:rFonts w:asciiTheme="majorHAnsi" w:hAnsiTheme="majorHAnsi" w:cstheme="majorHAnsi"/>
          <w:highlight w:val="cyan"/>
        </w:rPr>
        <w:t>a</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regional </w:t>
      </w:r>
      <w:r w:rsidRPr="00E62B06">
        <w:rPr>
          <w:rStyle w:val="Emphasis"/>
          <w:rFonts w:asciiTheme="majorHAnsi" w:hAnsiTheme="majorHAnsi" w:cstheme="majorHAnsi"/>
          <w:highlight w:val="cyan"/>
        </w:rPr>
        <w:t>dispute</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Should </w:t>
      </w:r>
      <w:r w:rsidRPr="00E62B06">
        <w:rPr>
          <w:rStyle w:val="Emphasis"/>
          <w:rFonts w:asciiTheme="majorHAnsi" w:hAnsiTheme="majorHAnsi" w:cstheme="majorHAnsi"/>
        </w:rPr>
        <w:t>armed conflict</w:t>
      </w:r>
      <w:r w:rsidRPr="00E62B06">
        <w:rPr>
          <w:rStyle w:val="StyleUnderline"/>
          <w:rFonts w:asciiTheme="majorHAnsi" w:hAnsiTheme="majorHAnsi" w:cstheme="majorHAnsi"/>
        </w:rPr>
        <w:t xml:space="preserve"> break out, </w:t>
      </w:r>
      <w:r w:rsidRPr="00E62B06">
        <w:rPr>
          <w:rStyle w:val="Emphasis"/>
          <w:rFonts w:asciiTheme="majorHAnsi" w:hAnsiTheme="majorHAnsi" w:cstheme="majorHAnsi"/>
        </w:rPr>
        <w:t>Russia, China</w:t>
      </w:r>
      <w:r w:rsidRPr="00E62B06">
        <w:rPr>
          <w:rStyle w:val="StyleUnderline"/>
          <w:rFonts w:asciiTheme="majorHAnsi" w:hAnsiTheme="majorHAnsi" w:cstheme="majorHAnsi"/>
        </w:rPr>
        <w:t xml:space="preserve">, or </w:t>
      </w:r>
      <w:r w:rsidRPr="00E62B06">
        <w:rPr>
          <w:rStyle w:val="Emphasis"/>
          <w:rFonts w:asciiTheme="majorHAnsi" w:hAnsiTheme="majorHAnsi" w:cstheme="majorHAnsi"/>
        </w:rPr>
        <w:t>North Korea</w:t>
      </w:r>
      <w:r w:rsidRPr="00E62B06">
        <w:rPr>
          <w:rStyle w:val="StyleUnderline"/>
          <w:rFonts w:asciiTheme="majorHAnsi" w:hAnsiTheme="majorHAnsi" w:cstheme="majorHAnsi"/>
        </w:rPr>
        <w:t xml:space="preserve"> may assess that certain forms of </w:t>
      </w:r>
      <w:r w:rsidRPr="00E62B06">
        <w:rPr>
          <w:rStyle w:val="Emphasis"/>
          <w:rFonts w:asciiTheme="majorHAnsi" w:hAnsiTheme="majorHAnsi" w:cstheme="majorHAnsi"/>
          <w:highlight w:val="cyan"/>
        </w:rPr>
        <w:t>limited</w:t>
      </w:r>
      <w:r w:rsidRPr="00E62B06">
        <w:rPr>
          <w:rStyle w:val="Emphasis"/>
          <w:rFonts w:asciiTheme="majorHAnsi" w:hAnsiTheme="majorHAnsi" w:cstheme="majorHAnsi"/>
        </w:rPr>
        <w:t xml:space="preserve"> regional </w:t>
      </w:r>
      <w:r w:rsidRPr="00E62B06">
        <w:rPr>
          <w:rStyle w:val="Emphasis"/>
          <w:rFonts w:asciiTheme="majorHAnsi" w:hAnsiTheme="majorHAnsi" w:cstheme="majorHAnsi"/>
          <w:highlight w:val="cyan"/>
        </w:rPr>
        <w:t>nuclear strikes</w:t>
      </w:r>
      <w:r w:rsidRPr="00E62B06">
        <w:rPr>
          <w:rStyle w:val="StyleUnderline"/>
          <w:rFonts w:asciiTheme="majorHAnsi" w:hAnsiTheme="majorHAnsi" w:cstheme="majorHAnsi"/>
          <w:highlight w:val="cyan"/>
        </w:rPr>
        <w:t xml:space="preserve"> could </w:t>
      </w:r>
      <w:r w:rsidRPr="00E62B06">
        <w:rPr>
          <w:rStyle w:val="Emphasis"/>
          <w:rFonts w:asciiTheme="majorHAnsi" w:hAnsiTheme="majorHAnsi" w:cstheme="majorHAnsi"/>
          <w:highlight w:val="cyan"/>
        </w:rPr>
        <w:t>peel away US allies</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unwilling to risk being the possible target of nuclear strikes. Moreover, if an initial, conventional-only conflict yields indecisive or poor outcomes, the threat or employment of theater nuclear forces may also be viewed as an option for attempting to force the United States and its allies to the negotiating table, terminating hostilities before they prevail. </w:t>
      </w:r>
    </w:p>
    <w:p w:rsidR="00CB488D" w:rsidRPr="00E62B06" w:rsidRDefault="00CB488D" w:rsidP="00CB488D">
      <w:pPr>
        <w:rPr>
          <w:rFonts w:asciiTheme="majorHAnsi" w:hAnsiTheme="majorHAnsi" w:cstheme="majorHAnsi"/>
        </w:rPr>
      </w:pP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 xml:space="preserve">AT: Deterrence – general </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Deterrence theory has fails and is not the golden rule  </w:t>
      </w:r>
    </w:p>
    <w:p w:rsidR="00CB488D" w:rsidRPr="00E62B06" w:rsidRDefault="00CB488D" w:rsidP="00CB488D">
      <w:pPr>
        <w:rPr>
          <w:rFonts w:asciiTheme="majorHAnsi" w:hAnsiTheme="majorHAnsi" w:cstheme="majorHAnsi"/>
        </w:rPr>
      </w:pPr>
      <w:r w:rsidRPr="00E62B06">
        <w:rPr>
          <w:rFonts w:asciiTheme="majorHAnsi" w:hAnsiTheme="majorHAnsi" w:cstheme="majorHAnsi"/>
          <w:b/>
          <w:bCs/>
          <w:sz w:val="24"/>
        </w:rPr>
        <w:t>Mueller 18</w:t>
      </w:r>
      <w:r w:rsidRPr="00E62B06">
        <w:rPr>
          <w:rFonts w:asciiTheme="majorHAnsi" w:hAnsiTheme="majorHAnsi" w:cstheme="majorHAnsi"/>
        </w:rPr>
        <w:t xml:space="preserve"> (Karl P. Mueller, a senior political scientist at the RAND Corporation and a professor at the Pardee RAND Graduate School; “Conventional Deterrence Redux: Avoiding Great Power Conflict in the 21st Century”; Strategic Studies Quarterly; 2018; </w:t>
      </w:r>
      <w:hyperlink r:id="rId195" w:history="1">
        <w:r w:rsidRPr="00E62B06">
          <w:rPr>
            <w:rStyle w:val="Hyperlink"/>
            <w:rFonts w:asciiTheme="majorHAnsi" w:hAnsiTheme="majorHAnsi" w:cstheme="majorHAnsi"/>
          </w:rPr>
          <w:t>https://www.airuniversity.af.edu/Portals/10/SSQ/documents/Volume-12_Issue-4/Mueller.pdf</w:t>
        </w:r>
      </w:hyperlink>
      <w:r w:rsidRPr="00E62B06">
        <w:rPr>
          <w:rFonts w:asciiTheme="majorHAnsi" w:hAnsiTheme="majorHAnsi" w:cstheme="majorHAnsi"/>
        </w:rPr>
        <w:t xml:space="preserve"> kp)</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Conventional (and other) </w:t>
      </w:r>
      <w:r w:rsidRPr="00E62B06">
        <w:rPr>
          <w:rFonts w:asciiTheme="majorHAnsi" w:hAnsiTheme="majorHAnsi" w:cstheme="majorHAnsi"/>
          <w:u w:val="single"/>
        </w:rPr>
        <w:t>deterrence involves making the value of aggression</w:t>
      </w:r>
      <w:r w:rsidRPr="00E62B06">
        <w:rPr>
          <w:rFonts w:asciiTheme="majorHAnsi" w:hAnsiTheme="majorHAnsi" w:cstheme="majorHAnsi"/>
          <w:sz w:val="16"/>
        </w:rPr>
        <w:t>—its expected benefits minus the expected costs—</w:t>
      </w:r>
      <w:r w:rsidRPr="00E62B06">
        <w:rPr>
          <w:rFonts w:asciiTheme="majorHAnsi" w:hAnsiTheme="majorHAnsi" w:cstheme="majorHAnsi"/>
          <w:u w:val="single"/>
        </w:rPr>
        <w:t>appear worse than the expected value of not going to war, by either making the costs of victory look large, making the likelihood of success look small, or both</w:t>
      </w:r>
      <w:r w:rsidRPr="00E62B06">
        <w:rPr>
          <w:rFonts w:asciiTheme="majorHAnsi" w:hAnsiTheme="majorHAnsi" w:cstheme="majorHAnsi"/>
          <w:sz w:val="16"/>
        </w:rPr>
        <w:t xml:space="preserve">. </w:t>
      </w:r>
      <w:r w:rsidRPr="00E62B06">
        <w:rPr>
          <w:rFonts w:asciiTheme="majorHAnsi" w:hAnsiTheme="majorHAnsi" w:cstheme="majorHAnsi"/>
          <w:u w:val="single"/>
        </w:rPr>
        <w:t>But this</w:t>
      </w:r>
      <w:r w:rsidRPr="00E62B06">
        <w:rPr>
          <w:rFonts w:asciiTheme="majorHAnsi" w:hAnsiTheme="majorHAnsi" w:cstheme="majorHAnsi"/>
          <w:sz w:val="16"/>
        </w:rPr>
        <w:t xml:space="preserve"> rather algebraic </w:t>
      </w:r>
      <w:r w:rsidRPr="00E62B06">
        <w:rPr>
          <w:rFonts w:asciiTheme="majorHAnsi" w:hAnsiTheme="majorHAnsi" w:cstheme="majorHAnsi"/>
          <w:u w:val="single"/>
        </w:rPr>
        <w:t xml:space="preserve">way of thinking about deterrence can be </w:t>
      </w:r>
      <w:r w:rsidRPr="00E62B06">
        <w:rPr>
          <w:rFonts w:asciiTheme="majorHAnsi" w:hAnsiTheme="majorHAnsi" w:cstheme="majorHAnsi"/>
          <w:b/>
          <w:bCs/>
          <w:u w:val="single"/>
        </w:rPr>
        <w:t xml:space="preserve">unsatisfying from a policy-making perspective </w:t>
      </w:r>
      <w:r w:rsidRPr="00E62B06">
        <w:rPr>
          <w:rFonts w:asciiTheme="majorHAnsi" w:hAnsiTheme="majorHAnsi" w:cstheme="majorHAnsi"/>
          <w:u w:val="single"/>
        </w:rPr>
        <w:t>because these costs and benefits and values are rarely quantifiable in practice</w:t>
      </w:r>
      <w:r w:rsidRPr="00E62B06">
        <w:rPr>
          <w:rFonts w:asciiTheme="majorHAnsi" w:hAnsiTheme="majorHAnsi" w:cstheme="majorHAnsi"/>
          <w:sz w:val="16"/>
        </w:rPr>
        <w:t xml:space="preserve">, frequently leaving the key questions unanswered: what is needed to successfully deter, and how much of it is likely to be sufficient? Predicting the answers in a particular case always involves uncertainty— and often a great deal of it.23 This is not just because our intelligence about the adversary is incomplete but also because the answer will de- pend on conditions and decisions that are indeterminate until the crisis actually develops. But history still has a lot to tell us, starting with the fact that deterrence failures are rare. States mostly do not attack their neighbors, even when no one is trying especially hard to deter them. Even small and successful wars tend to be costly and destructive: they often unfold in unexpected ways, so starting them is inherently risky, and initiating wars now tends to be frowned upon by audiences that most leaders care about.24 Yet </w:t>
      </w:r>
      <w:r w:rsidRPr="00E62B06">
        <w:rPr>
          <w:rFonts w:asciiTheme="majorHAnsi" w:hAnsiTheme="majorHAnsi" w:cstheme="majorHAnsi"/>
          <w:b/>
          <w:bCs/>
          <w:u w:val="single"/>
        </w:rPr>
        <w:t xml:space="preserve">deterrence does still fail </w:t>
      </w:r>
      <w:r w:rsidRPr="00E62B06">
        <w:rPr>
          <w:rFonts w:asciiTheme="majorHAnsi" w:hAnsiTheme="majorHAnsi" w:cstheme="majorHAnsi"/>
          <w:sz w:val="16"/>
        </w:rPr>
        <w:t xml:space="preserve">from time to time, and some </w:t>
      </w:r>
      <w:r w:rsidRPr="00E62B06">
        <w:rPr>
          <w:rFonts w:asciiTheme="majorHAnsi" w:hAnsiTheme="majorHAnsi" w:cstheme="majorHAnsi"/>
          <w:b/>
          <w:bCs/>
          <w:u w:val="single"/>
        </w:rPr>
        <w:t>states are more prone to breaking the peace than most of their peers even in an era of strongly declining rates of international conflict.</w:t>
      </w:r>
      <w:r w:rsidRPr="00E62B06">
        <w:rPr>
          <w:rFonts w:asciiTheme="majorHAnsi" w:hAnsiTheme="majorHAnsi" w:cstheme="majorHAnsi"/>
          <w:sz w:val="16"/>
        </w:rPr>
        <w:t xml:space="preserve">25 There is a vast lit- erature examining the causes of war,26 but with respect to the specific question of when deterrence tends to hold or to fail in the breach, no sin- gle work is as salient for the present discussion as John J. Mearsheimer’s evergreen Conventional Deterrence. Examining twentieth-century con- flicts in Europe, the Middle East, and Asia, </w:t>
      </w:r>
      <w:r w:rsidRPr="00E62B06">
        <w:rPr>
          <w:rFonts w:asciiTheme="majorHAnsi" w:hAnsiTheme="majorHAnsi" w:cstheme="majorHAnsi"/>
          <w:u w:val="single"/>
        </w:rPr>
        <w:t>Mearsheimer made the case that there exists something approaching a necessary condition for deter- rence failure that is both simple and consequential: modern states as a rule do not launch wars against each other unless they see a path to achiev- ing a quick and relatively inexpensive victory.</w:t>
      </w:r>
      <w:r w:rsidRPr="00E62B06">
        <w:rPr>
          <w:rFonts w:asciiTheme="majorHAnsi" w:hAnsiTheme="majorHAnsi" w:cstheme="majorHAnsi"/>
          <w:sz w:val="16"/>
        </w:rPr>
        <w:t xml:space="preserve">27 If they anticipate that a war will be a long, attritional struggle, even if they expect to prevail in the end, they will generally choose not to attack. (This is not to say that states will be unwilling to bear the burdens of long and costly wars if these are thrust upon them, only that they are unlikely to voluntarily initiate such conflicts.) This proposition is consistent with the standard cost-benefit calculus of deterrence, and the historical pattern fits it strik- ingly well, even when looking beyond the cases of twentieth-century mechanized warfare that are the domain of Conventional Deterrence.28 </w:t>
      </w:r>
      <w:r w:rsidRPr="00E62B06">
        <w:rPr>
          <w:rFonts w:asciiTheme="majorHAnsi" w:hAnsiTheme="majorHAnsi" w:cstheme="majorHAnsi"/>
          <w:u w:val="single"/>
        </w:rPr>
        <w:t xml:space="preserve">The idea is that convincing a prospective attacker that aggression will inevitably be expensive whether or not it will ultimately be successful should generally be enough to make deterrence work. </w:t>
      </w:r>
      <w:r w:rsidRPr="00E62B06">
        <w:rPr>
          <w:rFonts w:asciiTheme="majorHAnsi" w:hAnsiTheme="majorHAnsi" w:cstheme="majorHAnsi"/>
          <w:sz w:val="16"/>
        </w:rPr>
        <w:t xml:space="preserve">There are two aspects of this conclusion that are important to note, however. </w:t>
      </w:r>
      <w:r w:rsidRPr="00E62B06">
        <w:rPr>
          <w:rFonts w:asciiTheme="majorHAnsi" w:hAnsiTheme="majorHAnsi" w:cstheme="majorHAnsi"/>
          <w:b/>
          <w:bCs/>
          <w:u w:val="single"/>
        </w:rPr>
        <w:t>First, this is not the same as saying that it is necessary to deny the prospect of a low-cost victory in order to deter.</w:t>
      </w:r>
      <w:r w:rsidRPr="00E62B06">
        <w:rPr>
          <w:rFonts w:asciiTheme="majorHAnsi" w:hAnsiTheme="majorHAnsi" w:cstheme="majorHAnsi"/>
          <w:sz w:val="16"/>
        </w:rPr>
        <w:t xml:space="preserve"> In fact, there are countless past and present examples of states that could win wars easily and inexpensively nevertheless deciding not to start them—wars are ex- ceptional events. Thus, </w:t>
      </w:r>
      <w:r w:rsidRPr="00E62B06">
        <w:rPr>
          <w:rFonts w:asciiTheme="majorHAnsi" w:hAnsiTheme="majorHAnsi" w:cstheme="majorHAnsi"/>
          <w:u w:val="single"/>
        </w:rPr>
        <w:t xml:space="preserve">deterrence strategists should not conclude that their efforts will be in vain if the adversary still imagines an inexpensive victory to be possible. But a strategy that eliminates that prospect should give the deterrer high confidence of success. </w:t>
      </w:r>
      <w:r w:rsidRPr="00E62B06">
        <w:rPr>
          <w:rFonts w:asciiTheme="majorHAnsi" w:hAnsiTheme="majorHAnsi" w:cstheme="majorHAnsi"/>
          <w:sz w:val="16"/>
        </w:rPr>
        <w:t>Second,</w:t>
      </w:r>
      <w:r w:rsidRPr="00E62B06">
        <w:rPr>
          <w:rFonts w:asciiTheme="majorHAnsi" w:hAnsiTheme="majorHAnsi" w:cstheme="majorHAnsi"/>
          <w:b/>
          <w:bCs/>
          <w:u w:val="single"/>
        </w:rPr>
        <w:t xml:space="preserve"> believing that one can win quickly does not depend on actually be- ing able to do so.</w:t>
      </w:r>
      <w:r w:rsidRPr="00E62B06">
        <w:rPr>
          <w:rFonts w:asciiTheme="majorHAnsi" w:hAnsiTheme="majorHAnsi" w:cstheme="majorHAnsi"/>
          <w:sz w:val="16"/>
        </w:rPr>
        <w:t xml:space="preserve"> </w:t>
      </w:r>
      <w:r w:rsidRPr="00E62B06">
        <w:rPr>
          <w:rFonts w:asciiTheme="majorHAnsi" w:hAnsiTheme="majorHAnsi" w:cstheme="majorHAnsi"/>
          <w:b/>
          <w:bCs/>
          <w:u w:val="single"/>
        </w:rPr>
        <w:t>Misperception and miscalculation—along with simple unpredictability—can make war look unrealistically attractive</w:t>
      </w:r>
      <w:r w:rsidRPr="00E62B06">
        <w:rPr>
          <w:rFonts w:asciiTheme="majorHAnsi" w:hAnsiTheme="majorHAnsi" w:cstheme="majorHAnsi"/>
          <w:sz w:val="16"/>
        </w:rPr>
        <w:t xml:space="preserve">. More- over, </w:t>
      </w:r>
      <w:r w:rsidRPr="00E62B06">
        <w:rPr>
          <w:rFonts w:asciiTheme="majorHAnsi" w:hAnsiTheme="majorHAnsi" w:cstheme="majorHAnsi"/>
          <w:b/>
          <w:bCs/>
          <w:u w:val="single"/>
        </w:rPr>
        <w:t>leaders who are strongly motivated to go to war are also likely to overestimate their prospects of success,</w:t>
      </w:r>
      <w:r w:rsidRPr="00E62B06">
        <w:rPr>
          <w:rFonts w:asciiTheme="majorHAnsi" w:hAnsiTheme="majorHAnsi" w:cstheme="majorHAnsi"/>
          <w:sz w:val="16"/>
        </w:rPr>
        <w:t xml:space="preserve"> as Japan famously did in 1941 when leaders who could not bear the prospect of calling off their war in China embraced the idea that it would be possible to defeat the Ameri- cans and British by launching a series of lightning attacks that would quickly demoralize their enemies into striking an armistice. Thus, the gold standard of conventional deterrence strategy is not simply placing an easy victory out of the adversary’s reach but making it impossible for an enthusiastic enemy general or admiral with a gift for persuasive argu- ment to tell a convincing story to the nation’s leaders about how such an outcome is possible. </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Deterrence theory fails – revisionist powers, technological and geopolitical developments, cyberspace, and cognitive science advancements</w:t>
      </w:r>
    </w:p>
    <w:p w:rsidR="00CB488D" w:rsidRPr="00E62B06" w:rsidRDefault="00CB488D" w:rsidP="00CB488D">
      <w:pPr>
        <w:rPr>
          <w:rFonts w:asciiTheme="majorHAnsi" w:hAnsiTheme="majorHAnsi" w:cstheme="majorHAnsi"/>
        </w:rPr>
      </w:pPr>
      <w:r w:rsidRPr="00E62B06">
        <w:rPr>
          <w:rStyle w:val="Style13ptBold"/>
          <w:rFonts w:asciiTheme="majorHAnsi" w:hAnsiTheme="majorHAnsi" w:cstheme="majorHAnsi"/>
        </w:rPr>
        <w:t>Krepinevich, ‘19</w:t>
      </w:r>
      <w:r w:rsidRPr="00E62B06">
        <w:rPr>
          <w:rFonts w:asciiTheme="majorHAnsi" w:hAnsiTheme="majorHAnsi" w:cstheme="majorHAnsi"/>
        </w:rPr>
        <w:t xml:space="preserve"> (Andrew F. Krepinevich, Jr. is a Senior Fellow at the Hudson Institute, Adjunct Senior Fellow at the Center for a New American Security, and a member of the Commission on the National Defense Strategy for the United States"The History of Deterrence and Its Current Decline", 1-1-2019, https://historynewsnetwork.org/article/170849) // ris</w:t>
      </w:r>
    </w:p>
    <w:p w:rsidR="00CB488D" w:rsidRPr="00E62B06" w:rsidRDefault="00CB488D" w:rsidP="00CB488D">
      <w:pPr>
        <w:rPr>
          <w:rFonts w:asciiTheme="majorHAnsi" w:hAnsiTheme="majorHAnsi" w:cstheme="majorHAnsi"/>
          <w:u w:val="single"/>
        </w:rPr>
      </w:pPr>
      <w:r w:rsidRPr="00E62B06">
        <w:rPr>
          <w:rFonts w:asciiTheme="majorHAnsi" w:hAnsiTheme="majorHAnsi" w:cstheme="majorHAnsi"/>
          <w:sz w:val="16"/>
        </w:rPr>
        <w:t>Thus far the chief purpose of our military establishment has been to win wars,” the American nuclear strategist Bernard Brodie wrote in 1946. “From now on its chief purpose must be to avert them.” Brodie’s injunction summed up the grim lesson of the first five decades of the twentieth century: after two horrific world wars and the development of nuclear weapons, it was clear that the next major conflict would produce no winners—only survivors. As U.S. President John F. Kennedy put it a decade and a half later, in the midst of the Cuban missile crisis, “Even the fruits of victory would be ashes in our mouth</w:t>
      </w:r>
      <w:r w:rsidRPr="00E62B06">
        <w:rPr>
          <w:rFonts w:asciiTheme="majorHAnsi" w:hAnsiTheme="majorHAnsi" w:cstheme="majorHAnsi"/>
          <w:u w:val="single"/>
        </w:rPr>
        <w:t>.” For decades, U.S. policymakers followed Brodie’s and Kennedy’s lead, putting deterrence—preventing rivals from attacking in the first place—at the center of U.S. defense strategy</w:t>
      </w:r>
      <w:r w:rsidRPr="00E62B06">
        <w:rPr>
          <w:rFonts w:asciiTheme="majorHAnsi" w:hAnsiTheme="majorHAnsi" w:cstheme="majorHAnsi"/>
          <w:sz w:val="16"/>
        </w:rPr>
        <w:t xml:space="preserve">. </w:t>
      </w:r>
      <w:r w:rsidRPr="00E62B06">
        <w:rPr>
          <w:rFonts w:asciiTheme="majorHAnsi" w:hAnsiTheme="majorHAnsi" w:cstheme="majorHAnsi"/>
          <w:u w:val="single"/>
        </w:rPr>
        <w:t>Applied effectively, deterrence discourages an adversary from pursuing an undesirable action</w:t>
      </w:r>
      <w:r w:rsidRPr="00E62B06">
        <w:rPr>
          <w:rFonts w:asciiTheme="majorHAnsi" w:hAnsiTheme="majorHAnsi" w:cstheme="majorHAnsi"/>
          <w:sz w:val="16"/>
        </w:rPr>
        <w:t xml:space="preserve">. It works by changing the adversary’s calculation of costs, benefits, and risks. A country can, for instance, convince its opponents that an attack is so unlikely to succeed that it is not even worth the attempt: deterrence through denial. Or a country may convince its opponents that defeating it would be so costly as to be a victory in name only: deterrence through punishment. In either case, a rational adversary will decide to stay put. Through the threat of denial or punishment, </w:t>
      </w:r>
      <w:r w:rsidRPr="00E62B06">
        <w:rPr>
          <w:rFonts w:asciiTheme="majorHAnsi" w:hAnsiTheme="majorHAnsi" w:cstheme="majorHAnsi"/>
          <w:u w:val="single"/>
        </w:rPr>
        <w:t>deterrence has helped keep the peace among major powers for over seven decades.</w:t>
      </w:r>
      <w:r w:rsidRPr="00E62B06">
        <w:rPr>
          <w:rFonts w:asciiTheme="majorHAnsi" w:hAnsiTheme="majorHAnsi" w:cstheme="majorHAnsi"/>
          <w:sz w:val="16"/>
        </w:rPr>
        <w:t xml:space="preserve"> Even 30 years after the end of the Cold War, it remains at the heart of U.S. defense strategy. The 2018 National Defense Strategy, for instance, begins by declaring that “the Department of Defense’s enduring mission is to provide combat-credible military forces needed to deter war and protect the security of our nation.” </w:t>
      </w:r>
      <w:r w:rsidRPr="00E62B06">
        <w:rPr>
          <w:rFonts w:asciiTheme="majorHAnsi" w:hAnsiTheme="majorHAnsi" w:cstheme="majorHAnsi"/>
          <w:u w:val="single"/>
        </w:rPr>
        <w:t>By now, that declaration has been made so many times, over so many decades, that it has become an article of faith</w:t>
      </w:r>
      <w:r w:rsidRPr="00E62B06">
        <w:rPr>
          <w:rFonts w:asciiTheme="majorHAnsi" w:hAnsiTheme="majorHAnsi" w:cstheme="majorHAnsi"/>
          <w:sz w:val="16"/>
        </w:rPr>
        <w:t xml:space="preserve">. Like several of its recent predecessors, the Trump administration has spent little time explaining exactly how the United States intends to deter existing and future rivals. </w:t>
      </w:r>
      <w:r w:rsidRPr="00E62B06">
        <w:rPr>
          <w:rFonts w:asciiTheme="majorHAnsi" w:hAnsiTheme="majorHAnsi" w:cstheme="majorHAnsi"/>
          <w:u w:val="single"/>
        </w:rPr>
        <w:t>The assumption is that it needs no explaining: modern weapons are so destructive that no sane leader would risk igniting a general war</w:t>
      </w:r>
      <w:r w:rsidRPr="00E62B06">
        <w:rPr>
          <w:rFonts w:asciiTheme="majorHAnsi" w:hAnsiTheme="majorHAnsi" w:cstheme="majorHAnsi"/>
          <w:sz w:val="16"/>
        </w:rPr>
        <w:t xml:space="preserve">—and so the requirements for deterrence are relatively modest. </w:t>
      </w:r>
      <w:r w:rsidRPr="00E62B06">
        <w:rPr>
          <w:rFonts w:asciiTheme="majorHAnsi" w:hAnsiTheme="majorHAnsi" w:cstheme="majorHAnsi"/>
          <w:b/>
          <w:bCs/>
          <w:u w:val="single"/>
        </w:rPr>
        <w:t>But such confidence is profoundly misplaced.</w:t>
      </w:r>
      <w:r w:rsidRPr="00E62B06">
        <w:rPr>
          <w:rFonts w:asciiTheme="majorHAnsi" w:hAnsiTheme="majorHAnsi" w:cstheme="majorHAnsi"/>
          <w:sz w:val="16"/>
        </w:rPr>
        <w:t xml:space="preserve"> In fact, </w:t>
      </w:r>
      <w:r w:rsidRPr="00E62B06">
        <w:rPr>
          <w:rFonts w:asciiTheme="majorHAnsi" w:hAnsiTheme="majorHAnsi" w:cstheme="majorHAnsi"/>
          <w:u w:val="single"/>
        </w:rPr>
        <w:t>deterring aggression has become increasingly difficult, and it stands to become more difficult still, as a result of developments both technological and geopolitical.</w:t>
      </w:r>
      <w:r w:rsidRPr="00E62B06">
        <w:rPr>
          <w:rFonts w:asciiTheme="majorHAnsi" w:hAnsiTheme="majorHAnsi" w:cstheme="majorHAnsi"/>
          <w:sz w:val="16"/>
        </w:rPr>
        <w:t xml:space="preserve"> The era of </w:t>
      </w:r>
      <w:r w:rsidRPr="00E62B06">
        <w:rPr>
          <w:rFonts w:asciiTheme="majorHAnsi" w:hAnsiTheme="majorHAnsi" w:cstheme="majorHAnsi"/>
          <w:u w:val="single"/>
        </w:rPr>
        <w:t xml:space="preserve">unprecedented U.S. military dominance </w:t>
      </w:r>
      <w:r w:rsidRPr="00E62B06">
        <w:rPr>
          <w:rFonts w:asciiTheme="majorHAnsi" w:hAnsiTheme="majorHAnsi" w:cstheme="majorHAnsi"/>
          <w:sz w:val="16"/>
        </w:rPr>
        <w:t>that followed the Cold War</w:t>
      </w:r>
      <w:r w:rsidRPr="00E62B06">
        <w:rPr>
          <w:rFonts w:asciiTheme="majorHAnsi" w:hAnsiTheme="majorHAnsi" w:cstheme="majorHAnsi"/>
          <w:u w:val="single"/>
        </w:rPr>
        <w:t xml:space="preserve"> has ended</w:t>
      </w:r>
      <w:r w:rsidRPr="00E62B06">
        <w:rPr>
          <w:rFonts w:asciiTheme="majorHAnsi" w:hAnsiTheme="majorHAnsi" w:cstheme="majorHAnsi"/>
          <w:sz w:val="16"/>
        </w:rPr>
        <w:t xml:space="preserve">, </w:t>
      </w:r>
      <w:r w:rsidRPr="00E62B06">
        <w:rPr>
          <w:rFonts w:asciiTheme="majorHAnsi" w:hAnsiTheme="majorHAnsi" w:cstheme="majorHAnsi"/>
          <w:u w:val="single"/>
        </w:rPr>
        <w:t>leading to renewed competition between the United States and two great revisionist powers, China and Russia. Military competition is expanding to several new domains, from space and cyberspace to the seabed</w:t>
      </w:r>
      <w:r w:rsidRPr="00E62B06">
        <w:rPr>
          <w:rFonts w:asciiTheme="majorHAnsi" w:hAnsiTheme="majorHAnsi" w:cstheme="majorHAnsi"/>
          <w:sz w:val="16"/>
        </w:rPr>
        <w:t xml:space="preserve">, and new </w:t>
      </w:r>
      <w:r w:rsidRPr="00E62B06">
        <w:rPr>
          <w:rFonts w:asciiTheme="majorHAnsi" w:hAnsiTheme="majorHAnsi" w:cstheme="majorHAnsi"/>
          <w:u w:val="single"/>
        </w:rPr>
        <w:t>capabilities are making it harder to accurately gauge the military balance of power</w:t>
      </w:r>
      <w:r w:rsidRPr="00E62B06">
        <w:rPr>
          <w:rFonts w:asciiTheme="majorHAnsi" w:hAnsiTheme="majorHAnsi" w:cstheme="majorHAnsi"/>
          <w:sz w:val="16"/>
        </w:rPr>
        <w:t xml:space="preserve">. Meanwhile, </w:t>
      </w:r>
      <w:r w:rsidRPr="00E62B06">
        <w:rPr>
          <w:rFonts w:asciiTheme="majorHAnsi" w:hAnsiTheme="majorHAnsi" w:cstheme="majorHAnsi"/>
          <w:u w:val="single"/>
        </w:rPr>
        <w:t>advances in cognitive science are challenging the theoretical underpinnings of deterrence</w:t>
      </w:r>
      <w:r w:rsidRPr="00E62B06">
        <w:rPr>
          <w:rFonts w:asciiTheme="majorHAnsi" w:hAnsiTheme="majorHAnsi" w:cstheme="majorHAnsi"/>
          <w:sz w:val="16"/>
        </w:rPr>
        <w:t xml:space="preserve"> </w:t>
      </w:r>
      <w:r w:rsidRPr="00E62B06">
        <w:rPr>
          <w:rFonts w:asciiTheme="majorHAnsi" w:hAnsiTheme="majorHAnsi" w:cstheme="majorHAnsi"/>
          <w:u w:val="single"/>
        </w:rPr>
        <w:t>by upending our understanding of how humans behave in high-risk situations—such as when facing the possibility of war.</w:t>
      </w:r>
    </w:p>
    <w:p w:rsidR="00CB488D" w:rsidRPr="00E62B06" w:rsidRDefault="00CB488D" w:rsidP="00CB488D">
      <w:pPr>
        <w:rPr>
          <w:rFonts w:asciiTheme="majorHAnsi" w:hAnsiTheme="majorHAnsi" w:cstheme="majorHAnsi"/>
          <w:sz w:val="16"/>
        </w:rPr>
      </w:pP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 xml:space="preserve">AT: Deterrence – Baltics </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Deterrence theory doesn’t check Russian war in the Baltics </w:t>
      </w:r>
    </w:p>
    <w:p w:rsidR="00CB488D" w:rsidRPr="00E62B06" w:rsidRDefault="00CB488D" w:rsidP="00CB488D">
      <w:pPr>
        <w:rPr>
          <w:rFonts w:asciiTheme="majorHAnsi" w:hAnsiTheme="majorHAnsi" w:cstheme="majorHAnsi"/>
        </w:rPr>
      </w:pPr>
      <w:r w:rsidRPr="00E62B06">
        <w:rPr>
          <w:rFonts w:asciiTheme="majorHAnsi" w:hAnsiTheme="majorHAnsi" w:cstheme="majorHAnsi"/>
          <w:b/>
          <w:bCs/>
          <w:sz w:val="24"/>
        </w:rPr>
        <w:t>Mueller 18</w:t>
      </w:r>
      <w:r w:rsidRPr="00E62B06">
        <w:rPr>
          <w:rFonts w:asciiTheme="majorHAnsi" w:hAnsiTheme="majorHAnsi" w:cstheme="majorHAnsi"/>
        </w:rPr>
        <w:t xml:space="preserve"> (Karl P. Mueller, a senior political scientist at the RAND Corporation and a professor at the Pardee RAND Graduate School; “Conventional Deterrence Redux: Avoiding Great Power Conflict in the 21st Century”; Strategic Studies Quarterly; 2018; </w:t>
      </w:r>
      <w:hyperlink r:id="rId196" w:history="1">
        <w:r w:rsidRPr="00E62B06">
          <w:rPr>
            <w:rStyle w:val="Hyperlink"/>
            <w:rFonts w:asciiTheme="majorHAnsi" w:hAnsiTheme="majorHAnsi" w:cstheme="majorHAnsi"/>
          </w:rPr>
          <w:t>https://www.airuniversity.af.edu/Portals/10/SSQ/documents/Volume-12_Issue-4/Mueller.pdf</w:t>
        </w:r>
      </w:hyperlink>
      <w:r w:rsidRPr="00E62B06">
        <w:rPr>
          <w:rFonts w:asciiTheme="majorHAnsi" w:hAnsiTheme="majorHAnsi" w:cstheme="majorHAnsi"/>
        </w:rPr>
        <w:t xml:space="preserve"> kp)</w:t>
      </w:r>
    </w:p>
    <w:p w:rsidR="00CB488D" w:rsidRPr="00E62B06" w:rsidRDefault="00CB488D" w:rsidP="00CB488D">
      <w:pPr>
        <w:rPr>
          <w:rFonts w:asciiTheme="majorHAnsi" w:hAnsiTheme="majorHAnsi" w:cstheme="majorHAnsi"/>
          <w:u w:val="single"/>
        </w:rPr>
      </w:pPr>
      <w:r w:rsidRPr="00E62B06">
        <w:rPr>
          <w:rFonts w:asciiTheme="majorHAnsi" w:hAnsiTheme="majorHAnsi" w:cstheme="majorHAnsi"/>
          <w:u w:val="single"/>
        </w:rPr>
        <w:t xml:space="preserve">Why Deterrence in the Baltics Might Be Difficult </w:t>
      </w:r>
    </w:p>
    <w:p w:rsidR="00CB488D" w:rsidRPr="00E62B06" w:rsidRDefault="00CB488D" w:rsidP="00CB488D">
      <w:pPr>
        <w:rPr>
          <w:rFonts w:asciiTheme="majorHAnsi" w:hAnsiTheme="majorHAnsi" w:cstheme="majorHAnsi"/>
          <w:b/>
          <w:bCs/>
          <w:sz w:val="24"/>
          <w:u w:val="single"/>
        </w:rPr>
      </w:pPr>
      <w:r w:rsidRPr="00E62B06">
        <w:rPr>
          <w:rFonts w:asciiTheme="majorHAnsi" w:hAnsiTheme="majorHAnsi" w:cstheme="majorHAnsi"/>
          <w:u w:val="single"/>
        </w:rPr>
        <w:t xml:space="preserve">If Moscow decided that the idea of aggression in the Baltic States was appealing, it would certainly have the means to undertake such an operation. </w:t>
      </w:r>
      <w:r w:rsidRPr="00E62B06">
        <w:rPr>
          <w:rFonts w:asciiTheme="majorHAnsi" w:hAnsiTheme="majorHAnsi" w:cstheme="majorHAnsi"/>
          <w:sz w:val="16"/>
        </w:rPr>
        <w:t xml:space="preserve">Russia has demonstrated in military exercises the ability to mobilize a considerable force of army and airborne units in its Western Military District relatively quickly, and </w:t>
      </w:r>
      <w:r w:rsidRPr="00E62B06">
        <w:rPr>
          <w:rFonts w:asciiTheme="majorHAnsi" w:hAnsiTheme="majorHAnsi" w:cstheme="majorHAnsi"/>
          <w:u w:val="single"/>
        </w:rPr>
        <w:t xml:space="preserve">they have capabilities that appear sufficient to advance deep into Baltic territory in short order thanks to a combination of favorable geography, low NATO force density in the sparsely populated Baltics, and impressive Russian investments </w:t>
      </w:r>
      <w:r w:rsidRPr="00E62B06">
        <w:rPr>
          <w:rFonts w:asciiTheme="majorHAnsi" w:hAnsiTheme="majorHAnsi" w:cstheme="majorHAnsi"/>
          <w:sz w:val="16"/>
        </w:rPr>
        <w:t>in long- range fires, ground-based air defenses, and other anti-access/area denial capabilities.36 During the 1980s, West Germany’s frontier with the War- saw Pact was defended by nine mechanized corps with additional forces not far behind.37 The Baltic States’ border with Russia and Belarus is approximately the same length, but they would be defended by a total ground force of fewer than nine (mostly lighter) brigade equivalents. To be sure, the Russian army is far smaller than the Warsaw Pact’s forces of yore—it might invade the Baltics with a force on the order of some 22 brigade equivalents,38 but this does not solve the problem of a very low force-to-space ratio preventing the defenders from being able to block all the potential avenues of advance toward the Baltic capitals.</w:t>
      </w:r>
      <w:r w:rsidRPr="00E62B06">
        <w:rPr>
          <w:rFonts w:asciiTheme="majorHAnsi" w:hAnsiTheme="majorHAnsi" w:cstheme="majorHAnsi"/>
          <w:u w:val="single"/>
        </w:rPr>
        <w:t xml:space="preserve"> Being able to reach their key territorial objectives in a matter of a few days would give NATO little opportunity to use its superior airpower to inflict attrition against the invaders</w:t>
      </w:r>
      <w:r w:rsidRPr="00E62B06">
        <w:rPr>
          <w:rFonts w:asciiTheme="majorHAnsi" w:hAnsiTheme="majorHAnsi" w:cstheme="majorHAnsi"/>
          <w:sz w:val="16"/>
        </w:rPr>
        <w:t xml:space="preserve">,39 </w:t>
      </w:r>
      <w:r w:rsidRPr="00E62B06">
        <w:rPr>
          <w:rFonts w:asciiTheme="majorHAnsi" w:hAnsiTheme="majorHAnsi" w:cstheme="majorHAnsi"/>
          <w:b/>
          <w:bCs/>
          <w:u w:val="single"/>
        </w:rPr>
        <w:t>especially given the risk posed to fourth-generation aircraft by Russia’s extensive, multi-layer air defenses, and Moscow thus could reasonably anticipate a short and at least ini- tially victorious war</w:t>
      </w:r>
      <w:r w:rsidRPr="00E62B06">
        <w:rPr>
          <w:rFonts w:asciiTheme="majorHAnsi" w:hAnsiTheme="majorHAnsi" w:cstheme="majorHAnsi"/>
          <w:sz w:val="16"/>
        </w:rPr>
        <w:t>,</w:t>
      </w:r>
      <w:r w:rsidRPr="00E62B06">
        <w:rPr>
          <w:rFonts w:asciiTheme="majorHAnsi" w:hAnsiTheme="majorHAnsi" w:cstheme="majorHAnsi"/>
          <w:b/>
          <w:bCs/>
          <w:sz w:val="24"/>
          <w:u w:val="single"/>
        </w:rPr>
        <w:t xml:space="preserve"> a situation Mearsheimer identified as conducive to conventional deterrence failure. </w:t>
      </w:r>
    </w:p>
    <w:p w:rsidR="00CB488D" w:rsidRPr="00E62B06" w:rsidRDefault="00CB488D" w:rsidP="00CB488D">
      <w:pPr>
        <w:rPr>
          <w:rFonts w:asciiTheme="majorHAnsi" w:hAnsiTheme="majorHAnsi" w:cstheme="majorHAnsi"/>
          <w:u w:val="single"/>
        </w:rPr>
      </w:pPr>
      <w:r w:rsidRPr="00E62B06">
        <w:rPr>
          <w:rFonts w:asciiTheme="majorHAnsi" w:hAnsiTheme="majorHAnsi" w:cstheme="majorHAnsi"/>
          <w:u w:val="single"/>
        </w:rPr>
        <w:t xml:space="preserve">In short, Russian leaders would have a viable theory of rapid victory at low cost—in fact, they might have several, including ones correspond- ing to each of the strategy categories that Mearsheimer identified as at- tractive alternatives to slow wars of attrition in Conventional Deterrence. </w:t>
      </w:r>
    </w:p>
    <w:p w:rsidR="00CB488D" w:rsidRPr="00E62B06" w:rsidRDefault="00CB488D" w:rsidP="00CB488D">
      <w:pPr>
        <w:rPr>
          <w:rFonts w:asciiTheme="majorHAnsi" w:hAnsiTheme="majorHAnsi" w:cstheme="majorHAnsi"/>
          <w:u w:val="single"/>
        </w:rPr>
      </w:pPr>
      <w:r w:rsidRPr="00E62B06">
        <w:rPr>
          <w:rFonts w:asciiTheme="majorHAnsi" w:hAnsiTheme="majorHAnsi" w:cstheme="majorHAnsi"/>
          <w:sz w:val="16"/>
        </w:rPr>
        <w:t xml:space="preserve">First, </w:t>
      </w:r>
      <w:r w:rsidRPr="00E62B06">
        <w:rPr>
          <w:rFonts w:asciiTheme="majorHAnsi" w:hAnsiTheme="majorHAnsi" w:cstheme="majorHAnsi"/>
          <w:u w:val="single"/>
        </w:rPr>
        <w:t>the non-Baltic NATO members might not resist an invasion at all due to political lethargy, subversion, averseness to casualties, fear of Russian nuclear escalation, or some other factor</w:t>
      </w:r>
      <w:r w:rsidRPr="00E62B06">
        <w:rPr>
          <w:rFonts w:asciiTheme="majorHAnsi" w:hAnsiTheme="majorHAnsi" w:cstheme="majorHAnsi"/>
          <w:sz w:val="16"/>
        </w:rPr>
        <w:t xml:space="preserve">. Second, </w:t>
      </w:r>
      <w:r w:rsidRPr="00E62B06">
        <w:rPr>
          <w:rFonts w:asciiTheme="majorHAnsi" w:hAnsiTheme="majorHAnsi" w:cstheme="majorHAnsi"/>
          <w:u w:val="single"/>
        </w:rPr>
        <w:t>NATO forces seeking to defend the Baltics might generally be bypassed by the invaders, resulting in their rapid, blitzkrieg-like arrival in Tallinn, Riga, or Vilnius and Kaunas.</w:t>
      </w:r>
      <w:r w:rsidRPr="00E62B06">
        <w:rPr>
          <w:rFonts w:asciiTheme="majorHAnsi" w:hAnsiTheme="majorHAnsi" w:cstheme="majorHAnsi"/>
          <w:sz w:val="16"/>
        </w:rPr>
        <w:t xml:space="preserve"> Third, </w:t>
      </w:r>
      <w:r w:rsidRPr="00E62B06">
        <w:rPr>
          <w:rFonts w:asciiTheme="majorHAnsi" w:hAnsiTheme="majorHAnsi" w:cstheme="majorHAnsi"/>
          <w:u w:val="single"/>
        </w:rPr>
        <w:t xml:space="preserve">the invaders might simply crush the defenders thanks to superior firepower and the protection afforded by their air defense umbrella. </w:t>
      </w:r>
      <w:r w:rsidRPr="00E62B06">
        <w:rPr>
          <w:rFonts w:asciiTheme="majorHAnsi" w:hAnsiTheme="majorHAnsi" w:cstheme="majorHAnsi"/>
          <w:sz w:val="16"/>
        </w:rPr>
        <w:t xml:space="preserve">Fourth, </w:t>
      </w:r>
      <w:r w:rsidRPr="00E62B06">
        <w:rPr>
          <w:rFonts w:asciiTheme="majorHAnsi" w:hAnsiTheme="majorHAnsi" w:cstheme="majorHAnsi"/>
          <w:u w:val="single"/>
        </w:rPr>
        <w:t xml:space="preserve">particularly if Moscow lacked confidence in its army’s ability to successfully execute a more ambitious attack, it might expect to achieve a worthwhile victory through a limited-aims attack to seize more easily defensible territory along its border. </w:t>
      </w:r>
    </w:p>
    <w:p w:rsidR="00CB488D" w:rsidRPr="00E62B06" w:rsidRDefault="00CB488D" w:rsidP="00CB488D">
      <w:pPr>
        <w:rPr>
          <w:rFonts w:asciiTheme="majorHAnsi" w:hAnsiTheme="majorHAnsi" w:cstheme="majorHAnsi"/>
          <w:u w:val="single"/>
        </w:rPr>
      </w:pPr>
      <w:r w:rsidRPr="00E62B06">
        <w:rPr>
          <w:rFonts w:asciiTheme="majorHAnsi" w:hAnsiTheme="majorHAnsi" w:cstheme="majorHAnsi"/>
          <w:u w:val="single"/>
        </w:rPr>
        <w:t xml:space="preserve">NATO would have a variety of available ways to increase the costs to Russia of launching such an attack if it decided not to accept the result of the offensive. </w:t>
      </w:r>
      <w:r w:rsidRPr="00E62B06">
        <w:rPr>
          <w:rFonts w:asciiTheme="majorHAnsi" w:hAnsiTheme="majorHAnsi" w:cstheme="majorHAnsi"/>
          <w:sz w:val="16"/>
        </w:rPr>
        <w:t xml:space="preserve">In addition to the economic punishment that could be inflicted against it,40 Russian forces in the Baltics could be sub- jected to sustained bombing by NATO air forces, attacked by partisan resistance (including bypassed regular forces), and ultimately struck by a counteroffensive once NATO deployed its numerically superior but mostly slow-mobilizing ground forces. </w:t>
      </w:r>
      <w:r w:rsidRPr="00E62B06">
        <w:rPr>
          <w:rFonts w:asciiTheme="majorHAnsi" w:hAnsiTheme="majorHAnsi" w:cstheme="majorHAnsi"/>
          <w:u w:val="single"/>
        </w:rPr>
        <w:t xml:space="preserve">The problem with each of these responses from a deterrence perspective, however, is that their deter- rent power </w:t>
      </w:r>
      <w:r w:rsidRPr="00E62B06">
        <w:rPr>
          <w:rFonts w:asciiTheme="majorHAnsi" w:hAnsiTheme="majorHAnsi" w:cstheme="majorHAnsi"/>
          <w:b/>
          <w:bCs/>
          <w:u w:val="single"/>
        </w:rPr>
        <w:t xml:space="preserve">would depend on Moscow believing that NATO would have the will to carry on the fight </w:t>
      </w:r>
      <w:r w:rsidRPr="00E62B06">
        <w:rPr>
          <w:rFonts w:asciiTheme="majorHAnsi" w:hAnsiTheme="majorHAnsi" w:cstheme="majorHAnsi"/>
          <w:u w:val="single"/>
        </w:rPr>
        <w:t>for months or years following an initially successful Russian advance.</w:t>
      </w:r>
      <w:r w:rsidRPr="00E62B06">
        <w:rPr>
          <w:rFonts w:asciiTheme="majorHAnsi" w:hAnsiTheme="majorHAnsi" w:cstheme="majorHAnsi"/>
          <w:sz w:val="16"/>
        </w:rPr>
        <w:t xml:space="preserve"> If Moscow expected that the Alliance, or a sufficient number of its key members, would be unwilling to bear the costs associated with such a sustained effort to restore the territorial integrity of the Baltic States, it might plausibly anticipate that it could achieve a fait accompli in the Baltics at relatively low cost. Moreover, </w:t>
      </w:r>
      <w:r w:rsidRPr="00E62B06">
        <w:rPr>
          <w:rFonts w:asciiTheme="majorHAnsi" w:hAnsiTheme="majorHAnsi" w:cstheme="majorHAnsi"/>
          <w:u w:val="single"/>
        </w:rPr>
        <w:t xml:space="preserve">it might expect to be able to undermine NATO’s determination to stand and fight through means ranging from subversion and propaganda in the West to threats of punitive attacks against Alliance members or of nuclear escalation if NATO refused to make peace on terms acceptable to the Kremlin. </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u w:val="single"/>
        </w:rPr>
        <w:t>This illustrates the central challenge of conventional deterrence</w:t>
      </w:r>
      <w:r w:rsidRPr="00E62B06">
        <w:rPr>
          <w:rFonts w:asciiTheme="majorHAnsi" w:hAnsiTheme="majorHAnsi" w:cstheme="majorHAnsi"/>
          <w:sz w:val="16"/>
        </w:rPr>
        <w:t xml:space="preserve"> as dis- cussed earlier: </w:t>
      </w:r>
      <w:r w:rsidRPr="00E62B06">
        <w:rPr>
          <w:rFonts w:asciiTheme="majorHAnsi" w:hAnsiTheme="majorHAnsi" w:cstheme="majorHAnsi"/>
          <w:u w:val="single"/>
        </w:rPr>
        <w:t>To have a comfortable degree of confidence that deter- rence will prevail, it is</w:t>
      </w:r>
      <w:r w:rsidRPr="00E62B06">
        <w:rPr>
          <w:rFonts w:asciiTheme="majorHAnsi" w:hAnsiTheme="majorHAnsi" w:cstheme="majorHAnsi"/>
          <w:sz w:val="16"/>
        </w:rPr>
        <w:t xml:space="preserve"> (or at least may be) </w:t>
      </w:r>
      <w:r w:rsidRPr="00E62B06">
        <w:rPr>
          <w:rFonts w:asciiTheme="majorHAnsi" w:hAnsiTheme="majorHAnsi" w:cstheme="majorHAnsi"/>
          <w:u w:val="single"/>
        </w:rPr>
        <w:t>necessary</w:t>
      </w:r>
      <w:r w:rsidRPr="00E62B06">
        <w:rPr>
          <w:rFonts w:asciiTheme="majorHAnsi" w:hAnsiTheme="majorHAnsi" w:cstheme="majorHAnsi"/>
          <w:sz w:val="16"/>
        </w:rPr>
        <w:t xml:space="preserve"> not only </w:t>
      </w:r>
      <w:r w:rsidRPr="00E62B06">
        <w:rPr>
          <w:rFonts w:asciiTheme="majorHAnsi" w:hAnsiTheme="majorHAnsi" w:cstheme="majorHAnsi"/>
          <w:u w:val="single"/>
        </w:rPr>
        <w:t xml:space="preserve">to make an inexpensive victory actually unachievable for the opponent but also to deny the adversary the ability to construct for itself any narrative theory of victory </w:t>
      </w:r>
      <w:r w:rsidRPr="00E62B06">
        <w:rPr>
          <w:rFonts w:asciiTheme="majorHAnsi" w:hAnsiTheme="majorHAnsi" w:cstheme="majorHAnsi"/>
          <w:sz w:val="16"/>
        </w:rPr>
        <w:t xml:space="preserve">describing how aggression could be expected to pay off at relatively little cost to itself. What is needed to accomplish this will depend at least in part on what that theory of victory might be. In the case of conventional deterrence in the Baltics, the response to this challenge that has attracted a number of US analysts and, on a more limited scale, US and NATO military leadership in the past several years has centered on increasing the presence or availability of NATO armored and mechanized forces in the Baltic States capable of interposing themselves in front of a Russian invasion. In principle this should be complemented by improvements to US and NATO air forces’ capabilities to attack invading mechanized forces in spite of Russian air defenses and threats against European air bases.41 The purpose of such a military posture would be to increase the expected costs of an attack through combat on the ground and, by slowing the invaders and forcing them to mass, enabling NATO airpower to inflict heavy attrition against them before they could reach territorial objectives such as being able to surround or overrun the Baltic capitals.42 </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AT: No Nuclear War</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Nuclear weapons have zero impact on the safety of the world </w:t>
      </w:r>
    </w:p>
    <w:p w:rsidR="00CB488D" w:rsidRPr="00E62B06" w:rsidRDefault="00CB488D" w:rsidP="00CB488D">
      <w:pPr>
        <w:rPr>
          <w:rStyle w:val="Style13ptBold"/>
          <w:rFonts w:asciiTheme="majorHAnsi" w:hAnsiTheme="majorHAnsi" w:cstheme="majorHAnsi"/>
          <w:b w:val="0"/>
        </w:rPr>
      </w:pPr>
      <w:r w:rsidRPr="00E62B06">
        <w:rPr>
          <w:rStyle w:val="Style13ptBold"/>
          <w:rFonts w:asciiTheme="majorHAnsi" w:hAnsiTheme="majorHAnsi" w:cstheme="majorHAnsi"/>
        </w:rPr>
        <w:t>Mueller, 18</w:t>
      </w:r>
      <w:r w:rsidRPr="00E62B06">
        <w:rPr>
          <w:rStyle w:val="Style13ptBold"/>
          <w:rFonts w:asciiTheme="majorHAnsi" w:hAnsiTheme="majorHAnsi" w:cstheme="majorHAnsi"/>
          <w:b w:val="0"/>
        </w:rPr>
        <w:t xml:space="preserve"> [John, a senior fellow at the Cato Institute. He is also a member of the political science department and senior research scientist with the Mershon Center for International Security Studies at Ohio State University, Nov/Dec 2018, “Nuclear Weapons Don’t Matter”, CATO Institute, accessed at: https://www.cato.org/publications/commentary/nuclear-weapons-dont-matter] KKL</w:t>
      </w:r>
    </w:p>
    <w:p w:rsidR="00CB488D" w:rsidRPr="00E62B06" w:rsidRDefault="00CB488D" w:rsidP="00CB488D">
      <w:pPr>
        <w:rPr>
          <w:rFonts w:asciiTheme="majorHAnsi" w:hAnsiTheme="majorHAnsi" w:cstheme="majorHAnsi"/>
          <w:sz w:val="14"/>
        </w:rPr>
      </w:pPr>
      <w:r w:rsidRPr="00E62B06">
        <w:rPr>
          <w:rFonts w:asciiTheme="majorHAnsi" w:hAnsiTheme="majorHAnsi" w:cstheme="majorHAnsi"/>
          <w:sz w:val="14"/>
        </w:rPr>
        <w:t>The costs resulting from the nuclear weapons obsession have been huge. To hold its own in a snarling contest with the Soviet Union during the Cold War, the United States spent $5-$10 trillion maintaining a vast nuclear arsenal — resources that could have been used more productively on almost anything else.</w:t>
      </w:r>
      <w:r w:rsidRPr="00E62B06">
        <w:rPr>
          <w:rStyle w:val="StyleUnderline"/>
          <w:rFonts w:asciiTheme="majorHAnsi" w:hAnsiTheme="majorHAnsi" w:cstheme="majorHAnsi"/>
        </w:rPr>
        <w:t xml:space="preserve"> To head off the imagined dangers that would result from nuclear proliferation, Washington and its allies have imposed devastating economic sanctions on countries such as Iraq and North Korea, and even launched a war of aggression — sorry, “preemption” — that killed more people than did the nuclear bombs dropped on Hiroshima and Nagasaki. </w:t>
      </w:r>
      <w:r w:rsidRPr="00E62B06">
        <w:rPr>
          <w:rFonts w:asciiTheme="majorHAnsi" w:hAnsiTheme="majorHAnsi" w:cstheme="majorHAnsi"/>
          <w:sz w:val="14"/>
        </w:rPr>
        <w:t xml:space="preserve">The time has long since come to acknowledge that </w:t>
      </w:r>
      <w:r w:rsidRPr="00E62B06">
        <w:rPr>
          <w:rStyle w:val="StyleUnderline"/>
          <w:rFonts w:asciiTheme="majorHAnsi" w:hAnsiTheme="majorHAnsi" w:cstheme="majorHAnsi"/>
        </w:rPr>
        <w:t xml:space="preserve">the thinkers of the early nuclear age were mistaken in believing that the world had been made anew. </w:t>
      </w:r>
      <w:r w:rsidRPr="00E62B06">
        <w:rPr>
          <w:rFonts w:asciiTheme="majorHAnsi" w:hAnsiTheme="majorHAnsi" w:cstheme="majorHAnsi"/>
          <w:sz w:val="14"/>
        </w:rPr>
        <w:t xml:space="preserve">In retrospect, </w:t>
      </w:r>
      <w:r w:rsidRPr="00E62B06">
        <w:rPr>
          <w:rStyle w:val="StyleUnderline"/>
          <w:rFonts w:asciiTheme="majorHAnsi" w:hAnsiTheme="majorHAnsi" w:cstheme="majorHAnsi"/>
        </w:rPr>
        <w:t>they overestimated the importance of the nuclear revolution and the delicacy of the balance of terror</w:t>
      </w:r>
      <w:r w:rsidRPr="00E62B06">
        <w:rPr>
          <w:rFonts w:asciiTheme="majorHAnsi" w:hAnsiTheme="majorHAnsi" w:cstheme="majorHAnsi"/>
          <w:sz w:val="14"/>
        </w:rPr>
        <w:t xml:space="preserve">. This spurred generations of officials to worry more about nuclear matters than they should have and to distort foreign and security policies in unfortunate ways. Today’s policymakers don’t have to repeat the same mistakes, and everybody would be better off if they didn’t. THE ATOMIC OBSESSION Over the decades, </w:t>
      </w:r>
      <w:r w:rsidRPr="00E62B06">
        <w:rPr>
          <w:rStyle w:val="StyleUnderline"/>
          <w:rFonts w:asciiTheme="majorHAnsi" w:hAnsiTheme="majorHAnsi" w:cstheme="majorHAnsi"/>
        </w:rPr>
        <w:t>the atomic obsession has taken various forms, focusing on an endless array of worst-case scenarios: bolts from the blue, accidental wars, lost arms races, proliferation spirals, nuclear terrorism</w:t>
      </w:r>
      <w:r w:rsidRPr="00E62B06">
        <w:rPr>
          <w:rFonts w:asciiTheme="majorHAnsi" w:hAnsiTheme="majorHAnsi" w:cstheme="majorHAnsi"/>
          <w:sz w:val="14"/>
        </w:rPr>
        <w:t xml:space="preserve">. The common feature among all these disasters is that none of them has ever materialized. </w:t>
      </w:r>
      <w:r w:rsidRPr="00E62B06">
        <w:rPr>
          <w:rStyle w:val="StyleUnderline"/>
          <w:rFonts w:asciiTheme="majorHAnsi" w:hAnsiTheme="majorHAnsi" w:cstheme="majorHAnsi"/>
        </w:rPr>
        <w:t xml:space="preserve">Either we are the luckiest people in history or the risks have been overstated. </w:t>
      </w:r>
      <w:r w:rsidRPr="00E62B06">
        <w:rPr>
          <w:rFonts w:asciiTheme="majorHAnsi" w:hAnsiTheme="majorHAnsi" w:cstheme="majorHAnsi"/>
          <w:sz w:val="14"/>
        </w:rPr>
        <w:t xml:space="preserve">The cartoonist and inventor Rube Goldberg received a Pulitzer Prize for a 1947 cartoon showing a huge atomic bomb teetering on a cliff between “world control” and “world destruction.” In 1950, the historian John Lewis Gaddis has noted, no U.S. official could imagine “that there would be no World War” or that the superpowers, “soon to have tens of thousands of thermonuclear weapons pointed at one another, would agree tacitly never to use any of them.” And in 1951, the great philosopher Bertrand Russell put the matter simply: Before the end of the present century, unless something quite unforeseeable occurs, one of three possibilities will have been realized. These three are: — 1. The end of human life, perhaps of all life on our planet. 2. A reversion to barbarism after a catastrophic diminution of the population of the globe. 3. A unification of the world under a single government, possessing a monopoly of all the major weapons of war. The novelist and scientist C. P. Snow proclaimed it a “certainty” in 1960 that several nuclear weapons would go off within ten years, and the strategist Herman Kahn declared it “most unlikely” that the world could live with an uncontrolled arms race for decades. In 1979, the dean of realism, Hans Morgenthau, proclaimed the world to be moving “ineluctably” toward a strategic nuclear war and assured us that nothing could be done to prevent it. A 1982 essay by the author Jonathan Schell asserted that the stakes were nothing less than the fate of the earth and concluded that soon “we will make our choice.” Schell continued: “Either we will sink into the final coma and end it all or, as I trust and believe, we will awaken to the truth of our peril … and rise up to cleanse the earth of nuclear weapons.” In the spirit of the times, the following year, a chart-topping pop song traced the dangers of accidental nuclear war, and the year after, Brown University students passed a referendum demanding that the university health service stockpile suicide pills for immediate dispensation to survivors in the event of a nuclear attack. Disasters were certainly possible, and a healthy appreciation of the dangers nuclear weapons posed eventually led to the development and spread of best practices in strategy and safety. But prudence in controlling tail-end risks sometimes evolved into near hysteria. Nuclear exchanges were assumed to be easy to start, hard to stop, and certain to end up destroying life on earth. Nuclear proliferation has been a perennial source of fear. During the 1960 U.S. presidential campaign, John F. Kennedy predicted that there might be “ten, 15, or 20” countries with a nuclear capability by the next election, and similar declarations continue. And since 9/11, nuclear terrorism has been the nightmare of choice. Ever since the dropping of the bomb, in short, Armageddon and apocalypse have been thought to be looming just over the horizon. Such fears and anxie-ties were understandable, especially at first. But they haven’t been borne out by the lived record of the nuclear era. WHAT ABOUT THAT LONG PEACE? Fine, one might concede. In retrospect, perhaps the risks were exaggerated. But at least there is a retrospect — which there might not have been without nuclear weapons, since they staved off a third world war, right? Actually, no. Nuclear strategy — a theoretical and nonexperimental enterprise — has been built on a grand counterfactual: </w:t>
      </w:r>
      <w:r w:rsidRPr="00E62B06">
        <w:rPr>
          <w:rStyle w:val="StyleUnderline"/>
          <w:rFonts w:asciiTheme="majorHAnsi" w:hAnsiTheme="majorHAnsi" w:cstheme="majorHAnsi"/>
        </w:rPr>
        <w:t>the notion that without the prospect of nuclear devastation hanging over its head, the postwar world would have collapsed into a major conflict yet again.</w:t>
      </w:r>
      <w:r w:rsidRPr="00E62B06">
        <w:rPr>
          <w:rFonts w:asciiTheme="majorHAnsi" w:hAnsiTheme="majorHAnsi" w:cstheme="majorHAnsi"/>
          <w:sz w:val="14"/>
        </w:rPr>
        <w:t xml:space="preserve"> But this </w:t>
      </w:r>
      <w:r w:rsidRPr="00E62B06">
        <w:rPr>
          <w:rStyle w:val="StyleUnderline"/>
          <w:rFonts w:asciiTheme="majorHAnsi" w:hAnsiTheme="majorHAnsi" w:cstheme="majorHAnsi"/>
        </w:rPr>
        <w:t>turns out to be just a story</w:t>
      </w:r>
      <w:r w:rsidRPr="00E62B06">
        <w:rPr>
          <w:rFonts w:asciiTheme="majorHAnsi" w:hAnsiTheme="majorHAnsi" w:cstheme="majorHAnsi"/>
          <w:sz w:val="14"/>
        </w:rPr>
        <w:t xml:space="preserve">, and less history than fable. </w:t>
      </w:r>
      <w:r w:rsidRPr="00E62B06">
        <w:rPr>
          <w:rStyle w:val="StyleUnderline"/>
          <w:rFonts w:asciiTheme="majorHAnsi" w:hAnsiTheme="majorHAnsi" w:cstheme="majorHAnsi"/>
        </w:rPr>
        <w:t xml:space="preserve">The nuclear-deterrence-saved-the-world theory is predicated on the notion that policymakers after 1945 were so </w:t>
      </w:r>
      <w:r w:rsidRPr="00E62B06">
        <w:rPr>
          <w:rFonts w:asciiTheme="majorHAnsi" w:hAnsiTheme="majorHAnsi" w:cstheme="majorHAnsi"/>
          <w:sz w:val="14"/>
        </w:rPr>
        <w:t xml:space="preserve">stupid, </w:t>
      </w:r>
      <w:r w:rsidRPr="00E62B06">
        <w:rPr>
          <w:rStyle w:val="StyleUnderline"/>
          <w:rFonts w:asciiTheme="majorHAnsi" w:hAnsiTheme="majorHAnsi" w:cstheme="majorHAnsi"/>
        </w:rPr>
        <w:t xml:space="preserve">incompetent, </w:t>
      </w:r>
      <w:r w:rsidRPr="00E62B06">
        <w:rPr>
          <w:rFonts w:asciiTheme="majorHAnsi" w:hAnsiTheme="majorHAnsi" w:cstheme="majorHAnsi"/>
          <w:sz w:val="14"/>
        </w:rPr>
        <w:t>or</w:t>
      </w:r>
      <w:r w:rsidRPr="00E62B06">
        <w:rPr>
          <w:rStyle w:val="StyleUnderline"/>
          <w:rFonts w:asciiTheme="majorHAnsi" w:hAnsiTheme="majorHAnsi" w:cstheme="majorHAnsi"/>
        </w:rPr>
        <w:t xml:space="preserve"> </w:t>
      </w:r>
      <w:r w:rsidRPr="00E62B06">
        <w:rPr>
          <w:rFonts w:asciiTheme="majorHAnsi" w:hAnsiTheme="majorHAnsi" w:cstheme="majorHAnsi"/>
          <w:sz w:val="14"/>
        </w:rPr>
        <w:t>reckless that, but for visions of mushroom clouds,</w:t>
      </w:r>
      <w:r w:rsidRPr="00E62B06">
        <w:rPr>
          <w:rStyle w:val="StyleUnderline"/>
          <w:rFonts w:asciiTheme="majorHAnsi" w:hAnsiTheme="majorHAnsi" w:cstheme="majorHAnsi"/>
        </w:rPr>
        <w:t xml:space="preserve"> they would have plunged the great powers back into war</w:t>
      </w:r>
      <w:r w:rsidRPr="00E62B06">
        <w:rPr>
          <w:rFonts w:asciiTheme="majorHAnsi" w:hAnsiTheme="majorHAnsi" w:cstheme="majorHAnsi"/>
          <w:sz w:val="14"/>
        </w:rPr>
        <w:t>. But</w:t>
      </w:r>
      <w:r w:rsidRPr="00E62B06">
        <w:rPr>
          <w:rStyle w:val="StyleUnderline"/>
          <w:rFonts w:asciiTheme="majorHAnsi" w:hAnsiTheme="majorHAnsi" w:cstheme="majorHAnsi"/>
        </w:rPr>
        <w:t xml:space="preserve"> the catastrophic destruction they experienced in their recent war</w:t>
      </w:r>
      <w:r w:rsidRPr="00E62B06">
        <w:rPr>
          <w:rFonts w:asciiTheme="majorHAnsi" w:hAnsiTheme="majorHAnsi" w:cstheme="majorHAnsi"/>
          <w:sz w:val="14"/>
        </w:rPr>
        <w:t xml:space="preserve"> (one they had tried to avoid) </w:t>
      </w:r>
      <w:r w:rsidRPr="00E62B06">
        <w:rPr>
          <w:rStyle w:val="StyleUnderline"/>
          <w:rFonts w:asciiTheme="majorHAnsi" w:hAnsiTheme="majorHAnsi" w:cstheme="majorHAnsi"/>
        </w:rPr>
        <w:t>proved more than enough to teach that lesson on its own,</w:t>
      </w:r>
      <w:r w:rsidRPr="00E62B06">
        <w:rPr>
          <w:rFonts w:asciiTheme="majorHAnsi" w:hAnsiTheme="majorHAnsi" w:cstheme="majorHAnsi"/>
          <w:sz w:val="14"/>
        </w:rPr>
        <w:t xml:space="preserve"> and there is little reason to believe that nuclear weapons were needed as reinforcement. Moreover</w:t>
      </w:r>
      <w:r w:rsidRPr="00E62B06">
        <w:rPr>
          <w:rStyle w:val="StyleUnderline"/>
          <w:rFonts w:asciiTheme="majorHAnsi" w:hAnsiTheme="majorHAnsi" w:cstheme="majorHAnsi"/>
        </w:rPr>
        <w:t xml:space="preserve">, the Soviet Union never seriously considered any sort of direct military aggression against the United States or Western Europe. </w:t>
      </w:r>
      <w:r w:rsidRPr="00E62B06">
        <w:rPr>
          <w:rFonts w:asciiTheme="majorHAnsi" w:hAnsiTheme="majorHAnsi" w:cstheme="majorHAnsi"/>
          <w:sz w:val="14"/>
        </w:rPr>
        <w:t xml:space="preserve">After examining the documentation extensively, the historian Vojtech Mastny concluded that the strategy of nuclear deterrence was “irrelevant to deterring a major war that the enemy did not wish to launch in the first place.” He added: “All Warsaw Pact scenarios presumed a war started by NATO.” In 1987, George Kennan, the architect of containment himself, had agreed, writing in these pages, “I have never believed that [Soviet leaders] have seen it as in their interests to overrun Western Europe militarily, or that they would have launched an attack on that region generally even if the so-called nuclear deterrent had not existed.” </w:t>
      </w:r>
      <w:r w:rsidRPr="00E62B06">
        <w:rPr>
          <w:rStyle w:val="StyleUnderline"/>
          <w:rFonts w:asciiTheme="majorHAnsi" w:hAnsiTheme="majorHAnsi" w:cstheme="majorHAnsi"/>
        </w:rPr>
        <w:t xml:space="preserve">Moscow’s global game plan stressed revolutionary upheaval and subversion from within, </w:t>
      </w:r>
      <w:r w:rsidRPr="00E62B06">
        <w:rPr>
          <w:rFonts w:asciiTheme="majorHAnsi" w:hAnsiTheme="majorHAnsi" w:cstheme="majorHAnsi"/>
          <w:sz w:val="14"/>
        </w:rPr>
        <w:t xml:space="preserve">not Hitlerian conquest. Given Russia’s calamitous experience with two world wars, a third was the last thing Soviet policymakers wanted, </w:t>
      </w:r>
      <w:r w:rsidRPr="00E62B06">
        <w:rPr>
          <w:rStyle w:val="StyleUnderline"/>
          <w:rFonts w:asciiTheme="majorHAnsi" w:hAnsiTheme="majorHAnsi" w:cstheme="majorHAnsi"/>
        </w:rPr>
        <w:t>so nuclear deterrence was largely irrelevant t</w:t>
      </w:r>
      <w:r w:rsidRPr="00E62B06">
        <w:rPr>
          <w:rFonts w:asciiTheme="majorHAnsi" w:hAnsiTheme="majorHAnsi" w:cstheme="majorHAnsi"/>
          <w:sz w:val="14"/>
        </w:rPr>
        <w:t>o postwar stability. Nor has anyone ever come up with a compelling or even plausible rationale for using such weapons in conflicts short of total war — because</w:t>
      </w:r>
      <w:r w:rsidRPr="00E62B06">
        <w:rPr>
          <w:rStyle w:val="StyleUnderline"/>
          <w:rFonts w:asciiTheme="majorHAnsi" w:hAnsiTheme="majorHAnsi" w:cstheme="majorHAnsi"/>
        </w:rPr>
        <w:t xml:space="preserve"> there simply aren’t many targets that can’t be attacked as effectively with conventional weapons. Nuclear weapons have also proved useless in conventional or guerrilla warfare, lousy at compellence</w:t>
      </w:r>
      <w:r w:rsidRPr="00E62B06">
        <w:rPr>
          <w:rFonts w:asciiTheme="majorHAnsi" w:hAnsiTheme="majorHAnsi" w:cstheme="majorHAnsi"/>
          <w:sz w:val="14"/>
        </w:rPr>
        <w:t xml:space="preserve"> (think Saddam Hussein refusing to leave Kuwait), and not very good at deterrence (think the Yom Kippur War or Argentina’s seizure of the Falklands). There are circumstances in which such weapons would come in handy — say, in dealing with a super-aggressive, risk-acceptant fanatic leading a major country. But that has always been a remote possibility. </w:t>
      </w:r>
      <w:r w:rsidRPr="00E62B06">
        <w:rPr>
          <w:rStyle w:val="StyleUnderline"/>
          <w:rFonts w:asciiTheme="majorHAnsi" w:hAnsiTheme="majorHAnsi" w:cstheme="majorHAnsi"/>
        </w:rPr>
        <w:t xml:space="preserve">The actual contribution of nuclear weapons to postwar stability, therefore, has been purely theoretical </w:t>
      </w:r>
      <w:r w:rsidRPr="00E62B06">
        <w:rPr>
          <w:rFonts w:asciiTheme="majorHAnsi" w:hAnsiTheme="majorHAnsi" w:cstheme="majorHAnsi"/>
          <w:sz w:val="14"/>
        </w:rPr>
        <w:t xml:space="preserve">— extra insurance against an unlikely calamity. HOW ABOUT PROLIFERATION AND TERRORISM? Great powers are one thing, some might say, but rogue states or terrorist groups are another. If they go nuclear, it’s game over — which is why any further proliferation must be prevented by all possible measures, up to and including war. That logic might seem plausible at first, but it breaks down on close examination. </w:t>
      </w:r>
      <w:r w:rsidRPr="00E62B06">
        <w:rPr>
          <w:rStyle w:val="StyleUnderline"/>
          <w:rFonts w:asciiTheme="majorHAnsi" w:hAnsiTheme="majorHAnsi" w:cstheme="majorHAnsi"/>
        </w:rPr>
        <w:t>Not only has the world already survived the acquisition of nuclear weapons by some of the craziest mass murderers in history (Stalin and Mao), but proliferation has slowed down rather than sped up over time.</w:t>
      </w:r>
      <w:r w:rsidRPr="00E62B06">
        <w:rPr>
          <w:rFonts w:asciiTheme="majorHAnsi" w:hAnsiTheme="majorHAnsi" w:cstheme="majorHAnsi"/>
          <w:sz w:val="14"/>
        </w:rPr>
        <w:t xml:space="preserve"> Dozens of technologically sophisticated countries have considered obtaining nuclear arsenals, but very few have done so. This is because nuclear weapons turn out to be difficult and expensive to acquire and strategically provocative to possess. They have not even proved to enhance status much, as many expected they would. Pakistan and Russia may garner more attention today than they would without nukes, but</w:t>
      </w:r>
      <w:r w:rsidRPr="00E62B06">
        <w:rPr>
          <w:rStyle w:val="StyleUnderline"/>
          <w:rFonts w:asciiTheme="majorHAnsi" w:hAnsiTheme="majorHAnsi" w:cstheme="majorHAnsi"/>
        </w:rPr>
        <w:t xml:space="preserve"> would Japan’s prestige be increased if it became nuclear? Did China’s status improve when it went nuclear — or when its economy grew? And would anybody really care</w:t>
      </w:r>
      <w:r w:rsidRPr="00E62B06">
        <w:rPr>
          <w:rFonts w:asciiTheme="majorHAnsi" w:hAnsiTheme="majorHAnsi" w:cstheme="majorHAnsi"/>
          <w:sz w:val="14"/>
        </w:rPr>
        <w:t xml:space="preserve"> (or even notice)</w:t>
      </w:r>
      <w:r w:rsidRPr="00E62B06">
        <w:rPr>
          <w:rStyle w:val="StyleUnderline"/>
          <w:rFonts w:asciiTheme="majorHAnsi" w:hAnsiTheme="majorHAnsi" w:cstheme="majorHAnsi"/>
        </w:rPr>
        <w:t xml:space="preserve"> if the current British or French nuclear arsenal was doubled or halved? Alarmists have misjudged not only the pace of proliferation but also its effects</w:t>
      </w:r>
      <w:r w:rsidRPr="00E62B06">
        <w:rPr>
          <w:rFonts w:asciiTheme="majorHAnsi" w:hAnsiTheme="majorHAnsi" w:cstheme="majorHAnsi"/>
          <w:sz w:val="14"/>
        </w:rPr>
        <w:t>. Proliferation is incredibly dangerous and necessary to prevent, we are told, because going nuclear would supposedly empower rogue states and lead them to dominate their region. The details of how this domination would happen are rarely discussed, but the general idea seems to be that once a country has nuclear weapons, it can use them to threaten others and get its way, with nonnuclear countries deferring or paying ransom to the local bully out of fear. Except, of course, that</w:t>
      </w:r>
      <w:r w:rsidRPr="00E62B06">
        <w:rPr>
          <w:rStyle w:val="StyleUnderline"/>
          <w:rFonts w:asciiTheme="majorHAnsi" w:hAnsiTheme="majorHAnsi" w:cstheme="majorHAnsi"/>
        </w:rPr>
        <w:t xml:space="preserve"> i</w:t>
      </w:r>
      <w:r w:rsidRPr="00E62B06">
        <w:rPr>
          <w:rStyle w:val="Emphasis"/>
          <w:rFonts w:asciiTheme="majorHAnsi" w:hAnsiTheme="majorHAnsi" w:cstheme="majorHAnsi"/>
        </w:rPr>
        <w:t>n three-quarters of a century, the United States has never been able to get anything close to that obedience from anybody, even when it had a nuclear monopoly. So why should it be true for, say, Iran or North Korea?</w:t>
      </w:r>
      <w:r w:rsidRPr="00E62B06">
        <w:rPr>
          <w:rStyle w:val="StyleUnderline"/>
          <w:rFonts w:asciiTheme="majorHAnsi" w:hAnsiTheme="majorHAnsi" w:cstheme="majorHAnsi"/>
        </w:rPr>
        <w:t xml:space="preserve"> It</w:t>
      </w:r>
      <w:r w:rsidRPr="00E62B06">
        <w:rPr>
          <w:rFonts w:asciiTheme="majorHAnsi" w:hAnsiTheme="majorHAnsi" w:cstheme="majorHAnsi"/>
          <w:sz w:val="14"/>
        </w:rPr>
        <w:t xml:space="preserve"> is far more likely that a nuclear rogue’s threats would cause its rivals to join together against the provocateur — just as countries around the Persian Gulf responded to Saddam’s invasion of Kuwait by closing ranks to oppose, rather than acquiescing in, his effort at domination. If the consequences of proliferation have so far proved largely benign, however, the same cannot be said for efforts to control it. During the 2008 U.S. presidential campaign, Senator Barack Obama of Illinois repeatedly proclaimed his commitment to “do everything in [his] power to prevent Iran from obtaining a nuclear weapon — everything,” and his opponent, the Republican senator from Arizona John McCain, insisted that Iran must be kept from obtaining a nuclear weapon “at all costs.” Neither bothered to tally up what “everything” entailed or what the eventual price tag of “all costs” would be. All they needed to do was consider the fate of one country to understand the potentially disastrous consequences of such thinking.</w:t>
      </w:r>
      <w:r w:rsidRPr="00E62B06">
        <w:rPr>
          <w:rStyle w:val="StyleUnderline"/>
          <w:rFonts w:asciiTheme="majorHAnsi" w:hAnsiTheme="majorHAnsi" w:cstheme="majorHAnsi"/>
        </w:rPr>
        <w:t xml:space="preserve"> The Iraq war had been sold as an act of preventive counter-proliferation, with</w:t>
      </w:r>
      <w:r w:rsidRPr="00E62B06">
        <w:rPr>
          <w:rFonts w:asciiTheme="majorHAnsi" w:hAnsiTheme="majorHAnsi" w:cstheme="majorHAnsi"/>
          <w:sz w:val="14"/>
        </w:rPr>
        <w:t xml:space="preserve"> President George W. </w:t>
      </w:r>
      <w:r w:rsidRPr="00E62B06">
        <w:rPr>
          <w:rStyle w:val="StyleUnderline"/>
          <w:rFonts w:asciiTheme="majorHAnsi" w:hAnsiTheme="majorHAnsi" w:cstheme="majorHAnsi"/>
        </w:rPr>
        <w:t>Bush</w:t>
      </w:r>
      <w:r w:rsidRPr="00E62B06">
        <w:rPr>
          <w:rFonts w:asciiTheme="majorHAnsi" w:hAnsiTheme="majorHAnsi" w:cstheme="majorHAnsi"/>
          <w:sz w:val="14"/>
        </w:rPr>
        <w:t xml:space="preserve"> pointedly </w:t>
      </w:r>
      <w:r w:rsidRPr="00E62B06">
        <w:rPr>
          <w:rStyle w:val="StyleUnderline"/>
          <w:rFonts w:asciiTheme="majorHAnsi" w:hAnsiTheme="majorHAnsi" w:cstheme="majorHAnsi"/>
        </w:rPr>
        <w:t>warning that “the United States of America will not permit the world’s most dangerous regimes to threaten us</w:t>
      </w:r>
      <w:r w:rsidRPr="00E62B06">
        <w:rPr>
          <w:rFonts w:asciiTheme="majorHAnsi" w:hAnsiTheme="majorHAnsi" w:cstheme="majorHAnsi"/>
          <w:sz w:val="14"/>
        </w:rPr>
        <w:t xml:space="preserve"> with the world’s most destructive weapons.” A</w:t>
      </w:r>
      <w:r w:rsidRPr="00E62B06">
        <w:rPr>
          <w:rStyle w:val="StyleUnderline"/>
          <w:rFonts w:asciiTheme="majorHAnsi" w:hAnsiTheme="majorHAnsi" w:cstheme="majorHAnsi"/>
        </w:rPr>
        <w:t xml:space="preserve"> nuclear Iraq was considered unacceptable because it would “hold [its] neighbors hostage.</w:t>
      </w:r>
      <w:r w:rsidRPr="00E62B06">
        <w:rPr>
          <w:rFonts w:asciiTheme="majorHAnsi" w:hAnsiTheme="majorHAnsi" w:cstheme="majorHAnsi"/>
          <w:sz w:val="14"/>
        </w:rPr>
        <w:t>” Put aside for a moment the fact that Saddam had actually mothballed his covert weapons of mass destruction programs years earlier, so that the war turned out to be unnecessary by its own rationale. I</w:t>
      </w:r>
      <w:r w:rsidRPr="00E62B06">
        <w:rPr>
          <w:rStyle w:val="StyleUnderline"/>
          <w:rFonts w:asciiTheme="majorHAnsi" w:hAnsiTheme="majorHAnsi" w:cstheme="majorHAnsi"/>
        </w:rPr>
        <w:t>magine that Saddam,</w:t>
      </w:r>
      <w:r w:rsidRPr="00E62B06">
        <w:rPr>
          <w:rFonts w:asciiTheme="majorHAnsi" w:hAnsiTheme="majorHAnsi" w:cstheme="majorHAnsi"/>
          <w:sz w:val="14"/>
        </w:rPr>
        <w:t xml:space="preserve"> with his resentful population and unreliable army, had </w:t>
      </w:r>
      <w:r w:rsidRPr="00E62B06">
        <w:rPr>
          <w:rStyle w:val="StyleUnderline"/>
          <w:rFonts w:asciiTheme="majorHAnsi" w:hAnsiTheme="majorHAnsi" w:cstheme="majorHAnsi"/>
        </w:rPr>
        <w:t>managed to acquire a modest nuclear capability.</w:t>
      </w:r>
      <w:r w:rsidRPr="00E62B06">
        <w:rPr>
          <w:rFonts w:asciiTheme="majorHAnsi" w:hAnsiTheme="majorHAnsi" w:cstheme="majorHAnsi"/>
          <w:sz w:val="14"/>
        </w:rPr>
        <w:t xml:space="preserve"> What would have happened then? </w:t>
      </w:r>
      <w:r w:rsidRPr="00E62B06">
        <w:rPr>
          <w:rStyle w:val="StyleUnderline"/>
          <w:rFonts w:asciiTheme="majorHAnsi" w:hAnsiTheme="majorHAnsi" w:cstheme="majorHAnsi"/>
        </w:rPr>
        <w:t>What could and would he have done</w:t>
      </w:r>
      <w:r w:rsidRPr="00E62B06">
        <w:rPr>
          <w:rFonts w:asciiTheme="majorHAnsi" w:hAnsiTheme="majorHAnsi" w:cstheme="majorHAnsi"/>
          <w:sz w:val="14"/>
        </w:rPr>
        <w:t xml:space="preserve"> with the weapons? </w:t>
      </w:r>
      <w:r w:rsidRPr="00E62B06">
        <w:rPr>
          <w:rStyle w:val="StyleUnderline"/>
          <w:rFonts w:asciiTheme="majorHAnsi" w:hAnsiTheme="majorHAnsi" w:cstheme="majorHAnsi"/>
        </w:rPr>
        <w:t xml:space="preserve">Something worse than launching the war to prevent Iraq from going nuclear, which, along with its aftermath, has killed hundreds of thousands of people and destabilized an entire region? </w:t>
      </w:r>
      <w:r w:rsidRPr="00E62B06">
        <w:rPr>
          <w:rFonts w:asciiTheme="majorHAnsi" w:hAnsiTheme="majorHAnsi" w:cstheme="majorHAnsi"/>
          <w:sz w:val="14"/>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terrorist groups have exhibited only a limited desire to go nuclear and even less progress in doing so. Why? Probably because developing one’s own bomb from scratch requires a series of risky actions, all of which have to go right for the scheme to work. This includes trusting foreign collaborators and other criminals; acquiring and transporting highly guarded fissile material; establishing a sophisticated, professional machine shop; and moving a cumbersome, untested weapon into position for detonation. And all of this has to be done while hiding from a vast global surveillance net looking for and trying to disrupt such activities. Terrorists are unlikely to get a bomb from a generous, like-minded nuclear patron, because no country wants to run the risk of being blamed (and punished) for a terrorist’s nuclear crimes. Nor are they likely to be able to steal one. Notes Stephen Younger, the former head of nuclear weapons research and development at Los Alamos National Laboratory: “All nuclear nations take the security of their weapons very seriously.” The grand mistake of the Cold War was to infer desperate intent from apparent capacity. For the war on terrorism, it has been to infer desperate capacity from apparent intent. DON’T DO STUPID STUFF For nearly three-quarters of century, </w:t>
      </w:r>
      <w:r w:rsidRPr="00E62B06">
        <w:rPr>
          <w:rStyle w:val="StyleUnderline"/>
          <w:rFonts w:asciiTheme="majorHAnsi" w:hAnsiTheme="majorHAnsi" w:cstheme="majorHAnsi"/>
        </w:rPr>
        <w:t>the world has been told it is perched precariously on Rube Goldberg’s precipice, perennially at risk of plunging into apocalyptic devastation. But oddly enough, both we and the weapons are still here</w:t>
      </w:r>
      <w:r w:rsidRPr="00E62B06">
        <w:rPr>
          <w:rFonts w:asciiTheme="majorHAnsi" w:hAnsiTheme="majorHAnsi" w:cstheme="majorHAnsi"/>
          <w:sz w:val="14"/>
        </w:rPr>
        <w:t xml:space="preserve">. Understanding their actual impact and putting them into the proper context would enable policymakers to view nuclear matters more sensibly. </w:t>
      </w:r>
      <w:r w:rsidRPr="00E62B06">
        <w:rPr>
          <w:rStyle w:val="StyleUnderline"/>
          <w:rFonts w:asciiTheme="majorHAnsi" w:hAnsiTheme="majorHAnsi" w:cstheme="majorHAnsi"/>
        </w:rPr>
        <w:t>In practice, that would mean retaining the capabilities needed to respond to the wildly unlikely nightmare scenario of having to deter a possible future Hitler</w:t>
      </w:r>
      <w:r w:rsidRPr="00E62B06">
        <w:rPr>
          <w:rFonts w:asciiTheme="majorHAnsi" w:hAnsiTheme="majorHAnsi" w:cstheme="majorHAnsi"/>
          <w:sz w:val="14"/>
        </w:rPr>
        <w:t xml:space="preserve"> while pruning nuclear arsenals and stepping back from dangerous strategies and postures. It would mean working with North Korea to establish a normal condition in the region and worrying about reducing its nuclear capabilities later. </w:t>
      </w:r>
      <w:r w:rsidRPr="00E62B06">
        <w:rPr>
          <w:rStyle w:val="StyleUnderline"/>
          <w:rFonts w:asciiTheme="majorHAnsi" w:hAnsiTheme="majorHAnsi" w:cstheme="majorHAnsi"/>
        </w:rPr>
        <w:t>There is nothing wrong with making nonproliferation a high priority — indeed, it would do a favor to countries dissuaded from pursuing nuclear weapons by saving them a lot of money and pointless effort. However, that priority should be topped by a somewhat higher one: avoiding policies that can lead to massive numbers of deaths under the obsessive sway of worst-case fantasies.</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Nuclear war is possible – military flexing, drag in, and a sore loser scenario</w:t>
      </w:r>
    </w:p>
    <w:p w:rsidR="00CB488D" w:rsidRPr="00E62B06" w:rsidRDefault="00CB488D" w:rsidP="00CB488D">
      <w:pPr>
        <w:rPr>
          <w:rFonts w:asciiTheme="majorHAnsi" w:hAnsiTheme="majorHAnsi" w:cstheme="majorHAnsi"/>
        </w:rPr>
      </w:pPr>
      <w:r w:rsidRPr="00E62B06">
        <w:rPr>
          <w:rFonts w:asciiTheme="majorHAnsi" w:hAnsiTheme="majorHAnsi" w:cstheme="majorHAnsi"/>
        </w:rPr>
        <w:t xml:space="preserve">Tom </w:t>
      </w:r>
      <w:r w:rsidRPr="00E62B06">
        <w:rPr>
          <w:rStyle w:val="Style13ptBold"/>
          <w:rFonts w:asciiTheme="majorHAnsi" w:hAnsiTheme="majorHAnsi" w:cstheme="majorHAnsi"/>
        </w:rPr>
        <w:t>Nichols</w:t>
      </w:r>
      <w:r w:rsidRPr="00E62B06">
        <w:rPr>
          <w:rFonts w:asciiTheme="majorHAnsi" w:hAnsiTheme="majorHAnsi" w:cstheme="majorHAnsi"/>
        </w:rPr>
        <w:t>, 8-3-20</w:t>
      </w:r>
      <w:r w:rsidRPr="00E62B06">
        <w:rPr>
          <w:rStyle w:val="Style13ptBold"/>
          <w:rFonts w:asciiTheme="majorHAnsi" w:hAnsiTheme="majorHAnsi" w:cstheme="majorHAnsi"/>
        </w:rPr>
        <w:t>18</w:t>
      </w:r>
      <w:r w:rsidRPr="00E62B06">
        <w:rPr>
          <w:rFonts w:asciiTheme="majorHAnsi" w:hAnsiTheme="majorHAnsi" w:cstheme="majorHAnsi"/>
        </w:rPr>
        <w:t>, a professor of National Security Affairs at the Naval War College and an adjunct at the Harvard Extension School.; 5 Ways a Nuclear War Could Still Happen Today; National Interest; https://nationalinterest.org/blog/buzz/5-ways-nuclear-war-could-still-happen-today-27837?page=0%2C2//Frese</w:t>
      </w:r>
    </w:p>
    <w:p w:rsidR="00CB488D" w:rsidRPr="00E62B06" w:rsidRDefault="00CB488D" w:rsidP="00CB488D">
      <w:pPr>
        <w:rPr>
          <w:rStyle w:val="StyleUnderline"/>
          <w:rFonts w:asciiTheme="majorHAnsi" w:hAnsiTheme="majorHAnsi" w:cstheme="majorHAnsi"/>
        </w:rPr>
      </w:pPr>
      <w:r w:rsidRPr="00E62B06">
        <w:rPr>
          <w:rStyle w:val="StyleUnderline"/>
          <w:rFonts w:asciiTheme="majorHAnsi" w:hAnsiTheme="majorHAnsi" w:cstheme="majorHAnsi"/>
        </w:rPr>
        <w:t>3. A Show of Force:</w:t>
      </w:r>
    </w:p>
    <w:p w:rsidR="00CB488D" w:rsidRPr="00E62B06" w:rsidRDefault="00CB488D" w:rsidP="00CB488D">
      <w:pPr>
        <w:rPr>
          <w:rFonts w:asciiTheme="majorHAnsi" w:hAnsiTheme="majorHAnsi" w:cstheme="majorHAnsi"/>
          <w:sz w:val="16"/>
          <w:szCs w:val="16"/>
        </w:rPr>
      </w:pPr>
      <w:r w:rsidRPr="00E62B06">
        <w:rPr>
          <w:rStyle w:val="StyleUnderline"/>
          <w:rFonts w:asciiTheme="majorHAnsi" w:hAnsiTheme="majorHAnsi" w:cstheme="majorHAnsi"/>
        </w:rPr>
        <w:t>As we move from mechanical errors to human agency, things actually get scarier.</w:t>
      </w:r>
      <w:r w:rsidRPr="00E62B06">
        <w:rPr>
          <w:rFonts w:asciiTheme="majorHAnsi" w:hAnsiTheme="majorHAnsi" w:cstheme="majorHAnsi"/>
          <w:sz w:val="16"/>
          <w:szCs w:val="16"/>
        </w:rPr>
        <w:t xml:space="preserve"> Machines can make mistakes, </w:t>
      </w:r>
      <w:r w:rsidRPr="00E62B06">
        <w:rPr>
          <w:rStyle w:val="StyleUnderline"/>
          <w:rFonts w:asciiTheme="majorHAnsi" w:hAnsiTheme="majorHAnsi" w:cstheme="majorHAnsi"/>
        </w:rPr>
        <w:t>but absent an international crisis and additional confirming evidence, no one goes to war on the say-so of a malfunctioning HAL 9000</w:t>
      </w:r>
      <w:r w:rsidRPr="00E62B06">
        <w:rPr>
          <w:rFonts w:asciiTheme="majorHAnsi" w:hAnsiTheme="majorHAnsi" w:cstheme="majorHAnsi"/>
          <w:sz w:val="16"/>
          <w:szCs w:val="16"/>
        </w:rPr>
        <w:t>. While journalists and nuclear safety experts have written some excellent books about accidental detonations and other risks, I worry far more about a conscious decision to use nuclear weapons.</w:t>
      </w:r>
    </w:p>
    <w:p w:rsidR="00CB488D" w:rsidRPr="00E62B06" w:rsidRDefault="00CB488D" w:rsidP="00CB488D">
      <w:pPr>
        <w:rPr>
          <w:rStyle w:val="StyleUnderline"/>
          <w:rFonts w:asciiTheme="majorHAnsi" w:hAnsiTheme="majorHAnsi" w:cstheme="majorHAnsi"/>
        </w:rPr>
      </w:pPr>
      <w:r w:rsidRPr="00E62B06">
        <w:rPr>
          <w:rStyle w:val="StyleUnderline"/>
          <w:rFonts w:asciiTheme="majorHAnsi" w:hAnsiTheme="majorHAnsi" w:cstheme="majorHAnsi"/>
        </w:rPr>
        <w:t>The worst mistake to make about nuclear weapons is to believe that they are ordinary arms, available for military use like any other</w:t>
      </w:r>
      <w:r w:rsidRPr="00E62B06">
        <w:rPr>
          <w:rFonts w:asciiTheme="majorHAnsi" w:hAnsiTheme="majorHAnsi" w:cstheme="majorHAnsi"/>
          <w:sz w:val="16"/>
          <w:szCs w:val="16"/>
        </w:rPr>
        <w:t xml:space="preserve">. (This is sometimes called the “conventionalizing” of nuclear weapons.) </w:t>
      </w:r>
      <w:r w:rsidRPr="00E62B06">
        <w:rPr>
          <w:rStyle w:val="StyleUnderline"/>
          <w:rFonts w:asciiTheme="majorHAnsi" w:hAnsiTheme="majorHAnsi" w:cstheme="majorHAnsi"/>
        </w:rPr>
        <w:t xml:space="preserve">The second worst mistake, however, is to believe that nuclear weapons are magic, and that using them solves problems that are otherwise politically or strategically intractable. This second error is what leads people into thinking about things like “demonstration shots” or nuclear shows of force, in which a nuclear weapon is exploded near, but not in, a conflict.      </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 xml:space="preserve">Ostensibly, such a dramatic demonstration will bring all of the combatants to their senses and call off whatever started the whole ruckus in the first place. (Nuclear game-players, by the way, almost never tell us why we’re at the brink. Politics is a messy business that just complicates clean, beautiful models and equations.) </w:t>
      </w:r>
      <w:r w:rsidRPr="00E62B06">
        <w:rPr>
          <w:rStyle w:val="StyleUnderline"/>
          <w:rFonts w:asciiTheme="majorHAnsi" w:hAnsiTheme="majorHAnsi" w:cstheme="majorHAnsi"/>
        </w:rPr>
        <w:t>This idea is both seductive and dangerous: if our enemy sees our resolve, the logic goes, he will cease his predations</w:t>
      </w:r>
      <w:r w:rsidRPr="00E62B06">
        <w:rPr>
          <w:rFonts w:asciiTheme="majorHAnsi" w:hAnsiTheme="majorHAnsi" w:cstheme="majorHAnsi"/>
          <w:sz w:val="16"/>
          <w:szCs w:val="16"/>
        </w:rPr>
        <w:t xml:space="preserve">. </w:t>
      </w:r>
      <w:r w:rsidRPr="00E62B06">
        <w:rPr>
          <w:rStyle w:val="StyleUnderline"/>
          <w:rFonts w:asciiTheme="majorHAnsi" w:hAnsiTheme="majorHAnsi" w:cstheme="majorHAnsi"/>
        </w:rPr>
        <w:t>It is possible</w:t>
      </w:r>
      <w:r w:rsidRPr="00E62B06">
        <w:rPr>
          <w:rFonts w:asciiTheme="majorHAnsi" w:hAnsiTheme="majorHAnsi" w:cstheme="majorHAnsi"/>
          <w:sz w:val="16"/>
          <w:szCs w:val="16"/>
        </w:rPr>
        <w:t xml:space="preserve">, of course, </w:t>
      </w:r>
      <w:r w:rsidRPr="00E62B06">
        <w:rPr>
          <w:rStyle w:val="StyleUnderline"/>
          <w:rFonts w:asciiTheme="majorHAnsi" w:hAnsiTheme="majorHAnsi" w:cstheme="majorHAnsi"/>
        </w:rPr>
        <w:t xml:space="preserve">that a nuclear explosion could very well focus the attention of Russian, Chinese, or American leaders and invoke a “moment of clarity,” where everyone thinks </w:t>
      </w:r>
      <w:r w:rsidRPr="00E62B06">
        <w:rPr>
          <w:rStyle w:val="Emphasis"/>
          <w:rFonts w:asciiTheme="majorHAnsi" w:hAnsiTheme="majorHAnsi" w:cstheme="majorHAnsi"/>
        </w:rPr>
        <w:t>very hard about what’s at stake and how much they’re willing to risk over it</w:t>
      </w:r>
      <w:r w:rsidRPr="00E62B06">
        <w:rPr>
          <w:rStyle w:val="StyleUnderline"/>
          <w:rFonts w:asciiTheme="majorHAnsi" w:hAnsiTheme="majorHAnsi" w:cstheme="majorHAnsi"/>
        </w:rPr>
        <w:t>.</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 xml:space="preserve">But </w:t>
      </w:r>
      <w:r w:rsidRPr="00E62B06">
        <w:rPr>
          <w:rStyle w:val="Emphasis"/>
          <w:rFonts w:asciiTheme="majorHAnsi" w:hAnsiTheme="majorHAnsi" w:cstheme="majorHAnsi"/>
        </w:rPr>
        <w:t>to count on such clarity is a huge and potentially disastrous gamble</w:t>
      </w:r>
      <w:r w:rsidRPr="00E62B06">
        <w:rPr>
          <w:rFonts w:asciiTheme="majorHAnsi" w:hAnsiTheme="majorHAnsi" w:cstheme="majorHAnsi"/>
          <w:sz w:val="16"/>
          <w:szCs w:val="16"/>
        </w:rPr>
        <w:t xml:space="preserve">. </w:t>
      </w:r>
      <w:r w:rsidRPr="00E62B06">
        <w:rPr>
          <w:rStyle w:val="StyleUnderline"/>
          <w:rFonts w:asciiTheme="majorHAnsi" w:hAnsiTheme="majorHAnsi" w:cstheme="majorHAnsi"/>
        </w:rPr>
        <w:t>What happens if a demonstration of resolve merely provokes a corresponding act from the other side? One flexing of nuclear muscle</w:t>
      </w:r>
      <w:r w:rsidRPr="00E62B06">
        <w:rPr>
          <w:rFonts w:asciiTheme="majorHAnsi" w:hAnsiTheme="majorHAnsi" w:cstheme="majorHAnsi"/>
          <w:sz w:val="16"/>
          <w:szCs w:val="16"/>
        </w:rPr>
        <w:t xml:space="preserve"> (at sea, perhaps, or far from population centers on land) </w:t>
      </w:r>
      <w:r w:rsidRPr="00E62B06">
        <w:rPr>
          <w:rStyle w:val="StyleUnderline"/>
          <w:rFonts w:asciiTheme="majorHAnsi" w:hAnsiTheme="majorHAnsi" w:cstheme="majorHAnsi"/>
        </w:rPr>
        <w:t xml:space="preserve">then leads to another. </w:t>
      </w:r>
      <w:r w:rsidRPr="00E62B06">
        <w:rPr>
          <w:rStyle w:val="Emphasis"/>
          <w:rFonts w:asciiTheme="majorHAnsi" w:hAnsiTheme="majorHAnsi" w:cstheme="majorHAnsi"/>
        </w:rPr>
        <w:t>No one backs down, and so the next shot is a little closer to something that matters</w:t>
      </w:r>
      <w:r w:rsidRPr="00E62B06">
        <w:rPr>
          <w:rFonts w:asciiTheme="majorHAnsi" w:hAnsiTheme="majorHAnsi" w:cstheme="majorHAnsi"/>
          <w:sz w:val="16"/>
          <w:szCs w:val="16"/>
        </w:rPr>
        <w:t>. Or perhaps a human being – again, always the weakest link in the nuclear chain – interprets a “demonstration” as the prelude to full-blown attack, and decides that safe is better than sorry. When it comes to strategic nuclear exchanges, there is no prize for second-place. The temptation to act, barely restrained during a crisis, might become overwhelming.</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The fallacy at the center of this concept is the classic strategic error of assuming the predictability and controllability of inherently unpredictable and uncontrollable events.  A nuclear show of force rests entirely on the hope that enemy leaders will clearly see a demonstration shot for what it is and not overreact. But misperception is a key part of international relations, and it is pure folly to assume that a nuclear explosion will have a clarifying, rather than a panicking, effect on the enemy.</w:t>
      </w:r>
    </w:p>
    <w:p w:rsidR="00CB488D" w:rsidRPr="00E62B06" w:rsidRDefault="00CB488D" w:rsidP="00CB488D">
      <w:pPr>
        <w:rPr>
          <w:rStyle w:val="StyleUnderline"/>
          <w:rFonts w:asciiTheme="majorHAnsi" w:hAnsiTheme="majorHAnsi" w:cstheme="majorHAnsi"/>
        </w:rPr>
      </w:pPr>
      <w:r w:rsidRPr="00E62B06">
        <w:rPr>
          <w:rStyle w:val="StyleUnderline"/>
          <w:rFonts w:asciiTheme="majorHAnsi" w:hAnsiTheme="majorHAnsi" w:cstheme="majorHAnsi"/>
        </w:rPr>
        <w:t>4. We’re Dragged into it by Someone Else:</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Sometimes, your worst enemies are your friends.</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South Africa once had a nuclear arsenal. That’s not a widely known fact; the United States had its suspicions for years and tried in both Democratic and Republican administrations to put a stop to it, but to no avail.  It’s probably not a reality anyone wants to think about too closely today, especially after the white apartheid government gave them up before handing power to the black majority at the end of the 1980s. It’s never been clear what the South African whites thought they were going to do with them, but one theory is that the weapons were meant to be an insurance policy against being overrun by some putative alliance of Soviet-armed Africans in nearby states.</w:t>
      </w:r>
    </w:p>
    <w:p w:rsidR="00CB488D" w:rsidRPr="00E62B06" w:rsidRDefault="00CB488D" w:rsidP="00CB488D">
      <w:pPr>
        <w:rPr>
          <w:rStyle w:val="StyleUnderline"/>
          <w:rFonts w:asciiTheme="majorHAnsi" w:hAnsiTheme="majorHAnsi" w:cstheme="majorHAnsi"/>
        </w:rPr>
      </w:pPr>
      <w:r w:rsidRPr="00E62B06">
        <w:rPr>
          <w:rStyle w:val="StyleUnderline"/>
          <w:rFonts w:asciiTheme="majorHAnsi" w:hAnsiTheme="majorHAnsi" w:cstheme="majorHAnsi"/>
        </w:rPr>
        <w:t>The goal, however, wasn’t to kill the invading armies. Instead, it was to reveal the arsenal during the conflict</w:t>
      </w:r>
      <w:r w:rsidRPr="00E62B06">
        <w:rPr>
          <w:rFonts w:asciiTheme="majorHAnsi" w:hAnsiTheme="majorHAnsi" w:cstheme="majorHAnsi"/>
          <w:sz w:val="16"/>
          <w:szCs w:val="16"/>
        </w:rPr>
        <w:t xml:space="preserve"> – </w:t>
      </w:r>
      <w:r w:rsidRPr="00E62B06">
        <w:rPr>
          <w:rStyle w:val="StyleUnderline"/>
          <w:rFonts w:asciiTheme="majorHAnsi" w:hAnsiTheme="majorHAnsi" w:cstheme="majorHAnsi"/>
        </w:rPr>
        <w:t xml:space="preserve">maybe even engaging in one of those “demonstration shots” – </w:t>
      </w:r>
      <w:r w:rsidRPr="00E62B06">
        <w:rPr>
          <w:rStyle w:val="Emphasis"/>
          <w:rFonts w:asciiTheme="majorHAnsi" w:hAnsiTheme="majorHAnsi" w:cstheme="majorHAnsi"/>
        </w:rPr>
        <w:t>and thus spark a superpower crisis that would drag the United States into the mess</w:t>
      </w:r>
      <w:r w:rsidRPr="00E62B06">
        <w:rPr>
          <w:rStyle w:val="StyleUnderline"/>
          <w:rFonts w:asciiTheme="majorHAnsi" w:hAnsiTheme="majorHAnsi" w:cstheme="majorHAnsi"/>
        </w:rPr>
        <w:t xml:space="preserve"> and (I guess) save Pretoria at the last minute.</w:t>
      </w:r>
    </w:p>
    <w:p w:rsidR="00CB488D" w:rsidRPr="00E62B06" w:rsidRDefault="00CB488D" w:rsidP="00CB488D">
      <w:pPr>
        <w:rPr>
          <w:rFonts w:asciiTheme="majorHAnsi" w:hAnsiTheme="majorHAnsi" w:cstheme="majorHAnsi"/>
          <w:sz w:val="16"/>
          <w:szCs w:val="16"/>
        </w:rPr>
      </w:pPr>
      <w:r w:rsidRPr="00E62B06">
        <w:rPr>
          <w:rStyle w:val="StyleUnderline"/>
          <w:rFonts w:asciiTheme="majorHAnsi" w:hAnsiTheme="majorHAnsi" w:cstheme="majorHAnsi"/>
        </w:rPr>
        <w:t xml:space="preserve">Even if the United States has no plans to involve itself in a nuclear conflict, </w:t>
      </w:r>
      <w:r w:rsidRPr="00E62B06">
        <w:rPr>
          <w:rStyle w:val="Emphasis"/>
          <w:rFonts w:asciiTheme="majorHAnsi" w:hAnsiTheme="majorHAnsi" w:cstheme="majorHAnsi"/>
        </w:rPr>
        <w:t>U.S. allies or other powers might have ideas of their own</w:t>
      </w:r>
      <w:r w:rsidRPr="00E62B06">
        <w:rPr>
          <w:rFonts w:asciiTheme="majorHAnsi" w:hAnsiTheme="majorHAnsi" w:cstheme="majorHAnsi"/>
          <w:sz w:val="16"/>
          <w:szCs w:val="16"/>
        </w:rPr>
        <w:t xml:space="preserve">. </w:t>
      </w:r>
      <w:r w:rsidRPr="00E62B06">
        <w:rPr>
          <w:rStyle w:val="StyleUnderline"/>
          <w:rFonts w:asciiTheme="majorHAnsi" w:hAnsiTheme="majorHAnsi" w:cstheme="majorHAnsi"/>
        </w:rPr>
        <w:t>South Korea, for example, a few years back floated the idea that the United States might want to consider returning tactical nuclear arms to the Korean peninsula</w:t>
      </w:r>
      <w:r w:rsidRPr="00E62B06">
        <w:rPr>
          <w:rFonts w:asciiTheme="majorHAnsi" w:hAnsiTheme="majorHAnsi" w:cstheme="majorHAnsi"/>
          <w:sz w:val="16"/>
          <w:szCs w:val="16"/>
        </w:rPr>
        <w:t xml:space="preserve">, a notion from which the Americans quickly distanced themselves. (We removed them all from South Korea in 1991, and they’re not going back.)  </w:t>
      </w:r>
      <w:r w:rsidRPr="00E62B06">
        <w:rPr>
          <w:rStyle w:val="StyleUnderline"/>
          <w:rFonts w:asciiTheme="majorHAnsi" w:hAnsiTheme="majorHAnsi" w:cstheme="majorHAnsi"/>
        </w:rPr>
        <w:t>If Iran gets a bomb Turkey or Saudi Arabia might follow suit</w:t>
      </w:r>
      <w:r w:rsidRPr="00E62B06">
        <w:rPr>
          <w:rFonts w:asciiTheme="majorHAnsi" w:hAnsiTheme="majorHAnsi" w:cstheme="majorHAnsi"/>
          <w:sz w:val="16"/>
          <w:szCs w:val="16"/>
        </w:rPr>
        <w:t xml:space="preserve">. </w:t>
      </w:r>
      <w:r w:rsidRPr="00E62B06">
        <w:rPr>
          <w:rStyle w:val="StyleUnderline"/>
          <w:rFonts w:asciiTheme="majorHAnsi" w:hAnsiTheme="majorHAnsi" w:cstheme="majorHAnsi"/>
        </w:rPr>
        <w:t xml:space="preserve">In each case, the presence of a nuclear weapon might be part of a smaller nation’s national defenses, </w:t>
      </w:r>
      <w:r w:rsidRPr="00E62B06">
        <w:rPr>
          <w:rStyle w:val="Emphasis"/>
          <w:rFonts w:asciiTheme="majorHAnsi" w:hAnsiTheme="majorHAnsi" w:cstheme="majorHAnsi"/>
        </w:rPr>
        <w:t>but it is more likely to be bait for the U.S. to intervene before things go nuclear</w:t>
      </w:r>
      <w:r w:rsidRPr="00E62B06">
        <w:rPr>
          <w:rFonts w:asciiTheme="majorHAnsi" w:hAnsiTheme="majorHAnsi" w:cstheme="majorHAnsi"/>
          <w:sz w:val="16"/>
          <w:szCs w:val="16"/>
        </w:rPr>
        <w:t>.</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The step along this path to war involves the intervention of another power like Russia or China. In 1973, the Soviet Union threatened to intervene militarily in the Yom Kippur War a gamble that provoked an American move to a heightened state of nuclear readiness. What happens if fighting in the Middle East or Asia involves Russia or China, and smaller decides that a South African strategy of nuclearizing the conflict is the only hope of bringing the Americans into the fray?</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Small states don’t have to develop their own arsenal for things to go awry. The path to nuclear war can always involve the traditional problem of alliances, and the constant danger, whenever nuclear armed powers are in proximity to each other, that one side or the other will see nuclear weapons as their trump card in a confrontation.</w:t>
      </w:r>
    </w:p>
    <w:p w:rsidR="00CB488D" w:rsidRPr="00E62B06" w:rsidRDefault="00CB488D" w:rsidP="00CB488D">
      <w:pPr>
        <w:rPr>
          <w:rStyle w:val="StyleUnderline"/>
          <w:rFonts w:asciiTheme="majorHAnsi" w:hAnsiTheme="majorHAnsi" w:cstheme="majorHAnsi"/>
        </w:rPr>
      </w:pPr>
      <w:r w:rsidRPr="00E62B06">
        <w:rPr>
          <w:rStyle w:val="StyleUnderline"/>
          <w:rFonts w:asciiTheme="majorHAnsi" w:hAnsiTheme="majorHAnsi" w:cstheme="majorHAnsi"/>
        </w:rPr>
        <w:t>5. The “Sore Loser Scenario”:</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 xml:space="preserve">Finally, there are paths to nuclear war that rely on the most durable source of war there is: human stupidity. </w:t>
      </w:r>
      <w:r w:rsidRPr="00E62B06">
        <w:rPr>
          <w:rStyle w:val="StyleUnderline"/>
          <w:rFonts w:asciiTheme="majorHAnsi" w:hAnsiTheme="majorHAnsi" w:cstheme="majorHAnsi"/>
        </w:rPr>
        <w:t>If the major powers don’t bumble into a nuclear war, or get dragged into one by their friends, they can always just choose to launch one themselves</w:t>
      </w:r>
      <w:r w:rsidRPr="00E62B06">
        <w:rPr>
          <w:rFonts w:asciiTheme="majorHAnsi" w:hAnsiTheme="majorHAnsi" w:cstheme="majorHAnsi"/>
          <w:sz w:val="16"/>
          <w:szCs w:val="16"/>
        </w:rPr>
        <w:t>.</w:t>
      </w:r>
    </w:p>
    <w:p w:rsidR="00CB488D" w:rsidRPr="00E62B06" w:rsidRDefault="00CB488D" w:rsidP="00CB488D">
      <w:pPr>
        <w:rPr>
          <w:rFonts w:asciiTheme="majorHAnsi" w:hAnsiTheme="majorHAnsi" w:cstheme="majorHAnsi"/>
          <w:sz w:val="16"/>
          <w:szCs w:val="16"/>
        </w:rPr>
      </w:pPr>
      <w:r w:rsidRPr="00E62B06">
        <w:rPr>
          <w:rStyle w:val="StyleUnderline"/>
          <w:rFonts w:asciiTheme="majorHAnsi" w:hAnsiTheme="majorHAnsi" w:cstheme="majorHAnsi"/>
        </w:rPr>
        <w:t>During the Cold War, NATO’s strategy was actually quite simple. We can’t defeat you, we told the Soviets, and so if you invade Western Europe, you will be placing us in a position where we will have no choice but to repel you with battlefield nuclear weapons</w:t>
      </w:r>
      <w:r w:rsidRPr="00E62B06">
        <w:rPr>
          <w:rFonts w:asciiTheme="majorHAnsi" w:hAnsiTheme="majorHAnsi" w:cstheme="majorHAnsi"/>
          <w:sz w:val="16"/>
          <w:szCs w:val="16"/>
        </w:rPr>
        <w:t>. You Soviets, having been nuked, will have no choice but to respond, at which point the U.S., Britain (and maybe even France) will turn the USSR into glass, even as you will do the same to us. So let’s not take that fateful step, because the first rifle fired in Wurzburg will inexorably lead to the last missile that falls on Vladivostok.</w:t>
      </w:r>
    </w:p>
    <w:p w:rsidR="00CB488D" w:rsidRPr="00E62B06" w:rsidRDefault="00CB488D" w:rsidP="00CB488D">
      <w:pPr>
        <w:rPr>
          <w:rFonts w:asciiTheme="majorHAnsi" w:hAnsiTheme="majorHAnsi" w:cstheme="majorHAnsi"/>
          <w:sz w:val="16"/>
          <w:szCs w:val="16"/>
        </w:rPr>
      </w:pPr>
      <w:r w:rsidRPr="00E62B06">
        <w:rPr>
          <w:rStyle w:val="StyleUnderline"/>
          <w:rFonts w:asciiTheme="majorHAnsi" w:hAnsiTheme="majorHAnsi" w:cstheme="majorHAnsi"/>
        </w:rPr>
        <w:t>This chain of deterrent logic no longer applies to possible conflicts with Russia or China, in part because there is no longer a large battlefield between the U.S. and its nuclear opponents</w:t>
      </w:r>
      <w:r w:rsidRPr="00E62B06">
        <w:rPr>
          <w:rFonts w:asciiTheme="majorHAnsi" w:hAnsiTheme="majorHAnsi" w:cstheme="majorHAnsi"/>
          <w:sz w:val="16"/>
          <w:szCs w:val="16"/>
        </w:rPr>
        <w:t>. If war breaks out over some smaller issue, there will be no way to pull back or even stabilize a military standoff, and a military loss by China or Russia is highly likely against a far superior (yes, even today) American force.</w:t>
      </w:r>
    </w:p>
    <w:p w:rsidR="00CB488D" w:rsidRPr="00E62B06" w:rsidRDefault="00CB488D" w:rsidP="00CB488D">
      <w:pPr>
        <w:rPr>
          <w:rFonts w:asciiTheme="majorHAnsi" w:hAnsiTheme="majorHAnsi" w:cstheme="majorHAnsi"/>
          <w:sz w:val="16"/>
          <w:szCs w:val="16"/>
        </w:rPr>
      </w:pPr>
      <w:r w:rsidRPr="00E62B06">
        <w:rPr>
          <w:rStyle w:val="StyleUnderline"/>
          <w:rFonts w:asciiTheme="majorHAnsi" w:hAnsiTheme="majorHAnsi" w:cstheme="majorHAnsi"/>
        </w:rPr>
        <w:t xml:space="preserve">If China, for example, decides to press a claim in the Pacific and precipitates an open conflict with the United States at sea, it will almost certainly lose. At that point, China will have to make a choice: surrender whatever was at stake, </w:t>
      </w:r>
      <w:r w:rsidRPr="00E62B06">
        <w:rPr>
          <w:rStyle w:val="Emphasis"/>
          <w:rFonts w:asciiTheme="majorHAnsi" w:hAnsiTheme="majorHAnsi" w:cstheme="majorHAnsi"/>
        </w:rPr>
        <w:t>or remove the U.S. fleet from the conflict by nuclear force</w:t>
      </w:r>
      <w:r w:rsidRPr="00E62B06">
        <w:rPr>
          <w:rFonts w:asciiTheme="majorHAnsi" w:hAnsiTheme="majorHAnsi" w:cstheme="majorHAnsi"/>
          <w:sz w:val="16"/>
          <w:szCs w:val="16"/>
        </w:rPr>
        <w:t xml:space="preserve">. </w:t>
      </w:r>
      <w:r w:rsidRPr="00E62B06">
        <w:rPr>
          <w:rStyle w:val="StyleUnderline"/>
          <w:rFonts w:asciiTheme="majorHAnsi" w:hAnsiTheme="majorHAnsi" w:cstheme="majorHAnsi"/>
        </w:rPr>
        <w:t xml:space="preserve">Likewise, if Russia and NATO come to blows in Europe – a scenario I thought ridiculous in the 1990s and now must reconsider – </w:t>
      </w:r>
      <w:r w:rsidRPr="00E62B06">
        <w:rPr>
          <w:rStyle w:val="Emphasis"/>
          <w:rFonts w:asciiTheme="majorHAnsi" w:hAnsiTheme="majorHAnsi" w:cstheme="majorHAnsi"/>
        </w:rPr>
        <w:t>Russia will also lose, and like China will have no set of buffer states around it to prevent the fight from spilling back into Russian territory</w:t>
      </w:r>
      <w:r w:rsidRPr="00E62B06">
        <w:rPr>
          <w:rFonts w:asciiTheme="majorHAnsi" w:hAnsiTheme="majorHAnsi" w:cstheme="majorHAnsi"/>
          <w:sz w:val="16"/>
          <w:szCs w:val="16"/>
        </w:rPr>
        <w:t>.</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I call this the “sore loser scenario,” since the use of nuclear arms will serve only to make the victor pay a price equal to one the loser feels has already been suffered. Theoretically, the loser lashing out against the winner might create a kind of nuclear reset, but only the most optimistic Chinese strategist could hope that an act of the magnitude of a nuclear attack on a U.S. carrier could produce a military draw. (Put another way, it’s not a demonstration or a show of force if it involves instantly incinerating 5,000 U.S. military personnel.) The United States will be forced to respond, and then we’re off to the races.</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Whether the Chinese really believe they could get away with this is unclear. But the Russians do, at least to judge by their own writings. In fact, the “sore loser” concept is embedded in Russian military doctrine. Russia is acutely aware of its conventional weakness; even as they torment Ukraine right under NATO’s nose, the Russians know that they have no chance against NATO without nuclear weapons, a role reversal between NATO and Russia whose irony has not gone unnoticed in the Kremlin. And so Moscow’s strategy, as analyst Nikolai Sokov and others have pointed out, is to use nuclear weapons in a “de-escalatory” capacity: that is, when they’re losing a war, they’ll engage in a limited nuclear attack to get the enemy to back down.</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AT: No Nuclear War – China</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US-China military confrontation goes nuclear</w:t>
      </w:r>
    </w:p>
    <w:p w:rsidR="00CB488D" w:rsidRPr="00E62B06" w:rsidRDefault="00CB488D" w:rsidP="00CB488D">
      <w:pPr>
        <w:rPr>
          <w:rFonts w:asciiTheme="majorHAnsi" w:hAnsiTheme="majorHAnsi" w:cstheme="majorHAnsi"/>
        </w:rPr>
      </w:pPr>
      <w:r w:rsidRPr="00E62B06">
        <w:rPr>
          <w:rStyle w:val="Style13ptBold"/>
          <w:rFonts w:asciiTheme="majorHAnsi" w:hAnsiTheme="majorHAnsi" w:cstheme="majorHAnsi"/>
        </w:rPr>
        <w:t xml:space="preserve">Talmadge ’18  </w:t>
      </w:r>
      <w:r w:rsidRPr="00E62B06">
        <w:rPr>
          <w:rFonts w:asciiTheme="majorHAnsi" w:hAnsiTheme="majorHAnsi" w:cstheme="majorHAnsi"/>
        </w:rPr>
        <w:t>(CAITLIN TALMADGE is Associate Professor of Security Studies at the Edmund A. Walsh School of Foreign Service at Georgetown University. This essay is adapted from “Would China Go Nuclear? Assessing the Risk of Chinese Nuclear Escalation in a Conventional War With the United States,” International Security, Spring 2017., "Beijing’s Nuclear Option",Foreign Affairs, 10-15-2018, https://www.foreignaffairs.com/articles/china/2018-10-15/beijings-nuclear-option) // ris</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u w:val="single"/>
        </w:rPr>
        <w:t>As China’s power has grown in recent years, so, too, has the risk of war with the United States</w:t>
      </w:r>
      <w:r w:rsidRPr="00E62B06">
        <w:rPr>
          <w:rFonts w:asciiTheme="majorHAnsi" w:hAnsiTheme="majorHAnsi" w:cstheme="majorHAnsi"/>
          <w:sz w:val="16"/>
        </w:rPr>
        <w:t xml:space="preserve">. Under </w:t>
      </w:r>
      <w:r w:rsidRPr="00E62B06">
        <w:rPr>
          <w:rFonts w:asciiTheme="majorHAnsi" w:hAnsiTheme="majorHAnsi" w:cstheme="majorHAnsi"/>
          <w:u w:val="single"/>
        </w:rPr>
        <w:t>President Xi Jinping, China has increased its political and economic pressure on Taiwan and built military installations</w:t>
      </w:r>
      <w:r w:rsidRPr="00E62B06">
        <w:rPr>
          <w:rFonts w:asciiTheme="majorHAnsi" w:hAnsiTheme="majorHAnsi" w:cstheme="majorHAnsi"/>
          <w:sz w:val="16"/>
        </w:rPr>
        <w:t xml:space="preserve"> on coral reefs in the South China Sea</w:t>
      </w:r>
      <w:r w:rsidRPr="00E62B06">
        <w:rPr>
          <w:rFonts w:asciiTheme="majorHAnsi" w:hAnsiTheme="majorHAnsi" w:cstheme="majorHAnsi"/>
          <w:u w:val="single"/>
        </w:rPr>
        <w:t>, fueling Washington’s fears that Chinese expansionism will threaten U.S. allies and influence in the region. U.S. destroyers have transited the Taiwan Strait</w:t>
      </w:r>
      <w:r w:rsidRPr="00E62B06">
        <w:rPr>
          <w:rFonts w:asciiTheme="majorHAnsi" w:hAnsiTheme="majorHAnsi" w:cstheme="majorHAnsi"/>
          <w:sz w:val="16"/>
        </w:rPr>
        <w:t>, to loud protests from Beijing. American policymakers have wondered aloud whether they should send an aircraft carrier through the strait as well</w:t>
      </w:r>
      <w:r w:rsidRPr="00E62B06">
        <w:rPr>
          <w:rFonts w:asciiTheme="majorHAnsi" w:hAnsiTheme="majorHAnsi" w:cstheme="majorHAnsi"/>
          <w:u w:val="single"/>
        </w:rPr>
        <w:t>. Chinese fighter jets have intercepted U.S. aircraft</w:t>
      </w:r>
      <w:r w:rsidRPr="00E62B06">
        <w:rPr>
          <w:rFonts w:asciiTheme="majorHAnsi" w:hAnsiTheme="majorHAnsi" w:cstheme="majorHAnsi"/>
          <w:sz w:val="16"/>
        </w:rPr>
        <w:t xml:space="preserve"> in the skies above the South China Sea. Meanwhile, U.S. </w:t>
      </w:r>
      <w:r w:rsidRPr="00E62B06">
        <w:rPr>
          <w:rFonts w:asciiTheme="majorHAnsi" w:hAnsiTheme="majorHAnsi" w:cstheme="majorHAnsi"/>
          <w:u w:val="single"/>
        </w:rPr>
        <w:t>President Donald Trump has brought long-simmering economic disputes</w:t>
      </w:r>
      <w:r w:rsidRPr="00E62B06">
        <w:rPr>
          <w:rFonts w:asciiTheme="majorHAnsi" w:hAnsiTheme="majorHAnsi" w:cstheme="majorHAnsi"/>
          <w:sz w:val="16"/>
        </w:rPr>
        <w:t xml:space="preserve"> to a rolling boil. A war between the two countries remains unlikely, but </w:t>
      </w:r>
      <w:r w:rsidRPr="00E62B06">
        <w:rPr>
          <w:rFonts w:asciiTheme="majorHAnsi" w:hAnsiTheme="majorHAnsi" w:cstheme="majorHAnsi"/>
          <w:u w:val="single"/>
        </w:rPr>
        <w:t>the prospect of a military confrontation</w:t>
      </w:r>
      <w:r w:rsidRPr="00E62B06">
        <w:rPr>
          <w:rFonts w:asciiTheme="majorHAnsi" w:hAnsiTheme="majorHAnsi" w:cstheme="majorHAnsi"/>
          <w:sz w:val="16"/>
        </w:rPr>
        <w:t>—</w:t>
      </w:r>
      <w:r w:rsidRPr="00E62B06">
        <w:rPr>
          <w:rFonts w:asciiTheme="majorHAnsi" w:hAnsiTheme="majorHAnsi" w:cstheme="majorHAnsi"/>
          <w:u w:val="single"/>
        </w:rPr>
        <w:t xml:space="preserve">resulting, for example, from a Chinese campaign against Taiwan—no longer seems </w:t>
      </w:r>
      <w:r w:rsidRPr="00E62B06">
        <w:rPr>
          <w:rFonts w:asciiTheme="majorHAnsi" w:hAnsiTheme="majorHAnsi" w:cstheme="majorHAnsi"/>
          <w:sz w:val="16"/>
        </w:rPr>
        <w:t xml:space="preserve">as </w:t>
      </w:r>
      <w:r w:rsidRPr="00E62B06">
        <w:rPr>
          <w:rFonts w:asciiTheme="majorHAnsi" w:hAnsiTheme="majorHAnsi" w:cstheme="majorHAnsi"/>
          <w:u w:val="single"/>
        </w:rPr>
        <w:t>implausible</w:t>
      </w:r>
      <w:r w:rsidRPr="00E62B06">
        <w:rPr>
          <w:rFonts w:asciiTheme="majorHAnsi" w:hAnsiTheme="majorHAnsi" w:cstheme="majorHAnsi"/>
          <w:sz w:val="16"/>
        </w:rPr>
        <w:t xml:space="preserve"> as it once did. </w:t>
      </w:r>
      <w:r w:rsidRPr="00E62B06">
        <w:rPr>
          <w:rFonts w:asciiTheme="majorHAnsi" w:hAnsiTheme="majorHAnsi" w:cstheme="majorHAnsi"/>
          <w:u w:val="single"/>
        </w:rPr>
        <w:t>And the odds of such a confrontation going nuclear are higher than most policymakers and analysts think</w:t>
      </w:r>
      <w:r w:rsidRPr="00E62B06">
        <w:rPr>
          <w:rFonts w:asciiTheme="majorHAnsi" w:hAnsiTheme="majorHAnsi" w:cstheme="majorHAnsi"/>
          <w:sz w:val="16"/>
        </w:rPr>
        <w:t xml:space="preserve">. Members of China’s strategic com­munity tend to dismiss such concerns. Likewise, </w:t>
      </w:r>
      <w:r w:rsidRPr="00E62B06">
        <w:rPr>
          <w:rFonts w:asciiTheme="majorHAnsi" w:hAnsiTheme="majorHAnsi" w:cstheme="majorHAnsi"/>
          <w:u w:val="single"/>
        </w:rPr>
        <w:t>U.S. studies of a potential war with China often exclude nuclear weapons</w:t>
      </w:r>
      <w:r w:rsidRPr="00E62B06">
        <w:rPr>
          <w:rFonts w:asciiTheme="majorHAnsi" w:hAnsiTheme="majorHAnsi" w:cstheme="majorHAnsi"/>
          <w:sz w:val="16"/>
        </w:rPr>
        <w:t xml:space="preserve">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E62B06">
        <w:rPr>
          <w:rFonts w:asciiTheme="majorHAnsi" w:hAnsiTheme="majorHAnsi" w:cstheme="majorHAnsi"/>
          <w:u w:val="single"/>
        </w:rPr>
        <w:t>This assurance is misguided.</w:t>
      </w:r>
      <w:r w:rsidRPr="00E62B06">
        <w:rPr>
          <w:rFonts w:asciiTheme="majorHAnsi" w:hAnsiTheme="majorHAnsi" w:cstheme="majorHAnsi"/>
          <w:sz w:val="16"/>
        </w:rPr>
        <w:t xml:space="preserve"> If deployed against China, the Pentagon’s preferred style of </w:t>
      </w:r>
      <w:r w:rsidRPr="00E62B06">
        <w:rPr>
          <w:rFonts w:asciiTheme="majorHAnsi" w:hAnsiTheme="majorHAnsi" w:cstheme="majorHAnsi"/>
          <w:u w:val="single"/>
        </w:rPr>
        <w:t>conventional warfare would be a potential recipe for nuclear escalation</w:t>
      </w:r>
      <w:r w:rsidRPr="00E62B06">
        <w:rPr>
          <w:rFonts w:asciiTheme="majorHAnsi" w:hAnsiTheme="majorHAnsi" w:cstheme="majorHAnsi"/>
          <w:sz w:val="16"/>
        </w:rPr>
        <w:t xml:space="preserve">. Since the end of the Cold War, the United States’ signature approach to war has been simple: punch deep into enemy territory in order to rapidly knock out the opponent’s key military assets at minimal cost. But the Pentagon developed this formula in wars against Afghanistan, Iraq, Libya, and Serbia, none of which was a nuclear power. </w:t>
      </w:r>
      <w:r w:rsidRPr="00E62B06">
        <w:rPr>
          <w:rFonts w:asciiTheme="majorHAnsi" w:hAnsiTheme="majorHAnsi" w:cstheme="majorHAnsi"/>
          <w:u w:val="single"/>
        </w:rPr>
        <w:t>China, by contrast, not only has nuclear weapons; it has also intermingled them with its conventional military force</w:t>
      </w:r>
      <w:r w:rsidRPr="00E62B06">
        <w:rPr>
          <w:rFonts w:asciiTheme="majorHAnsi" w:hAnsiTheme="majorHAnsi" w:cstheme="majorHAnsi"/>
          <w:sz w:val="16"/>
        </w:rPr>
        <w:t xml:space="preserve">s, making it difficult to attack one without attacking the other. This means that </w:t>
      </w:r>
      <w:r w:rsidRPr="00E62B06">
        <w:rPr>
          <w:rFonts w:asciiTheme="majorHAnsi" w:hAnsiTheme="majorHAnsi" w:cstheme="majorHAnsi"/>
          <w:u w:val="single"/>
        </w:rPr>
        <w:t>a major U.S. military campaign targeting China’s conventional forces would likely also threaten its nuclear arsenal</w:t>
      </w:r>
      <w:r w:rsidRPr="00E62B06">
        <w:rPr>
          <w:rFonts w:asciiTheme="majorHAnsi" w:hAnsiTheme="majorHAnsi" w:cstheme="majorHAnsi"/>
          <w:sz w:val="16"/>
        </w:rPr>
        <w:t xml:space="preserve">. Faced with such a threat, Chinese leaders could decide to use their nuclear weapons while they were still able to. As U.S. and Chinese leaders navigate a relationship fraught with mutual suspicion, they must come to grips with the fact </w:t>
      </w:r>
      <w:r w:rsidRPr="00E62B06">
        <w:rPr>
          <w:rFonts w:asciiTheme="majorHAnsi" w:hAnsiTheme="majorHAnsi" w:cstheme="majorHAnsi"/>
          <w:u w:val="single"/>
        </w:rPr>
        <w:t>that a conventional war could skid into a nuclear confrontation.</w:t>
      </w:r>
      <w:r w:rsidRPr="00E62B06">
        <w:rPr>
          <w:rFonts w:asciiTheme="majorHAnsi" w:hAnsiTheme="majorHAnsi" w:cstheme="majorHAnsi"/>
          <w:sz w:val="16"/>
        </w:rPr>
        <w:t xml:space="preserve"> Although this risk is not high in absolute terms, </w:t>
      </w:r>
      <w:r w:rsidRPr="00E62B06">
        <w:rPr>
          <w:rFonts w:asciiTheme="majorHAnsi" w:hAnsiTheme="majorHAnsi" w:cstheme="majorHAnsi"/>
          <w:u w:val="single"/>
        </w:rPr>
        <w:t>its consequences for the region and the world would be devastating</w:t>
      </w:r>
      <w:r w:rsidRPr="00E62B06">
        <w:rPr>
          <w:rFonts w:asciiTheme="majorHAnsi" w:hAnsiTheme="majorHAnsi" w:cstheme="majorHAnsi"/>
          <w:sz w:val="16"/>
        </w:rPr>
        <w:t xml:space="preserve">. </w:t>
      </w:r>
      <w:r w:rsidRPr="00E62B06">
        <w:rPr>
          <w:rFonts w:asciiTheme="majorHAnsi" w:hAnsiTheme="majorHAnsi" w:cstheme="majorHAnsi"/>
          <w:u w:val="single"/>
        </w:rPr>
        <w:t>As long as the United States and China continue to pursue their current grand strategies, the risk is likely to endure</w:t>
      </w:r>
      <w:r w:rsidRPr="00E62B06">
        <w:rPr>
          <w:rFonts w:asciiTheme="majorHAnsi" w:hAnsiTheme="majorHAnsi" w:cstheme="majorHAnsi"/>
          <w:sz w:val="16"/>
        </w:rPr>
        <w:t>. This means that leaders on both sides should dispense with the illusion that they can easily fight a limited war. They should focus instead on managing or resolving the political, economic, and military tensions that might lead to a conflict in the first place.</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AT: No Nuclear War – Russia</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Limited nuclear exchanges are impossible – any small war between the US and Russia will escalate – de-escalation is unlikely</w:t>
      </w:r>
    </w:p>
    <w:p w:rsidR="00CB488D" w:rsidRPr="00E62B06" w:rsidRDefault="00CB488D" w:rsidP="00CB488D">
      <w:pPr>
        <w:rPr>
          <w:rFonts w:asciiTheme="majorHAnsi" w:hAnsiTheme="majorHAnsi" w:cstheme="majorHAnsi"/>
        </w:rPr>
      </w:pPr>
      <w:r w:rsidRPr="00E62B06">
        <w:rPr>
          <w:rFonts w:asciiTheme="majorHAnsi" w:hAnsiTheme="majorHAnsi" w:cstheme="majorHAnsi"/>
          <w:b/>
          <w:bCs/>
          <w:sz w:val="24"/>
        </w:rPr>
        <w:t>Wilson and Saetren 16</w:t>
      </w:r>
      <w:r w:rsidRPr="00E62B06">
        <w:rPr>
          <w:rFonts w:asciiTheme="majorHAnsi" w:hAnsiTheme="majorHAnsi" w:cstheme="majorHAnsi"/>
        </w:rPr>
        <w:t xml:space="preserve"> (GEOFF WILSON and WILL SAETREN, Geoff Wilson is a Research Associate at Ploughshares Fund, a global security foundation that has supported War Is Boring in the past. Will Saetren is the author of Ghosts of the Cold War: Rethinking the Need for a New Cruise Missile, and an alumnus of the Roger L. Hale Fellowship at Ploughshares Fund; “No, You Can’t Have a Small Nuclear War”; Medium; 5/26/16; </w:t>
      </w:r>
      <w:hyperlink r:id="rId197" w:history="1">
        <w:r w:rsidRPr="00E62B06">
          <w:rPr>
            <w:rStyle w:val="Hyperlink"/>
            <w:rFonts w:asciiTheme="majorHAnsi" w:hAnsiTheme="majorHAnsi" w:cstheme="majorHAnsi"/>
          </w:rPr>
          <w:t>https://medium.com/war-is-boring/no-you-cant-have-a-small-nuclear-war-67af859bb1e5</w:t>
        </w:r>
      </w:hyperlink>
      <w:r w:rsidRPr="00E62B06">
        <w:rPr>
          <w:rFonts w:asciiTheme="majorHAnsi" w:hAnsiTheme="majorHAnsi" w:cstheme="majorHAnsi"/>
        </w:rPr>
        <w:t xml:space="preserve"> kp)</w:t>
      </w:r>
    </w:p>
    <w:p w:rsidR="00CB488D" w:rsidRPr="00E62B06" w:rsidRDefault="00CB488D" w:rsidP="00CB488D">
      <w:pPr>
        <w:rPr>
          <w:rFonts w:asciiTheme="majorHAnsi" w:hAnsiTheme="majorHAnsi" w:cstheme="majorHAnsi"/>
          <w:b/>
          <w:bCs/>
          <w:u w:val="single"/>
        </w:rPr>
      </w:pPr>
      <w:r w:rsidRPr="00E62B06">
        <w:rPr>
          <w:rFonts w:asciiTheme="majorHAnsi" w:hAnsiTheme="majorHAnsi" w:cstheme="majorHAnsi"/>
          <w:u w:val="single"/>
        </w:rPr>
        <w:t>In the event of a rapidly escalating conflict with the Russians, should the United States conduct a “limited” nuclear strike to coerce the enemy to back down?</w:t>
      </w:r>
      <w:r w:rsidRPr="00E62B06">
        <w:rPr>
          <w:rFonts w:asciiTheme="majorHAnsi" w:hAnsiTheme="majorHAnsi" w:cstheme="majorHAnsi"/>
          <w:sz w:val="16"/>
        </w:rPr>
        <w:t xml:space="preserve"> Or, in Cold War nukespeak, should the United States “escalate to deescalate” the situation? Believe it or not, </w:t>
      </w:r>
      <w:r w:rsidRPr="00E62B06">
        <w:rPr>
          <w:rFonts w:asciiTheme="majorHAnsi" w:hAnsiTheme="majorHAnsi" w:cstheme="majorHAnsi"/>
          <w:u w:val="single"/>
        </w:rPr>
        <w:t xml:space="preserve">that is a real question that is being debated in the Pentagon today. </w:t>
      </w:r>
      <w:r w:rsidRPr="00E62B06">
        <w:rPr>
          <w:rFonts w:asciiTheme="majorHAnsi" w:hAnsiTheme="majorHAnsi" w:cstheme="majorHAnsi"/>
          <w:b/>
          <w:bCs/>
          <w:u w:val="single"/>
        </w:rPr>
        <w:t>And the answer is no. Thinking we can use nuclear weapons in a “limited” way without inviting nuclear catastrophe is a dangerous fantasy.</w:t>
      </w:r>
      <w:r w:rsidRPr="00E62B06">
        <w:rPr>
          <w:rFonts w:asciiTheme="majorHAnsi" w:hAnsiTheme="majorHAnsi" w:cstheme="majorHAnsi"/>
          <w:sz w:val="16"/>
        </w:rPr>
        <w:t xml:space="preserve"> Here is the hypothetical scenario. Russia decides to annex part, or all of, NATO ally Latvia, much like it did with the Crimean Peninsula. Russian forces cross the border, and NATO is forced to respond with a mixed force of U.S. Army brigades, U.S. Marines, air wings, special forces and allied personnel. All of the sudden, a full-fledged war is threatening to engulf Northern Europe. Fearing that the fighting will spill over into the rest of Europe, or even break out in Poland or the Ukraine, the United States launches a “tactical” nuclear strike against Russian forces on the border of Latvia. The hope is that this will cause Russian commanders to pause amidst the destruction, and take a second to reconsider their options now that nuclear force has been used. In theory, that pause would be enough time for cooler heads to prevail — and for the State Department to cable the Kremlin and hammer out some kind of ceasefire. To Pentagon planners, this scenario is a legitimate one. </w:t>
      </w:r>
      <w:r w:rsidRPr="00E62B06">
        <w:rPr>
          <w:rFonts w:asciiTheme="majorHAnsi" w:hAnsiTheme="majorHAnsi" w:cstheme="majorHAnsi"/>
          <w:u w:val="single"/>
        </w:rPr>
        <w:t>The Air Force already has plans to field a new, low-yield, air-launched nuclear cruise missile that it refers to as the Long Range Standoff Weapon, which critics argue is tailored for limited nuclear war fighting. “Beyond deterrence, an LRSO-armed bomber force provides the president with uniquely flexible options in an extreme crisis, particularly the ability to signal intent and control escalation,”</w:t>
      </w:r>
      <w:r w:rsidRPr="00E62B06">
        <w:rPr>
          <w:rFonts w:asciiTheme="majorHAnsi" w:hAnsiTheme="majorHAnsi" w:cstheme="majorHAnsi"/>
          <w:sz w:val="16"/>
        </w:rPr>
        <w:t xml:space="preserve"> Frank Kendall, the Pentagon’s top weapons-buyer, </w:t>
      </w:r>
      <w:hyperlink r:id="rId198" w:history="1">
        <w:r w:rsidRPr="00E62B06">
          <w:rPr>
            <w:rStyle w:val="Hyperlink"/>
            <w:rFonts w:asciiTheme="majorHAnsi" w:hAnsiTheme="majorHAnsi" w:cstheme="majorHAnsi"/>
            <w:sz w:val="16"/>
          </w:rPr>
          <w:t>told Congress</w:t>
        </w:r>
      </w:hyperlink>
      <w:r w:rsidRPr="00E62B06">
        <w:rPr>
          <w:rFonts w:asciiTheme="majorHAnsi" w:hAnsiTheme="majorHAnsi" w:cstheme="majorHAnsi"/>
          <w:sz w:val="16"/>
        </w:rPr>
        <w:t xml:space="preserve">. But </w:t>
      </w:r>
      <w:r w:rsidRPr="00E62B06">
        <w:rPr>
          <w:rFonts w:asciiTheme="majorHAnsi" w:hAnsiTheme="majorHAnsi" w:cstheme="majorHAnsi"/>
          <w:u w:val="single"/>
        </w:rPr>
        <w:t xml:space="preserve">once we’ve opened Pandora’s Box, is it possible to close it again? With thousands of Russian soldiers dead or dying on the Latvian border, would the Russians really just stand down? Would the United States? </w:t>
      </w:r>
      <w:r w:rsidRPr="00E62B06">
        <w:rPr>
          <w:rFonts w:asciiTheme="majorHAnsi" w:hAnsiTheme="majorHAnsi" w:cstheme="majorHAnsi"/>
          <w:sz w:val="16"/>
        </w:rPr>
        <w:t xml:space="preserve">There’s no way to know for sure. But </w:t>
      </w:r>
      <w:r w:rsidRPr="00E62B06">
        <w:rPr>
          <w:rFonts w:asciiTheme="majorHAnsi" w:hAnsiTheme="majorHAnsi" w:cstheme="majorHAnsi"/>
          <w:b/>
          <w:bCs/>
          <w:u w:val="single"/>
        </w:rPr>
        <w:t>the little data that exists suggests no.</w:t>
      </w:r>
      <w:r w:rsidRPr="00E62B06">
        <w:rPr>
          <w:rFonts w:asciiTheme="majorHAnsi" w:hAnsiTheme="majorHAnsi" w:cstheme="majorHAnsi"/>
          <w:sz w:val="16"/>
        </w:rPr>
        <w:t xml:space="preserve"> Proud Prophet At the height of the Cold War, </w:t>
      </w:r>
      <w:r w:rsidRPr="00E62B06">
        <w:rPr>
          <w:rFonts w:asciiTheme="majorHAnsi" w:hAnsiTheme="majorHAnsi" w:cstheme="majorHAnsi"/>
          <w:u w:val="single"/>
        </w:rPr>
        <w:t>the Reagan administration worried about the effectiveness of the U.S. nuclear war plan.</w:t>
      </w:r>
      <w:r w:rsidRPr="00E62B06">
        <w:rPr>
          <w:rFonts w:asciiTheme="majorHAnsi" w:hAnsiTheme="majorHAnsi" w:cstheme="majorHAnsi"/>
          <w:sz w:val="16"/>
        </w:rPr>
        <w:t xml:space="preserve"> In fact when he was first briefed on the U.S. strike plan, Reagan became physically ill and the briefing had to be postponed. In 1983, amidst heightened tensions with the Soviets, the administration put the U.S. war-plan to the test in a war game called Proud Prophet. </w:t>
      </w:r>
      <w:hyperlink r:id="rId199" w:anchor="v=onepage&amp;q=proud%20prophet%20war%20game&amp;f=false" w:history="1">
        <w:r w:rsidRPr="00E62B06">
          <w:rPr>
            <w:rStyle w:val="Hyperlink"/>
            <w:rFonts w:asciiTheme="majorHAnsi" w:hAnsiTheme="majorHAnsi" w:cstheme="majorHAnsi"/>
            <w:sz w:val="16"/>
          </w:rPr>
          <w:t>According</w:t>
        </w:r>
      </w:hyperlink>
      <w:r w:rsidRPr="00E62B06">
        <w:rPr>
          <w:rFonts w:asciiTheme="majorHAnsi" w:hAnsiTheme="majorHAnsi" w:cstheme="majorHAnsi"/>
          <w:sz w:val="16"/>
        </w:rPr>
        <w:t xml:space="preserve"> to author and Defense Department advisor Paul Bracken, it was unlike any other war game in Cold War history. Whereas most other war games cast staffers from think tanks, former administration officials and pentagon employees in the roles of U.S. president or Soviet commanders, Proud Prophet involved actual U.S. national-security decision-makers, including Secretary of Defense Caspar Weinberger and the chairman of the joint chiefs. Furthermore, “to make it as realistic as possible, actual top-secret U.S. war plans were incorporated into the game … [making it] the most realistic exercise involving nuclear weapons ever played by the U.S. government during the Cold War,” Bracken wrote. </w:t>
      </w:r>
      <w:r w:rsidRPr="00E62B06">
        <w:rPr>
          <w:rFonts w:asciiTheme="majorHAnsi" w:hAnsiTheme="majorHAnsi" w:cstheme="majorHAnsi"/>
          <w:u w:val="single"/>
        </w:rPr>
        <w:t xml:space="preserve">The simulation played out around the clock for two weeks, with “hundreds of military officers participating in Washington as well as communicating over top-secret links with all the major U.S. military commands around the world.” </w:t>
      </w:r>
      <w:r w:rsidRPr="00E62B06">
        <w:rPr>
          <w:rFonts w:asciiTheme="majorHAnsi" w:hAnsiTheme="majorHAnsi" w:cstheme="majorHAnsi"/>
          <w:sz w:val="16"/>
        </w:rPr>
        <w:t>The result? “</w:t>
      </w:r>
      <w:r w:rsidRPr="00E62B06">
        <w:rPr>
          <w:rFonts w:asciiTheme="majorHAnsi" w:hAnsiTheme="majorHAnsi" w:cstheme="majorHAnsi"/>
          <w:b/>
          <w:bCs/>
          <w:u w:val="single"/>
        </w:rPr>
        <w:t>Many of the strategic concepts proposed to deal with the Soviet Union were revealed to be either irresponsible or totally incompatible with current U.S. capabilities and immediately thrown out.” Chief among them were the use of limited de-escalatory nuclear strikes</w:t>
      </w:r>
      <w:r w:rsidRPr="00E62B06">
        <w:rPr>
          <w:rFonts w:asciiTheme="majorHAnsi" w:hAnsiTheme="majorHAnsi" w:cstheme="majorHAnsi"/>
          <w:sz w:val="16"/>
        </w:rPr>
        <w:t>. Like in our hypothetical scenario above, “t</w:t>
      </w:r>
      <w:r w:rsidRPr="00E62B06">
        <w:rPr>
          <w:rFonts w:asciiTheme="majorHAnsi" w:hAnsiTheme="majorHAnsi" w:cstheme="majorHAnsi"/>
          <w:u w:val="single"/>
        </w:rPr>
        <w:t xml:space="preserve">he idea behind these was that once the Soviet leaders saw that the West would go nuclear they would come to their senses and accept a ceasefire … they were supposed to limit a nuclear war.” </w:t>
      </w:r>
      <w:r w:rsidRPr="00E62B06">
        <w:rPr>
          <w:rFonts w:asciiTheme="majorHAnsi" w:hAnsiTheme="majorHAnsi" w:cstheme="majorHAnsi"/>
          <w:b/>
          <w:bCs/>
          <w:u w:val="single"/>
        </w:rPr>
        <w:t xml:space="preserve">But that isn’t how it played out. </w:t>
      </w:r>
      <w:r w:rsidRPr="00E62B06">
        <w:rPr>
          <w:rFonts w:asciiTheme="majorHAnsi" w:hAnsiTheme="majorHAnsi" w:cstheme="majorHAnsi"/>
          <w:sz w:val="16"/>
        </w:rPr>
        <w:t>“</w:t>
      </w:r>
      <w:r w:rsidRPr="00E62B06">
        <w:rPr>
          <w:rFonts w:asciiTheme="majorHAnsi" w:hAnsiTheme="majorHAnsi" w:cstheme="majorHAnsi"/>
          <w:u w:val="single"/>
        </w:rPr>
        <w:t>The Soviet Union team interpreted the nuclear strikes as an attack on their nation</w:t>
      </w:r>
      <w:r w:rsidRPr="00E62B06">
        <w:rPr>
          <w:rFonts w:asciiTheme="majorHAnsi" w:hAnsiTheme="majorHAnsi" w:cstheme="majorHAnsi"/>
          <w:sz w:val="16"/>
        </w:rPr>
        <w:t xml:space="preserve">, their way of life and their honor,” Bracken wrote. </w:t>
      </w:r>
      <w:r w:rsidRPr="00E62B06">
        <w:rPr>
          <w:rFonts w:asciiTheme="majorHAnsi" w:hAnsiTheme="majorHAnsi" w:cstheme="majorHAnsi"/>
          <w:u w:val="single"/>
        </w:rPr>
        <w:t xml:space="preserve">“So they responded with an enormous nuclear salvo at the United States. </w:t>
      </w:r>
      <w:r w:rsidRPr="00E62B06">
        <w:rPr>
          <w:rFonts w:asciiTheme="majorHAnsi" w:hAnsiTheme="majorHAnsi" w:cstheme="majorHAnsi"/>
          <w:sz w:val="16"/>
        </w:rPr>
        <w:t xml:space="preserve">“The United States retaliated in kind. The result was a catastrophe that made all the wars of the past five hundred years pale in comparison. </w:t>
      </w:r>
      <w:r w:rsidRPr="00E62B06">
        <w:rPr>
          <w:rFonts w:asciiTheme="majorHAnsi" w:hAnsiTheme="majorHAnsi" w:cstheme="majorHAnsi"/>
          <w:b/>
          <w:bCs/>
          <w:u w:val="single"/>
        </w:rPr>
        <w:t>A half-billion human beings were killed in the initial exchanges and at least that many more would have died from radiation and starvation</w:t>
      </w:r>
      <w:r w:rsidRPr="00E62B06">
        <w:rPr>
          <w:rFonts w:asciiTheme="majorHAnsi" w:hAnsiTheme="majorHAnsi" w:cstheme="majorHAnsi"/>
          <w:sz w:val="16"/>
        </w:rPr>
        <w:t>.</w:t>
      </w:r>
      <w:r w:rsidRPr="00E62B06">
        <w:rPr>
          <w:rFonts w:asciiTheme="majorHAnsi" w:hAnsiTheme="majorHAnsi" w:cstheme="majorHAnsi"/>
          <w:u w:val="single"/>
        </w:rPr>
        <w:t xml:space="preserve"> NATO was gone. So was a good part of Europe, the United States and the Soviet Union. Major parts of the Northern Hemisphere would be uninhabitable for decades.” </w:t>
      </w:r>
      <w:r w:rsidRPr="00E62B06">
        <w:rPr>
          <w:rFonts w:asciiTheme="majorHAnsi" w:hAnsiTheme="majorHAnsi" w:cstheme="majorHAnsi"/>
          <w:sz w:val="16"/>
        </w:rPr>
        <w:t>Unfortunately,</w:t>
      </w:r>
      <w:r w:rsidRPr="00E62B06">
        <w:rPr>
          <w:rFonts w:asciiTheme="majorHAnsi" w:hAnsiTheme="majorHAnsi" w:cstheme="majorHAnsi"/>
          <w:b/>
          <w:bCs/>
          <w:u w:val="single"/>
        </w:rPr>
        <w:t xml:space="preserve"> we have forgotten these lessons</w:t>
      </w:r>
      <w:r w:rsidRPr="00E62B06">
        <w:rPr>
          <w:rFonts w:asciiTheme="majorHAnsi" w:hAnsiTheme="majorHAnsi" w:cstheme="majorHAnsi"/>
          <w:sz w:val="16"/>
        </w:rPr>
        <w:t xml:space="preserve">. Misguided U.S. budget priorities </w:t>
      </w:r>
      <w:r w:rsidRPr="00E62B06">
        <w:rPr>
          <w:rFonts w:asciiTheme="majorHAnsi" w:hAnsiTheme="majorHAnsi" w:cstheme="majorHAnsi"/>
          <w:u w:val="single"/>
        </w:rPr>
        <w:t>The United States has embarked on an extensive plan to replace, and enhance the lethality of, its nuclear arsenal over the next 30 years</w:t>
      </w:r>
      <w:r w:rsidRPr="00E62B06">
        <w:rPr>
          <w:rFonts w:asciiTheme="majorHAnsi" w:hAnsiTheme="majorHAnsi" w:cstheme="majorHAnsi"/>
          <w:sz w:val="16"/>
        </w:rPr>
        <w:t xml:space="preserve">. The new nuclear cruise missile alone is projected to cost at least </w:t>
      </w:r>
      <w:hyperlink r:id="rId200" w:history="1">
        <w:r w:rsidRPr="00E62B06">
          <w:rPr>
            <w:rStyle w:val="Hyperlink"/>
            <w:rFonts w:asciiTheme="majorHAnsi" w:hAnsiTheme="majorHAnsi" w:cstheme="majorHAnsi"/>
            <w:sz w:val="16"/>
          </w:rPr>
          <w:t>$30 billion</w:t>
        </w:r>
      </w:hyperlink>
      <w:r w:rsidRPr="00E62B06">
        <w:rPr>
          <w:rFonts w:asciiTheme="majorHAnsi" w:hAnsiTheme="majorHAnsi" w:cstheme="majorHAnsi"/>
          <w:sz w:val="16"/>
        </w:rPr>
        <w:t>, and it was designed for the exact type of scenario that Proud Prophet taught Reagan we must avoid at all costs. After being briefed on the operational need for the new nuclear cruise missile, Sen. Dianne Feinstein, a California Democrat, told her colleagues in Congress that “</w:t>
      </w:r>
      <w:r w:rsidRPr="00E62B06">
        <w:rPr>
          <w:rFonts w:asciiTheme="majorHAnsi" w:hAnsiTheme="majorHAnsi" w:cstheme="majorHAnsi"/>
          <w:u w:val="single"/>
        </w:rPr>
        <w:t>the so-called improvements to this weapon seemed to be designed, candidly, to make it more usable, to help us fight and win a limited nuclear war</w:t>
      </w:r>
      <w:r w:rsidRPr="00E62B06">
        <w:rPr>
          <w:rFonts w:asciiTheme="majorHAnsi" w:hAnsiTheme="majorHAnsi" w:cstheme="majorHAnsi"/>
          <w:sz w:val="16"/>
        </w:rPr>
        <w:t xml:space="preserve">. I find this a shocking concept.” The notion that nuclear weapons can be used for anything “beyond deterrence” is reckless and dangerous thinking. It is an option that should be taken off the table entirely. Reagan recognized as much after witnessing the disastrous results of Proud Prophet. “A nuclear war cannot be won and must never be fought,” Reagan said in his subsequent state-of-the-union address. </w:t>
      </w:r>
      <w:r w:rsidRPr="00E62B06">
        <w:rPr>
          <w:rFonts w:asciiTheme="majorHAnsi" w:hAnsiTheme="majorHAnsi" w:cstheme="majorHAnsi"/>
          <w:u w:val="single"/>
        </w:rPr>
        <w:t>Even contemporary American officials recognize as much, albeit indirectly. At a hearing where he criticized the Russian doctrine of “escalate to de-escalate,”</w:t>
      </w:r>
      <w:r w:rsidRPr="00E62B06">
        <w:rPr>
          <w:rFonts w:asciiTheme="majorHAnsi" w:hAnsiTheme="majorHAnsi" w:cstheme="majorHAnsi"/>
          <w:sz w:val="16"/>
        </w:rPr>
        <w:t xml:space="preserve"> Deputy Secretary of Defense Robert Work noted that “anyone who thinks they can control escalation through the use of nuclear weapons is literally playing with fire. Escalation is escalation, and nuclear use would be the ultimate escalation.” Yet that is precisely the capability that American defense planners are seeking to enhance with the new air-launched nuclear cruise missile. Avoiding Armageddon Proud Prophet clearly demonstrated that </w:t>
      </w:r>
      <w:r w:rsidRPr="00E62B06">
        <w:rPr>
          <w:rFonts w:asciiTheme="majorHAnsi" w:hAnsiTheme="majorHAnsi" w:cstheme="majorHAnsi"/>
          <w:b/>
          <w:bCs/>
          <w:u w:val="single"/>
        </w:rPr>
        <w:t>escalation control is a dangerous theory that must never be tested</w:t>
      </w:r>
      <w:r w:rsidRPr="00E62B06">
        <w:rPr>
          <w:rFonts w:asciiTheme="majorHAnsi" w:hAnsiTheme="majorHAnsi" w:cstheme="majorHAnsi"/>
          <w:sz w:val="16"/>
        </w:rPr>
        <w:t xml:space="preserve">. As Bracken pointed out, “[Proud Prophet] went nuclear big time, not because Secretary Weinberger and the chairman of the Joint Chiefs were crazy but because they faithfully implemented the prevailing U.S. strategy, a strategy that few had seriously thought about outside of the confines of a tight little circle of specialists.” That is, in part, why eight senators </w:t>
      </w:r>
      <w:hyperlink r:id="rId201" w:history="1">
        <w:r w:rsidRPr="00E62B06">
          <w:rPr>
            <w:rStyle w:val="Hyperlink"/>
            <w:rFonts w:asciiTheme="majorHAnsi" w:hAnsiTheme="majorHAnsi" w:cstheme="majorHAnsi"/>
            <w:sz w:val="16"/>
          </w:rPr>
          <w:t>penned a letter</w:t>
        </w:r>
      </w:hyperlink>
      <w:r w:rsidRPr="00E62B06">
        <w:rPr>
          <w:rFonts w:asciiTheme="majorHAnsi" w:hAnsiTheme="majorHAnsi" w:cstheme="majorHAnsi"/>
          <w:sz w:val="16"/>
        </w:rPr>
        <w:t xml:space="preserve"> to Pres. Barack Obama arguing that nuclear air-launched cruise missiles are “outdated and unnecessary nuclear weapons [and] relics of the past.” The letter, organized by Sen. Ed Markey, a Massachusetts Democrat, called for the LRSO to be cancelled and urged the president to “focus on capabilities that keep our economy and defense strong while reducing the role of nuclear weapons.” Any decision to deploy nuclear weapons will be out of our hands. But we can ensure that inherently destabilizing weapons such as the LRSO are not on the table. We should cut this program. As Sen. Ted Kennedy </w:t>
      </w:r>
      <w:hyperlink r:id="rId202" w:history="1">
        <w:r w:rsidRPr="00E62B06">
          <w:rPr>
            <w:rStyle w:val="Hyperlink"/>
            <w:rFonts w:asciiTheme="majorHAnsi" w:hAnsiTheme="majorHAnsi" w:cstheme="majorHAnsi"/>
            <w:sz w:val="16"/>
          </w:rPr>
          <w:t>argued</w:t>
        </w:r>
      </w:hyperlink>
      <w:r w:rsidRPr="00E62B06">
        <w:rPr>
          <w:rFonts w:asciiTheme="majorHAnsi" w:hAnsiTheme="majorHAnsi" w:cstheme="majorHAnsi"/>
          <w:sz w:val="16"/>
        </w:rPr>
        <w:t xml:space="preserve"> on the Senate floor in 2003, “a mini-nuke is still a nuke … If we build it, we will use it … it is a one-way street that can lead only to nuclear war.” The belief that we can control a nuclear exchange is unrealistic. To tell the president that we can put the brakes on a conventional war by using a nuclear weapon is to make a promise that no-one can keep. We have fought plenty of wars in the 71 years since we dropped the atom bomb on Hiroshima. None of them have required the use of a nuclear weapon. </w:t>
      </w:r>
      <w:r w:rsidRPr="00E62B06">
        <w:rPr>
          <w:rFonts w:asciiTheme="majorHAnsi" w:hAnsiTheme="majorHAnsi" w:cstheme="majorHAnsi"/>
          <w:b/>
          <w:bCs/>
          <w:u w:val="single"/>
        </w:rPr>
        <w:t xml:space="preserve">It just takes one nuclear weapon to start Armageddon. We maintain an </w:t>
      </w:r>
      <w:hyperlink r:id="rId203" w:history="1">
        <w:r w:rsidRPr="00E62B06">
          <w:rPr>
            <w:rStyle w:val="Hyperlink"/>
            <w:rFonts w:asciiTheme="majorHAnsi" w:hAnsiTheme="majorHAnsi" w:cstheme="majorHAnsi"/>
            <w:b/>
            <w:bCs/>
            <w:u w:val="single"/>
          </w:rPr>
          <w:t>arsenal</w:t>
        </w:r>
      </w:hyperlink>
      <w:r w:rsidRPr="00E62B06">
        <w:rPr>
          <w:rFonts w:asciiTheme="majorHAnsi" w:hAnsiTheme="majorHAnsi" w:cstheme="majorHAnsi"/>
          <w:b/>
          <w:bCs/>
          <w:u w:val="single"/>
        </w:rPr>
        <w:t xml:space="preserve"> of nearly 7,000. Let’s make sure we avoid building the more “usable” ones.</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A Russia/US war from miscalc is mathematically likely </w:t>
      </w:r>
    </w:p>
    <w:p w:rsidR="00CB488D" w:rsidRPr="00E62B06" w:rsidRDefault="00CB488D" w:rsidP="00CB488D">
      <w:pPr>
        <w:rPr>
          <w:rFonts w:asciiTheme="majorHAnsi" w:hAnsiTheme="majorHAnsi" w:cstheme="majorHAnsi"/>
        </w:rPr>
      </w:pPr>
      <w:r w:rsidRPr="00E62B06">
        <w:rPr>
          <w:rFonts w:asciiTheme="majorHAnsi" w:hAnsiTheme="majorHAnsi" w:cstheme="majorHAnsi"/>
          <w:b/>
          <w:bCs/>
          <w:sz w:val="24"/>
        </w:rPr>
        <w:t>Barrett et al. 13</w:t>
      </w:r>
      <w:r w:rsidRPr="00E62B06">
        <w:rPr>
          <w:rFonts w:asciiTheme="majorHAnsi" w:hAnsiTheme="majorHAnsi" w:cstheme="majorHAnsi"/>
        </w:rPr>
        <w:t xml:space="preserve"> (Anthony M. Barrett,1,*, Seth D. Baum1,2,3 and Kelly R. Hostetler1,2, 1. Global Catastrophic Risk Institute, </w:t>
      </w:r>
      <w:hyperlink r:id="rId204" w:history="1">
        <w:r w:rsidRPr="00E62B06">
          <w:rPr>
            <w:rStyle w:val="Hyperlink"/>
            <w:rFonts w:asciiTheme="majorHAnsi" w:hAnsiTheme="majorHAnsi" w:cstheme="majorHAnsi"/>
          </w:rPr>
          <w:t>http://gcrinstitute.org</w:t>
        </w:r>
      </w:hyperlink>
      <w:r w:rsidRPr="00E62B06">
        <w:rPr>
          <w:rFonts w:asciiTheme="majorHAnsi" w:hAnsiTheme="majorHAnsi" w:cstheme="majorHAnsi"/>
        </w:rPr>
        <w:t xml:space="preserve"> 2. Center for Research on Environmental Decisions, Columbia University 3. Department of Geography, Pennsylvania State University; “Analyzing and Reducing the Risks of Inadvertent Nuclear War Between the United States and Russia”; 6/28/13; </w:t>
      </w:r>
      <w:hyperlink r:id="rId205" w:history="1">
        <w:r w:rsidRPr="00E62B06">
          <w:rPr>
            <w:rStyle w:val="Hyperlink"/>
            <w:rFonts w:asciiTheme="majorHAnsi" w:hAnsiTheme="majorHAnsi" w:cstheme="majorHAnsi"/>
          </w:rPr>
          <w:t>https://sethbaum.com/ac/2013_NuclearWar.pdf</w:t>
        </w:r>
      </w:hyperlink>
      <w:r w:rsidRPr="00E62B06">
        <w:rPr>
          <w:rFonts w:asciiTheme="majorHAnsi" w:hAnsiTheme="majorHAnsi" w:cstheme="majorHAnsi"/>
        </w:rPr>
        <w:t xml:space="preserve"> kp)</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Based on the assumptions of the model,</w:t>
      </w:r>
      <w:r w:rsidRPr="00E62B06">
        <w:rPr>
          <w:rFonts w:asciiTheme="majorHAnsi" w:hAnsiTheme="majorHAnsi" w:cstheme="majorHAnsi"/>
          <w:b/>
          <w:bCs/>
          <w:u w:val="single"/>
        </w:rPr>
        <w:t xml:space="preserve"> nuclear systems and postures of the United States and Russia continue to pose significant risks of inadvertent nuclear war</w:t>
      </w:r>
      <w:r w:rsidRPr="00E62B06">
        <w:rPr>
          <w:rFonts w:asciiTheme="majorHAnsi" w:hAnsiTheme="majorHAnsi" w:cstheme="majorHAnsi"/>
          <w:sz w:val="16"/>
        </w:rPr>
        <w:t xml:space="preserve">; consistent with earlier studies of inadvertent nuclear war risks. </w:t>
      </w:r>
      <w:r w:rsidRPr="00E62B06">
        <w:rPr>
          <w:rFonts w:asciiTheme="majorHAnsi" w:hAnsiTheme="majorHAnsi" w:cstheme="majorHAnsi"/>
          <w:u w:val="single"/>
        </w:rPr>
        <w:t>The analysis also indicates that there could be substantial value in the risk-reduction strategies considered here, though there are issues to consider before implementation.</w:t>
      </w:r>
      <w:r w:rsidRPr="00E62B06">
        <w:rPr>
          <w:rFonts w:asciiTheme="majorHAnsi" w:hAnsiTheme="majorHAnsi" w:cstheme="majorHAnsi"/>
          <w:sz w:val="16"/>
        </w:rPr>
        <w:t xml:space="preserve"> </w:t>
      </w:r>
      <w:r w:rsidRPr="00E62B06">
        <w:rPr>
          <w:rFonts w:asciiTheme="majorHAnsi" w:hAnsiTheme="majorHAnsi" w:cstheme="majorHAnsi"/>
          <w:u w:val="single"/>
        </w:rPr>
        <w:t>The model estimates probability of inadvertent nuclear war for periods of both low tensions and high (crisis-level) tensions between the U.S. and Russia.</w:t>
      </w:r>
      <w:r w:rsidRPr="00E62B06">
        <w:rPr>
          <w:rFonts w:asciiTheme="majorHAnsi" w:hAnsiTheme="majorHAnsi" w:cstheme="majorHAnsi"/>
          <w:sz w:val="16"/>
        </w:rPr>
        <w:t xml:space="preserve"> Although the model assumes that U.S.-Russia crises are rare, such crises represent approximately half of the model- estimated total inadvertent nuclear war risk under Danger Calm base case assumptions.</w:t>
      </w:r>
      <w:r w:rsidRPr="00E62B06">
        <w:rPr>
          <w:rFonts w:asciiTheme="majorHAnsi" w:hAnsiTheme="majorHAnsi" w:cstheme="majorHAnsi"/>
          <w:b/>
          <w:bCs/>
          <w:u w:val="single"/>
        </w:rPr>
        <w:t xml:space="preserve"> False alarms occurring during low U.S.-Russia tensions comprise the other half of the base case model estimated inadvertent nuclear war risk. </w:t>
      </w:r>
      <w:r w:rsidRPr="00E62B06">
        <w:rPr>
          <w:rFonts w:asciiTheme="majorHAnsi" w:hAnsiTheme="majorHAnsi" w:cstheme="majorHAnsi"/>
          <w:sz w:val="16"/>
        </w:rPr>
        <w:t xml:space="preserve">Although many authors focus on stability in crisis situations, if the Danger Calm base case assumptions are correct (i.e., that U.S. or Russian leaders would consider launching missiles in response to attack indications during a period of apparently low tensions between the U.S. and Russia) then the model suggests that there could also be substantial danger during periods of low tension. </w:t>
      </w:r>
      <w:r w:rsidRPr="00E62B06">
        <w:rPr>
          <w:rFonts w:asciiTheme="majorHAnsi" w:hAnsiTheme="majorHAnsi" w:cstheme="majorHAnsi"/>
          <w:u w:val="single"/>
        </w:rPr>
        <w:t xml:space="preserve">Though much has been done in the past to minimize risks of inadvertent nuclear war during peacetime, there could be significant value in seeking adjustments to U.S. and Russian nuclear postures to further reduce the probability of inadvertent nuclear war during low-tension periods. </w:t>
      </w:r>
      <w:r w:rsidRPr="00E62B06">
        <w:rPr>
          <w:rFonts w:asciiTheme="majorHAnsi" w:hAnsiTheme="majorHAnsi" w:cstheme="majorHAnsi"/>
          <w:sz w:val="16"/>
        </w:rPr>
        <w:t xml:space="preserve">The analysis in this paper agrees with other work such as Mosher et al. in suggesting that </w:t>
      </w:r>
      <w:r w:rsidRPr="00E62B06">
        <w:rPr>
          <w:rFonts w:asciiTheme="majorHAnsi" w:hAnsiTheme="majorHAnsi" w:cstheme="majorHAnsi"/>
          <w:u w:val="single"/>
        </w:rPr>
        <w:t>one of the most important inadvertent nuclear war risk factors is the short launch decision times that result from a strategy of launching counterattack missiles before an arriving attack takes effect</w:t>
      </w:r>
      <w:r w:rsidRPr="00E62B06">
        <w:rPr>
          <w:rFonts w:asciiTheme="majorHAnsi" w:hAnsiTheme="majorHAnsi" w:cstheme="majorHAnsi"/>
          <w:sz w:val="16"/>
        </w:rPr>
        <w:t>. The analysis suggests that</w:t>
      </w:r>
      <w:r w:rsidRPr="00E62B06">
        <w:rPr>
          <w:rFonts w:asciiTheme="majorHAnsi" w:hAnsiTheme="majorHAnsi" w:cstheme="majorHAnsi"/>
          <w:u w:val="single"/>
        </w:rPr>
        <w:t xml:space="preserve"> there could be significant benefit from each nation moving its strategic submarines (SSBNs) far enough away from each other’s coasts to substantially increase the amount of time between when the launch of submarine-launched ballistic missiles (SLBMs) would be detectable and when they would arrive at their targets. </w:t>
      </w:r>
      <w:r w:rsidRPr="00E62B06">
        <w:rPr>
          <w:rFonts w:asciiTheme="majorHAnsi" w:hAnsiTheme="majorHAnsi" w:cstheme="majorHAnsi"/>
          <w:sz w:val="16"/>
        </w:rPr>
        <w:t xml:space="preserve">However, additional work may be necessary to develop appropriate methods for verification of exchanged information on location of SSBNs to make the moves credible to the other nation. In addition, it would be appropriate to assess new risks, such as the potential for one nation to use an expectation by the other nation that it would no longer use SSBNs for short-range attacks in order to launch a surprise attack using SSBNs. This </w:t>
      </w:r>
      <w:r w:rsidRPr="00E62B06">
        <w:rPr>
          <w:rFonts w:asciiTheme="majorHAnsi" w:hAnsiTheme="majorHAnsi" w:cstheme="majorHAnsi"/>
          <w:b/>
          <w:bCs/>
          <w:u w:val="single"/>
        </w:rPr>
        <w:t>analysis also corroborates the inadvertent nuclear war risk-reduction suggestion of Podvig for part-time lowering of alert levels, assuming that lowering of alert levels could not be detected reliably by the other nation</w:t>
      </w:r>
      <w:r w:rsidRPr="00E62B06">
        <w:rPr>
          <w:rFonts w:asciiTheme="majorHAnsi" w:hAnsiTheme="majorHAnsi" w:cstheme="majorHAnsi"/>
          <w:sz w:val="16"/>
        </w:rPr>
        <w:t xml:space="preserve">. If temporary lowering of alert levels is implemented, it would be prudent for detectability of temporary lowering of alert levels to be continually tested (i.e. via red teams). If lowering of alert level becomes verifiable, alert-level verification could become part of a more extensive de-alerting agreement. However, </w:t>
      </w:r>
      <w:r w:rsidRPr="00E62B06">
        <w:rPr>
          <w:rFonts w:asciiTheme="majorHAnsi" w:hAnsiTheme="majorHAnsi" w:cstheme="majorHAnsi"/>
          <w:b/>
          <w:bCs/>
          <w:u w:val="single"/>
        </w:rPr>
        <w:t>there is a possibility that one nation would develop an alert-level detection means before the other, which could increase first- strike instability.</w:t>
      </w:r>
      <w:r w:rsidRPr="00E62B06">
        <w:rPr>
          <w:rFonts w:asciiTheme="majorHAnsi" w:hAnsiTheme="majorHAnsi" w:cstheme="majorHAnsi"/>
          <w:sz w:val="16"/>
        </w:rPr>
        <w:t xml:space="preserve"> The way in which the suggestion of Podvig for part-time lowered alert has been modeled in this paper was somewhat simplistic to facilitate analysis. The original suggestion of Podvig was for the United States and Russia to “introduce a policy of keeping their forces off alert most of the time”. Presumably this would be especially true during low-tension periods; in the limiting case, both sides might keep their forces at lowered alert close to 100 percent of the time during low tension periods. This would essentially mimic the Safe Calm sensitivity case where inadvertent nuclear war could occur anytime during crisis periods but not at all during a non- crisis period.</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AT: No Nuclear War – Accidental Strikes</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Accidental nuclear war is likely – multiple structural trends prove </w:t>
      </w:r>
    </w:p>
    <w:p w:rsidR="00CB488D" w:rsidRPr="00E62B06" w:rsidRDefault="00CB488D" w:rsidP="00CB488D">
      <w:pPr>
        <w:rPr>
          <w:rFonts w:asciiTheme="majorHAnsi" w:hAnsiTheme="majorHAnsi" w:cstheme="majorHAnsi"/>
        </w:rPr>
      </w:pPr>
      <w:r w:rsidRPr="00E62B06">
        <w:rPr>
          <w:rFonts w:asciiTheme="majorHAnsi" w:hAnsiTheme="majorHAnsi" w:cstheme="majorHAnsi"/>
          <w:b/>
          <w:bCs/>
          <w:sz w:val="24"/>
        </w:rPr>
        <w:t xml:space="preserve">Beckman 17 </w:t>
      </w:r>
      <w:r w:rsidRPr="00E62B06">
        <w:rPr>
          <w:rFonts w:asciiTheme="majorHAnsi" w:hAnsiTheme="majorHAnsi" w:cstheme="majorHAnsi"/>
        </w:rPr>
        <w:t xml:space="preserve">(Milo Beckman, freelance writer at Five Thirty Eight quoting Matthew Bunn, a professor at the Harvard Kennedy School, Rachel Bronson, executive director and publisher of the Bulletin of Atomic Scientists, Stephen Schwartz, editor and co-author of “Atomic Audit: The Costs and Consequences of U.S. Nuclear Weapons Since 1940.”, David Wright, co-director of the global security program at the Union of Concerned Scientists, and Ramamurti Rajaraman, professor emeritus of physics at Jawaharlal Nehru University; “We’re Edging Closer To Nuclear War”; Five Thirty Eight; 5/15/17; </w:t>
      </w:r>
      <w:hyperlink r:id="rId206" w:history="1">
        <w:r w:rsidRPr="00E62B06">
          <w:rPr>
            <w:rStyle w:val="Hyperlink"/>
            <w:rFonts w:asciiTheme="majorHAnsi" w:hAnsiTheme="majorHAnsi" w:cstheme="majorHAnsi"/>
          </w:rPr>
          <w:t>https://fivethirtyeight.com/features/were-edging-closer-to-nuclear-war/</w:t>
        </w:r>
      </w:hyperlink>
      <w:r w:rsidRPr="00E62B06">
        <w:rPr>
          <w:rFonts w:asciiTheme="majorHAnsi" w:hAnsiTheme="majorHAnsi" w:cstheme="majorHAnsi"/>
        </w:rPr>
        <w:t xml:space="preserve"> kp)</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u w:val="single"/>
        </w:rPr>
        <w:t xml:space="preserve">If a state uses a nuclear weapon, it’ll probably be by accident </w:t>
      </w:r>
      <w:r w:rsidRPr="00E62B06">
        <w:rPr>
          <w:rFonts w:asciiTheme="majorHAnsi" w:hAnsiTheme="majorHAnsi" w:cstheme="majorHAnsi"/>
          <w:sz w:val="16"/>
        </w:rPr>
        <w:t xml:space="preserve">When you imagine state use, though, don’t think of a red-faced Trump or Kim launching a petty revenge strike. “Nobody’s going to wake up one morning and say, ‘Gee, today would be a really great day for a nuclear war,’” Bunn said. These scenarios account for a tiny sliver of the probability that nuclear weapons will be launched at civilian targets. </w:t>
      </w:r>
      <w:r w:rsidRPr="00E62B06">
        <w:rPr>
          <w:rFonts w:asciiTheme="majorHAnsi" w:hAnsiTheme="majorHAnsi" w:cstheme="majorHAnsi"/>
          <w:u w:val="single"/>
        </w:rPr>
        <w:t>The real risk</w:t>
      </w:r>
      <w:r w:rsidRPr="00E62B06">
        <w:rPr>
          <w:rFonts w:asciiTheme="majorHAnsi" w:hAnsiTheme="majorHAnsi" w:cstheme="majorHAnsi"/>
          <w:sz w:val="16"/>
        </w:rPr>
        <w:t xml:space="preserve">, embarrassingly enough, </w:t>
      </w:r>
      <w:r w:rsidRPr="00E62B06">
        <w:rPr>
          <w:rFonts w:asciiTheme="majorHAnsi" w:hAnsiTheme="majorHAnsi" w:cstheme="majorHAnsi"/>
          <w:b/>
          <w:bCs/>
          <w:u w:val="single"/>
        </w:rPr>
        <w:t>is accidental strikes</w:t>
      </w:r>
      <w:r w:rsidRPr="00E62B06">
        <w:rPr>
          <w:rFonts w:asciiTheme="majorHAnsi" w:hAnsiTheme="majorHAnsi" w:cstheme="majorHAnsi"/>
          <w:sz w:val="16"/>
        </w:rPr>
        <w:t>.</w:t>
      </w:r>
      <w:r w:rsidRPr="00E62B06">
        <w:rPr>
          <w:rFonts w:asciiTheme="majorHAnsi" w:hAnsiTheme="majorHAnsi" w:cstheme="majorHAnsi"/>
          <w:u w:val="single"/>
        </w:rPr>
        <w:t xml:space="preserve"> Amidst the chaos of an international crisis, global catastrophe could arise from a mere technological error — it only takes one falling domino to trigger an avalanche of self-defense responses,</w:t>
      </w:r>
      <w:r w:rsidRPr="00E62B06">
        <w:rPr>
          <w:rFonts w:asciiTheme="majorHAnsi" w:hAnsiTheme="majorHAnsi" w:cstheme="majorHAnsi"/>
          <w:sz w:val="16"/>
        </w:rPr>
        <w:t xml:space="preserve"> Bronson said. “</w:t>
      </w:r>
      <w:r w:rsidRPr="00E62B06">
        <w:rPr>
          <w:rFonts w:asciiTheme="majorHAnsi" w:hAnsiTheme="majorHAnsi" w:cstheme="majorHAnsi"/>
          <w:u w:val="single"/>
        </w:rPr>
        <w:t>We know the history. We know that conflict has the potential to escalate quickly,” she said. “</w:t>
      </w:r>
      <w:r w:rsidRPr="00E62B06">
        <w:rPr>
          <w:rFonts w:asciiTheme="majorHAnsi" w:hAnsiTheme="majorHAnsi" w:cstheme="majorHAnsi"/>
          <w:b/>
          <w:bCs/>
          <w:u w:val="single"/>
        </w:rPr>
        <w:t>When we have huge arsenals on high alert, accidents can happen that can be very dangerous.”</w:t>
      </w:r>
      <w:r w:rsidRPr="00E62B06">
        <w:rPr>
          <w:rFonts w:asciiTheme="majorHAnsi" w:hAnsiTheme="majorHAnsi" w:cstheme="majorHAnsi"/>
          <w:u w:val="single"/>
        </w:rPr>
        <w:t xml:space="preserve"> </w:t>
      </w:r>
      <w:r w:rsidRPr="00E62B06">
        <w:rPr>
          <w:rFonts w:asciiTheme="majorHAnsi" w:hAnsiTheme="majorHAnsi" w:cstheme="majorHAnsi"/>
          <w:sz w:val="16"/>
        </w:rPr>
        <w:t xml:space="preserve">If this sounds more like “Dr. Strangelove” than reality, you may want to take a spin on the Wheel of Near Misfortune, where the Union of Concerned Scientists shares stories of instances where the world only narrowly avoided a nuclear strike. There have been a shocking number of close calls, where a faulty reading or hardware malfunction nearly provoked a nuclear response. Now swallow this: </w:t>
      </w:r>
      <w:r w:rsidRPr="00E62B06">
        <w:rPr>
          <w:rFonts w:asciiTheme="majorHAnsi" w:hAnsiTheme="majorHAnsi" w:cstheme="majorHAnsi"/>
          <w:u w:val="single"/>
        </w:rPr>
        <w:t>There’s nothing built into the system that has caused the coin to always come up heads so far.</w:t>
      </w:r>
      <w:r w:rsidRPr="00E62B06">
        <w:rPr>
          <w:rFonts w:asciiTheme="majorHAnsi" w:hAnsiTheme="majorHAnsi" w:cstheme="majorHAnsi"/>
          <w:sz w:val="16"/>
        </w:rPr>
        <w:t xml:space="preserve"> “</w:t>
      </w:r>
      <w:r w:rsidRPr="00E62B06">
        <w:rPr>
          <w:rFonts w:asciiTheme="majorHAnsi" w:hAnsiTheme="majorHAnsi" w:cstheme="majorHAnsi"/>
          <w:b/>
          <w:bCs/>
          <w:u w:val="single"/>
        </w:rPr>
        <w:t>We were prepared — and are still prepared — to use [nuclear] weapons at a moment’s notice</w:t>
      </w:r>
      <w:r w:rsidRPr="00E62B06">
        <w:rPr>
          <w:rFonts w:asciiTheme="majorHAnsi" w:hAnsiTheme="majorHAnsi" w:cstheme="majorHAnsi"/>
          <w:sz w:val="16"/>
        </w:rPr>
        <w:t>,” said Schwartz. “</w:t>
      </w:r>
      <w:r w:rsidRPr="00E62B06">
        <w:rPr>
          <w:rFonts w:asciiTheme="majorHAnsi" w:hAnsiTheme="majorHAnsi" w:cstheme="majorHAnsi"/>
          <w:b/>
          <w:bCs/>
          <w:u w:val="single"/>
        </w:rPr>
        <w:t>The fact that we didn’t is not necessarily proof that the system works so much as proof that we got very lucky.</w:t>
      </w:r>
      <w:r w:rsidRPr="00E62B06">
        <w:rPr>
          <w:rFonts w:asciiTheme="majorHAnsi" w:hAnsiTheme="majorHAnsi" w:cstheme="majorHAnsi"/>
          <w:sz w:val="16"/>
        </w:rPr>
        <w:t>” If anything, we have reason to believe we won’t always be so lucky. “</w:t>
      </w:r>
      <w:r w:rsidRPr="00E62B06">
        <w:rPr>
          <w:rFonts w:asciiTheme="majorHAnsi" w:hAnsiTheme="majorHAnsi" w:cstheme="majorHAnsi"/>
          <w:u w:val="single"/>
        </w:rPr>
        <w:t>All of those incidents occurred during peacetime, so there were lots of indications that this is not normal</w:t>
      </w:r>
      <w:r w:rsidRPr="00E62B06">
        <w:rPr>
          <w:rFonts w:asciiTheme="majorHAnsi" w:hAnsiTheme="majorHAnsi" w:cstheme="majorHAnsi"/>
          <w:sz w:val="16"/>
        </w:rPr>
        <w:t>,” said Schwartz. “</w:t>
      </w:r>
      <w:r w:rsidRPr="00E62B06">
        <w:rPr>
          <w:rFonts w:asciiTheme="majorHAnsi" w:hAnsiTheme="majorHAnsi" w:cstheme="majorHAnsi"/>
          <w:u w:val="single"/>
        </w:rPr>
        <w:t>If those kinds of incidents happen during a crisis, where everything is ratcheted up a few notches, and you’re already feeling kind of edgy, then not only are you perhaps convinced that it’s a real attack</w:t>
      </w:r>
      <w:r w:rsidRPr="00E62B06">
        <w:rPr>
          <w:rFonts w:asciiTheme="majorHAnsi" w:hAnsiTheme="majorHAnsi" w:cstheme="majorHAnsi"/>
          <w:sz w:val="16"/>
        </w:rPr>
        <w:t xml:space="preserve"> — as opposed to a glitch of some kind — but </w:t>
      </w:r>
      <w:r w:rsidRPr="00E62B06">
        <w:rPr>
          <w:rFonts w:asciiTheme="majorHAnsi" w:hAnsiTheme="majorHAnsi" w:cstheme="majorHAnsi"/>
          <w:b/>
          <w:bCs/>
          <w:u w:val="single"/>
        </w:rPr>
        <w:t>your system is geared to respond all the more rapidly.”</w:t>
      </w:r>
      <w:r w:rsidRPr="00E62B06">
        <w:rPr>
          <w:rFonts w:asciiTheme="majorHAnsi" w:hAnsiTheme="majorHAnsi" w:cstheme="majorHAnsi"/>
          <w:sz w:val="16"/>
        </w:rPr>
        <w:t xml:space="preserve"> Wright gave a more specific example: “</w:t>
      </w:r>
      <w:r w:rsidRPr="00E62B06">
        <w:rPr>
          <w:rFonts w:asciiTheme="majorHAnsi" w:hAnsiTheme="majorHAnsi" w:cstheme="majorHAnsi"/>
          <w:u w:val="single"/>
        </w:rPr>
        <w:t xml:space="preserve">If you couple … a conventional conflict that is escalating with an attack on U.S. satellites, so that the U.S. loses important communications and surveillance systems, </w:t>
      </w:r>
      <w:r w:rsidRPr="00E62B06">
        <w:rPr>
          <w:rFonts w:asciiTheme="majorHAnsi" w:hAnsiTheme="majorHAnsi" w:cstheme="majorHAnsi"/>
          <w:b/>
          <w:bCs/>
          <w:u w:val="single"/>
        </w:rPr>
        <w:t>those war games frequently go nuclear</w:t>
      </w:r>
      <w:r w:rsidRPr="00E62B06">
        <w:rPr>
          <w:rFonts w:asciiTheme="majorHAnsi" w:hAnsiTheme="majorHAnsi" w:cstheme="majorHAnsi"/>
          <w:b/>
          <w:bCs/>
          <w:sz w:val="16"/>
        </w:rPr>
        <w:t>.”</w:t>
      </w:r>
      <w:r w:rsidRPr="00E62B06">
        <w:rPr>
          <w:rFonts w:asciiTheme="majorHAnsi" w:hAnsiTheme="majorHAnsi" w:cstheme="majorHAnsi"/>
          <w:sz w:val="16"/>
        </w:rPr>
        <w:t xml:space="preserve"> Three recent international trends have raised the risk </w:t>
      </w:r>
      <w:r w:rsidRPr="00E62B06">
        <w:rPr>
          <w:rFonts w:asciiTheme="majorHAnsi" w:hAnsiTheme="majorHAnsi" w:cstheme="majorHAnsi"/>
          <w:u w:val="single"/>
        </w:rPr>
        <w:t>Humanity’s best recourse</w:t>
      </w:r>
      <w:r w:rsidRPr="00E62B06">
        <w:rPr>
          <w:rFonts w:asciiTheme="majorHAnsi" w:hAnsiTheme="majorHAnsi" w:cstheme="majorHAnsi"/>
          <w:sz w:val="16"/>
        </w:rPr>
        <w:t>, if we (prudently) assume that accidents are inevitable,</w:t>
      </w:r>
      <w:r w:rsidRPr="00E62B06">
        <w:rPr>
          <w:rFonts w:asciiTheme="majorHAnsi" w:hAnsiTheme="majorHAnsi" w:cstheme="majorHAnsi"/>
          <w:u w:val="single"/>
        </w:rPr>
        <w:t xml:space="preserve"> is to back away from the edge of the cliff until we can afford a stumble or two without falling off. </w:t>
      </w:r>
      <w:r w:rsidRPr="00E62B06">
        <w:rPr>
          <w:rFonts w:asciiTheme="majorHAnsi" w:hAnsiTheme="majorHAnsi" w:cstheme="majorHAnsi"/>
          <w:b/>
          <w:bCs/>
          <w:u w:val="single"/>
        </w:rPr>
        <w:t>But we have not done this — quite the opposite.</w:t>
      </w:r>
      <w:r w:rsidRPr="00E62B06">
        <w:rPr>
          <w:rFonts w:asciiTheme="majorHAnsi" w:hAnsiTheme="majorHAnsi" w:cstheme="majorHAnsi"/>
          <w:sz w:val="16"/>
        </w:rPr>
        <w:t xml:space="preserve"> </w:t>
      </w:r>
      <w:r w:rsidRPr="00E62B06">
        <w:rPr>
          <w:rFonts w:asciiTheme="majorHAnsi" w:hAnsiTheme="majorHAnsi" w:cstheme="majorHAnsi"/>
          <w:u w:val="single"/>
        </w:rPr>
        <w:t>The experts I spoke to pinpointed three interlocking trends that they believe have brought us closer to the brink</w:t>
      </w:r>
      <w:r w:rsidRPr="00E62B06">
        <w:rPr>
          <w:rFonts w:asciiTheme="majorHAnsi" w:hAnsiTheme="majorHAnsi" w:cstheme="majorHAnsi"/>
          <w:sz w:val="16"/>
        </w:rPr>
        <w:t xml:space="preserve"> than we were in 2015. </w:t>
      </w:r>
      <w:r w:rsidRPr="00E62B06">
        <w:rPr>
          <w:rFonts w:asciiTheme="majorHAnsi" w:hAnsiTheme="majorHAnsi" w:cstheme="majorHAnsi"/>
          <w:u w:val="single"/>
        </w:rPr>
        <w:t>First, the last two years have seen a sharp resurgence in ethnic and religious nationalism across the West</w:t>
      </w:r>
      <w:r w:rsidRPr="00E62B06">
        <w:rPr>
          <w:rFonts w:asciiTheme="majorHAnsi" w:hAnsiTheme="majorHAnsi" w:cstheme="majorHAnsi"/>
          <w:sz w:val="16"/>
        </w:rPr>
        <w:t xml:space="preserve">, with several </w:t>
      </w:r>
      <w:r w:rsidRPr="00E62B06">
        <w:rPr>
          <w:rFonts w:asciiTheme="majorHAnsi" w:hAnsiTheme="majorHAnsi" w:cstheme="majorHAnsi"/>
          <w:u w:val="single"/>
        </w:rPr>
        <w:t>countries deprioritizing postwar liberal values of international cooperation, pluralism, and freedom of trade and migration in pursuit of national might and a coherent national identity</w:t>
      </w:r>
      <w:r w:rsidRPr="00E62B06">
        <w:rPr>
          <w:rFonts w:asciiTheme="majorHAnsi" w:hAnsiTheme="majorHAnsi" w:cstheme="majorHAnsi"/>
          <w:sz w:val="16"/>
        </w:rPr>
        <w:t xml:space="preserve">. Marine Le Pen, president of the right-wing French nationalist party National Front, described these competing visions last November: “The model that is defended by Vladimir Putin is radically different than that of Mr. Obama. As for me, the model that is defended by Vladimir Putin — which is one of reasoned protectionism, looking after the interests of his own country, defending his identity — is the one that I like.” Opinions vary on the domestic merits of this political shift, but </w:t>
      </w:r>
      <w:r w:rsidRPr="00E62B06">
        <w:rPr>
          <w:rFonts w:asciiTheme="majorHAnsi" w:hAnsiTheme="majorHAnsi" w:cstheme="majorHAnsi"/>
          <w:u w:val="single"/>
        </w:rPr>
        <w:t>the experts I spoke to were unanimous in condemning this strain of anti-globalism and anti-multilateralism from the perspective of nuclear security</w:t>
      </w:r>
      <w:r w:rsidRPr="00E62B06">
        <w:rPr>
          <w:rFonts w:asciiTheme="majorHAnsi" w:hAnsiTheme="majorHAnsi" w:cstheme="majorHAnsi"/>
          <w:sz w:val="16"/>
        </w:rPr>
        <w:t xml:space="preserve">. The main concern is that nationalist governments might “take measures to increase their survivability in ways that would not be particularly conducive to global security,” said Narang. “There is a reassessment of the security politics,” said Angela Kane, former high representative for disarmament affairs at the United Nations. “When you look at [the election of President Trump], particularly coupled with the Brexit decision last year,” and the growing electoral strength of far-right parties “in the Netherlands, France, Germany — all of this brings an instability into the situation that people are greatly worried about.” International peace, after all, rests on a number of treaties and assumptions that are now being called into question. </w:t>
      </w:r>
      <w:r w:rsidRPr="00E62B06">
        <w:rPr>
          <w:rFonts w:asciiTheme="majorHAnsi" w:hAnsiTheme="majorHAnsi" w:cstheme="majorHAnsi"/>
          <w:u w:val="single"/>
        </w:rPr>
        <w:t>The recent political shifts are “certainly not conducive to the architecture we’ve worked within for the last 70 years or so,” Bronson said. “</w:t>
      </w:r>
      <w:r w:rsidRPr="00E62B06">
        <w:rPr>
          <w:rFonts w:asciiTheme="majorHAnsi" w:hAnsiTheme="majorHAnsi" w:cstheme="majorHAnsi"/>
          <w:b/>
          <w:bCs/>
          <w:u w:val="single"/>
        </w:rPr>
        <w:t xml:space="preserve">I do think this is a much more dangerous world.” </w:t>
      </w:r>
      <w:r w:rsidRPr="00E62B06">
        <w:rPr>
          <w:rFonts w:asciiTheme="majorHAnsi" w:hAnsiTheme="majorHAnsi" w:cstheme="majorHAnsi"/>
          <w:u w:val="single"/>
        </w:rPr>
        <w:t xml:space="preserve">Second, the world’s strongest military power, under its new, more nationalist government, has signaled interest in renegotiating the security agreements that help ward off war — nuclear and conventional — in Europe and East Asia. </w:t>
      </w:r>
      <w:r w:rsidRPr="00E62B06">
        <w:rPr>
          <w:rFonts w:asciiTheme="majorHAnsi" w:hAnsiTheme="majorHAnsi" w:cstheme="majorHAnsi"/>
          <w:sz w:val="16"/>
        </w:rPr>
        <w:t xml:space="preserve">“All of a sudden there is a questioning of the commitments that the United States has made and the leading role that the United States has played in multilateral diplomacy,” said Kane. “It hasn’t been said so publicly, but … there’s been a realization that maybe the Europeans need to do a bit more for their own defense.” “We’ve seen this movie before,” said Narang. “The Eisenhower administration went to tremendous lengths to establish essentially nuclear sharing agreements with [West] Germany … to stop them from getting the weapons … so that we and we alone could control nuclear use and escalation.” </w:t>
      </w:r>
      <w:r w:rsidRPr="00E62B06">
        <w:rPr>
          <w:rFonts w:asciiTheme="majorHAnsi" w:hAnsiTheme="majorHAnsi" w:cstheme="majorHAnsi"/>
          <w:b/>
          <w:bCs/>
          <w:u w:val="single"/>
        </w:rPr>
        <w:t>Removing the nuclear umbrella and encouraging allies to go it alone can only complicate the picture.</w:t>
      </w:r>
      <w:r w:rsidRPr="00E62B06">
        <w:rPr>
          <w:rFonts w:asciiTheme="majorHAnsi" w:hAnsiTheme="majorHAnsi" w:cstheme="majorHAnsi"/>
          <w:sz w:val="16"/>
        </w:rPr>
        <w:t xml:space="preserve"> “</w:t>
      </w:r>
      <w:r w:rsidRPr="00E62B06">
        <w:rPr>
          <w:rFonts w:asciiTheme="majorHAnsi" w:hAnsiTheme="majorHAnsi" w:cstheme="majorHAnsi"/>
          <w:u w:val="single"/>
        </w:rPr>
        <w:t>The more countries that have nuclear weapons, the more nuclear weapons there are in the system, the more actors have the ability to use them … the probability of use just accumulates</w:t>
      </w:r>
      <w:r w:rsidRPr="00E62B06">
        <w:rPr>
          <w:rFonts w:asciiTheme="majorHAnsi" w:hAnsiTheme="majorHAnsi" w:cstheme="majorHAnsi"/>
          <w:sz w:val="16"/>
        </w:rPr>
        <w:t>,” he said. Bunn put it bluntly: “</w:t>
      </w:r>
      <w:r w:rsidRPr="00E62B06">
        <w:rPr>
          <w:rFonts w:asciiTheme="majorHAnsi" w:hAnsiTheme="majorHAnsi" w:cstheme="majorHAnsi"/>
          <w:b/>
          <w:bCs/>
          <w:u w:val="single"/>
        </w:rPr>
        <w:t>It would be disastrous for the U.S. to withdraw its protection from these countries.</w:t>
      </w:r>
      <w:r w:rsidRPr="00E62B06">
        <w:rPr>
          <w:rFonts w:asciiTheme="majorHAnsi" w:hAnsiTheme="majorHAnsi" w:cstheme="majorHAnsi"/>
          <w:sz w:val="16"/>
        </w:rPr>
        <w:t xml:space="preserve">” If there’s any cause for optimism on this front, it’s Secretary of Defense James Mattis, who in 2016 criticized both President Obama and then-candidate Trump for their shared view of American allies as military “free riders.” On his first international trip as secretary of defense, Mattis went to Japan and South Korea to reassure leaders that American nuclear commitments remained strong. “There is apparently already a repositioning of the United States which is not exactly aligned with the statements that President Trump made initially,” said Kane. “That, to my mind, is also significant.” Whether Mattis can check the president’s instincts and preserve the “Washington playbook,” though, remains to be seen. “I do find comfort in the fact that Mattis is extremely experienced and has a lot of respect,” said Bronson. “But Mattis is one voice in an administration with a lot of competing perspectives. It’s unclear how it will eventually be organized, or what the administration’s worldview will be.” </w:t>
      </w:r>
      <w:r w:rsidRPr="00E62B06">
        <w:rPr>
          <w:rFonts w:asciiTheme="majorHAnsi" w:hAnsiTheme="majorHAnsi" w:cstheme="majorHAnsi"/>
          <w:u w:val="single"/>
        </w:rPr>
        <w:t>The third trend is, in the context of nuclear weapon use, perhaps the most significant: “</w:t>
      </w:r>
      <w:r w:rsidRPr="00E62B06">
        <w:rPr>
          <w:rFonts w:asciiTheme="majorHAnsi" w:hAnsiTheme="majorHAnsi" w:cstheme="majorHAnsi"/>
          <w:b/>
          <w:bCs/>
          <w:u w:val="single"/>
        </w:rPr>
        <w:t>The disarmament process has come to a halt,</w:t>
      </w:r>
      <w:r w:rsidRPr="00E62B06">
        <w:rPr>
          <w:rFonts w:asciiTheme="majorHAnsi" w:hAnsiTheme="majorHAnsi" w:cstheme="majorHAnsi"/>
          <w:b/>
          <w:bCs/>
          <w:sz w:val="16"/>
        </w:rPr>
        <w:t>”</w:t>
      </w:r>
      <w:r w:rsidRPr="00E62B06">
        <w:rPr>
          <w:rFonts w:asciiTheme="majorHAnsi" w:hAnsiTheme="majorHAnsi" w:cstheme="majorHAnsi"/>
          <w:sz w:val="16"/>
        </w:rPr>
        <w:t xml:space="preserve"> said Rajaraman. </w:t>
      </w:r>
      <w:r w:rsidRPr="00E62B06">
        <w:rPr>
          <w:rFonts w:asciiTheme="majorHAnsi" w:hAnsiTheme="majorHAnsi" w:cstheme="majorHAnsi"/>
          <w:u w:val="single"/>
        </w:rPr>
        <w:t xml:space="preserve">The assertion that the U.S. will not renew the New START treaty, a bilateral agreement that limits Russian and American stockpiles; the pending review of the 2015 deal that curbs Iran’s production of fissile material; Trump’s signals to other nuclear powers that the U.S. intends to expand and modernize its arsenal3 — this is not just talk. </w:t>
      </w:r>
      <w:r w:rsidRPr="00E62B06">
        <w:rPr>
          <w:rFonts w:asciiTheme="majorHAnsi" w:hAnsiTheme="majorHAnsi" w:cstheme="majorHAnsi"/>
          <w:b/>
          <w:bCs/>
          <w:u w:val="single"/>
        </w:rPr>
        <w:t>These are concrete actions that work directly against the program of nuclear disarmament</w:t>
      </w:r>
      <w:r w:rsidRPr="00E62B06">
        <w:rPr>
          <w:rFonts w:asciiTheme="majorHAnsi" w:hAnsiTheme="majorHAnsi" w:cstheme="majorHAnsi"/>
          <w:sz w:val="16"/>
        </w:rPr>
        <w:t xml:space="preserve">, which has been progressing in fits and starts since the end of the Cold War. </w:t>
      </w:r>
      <w:r w:rsidRPr="00E62B06">
        <w:rPr>
          <w:rFonts w:asciiTheme="majorHAnsi" w:hAnsiTheme="majorHAnsi" w:cstheme="majorHAnsi"/>
          <w:u w:val="single"/>
        </w:rPr>
        <w:t>This matters. International conflicts will flare up and fade away, but weapons stockpiles remain the underlying source of all nuclear dangers, state and non-state</w:t>
      </w:r>
      <w:r w:rsidRPr="00E62B06">
        <w:rPr>
          <w:rFonts w:asciiTheme="majorHAnsi" w:hAnsiTheme="majorHAnsi" w:cstheme="majorHAnsi"/>
          <w:sz w:val="16"/>
        </w:rPr>
        <w:t xml:space="preserve">. “Nuclear disarmament is the only way to get rid of the threat,” said Kane. “That is simply not happening right now.” Experts agree that we could reduce stockpiles significantly — and thus reduce the risk of their use significantly — without reducing nuclear weapons’ power as deterrents.4 Still, </w:t>
      </w:r>
      <w:r w:rsidRPr="00E62B06">
        <w:rPr>
          <w:rFonts w:asciiTheme="majorHAnsi" w:hAnsiTheme="majorHAnsi" w:cstheme="majorHAnsi"/>
          <w:u w:val="single"/>
        </w:rPr>
        <w:t>nuclear states are hesitant to move in this direction, for fear that moving toward disarmament would be interpreted as a sign of weakness.</w:t>
      </w:r>
      <w:r w:rsidRPr="00E62B06">
        <w:rPr>
          <w:rFonts w:asciiTheme="majorHAnsi" w:hAnsiTheme="majorHAnsi" w:cstheme="majorHAnsi"/>
          <w:sz w:val="16"/>
        </w:rPr>
        <w:t xml:space="preserve"> Multiple experts I spoke to expressed frustration that these political considerations should outweigh the strong consensus of people who study nuclear security and deterrence dynamics. “A lot of arguments are made that actually don’t make any sense,” said Wright. “We’ve done a lot of work on this.” It’s unclear yet whether the recent moves toward rearmament represent a temporary blip or a turning point. This is the 1,000-kiloton question. If weapons stockpiles continue to grow, the per-year risk of civilian-targeted nuclear weapon use will only increase. “Hopefully nobody is crazy enough to drop one,” said Rajaraman. “But nobody has the guts to get rid of them. I think it’s going to go on like this until something stupid happens.”</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AT: No Nuclear War – Miscalc</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Deterrence fails and nuclear war from miscalc is likely </w:t>
      </w:r>
    </w:p>
    <w:p w:rsidR="00CB488D" w:rsidRPr="00E62B06" w:rsidRDefault="00CB488D" w:rsidP="00CB488D">
      <w:pPr>
        <w:rPr>
          <w:rFonts w:asciiTheme="majorHAnsi" w:hAnsiTheme="majorHAnsi" w:cstheme="majorHAnsi"/>
        </w:rPr>
      </w:pPr>
      <w:r w:rsidRPr="00E62B06">
        <w:rPr>
          <w:rFonts w:asciiTheme="majorHAnsi" w:hAnsiTheme="majorHAnsi" w:cstheme="majorHAnsi"/>
          <w:b/>
          <w:bCs/>
          <w:sz w:val="24"/>
        </w:rPr>
        <w:t>Krepon 18</w:t>
      </w:r>
      <w:r w:rsidRPr="00E62B06">
        <w:rPr>
          <w:rFonts w:asciiTheme="majorHAnsi" w:hAnsiTheme="majorHAnsi" w:cstheme="majorHAnsi"/>
        </w:rPr>
        <w:t xml:space="preserve"> (MICHAEL KREPON, co-founder of Stimson, and director of the South Asia and Space Security programs; “The Chance of Accidental Nuclear War Is Growing”; Defense One; 2/7/18; </w:t>
      </w:r>
      <w:hyperlink r:id="rId207" w:history="1">
        <w:r w:rsidRPr="00E62B06">
          <w:rPr>
            <w:rStyle w:val="Hyperlink"/>
            <w:rFonts w:asciiTheme="majorHAnsi" w:hAnsiTheme="majorHAnsi" w:cstheme="majorHAnsi"/>
          </w:rPr>
          <w:t>https://www.defenseone.com/ideas/2018/02/chance-accidental-nuclear-war-growing/145785/</w:t>
        </w:r>
      </w:hyperlink>
      <w:r w:rsidRPr="00E62B06">
        <w:rPr>
          <w:rFonts w:asciiTheme="majorHAnsi" w:hAnsiTheme="majorHAnsi" w:cstheme="majorHAnsi"/>
        </w:rPr>
        <w:t xml:space="preserve"> kp)</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u w:val="single"/>
        </w:rPr>
        <w:t>The Trump administration’s nuclear posture statement comes at a particularly rough time</w:t>
      </w:r>
      <w:r w:rsidRPr="00E62B06">
        <w:rPr>
          <w:rFonts w:asciiTheme="majorHAnsi" w:hAnsiTheme="majorHAnsi" w:cstheme="majorHAnsi"/>
          <w:sz w:val="16"/>
        </w:rPr>
        <w:t xml:space="preserve">, reminiscent of the transition from President Jimmy Carter to Ronald Reagan. Back then, an outgoing president had watched his ambitious arms control agenda fall to tatters. Negotiations on nuclear testing and space warfare had gone nowhere, while the prospect of a second Strategic Arms Limitation Treaty had been shredded by Soviet tanks rumbling into Afghanistan. Then as now, </w:t>
      </w:r>
      <w:r w:rsidRPr="00E62B06">
        <w:rPr>
          <w:rFonts w:asciiTheme="majorHAnsi" w:hAnsiTheme="majorHAnsi" w:cstheme="majorHAnsi"/>
          <w:u w:val="single"/>
        </w:rPr>
        <w:t>Washington and Moscow’s strategic modernization programs were out of phase</w:t>
      </w:r>
      <w:r w:rsidRPr="00E62B06">
        <w:rPr>
          <w:rFonts w:asciiTheme="majorHAnsi" w:hAnsiTheme="majorHAnsi" w:cstheme="majorHAnsi"/>
          <w:sz w:val="16"/>
        </w:rPr>
        <w:t xml:space="preserve">. </w:t>
      </w:r>
      <w:r w:rsidRPr="00E62B06">
        <w:rPr>
          <w:rFonts w:asciiTheme="majorHAnsi" w:hAnsiTheme="majorHAnsi" w:cstheme="majorHAnsi"/>
          <w:u w:val="single"/>
        </w:rPr>
        <w:t>One competitor or the other felt obliged to play nuclear “catch-up,” even when, as was true of the United States, it was actually ahead in the competition.</w:t>
      </w:r>
      <w:r w:rsidRPr="00E62B06">
        <w:rPr>
          <w:rFonts w:asciiTheme="majorHAnsi" w:hAnsiTheme="majorHAnsi" w:cstheme="majorHAnsi"/>
          <w:sz w:val="16"/>
        </w:rPr>
        <w:t xml:space="preserve"> Then, as now, there was much talk of Russian violations of treaty commitments. Some of it was true back then; this problem is far worse now. </w:t>
      </w:r>
      <w:r w:rsidRPr="00E62B06">
        <w:rPr>
          <w:rFonts w:asciiTheme="majorHAnsi" w:hAnsiTheme="majorHAnsi" w:cstheme="majorHAnsi"/>
          <w:b/>
          <w:bCs/>
          <w:u w:val="single"/>
        </w:rPr>
        <w:t>Arms control and reductions don’t happen in a vacuum</w:t>
      </w:r>
      <w:r w:rsidRPr="00E62B06">
        <w:rPr>
          <w:rFonts w:asciiTheme="majorHAnsi" w:hAnsiTheme="majorHAnsi" w:cstheme="majorHAnsi"/>
          <w:sz w:val="16"/>
        </w:rPr>
        <w:t xml:space="preserve">. </w:t>
      </w:r>
      <w:r w:rsidRPr="00E62B06">
        <w:rPr>
          <w:rFonts w:asciiTheme="majorHAnsi" w:hAnsiTheme="majorHAnsi" w:cstheme="majorHAnsi"/>
          <w:u w:val="single"/>
        </w:rPr>
        <w:t>When the Kremlin rides roughshod over the sovereignty of neighboring countries, diplomacy to reduce nuclear force structure takes a hiatus</w:t>
      </w:r>
      <w:r w:rsidRPr="00E62B06">
        <w:rPr>
          <w:rFonts w:asciiTheme="majorHAnsi" w:hAnsiTheme="majorHAnsi" w:cstheme="majorHAnsi"/>
          <w:sz w:val="16"/>
        </w:rPr>
        <w:t xml:space="preserve">. Here again, the parallels between Carter/Reagan and Obama/Trump are striking. </w:t>
      </w:r>
      <w:r w:rsidRPr="00E62B06">
        <w:rPr>
          <w:rFonts w:asciiTheme="majorHAnsi" w:hAnsiTheme="majorHAnsi" w:cstheme="majorHAnsi"/>
          <w:u w:val="single"/>
        </w:rPr>
        <w:t>Crimea hasn’t just been occupied, like Afghanistan; it has been annexed, while Russian troops help proxies to establish dominion in eastern Ukraine and elsewhere along the Russian Federation’s periphery</w:t>
      </w:r>
      <w:r w:rsidRPr="00E62B06">
        <w:rPr>
          <w:rFonts w:asciiTheme="majorHAnsi" w:hAnsiTheme="majorHAnsi" w:cstheme="majorHAnsi"/>
          <w:sz w:val="16"/>
        </w:rPr>
        <w:t xml:space="preserve">. To make matters worse still, </w:t>
      </w:r>
      <w:r w:rsidRPr="00E62B06">
        <w:rPr>
          <w:rFonts w:asciiTheme="majorHAnsi" w:hAnsiTheme="majorHAnsi" w:cstheme="majorHAnsi"/>
          <w:b/>
          <w:bCs/>
          <w:u w:val="single"/>
        </w:rPr>
        <w:t xml:space="preserve">the Kremlin has baldly interfered in democratic elections, including the 2016 U.S. presidential election. </w:t>
      </w:r>
      <w:r w:rsidRPr="00E62B06">
        <w:rPr>
          <w:rFonts w:asciiTheme="majorHAnsi" w:hAnsiTheme="majorHAnsi" w:cstheme="majorHAnsi"/>
          <w:sz w:val="16"/>
        </w:rPr>
        <w:t xml:space="preserve">Under these circumstances, </w:t>
      </w:r>
      <w:r w:rsidRPr="00E62B06">
        <w:rPr>
          <w:rFonts w:asciiTheme="majorHAnsi" w:hAnsiTheme="majorHAnsi" w:cstheme="majorHAnsi"/>
          <w:u w:val="single"/>
        </w:rPr>
        <w:t>Trump</w:t>
      </w:r>
      <w:r w:rsidRPr="00E62B06">
        <w:rPr>
          <w:rFonts w:asciiTheme="majorHAnsi" w:hAnsiTheme="majorHAnsi" w:cstheme="majorHAnsi"/>
          <w:sz w:val="16"/>
        </w:rPr>
        <w:t xml:space="preserve">’s nuclear posture could hardly be a statement devoted to peace, love, and understanding. Like others drafted in Republican administrations, it </w:t>
      </w:r>
      <w:r w:rsidRPr="00E62B06">
        <w:rPr>
          <w:rFonts w:asciiTheme="majorHAnsi" w:hAnsiTheme="majorHAnsi" w:cstheme="majorHAnsi"/>
          <w:u w:val="single"/>
        </w:rPr>
        <w:t>lends the Bomb more credence in shoring up deterrence while ascribing greater risks to disregarding deterrence orthodoxy</w:t>
      </w:r>
      <w:r w:rsidRPr="00E62B06">
        <w:rPr>
          <w:rFonts w:asciiTheme="majorHAnsi" w:hAnsiTheme="majorHAnsi" w:cstheme="majorHAnsi"/>
          <w:sz w:val="16"/>
        </w:rPr>
        <w:t xml:space="preserve">. As this litany goes, </w:t>
      </w:r>
      <w:r w:rsidRPr="00E62B06">
        <w:rPr>
          <w:rFonts w:asciiTheme="majorHAnsi" w:hAnsiTheme="majorHAnsi" w:cstheme="majorHAnsi"/>
          <w:u w:val="single"/>
        </w:rPr>
        <w:t xml:space="preserve">gaps must be filled and credibility shored up by the only ways clearly understood by challengers: spending large sums of money and demanding more of a production complex already straining at the seams. </w:t>
      </w:r>
      <w:r w:rsidRPr="00E62B06">
        <w:rPr>
          <w:rFonts w:asciiTheme="majorHAnsi" w:hAnsiTheme="majorHAnsi" w:cstheme="majorHAnsi"/>
          <w:sz w:val="16"/>
        </w:rPr>
        <w:t xml:space="preserve">The drafters of nuclear posture statements are obliged to presume that using nuclear weapons in battle will be an orderly business; otherwise, the entire exercise would lose any semblance of logic and cohesion. But </w:t>
      </w:r>
      <w:r w:rsidRPr="00E62B06">
        <w:rPr>
          <w:rFonts w:asciiTheme="majorHAnsi" w:hAnsiTheme="majorHAnsi" w:cstheme="majorHAnsi"/>
          <w:u w:val="single"/>
        </w:rPr>
        <w:t>as the economist Kenneth Boulding</w:t>
      </w:r>
      <w:r w:rsidRPr="00E62B06">
        <w:rPr>
          <w:rFonts w:asciiTheme="majorHAnsi" w:hAnsiTheme="majorHAnsi" w:cstheme="majorHAnsi"/>
          <w:sz w:val="16"/>
        </w:rPr>
        <w:t xml:space="preserve"> has sagely </w:t>
      </w:r>
      <w:r w:rsidRPr="00E62B06">
        <w:rPr>
          <w:rFonts w:asciiTheme="majorHAnsi" w:hAnsiTheme="majorHAnsi" w:cstheme="majorHAnsi"/>
          <w:u w:val="single"/>
        </w:rPr>
        <w:t>reminded us, “</w:t>
      </w:r>
      <w:r w:rsidRPr="00E62B06">
        <w:rPr>
          <w:rFonts w:asciiTheme="majorHAnsi" w:hAnsiTheme="majorHAnsi" w:cstheme="majorHAnsi"/>
          <w:b/>
          <w:bCs/>
          <w:u w:val="single"/>
        </w:rPr>
        <w:t>If deterrence were really stable… it would cease to deter.</w:t>
      </w:r>
      <w:r w:rsidRPr="00E62B06">
        <w:rPr>
          <w:rFonts w:asciiTheme="majorHAnsi" w:hAnsiTheme="majorHAnsi" w:cstheme="majorHAnsi"/>
          <w:sz w:val="16"/>
        </w:rPr>
        <w:t xml:space="preserve"> </w:t>
      </w:r>
      <w:r w:rsidRPr="00E62B06">
        <w:rPr>
          <w:rFonts w:asciiTheme="majorHAnsi" w:hAnsiTheme="majorHAnsi" w:cstheme="majorHAnsi"/>
          <w:b/>
          <w:bCs/>
          <w:u w:val="single"/>
        </w:rPr>
        <w:t>If the probability of nuclear weapons going off were zero, they would not deter anybody.</w:t>
      </w:r>
      <w:r w:rsidRPr="00E62B06">
        <w:rPr>
          <w:rFonts w:asciiTheme="majorHAnsi" w:hAnsiTheme="majorHAnsi" w:cstheme="majorHAnsi"/>
          <w:sz w:val="16"/>
        </w:rPr>
        <w:t xml:space="preserve">” Without the very real prospect of mushroom clouds, </w:t>
      </w:r>
      <w:r w:rsidRPr="00E62B06">
        <w:rPr>
          <w:rFonts w:asciiTheme="majorHAnsi" w:hAnsiTheme="majorHAnsi" w:cstheme="majorHAnsi"/>
          <w:b/>
          <w:bCs/>
          <w:u w:val="single"/>
        </w:rPr>
        <w:t>deterrence would be de-fanged</w:t>
      </w:r>
      <w:r w:rsidRPr="00E62B06">
        <w:rPr>
          <w:rFonts w:asciiTheme="majorHAnsi" w:hAnsiTheme="majorHAnsi" w:cstheme="majorHAnsi"/>
          <w:sz w:val="16"/>
        </w:rPr>
        <w:t xml:space="preserve">. </w:t>
      </w:r>
      <w:r w:rsidRPr="00E62B06">
        <w:rPr>
          <w:rFonts w:asciiTheme="majorHAnsi" w:hAnsiTheme="majorHAnsi" w:cstheme="majorHAnsi"/>
          <w:u w:val="single"/>
        </w:rPr>
        <w:t>Cutting-edge nuclear deterrence, in the view of the Trump posture statement, requires “tailored strategies” and “flexible capabilities.”</w:t>
      </w:r>
      <w:r w:rsidRPr="00E62B06">
        <w:rPr>
          <w:rFonts w:asciiTheme="majorHAnsi" w:hAnsiTheme="majorHAnsi" w:cstheme="majorHAnsi"/>
          <w:sz w:val="16"/>
        </w:rPr>
        <w:t xml:space="preserve"> This sounds reasonable enough until we remember Boulding’s admonition and strip the veneer off. </w:t>
      </w:r>
      <w:r w:rsidRPr="00E62B06">
        <w:rPr>
          <w:rFonts w:asciiTheme="majorHAnsi" w:hAnsiTheme="majorHAnsi" w:cstheme="majorHAnsi"/>
          <w:u w:val="single"/>
        </w:rPr>
        <w:t>The flip side of deterrence,</w:t>
      </w:r>
      <w:r w:rsidRPr="00E62B06">
        <w:rPr>
          <w:rFonts w:asciiTheme="majorHAnsi" w:hAnsiTheme="majorHAnsi" w:cstheme="majorHAnsi"/>
          <w:sz w:val="16"/>
        </w:rPr>
        <w:t xml:space="preserve"> as Boulding warns, </w:t>
      </w:r>
      <w:r w:rsidRPr="00E62B06">
        <w:rPr>
          <w:rFonts w:asciiTheme="majorHAnsi" w:hAnsiTheme="majorHAnsi" w:cstheme="majorHAnsi"/>
          <w:u w:val="single"/>
        </w:rPr>
        <w:t>is mushroom clouds. Tailored strategies and flexible capabilities require assigning nuclear weapons to targets. This is where the logic and cohesion of nuclear posture reviews break down</w:t>
      </w:r>
      <w:r w:rsidRPr="00E62B06">
        <w:rPr>
          <w:rFonts w:asciiTheme="majorHAnsi" w:hAnsiTheme="majorHAnsi" w:cstheme="majorHAnsi"/>
          <w:sz w:val="16"/>
        </w:rPr>
        <w:t xml:space="preserve">. What are the humanitarian consequences of targeting plans for nuclear weapons? And </w:t>
      </w:r>
      <w:r w:rsidRPr="00E62B06">
        <w:rPr>
          <w:rFonts w:asciiTheme="majorHAnsi" w:hAnsiTheme="majorHAnsi" w:cstheme="majorHAnsi"/>
          <w:u w:val="single"/>
        </w:rPr>
        <w:t>how is escalation to be controlled after these Gates of Hell are opened and the nuclear threshold is crossed? If the defenders of nuclear deterrence and the drafters of nuclear posture statements cannot answer these questions satisfactorily, their handiwork is built on quicksand.</w:t>
      </w:r>
      <w:r w:rsidRPr="00E62B06">
        <w:rPr>
          <w:rFonts w:asciiTheme="majorHAnsi" w:hAnsiTheme="majorHAnsi" w:cstheme="majorHAnsi"/>
          <w:sz w:val="16"/>
        </w:rPr>
        <w:t xml:space="preserve"> Adding new warhead designs and targeting options only make these questions more pointed. Because nuclear orthodoxy cannot withstand public scrutiny on the fundamental questions of humanitarian consequences and escalation control, we wear blinders, seeking refuge underneath the warm, fuzzy blanket of deterrence. </w:t>
      </w:r>
      <w:r w:rsidRPr="00E62B06">
        <w:rPr>
          <w:rFonts w:asciiTheme="majorHAnsi" w:hAnsiTheme="majorHAnsi" w:cstheme="majorHAnsi"/>
          <w:u w:val="single"/>
        </w:rPr>
        <w:t xml:space="preserve">We insist on presuming that deterrence is sturdy – that there is a thick barrier between deterrence and battlefield use. But what if this thick barrier is in actuality a thin membrane that can be punctuated by human error, miscalculation, and accident? </w:t>
      </w:r>
      <w:r w:rsidRPr="00E62B06">
        <w:rPr>
          <w:rFonts w:asciiTheme="majorHAnsi" w:hAnsiTheme="majorHAnsi" w:cstheme="majorHAnsi"/>
          <w:sz w:val="16"/>
        </w:rPr>
        <w:t xml:space="preserve">The close calls we have thus far managed to survive suggest this is the case. </w:t>
      </w:r>
      <w:r w:rsidRPr="00E62B06">
        <w:rPr>
          <w:rFonts w:asciiTheme="majorHAnsi" w:hAnsiTheme="majorHAnsi" w:cstheme="majorHAnsi"/>
          <w:b/>
          <w:bCs/>
          <w:u w:val="single"/>
        </w:rPr>
        <w:t xml:space="preserve">Until we recognize and act upon how thin the margin of error is between deterrence and the appearance of a mushroom cloud, we will continue to live in this house of cards. </w:t>
      </w:r>
      <w:r w:rsidRPr="00E62B06">
        <w:rPr>
          <w:rFonts w:asciiTheme="majorHAnsi" w:hAnsiTheme="majorHAnsi" w:cstheme="majorHAnsi"/>
          <w:sz w:val="16"/>
        </w:rPr>
        <w:t xml:space="preserve">Where do we go from here? During the first Reagan administration, when arms-reduction negotiations were suspended, when U.S. and Soviet forces were engaged in very dangerous military practices and the risk of accidents was high, a group of concerned citizens led by Senators John Warner and Sam Nunn focused on the need for improved communication channels and nuclear-risk-reduction measures between Moscow and Washington. Underneath the superstructure of nuclear deterrence, they proposed modest but necessary steps to prevent accidents, miscalculation, and the consequences of human error. These conditions are once again evident, suggesting the same remedial approach: improved communication channels and the avoidance of dangerous military practices. Former Energy Secretary Ernest Moniz and former Senator Nunn have suggested the pursuit of this agenda. They argue that the foremost nuclear danger of this era is not massive nuclear attacks like those postulated during the Cold War, but “fateful errors.” This is a very different paradigm than the one on which nuclear posture statements are constructed. </w:t>
      </w:r>
      <w:r w:rsidRPr="00E62B06">
        <w:rPr>
          <w:rFonts w:asciiTheme="majorHAnsi" w:hAnsiTheme="majorHAnsi" w:cstheme="majorHAnsi"/>
          <w:u w:val="single"/>
        </w:rPr>
        <w:t xml:space="preserve">Trump’s nuclear posture focuses on the strategic competition between major powers, not the appearance of a singular mushroom cloud based on human error, unauthorized use, or accident that could lead to cataclysm. </w:t>
      </w:r>
      <w:r w:rsidRPr="00E62B06">
        <w:rPr>
          <w:rFonts w:asciiTheme="majorHAnsi" w:hAnsiTheme="majorHAnsi" w:cstheme="majorHAnsi"/>
          <w:sz w:val="16"/>
        </w:rPr>
        <w:t>One paradigm seeks safety in nuclear excess and punishment; the other in diplomacy and prevention. This is not an either/or choice.</w:t>
      </w:r>
      <w:r w:rsidRPr="00E62B06">
        <w:rPr>
          <w:rFonts w:asciiTheme="majorHAnsi" w:hAnsiTheme="majorHAnsi" w:cstheme="majorHAnsi"/>
          <w:u w:val="single"/>
        </w:rPr>
        <w:t xml:space="preserve"> It makes no sense to recapitalize the U.S. nuclear deterrent, at a cost of well over a trillion dollars, while short-changing diplomatic and preventive initiatives related to war by accident, miscalculation, and human error. </w:t>
      </w:r>
      <w:r w:rsidRPr="00E62B06">
        <w:rPr>
          <w:rFonts w:asciiTheme="majorHAnsi" w:hAnsiTheme="majorHAnsi" w:cstheme="majorHAnsi"/>
          <w:sz w:val="16"/>
        </w:rPr>
        <w:t>Safety from nuclear dangers requires a far wider aperture than the one now on offer.</w:t>
      </w:r>
    </w:p>
    <w:p w:rsidR="00CB488D" w:rsidRPr="00E62B06" w:rsidRDefault="00CB488D" w:rsidP="00CB488D">
      <w:pPr>
        <w:rPr>
          <w:rFonts w:asciiTheme="majorHAnsi" w:hAnsiTheme="majorHAnsi" w:cstheme="majorHAnsi"/>
        </w:rPr>
      </w:pP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AT: Institutions/I-Law</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Institutions and international law </w:t>
      </w:r>
      <w:r w:rsidRPr="00E62B06">
        <w:rPr>
          <w:rFonts w:asciiTheme="majorHAnsi" w:hAnsiTheme="majorHAnsi" w:cstheme="majorHAnsi"/>
          <w:u w:val="single"/>
        </w:rPr>
        <w:t>don’t check</w:t>
      </w:r>
      <w:r w:rsidRPr="00E62B06">
        <w:rPr>
          <w:rFonts w:asciiTheme="majorHAnsi" w:hAnsiTheme="majorHAnsi" w:cstheme="majorHAnsi"/>
        </w:rPr>
        <w:t xml:space="preserve"> great power war</w:t>
      </w:r>
    </w:p>
    <w:p w:rsidR="00CB488D" w:rsidRPr="00E62B06" w:rsidRDefault="00CB488D" w:rsidP="00CB488D">
      <w:pPr>
        <w:rPr>
          <w:rFonts w:asciiTheme="majorHAnsi" w:hAnsiTheme="majorHAnsi" w:cstheme="majorHAnsi"/>
        </w:rPr>
      </w:pPr>
      <w:r w:rsidRPr="00E62B06">
        <w:rPr>
          <w:rStyle w:val="Style13ptBold"/>
          <w:rFonts w:asciiTheme="majorHAnsi" w:hAnsiTheme="majorHAnsi" w:cstheme="majorHAnsi"/>
        </w:rPr>
        <w:t xml:space="preserve">Layne ’18 </w:t>
      </w:r>
      <w:r w:rsidRPr="00E62B06">
        <w:rPr>
          <w:rFonts w:asciiTheme="majorHAnsi" w:hAnsiTheme="majorHAnsi" w:cstheme="majorHAnsi"/>
        </w:rPr>
        <w:t xml:space="preserve">(Christopher Layne is the Robert M. Gates Chair in Intelligence and National Security at the George Bush School of Government and Public Service at Texas A&amp;M University, “The US–Chinese power shift and the end of the Pax Americana,” International Affairs, January 2018, </w:t>
      </w:r>
      <w:hyperlink r:id="rId208" w:history="1">
        <w:r w:rsidRPr="00E62B06">
          <w:rPr>
            <w:rStyle w:val="Hyperlink"/>
            <w:rFonts w:asciiTheme="majorHAnsi" w:hAnsiTheme="majorHAnsi" w:cstheme="majorHAnsi"/>
          </w:rPr>
          <w:t>https://academic.oup.com/ia/article-abstract/94/1/89/4762695?redirectedFrom=fulltext</w:t>
        </w:r>
      </w:hyperlink>
      <w:r w:rsidRPr="00E62B06">
        <w:rPr>
          <w:rFonts w:asciiTheme="majorHAnsi" w:hAnsiTheme="majorHAnsi" w:cstheme="majorHAnsi"/>
        </w:rPr>
        <w:t>) // ris</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u w:val="single"/>
        </w:rPr>
        <w:t xml:space="preserve">As its power continues to increase, China will seek to recast the world order in a way that not only advances its interests but also acknowledges both its enhanced power </w:t>
      </w:r>
      <w:r w:rsidRPr="00E62B06">
        <w:rPr>
          <w:rFonts w:asciiTheme="majorHAnsi" w:hAnsiTheme="majorHAnsi" w:cstheme="majorHAnsi"/>
          <w:sz w:val="16"/>
        </w:rPr>
        <w:t xml:space="preserve">and its claims to status and prestige equal to those of the declining hegemon.85 For now, Beijing is (mostly) ‘working within the system’ to revise the post-1945 international order while simultaneously laying the groundwork for an alternative international order that eventually could displace the Pax Americana. As a 2007 report by the Center for a New American Security concluded: Rather than seeking to weaken or confront the United States directly, Chinese leaders are pursuing a subtle, multifaceted, long-term grand strategy that aims to derive as many benefits as possible from the existing international system while accumulating the economic wherewithal, military strength, and soft power resources to reinforce China’s emerging position as at least a regional great power.86 </w:t>
      </w:r>
      <w:r w:rsidRPr="00E62B06">
        <w:rPr>
          <w:rFonts w:asciiTheme="majorHAnsi" w:hAnsiTheme="majorHAnsi" w:cstheme="majorHAnsi"/>
          <w:u w:val="single"/>
        </w:rPr>
        <w:t>Even as it stays within the post-1945 international order, Beijing is not doing so to preserve it</w:t>
      </w:r>
      <w:r w:rsidRPr="00E62B06">
        <w:rPr>
          <w:rFonts w:asciiTheme="majorHAnsi" w:hAnsiTheme="majorHAnsi" w:cstheme="majorHAnsi"/>
          <w:sz w:val="16"/>
        </w:rPr>
        <w:t xml:space="preserve">. In this sense, as Martin Jacques has observed, </w:t>
      </w:r>
      <w:r w:rsidRPr="00E62B06">
        <w:rPr>
          <w:rFonts w:asciiTheme="majorHAnsi" w:hAnsiTheme="majorHAnsi" w:cstheme="majorHAnsi"/>
          <w:u w:val="single"/>
        </w:rPr>
        <w:t>China is playing a double game</w:t>
      </w:r>
      <w:r w:rsidRPr="00E62B06">
        <w:rPr>
          <w:rFonts w:asciiTheme="majorHAnsi" w:hAnsiTheme="majorHAnsi" w:cstheme="majorHAnsi"/>
          <w:sz w:val="16"/>
        </w:rPr>
        <w:t xml:space="preserve">. It is operating ‘both within and outside the existing international system while at the same time, in effect, sponsoring a new China-centric international system which will exist alongside the present system and probably slowly begin to usurp it’.87 </w:t>
      </w:r>
      <w:r w:rsidRPr="00E62B06">
        <w:rPr>
          <w:rFonts w:asciiTheme="majorHAnsi" w:hAnsiTheme="majorHAnsi" w:cstheme="majorHAnsi"/>
          <w:u w:val="single"/>
        </w:rPr>
        <w:t>The creation of the AIIB, which Beijing intends should ultimately eclipse the IMF and World Bank, is a good example</w:t>
      </w:r>
      <w:r w:rsidRPr="00E62B06">
        <w:rPr>
          <w:rFonts w:asciiTheme="majorHAnsi" w:hAnsiTheme="majorHAnsi" w:cstheme="majorHAnsi"/>
          <w:sz w:val="16"/>
        </w:rPr>
        <w:t xml:space="preserve"> of this strategy. </w:t>
      </w:r>
      <w:r w:rsidRPr="00E62B06">
        <w:rPr>
          <w:rFonts w:asciiTheme="majorHAnsi" w:hAnsiTheme="majorHAnsi" w:cstheme="majorHAnsi"/>
          <w:u w:val="single"/>
        </w:rPr>
        <w:t>American scholars and policy-makers believe that a lock-in strategy can be employed to head off any Chinese attempt to create a new international order,</w:t>
      </w:r>
      <w:r w:rsidRPr="00E62B06">
        <w:rPr>
          <w:rFonts w:asciiTheme="majorHAnsi" w:hAnsiTheme="majorHAnsi" w:cstheme="majorHAnsi"/>
          <w:sz w:val="16"/>
        </w:rPr>
        <w:t xml:space="preserve"> or to create a parallel order. They believe this because they have imbued the concept of a ‘rules-based, institutionalized, liberal international order’ with a talismanic quality. </w:t>
      </w:r>
      <w:r w:rsidRPr="00E62B06">
        <w:rPr>
          <w:rFonts w:asciiTheme="majorHAnsi" w:hAnsiTheme="majorHAnsi" w:cstheme="majorHAnsi"/>
          <w:u w:val="single"/>
        </w:rPr>
        <w:t>In so doing they have air-brushed Great Power politics out of the picture</w:t>
      </w:r>
      <w:r w:rsidRPr="00E62B06">
        <w:rPr>
          <w:rFonts w:asciiTheme="majorHAnsi" w:hAnsiTheme="majorHAnsi" w:cstheme="majorHAnsi"/>
          <w:sz w:val="16"/>
        </w:rPr>
        <w:t xml:space="preserve">. As they see it, rules and institutions are politically neutral and, ipso facto, beneficial for all. Hence, they can be an effective substitute for declining hard power. However, rather than existing separately from the balance of power, rules, norms and institutions reflect it. </w:t>
      </w:r>
      <w:r w:rsidRPr="00E62B06">
        <w:rPr>
          <w:rFonts w:asciiTheme="majorHAnsi" w:hAnsiTheme="majorHAnsi" w:cstheme="majorHAnsi"/>
          <w:u w:val="single"/>
        </w:rPr>
        <w:t>Hence the world is no more likely to continue upholding the Pax Americana once US power declines</w:t>
      </w:r>
      <w:r w:rsidRPr="00E62B06">
        <w:rPr>
          <w:rFonts w:asciiTheme="majorHAnsi" w:hAnsiTheme="majorHAnsi" w:cstheme="majorHAnsi"/>
          <w:sz w:val="16"/>
        </w:rPr>
        <w:t xml:space="preserve"> than Britain’s dominions and former colonies were inclined to perpetuate the empire after the Second World War. </w:t>
      </w:r>
      <w:r w:rsidRPr="00E62B06">
        <w:rPr>
          <w:rFonts w:asciiTheme="majorHAnsi" w:hAnsiTheme="majorHAnsi" w:cstheme="majorHAnsi"/>
          <w:u w:val="single"/>
        </w:rPr>
        <w:t>The fate of the Pax Americana, and that of the international order, will be determined by the outcome of the Sino-American rivalry</w:t>
      </w:r>
      <w:r w:rsidRPr="00E62B06">
        <w:rPr>
          <w:rFonts w:asciiTheme="majorHAnsi" w:hAnsiTheme="majorHAnsi" w:cstheme="majorHAnsi"/>
          <w:sz w:val="16"/>
        </w:rPr>
        <w:t xml:space="preserve">. 84 As the British scholar E. H. Carr observed, </w:t>
      </w:r>
      <w:r w:rsidRPr="00E62B06">
        <w:rPr>
          <w:rFonts w:asciiTheme="majorHAnsi" w:hAnsiTheme="majorHAnsi" w:cstheme="majorHAnsi"/>
          <w:u w:val="single"/>
        </w:rPr>
        <w:t>a rules-based international order ‘cannot be understood independently of the political foundation on which it rests and the political interests which it serves’</w:t>
      </w:r>
      <w:r w:rsidRPr="00E62B06">
        <w:rPr>
          <w:rFonts w:asciiTheme="majorHAnsi" w:hAnsiTheme="majorHAnsi" w:cstheme="majorHAnsi"/>
          <w:sz w:val="16"/>
        </w:rPr>
        <w:t xml:space="preserve">.88 The post-Second World War international order is an American order that privileges US interests.89 Even the discourse of ‘liberal order’ cannot disguise this fact. Today, the ground is shifting beneath the Pax Americana’s foundations. </w:t>
      </w:r>
      <w:r w:rsidRPr="00E62B06">
        <w:rPr>
          <w:rFonts w:asciiTheme="majorHAnsi" w:hAnsiTheme="majorHAnsi" w:cstheme="majorHAnsi"/>
          <w:u w:val="single"/>
        </w:rPr>
        <w:t xml:space="preserve">Those who believe that lock-in can work view international politics as being, in essence, geopolitically antiseptic. For them, Great Power competition and conflict are transcended by international institutions, rules and norms. </w:t>
      </w:r>
      <w:r w:rsidRPr="00E62B06">
        <w:rPr>
          <w:rFonts w:asciiTheme="majorHAnsi" w:hAnsiTheme="majorHAnsi" w:cstheme="majorHAnsi"/>
          <w:b/>
          <w:bCs/>
          <w:u w:val="single"/>
        </w:rPr>
        <w:t>This is not how the real world works</w:t>
      </w:r>
      <w:r w:rsidRPr="00E62B06">
        <w:rPr>
          <w:rFonts w:asciiTheme="majorHAnsi" w:hAnsiTheme="majorHAnsi" w:cstheme="majorHAnsi"/>
          <w:b/>
          <w:bCs/>
          <w:sz w:val="16"/>
        </w:rPr>
        <w:t>,</w:t>
      </w:r>
      <w:r w:rsidRPr="00E62B06">
        <w:rPr>
          <w:rFonts w:asciiTheme="majorHAnsi" w:hAnsiTheme="majorHAnsi" w:cstheme="majorHAnsi"/>
          <w:sz w:val="16"/>
        </w:rPr>
        <w:t xml:space="preserve"> however.90 </w:t>
      </w:r>
      <w:r w:rsidRPr="00E62B06">
        <w:rPr>
          <w:rFonts w:asciiTheme="majorHAnsi" w:hAnsiTheme="majorHAnsi" w:cstheme="majorHAnsi"/>
          <w:b/>
          <w:bCs/>
          <w:u w:val="single"/>
        </w:rPr>
        <w:t>Great Power politics is about power.</w:t>
      </w:r>
      <w:r w:rsidRPr="00E62B06">
        <w:rPr>
          <w:rFonts w:asciiTheme="majorHAnsi" w:hAnsiTheme="majorHAnsi" w:cstheme="majorHAnsi"/>
          <w:sz w:val="16"/>
        </w:rPr>
        <w:t xml:space="preserve"> </w:t>
      </w:r>
      <w:r w:rsidRPr="00E62B06">
        <w:rPr>
          <w:rFonts w:asciiTheme="majorHAnsi" w:hAnsiTheme="majorHAnsi" w:cstheme="majorHAnsi"/>
          <w:u w:val="single"/>
        </w:rPr>
        <w:t>Rules and institutions do not exist in a vacuum</w:t>
      </w:r>
      <w:r w:rsidRPr="00E62B06">
        <w:rPr>
          <w:rFonts w:asciiTheme="majorHAnsi" w:hAnsiTheme="majorHAnsi" w:cstheme="majorHAnsi"/>
          <w:sz w:val="16"/>
        </w:rPr>
        <w:t xml:space="preserve">, hermetically sealed off from Great Power politics. Nor are they neutral. Rather, they reflect the distribution of power in the international system. </w:t>
      </w:r>
      <w:r w:rsidRPr="00E62B06">
        <w:rPr>
          <w:rFonts w:asciiTheme="majorHAnsi" w:hAnsiTheme="majorHAnsi" w:cstheme="majorHAnsi"/>
          <w:u w:val="single"/>
        </w:rPr>
        <w:t>In international politics, who rules makes the rules</w:t>
      </w:r>
      <w:r w:rsidRPr="00E62B06">
        <w:rPr>
          <w:rFonts w:asciiTheme="majorHAnsi" w:hAnsiTheme="majorHAnsi" w:cstheme="majorHAnsi"/>
          <w:sz w:val="16"/>
        </w:rPr>
        <w:t xml:space="preserve">. In his classic study of international relations between the world wars, The Twenty years’ crisis, Carr analysed the political crisis of the 1930s caused by the breakdown of the post-First World War order symbolized by the Versailles Treaty.91 The Versailles system cracked, Carr argued, because of the widening gap between the order it represented and the actual distribution of power in Europe. Carr used the events of the 1930s to make a larger geopolitical point. </w:t>
      </w:r>
      <w:r w:rsidRPr="00E62B06">
        <w:rPr>
          <w:rFonts w:asciiTheme="majorHAnsi" w:hAnsiTheme="majorHAnsi" w:cstheme="majorHAnsi"/>
          <w:u w:val="single"/>
        </w:rPr>
        <w:t>International orders reflect the balance of power that exists at time of their creation. Over time, however, the relative power of states changes, and eventually the international order no longer reflects the actual distribution of power between or among the leading Great Powers</w:t>
      </w:r>
      <w:r w:rsidRPr="00E62B06">
        <w:rPr>
          <w:rFonts w:asciiTheme="majorHAnsi" w:hAnsiTheme="majorHAnsi" w:cstheme="majorHAnsi"/>
          <w:sz w:val="16"/>
        </w:rPr>
        <w:t xml:space="preserve">. When that happens, the legitimacy </w:t>
      </w:r>
      <w:r w:rsidRPr="00E62B06">
        <w:rPr>
          <w:rFonts w:asciiTheme="majorHAnsi" w:hAnsiTheme="majorHAnsi" w:cstheme="majorHAnsi"/>
          <w:u w:val="single"/>
        </w:rPr>
        <w:t>of the prevailing order is called into question, and it will be challenged by the rising power</w:t>
      </w:r>
      <w:r w:rsidRPr="00E62B06">
        <w:rPr>
          <w:rFonts w:asciiTheme="majorHAnsi" w:hAnsiTheme="majorHAnsi" w:cstheme="majorHAnsi"/>
          <w:sz w:val="16"/>
        </w:rPr>
        <w:t xml:space="preserve">(s). </w:t>
      </w:r>
      <w:r w:rsidRPr="00E62B06">
        <w:rPr>
          <w:rFonts w:asciiTheme="majorHAnsi" w:hAnsiTheme="majorHAnsi" w:cstheme="majorHAnsi"/>
          <w:u w:val="single"/>
        </w:rPr>
        <w:t>When the balance of power swings—or is perceived to swing—in its direction, a rising power becomes increasingly dissatisfied with the international order</w:t>
      </w:r>
      <w:r w:rsidRPr="00E62B06">
        <w:rPr>
          <w:rFonts w:asciiTheme="majorHAnsi" w:hAnsiTheme="majorHAnsi" w:cstheme="majorHAnsi"/>
          <w:sz w:val="16"/>
        </w:rPr>
        <w:t xml:space="preserve">, and seeks to revise it. </w:t>
      </w:r>
      <w:r w:rsidRPr="00E62B06">
        <w:rPr>
          <w:rFonts w:asciiTheme="majorHAnsi" w:hAnsiTheme="majorHAnsi" w:cstheme="majorHAnsi"/>
          <w:u w:val="single"/>
        </w:rPr>
        <w:t>The challenger wants to change the rules</w:t>
      </w:r>
      <w:r w:rsidRPr="00E62B06">
        <w:rPr>
          <w:rFonts w:asciiTheme="majorHAnsi" w:hAnsiTheme="majorHAnsi" w:cstheme="majorHAnsi"/>
          <w:sz w:val="16"/>
        </w:rPr>
        <w:t xml:space="preserve"> embodied in the existing international order—rules written, of course, by the once dominant but now declining Great Power that created it. It also wants the allocation of prestige and status changed to reflect its newly acquired power</w:t>
      </w:r>
      <w:r w:rsidRPr="00E62B06">
        <w:rPr>
          <w:rFonts w:asciiTheme="majorHAnsi" w:hAnsiTheme="majorHAnsi" w:cstheme="majorHAnsi"/>
          <w:u w:val="single"/>
        </w:rPr>
        <w:t>. The incumbent hegemon, of course, wants to preserve the existing international order as is—an order that it midwifed to advance, and consolidate, its own interests</w:t>
      </w:r>
      <w:r w:rsidRPr="00E62B06">
        <w:rPr>
          <w:rFonts w:asciiTheme="majorHAnsi" w:hAnsiTheme="majorHAnsi" w:cstheme="majorHAnsi"/>
          <w:sz w:val="16"/>
        </w:rPr>
        <w:t xml:space="preserve">. The E. H. Carr Moment </w:t>
      </w:r>
      <w:r w:rsidRPr="00E62B06">
        <w:rPr>
          <w:rFonts w:asciiTheme="majorHAnsi" w:hAnsiTheme="majorHAnsi" w:cstheme="majorHAnsi"/>
          <w:u w:val="single"/>
        </w:rPr>
        <w:t>presents the incumbent hegemon with a choice. It can dig in its heels and try to preserve the prevailing order</w:t>
      </w:r>
      <w:r w:rsidRPr="00E62B06">
        <w:rPr>
          <w:rFonts w:asciiTheme="majorHAnsi" w:hAnsiTheme="majorHAnsi" w:cstheme="majorHAnsi"/>
          <w:sz w:val="16"/>
        </w:rPr>
        <w:t xml:space="preserve">—and its privileged position therein; or it can accede to the rising challenger’s demands for revision. If it chooses the former course of action, </w:t>
      </w:r>
      <w:r w:rsidRPr="00E62B06">
        <w:rPr>
          <w:rFonts w:asciiTheme="majorHAnsi" w:hAnsiTheme="majorHAnsi" w:cstheme="majorHAnsi"/>
          <w:b/>
          <w:bCs/>
          <w:u w:val="single"/>
        </w:rPr>
        <w:t>it runs the risk of war with the dissatisfied challenger.</w:t>
      </w:r>
      <w:r w:rsidRPr="00E62B06">
        <w:rPr>
          <w:rFonts w:asciiTheme="majorHAnsi" w:hAnsiTheme="majorHAnsi" w:cstheme="majorHAnsi"/>
          <w:sz w:val="16"/>
        </w:rPr>
        <w:t xml:space="preserve"> If it chooses the latter, it must come to terms with the reality of its decline, and the end of its hegemonic position.</w:t>
      </w:r>
    </w:p>
    <w:p w:rsidR="00CB488D" w:rsidRPr="00E62B06" w:rsidRDefault="00CB488D" w:rsidP="00CB488D">
      <w:pPr>
        <w:pStyle w:val="Heading2"/>
        <w:rPr>
          <w:rFonts w:asciiTheme="majorHAnsi" w:hAnsiTheme="majorHAnsi" w:cstheme="majorHAnsi"/>
        </w:rPr>
      </w:pPr>
      <w:r w:rsidRPr="00E62B06">
        <w:rPr>
          <w:rFonts w:asciiTheme="majorHAnsi" w:hAnsiTheme="majorHAnsi" w:cstheme="majorHAnsi"/>
        </w:rPr>
        <w:t>**</w:t>
      </w:r>
      <w:r w:rsidR="00580F82" w:rsidRPr="00E62B06">
        <w:rPr>
          <w:rFonts w:asciiTheme="majorHAnsi" w:hAnsiTheme="majorHAnsi" w:cstheme="majorHAnsi"/>
        </w:rPr>
        <w:t>Other Impact Updates</w:t>
      </w:r>
      <w:r w:rsidRPr="00E62B06">
        <w:rPr>
          <w:rFonts w:asciiTheme="majorHAnsi" w:hAnsiTheme="majorHAnsi" w:cstheme="majorHAnsi"/>
        </w:rPr>
        <w:t>**</w:t>
      </w:r>
    </w:p>
    <w:p w:rsidR="00CB488D" w:rsidRPr="00E62B06" w:rsidRDefault="00CB488D" w:rsidP="00CB488D">
      <w:pPr>
        <w:pStyle w:val="Heading3"/>
        <w:rPr>
          <w:rFonts w:asciiTheme="majorHAnsi" w:hAnsiTheme="majorHAnsi" w:cstheme="majorHAnsi"/>
        </w:rPr>
      </w:pPr>
      <w:r w:rsidRPr="00E62B06">
        <w:rPr>
          <w:rFonts w:asciiTheme="majorHAnsi" w:hAnsiTheme="majorHAnsi" w:cstheme="majorHAnsi"/>
        </w:rPr>
        <w:t>Warming---</w:t>
      </w:r>
      <w:r w:rsidR="00580F82" w:rsidRPr="00E62B06">
        <w:rPr>
          <w:rFonts w:asciiTheme="majorHAnsi" w:hAnsiTheme="majorHAnsi" w:cstheme="majorHAnsi"/>
        </w:rPr>
        <w:t>Extinction</w:t>
      </w:r>
    </w:p>
    <w:p w:rsidR="00CB488D" w:rsidRPr="00E62B06" w:rsidRDefault="00CB488D" w:rsidP="00CB488D">
      <w:pPr>
        <w:pStyle w:val="Heading4"/>
        <w:rPr>
          <w:rFonts w:asciiTheme="majorHAnsi" w:hAnsiTheme="majorHAnsi" w:cstheme="majorHAnsi"/>
        </w:rPr>
      </w:pPr>
      <w:r w:rsidRPr="00E62B06">
        <w:rPr>
          <w:rFonts w:asciiTheme="majorHAnsi" w:hAnsiTheme="majorHAnsi" w:cstheme="majorHAnsi"/>
        </w:rPr>
        <w:t xml:space="preserve">Warming causes extinction---turns </w:t>
      </w:r>
      <w:r w:rsidRPr="00E62B06">
        <w:rPr>
          <w:rFonts w:asciiTheme="majorHAnsi" w:hAnsiTheme="majorHAnsi" w:cstheme="majorHAnsi"/>
          <w:u w:val="single"/>
        </w:rPr>
        <w:t>every impact</w:t>
      </w:r>
      <w:r w:rsidRPr="00E62B06">
        <w:rPr>
          <w:rFonts w:asciiTheme="majorHAnsi" w:hAnsiTheme="majorHAnsi" w:cstheme="majorHAnsi"/>
        </w:rPr>
        <w:t xml:space="preserve"> AND their models </w:t>
      </w:r>
      <w:r w:rsidRPr="00E62B06">
        <w:rPr>
          <w:rFonts w:asciiTheme="majorHAnsi" w:hAnsiTheme="majorHAnsi" w:cstheme="majorHAnsi"/>
          <w:u w:val="single"/>
        </w:rPr>
        <w:t>under-estimate</w:t>
      </w:r>
      <w:r w:rsidRPr="00E62B06">
        <w:rPr>
          <w:rFonts w:asciiTheme="majorHAnsi" w:hAnsiTheme="majorHAnsi" w:cstheme="majorHAnsi"/>
        </w:rPr>
        <w:t xml:space="preserve"> it. </w:t>
      </w:r>
    </w:p>
    <w:p w:rsidR="00CB488D" w:rsidRPr="00E62B06" w:rsidRDefault="00CB488D" w:rsidP="00CB488D">
      <w:pPr>
        <w:rPr>
          <w:rFonts w:asciiTheme="majorHAnsi" w:hAnsiTheme="majorHAnsi" w:cstheme="majorHAnsi"/>
        </w:rPr>
      </w:pPr>
      <w:r w:rsidRPr="00E62B06">
        <w:rPr>
          <w:rStyle w:val="Style13ptBold"/>
          <w:rFonts w:asciiTheme="majorHAnsi" w:hAnsiTheme="majorHAnsi" w:cstheme="majorHAnsi"/>
        </w:rPr>
        <w:t>Spratt &amp; Dunlop ‘19</w:t>
      </w:r>
      <w:r w:rsidRPr="00E62B06">
        <w:rPr>
          <w:rFonts w:asciiTheme="majorHAnsi" w:hAnsiTheme="majorHAnsi" w:cstheme="majorHAnsi"/>
        </w:rPr>
        <w:t xml:space="preserve"> </w:t>
      </w:r>
      <w:r w:rsidRPr="00E62B06">
        <w:rPr>
          <w:rFonts w:asciiTheme="majorHAnsi" w:hAnsiTheme="majorHAnsi" w:cstheme="majorHAnsi"/>
          <w:sz w:val="16"/>
          <w:szCs w:val="16"/>
        </w:rPr>
        <w:t xml:space="preserve">— David Spratt is a Research Director for Breakthrough National Centre for Climate Restoration, Melbourne. Ian T. Dunlop is a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 (May 2019; “Existential climate-related security risk: A scenario approach;” </w:t>
      </w:r>
      <w:r w:rsidRPr="00E62B06">
        <w:rPr>
          <w:rFonts w:asciiTheme="majorHAnsi" w:hAnsiTheme="majorHAnsi" w:cstheme="majorHAnsi"/>
          <w:i/>
          <w:iCs/>
          <w:sz w:val="16"/>
          <w:szCs w:val="16"/>
        </w:rPr>
        <w:t>Breakthrough — National Centre for Climate Restoration</w:t>
      </w:r>
      <w:r w:rsidRPr="00E62B06">
        <w:rPr>
          <w:rFonts w:asciiTheme="majorHAnsi" w:hAnsiTheme="majorHAnsi" w:cstheme="majorHAnsi"/>
          <w:sz w:val="16"/>
          <w:szCs w:val="16"/>
        </w:rPr>
        <w:t>; pg. 4-6; //GrRv)</w:t>
      </w:r>
    </w:p>
    <w:p w:rsidR="00CB488D" w:rsidRPr="00E62B06" w:rsidRDefault="00CB488D" w:rsidP="00CB488D">
      <w:pPr>
        <w:rPr>
          <w:rStyle w:val="StyleUnderline"/>
          <w:rFonts w:asciiTheme="majorHAnsi" w:hAnsiTheme="majorHAnsi" w:cstheme="majorHAnsi"/>
        </w:rPr>
      </w:pPr>
      <w:r w:rsidRPr="00E62B06">
        <w:rPr>
          <w:rStyle w:val="StyleUnderline"/>
          <w:rFonts w:asciiTheme="majorHAnsi" w:hAnsiTheme="majorHAnsi" w:cstheme="majorHAnsi"/>
          <w:highlight w:val="cyan"/>
        </w:rPr>
        <w:t xml:space="preserve">Climate change </w:t>
      </w:r>
      <w:r w:rsidRPr="00E62B06">
        <w:rPr>
          <w:rStyle w:val="StyleUnderline"/>
          <w:rFonts w:asciiTheme="majorHAnsi" w:hAnsiTheme="majorHAnsi" w:cstheme="majorHAnsi"/>
        </w:rPr>
        <w:t>intersects with</w:t>
      </w:r>
      <w:r w:rsidRPr="00E62B06">
        <w:rPr>
          <w:rFonts w:asciiTheme="majorHAnsi" w:hAnsiTheme="majorHAnsi" w:cstheme="majorHAnsi"/>
          <w:sz w:val="16"/>
        </w:rPr>
        <w:t xml:space="preserve"> pre-existing </w:t>
      </w:r>
      <w:r w:rsidRPr="00E62B06">
        <w:rPr>
          <w:rStyle w:val="Emphasis"/>
          <w:rFonts w:asciiTheme="majorHAnsi" w:hAnsiTheme="majorHAnsi" w:cstheme="majorHAnsi"/>
        </w:rPr>
        <w:t>national security risks</w:t>
      </w:r>
      <w:r w:rsidRPr="00E62B06">
        <w:rPr>
          <w:rStyle w:val="StyleUnderline"/>
          <w:rFonts w:asciiTheme="majorHAnsi" w:hAnsiTheme="majorHAnsi" w:cstheme="majorHAnsi"/>
        </w:rPr>
        <w:t xml:space="preserve"> to </w:t>
      </w:r>
      <w:r w:rsidRPr="00E62B06">
        <w:rPr>
          <w:rStyle w:val="StyleUnderline"/>
          <w:rFonts w:asciiTheme="majorHAnsi" w:hAnsiTheme="majorHAnsi" w:cstheme="majorHAnsi"/>
          <w:highlight w:val="cyan"/>
        </w:rPr>
        <w:t xml:space="preserve">function as a </w:t>
      </w:r>
      <w:r w:rsidRPr="00E62B06">
        <w:rPr>
          <w:rStyle w:val="Emphasis"/>
          <w:rFonts w:asciiTheme="majorHAnsi" w:hAnsiTheme="majorHAnsi" w:cstheme="majorHAnsi"/>
          <w:highlight w:val="cyan"/>
        </w:rPr>
        <w:t>threat multiplier</w:t>
      </w:r>
      <w:r w:rsidRPr="00E62B06">
        <w:rPr>
          <w:rStyle w:val="StyleUnderline"/>
          <w:rFonts w:asciiTheme="majorHAnsi" w:hAnsiTheme="majorHAnsi" w:cstheme="majorHAnsi"/>
          <w:highlight w:val="cyan"/>
        </w:rPr>
        <w:t xml:space="preserve"> and </w:t>
      </w:r>
      <w:r w:rsidRPr="00E62B06">
        <w:rPr>
          <w:rStyle w:val="Emphasis"/>
          <w:rFonts w:asciiTheme="majorHAnsi" w:hAnsiTheme="majorHAnsi" w:cstheme="majorHAnsi"/>
          <w:highlight w:val="cyan"/>
        </w:rPr>
        <w:t>accelerant to instability</w:t>
      </w:r>
      <w:r w:rsidRPr="00E62B06">
        <w:rPr>
          <w:rStyle w:val="StyleUnderline"/>
          <w:rFonts w:asciiTheme="majorHAnsi" w:hAnsiTheme="majorHAnsi" w:cstheme="majorHAnsi"/>
          <w:highlight w:val="cyan"/>
        </w:rPr>
        <w:t xml:space="preserve">, contributing to </w:t>
      </w:r>
      <w:r w:rsidRPr="00E62B06">
        <w:rPr>
          <w:rStyle w:val="Emphasis"/>
          <w:rFonts w:asciiTheme="majorHAnsi" w:hAnsiTheme="majorHAnsi" w:cstheme="majorHAnsi"/>
          <w:highlight w:val="cyan"/>
        </w:rPr>
        <w:t>escalating</w:t>
      </w:r>
      <w:r w:rsidRPr="00E62B06">
        <w:rPr>
          <w:rStyle w:val="Emphasis"/>
          <w:rFonts w:asciiTheme="majorHAnsi" w:hAnsiTheme="majorHAnsi" w:cstheme="majorHAnsi"/>
        </w:rPr>
        <w:t xml:space="preserve"> cycles</w:t>
      </w:r>
      <w:r w:rsidRPr="00E62B06">
        <w:rPr>
          <w:rStyle w:val="StyleUnderline"/>
          <w:rFonts w:asciiTheme="majorHAnsi" w:hAnsiTheme="majorHAnsi" w:cstheme="majorHAnsi"/>
        </w:rPr>
        <w:t xml:space="preserve"> of humanitarian and </w:t>
      </w:r>
      <w:r w:rsidRPr="00E62B06">
        <w:rPr>
          <w:rStyle w:val="Emphasis"/>
          <w:rFonts w:asciiTheme="majorHAnsi" w:hAnsiTheme="majorHAnsi" w:cstheme="majorHAnsi"/>
        </w:rPr>
        <w:t>socio-political crises</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conflict</w:t>
      </w:r>
      <w:r w:rsidRPr="00E62B06">
        <w:rPr>
          <w:rStyle w:val="StyleUnderline"/>
          <w:rFonts w:asciiTheme="majorHAnsi" w:hAnsiTheme="majorHAnsi" w:cstheme="majorHAnsi"/>
          <w:highlight w:val="cyan"/>
        </w:rPr>
        <w:t xml:space="preserve"> and </w:t>
      </w:r>
      <w:r w:rsidRPr="00E62B06">
        <w:rPr>
          <w:rStyle w:val="Emphasis"/>
          <w:rFonts w:asciiTheme="majorHAnsi" w:hAnsiTheme="majorHAnsi" w:cstheme="majorHAnsi"/>
        </w:rPr>
        <w:t xml:space="preserve">forced </w:t>
      </w:r>
      <w:r w:rsidRPr="00E62B06">
        <w:rPr>
          <w:rStyle w:val="Emphasis"/>
          <w:rFonts w:asciiTheme="majorHAnsi" w:hAnsiTheme="majorHAnsi" w:cstheme="majorHAnsi"/>
          <w:highlight w:val="cyan"/>
        </w:rPr>
        <w:t>migration</w:t>
      </w:r>
      <w:r w:rsidRPr="00E62B06">
        <w:rPr>
          <w:rStyle w:val="Emphasis"/>
          <w:rFonts w:asciiTheme="majorHAnsi" w:hAnsiTheme="majorHAnsi" w:cstheme="majorHAnsi"/>
        </w:rPr>
        <w:t>.</w:t>
      </w:r>
    </w:p>
    <w:p w:rsidR="00CB488D" w:rsidRPr="00E62B06" w:rsidRDefault="00CB488D" w:rsidP="00CB488D">
      <w:pPr>
        <w:rPr>
          <w:rStyle w:val="StyleUnderline"/>
          <w:rFonts w:asciiTheme="majorHAnsi" w:hAnsiTheme="majorHAnsi" w:cstheme="majorHAnsi"/>
        </w:rPr>
      </w:pPr>
      <w:r w:rsidRPr="00E62B06">
        <w:rPr>
          <w:rStyle w:val="StyleUnderline"/>
          <w:rFonts w:asciiTheme="majorHAnsi" w:hAnsiTheme="majorHAnsi" w:cstheme="majorHAnsi"/>
        </w:rPr>
        <w:t xml:space="preserve">Climate-change impacts on </w:t>
      </w:r>
      <w:r w:rsidRPr="00E62B06">
        <w:rPr>
          <w:rStyle w:val="Emphasis"/>
          <w:rFonts w:asciiTheme="majorHAnsi" w:hAnsiTheme="majorHAnsi" w:cstheme="majorHAnsi"/>
        </w:rPr>
        <w:t>food and water</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systems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declining</w:t>
      </w:r>
      <w:r w:rsidRPr="00E62B06">
        <w:rPr>
          <w:rFonts w:asciiTheme="majorHAnsi" w:hAnsiTheme="majorHAnsi" w:cstheme="majorHAnsi"/>
          <w:sz w:val="16"/>
        </w:rPr>
        <w:t xml:space="preserve"> crop </w:t>
      </w:r>
      <w:r w:rsidRPr="00E62B06">
        <w:rPr>
          <w:rStyle w:val="Emphasis"/>
          <w:rFonts w:asciiTheme="majorHAnsi" w:hAnsiTheme="majorHAnsi" w:cstheme="majorHAnsi"/>
        </w:rPr>
        <w:t>yields</w:t>
      </w:r>
      <w:r w:rsidRPr="00E62B06">
        <w:rPr>
          <w:rFonts w:asciiTheme="majorHAnsi" w:hAnsiTheme="majorHAnsi" w:cstheme="majorHAnsi"/>
          <w:sz w:val="16"/>
        </w:rPr>
        <w:t xml:space="preserve"> and rising food prices driven by </w:t>
      </w:r>
      <w:r w:rsidRPr="00E62B06">
        <w:rPr>
          <w:rStyle w:val="Emphasis"/>
          <w:rFonts w:asciiTheme="majorHAnsi" w:hAnsiTheme="majorHAnsi" w:cstheme="majorHAnsi"/>
          <w:highlight w:val="cyan"/>
        </w:rPr>
        <w:t>drought</w:t>
      </w:r>
      <w:r w:rsidRPr="00E62B06">
        <w:rPr>
          <w:rStyle w:val="Emphasis"/>
          <w:rFonts w:asciiTheme="majorHAnsi" w:hAnsiTheme="majorHAnsi" w:cstheme="majorHAnsi"/>
        </w:rPr>
        <w:t>, wildfire</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and </w:t>
      </w:r>
      <w:r w:rsidRPr="00E62B06">
        <w:rPr>
          <w:rStyle w:val="Emphasis"/>
          <w:rFonts w:asciiTheme="majorHAnsi" w:hAnsiTheme="majorHAnsi" w:cstheme="majorHAnsi"/>
          <w:highlight w:val="cyan"/>
        </w:rPr>
        <w:t>harvest failures</w:t>
      </w:r>
      <w:r w:rsidRPr="00E62B06">
        <w:rPr>
          <w:rStyle w:val="StyleUnderline"/>
          <w:rFonts w:asciiTheme="majorHAnsi" w:hAnsiTheme="majorHAnsi" w:cstheme="majorHAnsi"/>
          <w:highlight w:val="cyan"/>
        </w:rPr>
        <w:t xml:space="preserve"> have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already </w:t>
      </w:r>
      <w:r w:rsidRPr="00E62B06">
        <w:rPr>
          <w:rStyle w:val="Emphasis"/>
          <w:rFonts w:asciiTheme="majorHAnsi" w:hAnsiTheme="majorHAnsi" w:cstheme="majorHAnsi"/>
          <w:highlight w:val="cyan"/>
        </w:rPr>
        <w:t>become catalysts</w:t>
      </w:r>
      <w:r w:rsidRPr="00E62B06">
        <w:rPr>
          <w:rStyle w:val="StyleUnderline"/>
          <w:rFonts w:asciiTheme="majorHAnsi" w:hAnsiTheme="majorHAnsi" w:cstheme="majorHAnsi"/>
          <w:highlight w:val="cyan"/>
        </w:rPr>
        <w:t xml:space="preserve"> for </w:t>
      </w:r>
      <w:r w:rsidRPr="00E62B06">
        <w:rPr>
          <w:rStyle w:val="Emphasis"/>
          <w:rFonts w:asciiTheme="majorHAnsi" w:hAnsiTheme="majorHAnsi" w:cstheme="majorHAnsi"/>
          <w:highlight w:val="cyan"/>
        </w:rPr>
        <w:t>social breakdown</w:t>
      </w:r>
      <w:r w:rsidRPr="00E62B06">
        <w:rPr>
          <w:rStyle w:val="StyleUnderline"/>
          <w:rFonts w:asciiTheme="majorHAnsi" w:hAnsiTheme="majorHAnsi" w:cstheme="majorHAnsi"/>
          <w:highlight w:val="cyan"/>
        </w:rPr>
        <w:t xml:space="preserve"> and </w:t>
      </w:r>
      <w:r w:rsidRPr="00E62B06">
        <w:rPr>
          <w:rStyle w:val="Emphasis"/>
          <w:rFonts w:asciiTheme="majorHAnsi" w:hAnsiTheme="majorHAnsi" w:cstheme="majorHAnsi"/>
          <w:highlight w:val="cyan"/>
        </w:rPr>
        <w:t>conflict</w:t>
      </w:r>
      <w:r w:rsidRPr="00E62B06">
        <w:rPr>
          <w:rStyle w:val="StyleUnderline"/>
          <w:rFonts w:asciiTheme="majorHAnsi" w:hAnsiTheme="majorHAnsi" w:cstheme="majorHAnsi"/>
        </w:rPr>
        <w:t xml:space="preserve"> across the </w:t>
      </w:r>
      <w:r w:rsidRPr="00E62B06">
        <w:rPr>
          <w:rStyle w:val="Emphasis"/>
          <w:rFonts w:asciiTheme="majorHAnsi" w:hAnsiTheme="majorHAnsi" w:cstheme="majorHAnsi"/>
        </w:rPr>
        <w:t>Middle East</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Maghreb</w:t>
      </w:r>
      <w:r w:rsidRPr="00E62B06">
        <w:rPr>
          <w:rStyle w:val="StyleUnderline"/>
          <w:rFonts w:asciiTheme="majorHAnsi" w:hAnsiTheme="majorHAnsi" w:cstheme="majorHAnsi"/>
        </w:rPr>
        <w:t xml:space="preserve"> and the </w:t>
      </w:r>
      <w:r w:rsidRPr="00E62B06">
        <w:rPr>
          <w:rStyle w:val="Emphasis"/>
          <w:rFonts w:asciiTheme="majorHAnsi" w:hAnsiTheme="majorHAnsi" w:cstheme="majorHAnsi"/>
        </w:rPr>
        <w:t>Sahel</w:t>
      </w:r>
      <w:r w:rsidRPr="00E62B06">
        <w:rPr>
          <w:rStyle w:val="StyleUnderline"/>
          <w:rFonts w:asciiTheme="majorHAnsi" w:hAnsiTheme="majorHAnsi" w:cstheme="majorHAnsi"/>
        </w:rPr>
        <w:t xml:space="preserve">, contributing to the </w:t>
      </w:r>
      <w:r w:rsidRPr="00E62B06">
        <w:rPr>
          <w:rStyle w:val="Emphasis"/>
          <w:rFonts w:asciiTheme="majorHAnsi" w:hAnsiTheme="majorHAnsi" w:cstheme="majorHAnsi"/>
        </w:rPr>
        <w:t>European migration crisis</w:t>
      </w:r>
      <w:r w:rsidRPr="00E62B06">
        <w:rPr>
          <w:rStyle w:val="StyleUnderline"/>
          <w:rFonts w:asciiTheme="majorHAnsi" w:hAnsiTheme="majorHAnsi" w:cstheme="majorHAnsi"/>
        </w:rPr>
        <w:t xml:space="preserve">. </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Understanding and foreseeing such events depends crucially on an appreciation of the real strengths and limitations of climate-science projections, and the application of risk-management frameworks which differ fundamentally from conventional practice.</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SCIENTIFIC RETICENCE </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rPr>
        <w:t xml:space="preserve">Climate </w:t>
      </w:r>
      <w:r w:rsidRPr="00E62B06">
        <w:rPr>
          <w:rStyle w:val="StyleUnderline"/>
          <w:rFonts w:asciiTheme="majorHAnsi" w:hAnsiTheme="majorHAnsi" w:cstheme="majorHAnsi"/>
          <w:highlight w:val="cyan"/>
        </w:rPr>
        <w:t>scientists</w:t>
      </w:r>
      <w:r w:rsidRPr="00E62B06">
        <w:rPr>
          <w:rStyle w:val="StyleUnderline"/>
          <w:rFonts w:asciiTheme="majorHAnsi" w:hAnsiTheme="majorHAnsi" w:cstheme="majorHAnsi"/>
        </w:rPr>
        <w:t xml:space="preserve"> may err on the side of </w:t>
      </w:r>
      <w:r w:rsidRPr="00E62B06">
        <w:rPr>
          <w:rFonts w:asciiTheme="majorHAnsi" w:hAnsiTheme="majorHAnsi" w:cstheme="majorHAnsi"/>
          <w:sz w:val="16"/>
        </w:rPr>
        <w:t>“</w:t>
      </w:r>
      <w:r w:rsidRPr="00E62B06">
        <w:rPr>
          <w:rStyle w:val="Emphasis"/>
          <w:rFonts w:asciiTheme="majorHAnsi" w:hAnsiTheme="majorHAnsi" w:cstheme="majorHAnsi"/>
        </w:rPr>
        <w:t>least drama</w:t>
      </w:r>
      <w:r w:rsidRPr="00E62B06">
        <w:rPr>
          <w:rFonts w:asciiTheme="majorHAnsi" w:hAnsiTheme="majorHAnsi" w:cstheme="majorHAnsi"/>
          <w:sz w:val="16"/>
        </w:rPr>
        <w:t xml:space="preserve">”, whose causes may include adherence to the scientific norms of restraint, objectivity and skepticism, </w:t>
      </w:r>
      <w:r w:rsidRPr="00E62B06">
        <w:rPr>
          <w:rStyle w:val="StyleUnderline"/>
          <w:rFonts w:asciiTheme="majorHAnsi" w:hAnsiTheme="majorHAnsi" w:cstheme="majorHAnsi"/>
        </w:rPr>
        <w:t xml:space="preserve">and </w:t>
      </w:r>
      <w:r w:rsidRPr="00E62B06">
        <w:rPr>
          <w:rStyle w:val="StyleUnderline"/>
          <w:rFonts w:asciiTheme="majorHAnsi" w:hAnsiTheme="majorHAnsi" w:cstheme="majorHAnsi"/>
          <w:highlight w:val="cyan"/>
        </w:rPr>
        <w:t xml:space="preserve">may </w:t>
      </w:r>
      <w:r w:rsidRPr="00E62B06">
        <w:rPr>
          <w:rStyle w:val="Emphasis"/>
          <w:rFonts w:asciiTheme="majorHAnsi" w:hAnsiTheme="majorHAnsi" w:cstheme="majorHAnsi"/>
        </w:rPr>
        <w:t>underpredict</w:t>
      </w:r>
      <w:r w:rsidRPr="00E62B06">
        <w:rPr>
          <w:rStyle w:val="StyleUnderline"/>
          <w:rFonts w:asciiTheme="majorHAnsi" w:hAnsiTheme="majorHAnsi" w:cstheme="majorHAnsi"/>
        </w:rPr>
        <w:t xml:space="preserve"> or </w:t>
      </w:r>
      <w:r w:rsidRPr="00E62B06">
        <w:rPr>
          <w:rStyle w:val="Emphasis"/>
          <w:rFonts w:asciiTheme="majorHAnsi" w:hAnsiTheme="majorHAnsi" w:cstheme="majorHAnsi"/>
          <w:highlight w:val="cyan"/>
        </w:rPr>
        <w:t xml:space="preserve">down-play </w:t>
      </w:r>
      <w:r w:rsidRPr="00E62B06">
        <w:rPr>
          <w:rStyle w:val="Emphasis"/>
          <w:rFonts w:asciiTheme="majorHAnsi" w:hAnsiTheme="majorHAnsi" w:cstheme="majorHAnsi"/>
        </w:rPr>
        <w:t xml:space="preserve">future </w:t>
      </w:r>
      <w:r w:rsidRPr="00E62B06">
        <w:rPr>
          <w:rStyle w:val="Emphasis"/>
          <w:rFonts w:asciiTheme="majorHAnsi" w:hAnsiTheme="majorHAnsi" w:cstheme="majorHAnsi"/>
          <w:highlight w:val="cyan"/>
        </w:rPr>
        <w:t>climate change</w:t>
      </w:r>
      <w:r w:rsidRPr="00E62B06">
        <w:rPr>
          <w:rStyle w:val="Emphasis"/>
          <w:rFonts w:asciiTheme="majorHAnsi" w:hAnsiTheme="majorHAnsi" w:cstheme="majorHAnsi"/>
        </w:rPr>
        <w:t>s</w:t>
      </w:r>
      <w:r w:rsidRPr="00E62B06">
        <w:rPr>
          <w:rFonts w:asciiTheme="majorHAnsi" w:hAnsiTheme="majorHAnsi" w:cstheme="majorHAnsi"/>
          <w:sz w:val="16"/>
        </w:rPr>
        <w:t xml:space="preserve">. In 2007, security analysts warned that, in the two previous decades, </w:t>
      </w:r>
      <w:r w:rsidRPr="00E62B06">
        <w:rPr>
          <w:rStyle w:val="StyleUnderline"/>
          <w:rFonts w:asciiTheme="majorHAnsi" w:hAnsiTheme="majorHAnsi" w:cstheme="majorHAnsi"/>
          <w:highlight w:val="cyan"/>
        </w:rPr>
        <w:t>scientific predictions</w:t>
      </w:r>
      <w:r w:rsidRPr="00E62B06">
        <w:rPr>
          <w:rStyle w:val="StyleUnderline"/>
          <w:rFonts w:asciiTheme="majorHAnsi" w:hAnsiTheme="majorHAnsi" w:cstheme="majorHAnsi"/>
        </w:rPr>
        <w:t xml:space="preserve"> in the climate-change arena had </w:t>
      </w:r>
      <w:r w:rsidRPr="00E62B06">
        <w:rPr>
          <w:rStyle w:val="Emphasis"/>
          <w:rFonts w:asciiTheme="majorHAnsi" w:hAnsiTheme="majorHAnsi" w:cstheme="majorHAnsi"/>
          <w:highlight w:val="cyan"/>
        </w:rPr>
        <w:t>consistently under-estimated</w:t>
      </w:r>
      <w:r w:rsidRPr="00E62B06">
        <w:rPr>
          <w:rStyle w:val="StyleUnderline"/>
          <w:rFonts w:asciiTheme="majorHAnsi" w:hAnsiTheme="majorHAnsi" w:cstheme="majorHAnsi"/>
        </w:rPr>
        <w:t xml:space="preserve"> the </w:t>
      </w:r>
      <w:r w:rsidRPr="00E62B06">
        <w:rPr>
          <w:rStyle w:val="StyleUnderline"/>
          <w:rFonts w:asciiTheme="majorHAnsi" w:hAnsiTheme="majorHAnsi" w:cstheme="majorHAnsi"/>
          <w:highlight w:val="cyan"/>
        </w:rPr>
        <w:t>severity</w:t>
      </w:r>
      <w:r w:rsidRPr="00E62B06">
        <w:rPr>
          <w:rStyle w:val="StyleUnderline"/>
          <w:rFonts w:asciiTheme="majorHAnsi" w:hAnsiTheme="majorHAnsi" w:cstheme="majorHAnsi"/>
        </w:rPr>
        <w:t xml:space="preserve"> of what </w:t>
      </w:r>
      <w:r w:rsidRPr="00E62B06">
        <w:rPr>
          <w:rStyle w:val="Emphasis"/>
          <w:rFonts w:asciiTheme="majorHAnsi" w:hAnsiTheme="majorHAnsi" w:cstheme="majorHAnsi"/>
        </w:rPr>
        <w:t>actually transpired</w:t>
      </w:r>
      <w:r w:rsidRPr="00E62B06">
        <w:rPr>
          <w:rFonts w:asciiTheme="majorHAnsi" w:hAnsiTheme="majorHAnsi" w:cstheme="majorHAnsi"/>
          <w:sz w:val="16"/>
        </w:rPr>
        <w:t>. 3</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highlight w:val="cyan"/>
        </w:rPr>
        <w:t>This</w:t>
      </w:r>
      <w:r w:rsidRPr="00E62B06">
        <w:rPr>
          <w:rStyle w:val="StyleUnderline"/>
          <w:rFonts w:asciiTheme="majorHAnsi" w:hAnsiTheme="majorHAnsi" w:cstheme="majorHAnsi"/>
        </w:rPr>
        <w:t xml:space="preserve"> problem </w:t>
      </w:r>
      <w:r w:rsidRPr="00E62B06">
        <w:rPr>
          <w:rStyle w:val="Emphasis"/>
          <w:rFonts w:asciiTheme="majorHAnsi" w:hAnsiTheme="majorHAnsi" w:cstheme="majorHAnsi"/>
          <w:highlight w:val="cyan"/>
        </w:rPr>
        <w:t>persists</w:t>
      </w:r>
      <w:r w:rsidRPr="00E62B06">
        <w:rPr>
          <w:rFonts w:asciiTheme="majorHAnsi" w:hAnsiTheme="majorHAnsi" w:cstheme="majorHAnsi"/>
          <w:sz w:val="16"/>
        </w:rPr>
        <w:t xml:space="preserve">, notably </w:t>
      </w:r>
      <w:r w:rsidRPr="00E62B06">
        <w:rPr>
          <w:rStyle w:val="StyleUnderline"/>
          <w:rFonts w:asciiTheme="majorHAnsi" w:hAnsiTheme="majorHAnsi" w:cstheme="majorHAnsi"/>
          <w:highlight w:val="cyan"/>
        </w:rPr>
        <w:t>in the</w:t>
      </w:r>
      <w:r w:rsidRPr="00E62B06">
        <w:rPr>
          <w:rFonts w:asciiTheme="majorHAnsi" w:hAnsiTheme="majorHAnsi" w:cstheme="majorHAnsi"/>
          <w:sz w:val="16"/>
        </w:rPr>
        <w:t xml:space="preserve"> work of the Intergovernmental Panel on Climate Change (</w:t>
      </w:r>
      <w:r w:rsidRPr="00E62B06">
        <w:rPr>
          <w:rStyle w:val="Emphasis"/>
          <w:rFonts w:asciiTheme="majorHAnsi" w:hAnsiTheme="majorHAnsi" w:cstheme="majorHAnsi"/>
          <w:highlight w:val="cyan"/>
        </w:rPr>
        <w:t>IPCC</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whose</w:t>
      </w:r>
      <w:r w:rsidRPr="00E62B06">
        <w:rPr>
          <w:rStyle w:val="StyleUnderline"/>
          <w:rFonts w:asciiTheme="majorHAnsi" w:hAnsiTheme="majorHAnsi" w:cstheme="majorHAnsi"/>
        </w:rPr>
        <w:t xml:space="preserve"> Assessment </w:t>
      </w:r>
      <w:r w:rsidRPr="00E62B06">
        <w:rPr>
          <w:rStyle w:val="StyleUnderline"/>
          <w:rFonts w:asciiTheme="majorHAnsi" w:hAnsiTheme="majorHAnsi" w:cstheme="majorHAnsi"/>
          <w:highlight w:val="cyan"/>
        </w:rPr>
        <w:t>Reports</w:t>
      </w:r>
      <w:r w:rsidRPr="00E62B06">
        <w:rPr>
          <w:rFonts w:asciiTheme="majorHAnsi" w:hAnsiTheme="majorHAnsi" w:cstheme="majorHAnsi"/>
          <w:sz w:val="16"/>
        </w:rPr>
        <w:t xml:space="preserve"> exhibit a one-sided reliance on general climate models, which incorporate important climate processes, but </w:t>
      </w:r>
      <w:r w:rsidRPr="00E62B06">
        <w:rPr>
          <w:rStyle w:val="Emphasis"/>
          <w:rFonts w:asciiTheme="majorHAnsi" w:hAnsiTheme="majorHAnsi" w:cstheme="majorHAnsi"/>
          <w:highlight w:val="cyan"/>
        </w:rPr>
        <w:t>do not include</w:t>
      </w:r>
      <w:r w:rsidRPr="00E62B06">
        <w:rPr>
          <w:rStyle w:val="StyleUnderline"/>
          <w:rFonts w:asciiTheme="majorHAnsi" w:hAnsiTheme="majorHAnsi" w:cstheme="majorHAnsi"/>
        </w:rPr>
        <w:t xml:space="preserve"> all of the processes that can contribute to </w:t>
      </w:r>
      <w:r w:rsidRPr="00E62B06">
        <w:rPr>
          <w:rStyle w:val="Emphasis"/>
          <w:rFonts w:asciiTheme="majorHAnsi" w:hAnsiTheme="majorHAnsi" w:cstheme="majorHAnsi"/>
        </w:rPr>
        <w:t xml:space="preserve">system </w:t>
      </w:r>
      <w:r w:rsidRPr="00E62B06">
        <w:rPr>
          <w:rStyle w:val="Emphasis"/>
          <w:rFonts w:asciiTheme="majorHAnsi" w:hAnsiTheme="majorHAnsi" w:cstheme="majorHAnsi"/>
          <w:highlight w:val="cyan"/>
        </w:rPr>
        <w:t>feedbacks,</w:t>
      </w:r>
      <w:r w:rsidRPr="00E62B06">
        <w:rPr>
          <w:rStyle w:val="Emphasis"/>
          <w:rFonts w:asciiTheme="majorHAnsi" w:hAnsiTheme="majorHAnsi" w:cstheme="majorHAnsi"/>
        </w:rPr>
        <w:t xml:space="preserve"> compound extreme events</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abrupt</w:t>
      </w:r>
      <w:r w:rsidRPr="00E62B06">
        <w:rPr>
          <w:rStyle w:val="StyleUnderline"/>
          <w:rFonts w:asciiTheme="majorHAnsi" w:hAnsiTheme="majorHAnsi" w:cstheme="majorHAnsi"/>
        </w:rPr>
        <w:t xml:space="preserve"> and</w:t>
      </w:r>
      <w:r w:rsidRPr="00E62B06">
        <w:rPr>
          <w:rFonts w:asciiTheme="majorHAnsi" w:hAnsiTheme="majorHAnsi" w:cstheme="majorHAnsi"/>
          <w:sz w:val="16"/>
        </w:rPr>
        <w:t xml:space="preserve">/or </w:t>
      </w:r>
      <w:r w:rsidRPr="00E62B06">
        <w:rPr>
          <w:rStyle w:val="Emphasis"/>
          <w:rFonts w:asciiTheme="majorHAnsi" w:hAnsiTheme="majorHAnsi" w:cstheme="majorHAnsi"/>
        </w:rPr>
        <w:t>irreversible changes</w:t>
      </w:r>
      <w:r w:rsidRPr="00E62B06">
        <w:rPr>
          <w:rFonts w:asciiTheme="majorHAnsi" w:hAnsiTheme="majorHAnsi" w:cstheme="majorHAnsi"/>
          <w:sz w:val="16"/>
        </w:rPr>
        <w:t>. 4</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Other forms of knowledge are downplayed, including paleoclimatology, expert advice, and semi-empirical models. IPCC reports present detailed, quantified, complex modelling results, but then briefly note more severe, non- linear, system-change possibilities in a descriptive, non-quantified form. Because policymakers and the media are often drawn to headline numbers, this approach results in less attention being given to the most devastating, difficult-to-quantify outcomes. </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In one example, the IPCC’s Fifth Assessment Report in 2014 projected a sea-level rise of 0.55-0.82 metre by 2100, but said “levels above the likely range cannot be reliably evaluated”. By way of comparison, the higher of two US Department of Defence scenarios is a two-metre rise by 2100, and the “extreme” scenario developed by a number of US government agencies is 2.5 metres by 2100. 5</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Another example is </w:t>
      </w:r>
      <w:r w:rsidRPr="00E62B06">
        <w:rPr>
          <w:rStyle w:val="StyleUnderline"/>
          <w:rFonts w:asciiTheme="majorHAnsi" w:hAnsiTheme="majorHAnsi" w:cstheme="majorHAnsi"/>
        </w:rPr>
        <w:t>the</w:t>
      </w:r>
      <w:r w:rsidRPr="00E62B06">
        <w:rPr>
          <w:rFonts w:asciiTheme="majorHAnsi" w:hAnsiTheme="majorHAnsi" w:cstheme="majorHAnsi"/>
          <w:sz w:val="16"/>
        </w:rPr>
        <w:t xml:space="preserve"> recent </w:t>
      </w:r>
      <w:r w:rsidRPr="00E62B06">
        <w:rPr>
          <w:rStyle w:val="StyleUnderline"/>
          <w:rFonts w:asciiTheme="majorHAnsi" w:hAnsiTheme="majorHAnsi" w:cstheme="majorHAnsi"/>
        </w:rPr>
        <w:t>IPCC</w:t>
      </w:r>
      <w:r w:rsidRPr="00E62B06">
        <w:rPr>
          <w:rFonts w:asciiTheme="majorHAnsi" w:hAnsiTheme="majorHAnsi" w:cstheme="majorHAnsi"/>
          <w:sz w:val="16"/>
        </w:rPr>
        <w:t xml:space="preserve"> 1.5°C </w:t>
      </w:r>
      <w:r w:rsidRPr="00E62B06">
        <w:rPr>
          <w:rStyle w:val="StyleUnderline"/>
          <w:rFonts w:asciiTheme="majorHAnsi" w:hAnsiTheme="majorHAnsi" w:cstheme="majorHAnsi"/>
        </w:rPr>
        <w:t>report</w:t>
      </w:r>
      <w:r w:rsidRPr="00E62B06">
        <w:rPr>
          <w:rFonts w:asciiTheme="majorHAnsi" w:hAnsiTheme="majorHAnsi" w:cstheme="majorHAnsi"/>
          <w:sz w:val="16"/>
        </w:rPr>
        <w:t xml:space="preserve">, which </w:t>
      </w:r>
      <w:r w:rsidRPr="00E62B06">
        <w:rPr>
          <w:rStyle w:val="StyleUnderline"/>
          <w:rFonts w:asciiTheme="majorHAnsi" w:hAnsiTheme="majorHAnsi" w:cstheme="majorHAnsi"/>
        </w:rPr>
        <w:t>projected that warming would continue at the current rate of 0.2°C per decade</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and reach the 1.5°C mark </w:t>
      </w:r>
      <w:r w:rsidRPr="00E62B06">
        <w:rPr>
          <w:rStyle w:val="Emphasis"/>
          <w:rFonts w:asciiTheme="majorHAnsi" w:hAnsiTheme="majorHAnsi" w:cstheme="majorHAnsi"/>
        </w:rPr>
        <w:t>around 2040</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However </w:t>
      </w:r>
      <w:r w:rsidRPr="00E62B06">
        <w:rPr>
          <w:rStyle w:val="StyleUnderline"/>
          <w:rFonts w:asciiTheme="majorHAnsi" w:hAnsiTheme="majorHAnsi" w:cstheme="majorHAnsi"/>
          <w:highlight w:val="cyan"/>
        </w:rPr>
        <w:t>the 1.5°C</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boundary</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is likely to be passed</w:t>
      </w:r>
      <w:r w:rsidRPr="00E62B06">
        <w:rPr>
          <w:rStyle w:val="StyleUnderline"/>
          <w:rFonts w:asciiTheme="majorHAnsi" w:hAnsiTheme="majorHAnsi" w:cstheme="majorHAnsi"/>
        </w:rPr>
        <w:t xml:space="preserve"> in </w:t>
      </w:r>
      <w:r w:rsidRPr="00E62B06">
        <w:rPr>
          <w:rStyle w:val="Emphasis"/>
          <w:rFonts w:asciiTheme="majorHAnsi" w:hAnsiTheme="majorHAnsi" w:cstheme="majorHAnsi"/>
        </w:rPr>
        <w:t>half that time</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around</w:t>
      </w:r>
      <w:r w:rsidRPr="00E62B06">
        <w:rPr>
          <w:rFonts w:asciiTheme="majorHAnsi" w:hAnsiTheme="majorHAnsi" w:cstheme="majorHAnsi"/>
          <w:sz w:val="16"/>
          <w:highlight w:val="cyan"/>
        </w:rPr>
        <w:t xml:space="preserve"> </w:t>
      </w:r>
      <w:r w:rsidRPr="00E62B06">
        <w:rPr>
          <w:rStyle w:val="Emphasis"/>
          <w:rFonts w:asciiTheme="majorHAnsi" w:hAnsiTheme="majorHAnsi" w:cstheme="majorHAnsi"/>
          <w:highlight w:val="cyan"/>
        </w:rPr>
        <w:t>2030</w:t>
      </w:r>
      <w:r w:rsidRPr="00E62B06">
        <w:rPr>
          <w:rFonts w:asciiTheme="majorHAnsi" w:hAnsiTheme="majorHAnsi" w:cstheme="majorHAnsi"/>
          <w:sz w:val="16"/>
        </w:rPr>
        <w:t xml:space="preserve">, and the 2°C boundary around 2045, </w:t>
      </w:r>
      <w:r w:rsidRPr="00E62B06">
        <w:rPr>
          <w:rStyle w:val="StyleUnderline"/>
          <w:rFonts w:asciiTheme="majorHAnsi" w:hAnsiTheme="majorHAnsi" w:cstheme="majorHAnsi"/>
        </w:rPr>
        <w:t xml:space="preserve">due to </w:t>
      </w:r>
      <w:r w:rsidRPr="00E62B06">
        <w:rPr>
          <w:rStyle w:val="Emphasis"/>
          <w:rFonts w:asciiTheme="majorHAnsi" w:hAnsiTheme="majorHAnsi" w:cstheme="majorHAnsi"/>
        </w:rPr>
        <w:t>accelerating anthropogenic emissions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decreased</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aerosol loading</w:t>
      </w:r>
      <w:r w:rsidRPr="00E62B06">
        <w:rPr>
          <w:rStyle w:val="StyleUnderline"/>
          <w:rFonts w:asciiTheme="majorHAnsi" w:hAnsiTheme="majorHAnsi" w:cstheme="majorHAnsi"/>
        </w:rPr>
        <w:t xml:space="preserve"> and changing </w:t>
      </w:r>
      <w:r w:rsidRPr="00E62B06">
        <w:rPr>
          <w:rStyle w:val="Emphasis"/>
          <w:rFonts w:asciiTheme="majorHAnsi" w:hAnsiTheme="majorHAnsi" w:cstheme="majorHAnsi"/>
        </w:rPr>
        <w:t>ocean circulation conditions</w:t>
      </w:r>
      <w:r w:rsidRPr="00E62B06">
        <w:rPr>
          <w:rFonts w:asciiTheme="majorHAnsi" w:hAnsiTheme="majorHAnsi" w:cstheme="majorHAnsi"/>
          <w:sz w:val="16"/>
        </w:rPr>
        <w:t>.6</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EXISTENTIAL RISK </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An existential risk to civilisation is one posing permanent large negative consequences to humanity which may never be undone, either annihilating intelligent life or permanently and drastically curtailing its potential. </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highlight w:val="cyan"/>
        </w:rPr>
        <w:t>With</w:t>
      </w:r>
      <w:r w:rsidRPr="00E62B06">
        <w:rPr>
          <w:rFonts w:asciiTheme="majorHAnsi" w:hAnsiTheme="majorHAnsi" w:cstheme="majorHAnsi"/>
          <w:sz w:val="16"/>
        </w:rPr>
        <w:t xml:space="preserve"> the commitments by nations to the 2015 Paris Agreement, </w:t>
      </w:r>
      <w:r w:rsidRPr="00E62B06">
        <w:rPr>
          <w:rStyle w:val="StyleUnderline"/>
          <w:rFonts w:asciiTheme="majorHAnsi" w:hAnsiTheme="majorHAnsi" w:cstheme="majorHAnsi"/>
        </w:rPr>
        <w:t>the current path of warming is 3°C</w:t>
      </w:r>
      <w:r w:rsidRPr="00E62B06">
        <w:rPr>
          <w:rFonts w:asciiTheme="majorHAnsi" w:hAnsiTheme="majorHAnsi" w:cstheme="majorHAnsi"/>
          <w:sz w:val="16"/>
        </w:rPr>
        <w:t xml:space="preserve"> or more by 2100. But </w:t>
      </w:r>
      <w:r w:rsidRPr="00E62B06">
        <w:rPr>
          <w:rStyle w:val="StyleUnderline"/>
          <w:rFonts w:asciiTheme="majorHAnsi" w:hAnsiTheme="majorHAnsi" w:cstheme="majorHAnsi"/>
        </w:rPr>
        <w:t>this figure does not include</w:t>
      </w:r>
      <w:r w:rsidRPr="00E62B06">
        <w:rPr>
          <w:rFonts w:asciiTheme="majorHAnsi" w:hAnsiTheme="majorHAnsi" w:cstheme="majorHAnsi"/>
          <w:sz w:val="16"/>
        </w:rPr>
        <w:t xml:space="preserve"> “</w:t>
      </w:r>
      <w:r w:rsidRPr="00E62B06">
        <w:rPr>
          <w:rStyle w:val="Emphasis"/>
          <w:rFonts w:asciiTheme="majorHAnsi" w:hAnsiTheme="majorHAnsi" w:cstheme="majorHAnsi"/>
        </w:rPr>
        <w:t>long-term</w:t>
      </w:r>
      <w:r w:rsidRPr="00E62B06">
        <w:rPr>
          <w:rFonts w:asciiTheme="majorHAnsi" w:hAnsiTheme="majorHAnsi" w:cstheme="majorHAnsi"/>
          <w:sz w:val="16"/>
        </w:rPr>
        <w:t xml:space="preserve">” </w:t>
      </w:r>
      <w:r w:rsidRPr="00E62B06">
        <w:rPr>
          <w:rStyle w:val="Emphasis"/>
          <w:rFonts w:asciiTheme="majorHAnsi" w:hAnsiTheme="majorHAnsi" w:cstheme="majorHAnsi"/>
          <w:highlight w:val="cyan"/>
        </w:rPr>
        <w:t>carbon-cycle feedbacks</w:t>
      </w:r>
      <w:r w:rsidRPr="00E62B06">
        <w:rPr>
          <w:rFonts w:asciiTheme="majorHAnsi" w:hAnsiTheme="majorHAnsi" w:cstheme="majorHAnsi"/>
          <w:sz w:val="16"/>
        </w:rPr>
        <w:t xml:space="preserve">, which are materially relevant now and in the near future due to the unprecedented rate at which human activity is perturbing the climate system. Taking these into account,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highlight w:val="cyan"/>
        </w:rPr>
        <w:t>Paris</w:t>
      </w:r>
      <w:r w:rsidRPr="00E62B06">
        <w:rPr>
          <w:rStyle w:val="Emphasis"/>
          <w:rFonts w:asciiTheme="majorHAnsi" w:hAnsiTheme="majorHAnsi" w:cstheme="majorHAnsi"/>
        </w:rPr>
        <w:t xml:space="preserve"> path </w:t>
      </w:r>
      <w:r w:rsidRPr="00E62B06">
        <w:rPr>
          <w:rStyle w:val="StyleUnderline"/>
          <w:rFonts w:asciiTheme="majorHAnsi" w:hAnsiTheme="majorHAnsi" w:cstheme="majorHAnsi"/>
          <w:highlight w:val="cyan"/>
        </w:rPr>
        <w:t>would lead to</w:t>
      </w:r>
      <w:r w:rsidRPr="00E62B06">
        <w:rPr>
          <w:rStyle w:val="StyleUnderline"/>
          <w:rFonts w:asciiTheme="majorHAnsi" w:hAnsiTheme="majorHAnsi" w:cstheme="majorHAnsi"/>
        </w:rPr>
        <w:t xml:space="preserve"> around </w:t>
      </w:r>
      <w:r w:rsidRPr="00E62B06">
        <w:rPr>
          <w:rStyle w:val="Emphasis"/>
          <w:rFonts w:asciiTheme="majorHAnsi" w:hAnsiTheme="majorHAnsi" w:cstheme="majorHAnsi"/>
          <w:highlight w:val="cyan"/>
        </w:rPr>
        <w:t>5°C of warming</w:t>
      </w:r>
      <w:r w:rsidRPr="00E62B06">
        <w:rPr>
          <w:rStyle w:val="Emphasis"/>
          <w:rFonts w:asciiTheme="majorHAnsi" w:hAnsiTheme="majorHAnsi" w:cstheme="majorHAnsi"/>
        </w:rPr>
        <w:t xml:space="preserve"> </w:t>
      </w:r>
      <w:r w:rsidRPr="00E62B06">
        <w:rPr>
          <w:rStyle w:val="StyleUnderline"/>
          <w:rFonts w:asciiTheme="majorHAnsi" w:hAnsiTheme="majorHAnsi" w:cstheme="majorHAnsi"/>
        </w:rPr>
        <w:t>by 2100.</w:t>
      </w:r>
      <w:r w:rsidRPr="00E62B06">
        <w:rPr>
          <w:rFonts w:asciiTheme="majorHAnsi" w:hAnsiTheme="majorHAnsi" w:cstheme="majorHAnsi"/>
          <w:sz w:val="16"/>
        </w:rPr>
        <w:t xml:space="preserve"> 7</w:t>
      </w:r>
    </w:p>
    <w:p w:rsidR="00CB488D" w:rsidRPr="00E62B06" w:rsidRDefault="00CB488D" w:rsidP="00CB488D">
      <w:pPr>
        <w:rPr>
          <w:rFonts w:asciiTheme="majorHAnsi" w:hAnsiTheme="majorHAnsi" w:cstheme="majorHAnsi"/>
          <w:sz w:val="16"/>
        </w:rPr>
      </w:pPr>
      <w:r w:rsidRPr="00E62B06">
        <w:rPr>
          <w:rStyle w:val="StyleUnderline"/>
          <w:rFonts w:asciiTheme="majorHAnsi" w:hAnsiTheme="majorHAnsi" w:cstheme="majorHAnsi"/>
        </w:rPr>
        <w:t>Scientists warn</w:t>
      </w:r>
      <w:r w:rsidRPr="00E62B06">
        <w:rPr>
          <w:rFonts w:asciiTheme="majorHAnsi" w:hAnsiTheme="majorHAnsi" w:cstheme="majorHAnsi"/>
          <w:sz w:val="16"/>
        </w:rPr>
        <w:t xml:space="preserve"> that </w:t>
      </w:r>
      <w:r w:rsidRPr="00E62B06">
        <w:rPr>
          <w:rStyle w:val="StyleUnderline"/>
          <w:rFonts w:asciiTheme="majorHAnsi" w:hAnsiTheme="majorHAnsi" w:cstheme="majorHAnsi"/>
          <w:highlight w:val="cyan"/>
        </w:rPr>
        <w:t>warming</w:t>
      </w:r>
      <w:r w:rsidRPr="00E62B06">
        <w:rPr>
          <w:rStyle w:val="StyleUnderline"/>
          <w:rFonts w:asciiTheme="majorHAnsi" w:hAnsiTheme="majorHAnsi" w:cstheme="majorHAnsi"/>
        </w:rPr>
        <w:t xml:space="preserve"> of 4°C is </w:t>
      </w:r>
      <w:r w:rsidRPr="00E62B06">
        <w:rPr>
          <w:rStyle w:val="Emphasis"/>
          <w:rFonts w:asciiTheme="majorHAnsi" w:hAnsiTheme="majorHAnsi" w:cstheme="majorHAnsi"/>
        </w:rPr>
        <w:t>incompatible with an organised global community</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is </w:t>
      </w:r>
      <w:r w:rsidRPr="00E62B06">
        <w:rPr>
          <w:rStyle w:val="Emphasis"/>
          <w:rFonts w:asciiTheme="majorHAnsi" w:hAnsiTheme="majorHAnsi" w:cstheme="majorHAnsi"/>
          <w:highlight w:val="cyan"/>
        </w:rPr>
        <w:t>devastating</w:t>
      </w:r>
      <w:r w:rsidRPr="00E62B06">
        <w:rPr>
          <w:rStyle w:val="StyleUnderline"/>
          <w:rFonts w:asciiTheme="majorHAnsi" w:hAnsiTheme="majorHAnsi" w:cstheme="majorHAnsi"/>
          <w:highlight w:val="cyan"/>
        </w:rPr>
        <w:t xml:space="preserve"> to</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 xml:space="preserve">majority of </w:t>
      </w:r>
      <w:r w:rsidRPr="00E62B06">
        <w:rPr>
          <w:rStyle w:val="Emphasis"/>
          <w:rFonts w:asciiTheme="majorHAnsi" w:hAnsiTheme="majorHAnsi" w:cstheme="majorHAnsi"/>
          <w:highlight w:val="cyan"/>
        </w:rPr>
        <w:t>ecosystems</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and</w:t>
      </w:r>
      <w:r w:rsidRPr="00E62B06">
        <w:rPr>
          <w:rFonts w:asciiTheme="majorHAnsi" w:hAnsiTheme="majorHAnsi" w:cstheme="majorHAnsi"/>
          <w:sz w:val="16"/>
        </w:rPr>
        <w:t xml:space="preserve"> has a high probability of not being stable. The World Bank says it may be “</w:t>
      </w:r>
      <w:r w:rsidRPr="00E62B06">
        <w:rPr>
          <w:rStyle w:val="Emphasis"/>
          <w:rFonts w:asciiTheme="majorHAnsi" w:hAnsiTheme="majorHAnsi" w:cstheme="majorHAnsi"/>
          <w:highlight w:val="cyan"/>
        </w:rPr>
        <w:t>beyond adaptation</w:t>
      </w:r>
      <w:r w:rsidRPr="00E62B06">
        <w:rPr>
          <w:rFonts w:asciiTheme="majorHAnsi" w:hAnsiTheme="majorHAnsi" w:cstheme="majorHAnsi"/>
          <w:sz w:val="16"/>
        </w:rPr>
        <w:t xml:space="preserve">”. But </w:t>
      </w:r>
      <w:r w:rsidRPr="00E62B06">
        <w:rPr>
          <w:rStyle w:val="StyleUnderline"/>
          <w:rFonts w:asciiTheme="majorHAnsi" w:hAnsiTheme="majorHAnsi" w:cstheme="majorHAnsi"/>
        </w:rPr>
        <w:t xml:space="preserve">an </w:t>
      </w:r>
      <w:r w:rsidRPr="00E62B06">
        <w:rPr>
          <w:rStyle w:val="Emphasis"/>
          <w:rFonts w:asciiTheme="majorHAnsi" w:hAnsiTheme="majorHAnsi" w:cstheme="majorHAnsi"/>
        </w:rPr>
        <w:t>existential threat</w:t>
      </w:r>
      <w:r w:rsidRPr="00E62B06">
        <w:rPr>
          <w:rStyle w:val="StyleUnderline"/>
          <w:rFonts w:asciiTheme="majorHAnsi" w:hAnsiTheme="majorHAnsi" w:cstheme="majorHAnsi"/>
        </w:rPr>
        <w:t xml:space="preserve"> may also exist for many peoples and regions at a significantly </w:t>
      </w:r>
      <w:r w:rsidRPr="00E62B06">
        <w:rPr>
          <w:rStyle w:val="Emphasis"/>
          <w:rFonts w:asciiTheme="majorHAnsi" w:hAnsiTheme="majorHAnsi" w:cstheme="majorHAnsi"/>
        </w:rPr>
        <w:t>lower level of warming</w:t>
      </w:r>
      <w:r w:rsidRPr="00E62B06">
        <w:rPr>
          <w:rFonts w:asciiTheme="majorHAnsi" w:hAnsiTheme="majorHAnsi" w:cstheme="majorHAnsi"/>
          <w:sz w:val="16"/>
        </w:rPr>
        <w:t>. In 2017, 3°C of warming was categorised as “catastrophic” with a warning that, on a path of unchecked emissions, low-probability, high-impact warming could be catastrophic by 2050. 9</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The Emeritus Director of the Potsdam Institute, Prof. Hans Joachim Schellnhuber, warns that “</w:t>
      </w:r>
      <w:r w:rsidRPr="00E62B06">
        <w:rPr>
          <w:rStyle w:val="StyleUnderline"/>
          <w:rFonts w:asciiTheme="majorHAnsi" w:hAnsiTheme="majorHAnsi" w:cstheme="majorHAnsi"/>
        </w:rPr>
        <w:t xml:space="preserve">climate change is now </w:t>
      </w:r>
      <w:r w:rsidRPr="00E62B06">
        <w:rPr>
          <w:rStyle w:val="Emphasis"/>
          <w:rFonts w:asciiTheme="majorHAnsi" w:hAnsiTheme="majorHAnsi" w:cstheme="majorHAnsi"/>
        </w:rPr>
        <w:t>reaching the end-game</w:t>
      </w:r>
      <w:r w:rsidRPr="00E62B06">
        <w:rPr>
          <w:rFonts w:asciiTheme="majorHAnsi" w:hAnsiTheme="majorHAnsi" w:cstheme="majorHAnsi"/>
          <w:sz w:val="16"/>
        </w:rPr>
        <w:t>, where very soon humanity must choose between taking unprecedented action, or accepting that it has been left too late and bear the consequences.” He says that if we continue down the present path “</w:t>
      </w:r>
      <w:r w:rsidRPr="00E62B06">
        <w:rPr>
          <w:rStyle w:val="StyleUnderline"/>
          <w:rFonts w:asciiTheme="majorHAnsi" w:hAnsiTheme="majorHAnsi" w:cstheme="majorHAnsi"/>
        </w:rPr>
        <w:t xml:space="preserve">there is a </w:t>
      </w:r>
      <w:r w:rsidRPr="00E62B06">
        <w:rPr>
          <w:rStyle w:val="Emphasis"/>
          <w:rFonts w:asciiTheme="majorHAnsi" w:hAnsiTheme="majorHAnsi" w:cstheme="majorHAnsi"/>
        </w:rPr>
        <w:t>very big risk</w:t>
      </w:r>
      <w:r w:rsidRPr="00E62B06">
        <w:rPr>
          <w:rStyle w:val="StyleUnderline"/>
          <w:rFonts w:asciiTheme="majorHAnsi" w:hAnsiTheme="majorHAnsi" w:cstheme="majorHAnsi"/>
        </w:rPr>
        <w:t xml:space="preserve"> that we will just </w:t>
      </w:r>
      <w:r w:rsidRPr="00E62B06">
        <w:rPr>
          <w:rStyle w:val="Emphasis"/>
          <w:rFonts w:asciiTheme="majorHAnsi" w:hAnsiTheme="majorHAnsi" w:cstheme="majorHAnsi"/>
        </w:rPr>
        <w:t>end our civilisation</w:t>
      </w:r>
      <w:r w:rsidRPr="00E62B06">
        <w:rPr>
          <w:rFonts w:asciiTheme="majorHAnsi" w:hAnsiTheme="majorHAnsi" w:cstheme="majorHAnsi"/>
          <w:sz w:val="16"/>
        </w:rPr>
        <w:t>. The human species will survive somehow but we will destroy almost everything we have built up over the last two thousand years.” 11</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Unfortunately, </w:t>
      </w:r>
      <w:r w:rsidRPr="00E62B06">
        <w:rPr>
          <w:rStyle w:val="Emphasis"/>
          <w:rFonts w:asciiTheme="majorHAnsi" w:hAnsiTheme="majorHAnsi" w:cstheme="majorHAnsi"/>
          <w:highlight w:val="cyan"/>
        </w:rPr>
        <w:t>conventional risk</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and probability </w:t>
      </w:r>
      <w:r w:rsidRPr="00E62B06">
        <w:rPr>
          <w:rStyle w:val="Emphasis"/>
          <w:rFonts w:asciiTheme="majorHAnsi" w:hAnsiTheme="majorHAnsi" w:cstheme="majorHAnsi"/>
          <w:highlight w:val="cyan"/>
        </w:rPr>
        <w:t>analysis</w:t>
      </w:r>
      <w:r w:rsidRPr="00E62B06">
        <w:rPr>
          <w:rStyle w:val="StyleUnderline"/>
          <w:rFonts w:asciiTheme="majorHAnsi" w:hAnsiTheme="majorHAnsi" w:cstheme="majorHAnsi"/>
          <w:highlight w:val="cyan"/>
        </w:rPr>
        <w:t xml:space="preserve"> becomes </w:t>
      </w:r>
      <w:r w:rsidRPr="00E62B06">
        <w:rPr>
          <w:rStyle w:val="Emphasis"/>
          <w:rFonts w:asciiTheme="majorHAnsi" w:hAnsiTheme="majorHAnsi" w:cstheme="majorHAnsi"/>
          <w:highlight w:val="cyan"/>
        </w:rPr>
        <w:t>useless in these circumstances</w:t>
      </w:r>
      <w:r w:rsidRPr="00E62B06">
        <w:rPr>
          <w:rStyle w:val="StyleUnderline"/>
          <w:rFonts w:asciiTheme="majorHAnsi" w:hAnsiTheme="majorHAnsi" w:cstheme="majorHAnsi"/>
        </w:rPr>
        <w:t xml:space="preserve"> because it excludes the full implications of outlier events and possibilities lurking at the fringes</w:t>
      </w:r>
      <w:r w:rsidRPr="00E62B06">
        <w:rPr>
          <w:rFonts w:asciiTheme="majorHAnsi" w:hAnsiTheme="majorHAnsi" w:cstheme="majorHAnsi"/>
          <w:sz w:val="16"/>
        </w:rPr>
        <w:t>.12</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Prudent risk-management means a tough, objective look at the real risks to which we are exposed, especially at those “fat-tail” events, which may have consequences that are damaging beyond quantification, and threaten the survival of human civilisation.</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Global warming projections display a “fat-tailed” distribution with a greater likelihood of warming that is well in excess of the average amount of warming predicted by climate models, and are of a higher probability than would be expected under typical statistical assumptions. More importantly, the risk lies disproportionately in the “fat-tail” outcomes, as illustrated in Figure 1.</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This is a particular concern with potential </w:t>
      </w:r>
      <w:r w:rsidRPr="00E62B06">
        <w:rPr>
          <w:rStyle w:val="Emphasis"/>
          <w:rFonts w:asciiTheme="majorHAnsi" w:hAnsiTheme="majorHAnsi" w:cstheme="majorHAnsi"/>
          <w:highlight w:val="cyan"/>
        </w:rPr>
        <w:t>climate tipping-points</w:t>
      </w:r>
      <w:r w:rsidRPr="00E62B06">
        <w:rPr>
          <w:rFonts w:asciiTheme="majorHAnsi" w:hAnsiTheme="majorHAnsi" w:cstheme="majorHAnsi"/>
          <w:sz w:val="16"/>
        </w:rPr>
        <w:t xml:space="preserve"> — </w:t>
      </w:r>
      <w:r w:rsidRPr="00E62B06">
        <w:rPr>
          <w:rStyle w:val="StyleUnderline"/>
          <w:rFonts w:asciiTheme="majorHAnsi" w:hAnsiTheme="majorHAnsi" w:cstheme="majorHAnsi"/>
        </w:rPr>
        <w:t>passing critical thresholds which result in step changes in the climate system that will be irreversible on human timescales</w:t>
      </w:r>
      <w:r w:rsidRPr="00E62B06">
        <w:rPr>
          <w:rFonts w:asciiTheme="majorHAnsi" w:hAnsiTheme="majorHAnsi" w:cstheme="majorHAnsi"/>
          <w:sz w:val="16"/>
        </w:rPr>
        <w:t xml:space="preserve"> — </w:t>
      </w:r>
      <w:r w:rsidRPr="00E62B06">
        <w:rPr>
          <w:rStyle w:val="StyleUnderline"/>
          <w:rFonts w:asciiTheme="majorHAnsi" w:hAnsiTheme="majorHAnsi" w:cstheme="majorHAnsi"/>
          <w:highlight w:val="cyan"/>
        </w:rPr>
        <w:t>such as</w:t>
      </w:r>
      <w:r w:rsidRPr="00E62B06">
        <w:rPr>
          <w:rFonts w:asciiTheme="majorHAnsi" w:hAnsiTheme="majorHAnsi" w:cstheme="majorHAnsi"/>
          <w:sz w:val="16"/>
        </w:rPr>
        <w:t xml:space="preserve"> the </w:t>
      </w:r>
      <w:r w:rsidRPr="00E62B06">
        <w:rPr>
          <w:rStyle w:val="Emphasis"/>
          <w:rFonts w:asciiTheme="majorHAnsi" w:hAnsiTheme="majorHAnsi" w:cstheme="majorHAnsi"/>
          <w:highlight w:val="cyan"/>
        </w:rPr>
        <w:t>polar ice sheets</w:t>
      </w:r>
      <w:r w:rsidRPr="00E62B06">
        <w:rPr>
          <w:rFonts w:asciiTheme="majorHAnsi" w:hAnsiTheme="majorHAnsi" w:cstheme="majorHAnsi"/>
          <w:sz w:val="16"/>
        </w:rPr>
        <w:t xml:space="preserve"> (</w:t>
      </w:r>
      <w:r w:rsidRPr="00E62B06">
        <w:rPr>
          <w:rStyle w:val="StyleUnderline"/>
          <w:rFonts w:asciiTheme="majorHAnsi" w:hAnsiTheme="majorHAnsi" w:cstheme="majorHAnsi"/>
        </w:rPr>
        <w:t>and</w:t>
      </w:r>
      <w:r w:rsidRPr="00E62B06">
        <w:rPr>
          <w:rFonts w:asciiTheme="majorHAnsi" w:hAnsiTheme="majorHAnsi" w:cstheme="majorHAnsi"/>
          <w:sz w:val="16"/>
        </w:rPr>
        <w:t xml:space="preserve"> hence </w:t>
      </w:r>
      <w:r w:rsidRPr="00E62B06">
        <w:rPr>
          <w:rStyle w:val="Emphasis"/>
          <w:rFonts w:asciiTheme="majorHAnsi" w:hAnsiTheme="majorHAnsi" w:cstheme="majorHAnsi"/>
        </w:rPr>
        <w:t>sea levels</w:t>
      </w:r>
      <w:r w:rsidRPr="00E62B06">
        <w:rPr>
          <w:rFonts w:asciiTheme="majorHAnsi" w:hAnsiTheme="majorHAnsi" w:cstheme="majorHAnsi"/>
          <w:sz w:val="16"/>
        </w:rPr>
        <w:t xml:space="preserve">), </w:t>
      </w:r>
      <w:r w:rsidRPr="00E62B06">
        <w:rPr>
          <w:rStyle w:val="Emphasis"/>
          <w:rFonts w:asciiTheme="majorHAnsi" w:hAnsiTheme="majorHAnsi" w:cstheme="majorHAnsi"/>
          <w:highlight w:val="cyan"/>
        </w:rPr>
        <w:t>permafrost</w:t>
      </w:r>
      <w:r w:rsidRPr="00E62B06">
        <w:rPr>
          <w:rFonts w:asciiTheme="majorHAnsi" w:hAnsiTheme="majorHAnsi" w:cstheme="majorHAnsi"/>
          <w:sz w:val="16"/>
          <w:highlight w:val="cyan"/>
        </w:rPr>
        <w:t xml:space="preserve"> </w:t>
      </w:r>
      <w:r w:rsidRPr="00E62B06">
        <w:rPr>
          <w:rStyle w:val="StyleUnderline"/>
          <w:rFonts w:asciiTheme="majorHAnsi" w:hAnsiTheme="majorHAnsi" w:cstheme="majorHAnsi"/>
          <w:highlight w:val="cyan"/>
        </w:rPr>
        <w:t>and</w:t>
      </w:r>
      <w:r w:rsidRPr="00E62B06">
        <w:rPr>
          <w:rStyle w:val="StyleUnderline"/>
          <w:rFonts w:asciiTheme="majorHAnsi" w:hAnsiTheme="majorHAnsi" w:cstheme="majorHAnsi"/>
        </w:rPr>
        <w:t xml:space="preserve"> other </w:t>
      </w:r>
      <w:r w:rsidRPr="00E62B06">
        <w:rPr>
          <w:rStyle w:val="Emphasis"/>
          <w:rFonts w:asciiTheme="majorHAnsi" w:hAnsiTheme="majorHAnsi" w:cstheme="majorHAnsi"/>
          <w:highlight w:val="cyan"/>
        </w:rPr>
        <w:t>carbon stores</w:t>
      </w:r>
      <w:r w:rsidRPr="00E62B06">
        <w:rPr>
          <w:rStyle w:val="StyleUnderline"/>
          <w:rFonts w:asciiTheme="majorHAnsi" w:hAnsiTheme="majorHAnsi" w:cstheme="majorHAnsi"/>
        </w:rPr>
        <w:t xml:space="preserve">, where the impacts of global warming </w:t>
      </w:r>
      <w:r w:rsidRPr="00E62B06">
        <w:rPr>
          <w:rStyle w:val="StyleUnderline"/>
          <w:rFonts w:asciiTheme="majorHAnsi" w:hAnsiTheme="majorHAnsi" w:cstheme="majorHAnsi"/>
          <w:highlight w:val="cyan"/>
        </w:rPr>
        <w:t xml:space="preserve">are </w:t>
      </w:r>
      <w:r w:rsidRPr="00E62B06">
        <w:rPr>
          <w:rStyle w:val="Emphasis"/>
          <w:rFonts w:asciiTheme="majorHAnsi" w:hAnsiTheme="majorHAnsi" w:cstheme="majorHAnsi"/>
          <w:highlight w:val="cyan"/>
        </w:rPr>
        <w:t>non-linear</w:t>
      </w:r>
      <w:r w:rsidRPr="00E62B06">
        <w:rPr>
          <w:rStyle w:val="StyleUnderline"/>
          <w:rFonts w:asciiTheme="majorHAnsi" w:hAnsiTheme="majorHAnsi" w:cstheme="majorHAnsi"/>
          <w:highlight w:val="cyan"/>
        </w:rPr>
        <w:t xml:space="preserve"> and </w:t>
      </w:r>
      <w:r w:rsidRPr="00E62B06">
        <w:rPr>
          <w:rStyle w:val="Emphasis"/>
          <w:rFonts w:asciiTheme="majorHAnsi" w:hAnsiTheme="majorHAnsi" w:cstheme="majorHAnsi"/>
          <w:highlight w:val="cyan"/>
        </w:rPr>
        <w:t>difficult to model</w:t>
      </w:r>
      <w:r w:rsidRPr="00E62B06">
        <w:rPr>
          <w:rFonts w:asciiTheme="majorHAnsi" w:hAnsiTheme="majorHAnsi" w:cstheme="majorHAnsi"/>
          <w:sz w:val="16"/>
        </w:rPr>
        <w:t xml:space="preserve"> with current scientific knowledge.</w:t>
      </w:r>
    </w:p>
    <w:p w:rsidR="00CB488D" w:rsidRPr="00E62B06" w:rsidRDefault="00CB488D" w:rsidP="00CB488D">
      <w:pPr>
        <w:rPr>
          <w:rFonts w:asciiTheme="majorHAnsi" w:hAnsiTheme="majorHAnsi" w:cstheme="majorHAnsi"/>
          <w:sz w:val="16"/>
        </w:rPr>
      </w:pPr>
      <w:r w:rsidRPr="00E62B06">
        <w:rPr>
          <w:rFonts w:asciiTheme="majorHAnsi" w:hAnsiTheme="majorHAnsi" w:cstheme="majorHAnsi"/>
          <w:sz w:val="16"/>
        </w:rPr>
        <w:t xml:space="preserve">Recently, attention has been given to </w:t>
      </w:r>
      <w:r w:rsidRPr="00E62B06">
        <w:rPr>
          <w:rStyle w:val="StyleUnderline"/>
          <w:rFonts w:asciiTheme="majorHAnsi" w:hAnsiTheme="majorHAnsi" w:cstheme="majorHAnsi"/>
          <w:highlight w:val="cyan"/>
        </w:rPr>
        <w:t>a</w:t>
      </w:r>
      <w:r w:rsidRPr="00E62B06">
        <w:rPr>
          <w:rStyle w:val="StyleUnderline"/>
          <w:rFonts w:asciiTheme="majorHAnsi" w:hAnsiTheme="majorHAnsi" w:cstheme="majorHAnsi"/>
        </w:rPr>
        <w:t xml:space="preserve"> “</w:t>
      </w:r>
      <w:r w:rsidRPr="00E62B06">
        <w:rPr>
          <w:rStyle w:val="Emphasis"/>
          <w:rFonts w:asciiTheme="majorHAnsi" w:hAnsiTheme="majorHAnsi" w:cstheme="majorHAnsi"/>
          <w:highlight w:val="cyan"/>
        </w:rPr>
        <w:t>hothouse Earth</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scenario</w:t>
      </w:r>
      <w:r w:rsidRPr="00E62B06">
        <w:rPr>
          <w:rFonts w:asciiTheme="majorHAnsi" w:hAnsiTheme="majorHAnsi" w:cstheme="majorHAnsi"/>
          <w:sz w:val="16"/>
        </w:rPr>
        <w:t xml:space="preserve">, in which system feedbacks and their mutual interaction </w:t>
      </w:r>
      <w:r w:rsidRPr="00E62B06">
        <w:rPr>
          <w:rStyle w:val="StyleUnderline"/>
          <w:rFonts w:asciiTheme="majorHAnsi" w:hAnsiTheme="majorHAnsi" w:cstheme="majorHAnsi"/>
        </w:rPr>
        <w:t xml:space="preserve">could drive the Earth System climate to a point of </w:t>
      </w:r>
      <w:r w:rsidRPr="00E62B06">
        <w:rPr>
          <w:rStyle w:val="Emphasis"/>
          <w:rFonts w:asciiTheme="majorHAnsi" w:hAnsiTheme="majorHAnsi" w:cstheme="majorHAnsi"/>
        </w:rPr>
        <w:t>no return,</w:t>
      </w:r>
      <w:r w:rsidRPr="00E62B06">
        <w:rPr>
          <w:rStyle w:val="StyleUnderline"/>
          <w:rFonts w:asciiTheme="majorHAnsi" w:hAnsiTheme="majorHAnsi" w:cstheme="majorHAnsi"/>
        </w:rPr>
        <w:t xml:space="preserve"> whereby further warming would become </w:t>
      </w:r>
      <w:r w:rsidRPr="00E62B06">
        <w:rPr>
          <w:rStyle w:val="Emphasis"/>
          <w:rFonts w:asciiTheme="majorHAnsi" w:hAnsiTheme="majorHAnsi" w:cstheme="majorHAnsi"/>
        </w:rPr>
        <w:t>self-sustaining</w:t>
      </w:r>
      <w:r w:rsidRPr="00E62B06">
        <w:rPr>
          <w:rFonts w:asciiTheme="majorHAnsi" w:hAnsiTheme="majorHAnsi" w:cstheme="majorHAnsi"/>
          <w:sz w:val="16"/>
        </w:rPr>
        <w:t xml:space="preserve">. </w:t>
      </w:r>
      <w:r w:rsidRPr="00E62B06">
        <w:rPr>
          <w:rStyle w:val="StyleUnderline"/>
          <w:rFonts w:asciiTheme="majorHAnsi" w:hAnsiTheme="majorHAnsi" w:cstheme="majorHAnsi"/>
        </w:rPr>
        <w:t>This “</w:t>
      </w:r>
      <w:r w:rsidRPr="00E62B06">
        <w:rPr>
          <w:rStyle w:val="Emphasis"/>
          <w:rFonts w:asciiTheme="majorHAnsi" w:hAnsiTheme="majorHAnsi" w:cstheme="majorHAnsi"/>
        </w:rPr>
        <w:t>hothouse Earth</w:t>
      </w:r>
      <w:r w:rsidRPr="00E62B06">
        <w:rPr>
          <w:rStyle w:val="StyleUnderline"/>
          <w:rFonts w:asciiTheme="majorHAnsi" w:hAnsiTheme="majorHAnsi" w:cstheme="majorHAnsi"/>
        </w:rPr>
        <w:t xml:space="preserve">” planetary </w:t>
      </w:r>
      <w:r w:rsidRPr="00E62B06">
        <w:rPr>
          <w:rStyle w:val="StyleUnderline"/>
          <w:rFonts w:asciiTheme="majorHAnsi" w:hAnsiTheme="majorHAnsi" w:cstheme="majorHAnsi"/>
          <w:highlight w:val="cyan"/>
        </w:rPr>
        <w:t>threshold could exist at</w:t>
      </w:r>
      <w:r w:rsidRPr="00E62B06">
        <w:rPr>
          <w:rStyle w:val="StyleUnderline"/>
          <w:rFonts w:asciiTheme="majorHAnsi" w:hAnsiTheme="majorHAnsi" w:cstheme="majorHAnsi"/>
        </w:rPr>
        <w:t xml:space="preserve"> a temperature rise as low as </w:t>
      </w:r>
      <w:r w:rsidRPr="00E62B06">
        <w:rPr>
          <w:rStyle w:val="Emphasis"/>
          <w:rFonts w:asciiTheme="majorHAnsi" w:hAnsiTheme="majorHAnsi" w:cstheme="majorHAnsi"/>
          <w:highlight w:val="cyan"/>
        </w:rPr>
        <w:t>2°C</w:t>
      </w:r>
      <w:r w:rsidRPr="00E62B06">
        <w:rPr>
          <w:rStyle w:val="StyleUnderline"/>
          <w:rFonts w:asciiTheme="majorHAnsi" w:hAnsiTheme="majorHAnsi" w:cstheme="majorHAnsi"/>
          <w:highlight w:val="cyan"/>
        </w:rPr>
        <w:t xml:space="preserve">, possibly </w:t>
      </w:r>
      <w:r w:rsidRPr="00E62B06">
        <w:rPr>
          <w:rStyle w:val="Emphasis"/>
          <w:rFonts w:asciiTheme="majorHAnsi" w:hAnsiTheme="majorHAnsi" w:cstheme="majorHAnsi"/>
          <w:highlight w:val="cyan"/>
        </w:rPr>
        <w:t>even lower</w:t>
      </w:r>
      <w:r w:rsidRPr="00E62B06">
        <w:rPr>
          <w:rFonts w:asciiTheme="majorHAnsi" w:hAnsiTheme="majorHAnsi" w:cstheme="majorHAnsi"/>
          <w:sz w:val="16"/>
        </w:rPr>
        <w:t>.13</w:t>
      </w:r>
    </w:p>
    <w:p w:rsidR="00CB488D" w:rsidRPr="00E62B06" w:rsidRDefault="00CB488D" w:rsidP="00CB488D">
      <w:pPr>
        <w:rPr>
          <w:rFonts w:asciiTheme="majorHAnsi" w:hAnsiTheme="majorHAnsi" w:cstheme="majorHAnsi"/>
          <w:b/>
          <w:bCs/>
        </w:rPr>
      </w:pPr>
      <w:r w:rsidRPr="00E62B06">
        <w:rPr>
          <w:rFonts w:asciiTheme="majorHAnsi" w:hAnsiTheme="majorHAnsi" w:cstheme="majorHAnsi"/>
          <w:b/>
          <w:bCs/>
        </w:rPr>
        <w:t>[Footnotes]</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1 Schmidt, G. 2018. “The best case for worst case scenarios”, Real Climate, 19 February 2019, accessed 18 March 2019, http://www.realclimate.org/index.php/archives/2019/02/ the-best-case-for-worst-case-scenarios.</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 xml:space="preserve">2 Brysse, K., et al. 2013, “Climate change prediction: Erring on the side of least drama?”, Global Environmental Change, 23(1), 327-337. </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 xml:space="preserve">3 Campbell, K.M., et al. 2007. The Age of Consequences: The foreign policy and national security implications of global climate change, Washington DC, Centre for Strategic and International Studies /Center for New American Security, 9. </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 xml:space="preserve">4 Wuebbles, D.J., et al. 2017. Climate Science Special Report: Fourth National Climate Assessment, Volume I, Washington DC, US Global Change Research Program, 411. </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 xml:space="preserve">5 Thieler, E.R. and Zervas, C. 2017. Global and Regional Sea Level Rise Scenarios for the United States, NOAA Technical Report NOS CO-OPS 083, Silver Spring MA, NOAA/NOS Center for Operational Oceanographic Products and Services. </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6 Xu, Y., et al. 2018. “Global warming will happen faster than we think”, Nature, 564 (7734), 30-32; Henley, B.J., and King. A.D. 2017. “Trajectories toward the 1.5°C Paris target: Modulation by the Interdecadal Pacific Oscillation”, Geophysical Research Letters, 44(9), 4256-62; Jacob, D., et al. 2018. “Climate Impacts in Europe Under +1.5°C”, Global Warming’, Earth’s Future, 6(2), 264-285.</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 xml:space="preserve">7 Reilly, J., et al. 2015. Energy and Climate Outlook: Perspectives from 2015, Cambridge MA, MIT Program on the Science and Policy of Global Change. </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 xml:space="preserve">8 Spratt, D., and Dunlop, I. 2018. What Lies Beneath: The understatement of existential climate risk , Melbourne, Breakthrough National Centre for Climate Restoration, 14. </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 xml:space="preserve">9 Xu, Y., and Ramanathan, V. 2017. “Well below 2 °C: Mitigation strategies for avoiding dangerous to catastrophic climate changes”, Proceedings of the National Academy of Sciences, 114(39), 10315-10323. </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 xml:space="preserve">10 Schellnhuber, H.J. 2018. “Foreword”, in Spratt, D., and Dunlop, I. 2018, op. cit, 3. </w:t>
      </w:r>
    </w:p>
    <w:p w:rsidR="00CB488D" w:rsidRPr="00E62B06" w:rsidRDefault="00CB488D" w:rsidP="00CB488D">
      <w:pPr>
        <w:rPr>
          <w:rFonts w:asciiTheme="majorHAnsi" w:hAnsiTheme="majorHAnsi" w:cstheme="majorHAnsi"/>
          <w:sz w:val="16"/>
          <w:szCs w:val="16"/>
        </w:rPr>
      </w:pPr>
      <w:r w:rsidRPr="00E62B06">
        <w:rPr>
          <w:rFonts w:asciiTheme="majorHAnsi" w:hAnsiTheme="majorHAnsi" w:cstheme="majorHAnsi"/>
          <w:sz w:val="16"/>
          <w:szCs w:val="16"/>
        </w:rPr>
        <w:t xml:space="preserve">11 Breeze, N. 2018. “It’s non-linearity, stupid”, The Ecologist, 3 January 2019, accessed 18 March 2019, https://theecologist.org/2019/jan/03/its-nonlinearity- stupid </w:t>
      </w:r>
    </w:p>
    <w:p w:rsidR="00580F82" w:rsidRPr="00E62B06" w:rsidRDefault="00580F82" w:rsidP="00580F82">
      <w:pPr>
        <w:pStyle w:val="Heading3"/>
        <w:rPr>
          <w:rFonts w:asciiTheme="majorHAnsi" w:hAnsiTheme="majorHAnsi" w:cstheme="majorHAnsi"/>
        </w:rPr>
      </w:pPr>
      <w:r w:rsidRPr="00E62B06">
        <w:rPr>
          <w:rFonts w:asciiTheme="majorHAnsi" w:hAnsiTheme="majorHAnsi" w:cstheme="majorHAnsi"/>
        </w:rPr>
        <w:t>Bioweapons- Extinction</w:t>
      </w:r>
    </w:p>
    <w:p w:rsidR="00580F82" w:rsidRPr="00E62B06" w:rsidRDefault="00580F82" w:rsidP="00580F82">
      <w:pPr>
        <w:pStyle w:val="Heading4"/>
        <w:rPr>
          <w:rFonts w:asciiTheme="majorHAnsi" w:hAnsiTheme="majorHAnsi" w:cstheme="majorHAnsi"/>
        </w:rPr>
      </w:pPr>
      <w:r w:rsidRPr="00E62B06">
        <w:rPr>
          <w:rFonts w:asciiTheme="majorHAnsi" w:hAnsiTheme="majorHAnsi" w:cstheme="majorHAnsi"/>
        </w:rPr>
        <w:t xml:space="preserve">Bioweapons </w:t>
      </w:r>
      <w:r w:rsidRPr="00E62B06">
        <w:rPr>
          <w:rFonts w:asciiTheme="majorHAnsi" w:hAnsiTheme="majorHAnsi" w:cstheme="majorHAnsi"/>
          <w:u w:val="single"/>
        </w:rPr>
        <w:t>obviate</w:t>
      </w:r>
      <w:r w:rsidRPr="00E62B06">
        <w:rPr>
          <w:rFonts w:asciiTheme="majorHAnsi" w:hAnsiTheme="majorHAnsi" w:cstheme="majorHAnsi"/>
        </w:rPr>
        <w:t xml:space="preserve"> the natural barriers to </w:t>
      </w:r>
      <w:r w:rsidRPr="00E62B06">
        <w:rPr>
          <w:rFonts w:asciiTheme="majorHAnsi" w:hAnsiTheme="majorHAnsi" w:cstheme="majorHAnsi"/>
          <w:u w:val="single"/>
        </w:rPr>
        <w:t>pathogen spread</w:t>
      </w:r>
      <w:r w:rsidRPr="00E62B06">
        <w:rPr>
          <w:rFonts w:asciiTheme="majorHAnsi" w:hAnsiTheme="majorHAnsi" w:cstheme="majorHAnsi"/>
        </w:rPr>
        <w:t xml:space="preserve">---causes </w:t>
      </w:r>
      <w:r w:rsidRPr="00E62B06">
        <w:rPr>
          <w:rFonts w:asciiTheme="majorHAnsi" w:hAnsiTheme="majorHAnsi" w:cstheme="majorHAnsi"/>
          <w:u w:val="single"/>
        </w:rPr>
        <w:t>extinction</w:t>
      </w:r>
      <w:r w:rsidRPr="00E62B06">
        <w:rPr>
          <w:rFonts w:asciiTheme="majorHAnsi" w:hAnsiTheme="majorHAnsi" w:cstheme="majorHAnsi"/>
        </w:rPr>
        <w:t xml:space="preserve">. </w:t>
      </w:r>
    </w:p>
    <w:p w:rsidR="00580F82" w:rsidRPr="00E62B06" w:rsidRDefault="00580F82" w:rsidP="00580F82">
      <w:pPr>
        <w:rPr>
          <w:rFonts w:asciiTheme="majorHAnsi" w:hAnsiTheme="majorHAnsi" w:cstheme="majorHAnsi"/>
        </w:rPr>
      </w:pPr>
      <w:r w:rsidRPr="00E62B06">
        <w:rPr>
          <w:rStyle w:val="Style13ptBold"/>
          <w:rFonts w:asciiTheme="majorHAnsi" w:hAnsiTheme="majorHAnsi" w:cstheme="majorHAnsi"/>
        </w:rPr>
        <w:t>Barratt et al. ‘17</w:t>
      </w:r>
      <w:r w:rsidRPr="00E62B06">
        <w:rPr>
          <w:rFonts w:asciiTheme="majorHAnsi" w:hAnsiTheme="majorHAnsi" w:cstheme="majorHAnsi"/>
        </w:rPr>
        <w:t xml:space="preserve"> </w:t>
      </w:r>
      <w:r w:rsidRPr="00E62B06">
        <w:rPr>
          <w:rFonts w:asciiTheme="majorHAnsi" w:hAnsiTheme="majorHAnsi" w:cstheme="majorHAnsi"/>
          <w:sz w:val="16"/>
          <w:szCs w:val="16"/>
        </w:rPr>
        <w:t xml:space="preserve">— Owen Cotton-Barratt et al- PhD in Pure Mathematics, Oxford, Lecturer in Mathematics at Oxford,  Research Associate at the Future of Humanity Institute; (“Existential Risk: Diplomacy and Governance;” pg. 9; </w:t>
      </w:r>
      <w:hyperlink r:id="rId209" w:history="1">
        <w:r w:rsidRPr="00E62B06">
          <w:rPr>
            <w:rStyle w:val="Hyperlink"/>
            <w:rFonts w:asciiTheme="majorHAnsi" w:hAnsiTheme="majorHAnsi" w:cstheme="majorHAnsi"/>
            <w:sz w:val="16"/>
            <w:szCs w:val="16"/>
          </w:rPr>
          <w:t>https://www.fhi.ox.ac.uk/wp-content/uploads/Existential-Risks-2017-01-23.pdf</w:t>
        </w:r>
      </w:hyperlink>
      <w:r w:rsidRPr="00E62B06">
        <w:rPr>
          <w:rStyle w:val="Hyperlink"/>
          <w:rFonts w:asciiTheme="majorHAnsi" w:hAnsiTheme="majorHAnsi" w:cstheme="majorHAnsi"/>
          <w:sz w:val="16"/>
          <w:szCs w:val="16"/>
        </w:rPr>
        <w:t>; //GrRv)</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1.1.3 Engineered pandemics</w:t>
      </w:r>
    </w:p>
    <w:p w:rsidR="00580F82" w:rsidRPr="00E62B06" w:rsidRDefault="00580F82" w:rsidP="00580F82">
      <w:pPr>
        <w:rPr>
          <w:rStyle w:val="StyleUnderline"/>
          <w:rFonts w:asciiTheme="majorHAnsi" w:hAnsiTheme="majorHAnsi" w:cstheme="majorHAnsi"/>
        </w:rPr>
      </w:pPr>
      <w:r w:rsidRPr="00E62B06">
        <w:rPr>
          <w:rFonts w:asciiTheme="majorHAnsi" w:hAnsiTheme="majorHAnsi" w:cstheme="majorHAnsi"/>
          <w:sz w:val="16"/>
        </w:rPr>
        <w:t xml:space="preserve">For most of human history, natural </w:t>
      </w:r>
      <w:r w:rsidRPr="00E62B06">
        <w:rPr>
          <w:rStyle w:val="Emphasis"/>
          <w:rFonts w:asciiTheme="majorHAnsi" w:hAnsiTheme="majorHAnsi" w:cstheme="majorHAnsi"/>
        </w:rPr>
        <w:t>pandemics</w:t>
      </w:r>
      <w:r w:rsidRPr="00E62B06">
        <w:rPr>
          <w:rStyle w:val="StyleUnderline"/>
          <w:rFonts w:asciiTheme="majorHAnsi" w:hAnsiTheme="majorHAnsi" w:cstheme="majorHAnsi"/>
        </w:rPr>
        <w:t xml:space="preserve"> have posed the </w:t>
      </w:r>
      <w:r w:rsidRPr="00E62B06">
        <w:rPr>
          <w:rStyle w:val="Emphasis"/>
          <w:rFonts w:asciiTheme="majorHAnsi" w:hAnsiTheme="majorHAnsi" w:cstheme="majorHAnsi"/>
        </w:rPr>
        <w:t>greatest risk</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mass global fatalities</w:t>
      </w:r>
      <w:r w:rsidRPr="00E62B06">
        <w:rPr>
          <w:rStyle w:val="StyleUnderline"/>
          <w:rFonts w:asciiTheme="majorHAnsi" w:hAnsiTheme="majorHAnsi" w:cstheme="majorHAnsi"/>
        </w:rPr>
        <w:t>.</w:t>
      </w:r>
      <w:r w:rsidRPr="00E62B06">
        <w:rPr>
          <w:rFonts w:asciiTheme="majorHAnsi" w:hAnsiTheme="majorHAnsi" w:cstheme="majorHAnsi"/>
          <w:sz w:val="16"/>
        </w:rPr>
        <w:t xml:space="preserve">37 However, there are some reasons to believe that natural </w:t>
      </w:r>
      <w:r w:rsidRPr="00E62B06">
        <w:rPr>
          <w:rStyle w:val="StyleUnderline"/>
          <w:rFonts w:asciiTheme="majorHAnsi" w:hAnsiTheme="majorHAnsi" w:cstheme="majorHAnsi"/>
          <w:highlight w:val="cyan"/>
        </w:rPr>
        <w:t>pandemics are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very </w:t>
      </w:r>
      <w:r w:rsidRPr="00E62B06">
        <w:rPr>
          <w:rStyle w:val="Emphasis"/>
          <w:rFonts w:asciiTheme="majorHAnsi" w:hAnsiTheme="majorHAnsi" w:cstheme="majorHAnsi"/>
          <w:highlight w:val="cyan"/>
        </w:rPr>
        <w:t>unlikely</w:t>
      </w:r>
      <w:r w:rsidRPr="00E62B06">
        <w:rPr>
          <w:rStyle w:val="StyleUnderline"/>
          <w:rFonts w:asciiTheme="majorHAnsi" w:hAnsiTheme="majorHAnsi" w:cstheme="majorHAnsi"/>
          <w:highlight w:val="cyan"/>
        </w:rPr>
        <w:t xml:space="preserve"> to cause human extinction</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Analysis of the International Union for Conservation of Nature (IUCN) red list database has shown that of the 833 recorded plant and animal species extinctions known to have occurred since 1500, less than 4% (31 species) were ascribed to infectious disease.38 None of the mammals and amphibians on this list were globally dispersed, and other factors aside from infectious disease also contributed to their extinction. It therefore seems that our </w:t>
      </w:r>
      <w:r w:rsidRPr="00E62B06">
        <w:rPr>
          <w:rStyle w:val="StyleUnderline"/>
          <w:rFonts w:asciiTheme="majorHAnsi" w:hAnsiTheme="majorHAnsi" w:cstheme="majorHAnsi"/>
        </w:rPr>
        <w:t xml:space="preserve">own species, which is very </w:t>
      </w:r>
      <w:r w:rsidRPr="00E62B06">
        <w:rPr>
          <w:rStyle w:val="Emphasis"/>
          <w:rFonts w:asciiTheme="majorHAnsi" w:hAnsiTheme="majorHAnsi" w:cstheme="majorHAnsi"/>
        </w:rPr>
        <w:t>numerous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globally dispersed</w:t>
      </w:r>
      <w:r w:rsidRPr="00E62B06">
        <w:rPr>
          <w:rStyle w:val="StyleUnderline"/>
          <w:rFonts w:asciiTheme="majorHAnsi" w:hAnsiTheme="majorHAnsi" w:cstheme="majorHAnsi"/>
        </w:rPr>
        <w:t xml:space="preserve">, and capable of a </w:t>
      </w:r>
      <w:r w:rsidRPr="00E62B06">
        <w:rPr>
          <w:rStyle w:val="Emphasis"/>
          <w:rFonts w:asciiTheme="majorHAnsi" w:hAnsiTheme="majorHAnsi" w:cstheme="majorHAnsi"/>
        </w:rPr>
        <w:t>rational response</w:t>
      </w:r>
      <w:r w:rsidRPr="00E62B06">
        <w:rPr>
          <w:rStyle w:val="StyleUnderline"/>
          <w:rFonts w:asciiTheme="majorHAnsi" w:hAnsiTheme="majorHAnsi" w:cstheme="majorHAnsi"/>
        </w:rPr>
        <w:t xml:space="preserve"> to problems, is </w:t>
      </w:r>
      <w:r w:rsidRPr="00E62B06">
        <w:rPr>
          <w:rStyle w:val="Emphasis"/>
          <w:rFonts w:asciiTheme="majorHAnsi" w:hAnsiTheme="majorHAnsi" w:cstheme="majorHAnsi"/>
        </w:rPr>
        <w:t>very unlikely</w:t>
      </w:r>
      <w:r w:rsidRPr="00E62B06">
        <w:rPr>
          <w:rStyle w:val="StyleUnderline"/>
          <w:rFonts w:asciiTheme="majorHAnsi" w:hAnsiTheme="majorHAnsi" w:cstheme="majorHAnsi"/>
        </w:rPr>
        <w:t xml:space="preserve"> to be killed off by a natural pandemic.</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 xml:space="preserve">One underlying explanation for this is that </w:t>
      </w:r>
      <w:r w:rsidRPr="00E62B06">
        <w:rPr>
          <w:rStyle w:val="StyleUnderline"/>
          <w:rFonts w:asciiTheme="majorHAnsi" w:hAnsiTheme="majorHAnsi" w:cstheme="majorHAnsi"/>
          <w:highlight w:val="cyan"/>
        </w:rPr>
        <w:t xml:space="preserve">highly lethal pathogens can </w:t>
      </w:r>
      <w:r w:rsidRPr="00E62B06">
        <w:rPr>
          <w:rStyle w:val="Emphasis"/>
          <w:rFonts w:asciiTheme="majorHAnsi" w:hAnsiTheme="majorHAnsi" w:cstheme="majorHAnsi"/>
          <w:highlight w:val="cyan"/>
        </w:rPr>
        <w:t>kill their hosts</w:t>
      </w:r>
      <w:r w:rsidRPr="00E62B06">
        <w:rPr>
          <w:rStyle w:val="StyleUnderline"/>
          <w:rFonts w:asciiTheme="majorHAnsi" w:hAnsiTheme="majorHAnsi" w:cstheme="majorHAnsi"/>
          <w:highlight w:val="cyan"/>
        </w:rPr>
        <w:t xml:space="preserve"> before they</w:t>
      </w:r>
      <w:r w:rsidRPr="00E62B06">
        <w:rPr>
          <w:rStyle w:val="StyleUnderline"/>
          <w:rFonts w:asciiTheme="majorHAnsi" w:hAnsiTheme="majorHAnsi" w:cstheme="majorHAnsi"/>
        </w:rPr>
        <w:t xml:space="preserve"> have a </w:t>
      </w:r>
      <w:r w:rsidRPr="00E62B06">
        <w:rPr>
          <w:rStyle w:val="Emphasis"/>
          <w:rFonts w:asciiTheme="majorHAnsi" w:hAnsiTheme="majorHAnsi" w:cstheme="majorHAnsi"/>
        </w:rPr>
        <w:t xml:space="preserve">chance to </w:t>
      </w:r>
      <w:r w:rsidRPr="00E62B06">
        <w:rPr>
          <w:rStyle w:val="Emphasis"/>
          <w:rFonts w:asciiTheme="majorHAnsi" w:hAnsiTheme="majorHAnsi" w:cstheme="majorHAnsi"/>
          <w:highlight w:val="cyan"/>
        </w:rPr>
        <w:t>spread</w:t>
      </w:r>
      <w:r w:rsidRPr="00E62B06">
        <w:rPr>
          <w:rFonts w:asciiTheme="majorHAnsi" w:hAnsiTheme="majorHAnsi" w:cstheme="majorHAnsi"/>
          <w:sz w:val="16"/>
        </w:rPr>
        <w:t>, so there is a selective pressure for pathogens not to be highly lethal. Therefore, pathogens are likely to co-evolve with their hosts rather than kill all possible hosts.39</w:t>
      </w:r>
    </w:p>
    <w:p w:rsidR="00580F82" w:rsidRPr="00E62B06" w:rsidRDefault="00580F82" w:rsidP="00580F82">
      <w:pPr>
        <w:rPr>
          <w:rStyle w:val="Emphasis"/>
          <w:rFonts w:asciiTheme="majorHAnsi" w:hAnsiTheme="majorHAnsi" w:cstheme="majorHAnsi"/>
        </w:rPr>
      </w:pPr>
      <w:r w:rsidRPr="00E62B06">
        <w:rPr>
          <w:rFonts w:asciiTheme="majorHAnsi" w:hAnsiTheme="majorHAnsi" w:cstheme="majorHAnsi"/>
          <w:sz w:val="16"/>
        </w:rPr>
        <w:t xml:space="preserve">Recent </w:t>
      </w:r>
      <w:r w:rsidRPr="00E62B06">
        <w:rPr>
          <w:rStyle w:val="StyleUnderline"/>
          <w:rFonts w:asciiTheme="majorHAnsi" w:hAnsiTheme="majorHAnsi" w:cstheme="majorHAnsi"/>
        </w:rPr>
        <w:t xml:space="preserve">developments in </w:t>
      </w:r>
      <w:r w:rsidRPr="00E62B06">
        <w:rPr>
          <w:rStyle w:val="Emphasis"/>
          <w:rFonts w:asciiTheme="majorHAnsi" w:hAnsiTheme="majorHAnsi" w:cstheme="majorHAnsi"/>
          <w:highlight w:val="cyan"/>
        </w:rPr>
        <w:t>biotech</w:t>
      </w:r>
      <w:r w:rsidRPr="00E62B06">
        <w:rPr>
          <w:rStyle w:val="Emphasis"/>
          <w:rFonts w:asciiTheme="majorHAnsi" w:hAnsiTheme="majorHAnsi" w:cstheme="majorHAnsi"/>
        </w:rPr>
        <w:t>nology</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may</w:t>
      </w:r>
      <w:r w:rsidRPr="00E62B06">
        <w:rPr>
          <w:rStyle w:val="StyleUnderline"/>
          <w:rFonts w:asciiTheme="majorHAnsi" w:hAnsiTheme="majorHAnsi" w:cstheme="majorHAnsi"/>
        </w:rPr>
        <w:t xml:space="preserve">, however, give people the capability </w:t>
      </w:r>
      <w:r w:rsidRPr="00E62B06">
        <w:rPr>
          <w:rStyle w:val="Emphasis"/>
          <w:rFonts w:asciiTheme="majorHAnsi" w:hAnsiTheme="majorHAnsi" w:cstheme="majorHAnsi"/>
        </w:rPr>
        <w:t>to design pathogens</w:t>
      </w:r>
      <w:r w:rsidRPr="00E62B06">
        <w:rPr>
          <w:rStyle w:val="StyleUnderline"/>
          <w:rFonts w:asciiTheme="majorHAnsi" w:hAnsiTheme="majorHAnsi" w:cstheme="majorHAnsi"/>
        </w:rPr>
        <w:t xml:space="preserve"> which </w:t>
      </w:r>
      <w:r w:rsidRPr="00E62B06">
        <w:rPr>
          <w:rStyle w:val="Emphasis"/>
          <w:rFonts w:asciiTheme="majorHAnsi" w:hAnsiTheme="majorHAnsi" w:cstheme="majorHAnsi"/>
          <w:highlight w:val="cyan"/>
        </w:rPr>
        <w:t>overcome this trade-off</w:t>
      </w:r>
      <w:r w:rsidRPr="00E62B06">
        <w:rPr>
          <w:rFonts w:asciiTheme="majorHAnsi" w:hAnsiTheme="majorHAnsi" w:cstheme="majorHAnsi"/>
          <w:sz w:val="16"/>
          <w:highlight w:val="cyan"/>
        </w:rPr>
        <w:t>.</w:t>
      </w:r>
      <w:r w:rsidRPr="00E62B06">
        <w:rPr>
          <w:rFonts w:asciiTheme="majorHAnsi" w:hAnsiTheme="majorHAnsi" w:cstheme="majorHAnsi"/>
          <w:sz w:val="16"/>
        </w:rPr>
        <w:t xml:space="preserve"> Some gain-of-function </w:t>
      </w:r>
      <w:r w:rsidRPr="00E62B06">
        <w:rPr>
          <w:rStyle w:val="StyleUnderline"/>
          <w:rFonts w:asciiTheme="majorHAnsi" w:hAnsiTheme="majorHAnsi" w:cstheme="majorHAnsi"/>
          <w:highlight w:val="cyan"/>
        </w:rPr>
        <w:t>research</w:t>
      </w:r>
      <w:r w:rsidRPr="00E62B06">
        <w:rPr>
          <w:rStyle w:val="StyleUnderline"/>
          <w:rFonts w:asciiTheme="majorHAnsi" w:hAnsiTheme="majorHAnsi" w:cstheme="majorHAnsi"/>
        </w:rPr>
        <w:t xml:space="preserve"> has </w:t>
      </w:r>
      <w:r w:rsidRPr="00E62B06">
        <w:rPr>
          <w:rStyle w:val="StyleUnderline"/>
          <w:rFonts w:asciiTheme="majorHAnsi" w:hAnsiTheme="majorHAnsi" w:cstheme="majorHAnsi"/>
          <w:highlight w:val="cyan"/>
        </w:rPr>
        <w:t>demonstrated the</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feasibility of </w:t>
      </w:r>
      <w:r w:rsidRPr="00E62B06">
        <w:rPr>
          <w:rStyle w:val="Emphasis"/>
          <w:rFonts w:asciiTheme="majorHAnsi" w:hAnsiTheme="majorHAnsi" w:cstheme="majorHAnsi"/>
          <w:highlight w:val="cyan"/>
        </w:rPr>
        <w:t>altering pathogens</w:t>
      </w:r>
      <w:r w:rsidRPr="00E62B06">
        <w:rPr>
          <w:rStyle w:val="StyleUnderline"/>
          <w:rFonts w:asciiTheme="majorHAnsi" w:hAnsiTheme="majorHAnsi" w:cstheme="majorHAnsi"/>
          <w:highlight w:val="cyan"/>
        </w:rPr>
        <w:t xml:space="preserve"> to create </w:t>
      </w:r>
      <w:r w:rsidRPr="00E62B06">
        <w:rPr>
          <w:rStyle w:val="Emphasis"/>
          <w:rFonts w:asciiTheme="majorHAnsi" w:hAnsiTheme="majorHAnsi" w:cstheme="majorHAnsi"/>
          <w:highlight w:val="cyan"/>
        </w:rPr>
        <w:t>strains</w:t>
      </w:r>
      <w:r w:rsidRPr="00E62B06">
        <w:rPr>
          <w:rStyle w:val="StyleUnderline"/>
          <w:rFonts w:asciiTheme="majorHAnsi" w:hAnsiTheme="majorHAnsi" w:cstheme="majorHAnsi"/>
        </w:rPr>
        <w:t xml:space="preserve"> with </w:t>
      </w:r>
      <w:r w:rsidRPr="00E62B06">
        <w:rPr>
          <w:rStyle w:val="Emphasis"/>
          <w:rFonts w:asciiTheme="majorHAnsi" w:hAnsiTheme="majorHAnsi" w:cstheme="majorHAnsi"/>
        </w:rPr>
        <w:t>dangerous new features</w:t>
      </w:r>
      <w:r w:rsidRPr="00E62B06">
        <w:rPr>
          <w:rStyle w:val="StyleUnderline"/>
          <w:rFonts w:asciiTheme="majorHAnsi" w:hAnsiTheme="majorHAnsi" w:cstheme="majorHAnsi"/>
        </w:rPr>
        <w:t xml:space="preserve">, such as </w:t>
      </w:r>
      <w:r w:rsidRPr="00E62B06">
        <w:rPr>
          <w:rStyle w:val="Emphasis"/>
          <w:rFonts w:asciiTheme="majorHAnsi" w:hAnsiTheme="majorHAnsi" w:cstheme="majorHAnsi"/>
        </w:rPr>
        <w:t>vaccine-resistant smallpox</w:t>
      </w:r>
      <w:r w:rsidRPr="00E62B06">
        <w:rPr>
          <w:rFonts w:asciiTheme="majorHAnsi" w:hAnsiTheme="majorHAnsi" w:cstheme="majorHAnsi"/>
          <w:sz w:val="16"/>
        </w:rPr>
        <w:t xml:space="preserve">40 </w:t>
      </w:r>
      <w:r w:rsidRPr="00E62B06">
        <w:rPr>
          <w:rStyle w:val="StyleUnderline"/>
          <w:rFonts w:asciiTheme="majorHAnsi" w:hAnsiTheme="majorHAnsi" w:cstheme="majorHAnsi"/>
        </w:rPr>
        <w:t>and human-transmissible avian flu</w:t>
      </w:r>
      <w:r w:rsidRPr="00E62B06">
        <w:rPr>
          <w:rFonts w:asciiTheme="majorHAnsi" w:hAnsiTheme="majorHAnsi" w:cstheme="majorHAnsi"/>
          <w:sz w:val="16"/>
        </w:rPr>
        <w:t xml:space="preserve">,41 </w:t>
      </w:r>
      <w:r w:rsidRPr="00E62B06">
        <w:rPr>
          <w:rStyle w:val="StyleUnderline"/>
          <w:rFonts w:asciiTheme="majorHAnsi" w:hAnsiTheme="majorHAnsi" w:cstheme="majorHAnsi"/>
          <w:highlight w:val="cyan"/>
        </w:rPr>
        <w:t>with the potential to kill</w:t>
      </w:r>
      <w:r w:rsidRPr="00E62B06">
        <w:rPr>
          <w:rFonts w:asciiTheme="majorHAnsi" w:hAnsiTheme="majorHAnsi" w:cstheme="majorHAnsi"/>
          <w:sz w:val="16"/>
        </w:rPr>
        <w:t xml:space="preserve"> millions or even </w:t>
      </w:r>
      <w:r w:rsidRPr="00E62B06">
        <w:rPr>
          <w:rStyle w:val="Emphasis"/>
          <w:rFonts w:asciiTheme="majorHAnsi" w:hAnsiTheme="majorHAnsi" w:cstheme="majorHAnsi"/>
          <w:highlight w:val="cyan"/>
        </w:rPr>
        <w:t>billions</w:t>
      </w:r>
      <w:r w:rsidRPr="00E62B06">
        <w:rPr>
          <w:rStyle w:val="Emphasis"/>
          <w:rFonts w:asciiTheme="majorHAnsi" w:hAnsiTheme="majorHAnsi" w:cstheme="majorHAnsi"/>
        </w:rPr>
        <w:t xml:space="preserve"> of people</w:t>
      </w:r>
      <w:r w:rsidRPr="00E62B06">
        <w:rPr>
          <w:rFonts w:asciiTheme="majorHAnsi" w:hAnsiTheme="majorHAnsi" w:cstheme="majorHAnsi"/>
          <w:sz w:val="16"/>
        </w:rPr>
        <w:t xml:space="preserve">. For an engineered pathogen to derail humanity’s long-term future, </w:t>
      </w:r>
      <w:r w:rsidRPr="00E62B06">
        <w:rPr>
          <w:rStyle w:val="StyleUnderline"/>
          <w:rFonts w:asciiTheme="majorHAnsi" w:hAnsiTheme="majorHAnsi" w:cstheme="majorHAnsi"/>
        </w:rPr>
        <w:t>it would</w:t>
      </w:r>
      <w:r w:rsidRPr="00E62B06">
        <w:rPr>
          <w:rFonts w:asciiTheme="majorHAnsi" w:hAnsiTheme="majorHAnsi" w:cstheme="majorHAnsi"/>
          <w:sz w:val="16"/>
        </w:rPr>
        <w:t xml:space="preserve"> probably </w:t>
      </w:r>
      <w:r w:rsidRPr="00E62B06">
        <w:rPr>
          <w:rStyle w:val="StyleUnderline"/>
          <w:rFonts w:asciiTheme="majorHAnsi" w:hAnsiTheme="majorHAnsi" w:cstheme="majorHAnsi"/>
        </w:rPr>
        <w:t>have</w:t>
      </w:r>
      <w:r w:rsidRPr="00E62B06">
        <w:rPr>
          <w:rFonts w:asciiTheme="majorHAnsi" w:hAnsiTheme="majorHAnsi" w:cstheme="majorHAnsi"/>
          <w:sz w:val="16"/>
        </w:rPr>
        <w:t xml:space="preserve"> to have </w:t>
      </w:r>
      <w:r w:rsidRPr="00E62B06">
        <w:rPr>
          <w:rStyle w:val="Emphasis"/>
          <w:rFonts w:asciiTheme="majorHAnsi" w:hAnsiTheme="majorHAnsi" w:cstheme="majorHAnsi"/>
        </w:rPr>
        <w:t>extremely high</w:t>
      </w:r>
      <w:r w:rsidRPr="00E62B06">
        <w:rPr>
          <w:rStyle w:val="StyleUnderline"/>
          <w:rFonts w:asciiTheme="majorHAnsi" w:hAnsiTheme="majorHAnsi" w:cstheme="majorHAnsi"/>
        </w:rPr>
        <w:t xml:space="preserve"> fatality rates</w:t>
      </w:r>
      <w:r w:rsidRPr="00E62B06">
        <w:rPr>
          <w:rFonts w:asciiTheme="majorHAnsi" w:hAnsiTheme="majorHAnsi" w:cstheme="majorHAnsi"/>
          <w:sz w:val="16"/>
        </w:rPr>
        <w:t xml:space="preserve"> or </w:t>
      </w:r>
      <w:r w:rsidRPr="00E62B06">
        <w:rPr>
          <w:rStyle w:val="Emphasis"/>
          <w:rFonts w:asciiTheme="majorHAnsi" w:hAnsiTheme="majorHAnsi" w:cstheme="majorHAnsi"/>
        </w:rPr>
        <w:t>destroy reproductive capability</w:t>
      </w:r>
      <w:r w:rsidRPr="00E62B06">
        <w:rPr>
          <w:rFonts w:asciiTheme="majorHAnsi" w:hAnsiTheme="majorHAnsi" w:cstheme="majorHAnsi"/>
          <w:sz w:val="16"/>
        </w:rPr>
        <w:t xml:space="preserve"> (so that it killed or prevented reproduction by all or nearly all of its victims), </w:t>
      </w:r>
      <w:r w:rsidRPr="00E62B06">
        <w:rPr>
          <w:rStyle w:val="StyleUnderline"/>
          <w:rFonts w:asciiTheme="majorHAnsi" w:hAnsiTheme="majorHAnsi" w:cstheme="majorHAnsi"/>
        </w:rPr>
        <w:t xml:space="preserve">be </w:t>
      </w:r>
      <w:r w:rsidRPr="00E62B06">
        <w:rPr>
          <w:rStyle w:val="Emphasis"/>
          <w:rFonts w:asciiTheme="majorHAnsi" w:hAnsiTheme="majorHAnsi" w:cstheme="majorHAnsi"/>
        </w:rPr>
        <w:t>extremely infectious</w:t>
      </w:r>
      <w:r w:rsidRPr="00E62B06">
        <w:rPr>
          <w:rFonts w:asciiTheme="majorHAnsi" w:hAnsiTheme="majorHAnsi" w:cstheme="majorHAnsi"/>
          <w:sz w:val="16"/>
        </w:rPr>
        <w:t xml:space="preserve"> (so that it had global reach), </w:t>
      </w:r>
      <w:r w:rsidRPr="00E62B06">
        <w:rPr>
          <w:rStyle w:val="StyleUnderline"/>
          <w:rFonts w:asciiTheme="majorHAnsi" w:hAnsiTheme="majorHAnsi" w:cstheme="majorHAnsi"/>
        </w:rPr>
        <w:t xml:space="preserve">and have </w:t>
      </w:r>
      <w:r w:rsidRPr="00E62B06">
        <w:rPr>
          <w:rStyle w:val="Emphasis"/>
          <w:rFonts w:asciiTheme="majorHAnsi" w:hAnsiTheme="majorHAnsi" w:cstheme="majorHAnsi"/>
        </w:rPr>
        <w:t>delayed onset of symptoms</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(so that we would fail to notice the problem and mount a response in time).42 Making such a pathogen would be close to impossible at present. However,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highlight w:val="cyan"/>
        </w:rPr>
        <w:t>cost</w:t>
      </w:r>
      <w:r w:rsidRPr="00E62B06">
        <w:rPr>
          <w:rStyle w:val="StyleUnderline"/>
          <w:rFonts w:asciiTheme="majorHAnsi" w:hAnsiTheme="majorHAnsi" w:cstheme="majorHAnsi"/>
          <w:highlight w:val="cyan"/>
        </w:rPr>
        <w:t xml:space="preserve"> of the tech</w:t>
      </w:r>
      <w:r w:rsidRPr="00E62B06">
        <w:rPr>
          <w:rStyle w:val="StyleUnderline"/>
          <w:rFonts w:asciiTheme="majorHAnsi" w:hAnsiTheme="majorHAnsi" w:cstheme="majorHAnsi"/>
        </w:rPr>
        <w:t xml:space="preserve">nology </w:t>
      </w:r>
      <w:r w:rsidRPr="00E62B06">
        <w:rPr>
          <w:rStyle w:val="StyleUnderline"/>
          <w:rFonts w:asciiTheme="majorHAnsi" w:hAnsiTheme="majorHAnsi" w:cstheme="majorHAnsi"/>
          <w:highlight w:val="cyan"/>
        </w:rPr>
        <w:t xml:space="preserve">is </w:t>
      </w:r>
      <w:r w:rsidRPr="00E62B06">
        <w:rPr>
          <w:rStyle w:val="Emphasis"/>
          <w:rFonts w:asciiTheme="majorHAnsi" w:hAnsiTheme="majorHAnsi" w:cstheme="majorHAnsi"/>
          <w:highlight w:val="cyan"/>
        </w:rPr>
        <w:t>falling rapidly</w:t>
      </w:r>
      <w:r w:rsidRPr="00E62B06">
        <w:rPr>
          <w:rFonts w:asciiTheme="majorHAnsi" w:hAnsiTheme="majorHAnsi" w:cstheme="majorHAnsi"/>
          <w:sz w:val="16"/>
        </w:rPr>
        <w:t xml:space="preserve">,43 </w:t>
      </w:r>
      <w:r w:rsidRPr="00E62B06">
        <w:rPr>
          <w:rStyle w:val="StyleUnderline"/>
          <w:rFonts w:asciiTheme="majorHAnsi" w:hAnsiTheme="majorHAnsi" w:cstheme="majorHAnsi"/>
          <w:highlight w:val="cyan"/>
        </w:rPr>
        <w:t xml:space="preserve">and </w:t>
      </w:r>
      <w:r w:rsidRPr="00E62B06">
        <w:rPr>
          <w:rStyle w:val="Emphasis"/>
          <w:rFonts w:asciiTheme="majorHAnsi" w:hAnsiTheme="majorHAnsi" w:cstheme="majorHAnsi"/>
          <w:highlight w:val="cyan"/>
        </w:rPr>
        <w:t>adequate</w:t>
      </w:r>
      <w:r w:rsidRPr="00E62B06">
        <w:rPr>
          <w:rStyle w:val="StyleUnderline"/>
          <w:rFonts w:asciiTheme="majorHAnsi" w:hAnsiTheme="majorHAnsi" w:cstheme="majorHAnsi"/>
          <w:highlight w:val="cyan"/>
        </w:rPr>
        <w:t xml:space="preserve"> </w:t>
      </w:r>
      <w:r w:rsidRPr="00E62B06">
        <w:rPr>
          <w:rStyle w:val="Emphasis"/>
          <w:rFonts w:asciiTheme="majorHAnsi" w:hAnsiTheme="majorHAnsi" w:cstheme="majorHAnsi"/>
          <w:highlight w:val="cyan"/>
        </w:rPr>
        <w:t>expertise</w:t>
      </w:r>
      <w:r w:rsidRPr="00E62B06">
        <w:rPr>
          <w:rStyle w:val="StyleUnderline"/>
          <w:rFonts w:asciiTheme="majorHAnsi" w:hAnsiTheme="majorHAnsi" w:cstheme="majorHAnsi"/>
          <w:highlight w:val="cyan"/>
        </w:rPr>
        <w:t xml:space="preserve"> and</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modern </w:t>
      </w:r>
      <w:r w:rsidRPr="00E62B06">
        <w:rPr>
          <w:rStyle w:val="Emphasis"/>
          <w:rFonts w:asciiTheme="majorHAnsi" w:hAnsiTheme="majorHAnsi" w:cstheme="majorHAnsi"/>
          <w:highlight w:val="cyan"/>
        </w:rPr>
        <w:t>lab</w:t>
      </w:r>
      <w:r w:rsidRPr="00E62B06">
        <w:rPr>
          <w:rStyle w:val="Emphasis"/>
          <w:rFonts w:asciiTheme="majorHAnsi" w:hAnsiTheme="majorHAnsi" w:cstheme="majorHAnsi"/>
        </w:rPr>
        <w:t>oratorie</w:t>
      </w:r>
      <w:r w:rsidRPr="00E62B06">
        <w:rPr>
          <w:rStyle w:val="Emphasis"/>
          <w:rFonts w:asciiTheme="majorHAnsi" w:hAnsiTheme="majorHAnsi" w:cstheme="majorHAnsi"/>
          <w:highlight w:val="cyan"/>
        </w:rPr>
        <w:t>s</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are</w:t>
      </w:r>
      <w:r w:rsidRPr="00E62B06">
        <w:rPr>
          <w:rStyle w:val="StyleUnderline"/>
          <w:rFonts w:asciiTheme="majorHAnsi" w:hAnsiTheme="majorHAnsi" w:cstheme="majorHAnsi"/>
        </w:rPr>
        <w:t xml:space="preserve"> becoming </w:t>
      </w:r>
      <w:r w:rsidRPr="00E62B06">
        <w:rPr>
          <w:rStyle w:val="Emphasis"/>
          <w:rFonts w:asciiTheme="majorHAnsi" w:hAnsiTheme="majorHAnsi" w:cstheme="majorHAnsi"/>
          <w:highlight w:val="cyan"/>
        </w:rPr>
        <w:t>more available</w:t>
      </w:r>
      <w:r w:rsidRPr="00E62B06">
        <w:rPr>
          <w:rStyle w:val="StyleUnderline"/>
          <w:rFonts w:asciiTheme="majorHAnsi" w:hAnsiTheme="majorHAnsi" w:cstheme="majorHAnsi"/>
        </w:rPr>
        <w:t>.</w:t>
      </w:r>
      <w:r w:rsidRPr="00E62B06">
        <w:rPr>
          <w:rFonts w:asciiTheme="majorHAnsi" w:hAnsiTheme="majorHAnsi" w:cstheme="majorHAnsi"/>
          <w:sz w:val="16"/>
        </w:rPr>
        <w:t xml:space="preserve"> Consequently, </w:t>
      </w:r>
      <w:r w:rsidRPr="00E62B06">
        <w:rPr>
          <w:rStyle w:val="Emphasis"/>
          <w:rFonts w:asciiTheme="majorHAnsi" w:hAnsiTheme="majorHAnsi" w:cstheme="majorHAnsi"/>
          <w:highlight w:val="cyan"/>
        </w:rPr>
        <w:t>states</w:t>
      </w:r>
      <w:r w:rsidRPr="00E62B06">
        <w:rPr>
          <w:rStyle w:val="StyleUnderline"/>
          <w:rFonts w:asciiTheme="majorHAnsi" w:hAnsiTheme="majorHAnsi" w:cstheme="majorHAnsi"/>
          <w:highlight w:val="cyan"/>
        </w:rPr>
        <w:t xml:space="preserve"> and</w:t>
      </w:r>
      <w:r w:rsidRPr="00E62B06">
        <w:rPr>
          <w:rFonts w:asciiTheme="majorHAnsi" w:hAnsiTheme="majorHAnsi" w:cstheme="majorHAnsi"/>
          <w:sz w:val="16"/>
        </w:rPr>
        <w:t xml:space="preserve"> perhaps even </w:t>
      </w:r>
      <w:r w:rsidRPr="00E62B06">
        <w:rPr>
          <w:rStyle w:val="Emphasis"/>
          <w:rFonts w:asciiTheme="majorHAnsi" w:hAnsiTheme="majorHAnsi" w:cstheme="majorHAnsi"/>
          <w:highlight w:val="cyan"/>
        </w:rPr>
        <w:t>terrorist</w:t>
      </w:r>
      <w:r w:rsidRPr="00E62B06">
        <w:rPr>
          <w:rStyle w:val="Emphasis"/>
          <w:rFonts w:asciiTheme="majorHAnsi" w:hAnsiTheme="majorHAnsi" w:cstheme="majorHAnsi"/>
        </w:rPr>
        <w:t xml:space="preserve"> group</w:t>
      </w:r>
      <w:r w:rsidRPr="00E62B06">
        <w:rPr>
          <w:rStyle w:val="Emphasis"/>
          <w:rFonts w:asciiTheme="majorHAnsi" w:hAnsiTheme="majorHAnsi" w:cstheme="majorHAnsi"/>
          <w:highlight w:val="cyan"/>
        </w:rPr>
        <w:t>s</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could</w:t>
      </w:r>
      <w:r w:rsidRPr="00E62B06">
        <w:rPr>
          <w:rStyle w:val="StyleUnderline"/>
          <w:rFonts w:asciiTheme="majorHAnsi" w:hAnsiTheme="majorHAnsi" w:cstheme="majorHAnsi"/>
        </w:rPr>
        <w:t xml:space="preserve"> eventually </w:t>
      </w:r>
      <w:r w:rsidRPr="00E62B06">
        <w:rPr>
          <w:rStyle w:val="StyleUnderline"/>
          <w:rFonts w:asciiTheme="majorHAnsi" w:hAnsiTheme="majorHAnsi" w:cstheme="majorHAnsi"/>
          <w:highlight w:val="cyan"/>
        </w:rPr>
        <w:t xml:space="preserve">gain the capacity to </w:t>
      </w:r>
      <w:r w:rsidRPr="00E62B06">
        <w:rPr>
          <w:rStyle w:val="Emphasis"/>
          <w:rFonts w:asciiTheme="majorHAnsi" w:hAnsiTheme="majorHAnsi" w:cstheme="majorHAnsi"/>
          <w:highlight w:val="cyan"/>
        </w:rPr>
        <w:t>create pathogens</w:t>
      </w:r>
      <w:r w:rsidRPr="00E62B06">
        <w:rPr>
          <w:rStyle w:val="StyleUnderline"/>
          <w:rFonts w:asciiTheme="majorHAnsi" w:hAnsiTheme="majorHAnsi" w:cstheme="majorHAnsi"/>
          <w:highlight w:val="cyan"/>
        </w:rPr>
        <w:t xml:space="preserve"> which could</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deliberately</w:t>
      </w:r>
      <w:r w:rsidRPr="00E62B06">
        <w:rPr>
          <w:rStyle w:val="StyleUnderline"/>
          <w:rFonts w:asciiTheme="majorHAnsi" w:hAnsiTheme="majorHAnsi" w:cstheme="majorHAnsi"/>
        </w:rPr>
        <w:t xml:space="preserve"> or </w:t>
      </w:r>
      <w:r w:rsidRPr="00E62B06">
        <w:rPr>
          <w:rStyle w:val="Emphasis"/>
          <w:rFonts w:asciiTheme="majorHAnsi" w:hAnsiTheme="majorHAnsi" w:cstheme="majorHAnsi"/>
        </w:rPr>
        <w:t>accidentally</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cause an </w:t>
      </w:r>
      <w:r w:rsidRPr="00E62B06">
        <w:rPr>
          <w:rStyle w:val="Emphasis"/>
          <w:rFonts w:asciiTheme="majorHAnsi" w:hAnsiTheme="majorHAnsi" w:cstheme="majorHAnsi"/>
          <w:highlight w:val="cyan"/>
        </w:rPr>
        <w:t>existential catastrophe</w:t>
      </w:r>
      <w:r w:rsidRPr="00E62B06">
        <w:rPr>
          <w:rStyle w:val="Emphasis"/>
          <w:rFonts w:asciiTheme="majorHAnsi" w:hAnsiTheme="majorHAnsi" w:cstheme="majorHAnsi"/>
        </w:rPr>
        <w:t>.</w:t>
      </w:r>
    </w:p>
    <w:p w:rsidR="00CB488D" w:rsidRPr="00E62B06" w:rsidRDefault="00CB488D" w:rsidP="00CB488D">
      <w:pPr>
        <w:rPr>
          <w:rFonts w:asciiTheme="majorHAnsi" w:hAnsiTheme="majorHAnsi" w:cstheme="majorHAnsi"/>
        </w:rPr>
      </w:pPr>
    </w:p>
    <w:p w:rsidR="00CB488D" w:rsidRPr="00E62B06" w:rsidRDefault="00580F82" w:rsidP="00580F82">
      <w:pPr>
        <w:pStyle w:val="Heading3"/>
        <w:rPr>
          <w:rFonts w:asciiTheme="majorHAnsi" w:hAnsiTheme="majorHAnsi" w:cstheme="majorHAnsi"/>
        </w:rPr>
      </w:pPr>
      <w:r w:rsidRPr="00E62B06">
        <w:rPr>
          <w:rFonts w:asciiTheme="majorHAnsi" w:hAnsiTheme="majorHAnsi" w:cstheme="majorHAnsi"/>
        </w:rPr>
        <w:t>Soil Erosion- Extinction</w:t>
      </w:r>
    </w:p>
    <w:p w:rsidR="00580F82" w:rsidRPr="00E62B06" w:rsidRDefault="00580F82" w:rsidP="00580F82">
      <w:pPr>
        <w:pStyle w:val="Heading4"/>
        <w:rPr>
          <w:rStyle w:val="Style13ptBold"/>
          <w:rFonts w:asciiTheme="majorHAnsi" w:hAnsiTheme="majorHAnsi" w:cstheme="majorHAnsi"/>
          <w:b/>
          <w:bCs w:val="0"/>
        </w:rPr>
      </w:pPr>
      <w:r w:rsidRPr="00E62B06">
        <w:rPr>
          <w:rStyle w:val="Style13ptBold"/>
          <w:rFonts w:asciiTheme="majorHAnsi" w:hAnsiTheme="majorHAnsi" w:cstheme="majorHAnsi"/>
          <w:b/>
          <w:bCs w:val="0"/>
        </w:rPr>
        <w:t xml:space="preserve">Soil erosion causes extinction. </w:t>
      </w:r>
    </w:p>
    <w:p w:rsidR="00580F82" w:rsidRPr="00E62B06" w:rsidRDefault="00580F82" w:rsidP="00580F82">
      <w:pPr>
        <w:rPr>
          <w:rFonts w:asciiTheme="majorHAnsi" w:hAnsiTheme="majorHAnsi" w:cstheme="majorHAnsi"/>
          <w:sz w:val="10"/>
          <w:szCs w:val="10"/>
        </w:rPr>
      </w:pPr>
      <w:r w:rsidRPr="00E62B06">
        <w:rPr>
          <w:rStyle w:val="Style13ptBold"/>
          <w:rFonts w:asciiTheme="majorHAnsi" w:hAnsiTheme="majorHAnsi" w:cstheme="majorHAnsi"/>
        </w:rPr>
        <w:t xml:space="preserve">Koch et al. ‘13 </w:t>
      </w:r>
      <w:r w:rsidRPr="00E62B06">
        <w:rPr>
          <w:rFonts w:asciiTheme="majorHAnsi" w:hAnsiTheme="majorHAnsi" w:cstheme="majorHAnsi"/>
          <w:sz w:val="10"/>
          <w:szCs w:val="10"/>
        </w:rPr>
        <w:t>—</w:t>
      </w:r>
      <w:r w:rsidRPr="00E62B06">
        <w:rPr>
          <w:rFonts w:asciiTheme="majorHAnsi" w:hAnsiTheme="majorHAnsi" w:cstheme="majorHAnsi"/>
        </w:rPr>
        <w:t xml:space="preserve"> </w:t>
      </w:r>
      <w:r w:rsidRPr="00E62B06">
        <w:rPr>
          <w:rFonts w:asciiTheme="majorHAnsi" w:hAnsiTheme="majorHAnsi" w:cstheme="majorHAnsi"/>
          <w:sz w:val="10"/>
          <w:szCs w:val="10"/>
        </w:rPr>
        <w:t xml:space="preserve">Andrea Koch is Program Leader of the Soil Carbon Initiative at the US Studies Centre. Her interests are in national and international soil policy. Alex McBratney is Professor of Soil Science at the University of Sydney and Deputy Secretary General of the International Union of Soil Sciences. Mark Adams researches sustainable land management, especially in forests affected by fire. His expertise lies in biogeochemistry, hydrology, physiology and ecology. Damien Field’s research focuses on soil function with particular interests in soil aggregation and organic matter; he has a parallel research program in soil science education. Robert Hill is Adjunct Professor of Sustainability at the US Studies Centre, and formerly Australia’s Minister for the Environment and Ambassador to the UN. John Crawford is a Theoretical Physicist at Sydney University who has worked on soil systems science for 25 years. Budiman Minasny is ARC Fellow at the University of Sydney in dynamic soil-landscape modeling. Rattan Lal is Distinguished University Professor of Soil Science at Ohio State University and past president of the Soil Science Society of America. Lynette Abbott’s interests include the role of arbuscular mycorrhizas, soil carbon and soil biodiversity, and farmer knowledge of soil health. Anthony O’Donnell is a soil scientist with interests in the role of microbial communities in the turnover and transformation of organic and inorganic inputs to soils. Denis Angers is Research Scientist at Agriculture and Agri-Food Canada and Past President of the Canadian Society of Soil Science. Jeffrey Baldock is Stream Leader in the CSIRO Sustainable Agriculture Flagship, researching the composition and cycling soil carbon and nitrogen. Edward Barbier, John S. Bugas Professor of Economics, University of Wyoming, has over 25 years’ experience researching natural resources and economic development, and the interface between economics and ecology. Dan Binkley focuses on the ecological interactions of trees, animals and soils in forests. William Parton developed the Century/DayCent models, which are used globally to predict changes in agricultural soil carbon and nutrient levels. Diana H. Wall is Soil Ecologist, University Distinguished Professor and Director of the School of Global Environmental Sustainability at CSU. Michael Bird is Australian Research Council Federation Fellow with interests in the terrestrial carbon cycle and environmental change in the tropics. Johan Bouma, Emeritus Professor of Soil Science, Wageningen University, The Netherlands, focuses on sustainable land use and associated policies. Claire Chenu, Chair of Soil Science at UMR Bioemco, AgroParisTech, France, focuses on interactions between soil organic matter, microorganisms and soil mineral matrix. Cornelia Butler Flora is the Charles F. Curtiss Distinguished Professor Emeritus of Sociology, Agriculture and Life Sciences at Iowa State University. Keith Goulding is Head of the Department of Sustainable Soils and Grassland Systems at Rothamsted Research, UK. Sabine Grunwald’s research focuses on digital soil mapping, pedometrics, landscape analysis and carbon modeling. Jon Hempel is Director of the National Soil Survey Centre, USDA, and has research interests in technology to improve soil survey information. Julie Jastrow is Senior Ecologist at the Argonne National Laboratory with research interests in soil carbon dynamics and climate change. Johannes Lehmann, Professor of Soil Biogeochemistry at Cornell University, received his graduate degrees in Soil Science at the University of Bayreuth, Germany. Klaus Lorenz, Biologist and Agricultural Scientist, is conducting research on the sustainable use and management of soils. Cristine L. Morgan is Associate Professor of Soil Science, specializing in soil hydrology, at Texas A&amp;M University. Charles W. Rice, Distinguished Professor at Kansas State University, served as President (2011) of the Soil Science Society of America and is Divisional Chair of the International Union of Soil Sciences. David Whitehead leads research in the New Zealand Agricultural Greenhouse Gas Research Centre on carbon balance and soil carbon dynamics. Iain Young is Head of School of Environmental and Rural Science, University of New England. Michael Zimmermann is a Researcher at the University of Natural Resources and Life Sciences in Vienna, Austria, investigating soils and greenhouse gases (November 2013; “Soil Security: Solving the Global Soil Crisis;” </w:t>
      </w:r>
      <w:r w:rsidRPr="00E62B06">
        <w:rPr>
          <w:rFonts w:asciiTheme="majorHAnsi" w:hAnsiTheme="majorHAnsi" w:cstheme="majorHAnsi"/>
          <w:i/>
          <w:iCs/>
          <w:sz w:val="10"/>
          <w:szCs w:val="10"/>
        </w:rPr>
        <w:t>Global Policy</w:t>
      </w:r>
      <w:r w:rsidRPr="00E62B06">
        <w:rPr>
          <w:rFonts w:asciiTheme="majorHAnsi" w:hAnsiTheme="majorHAnsi" w:cstheme="majorHAnsi"/>
          <w:sz w:val="10"/>
          <w:szCs w:val="10"/>
        </w:rPr>
        <w:t>; Volume 4, Issue 4; pg. 436; //GrRv)</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The global soil crisis</w:t>
      </w:r>
    </w:p>
    <w:p w:rsidR="00580F82" w:rsidRPr="00E62B06" w:rsidRDefault="00580F82" w:rsidP="00580F82">
      <w:pPr>
        <w:rPr>
          <w:rFonts w:asciiTheme="majorHAnsi" w:hAnsiTheme="majorHAnsi" w:cstheme="majorHAnsi"/>
          <w:sz w:val="16"/>
        </w:rPr>
      </w:pPr>
      <w:r w:rsidRPr="00E62B06">
        <w:rPr>
          <w:rStyle w:val="StyleUnderline"/>
          <w:rFonts w:asciiTheme="majorHAnsi" w:hAnsiTheme="majorHAnsi" w:cstheme="majorHAnsi"/>
          <w:highlight w:val="cyan"/>
        </w:rPr>
        <w:t>The world now faces a</w:t>
      </w:r>
      <w:r w:rsidRPr="00E62B06">
        <w:rPr>
          <w:rStyle w:val="StyleUnderline"/>
          <w:rFonts w:asciiTheme="majorHAnsi" w:hAnsiTheme="majorHAnsi" w:cstheme="majorHAnsi"/>
        </w:rPr>
        <w:t xml:space="preserve"> modern </w:t>
      </w:r>
      <w:r w:rsidRPr="00E62B06">
        <w:rPr>
          <w:rStyle w:val="Emphasis"/>
          <w:rFonts w:asciiTheme="majorHAnsi" w:hAnsiTheme="majorHAnsi" w:cstheme="majorHAnsi"/>
          <w:highlight w:val="cyan"/>
        </w:rPr>
        <w:t>soil crisis</w:t>
      </w:r>
      <w:r w:rsidRPr="00E62B06">
        <w:rPr>
          <w:rStyle w:val="StyleUnderline"/>
          <w:rFonts w:asciiTheme="majorHAnsi" w:hAnsiTheme="majorHAnsi" w:cstheme="majorHAnsi"/>
        </w:rPr>
        <w:t xml:space="preserve"> that </w:t>
      </w:r>
      <w:r w:rsidRPr="00E62B06">
        <w:rPr>
          <w:rStyle w:val="Emphasis"/>
          <w:rFonts w:asciiTheme="majorHAnsi" w:hAnsiTheme="majorHAnsi" w:cstheme="majorHAnsi"/>
        </w:rPr>
        <w:t>eclipses those of the</w:t>
      </w:r>
      <w:r w:rsidRPr="00E62B06">
        <w:rPr>
          <w:rStyle w:val="StyleUnderline"/>
          <w:rFonts w:asciiTheme="majorHAnsi" w:hAnsiTheme="majorHAnsi" w:cstheme="majorHAnsi"/>
        </w:rPr>
        <w:t xml:space="preserve"> past</w:t>
      </w:r>
      <w:r w:rsidRPr="00E62B06">
        <w:rPr>
          <w:rFonts w:asciiTheme="majorHAnsi" w:hAnsiTheme="majorHAnsi" w:cstheme="majorHAnsi"/>
          <w:sz w:val="16"/>
        </w:rPr>
        <w:t xml:space="preserve">. Soil degradation — the decline in soil function or its capacity to provide economic goods and ecosystem services (Lal, 2010) — is a global phenomenon with many faces.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rPr>
        <w:t>pressures on soil</w:t>
      </w:r>
      <w:r w:rsidRPr="00E62B06">
        <w:rPr>
          <w:rStyle w:val="StyleUnderline"/>
          <w:rFonts w:asciiTheme="majorHAnsi" w:hAnsiTheme="majorHAnsi" w:cstheme="majorHAnsi"/>
        </w:rPr>
        <w:t xml:space="preserve"> are </w:t>
      </w:r>
      <w:r w:rsidRPr="00E62B06">
        <w:rPr>
          <w:rStyle w:val="Emphasis"/>
          <w:rFonts w:asciiTheme="majorHAnsi" w:hAnsiTheme="majorHAnsi" w:cstheme="majorHAnsi"/>
        </w:rPr>
        <w:t>widespread</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varied</w:t>
      </w:r>
      <w:r w:rsidRPr="00E62B06">
        <w:rPr>
          <w:rStyle w:val="StyleUnderline"/>
          <w:rFonts w:asciiTheme="majorHAnsi" w:hAnsiTheme="majorHAnsi" w:cstheme="majorHAnsi"/>
        </w:rPr>
        <w:t xml:space="preserve"> and the </w:t>
      </w:r>
      <w:r w:rsidRPr="00E62B06">
        <w:rPr>
          <w:rStyle w:val="Emphasis"/>
          <w:rFonts w:asciiTheme="majorHAnsi" w:hAnsiTheme="majorHAnsi" w:cstheme="majorHAnsi"/>
        </w:rPr>
        <w:t>challenges</w:t>
      </w:r>
      <w:r w:rsidRPr="00E62B06">
        <w:rPr>
          <w:rStyle w:val="StyleUnderline"/>
          <w:rFonts w:asciiTheme="majorHAnsi" w:hAnsiTheme="majorHAnsi" w:cstheme="majorHAnsi"/>
        </w:rPr>
        <w:t xml:space="preserve"> created by these demands </w:t>
      </w:r>
      <w:r w:rsidRPr="00E62B06">
        <w:rPr>
          <w:rStyle w:val="Emphasis"/>
          <w:rFonts w:asciiTheme="majorHAnsi" w:hAnsiTheme="majorHAnsi" w:cstheme="majorHAnsi"/>
        </w:rPr>
        <w:t>drive deep</w:t>
      </w:r>
      <w:r w:rsidRPr="00E62B06">
        <w:rPr>
          <w:rStyle w:val="StyleUnderline"/>
          <w:rFonts w:asciiTheme="majorHAnsi" w:hAnsiTheme="majorHAnsi" w:cstheme="majorHAnsi"/>
        </w:rPr>
        <w:t xml:space="preserve"> into our continued ability to provide </w:t>
      </w:r>
      <w:r w:rsidRPr="00E62B06">
        <w:rPr>
          <w:rStyle w:val="Emphasis"/>
          <w:rFonts w:asciiTheme="majorHAnsi" w:hAnsiTheme="majorHAnsi" w:cstheme="majorHAnsi"/>
        </w:rPr>
        <w:t>sufficient resources</w:t>
      </w:r>
      <w:r w:rsidRPr="00E62B06">
        <w:rPr>
          <w:rStyle w:val="StyleUnderline"/>
          <w:rFonts w:asciiTheme="majorHAnsi" w:hAnsiTheme="majorHAnsi" w:cstheme="majorHAnsi"/>
        </w:rPr>
        <w:t xml:space="preserve"> for the world</w:t>
      </w:r>
      <w:r w:rsidRPr="00E62B06">
        <w:rPr>
          <w:rFonts w:asciiTheme="majorHAnsi" w:hAnsiTheme="majorHAnsi" w:cstheme="majorHAnsi"/>
          <w:sz w:val="16"/>
        </w:rPr>
        <w:t xml:space="preserve">’s growing population. </w:t>
      </w:r>
      <w:r w:rsidRPr="00E62B06">
        <w:rPr>
          <w:rStyle w:val="StyleUnderline"/>
          <w:rFonts w:asciiTheme="majorHAnsi" w:hAnsiTheme="majorHAnsi" w:cstheme="majorHAnsi"/>
        </w:rPr>
        <w:t xml:space="preserve">Detrimental consequences include threats to </w:t>
      </w:r>
      <w:r w:rsidRPr="00E62B06">
        <w:rPr>
          <w:rStyle w:val="Emphasis"/>
          <w:rFonts w:asciiTheme="majorHAnsi" w:hAnsiTheme="majorHAnsi" w:cstheme="majorHAnsi"/>
          <w:highlight w:val="cyan"/>
        </w:rPr>
        <w:t>ag</w:t>
      </w:r>
      <w:r w:rsidRPr="00E62B06">
        <w:rPr>
          <w:rFonts w:asciiTheme="majorHAnsi" w:hAnsiTheme="majorHAnsi" w:cstheme="majorHAnsi"/>
          <w:sz w:val="16"/>
        </w:rPr>
        <w:t xml:space="preserve">ricultural productivity </w:t>
      </w:r>
      <w:r w:rsidRPr="00E62B06">
        <w:rPr>
          <w:rStyle w:val="StyleUnderline"/>
          <w:rFonts w:asciiTheme="majorHAnsi" w:hAnsiTheme="majorHAnsi" w:cstheme="majorHAnsi"/>
        </w:rPr>
        <w:t xml:space="preserve">and </w:t>
      </w:r>
      <w:r w:rsidRPr="00E62B06">
        <w:rPr>
          <w:rStyle w:val="Emphasis"/>
          <w:rFonts w:asciiTheme="majorHAnsi" w:hAnsiTheme="majorHAnsi" w:cstheme="majorHAnsi"/>
        </w:rPr>
        <w:t>food security</w:t>
      </w:r>
      <w:r w:rsidRPr="00E62B06">
        <w:rPr>
          <w:rFonts w:asciiTheme="majorHAnsi" w:hAnsiTheme="majorHAnsi" w:cstheme="majorHAnsi"/>
          <w:sz w:val="16"/>
        </w:rPr>
        <w:t xml:space="preserve">, fresh </w:t>
      </w:r>
      <w:r w:rsidRPr="00E62B06">
        <w:rPr>
          <w:rStyle w:val="Emphasis"/>
          <w:rFonts w:asciiTheme="majorHAnsi" w:hAnsiTheme="majorHAnsi" w:cstheme="majorHAnsi"/>
          <w:highlight w:val="cyan"/>
        </w:rPr>
        <w:t>water</w:t>
      </w:r>
      <w:r w:rsidRPr="00E62B06">
        <w:rPr>
          <w:rStyle w:val="Emphasis"/>
          <w:rFonts w:asciiTheme="majorHAnsi" w:hAnsiTheme="majorHAnsi" w:cstheme="majorHAnsi"/>
        </w:rPr>
        <w:t xml:space="preserve"> retention</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and </w:t>
      </w:r>
      <w:r w:rsidRPr="00E62B06">
        <w:rPr>
          <w:rStyle w:val="Emphasis"/>
          <w:rFonts w:asciiTheme="majorHAnsi" w:hAnsiTheme="majorHAnsi" w:cstheme="majorHAnsi"/>
          <w:highlight w:val="cyan"/>
        </w:rPr>
        <w:t>biodiversity</w:t>
      </w:r>
      <w:r w:rsidRPr="00E62B06">
        <w:rPr>
          <w:rStyle w:val="Emphasis"/>
          <w:rFonts w:asciiTheme="majorHAnsi" w:hAnsiTheme="majorHAnsi" w:cstheme="majorHAnsi"/>
        </w:rPr>
        <w:t xml:space="preserve"> </w:t>
      </w:r>
      <w:r w:rsidRPr="00E62B06">
        <w:rPr>
          <w:rFonts w:asciiTheme="majorHAnsi" w:hAnsiTheme="majorHAnsi" w:cstheme="majorHAnsi"/>
          <w:sz w:val="16"/>
        </w:rPr>
        <w:t xml:space="preserve">— </w:t>
      </w:r>
      <w:r w:rsidRPr="00E62B06">
        <w:rPr>
          <w:rStyle w:val="Emphasis"/>
          <w:rFonts w:asciiTheme="majorHAnsi" w:hAnsiTheme="majorHAnsi" w:cstheme="majorHAnsi"/>
          <w:highlight w:val="cyan"/>
        </w:rPr>
        <w:t>all</w:t>
      </w:r>
      <w:r w:rsidRPr="00E62B06">
        <w:rPr>
          <w:rFonts w:asciiTheme="majorHAnsi" w:hAnsiTheme="majorHAnsi" w:cstheme="majorHAnsi"/>
          <w:sz w:val="16"/>
        </w:rPr>
        <w:t xml:space="preserve"> of these </w:t>
      </w:r>
      <w:r w:rsidRPr="00E62B06">
        <w:rPr>
          <w:rStyle w:val="Emphasis"/>
          <w:rFonts w:asciiTheme="majorHAnsi" w:hAnsiTheme="majorHAnsi" w:cstheme="majorHAnsi"/>
          <w:highlight w:val="cyan"/>
        </w:rPr>
        <w:t>rely</w:t>
      </w:r>
      <w:r w:rsidRPr="00E62B06">
        <w:rPr>
          <w:rStyle w:val="StyleUnderline"/>
          <w:rFonts w:asciiTheme="majorHAnsi" w:hAnsiTheme="majorHAnsi" w:cstheme="majorHAnsi"/>
          <w:highlight w:val="cyan"/>
        </w:rPr>
        <w:t xml:space="preserve"> on</w:t>
      </w:r>
      <w:r w:rsidRPr="00E62B06">
        <w:rPr>
          <w:rStyle w:val="StyleUnderline"/>
          <w:rFonts w:asciiTheme="majorHAnsi" w:hAnsiTheme="majorHAnsi" w:cstheme="majorHAnsi"/>
        </w:rPr>
        <w:t xml:space="preserve"> the </w:t>
      </w:r>
      <w:r w:rsidRPr="00E62B06">
        <w:rPr>
          <w:rStyle w:val="Emphasis"/>
          <w:rFonts w:asciiTheme="majorHAnsi" w:hAnsiTheme="majorHAnsi" w:cstheme="majorHAnsi"/>
        </w:rPr>
        <w:t xml:space="preserve">functions of </w:t>
      </w:r>
      <w:r w:rsidRPr="00E62B06">
        <w:rPr>
          <w:rStyle w:val="Emphasis"/>
          <w:rFonts w:asciiTheme="majorHAnsi" w:hAnsiTheme="majorHAnsi" w:cstheme="majorHAnsi"/>
          <w:highlight w:val="cyan"/>
        </w:rPr>
        <w:t>soil</w:t>
      </w:r>
      <w:r w:rsidRPr="00E62B06">
        <w:rPr>
          <w:rStyle w:val="Emphasis"/>
          <w:rFonts w:asciiTheme="majorHAnsi" w:hAnsiTheme="majorHAnsi" w:cstheme="majorHAnsi"/>
        </w:rPr>
        <w:t>.</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The threat of </w:t>
      </w:r>
      <w:r w:rsidRPr="00E62B06">
        <w:rPr>
          <w:rStyle w:val="Emphasis"/>
          <w:rFonts w:asciiTheme="majorHAnsi" w:hAnsiTheme="majorHAnsi" w:cstheme="majorHAnsi"/>
          <w:highlight w:val="cyan"/>
        </w:rPr>
        <w:t xml:space="preserve">increasing </w:t>
      </w:r>
      <w:r w:rsidRPr="00E62B06">
        <w:rPr>
          <w:rStyle w:val="Emphasis"/>
          <w:rFonts w:asciiTheme="majorHAnsi" w:hAnsiTheme="majorHAnsi" w:cstheme="majorHAnsi"/>
        </w:rPr>
        <w:t>carbon dioxide</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 xml:space="preserve">methane </w:t>
      </w:r>
      <w:r w:rsidRPr="00E62B06">
        <w:rPr>
          <w:rStyle w:val="Emphasis"/>
          <w:rFonts w:asciiTheme="majorHAnsi" w:hAnsiTheme="majorHAnsi" w:cstheme="majorHAnsi"/>
          <w:highlight w:val="cyan"/>
        </w:rPr>
        <w:t>emissions</w:t>
      </w:r>
      <w:r w:rsidRPr="00E62B06">
        <w:rPr>
          <w:rStyle w:val="StyleUnderline"/>
          <w:rFonts w:asciiTheme="majorHAnsi" w:hAnsiTheme="majorHAnsi" w:cstheme="majorHAnsi"/>
          <w:highlight w:val="cyan"/>
        </w:rPr>
        <w:t xml:space="preserve"> through </w:t>
      </w:r>
      <w:r w:rsidRPr="00E62B06">
        <w:rPr>
          <w:rStyle w:val="Emphasis"/>
          <w:rFonts w:asciiTheme="majorHAnsi" w:hAnsiTheme="majorHAnsi" w:cstheme="majorHAnsi"/>
          <w:highlight w:val="cyan"/>
        </w:rPr>
        <w:t>soil degradation</w:t>
      </w:r>
      <w:r w:rsidRPr="00E62B06">
        <w:rPr>
          <w:rFonts w:asciiTheme="majorHAnsi" w:hAnsiTheme="majorHAnsi" w:cstheme="majorHAnsi"/>
          <w:sz w:val="16"/>
          <w:highlight w:val="cyan"/>
        </w:rPr>
        <w:t>,</w:t>
      </w:r>
      <w:r w:rsidRPr="00E62B06">
        <w:rPr>
          <w:rFonts w:asciiTheme="majorHAnsi" w:hAnsiTheme="majorHAnsi" w:cstheme="majorHAnsi"/>
          <w:sz w:val="16"/>
        </w:rPr>
        <w:t xml:space="preserve"> </w:t>
      </w:r>
      <w:r w:rsidRPr="00E62B06">
        <w:rPr>
          <w:rStyle w:val="StyleUnderline"/>
          <w:rFonts w:asciiTheme="majorHAnsi" w:hAnsiTheme="majorHAnsi" w:cstheme="majorHAnsi"/>
          <w:highlight w:val="cyan"/>
        </w:rPr>
        <w:t>including</w:t>
      </w:r>
      <w:r w:rsidRPr="00E62B06">
        <w:rPr>
          <w:rFonts w:asciiTheme="majorHAnsi" w:hAnsiTheme="majorHAnsi" w:cstheme="majorHAnsi"/>
          <w:sz w:val="16"/>
        </w:rPr>
        <w:t xml:space="preserve"> accelerated erosion (Lal, 2004) and </w:t>
      </w:r>
      <w:r w:rsidRPr="00E62B06">
        <w:rPr>
          <w:rStyle w:val="Emphasis"/>
          <w:rFonts w:asciiTheme="majorHAnsi" w:hAnsiTheme="majorHAnsi" w:cstheme="majorHAnsi"/>
          <w:highlight w:val="cyan"/>
        </w:rPr>
        <w:t>permafrost</w:t>
      </w:r>
      <w:r w:rsidRPr="00E62B06">
        <w:rPr>
          <w:rStyle w:val="Emphasis"/>
          <w:rFonts w:asciiTheme="majorHAnsi" w:hAnsiTheme="majorHAnsi" w:cstheme="majorHAnsi"/>
        </w:rPr>
        <w:t xml:space="preserve"> thaw</w:t>
      </w:r>
      <w:r w:rsidRPr="00E62B06">
        <w:rPr>
          <w:rStyle w:val="StyleUnderline"/>
          <w:rFonts w:asciiTheme="majorHAnsi" w:hAnsiTheme="majorHAnsi" w:cstheme="majorHAnsi"/>
        </w:rPr>
        <w:t xml:space="preserve">, </w:t>
      </w:r>
      <w:r w:rsidRPr="00E62B06">
        <w:rPr>
          <w:rStyle w:val="StyleUnderline"/>
          <w:rFonts w:asciiTheme="majorHAnsi" w:hAnsiTheme="majorHAnsi" w:cstheme="majorHAnsi"/>
          <w:highlight w:val="cyan"/>
        </w:rPr>
        <w:t xml:space="preserve">is </w:t>
      </w:r>
      <w:r w:rsidRPr="00E62B06">
        <w:rPr>
          <w:rStyle w:val="Emphasis"/>
          <w:rFonts w:asciiTheme="majorHAnsi" w:hAnsiTheme="majorHAnsi" w:cstheme="majorHAnsi"/>
          <w:highlight w:val="cyan"/>
        </w:rPr>
        <w:t>substantial</w:t>
      </w:r>
      <w:r w:rsidRPr="00E62B06">
        <w:rPr>
          <w:rFonts w:asciiTheme="majorHAnsi" w:hAnsiTheme="majorHAnsi" w:cstheme="majorHAnsi"/>
          <w:sz w:val="16"/>
        </w:rPr>
        <w:t xml:space="preserve"> (Shuur and Abbott, 2011).</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 xml:space="preserve">Some forms of </w:t>
      </w:r>
      <w:r w:rsidRPr="00E62B06">
        <w:rPr>
          <w:rStyle w:val="Emphasis"/>
          <w:rFonts w:asciiTheme="majorHAnsi" w:hAnsiTheme="majorHAnsi" w:cstheme="majorHAnsi"/>
          <w:highlight w:val="cyan"/>
        </w:rPr>
        <w:t>soil degradation</w:t>
      </w:r>
      <w:r w:rsidRPr="00E62B06">
        <w:rPr>
          <w:rFonts w:asciiTheme="majorHAnsi" w:hAnsiTheme="majorHAnsi" w:cstheme="majorHAnsi"/>
          <w:sz w:val="16"/>
        </w:rPr>
        <w:t xml:space="preserve"> </w:t>
      </w:r>
      <w:r w:rsidRPr="00E62B06">
        <w:rPr>
          <w:rStyle w:val="StyleUnderline"/>
          <w:rFonts w:asciiTheme="majorHAnsi" w:hAnsiTheme="majorHAnsi" w:cstheme="majorHAnsi"/>
        </w:rPr>
        <w:t>— erosion, fertility loss, salinity, acidification, compaction and the loss of soil carbon</w:t>
      </w:r>
      <w:r w:rsidRPr="00E62B06">
        <w:rPr>
          <w:rFonts w:asciiTheme="majorHAnsi" w:hAnsiTheme="majorHAnsi" w:cstheme="majorHAnsi"/>
          <w:sz w:val="16"/>
        </w:rPr>
        <w:t xml:space="preserve"> — </w:t>
      </w:r>
      <w:r w:rsidRPr="00E62B06">
        <w:rPr>
          <w:rStyle w:val="StyleUnderline"/>
          <w:rFonts w:asciiTheme="majorHAnsi" w:hAnsiTheme="majorHAnsi" w:cstheme="majorHAnsi"/>
        </w:rPr>
        <w:t xml:space="preserve">are </w:t>
      </w:r>
      <w:r w:rsidRPr="00E62B06">
        <w:rPr>
          <w:rStyle w:val="Emphasis"/>
          <w:rFonts w:asciiTheme="majorHAnsi" w:hAnsiTheme="majorHAnsi" w:cstheme="majorHAnsi"/>
        </w:rPr>
        <w:t>natural processes</w:t>
      </w:r>
      <w:r w:rsidRPr="00E62B06">
        <w:rPr>
          <w:rStyle w:val="StyleUnderline"/>
          <w:rFonts w:asciiTheme="majorHAnsi" w:hAnsiTheme="majorHAnsi" w:cstheme="majorHAnsi"/>
        </w:rPr>
        <w:t xml:space="preserve"> that </w:t>
      </w:r>
      <w:r w:rsidRPr="00E62B06">
        <w:rPr>
          <w:rStyle w:val="StyleUnderline"/>
          <w:rFonts w:asciiTheme="majorHAnsi" w:hAnsiTheme="majorHAnsi" w:cstheme="majorHAnsi"/>
          <w:highlight w:val="cyan"/>
        </w:rPr>
        <w:t xml:space="preserve">can be accelerated </w:t>
      </w:r>
      <w:r w:rsidRPr="00E62B06">
        <w:rPr>
          <w:rStyle w:val="Emphasis"/>
          <w:rFonts w:asciiTheme="majorHAnsi" w:hAnsiTheme="majorHAnsi" w:cstheme="majorHAnsi"/>
          <w:highlight w:val="cyan"/>
        </w:rPr>
        <w:t>1000- fold</w:t>
      </w:r>
      <w:r w:rsidRPr="00E62B06">
        <w:rPr>
          <w:rFonts w:asciiTheme="majorHAnsi" w:hAnsiTheme="majorHAnsi" w:cstheme="majorHAnsi"/>
          <w:sz w:val="16"/>
        </w:rPr>
        <w:t xml:space="preserve"> by excessive land clearing and inappropriate farming practices that are not fit for purpose (van Lynden et al., 1998). Amelioration and changes to land management practice can sometimes reverse the degradation, but this is often not affordable.</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 xml:space="preserve">Other problems stem from not recognizing soil as a vital resource. Practices such as the use of topsoil to produce bricks and other building materials, and the paving over of high-quality agricultural soils for urban development, sometimes referred to as ‘soil sealing’ (Burghardt, 2006), contribute significantly to the loss of global soil productivity. </w:t>
      </w:r>
      <w:r w:rsidRPr="00E62B06">
        <w:rPr>
          <w:rStyle w:val="StyleUnderline"/>
          <w:rFonts w:asciiTheme="majorHAnsi" w:hAnsiTheme="majorHAnsi" w:cstheme="majorHAnsi"/>
        </w:rPr>
        <w:t xml:space="preserve">An estimated </w:t>
      </w:r>
      <w:r w:rsidRPr="00E62B06">
        <w:rPr>
          <w:rStyle w:val="Emphasis"/>
          <w:rFonts w:asciiTheme="majorHAnsi" w:hAnsiTheme="majorHAnsi" w:cstheme="majorHAnsi"/>
          <w:highlight w:val="cyan"/>
        </w:rPr>
        <w:t>55 per cent</w:t>
      </w:r>
      <w:r w:rsidRPr="00E62B06">
        <w:rPr>
          <w:rStyle w:val="StyleUnderline"/>
          <w:rFonts w:asciiTheme="majorHAnsi" w:hAnsiTheme="majorHAnsi" w:cstheme="majorHAnsi"/>
          <w:highlight w:val="cyan"/>
        </w:rPr>
        <w:t xml:space="preserve"> of</w:t>
      </w:r>
      <w:r w:rsidRPr="00E62B06">
        <w:rPr>
          <w:rStyle w:val="StyleUnderline"/>
          <w:rFonts w:asciiTheme="majorHAnsi" w:hAnsiTheme="majorHAnsi" w:cstheme="majorHAnsi"/>
        </w:rPr>
        <w:t xml:space="preserve"> the world’s </w:t>
      </w:r>
      <w:r w:rsidRPr="00E62B06">
        <w:rPr>
          <w:rStyle w:val="Emphasis"/>
          <w:rFonts w:asciiTheme="majorHAnsi" w:hAnsiTheme="majorHAnsi" w:cstheme="majorHAnsi"/>
          <w:highlight w:val="cyan"/>
        </w:rPr>
        <w:t>desertified land</w:t>
      </w:r>
      <w:r w:rsidRPr="00E62B06">
        <w:rPr>
          <w:rStyle w:val="StyleUnderline"/>
          <w:rFonts w:asciiTheme="majorHAnsi" w:hAnsiTheme="majorHAnsi" w:cstheme="majorHAnsi"/>
          <w:highlight w:val="cyan"/>
        </w:rPr>
        <w:t xml:space="preserve"> is attributable to </w:t>
      </w:r>
      <w:r w:rsidRPr="00E62B06">
        <w:rPr>
          <w:rStyle w:val="Emphasis"/>
          <w:rFonts w:asciiTheme="majorHAnsi" w:hAnsiTheme="majorHAnsi" w:cstheme="majorHAnsi"/>
          <w:highlight w:val="cyan"/>
        </w:rPr>
        <w:t>soil degradation</w:t>
      </w:r>
      <w:r w:rsidRPr="00E62B06">
        <w:rPr>
          <w:rFonts w:asciiTheme="majorHAnsi" w:hAnsiTheme="majorHAnsi" w:cstheme="majorHAnsi"/>
          <w:sz w:val="16"/>
        </w:rPr>
        <w:t xml:space="preserve"> (Lal, 2010). </w:t>
      </w:r>
      <w:r w:rsidRPr="00E62B06">
        <w:rPr>
          <w:rStyle w:val="StyleUnderline"/>
          <w:rFonts w:asciiTheme="majorHAnsi" w:hAnsiTheme="majorHAnsi" w:cstheme="majorHAnsi"/>
        </w:rPr>
        <w:t xml:space="preserve">Land degradation is estimated to affect 23.5 per cent of </w:t>
      </w:r>
      <w:r w:rsidRPr="00E62B06">
        <w:rPr>
          <w:rStyle w:val="Emphasis"/>
          <w:rFonts w:asciiTheme="majorHAnsi" w:hAnsiTheme="majorHAnsi" w:cstheme="majorHAnsi"/>
        </w:rPr>
        <w:t>global land area</w:t>
      </w:r>
      <w:r w:rsidRPr="00E62B06">
        <w:rPr>
          <w:rFonts w:asciiTheme="majorHAnsi" w:hAnsiTheme="majorHAnsi" w:cstheme="majorHAnsi"/>
          <w:sz w:val="16"/>
        </w:rPr>
        <w:t xml:space="preserve"> (Bai et al., 2008) </w:t>
      </w:r>
      <w:r w:rsidRPr="00E62B06">
        <w:rPr>
          <w:rStyle w:val="StyleUnderline"/>
          <w:rFonts w:asciiTheme="majorHAnsi" w:hAnsiTheme="majorHAnsi" w:cstheme="majorHAnsi"/>
          <w:highlight w:val="cyan"/>
        </w:rPr>
        <w:t>and has resulted in</w:t>
      </w:r>
      <w:r w:rsidRPr="00E62B06">
        <w:rPr>
          <w:rStyle w:val="StyleUnderline"/>
          <w:rFonts w:asciiTheme="majorHAnsi" w:hAnsiTheme="majorHAnsi" w:cstheme="majorHAnsi"/>
        </w:rPr>
        <w:t xml:space="preserve"> 1–2.3 million hectares of agricultural </w:t>
      </w:r>
      <w:r w:rsidRPr="00E62B06">
        <w:rPr>
          <w:rStyle w:val="StyleUnderline"/>
          <w:rFonts w:asciiTheme="majorHAnsi" w:hAnsiTheme="majorHAnsi" w:cstheme="majorHAnsi"/>
          <w:highlight w:val="cyan"/>
        </w:rPr>
        <w:t xml:space="preserve">land becoming </w:t>
      </w:r>
      <w:r w:rsidRPr="00E62B06">
        <w:rPr>
          <w:rStyle w:val="Emphasis"/>
          <w:rFonts w:asciiTheme="majorHAnsi" w:hAnsiTheme="majorHAnsi" w:cstheme="majorHAnsi"/>
          <w:highlight w:val="cyan"/>
        </w:rPr>
        <w:t>unsuitable for cultivation</w:t>
      </w:r>
      <w:r w:rsidRPr="00E62B06">
        <w:rPr>
          <w:rFonts w:asciiTheme="majorHAnsi" w:hAnsiTheme="majorHAnsi" w:cstheme="majorHAnsi"/>
          <w:sz w:val="16"/>
        </w:rPr>
        <w:t xml:space="preserve"> (Lambin and Meyfroidt, 2011). Much of this degraded area faces increasing pressure from development as a result of increasing population (Barbier, 2010).</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 xml:space="preserve">Around 1.3 billion people in developing economies live in marginal areas and on ecologically fragile lands that are prone to severe land degradation (World Bank, 2003). </w:t>
      </w:r>
      <w:r w:rsidRPr="00E62B06">
        <w:rPr>
          <w:rStyle w:val="Emphasis"/>
          <w:rFonts w:asciiTheme="majorHAnsi" w:hAnsiTheme="majorHAnsi" w:cstheme="majorHAnsi"/>
          <w:highlight w:val="cyan"/>
        </w:rPr>
        <w:t>Permanent topsoil loss</w:t>
      </w:r>
      <w:r w:rsidRPr="00E62B06">
        <w:rPr>
          <w:rStyle w:val="StyleUnderline"/>
          <w:rFonts w:asciiTheme="majorHAnsi" w:hAnsiTheme="majorHAnsi" w:cstheme="majorHAnsi"/>
          <w:highlight w:val="cyan"/>
        </w:rPr>
        <w:t xml:space="preserve"> is</w:t>
      </w:r>
      <w:r w:rsidRPr="00E62B06">
        <w:rPr>
          <w:rStyle w:val="StyleUnderline"/>
          <w:rFonts w:asciiTheme="majorHAnsi" w:hAnsiTheme="majorHAnsi" w:cstheme="majorHAnsi"/>
        </w:rPr>
        <w:t xml:space="preserve"> already </w:t>
      </w:r>
      <w:r w:rsidRPr="00E62B06">
        <w:rPr>
          <w:rStyle w:val="Emphasis"/>
          <w:rFonts w:asciiTheme="majorHAnsi" w:hAnsiTheme="majorHAnsi" w:cstheme="majorHAnsi"/>
          <w:highlight w:val="cyan"/>
        </w:rPr>
        <w:t>limiting sustainable development</w:t>
      </w:r>
      <w:r w:rsidRPr="00E62B06">
        <w:rPr>
          <w:rStyle w:val="StyleUnderline"/>
          <w:rFonts w:asciiTheme="majorHAnsi" w:hAnsiTheme="majorHAnsi" w:cstheme="majorHAnsi"/>
          <w:highlight w:val="cyan"/>
        </w:rPr>
        <w:t xml:space="preserve"> in</w:t>
      </w:r>
      <w:r w:rsidRPr="00E62B06">
        <w:rPr>
          <w:rStyle w:val="StyleUnderline"/>
          <w:rFonts w:asciiTheme="majorHAnsi" w:hAnsiTheme="majorHAnsi" w:cstheme="majorHAnsi"/>
        </w:rPr>
        <w:t xml:space="preserve"> </w:t>
      </w:r>
      <w:r w:rsidRPr="00E62B06">
        <w:rPr>
          <w:rFonts w:asciiTheme="majorHAnsi" w:hAnsiTheme="majorHAnsi" w:cstheme="majorHAnsi"/>
          <w:sz w:val="16"/>
        </w:rPr>
        <w:t xml:space="preserve">many local </w:t>
      </w:r>
      <w:r w:rsidRPr="00E62B06">
        <w:rPr>
          <w:rStyle w:val="Emphasis"/>
          <w:rFonts w:asciiTheme="majorHAnsi" w:hAnsiTheme="majorHAnsi" w:cstheme="majorHAnsi"/>
          <w:highlight w:val="cyan"/>
        </w:rPr>
        <w:t>economies</w:t>
      </w:r>
      <w:r w:rsidRPr="00E62B06">
        <w:rPr>
          <w:rFonts w:asciiTheme="majorHAnsi" w:hAnsiTheme="majorHAnsi" w:cstheme="majorHAnsi"/>
          <w:sz w:val="16"/>
        </w:rPr>
        <w:t xml:space="preserve"> (Pimental, 2006). Lack of attention to soil degradation leaves the extent of these losses largely unmeasured and undocumented.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highlight w:val="cyan"/>
        </w:rPr>
        <w:t>loss of soil</w:t>
      </w:r>
      <w:r w:rsidRPr="00E62B06">
        <w:rPr>
          <w:rFonts w:asciiTheme="majorHAnsi" w:hAnsiTheme="majorHAnsi" w:cstheme="majorHAnsi"/>
          <w:sz w:val="16"/>
        </w:rPr>
        <w:t xml:space="preserve">, loss of access to soil or its extreme degradation does </w:t>
      </w:r>
      <w:r w:rsidRPr="00E62B06">
        <w:rPr>
          <w:rStyle w:val="StyleUnderline"/>
          <w:rFonts w:asciiTheme="majorHAnsi" w:hAnsiTheme="majorHAnsi" w:cstheme="majorHAnsi"/>
          <w:highlight w:val="cyan"/>
        </w:rPr>
        <w:t xml:space="preserve">pose an </w:t>
      </w:r>
      <w:r w:rsidRPr="00E62B06">
        <w:rPr>
          <w:rStyle w:val="Emphasis"/>
          <w:rFonts w:asciiTheme="majorHAnsi" w:hAnsiTheme="majorHAnsi" w:cstheme="majorHAnsi"/>
          <w:szCs w:val="28"/>
          <w:highlight w:val="cyan"/>
        </w:rPr>
        <w:t>existential threat to humanity</w:t>
      </w:r>
      <w:r w:rsidRPr="00E62B06">
        <w:rPr>
          <w:rStyle w:val="StyleUnderline"/>
          <w:rFonts w:asciiTheme="majorHAnsi" w:hAnsiTheme="majorHAnsi" w:cstheme="majorHAnsi"/>
          <w:sz w:val="26"/>
          <w:szCs w:val="28"/>
          <w:highlight w:val="cyan"/>
        </w:rPr>
        <w:t xml:space="preserve"> </w:t>
      </w:r>
      <w:r w:rsidRPr="00E62B06">
        <w:rPr>
          <w:rStyle w:val="StyleUnderline"/>
          <w:rFonts w:asciiTheme="majorHAnsi" w:hAnsiTheme="majorHAnsi" w:cstheme="majorHAnsi"/>
          <w:highlight w:val="cyan"/>
        </w:rPr>
        <w:t>because</w:t>
      </w:r>
      <w:r w:rsidRPr="00E62B06">
        <w:rPr>
          <w:rStyle w:val="StyleUnderline"/>
          <w:rFonts w:asciiTheme="majorHAnsi" w:hAnsiTheme="majorHAnsi" w:cstheme="majorHAnsi"/>
        </w:rPr>
        <w:t xml:space="preserve"> our </w:t>
      </w:r>
      <w:r w:rsidRPr="00E62B06">
        <w:rPr>
          <w:rStyle w:val="Emphasis"/>
          <w:rFonts w:asciiTheme="majorHAnsi" w:hAnsiTheme="majorHAnsi" w:cstheme="majorHAnsi"/>
        </w:rPr>
        <w:t xml:space="preserve">global </w:t>
      </w:r>
      <w:r w:rsidRPr="00E62B06">
        <w:rPr>
          <w:rStyle w:val="Emphasis"/>
          <w:rFonts w:asciiTheme="majorHAnsi" w:hAnsiTheme="majorHAnsi" w:cstheme="majorHAnsi"/>
          <w:highlight w:val="cyan"/>
        </w:rPr>
        <w:t>food production systems</w:t>
      </w:r>
      <w:r w:rsidRPr="00E62B06">
        <w:rPr>
          <w:rStyle w:val="StyleUnderline"/>
          <w:rFonts w:asciiTheme="majorHAnsi" w:hAnsiTheme="majorHAnsi" w:cstheme="majorHAnsi"/>
          <w:highlight w:val="cyan"/>
        </w:rPr>
        <w:t xml:space="preserve"> are</w:t>
      </w:r>
      <w:r w:rsidRPr="00E62B06">
        <w:rPr>
          <w:rFonts w:asciiTheme="majorHAnsi" w:hAnsiTheme="majorHAnsi" w:cstheme="majorHAnsi"/>
          <w:sz w:val="16"/>
        </w:rPr>
        <w:t xml:space="preserve"> almost </w:t>
      </w:r>
      <w:r w:rsidRPr="00E62B06">
        <w:rPr>
          <w:rStyle w:val="Emphasis"/>
          <w:rFonts w:asciiTheme="majorHAnsi" w:hAnsiTheme="majorHAnsi" w:cstheme="majorHAnsi"/>
          <w:highlight w:val="cyan"/>
        </w:rPr>
        <w:t>completely reliant on soil</w:t>
      </w:r>
      <w:r w:rsidRPr="00E62B06">
        <w:rPr>
          <w:rFonts w:asciiTheme="majorHAnsi" w:hAnsiTheme="majorHAnsi" w:cstheme="majorHAnsi"/>
          <w:sz w:val="16"/>
        </w:rPr>
        <w:t>. In short, the natural capital of soil has been greatly undervalued (Dominati et al., 2010; Robinson et al., 2009) and the importance of halting and reversing the degradation and loss remains unacknowledged.</w:t>
      </w:r>
    </w:p>
    <w:p w:rsidR="00580F82" w:rsidRPr="00E62B06" w:rsidRDefault="00580F82" w:rsidP="00580F82">
      <w:pPr>
        <w:rPr>
          <w:rFonts w:asciiTheme="majorHAnsi" w:hAnsiTheme="majorHAnsi" w:cstheme="majorHAnsi"/>
        </w:rPr>
      </w:pPr>
    </w:p>
    <w:p w:rsidR="00580F82" w:rsidRPr="00E62B06" w:rsidRDefault="00580F82" w:rsidP="00580F82">
      <w:pPr>
        <w:pStyle w:val="Heading3"/>
        <w:rPr>
          <w:rFonts w:asciiTheme="majorHAnsi" w:hAnsiTheme="majorHAnsi" w:cstheme="majorHAnsi"/>
        </w:rPr>
      </w:pPr>
      <w:r w:rsidRPr="00E62B06">
        <w:rPr>
          <w:rFonts w:asciiTheme="majorHAnsi" w:hAnsiTheme="majorHAnsi" w:cstheme="majorHAnsi"/>
        </w:rPr>
        <w:t>Dedev    Bias---Hickel</w:t>
      </w:r>
    </w:p>
    <w:p w:rsidR="00580F82" w:rsidRPr="00E62B06" w:rsidRDefault="00580F82" w:rsidP="00580F82">
      <w:pPr>
        <w:pStyle w:val="Heading4"/>
        <w:rPr>
          <w:rFonts w:asciiTheme="majorHAnsi" w:hAnsiTheme="majorHAnsi" w:cstheme="majorHAnsi"/>
        </w:rPr>
      </w:pPr>
      <w:r w:rsidRPr="00E62B06">
        <w:rPr>
          <w:rFonts w:asciiTheme="majorHAnsi" w:hAnsiTheme="majorHAnsi" w:cstheme="majorHAnsi"/>
        </w:rPr>
        <w:t xml:space="preserve">Cognitive bias. </w:t>
      </w:r>
    </w:p>
    <w:p w:rsidR="00580F82" w:rsidRPr="00E62B06" w:rsidRDefault="00580F82" w:rsidP="00580F82">
      <w:pPr>
        <w:rPr>
          <w:rFonts w:asciiTheme="majorHAnsi" w:hAnsiTheme="majorHAnsi" w:cstheme="majorHAnsi"/>
          <w:sz w:val="16"/>
          <w:szCs w:val="16"/>
        </w:rPr>
      </w:pPr>
      <w:r w:rsidRPr="00E62B06">
        <w:rPr>
          <w:rStyle w:val="Style13ptBold"/>
          <w:rFonts w:asciiTheme="majorHAnsi" w:hAnsiTheme="majorHAnsi" w:cstheme="majorHAnsi"/>
        </w:rPr>
        <w:t>Hickel ‘18</w:t>
      </w:r>
      <w:r w:rsidRPr="00E62B06">
        <w:rPr>
          <w:rFonts w:asciiTheme="majorHAnsi" w:hAnsiTheme="majorHAnsi" w:cstheme="majorHAnsi"/>
        </w:rPr>
        <w:t xml:space="preserve"> </w:t>
      </w:r>
      <w:r w:rsidRPr="00E62B06">
        <w:rPr>
          <w:rFonts w:asciiTheme="majorHAnsi" w:hAnsiTheme="majorHAnsi" w:cstheme="majorHAnsi"/>
          <w:sz w:val="16"/>
          <w:szCs w:val="16"/>
        </w:rPr>
        <w:t xml:space="preserve">— Jason Hickel; Fellow of the Royal Society of Arts. (12-6-2018; "The Nobel Prize for Climate Catastrophe;" </w:t>
      </w:r>
      <w:r w:rsidRPr="00E62B06">
        <w:rPr>
          <w:rFonts w:asciiTheme="majorHAnsi" w:hAnsiTheme="majorHAnsi" w:cstheme="majorHAnsi"/>
          <w:i/>
          <w:iCs/>
          <w:sz w:val="16"/>
          <w:szCs w:val="16"/>
        </w:rPr>
        <w:t>Foreign Policy</w:t>
      </w:r>
      <w:r w:rsidRPr="00E62B06">
        <w:rPr>
          <w:rFonts w:asciiTheme="majorHAnsi" w:hAnsiTheme="majorHAnsi" w:cstheme="majorHAnsi"/>
          <w:sz w:val="16"/>
          <w:szCs w:val="16"/>
        </w:rPr>
        <w:t>; https://foreignpolicy.com/2018/12/06/the-nobel-prize-for-climate-catastrophe/; //GrRv)</w:t>
      </w:r>
    </w:p>
    <w:p w:rsidR="00580F82" w:rsidRPr="00E62B06" w:rsidRDefault="00580F82" w:rsidP="00580F82">
      <w:pPr>
        <w:rPr>
          <w:rStyle w:val="Emphasis"/>
          <w:rFonts w:asciiTheme="majorHAnsi" w:hAnsiTheme="majorHAnsi" w:cstheme="majorHAnsi"/>
        </w:rPr>
      </w:pPr>
      <w:r w:rsidRPr="00E62B06">
        <w:rPr>
          <w:rFonts w:asciiTheme="majorHAnsi" w:hAnsiTheme="majorHAnsi" w:cstheme="majorHAnsi"/>
          <w:sz w:val="16"/>
        </w:rPr>
        <w:t xml:space="preserve">All of this leads us back to a more fundamental question. </w:t>
      </w:r>
      <w:r w:rsidRPr="00E62B06">
        <w:rPr>
          <w:rStyle w:val="Emphasis"/>
          <w:rFonts w:asciiTheme="majorHAnsi" w:hAnsiTheme="majorHAnsi" w:cstheme="majorHAnsi"/>
          <w:highlight w:val="cyan"/>
        </w:rPr>
        <w:t>Economists</w:t>
      </w:r>
      <w:r w:rsidRPr="00E62B06">
        <w:rPr>
          <w:rFonts w:asciiTheme="majorHAnsi" w:hAnsiTheme="majorHAnsi" w:cstheme="majorHAnsi"/>
          <w:sz w:val="16"/>
        </w:rPr>
        <w:t xml:space="preserve"> such as Nordhaus </w:t>
      </w:r>
      <w:r w:rsidRPr="00E62B06">
        <w:rPr>
          <w:rStyle w:val="StyleUnderline"/>
          <w:rFonts w:asciiTheme="majorHAnsi" w:hAnsiTheme="majorHAnsi" w:cstheme="majorHAnsi"/>
          <w:highlight w:val="cyan"/>
        </w:rPr>
        <w:t>insist</w:t>
      </w:r>
      <w:r w:rsidRPr="00E62B06">
        <w:rPr>
          <w:rStyle w:val="StyleUnderline"/>
          <w:rFonts w:asciiTheme="majorHAnsi" w:hAnsiTheme="majorHAnsi" w:cstheme="majorHAnsi"/>
        </w:rPr>
        <w:t xml:space="preserve"> that </w:t>
      </w:r>
      <w:r w:rsidRPr="00E62B06">
        <w:rPr>
          <w:rStyle w:val="Emphasis"/>
          <w:rFonts w:asciiTheme="majorHAnsi" w:hAnsiTheme="majorHAnsi" w:cstheme="majorHAnsi"/>
        </w:rPr>
        <w:t xml:space="preserve">perpetual </w:t>
      </w:r>
      <w:r w:rsidRPr="00E62B06">
        <w:rPr>
          <w:rStyle w:val="Emphasis"/>
          <w:rFonts w:asciiTheme="majorHAnsi" w:hAnsiTheme="majorHAnsi" w:cstheme="majorHAnsi"/>
          <w:highlight w:val="cyan"/>
        </w:rPr>
        <w:t>GDP growth</w:t>
      </w:r>
      <w:r w:rsidRPr="00E62B06">
        <w:rPr>
          <w:rStyle w:val="StyleUnderline"/>
          <w:rFonts w:asciiTheme="majorHAnsi" w:hAnsiTheme="majorHAnsi" w:cstheme="majorHAnsi"/>
          <w:highlight w:val="cyan"/>
        </w:rPr>
        <w:t xml:space="preserve"> is </w:t>
      </w:r>
      <w:r w:rsidRPr="00E62B06">
        <w:rPr>
          <w:rStyle w:val="Emphasis"/>
          <w:rFonts w:asciiTheme="majorHAnsi" w:hAnsiTheme="majorHAnsi" w:cstheme="majorHAnsi"/>
          <w:highlight w:val="cyan"/>
        </w:rPr>
        <w:t>necessary</w:t>
      </w:r>
      <w:r w:rsidRPr="00E62B06">
        <w:rPr>
          <w:rStyle w:val="Emphasis"/>
          <w:rFonts w:asciiTheme="majorHAnsi" w:hAnsiTheme="majorHAnsi" w:cstheme="majorHAnsi"/>
        </w:rPr>
        <w:t xml:space="preserve"> for human welfare</w:t>
      </w:r>
      <w:r w:rsidRPr="00E62B06">
        <w:rPr>
          <w:rFonts w:asciiTheme="majorHAnsi" w:hAnsiTheme="majorHAnsi" w:cstheme="majorHAnsi"/>
          <w:sz w:val="16"/>
        </w:rPr>
        <w:t xml:space="preserve">. Three decades of delaying climate action have been justified on this principle. But is it even true? </w:t>
      </w:r>
      <w:r w:rsidRPr="00E62B06">
        <w:rPr>
          <w:rStyle w:val="StyleUnderline"/>
          <w:rFonts w:asciiTheme="majorHAnsi" w:hAnsiTheme="majorHAnsi" w:cstheme="majorHAnsi"/>
        </w:rPr>
        <w:t xml:space="preserve">Is GDP growth really our </w:t>
      </w:r>
      <w:r w:rsidRPr="00E62B06">
        <w:rPr>
          <w:rStyle w:val="Emphasis"/>
          <w:rFonts w:asciiTheme="majorHAnsi" w:hAnsiTheme="majorHAnsi" w:cstheme="majorHAnsi"/>
        </w:rPr>
        <w:t>only option?</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 xml:space="preserve">Remarkably, Nordhaus—like most orthodox economists—has never bothered to consider this question. </w:t>
      </w:r>
      <w:r w:rsidRPr="00E62B06">
        <w:rPr>
          <w:rStyle w:val="StyleUnderline"/>
          <w:rFonts w:asciiTheme="majorHAnsi" w:hAnsiTheme="majorHAnsi" w:cstheme="majorHAnsi"/>
          <w:highlight w:val="cyan"/>
        </w:rPr>
        <w:t xml:space="preserve">The </w:t>
      </w:r>
      <w:r w:rsidRPr="00E62B06">
        <w:rPr>
          <w:rStyle w:val="Emphasis"/>
          <w:rFonts w:asciiTheme="majorHAnsi" w:hAnsiTheme="majorHAnsi" w:cstheme="majorHAnsi"/>
          <w:highlight w:val="cyan"/>
        </w:rPr>
        <w:t>growth-is-good mantra</w:t>
      </w:r>
      <w:r w:rsidRPr="00E62B06">
        <w:rPr>
          <w:rStyle w:val="StyleUnderline"/>
          <w:rFonts w:asciiTheme="majorHAnsi" w:hAnsiTheme="majorHAnsi" w:cstheme="majorHAnsi"/>
          <w:highlight w:val="cyan"/>
        </w:rPr>
        <w:t xml:space="preserve"> is so </w:t>
      </w:r>
      <w:r w:rsidRPr="00E62B06">
        <w:rPr>
          <w:rStyle w:val="Emphasis"/>
          <w:rFonts w:asciiTheme="majorHAnsi" w:hAnsiTheme="majorHAnsi" w:cstheme="majorHAnsi"/>
          <w:highlight w:val="cyan"/>
        </w:rPr>
        <w:t>baked into our consciousness</w:t>
      </w:r>
      <w:r w:rsidRPr="00E62B06">
        <w:rPr>
          <w:rStyle w:val="StyleUnderline"/>
          <w:rFonts w:asciiTheme="majorHAnsi" w:hAnsiTheme="majorHAnsi" w:cstheme="majorHAnsi"/>
          <w:highlight w:val="cyan"/>
        </w:rPr>
        <w:t xml:space="preserve"> that to question it seems</w:t>
      </w:r>
      <w:r w:rsidRPr="00E62B06">
        <w:rPr>
          <w:rFonts w:asciiTheme="majorHAnsi" w:hAnsiTheme="majorHAnsi" w:cstheme="majorHAnsi"/>
          <w:sz w:val="16"/>
        </w:rPr>
        <w:t xml:space="preserve"> almost [</w:t>
      </w:r>
      <w:r w:rsidRPr="00E62B06">
        <w:rPr>
          <w:rStyle w:val="Emphasis"/>
          <w:rFonts w:asciiTheme="majorHAnsi" w:hAnsiTheme="majorHAnsi" w:cstheme="majorHAnsi"/>
          <w:highlight w:val="cyan"/>
        </w:rPr>
        <w:t>absurd</w:t>
      </w:r>
      <w:r w:rsidRPr="00E62B06">
        <w:rPr>
          <w:rFonts w:asciiTheme="majorHAnsi" w:hAnsiTheme="majorHAnsi" w:cstheme="majorHAnsi"/>
          <w:sz w:val="16"/>
        </w:rPr>
        <w:t xml:space="preserve">] </w:t>
      </w:r>
      <w:r w:rsidRPr="00E62B06">
        <w:rPr>
          <w:rFonts w:asciiTheme="majorHAnsi" w:hAnsiTheme="majorHAnsi" w:cstheme="majorHAnsi"/>
          <w:strike/>
          <w:sz w:val="16"/>
        </w:rPr>
        <w:t>crazy</w:t>
      </w:r>
      <w:r w:rsidRPr="00E62B06">
        <w:rPr>
          <w:rFonts w:asciiTheme="majorHAnsi" w:hAnsiTheme="majorHAnsi" w:cstheme="majorHAnsi"/>
          <w:sz w:val="16"/>
        </w:rPr>
        <w:t xml:space="preserve">. Indeed, </w:t>
      </w:r>
      <w:r w:rsidRPr="00E62B06">
        <w:rPr>
          <w:rStyle w:val="StyleUnderline"/>
          <w:rFonts w:asciiTheme="majorHAnsi" w:hAnsiTheme="majorHAnsi" w:cstheme="majorHAnsi"/>
          <w:highlight w:val="cyan"/>
        </w:rPr>
        <w:t xml:space="preserve">growthism is </w:t>
      </w:r>
      <w:r w:rsidRPr="00E62B06">
        <w:rPr>
          <w:rStyle w:val="Emphasis"/>
          <w:rFonts w:asciiTheme="majorHAnsi" w:hAnsiTheme="majorHAnsi" w:cstheme="majorHAnsi"/>
          <w:highlight w:val="cyan"/>
        </w:rPr>
        <w:t>hegemonic</w:t>
      </w:r>
      <w:r w:rsidRPr="00E62B06">
        <w:rPr>
          <w:rStyle w:val="StyleUnderline"/>
          <w:rFonts w:asciiTheme="majorHAnsi" w:hAnsiTheme="majorHAnsi" w:cstheme="majorHAnsi"/>
          <w:highlight w:val="cyan"/>
        </w:rPr>
        <w:t xml:space="preserve"> to the point of </w:t>
      </w:r>
      <w:r w:rsidRPr="00E62B06">
        <w:rPr>
          <w:rStyle w:val="Emphasis"/>
          <w:rFonts w:asciiTheme="majorHAnsi" w:hAnsiTheme="majorHAnsi" w:cstheme="majorHAnsi"/>
          <w:highlight w:val="cyan"/>
        </w:rPr>
        <w:t>transcending ideology</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Politicians on the left and right alike hold it up as the single </w:t>
      </w:r>
      <w:r w:rsidRPr="00E62B06">
        <w:rPr>
          <w:rStyle w:val="Emphasis"/>
          <w:rFonts w:asciiTheme="majorHAnsi" w:hAnsiTheme="majorHAnsi" w:cstheme="majorHAnsi"/>
        </w:rPr>
        <w:t xml:space="preserve">most important policy objective; </w:t>
      </w:r>
      <w:r w:rsidRPr="00E62B06">
        <w:rPr>
          <w:rFonts w:asciiTheme="majorHAnsi" w:hAnsiTheme="majorHAnsi" w:cstheme="majorHAnsi"/>
          <w:sz w:val="16"/>
        </w:rPr>
        <w:t>they may quarrel about how to make growth happen, and how to distribute its yields, but on the question of growth itself there’s no daylight between them.</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This is starting to change. In recent years, ecological economists have been staking out an alternative vision. We will have a much better chance of accomplishing our climate goals, they say, if rich countries abandon their pursuit of GDP growth. And if we do it right, we can not only protect human well-being but even improve it. Liberating ourselves from the growth imperative may be our best shot at flourishing through the 21st century.</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It’s a staggering idea—and could be a complete game-changer. But what would a post-growth economy look like?</w:t>
      </w:r>
    </w:p>
    <w:p w:rsidR="00580F82" w:rsidRPr="00E62B06" w:rsidRDefault="00580F82" w:rsidP="00580F82">
      <w:pPr>
        <w:rPr>
          <w:rFonts w:asciiTheme="majorHAnsi" w:hAnsiTheme="majorHAnsi" w:cstheme="majorHAnsi"/>
          <w:sz w:val="16"/>
        </w:rPr>
      </w:pPr>
      <w:r w:rsidRPr="00E62B06">
        <w:rPr>
          <w:rFonts w:asciiTheme="majorHAnsi" w:hAnsiTheme="majorHAnsi" w:cstheme="majorHAnsi"/>
          <w:sz w:val="16"/>
        </w:rPr>
        <w:t xml:space="preserve">The first step is to realize that </w:t>
      </w:r>
      <w:r w:rsidRPr="00E62B06">
        <w:rPr>
          <w:rStyle w:val="Emphasis"/>
          <w:rFonts w:asciiTheme="majorHAnsi" w:hAnsiTheme="majorHAnsi" w:cstheme="majorHAnsi"/>
        </w:rPr>
        <w:t>high levels of GDP</w:t>
      </w:r>
      <w:r w:rsidRPr="00E62B06">
        <w:rPr>
          <w:rStyle w:val="StyleUnderline"/>
          <w:rFonts w:asciiTheme="majorHAnsi" w:hAnsiTheme="majorHAnsi" w:cstheme="majorHAnsi"/>
        </w:rPr>
        <w:t xml:space="preserve"> are in fact </w:t>
      </w:r>
      <w:r w:rsidRPr="00E62B06">
        <w:rPr>
          <w:rStyle w:val="Emphasis"/>
          <w:rFonts w:asciiTheme="majorHAnsi" w:hAnsiTheme="majorHAnsi" w:cstheme="majorHAnsi"/>
        </w:rPr>
        <w:t>not necessary</w:t>
      </w:r>
      <w:r w:rsidRPr="00E62B06">
        <w:rPr>
          <w:rStyle w:val="StyleUnderline"/>
          <w:rFonts w:asciiTheme="majorHAnsi" w:hAnsiTheme="majorHAnsi" w:cstheme="majorHAnsi"/>
        </w:rPr>
        <w:t xml:space="preserve"> for high levels of </w:t>
      </w:r>
      <w:r w:rsidRPr="00E62B06">
        <w:rPr>
          <w:rStyle w:val="Emphasis"/>
          <w:rFonts w:asciiTheme="majorHAnsi" w:hAnsiTheme="majorHAnsi" w:cstheme="majorHAnsi"/>
        </w:rPr>
        <w:t>human well-being</w:t>
      </w:r>
      <w:r w:rsidRPr="00E62B06">
        <w:rPr>
          <w:rStyle w:val="StyleUnderline"/>
          <w:rFonts w:asciiTheme="majorHAnsi" w:hAnsiTheme="majorHAnsi" w:cstheme="majorHAnsi"/>
        </w:rPr>
        <w:t>.</w:t>
      </w:r>
      <w:r w:rsidRPr="00E62B06">
        <w:rPr>
          <w:rFonts w:asciiTheme="majorHAnsi" w:hAnsiTheme="majorHAnsi" w:cstheme="majorHAnsi"/>
          <w:sz w:val="16"/>
        </w:rPr>
        <w:t xml:space="preserve"> True, social indicators are generally correlated with GDP per capita, but it’s a saturation curve: </w:t>
      </w:r>
      <w:r w:rsidRPr="00E62B06">
        <w:rPr>
          <w:rStyle w:val="StyleUnderline"/>
          <w:rFonts w:asciiTheme="majorHAnsi" w:hAnsiTheme="majorHAnsi" w:cstheme="majorHAnsi"/>
        </w:rPr>
        <w:t xml:space="preserve">Past a certain point, more GDP adds </w:t>
      </w:r>
      <w:r w:rsidRPr="00E62B06">
        <w:rPr>
          <w:rStyle w:val="Emphasis"/>
          <w:rFonts w:asciiTheme="majorHAnsi" w:hAnsiTheme="majorHAnsi" w:cstheme="majorHAnsi"/>
        </w:rPr>
        <w:t>little</w:t>
      </w:r>
      <w:r w:rsidRPr="00E62B06">
        <w:rPr>
          <w:rStyle w:val="StyleUnderline"/>
          <w:rFonts w:asciiTheme="majorHAnsi" w:hAnsiTheme="majorHAnsi" w:cstheme="majorHAnsi"/>
        </w:rPr>
        <w:t xml:space="preserve"> to human well-being</w:t>
      </w:r>
      <w:r w:rsidRPr="00E62B06">
        <w:rPr>
          <w:rFonts w:asciiTheme="majorHAnsi" w:hAnsiTheme="majorHAnsi" w:cstheme="majorHAnsi"/>
          <w:sz w:val="16"/>
        </w:rPr>
        <w:t>. Take the United States, for example. In 1975, America’s GDP per capita was only half its present levels, in real terms. And yet wages were higher, happiness levels were higher, and the poverty rate was lower.</w:t>
      </w:r>
    </w:p>
    <w:p w:rsidR="00580F82" w:rsidRPr="00E62B06" w:rsidRDefault="00580F82" w:rsidP="00580F82">
      <w:pPr>
        <w:pStyle w:val="Heading3"/>
        <w:rPr>
          <w:rFonts w:asciiTheme="majorHAnsi" w:hAnsiTheme="majorHAnsi" w:cstheme="majorHAnsi"/>
        </w:rPr>
      </w:pPr>
      <w:r w:rsidRPr="00E62B06">
        <w:rPr>
          <w:rFonts w:asciiTheme="majorHAnsi" w:hAnsiTheme="majorHAnsi" w:cstheme="majorHAnsi"/>
        </w:rPr>
        <w:t>Executive Authority</w:t>
      </w:r>
    </w:p>
    <w:p w:rsidR="00580F82" w:rsidRPr="00E62B06" w:rsidRDefault="00580F82" w:rsidP="00580F82">
      <w:pPr>
        <w:pStyle w:val="Heading4"/>
        <w:rPr>
          <w:rFonts w:asciiTheme="majorHAnsi" w:hAnsiTheme="majorHAnsi" w:cstheme="majorHAnsi"/>
        </w:rPr>
      </w:pPr>
      <w:r w:rsidRPr="00E62B06">
        <w:rPr>
          <w:rFonts w:asciiTheme="majorHAnsi" w:hAnsiTheme="majorHAnsi" w:cstheme="majorHAnsi"/>
        </w:rPr>
        <w:t xml:space="preserve">Executive authority is </w:t>
      </w:r>
      <w:r w:rsidRPr="00E62B06">
        <w:rPr>
          <w:rFonts w:asciiTheme="majorHAnsi" w:hAnsiTheme="majorHAnsi" w:cstheme="majorHAnsi"/>
          <w:u w:val="single"/>
        </w:rPr>
        <w:t>unsustainable</w:t>
      </w:r>
      <w:r w:rsidRPr="00E62B06">
        <w:rPr>
          <w:rFonts w:asciiTheme="majorHAnsi" w:hAnsiTheme="majorHAnsi" w:cstheme="majorHAnsi"/>
        </w:rPr>
        <w:t xml:space="preserve"> — causes democratic backsliding, human rights abuses, mass military overstretch, and nuclear war. </w:t>
      </w:r>
    </w:p>
    <w:p w:rsidR="00580F82" w:rsidRPr="00E62B06" w:rsidRDefault="00580F82" w:rsidP="00580F82">
      <w:pPr>
        <w:rPr>
          <w:rFonts w:asciiTheme="majorHAnsi" w:hAnsiTheme="majorHAnsi" w:cstheme="majorHAnsi"/>
          <w:sz w:val="16"/>
          <w:szCs w:val="16"/>
        </w:rPr>
      </w:pPr>
      <w:r w:rsidRPr="00E62B06">
        <w:rPr>
          <w:rStyle w:val="Style13ptBold"/>
          <w:rFonts w:asciiTheme="majorHAnsi" w:hAnsiTheme="majorHAnsi" w:cstheme="majorHAnsi"/>
        </w:rPr>
        <w:t xml:space="preserve">Thorpe ‘18 </w:t>
      </w:r>
      <w:r w:rsidRPr="00E62B06">
        <w:rPr>
          <w:rFonts w:asciiTheme="majorHAnsi" w:hAnsiTheme="majorHAnsi" w:cstheme="majorHAnsi"/>
          <w:sz w:val="16"/>
          <w:szCs w:val="16"/>
        </w:rPr>
        <w:t xml:space="preserve">— Rebecca U. Thorpe; Associate Professor of Political Science at the University of Washington. Recieved the American Political Science Association's Richard Neustadt Award for best book on executive politics, the D. B. Hardeman Award for the best book on the US Congress in 2016, and APSA’s Heinz Eulau Award for the best article in Perspectives on Politics in 2016. ("US Empire in the Age of Trump;" Published in </w:t>
      </w:r>
      <w:r w:rsidRPr="00E62B06">
        <w:rPr>
          <w:rFonts w:asciiTheme="majorHAnsi" w:hAnsiTheme="majorHAnsi" w:cstheme="majorHAnsi"/>
          <w:i/>
          <w:sz w:val="16"/>
          <w:szCs w:val="16"/>
        </w:rPr>
        <w:t>Class, Race and Corporate Power</w:t>
      </w:r>
      <w:r w:rsidRPr="00E62B06">
        <w:rPr>
          <w:rFonts w:asciiTheme="majorHAnsi" w:hAnsiTheme="majorHAnsi" w:cstheme="majorHAnsi"/>
          <w:sz w:val="16"/>
          <w:szCs w:val="16"/>
        </w:rPr>
        <w:t xml:space="preserve">; Vol. 6; Iss. 1; pg. 1-4; </w:t>
      </w:r>
      <w:hyperlink r:id="rId210" w:history="1">
        <w:r w:rsidRPr="00E62B06">
          <w:rPr>
            <w:rStyle w:val="Hyperlink"/>
            <w:rFonts w:asciiTheme="majorHAnsi" w:hAnsiTheme="majorHAnsi" w:cstheme="majorHAnsi"/>
            <w:sz w:val="16"/>
            <w:szCs w:val="16"/>
          </w:rPr>
          <w:t>https://digitalcommons.fiu.edu/classracecorporatepower/vol6/iss1/3/</w:t>
        </w:r>
      </w:hyperlink>
      <w:r w:rsidRPr="00E62B06">
        <w:rPr>
          <w:rFonts w:asciiTheme="majorHAnsi" w:hAnsiTheme="majorHAnsi" w:cstheme="majorHAnsi"/>
          <w:sz w:val="16"/>
          <w:szCs w:val="16"/>
        </w:rPr>
        <w:t>, //GrRv)</w:t>
      </w:r>
    </w:p>
    <w:p w:rsidR="00580F82" w:rsidRPr="00E62B06" w:rsidRDefault="00580F82" w:rsidP="00580F82">
      <w:pPr>
        <w:rPr>
          <w:rFonts w:asciiTheme="majorHAnsi" w:hAnsiTheme="majorHAnsi" w:cstheme="majorHAnsi"/>
        </w:rPr>
      </w:pPr>
      <w:r w:rsidRPr="00E62B06">
        <w:rPr>
          <w:rFonts w:asciiTheme="majorHAnsi" w:hAnsiTheme="majorHAnsi" w:cstheme="majorHAnsi"/>
        </w:rPr>
        <w:t xml:space="preserve">The 2016 American presidential election has fueled ongoing speculation about the viability of liberal democracy and the post-World War II global order. For more than a half century, Washington has held the moral high ground in its discourse about democratic norms, transparency and human rights. Meanwhile, American statecraft has been governed by a prevailing rationality to maintain economic and political hegemony and shape the global order by exercising hard and soft power throughout the world.1 However, </w:t>
      </w:r>
      <w:r w:rsidRPr="00E62B06">
        <w:rPr>
          <w:rStyle w:val="StyleUnderline"/>
          <w:rFonts w:asciiTheme="majorHAnsi" w:hAnsiTheme="majorHAnsi" w:cstheme="majorHAnsi"/>
        </w:rPr>
        <w:t xml:space="preserve">the US faces </w:t>
      </w:r>
      <w:r w:rsidRPr="00E62B06">
        <w:rPr>
          <w:rStyle w:val="Emphasis"/>
          <w:rFonts w:asciiTheme="majorHAnsi" w:hAnsiTheme="majorHAnsi" w:cstheme="majorHAnsi"/>
        </w:rPr>
        <w:t>increasing challenges</w:t>
      </w:r>
      <w:r w:rsidRPr="00E62B06">
        <w:rPr>
          <w:rStyle w:val="StyleUnderline"/>
          <w:rFonts w:asciiTheme="majorHAnsi" w:hAnsiTheme="majorHAnsi" w:cstheme="majorHAnsi"/>
        </w:rPr>
        <w:t xml:space="preserve"> making </w:t>
      </w:r>
      <w:r w:rsidRPr="00E62B06">
        <w:rPr>
          <w:rStyle w:val="Emphasis"/>
          <w:rFonts w:asciiTheme="majorHAnsi" w:hAnsiTheme="majorHAnsi" w:cstheme="majorHAnsi"/>
        </w:rPr>
        <w:t>other states comply</w:t>
      </w:r>
      <w:r w:rsidRPr="00E62B06">
        <w:rPr>
          <w:rStyle w:val="StyleUnderline"/>
          <w:rFonts w:asciiTheme="majorHAnsi" w:hAnsiTheme="majorHAnsi" w:cstheme="majorHAnsi"/>
        </w:rPr>
        <w:t xml:space="preserve"> with its agenda, and it has </w:t>
      </w:r>
      <w:r w:rsidRPr="00E62B06">
        <w:rPr>
          <w:rStyle w:val="Emphasis"/>
          <w:rFonts w:asciiTheme="majorHAnsi" w:hAnsiTheme="majorHAnsi" w:cstheme="majorHAnsi"/>
        </w:rPr>
        <w:t>declined precipitously</w:t>
      </w:r>
      <w:r w:rsidRPr="00E62B06">
        <w:rPr>
          <w:rStyle w:val="StyleUnderline"/>
          <w:rFonts w:asciiTheme="majorHAnsi" w:hAnsiTheme="majorHAnsi" w:cstheme="majorHAnsi"/>
        </w:rPr>
        <w:t xml:space="preserve"> in its </w:t>
      </w:r>
      <w:r w:rsidRPr="00E62B06">
        <w:rPr>
          <w:rStyle w:val="Emphasis"/>
          <w:rFonts w:asciiTheme="majorHAnsi" w:hAnsiTheme="majorHAnsi" w:cstheme="majorHAnsi"/>
        </w:rPr>
        <w:t>international standing</w:t>
      </w:r>
      <w:r w:rsidRPr="00E62B06">
        <w:rPr>
          <w:rFonts w:asciiTheme="majorHAnsi" w:hAnsiTheme="majorHAnsi" w:cstheme="majorHAnsi"/>
        </w:rPr>
        <w:t xml:space="preserve">. </w:t>
      </w:r>
      <w:r w:rsidRPr="00E62B06">
        <w:rPr>
          <w:rStyle w:val="Emphasis"/>
          <w:rFonts w:asciiTheme="majorHAnsi" w:hAnsiTheme="majorHAnsi" w:cstheme="majorHAnsi"/>
        </w:rPr>
        <w:t>NATO members</w:t>
      </w:r>
      <w:r w:rsidRPr="00E62B06">
        <w:rPr>
          <w:rStyle w:val="StyleUnderline"/>
          <w:rFonts w:asciiTheme="majorHAnsi" w:hAnsiTheme="majorHAnsi" w:cstheme="majorHAnsi"/>
        </w:rPr>
        <w:t xml:space="preserve"> are </w:t>
      </w:r>
      <w:r w:rsidRPr="00E62B06">
        <w:rPr>
          <w:rStyle w:val="Emphasis"/>
          <w:rFonts w:asciiTheme="majorHAnsi" w:hAnsiTheme="majorHAnsi" w:cstheme="majorHAnsi"/>
        </w:rPr>
        <w:t>shaken</w:t>
      </w:r>
      <w:r w:rsidRPr="00E62B06">
        <w:rPr>
          <w:rStyle w:val="StyleUnderline"/>
          <w:rFonts w:asciiTheme="majorHAnsi" w:hAnsiTheme="majorHAnsi" w:cstheme="majorHAnsi"/>
        </w:rPr>
        <w:t xml:space="preserve"> by the US president’s </w:t>
      </w:r>
      <w:r w:rsidRPr="00E62B06">
        <w:rPr>
          <w:rStyle w:val="Emphasis"/>
          <w:rFonts w:asciiTheme="majorHAnsi" w:hAnsiTheme="majorHAnsi" w:cstheme="majorHAnsi"/>
        </w:rPr>
        <w:t>reluctance</w:t>
      </w:r>
      <w:r w:rsidRPr="00E62B06">
        <w:rPr>
          <w:rStyle w:val="StyleUnderline"/>
          <w:rFonts w:asciiTheme="majorHAnsi" w:hAnsiTheme="majorHAnsi" w:cstheme="majorHAnsi"/>
        </w:rPr>
        <w:t xml:space="preserve"> to affirm a pledge of </w:t>
      </w:r>
      <w:r w:rsidRPr="00E62B06">
        <w:rPr>
          <w:rStyle w:val="Emphasis"/>
          <w:rFonts w:asciiTheme="majorHAnsi" w:hAnsiTheme="majorHAnsi" w:cstheme="majorHAnsi"/>
        </w:rPr>
        <w:t>reciprocal defense</w:t>
      </w:r>
      <w:r w:rsidRPr="00E62B06">
        <w:rPr>
          <w:rFonts w:asciiTheme="majorHAnsi" w:hAnsiTheme="majorHAnsi" w:cstheme="majorHAnsi"/>
        </w:rPr>
        <w:t xml:space="preserve">. </w:t>
      </w:r>
      <w:r w:rsidRPr="00E62B06">
        <w:rPr>
          <w:rStyle w:val="StyleUnderline"/>
          <w:rFonts w:asciiTheme="majorHAnsi" w:hAnsiTheme="majorHAnsi" w:cstheme="majorHAnsi"/>
        </w:rPr>
        <w:t xml:space="preserve">US exit from the </w:t>
      </w:r>
      <w:r w:rsidRPr="00E62B06">
        <w:rPr>
          <w:rStyle w:val="Emphasis"/>
          <w:rFonts w:asciiTheme="majorHAnsi" w:hAnsiTheme="majorHAnsi" w:cstheme="majorHAnsi"/>
        </w:rPr>
        <w:t>Paris accords</w:t>
      </w:r>
      <w:r w:rsidRPr="00E62B06">
        <w:rPr>
          <w:rStyle w:val="StyleUnderline"/>
          <w:rFonts w:asciiTheme="majorHAnsi" w:hAnsiTheme="majorHAnsi" w:cstheme="majorHAnsi"/>
        </w:rPr>
        <w:t xml:space="preserve"> on </w:t>
      </w:r>
      <w:r w:rsidRPr="00E62B06">
        <w:rPr>
          <w:rStyle w:val="Emphasis"/>
          <w:rFonts w:asciiTheme="majorHAnsi" w:hAnsiTheme="majorHAnsi" w:cstheme="majorHAnsi"/>
        </w:rPr>
        <w:t>climate change</w:t>
      </w:r>
      <w:r w:rsidRPr="00E62B06">
        <w:rPr>
          <w:rFonts w:asciiTheme="majorHAnsi" w:hAnsiTheme="majorHAnsi" w:cstheme="majorHAnsi"/>
        </w:rPr>
        <w:t xml:space="preserve">, </w:t>
      </w:r>
      <w:r w:rsidRPr="00E62B06">
        <w:rPr>
          <w:rStyle w:val="StyleUnderline"/>
          <w:rFonts w:asciiTheme="majorHAnsi" w:hAnsiTheme="majorHAnsi" w:cstheme="majorHAnsi"/>
        </w:rPr>
        <w:t xml:space="preserve">rejection of a </w:t>
      </w:r>
      <w:r w:rsidRPr="00E62B06">
        <w:rPr>
          <w:rStyle w:val="Emphasis"/>
          <w:rFonts w:asciiTheme="majorHAnsi" w:hAnsiTheme="majorHAnsi" w:cstheme="majorHAnsi"/>
        </w:rPr>
        <w:t>nuclear pact</w:t>
      </w:r>
      <w:r w:rsidRPr="00E62B06">
        <w:rPr>
          <w:rStyle w:val="StyleUnderline"/>
          <w:rFonts w:asciiTheme="majorHAnsi" w:hAnsiTheme="majorHAnsi" w:cstheme="majorHAnsi"/>
        </w:rPr>
        <w:t xml:space="preserve"> with </w:t>
      </w:r>
      <w:r w:rsidRPr="00E62B06">
        <w:rPr>
          <w:rStyle w:val="Emphasis"/>
          <w:rFonts w:asciiTheme="majorHAnsi" w:hAnsiTheme="majorHAnsi" w:cstheme="majorHAnsi"/>
        </w:rPr>
        <w:t>Iran</w:t>
      </w:r>
      <w:r w:rsidRPr="00E62B06">
        <w:rPr>
          <w:rStyle w:val="StyleUnderline"/>
          <w:rFonts w:asciiTheme="majorHAnsi" w:hAnsiTheme="majorHAnsi" w:cstheme="majorHAnsi"/>
        </w:rPr>
        <w:t xml:space="preserve">, and the president’s </w:t>
      </w:r>
      <w:r w:rsidRPr="00E62B06">
        <w:rPr>
          <w:rStyle w:val="Emphasis"/>
          <w:rFonts w:asciiTheme="majorHAnsi" w:hAnsiTheme="majorHAnsi" w:cstheme="majorHAnsi"/>
        </w:rPr>
        <w:t>refusal</w:t>
      </w:r>
      <w:r w:rsidRPr="00E62B06">
        <w:rPr>
          <w:rStyle w:val="StyleUnderline"/>
          <w:rFonts w:asciiTheme="majorHAnsi" w:hAnsiTheme="majorHAnsi" w:cstheme="majorHAnsi"/>
        </w:rPr>
        <w:t xml:space="preserve"> to </w:t>
      </w:r>
      <w:r w:rsidRPr="00E62B06">
        <w:rPr>
          <w:rStyle w:val="Emphasis"/>
          <w:rFonts w:asciiTheme="majorHAnsi" w:hAnsiTheme="majorHAnsi" w:cstheme="majorHAnsi"/>
        </w:rPr>
        <w:t>condemn</w:t>
      </w:r>
      <w:r w:rsidRPr="00E62B06">
        <w:rPr>
          <w:rFonts w:asciiTheme="majorHAnsi" w:hAnsiTheme="majorHAnsi" w:cstheme="majorHAnsi"/>
        </w:rPr>
        <w:t xml:space="preserve"> (or admit) </w:t>
      </w:r>
      <w:r w:rsidRPr="00E62B06">
        <w:rPr>
          <w:rStyle w:val="Emphasis"/>
          <w:rFonts w:asciiTheme="majorHAnsi" w:hAnsiTheme="majorHAnsi" w:cstheme="majorHAnsi"/>
        </w:rPr>
        <w:t>Russian interference</w:t>
      </w:r>
      <w:r w:rsidRPr="00E62B06">
        <w:rPr>
          <w:rFonts w:asciiTheme="majorHAnsi" w:hAnsiTheme="majorHAnsi" w:cstheme="majorHAnsi"/>
        </w:rPr>
        <w:t xml:space="preserve"> in the 2016 election </w:t>
      </w:r>
      <w:r w:rsidRPr="00E62B06">
        <w:rPr>
          <w:rStyle w:val="StyleUnderline"/>
          <w:rFonts w:asciiTheme="majorHAnsi" w:hAnsiTheme="majorHAnsi" w:cstheme="majorHAnsi"/>
        </w:rPr>
        <w:t xml:space="preserve">have </w:t>
      </w:r>
      <w:r w:rsidRPr="00E62B06">
        <w:rPr>
          <w:rStyle w:val="Emphasis"/>
          <w:rFonts w:asciiTheme="majorHAnsi" w:hAnsiTheme="majorHAnsi" w:cstheme="majorHAnsi"/>
        </w:rPr>
        <w:t>ruptured the international system</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eroded faith</w:t>
      </w:r>
      <w:r w:rsidRPr="00E62B06">
        <w:rPr>
          <w:rStyle w:val="StyleUnderline"/>
          <w:rFonts w:asciiTheme="majorHAnsi" w:hAnsiTheme="majorHAnsi" w:cstheme="majorHAnsi"/>
        </w:rPr>
        <w:t xml:space="preserve"> in </w:t>
      </w:r>
      <w:r w:rsidRPr="00E62B06">
        <w:rPr>
          <w:rStyle w:val="Emphasis"/>
          <w:rFonts w:asciiTheme="majorHAnsi" w:hAnsiTheme="majorHAnsi" w:cstheme="majorHAnsi"/>
        </w:rPr>
        <w:t>global stability</w:t>
      </w:r>
      <w:r w:rsidRPr="00E62B06">
        <w:rPr>
          <w:rFonts w:asciiTheme="majorHAnsi" w:hAnsiTheme="majorHAnsi" w:cstheme="majorHAnsi"/>
        </w:rPr>
        <w:t xml:space="preserve">, democracy and elections throughout the world. Meanwhile, pundits, </w:t>
      </w:r>
      <w:r w:rsidRPr="00E62B06">
        <w:rPr>
          <w:rStyle w:val="StyleUnderline"/>
          <w:rFonts w:asciiTheme="majorHAnsi" w:hAnsiTheme="majorHAnsi" w:cstheme="majorHAnsi"/>
        </w:rPr>
        <w:t>scholars</w:t>
      </w:r>
      <w:r w:rsidRPr="00E62B06">
        <w:rPr>
          <w:rFonts w:asciiTheme="majorHAnsi" w:hAnsiTheme="majorHAnsi" w:cstheme="majorHAnsi"/>
        </w:rPr>
        <w:t xml:space="preserve"> and others </w:t>
      </w:r>
      <w:r w:rsidRPr="00E62B06">
        <w:rPr>
          <w:rStyle w:val="StyleUnderline"/>
          <w:rFonts w:asciiTheme="majorHAnsi" w:hAnsiTheme="majorHAnsi" w:cstheme="majorHAnsi"/>
        </w:rPr>
        <w:t xml:space="preserve">have expressed alarm about the </w:t>
      </w:r>
      <w:r w:rsidRPr="00E62B06">
        <w:rPr>
          <w:rStyle w:val="Emphasis"/>
          <w:rFonts w:asciiTheme="majorHAnsi" w:hAnsiTheme="majorHAnsi" w:cstheme="majorHAnsi"/>
        </w:rPr>
        <w:t>weakening</w:t>
      </w:r>
      <w:r w:rsidRPr="00E62B06">
        <w:rPr>
          <w:rStyle w:val="StyleUnderline"/>
          <w:rFonts w:asciiTheme="majorHAnsi" w:hAnsiTheme="majorHAnsi" w:cstheme="majorHAnsi"/>
        </w:rPr>
        <w:t xml:space="preserve"> of traditional international </w:t>
      </w:r>
      <w:r w:rsidRPr="00E62B06">
        <w:rPr>
          <w:rStyle w:val="Emphasis"/>
          <w:rFonts w:asciiTheme="majorHAnsi" w:hAnsiTheme="majorHAnsi" w:cstheme="majorHAnsi"/>
        </w:rPr>
        <w:t>alliances</w:t>
      </w:r>
      <w:r w:rsidRPr="00E62B06">
        <w:rPr>
          <w:rFonts w:asciiTheme="majorHAnsi" w:hAnsiTheme="majorHAnsi" w:cstheme="majorHAnsi"/>
        </w:rPr>
        <w:t xml:space="preserve">, the abuse of ethics in government, </w:t>
      </w:r>
      <w:r w:rsidRPr="00E62B06">
        <w:rPr>
          <w:rStyle w:val="StyleUnderline"/>
          <w:rFonts w:asciiTheme="majorHAnsi" w:hAnsiTheme="majorHAnsi" w:cstheme="majorHAnsi"/>
        </w:rPr>
        <w:t xml:space="preserve">lack of fidelity to the </w:t>
      </w:r>
      <w:r w:rsidRPr="00E62B06">
        <w:rPr>
          <w:rStyle w:val="Emphasis"/>
          <w:rFonts w:asciiTheme="majorHAnsi" w:hAnsiTheme="majorHAnsi" w:cstheme="majorHAnsi"/>
        </w:rPr>
        <w:t>rule of law</w:t>
      </w:r>
      <w:r w:rsidRPr="00E62B06">
        <w:rPr>
          <w:rFonts w:asciiTheme="majorHAnsi" w:hAnsiTheme="majorHAnsi" w:cstheme="majorHAnsi"/>
        </w:rPr>
        <w:t xml:space="preserve"> </w:t>
      </w:r>
      <w:r w:rsidRPr="00E62B06">
        <w:rPr>
          <w:rStyle w:val="StyleUnderline"/>
          <w:rFonts w:asciiTheme="majorHAnsi" w:hAnsiTheme="majorHAnsi" w:cstheme="majorHAnsi"/>
        </w:rPr>
        <w:t xml:space="preserve">and </w:t>
      </w:r>
      <w:r w:rsidRPr="00E62B06">
        <w:rPr>
          <w:rStyle w:val="Emphasis"/>
          <w:rFonts w:asciiTheme="majorHAnsi" w:hAnsiTheme="majorHAnsi" w:cstheme="majorHAnsi"/>
        </w:rPr>
        <w:t>celebration</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authoritarian behavior</w:t>
      </w:r>
      <w:r w:rsidRPr="00E62B06">
        <w:rPr>
          <w:rFonts w:asciiTheme="majorHAnsi" w:hAnsiTheme="majorHAnsi" w:cstheme="majorHAnsi"/>
        </w:rPr>
        <w:t>.</w:t>
      </w:r>
    </w:p>
    <w:p w:rsidR="00580F82" w:rsidRPr="00E62B06" w:rsidRDefault="00580F82" w:rsidP="00580F82">
      <w:pPr>
        <w:rPr>
          <w:rFonts w:asciiTheme="majorHAnsi" w:hAnsiTheme="majorHAnsi" w:cstheme="majorHAnsi"/>
        </w:rPr>
      </w:pPr>
      <w:r w:rsidRPr="00E62B06">
        <w:rPr>
          <w:rFonts w:asciiTheme="majorHAnsi" w:hAnsiTheme="majorHAnsi" w:cstheme="majorHAnsi"/>
        </w:rPr>
        <w:t xml:space="preserve">The trends provoke fears that </w:t>
      </w:r>
      <w:r w:rsidRPr="00E62B06">
        <w:rPr>
          <w:rStyle w:val="Emphasis"/>
          <w:rFonts w:asciiTheme="majorHAnsi" w:hAnsiTheme="majorHAnsi" w:cstheme="majorHAnsi"/>
        </w:rPr>
        <w:t>the waning US hegemon is destroying the international system</w:t>
      </w:r>
      <w:r w:rsidRPr="00E62B06">
        <w:rPr>
          <w:rFonts w:asciiTheme="majorHAnsi" w:hAnsiTheme="majorHAnsi" w:cstheme="majorHAnsi"/>
        </w:rPr>
        <w:t xml:space="preserve"> that has kept the world more stable since 1945, while catapulting the plight of racial, ethnic and religious minorities into particularly sharp focus. Yet, while </w:t>
      </w:r>
      <w:r w:rsidRPr="00E62B06">
        <w:rPr>
          <w:rStyle w:val="StyleUnderline"/>
          <w:rFonts w:asciiTheme="majorHAnsi" w:hAnsiTheme="majorHAnsi" w:cstheme="majorHAnsi"/>
        </w:rPr>
        <w:t xml:space="preserve">the US has </w:t>
      </w:r>
      <w:r w:rsidRPr="00E62B06">
        <w:rPr>
          <w:rStyle w:val="Emphasis"/>
          <w:rFonts w:asciiTheme="majorHAnsi" w:hAnsiTheme="majorHAnsi" w:cstheme="majorHAnsi"/>
        </w:rPr>
        <w:t>withdrawn</w:t>
      </w:r>
      <w:r w:rsidRPr="00E62B06">
        <w:rPr>
          <w:rStyle w:val="StyleUnderline"/>
          <w:rFonts w:asciiTheme="majorHAnsi" w:hAnsiTheme="majorHAnsi" w:cstheme="majorHAnsi"/>
        </w:rPr>
        <w:t xml:space="preserve"> from </w:t>
      </w:r>
      <w:r w:rsidRPr="00E62B06">
        <w:rPr>
          <w:rStyle w:val="Emphasis"/>
          <w:rFonts w:asciiTheme="majorHAnsi" w:hAnsiTheme="majorHAnsi" w:cstheme="majorHAnsi"/>
        </w:rPr>
        <w:t>multilateral institutions</w:t>
      </w:r>
      <w:r w:rsidRPr="00E62B06">
        <w:rPr>
          <w:rStyle w:val="StyleUnderline"/>
          <w:rFonts w:asciiTheme="majorHAnsi" w:hAnsiTheme="majorHAnsi" w:cstheme="majorHAnsi"/>
        </w:rPr>
        <w:t xml:space="preserve"> and endorsed isolationist</w:t>
      </w:r>
      <w:r w:rsidRPr="00E62B06">
        <w:rPr>
          <w:rFonts w:asciiTheme="majorHAnsi" w:hAnsiTheme="majorHAnsi" w:cstheme="majorHAnsi"/>
        </w:rPr>
        <w:t xml:space="preserve"> (“America first”) </w:t>
      </w:r>
      <w:r w:rsidRPr="00E62B06">
        <w:rPr>
          <w:rStyle w:val="StyleUnderline"/>
          <w:rFonts w:asciiTheme="majorHAnsi" w:hAnsiTheme="majorHAnsi" w:cstheme="majorHAnsi"/>
        </w:rPr>
        <w:t>rhetoric</w:t>
      </w:r>
      <w:r w:rsidRPr="00E62B06">
        <w:rPr>
          <w:rFonts w:asciiTheme="majorHAnsi" w:hAnsiTheme="majorHAnsi" w:cstheme="majorHAnsi"/>
        </w:rPr>
        <w:t xml:space="preserve">, </w:t>
      </w:r>
      <w:r w:rsidRPr="00E62B06">
        <w:rPr>
          <w:rStyle w:val="StyleUnderline"/>
          <w:rFonts w:asciiTheme="majorHAnsi" w:hAnsiTheme="majorHAnsi" w:cstheme="majorHAnsi"/>
        </w:rPr>
        <w:t xml:space="preserve">the Pentagon’s </w:t>
      </w:r>
      <w:r w:rsidRPr="00E62B06">
        <w:rPr>
          <w:rStyle w:val="Emphasis"/>
          <w:rFonts w:asciiTheme="majorHAnsi" w:hAnsiTheme="majorHAnsi" w:cstheme="majorHAnsi"/>
        </w:rPr>
        <w:t>military footprint</w:t>
      </w:r>
      <w:r w:rsidRPr="00E62B06">
        <w:rPr>
          <w:rStyle w:val="StyleUnderline"/>
          <w:rFonts w:asciiTheme="majorHAnsi" w:hAnsiTheme="majorHAnsi" w:cstheme="majorHAnsi"/>
        </w:rPr>
        <w:t xml:space="preserve"> remains </w:t>
      </w:r>
      <w:r w:rsidRPr="00E62B06">
        <w:rPr>
          <w:rStyle w:val="Emphasis"/>
          <w:rFonts w:asciiTheme="majorHAnsi" w:hAnsiTheme="majorHAnsi" w:cstheme="majorHAnsi"/>
        </w:rPr>
        <w:t>outstretched</w:t>
      </w:r>
      <w:r w:rsidRPr="00E62B06">
        <w:rPr>
          <w:rFonts w:asciiTheme="majorHAnsi" w:hAnsiTheme="majorHAnsi" w:cstheme="majorHAnsi"/>
        </w:rPr>
        <w:t xml:space="preserve"> in every corner of the globe. </w:t>
      </w:r>
      <w:r w:rsidRPr="00E62B06">
        <w:rPr>
          <w:rStyle w:val="StyleUnderline"/>
          <w:rFonts w:asciiTheme="majorHAnsi" w:hAnsiTheme="majorHAnsi" w:cstheme="majorHAnsi"/>
        </w:rPr>
        <w:t xml:space="preserve">The US is still engaged in </w:t>
      </w:r>
      <w:r w:rsidRPr="00E62B06">
        <w:rPr>
          <w:rStyle w:val="Emphasis"/>
          <w:rFonts w:asciiTheme="majorHAnsi" w:hAnsiTheme="majorHAnsi" w:cstheme="majorHAnsi"/>
        </w:rPr>
        <w:t>decades-long wars</w:t>
      </w:r>
      <w:r w:rsidRPr="00E62B06">
        <w:rPr>
          <w:rStyle w:val="StyleUnderline"/>
          <w:rFonts w:asciiTheme="majorHAnsi" w:hAnsiTheme="majorHAnsi" w:cstheme="majorHAnsi"/>
        </w:rPr>
        <w:t xml:space="preserve"> in </w:t>
      </w:r>
      <w:r w:rsidRPr="00E62B06">
        <w:rPr>
          <w:rStyle w:val="Emphasis"/>
          <w:rFonts w:asciiTheme="majorHAnsi" w:hAnsiTheme="majorHAnsi" w:cstheme="majorHAnsi"/>
        </w:rPr>
        <w:t>Iraq</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Afghanistan</w:t>
      </w:r>
      <w:r w:rsidRPr="00E62B06">
        <w:rPr>
          <w:rStyle w:val="StyleUnderline"/>
          <w:rFonts w:asciiTheme="majorHAnsi" w:hAnsiTheme="majorHAnsi" w:cstheme="majorHAnsi"/>
        </w:rPr>
        <w:t>.</w:t>
      </w:r>
      <w:r w:rsidRPr="00E62B06">
        <w:rPr>
          <w:rFonts w:asciiTheme="majorHAnsi" w:hAnsiTheme="majorHAnsi" w:cstheme="majorHAnsi"/>
        </w:rPr>
        <w:t xml:space="preserve"> Meanwhile, in 2016, </w:t>
      </w:r>
      <w:r w:rsidRPr="00E62B06">
        <w:rPr>
          <w:rStyle w:val="StyleUnderline"/>
          <w:rFonts w:asciiTheme="majorHAnsi" w:hAnsiTheme="majorHAnsi" w:cstheme="majorHAnsi"/>
        </w:rPr>
        <w:t xml:space="preserve">the president ordered a </w:t>
      </w:r>
      <w:r w:rsidRPr="00E62B06">
        <w:rPr>
          <w:rStyle w:val="Emphasis"/>
          <w:rFonts w:asciiTheme="majorHAnsi" w:hAnsiTheme="majorHAnsi" w:cstheme="majorHAnsi"/>
        </w:rPr>
        <w:t>cruise missile attack</w:t>
      </w:r>
      <w:r w:rsidRPr="00E62B06">
        <w:rPr>
          <w:rStyle w:val="StyleUnderline"/>
          <w:rFonts w:asciiTheme="majorHAnsi" w:hAnsiTheme="majorHAnsi" w:cstheme="majorHAnsi"/>
        </w:rPr>
        <w:t xml:space="preserve"> on Syrian government forces </w:t>
      </w:r>
      <w:r w:rsidRPr="00E62B06">
        <w:rPr>
          <w:rStyle w:val="Emphasis"/>
          <w:rFonts w:asciiTheme="majorHAnsi" w:hAnsiTheme="majorHAnsi" w:cstheme="majorHAnsi"/>
        </w:rPr>
        <w:t>without congressional approval</w:t>
      </w:r>
      <w:r w:rsidRPr="00E62B06">
        <w:rPr>
          <w:rStyle w:val="StyleUnderline"/>
          <w:rFonts w:asciiTheme="majorHAnsi" w:hAnsiTheme="majorHAnsi" w:cstheme="majorHAnsi"/>
        </w:rPr>
        <w:t xml:space="preserve"> </w:t>
      </w:r>
      <w:r w:rsidRPr="00E62B06">
        <w:rPr>
          <w:rFonts w:asciiTheme="majorHAnsi" w:hAnsiTheme="majorHAnsi" w:cstheme="majorHAnsi"/>
        </w:rPr>
        <w:t xml:space="preserve">or legal justification; </w:t>
      </w:r>
      <w:r w:rsidRPr="00E62B06">
        <w:rPr>
          <w:rStyle w:val="StyleUnderline"/>
          <w:rFonts w:asciiTheme="majorHAnsi" w:hAnsiTheme="majorHAnsi" w:cstheme="majorHAnsi"/>
        </w:rPr>
        <w:t>continued support for the</w:t>
      </w:r>
      <w:r w:rsidRPr="00E62B06">
        <w:rPr>
          <w:rFonts w:asciiTheme="majorHAnsi" w:hAnsiTheme="majorHAnsi" w:cstheme="majorHAnsi"/>
        </w:rPr>
        <w:t xml:space="preserve"> Saudi-led coalition’s </w:t>
      </w:r>
      <w:r w:rsidRPr="00E62B06">
        <w:rPr>
          <w:rStyle w:val="Emphasis"/>
          <w:rFonts w:asciiTheme="majorHAnsi" w:hAnsiTheme="majorHAnsi" w:cstheme="majorHAnsi"/>
        </w:rPr>
        <w:t>war in Yemen</w:t>
      </w:r>
      <w:r w:rsidRPr="00E62B06">
        <w:rPr>
          <w:rFonts w:asciiTheme="majorHAnsi" w:hAnsiTheme="majorHAnsi" w:cstheme="majorHAnsi"/>
        </w:rPr>
        <w:t xml:space="preserve"> that has fueled one of the world’s worst humanitarian crises; </w:t>
      </w:r>
      <w:r w:rsidRPr="00E62B06">
        <w:rPr>
          <w:rStyle w:val="StyleUnderline"/>
          <w:rFonts w:asciiTheme="majorHAnsi" w:hAnsiTheme="majorHAnsi" w:cstheme="majorHAnsi"/>
        </w:rPr>
        <w:t>and issued threats of “</w:t>
      </w:r>
      <w:r w:rsidRPr="00E62B06">
        <w:rPr>
          <w:rStyle w:val="Emphasis"/>
          <w:rFonts w:asciiTheme="majorHAnsi" w:hAnsiTheme="majorHAnsi" w:cstheme="majorHAnsi"/>
        </w:rPr>
        <w:t>fire and fury</w:t>
      </w:r>
      <w:r w:rsidRPr="00E62B06">
        <w:rPr>
          <w:rStyle w:val="StyleUnderline"/>
          <w:rFonts w:asciiTheme="majorHAnsi" w:hAnsiTheme="majorHAnsi" w:cstheme="majorHAnsi"/>
        </w:rPr>
        <w:t xml:space="preserve">” against North Korea raising the </w:t>
      </w:r>
      <w:r w:rsidRPr="00E62B06">
        <w:rPr>
          <w:rStyle w:val="Emphasis"/>
          <w:rFonts w:asciiTheme="majorHAnsi" w:hAnsiTheme="majorHAnsi" w:cstheme="majorHAnsi"/>
        </w:rPr>
        <w:t>alarming prospect</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nuclear war</w:t>
      </w:r>
      <w:r w:rsidRPr="00E62B06">
        <w:rPr>
          <w:rFonts w:asciiTheme="majorHAnsi" w:hAnsiTheme="majorHAnsi" w:cstheme="majorHAnsi"/>
        </w:rPr>
        <w:t xml:space="preserve">. Cold War-era arrangements empowering presidents to identify and eliminate threats by </w:t>
      </w:r>
      <w:r w:rsidRPr="00E62B06">
        <w:rPr>
          <w:rStyle w:val="StyleUnderline"/>
          <w:rFonts w:asciiTheme="majorHAnsi" w:hAnsiTheme="majorHAnsi" w:cstheme="majorHAnsi"/>
        </w:rPr>
        <w:t>deploy</w:t>
      </w:r>
      <w:r w:rsidRPr="00E62B06">
        <w:rPr>
          <w:rFonts w:asciiTheme="majorHAnsi" w:hAnsiTheme="majorHAnsi" w:cstheme="majorHAnsi"/>
        </w:rPr>
        <w:t xml:space="preserve">ing </w:t>
      </w:r>
      <w:r w:rsidRPr="00E62B06">
        <w:rPr>
          <w:rStyle w:val="StyleUnderline"/>
          <w:rFonts w:asciiTheme="majorHAnsi" w:hAnsiTheme="majorHAnsi" w:cstheme="majorHAnsi"/>
        </w:rPr>
        <w:t xml:space="preserve">the nation’s </w:t>
      </w:r>
      <w:r w:rsidRPr="00E62B06">
        <w:rPr>
          <w:rStyle w:val="Emphasis"/>
          <w:rFonts w:asciiTheme="majorHAnsi" w:hAnsiTheme="majorHAnsi" w:cstheme="majorHAnsi"/>
        </w:rPr>
        <w:t>vast military arsenals</w:t>
      </w:r>
      <w:r w:rsidRPr="00E62B06">
        <w:rPr>
          <w:rFonts w:asciiTheme="majorHAnsi" w:hAnsiTheme="majorHAnsi" w:cstheme="majorHAnsi"/>
        </w:rPr>
        <w:t xml:space="preserve">, its invasive intelligence apparatus </w:t>
      </w:r>
      <w:r w:rsidRPr="00E62B06">
        <w:rPr>
          <w:rStyle w:val="StyleUnderline"/>
          <w:rFonts w:asciiTheme="majorHAnsi" w:hAnsiTheme="majorHAnsi" w:cstheme="majorHAnsi"/>
        </w:rPr>
        <w:t>and</w:t>
      </w:r>
      <w:r w:rsidRPr="00E62B06">
        <w:rPr>
          <w:rFonts w:asciiTheme="majorHAnsi" w:hAnsiTheme="majorHAnsi" w:cstheme="majorHAnsi"/>
        </w:rPr>
        <w:t xml:space="preserve"> even its </w:t>
      </w:r>
      <w:r w:rsidRPr="00E62B06">
        <w:rPr>
          <w:rStyle w:val="Emphasis"/>
          <w:rFonts w:asciiTheme="majorHAnsi" w:hAnsiTheme="majorHAnsi" w:cstheme="majorHAnsi"/>
        </w:rPr>
        <w:t>nuclear stockpiles</w:t>
      </w:r>
      <w:r w:rsidRPr="00E62B06">
        <w:rPr>
          <w:rFonts w:asciiTheme="majorHAnsi" w:hAnsiTheme="majorHAnsi" w:cstheme="majorHAnsi"/>
        </w:rPr>
        <w:t xml:space="preserve"> have faced little meaningful or sustained challenge from either political party.2</w:t>
      </w:r>
    </w:p>
    <w:p w:rsidR="00580F82" w:rsidRPr="00E62B06" w:rsidRDefault="00580F82" w:rsidP="00580F82">
      <w:pPr>
        <w:rPr>
          <w:rFonts w:asciiTheme="majorHAnsi" w:hAnsiTheme="majorHAnsi" w:cstheme="majorHAnsi"/>
        </w:rPr>
      </w:pPr>
      <w:r w:rsidRPr="00E62B06">
        <w:rPr>
          <w:rFonts w:asciiTheme="majorHAnsi" w:hAnsiTheme="majorHAnsi" w:cstheme="majorHAnsi"/>
        </w:rPr>
        <w:t xml:space="preserve">While the 2016 election has hastened and highlighted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rPr>
        <w:t>erosion</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liberal democratic norms</w:t>
      </w:r>
      <w:r w:rsidRPr="00E62B06">
        <w:rPr>
          <w:rFonts w:asciiTheme="majorHAnsi" w:hAnsiTheme="majorHAnsi" w:cstheme="majorHAnsi"/>
        </w:rPr>
        <w:t xml:space="preserve">, this slippage </w:t>
      </w:r>
      <w:r w:rsidRPr="00E62B06">
        <w:rPr>
          <w:rStyle w:val="StyleUnderline"/>
          <w:rFonts w:asciiTheme="majorHAnsi" w:hAnsiTheme="majorHAnsi" w:cstheme="majorHAnsi"/>
        </w:rPr>
        <w:t xml:space="preserve">is not simply the result of a </w:t>
      </w:r>
      <w:r w:rsidRPr="00E62B06">
        <w:rPr>
          <w:rStyle w:val="Emphasis"/>
          <w:rFonts w:asciiTheme="majorHAnsi" w:hAnsiTheme="majorHAnsi" w:cstheme="majorHAnsi"/>
        </w:rPr>
        <w:t>particular election</w:t>
      </w:r>
      <w:r w:rsidRPr="00E62B06">
        <w:rPr>
          <w:rFonts w:asciiTheme="majorHAnsi" w:hAnsiTheme="majorHAnsi" w:cstheme="majorHAnsi"/>
        </w:rPr>
        <w:t xml:space="preserve">, administration, policy or program. </w:t>
      </w:r>
      <w:r w:rsidRPr="00E62B06">
        <w:rPr>
          <w:rStyle w:val="Emphasis"/>
          <w:rFonts w:asciiTheme="majorHAnsi" w:hAnsiTheme="majorHAnsi" w:cstheme="majorHAnsi"/>
        </w:rPr>
        <w:t>Rather</w:t>
      </w:r>
      <w:r w:rsidRPr="00E62B06">
        <w:rPr>
          <w:rFonts w:asciiTheme="majorHAnsi" w:hAnsiTheme="majorHAnsi" w:cstheme="majorHAnsi"/>
        </w:rPr>
        <w:t xml:space="preserve">, </w:t>
      </w:r>
      <w:r w:rsidRPr="00E62B06">
        <w:rPr>
          <w:rStyle w:val="StyleUnderline"/>
          <w:rFonts w:asciiTheme="majorHAnsi" w:hAnsiTheme="majorHAnsi" w:cstheme="majorHAnsi"/>
        </w:rPr>
        <w:t>US presidents</w:t>
      </w:r>
      <w:r w:rsidRPr="00E62B06">
        <w:rPr>
          <w:rFonts w:asciiTheme="majorHAnsi" w:hAnsiTheme="majorHAnsi" w:cstheme="majorHAnsi"/>
        </w:rPr>
        <w:t xml:space="preserve"> since World War II have promoted democracy, open markets and free trade by </w:t>
      </w:r>
      <w:r w:rsidRPr="00E62B06">
        <w:rPr>
          <w:rStyle w:val="StyleUnderline"/>
          <w:rFonts w:asciiTheme="majorHAnsi" w:hAnsiTheme="majorHAnsi" w:cstheme="majorHAnsi"/>
        </w:rPr>
        <w:t>wield</w:t>
      </w:r>
      <w:r w:rsidRPr="00E62B06">
        <w:rPr>
          <w:rFonts w:asciiTheme="majorHAnsi" w:hAnsiTheme="majorHAnsi" w:cstheme="majorHAnsi"/>
        </w:rPr>
        <w:t xml:space="preserve">ing </w:t>
      </w:r>
      <w:r w:rsidRPr="00E62B06">
        <w:rPr>
          <w:rStyle w:val="Emphasis"/>
          <w:rFonts w:asciiTheme="majorHAnsi" w:hAnsiTheme="majorHAnsi" w:cstheme="majorHAnsi"/>
        </w:rPr>
        <w:t>gargantuan military arsenals</w:t>
      </w:r>
      <w:r w:rsidRPr="00E62B06">
        <w:rPr>
          <w:rStyle w:val="StyleUnderline"/>
          <w:rFonts w:asciiTheme="majorHAnsi" w:hAnsiTheme="majorHAnsi" w:cstheme="majorHAnsi"/>
        </w:rPr>
        <w:t xml:space="preserve"> and undertak</w:t>
      </w:r>
      <w:r w:rsidRPr="00E62B06">
        <w:rPr>
          <w:rFonts w:asciiTheme="majorHAnsi" w:hAnsiTheme="majorHAnsi" w:cstheme="majorHAnsi"/>
        </w:rPr>
        <w:t xml:space="preserve">ing </w:t>
      </w:r>
      <w:r w:rsidRPr="00E62B06">
        <w:rPr>
          <w:rStyle w:val="Emphasis"/>
          <w:rFonts w:asciiTheme="majorHAnsi" w:hAnsiTheme="majorHAnsi" w:cstheme="majorHAnsi"/>
        </w:rPr>
        <w:t>widespread surveillance</w:t>
      </w:r>
      <w:r w:rsidRPr="00E62B06">
        <w:rPr>
          <w:rFonts w:asciiTheme="majorHAnsi" w:hAnsiTheme="majorHAnsi" w:cstheme="majorHAnsi"/>
        </w:rPr>
        <w:t xml:space="preserve"> of ordinary citizens. Many historians and legal scholars argue that </w:t>
      </w:r>
      <w:r w:rsidRPr="00E62B06">
        <w:rPr>
          <w:rStyle w:val="StyleUnderline"/>
          <w:rFonts w:asciiTheme="majorHAnsi" w:hAnsiTheme="majorHAnsi" w:cstheme="majorHAnsi"/>
        </w:rPr>
        <w:t xml:space="preserve">the Cold War era gave rise to a </w:t>
      </w:r>
      <w:r w:rsidRPr="00E62B06">
        <w:rPr>
          <w:rStyle w:val="Emphasis"/>
          <w:rFonts w:asciiTheme="majorHAnsi" w:hAnsiTheme="majorHAnsi" w:cstheme="majorHAnsi"/>
        </w:rPr>
        <w:t>permanent</w:t>
      </w:r>
      <w:r w:rsidRPr="00E62B06">
        <w:rPr>
          <w:rFonts w:asciiTheme="majorHAnsi" w:hAnsiTheme="majorHAnsi" w:cstheme="majorHAnsi"/>
        </w:rPr>
        <w:t xml:space="preserve"> “</w:t>
      </w:r>
      <w:r w:rsidRPr="00E62B06">
        <w:rPr>
          <w:rStyle w:val="Emphasis"/>
          <w:rFonts w:asciiTheme="majorHAnsi" w:hAnsiTheme="majorHAnsi" w:cstheme="majorHAnsi"/>
        </w:rPr>
        <w:t>state of executive exception</w:t>
      </w:r>
      <w:r w:rsidRPr="00E62B06">
        <w:rPr>
          <w:rFonts w:asciiTheme="majorHAnsi" w:hAnsiTheme="majorHAnsi" w:cstheme="majorHAnsi"/>
        </w:rPr>
        <w:t xml:space="preserve">” to the normal constitutional order—thus signifying the nation’s sustained deviation from the rule of law, civil liberties and human rights in national security realms.3 What is unprecedented today, then, is not so much the betrayal of liberal norms, but rather the degree to which </w:t>
      </w:r>
      <w:r w:rsidRPr="00E62B06">
        <w:rPr>
          <w:rStyle w:val="StyleUnderline"/>
          <w:rFonts w:asciiTheme="majorHAnsi" w:hAnsiTheme="majorHAnsi" w:cstheme="majorHAnsi"/>
        </w:rPr>
        <w:t xml:space="preserve">liberal discourse has </w:t>
      </w:r>
      <w:r w:rsidRPr="00E62B06">
        <w:rPr>
          <w:rStyle w:val="Emphasis"/>
          <w:rFonts w:asciiTheme="majorHAnsi" w:hAnsiTheme="majorHAnsi" w:cstheme="majorHAnsi"/>
        </w:rPr>
        <w:t>yielded</w:t>
      </w:r>
      <w:r w:rsidRPr="00E62B06">
        <w:rPr>
          <w:rStyle w:val="StyleUnderline"/>
          <w:rFonts w:asciiTheme="majorHAnsi" w:hAnsiTheme="majorHAnsi" w:cstheme="majorHAnsi"/>
        </w:rPr>
        <w:t xml:space="preserve"> to </w:t>
      </w:r>
      <w:r w:rsidRPr="00E62B06">
        <w:rPr>
          <w:rStyle w:val="Emphasis"/>
          <w:rFonts w:asciiTheme="majorHAnsi" w:hAnsiTheme="majorHAnsi" w:cstheme="majorHAnsi"/>
        </w:rPr>
        <w:t>tacit</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explicit support</w:t>
      </w:r>
      <w:r w:rsidRPr="00E62B06">
        <w:rPr>
          <w:rStyle w:val="StyleUnderline"/>
          <w:rFonts w:asciiTheme="majorHAnsi" w:hAnsiTheme="majorHAnsi" w:cstheme="majorHAnsi"/>
        </w:rPr>
        <w:t xml:space="preserve"> for </w:t>
      </w:r>
      <w:r w:rsidRPr="00E62B06">
        <w:rPr>
          <w:rStyle w:val="Emphasis"/>
          <w:rFonts w:asciiTheme="majorHAnsi" w:hAnsiTheme="majorHAnsi" w:cstheme="majorHAnsi"/>
        </w:rPr>
        <w:t>authoritarian tactics</w:t>
      </w:r>
      <w:r w:rsidRPr="00E62B06">
        <w:rPr>
          <w:rFonts w:asciiTheme="majorHAnsi" w:hAnsiTheme="majorHAnsi" w:cstheme="majorHAnsi"/>
        </w:rPr>
        <w:t xml:space="preserve"> and the extent to which liberal democratic principles, institutions and values are simultaneously being abandoned by large parts of the American population.4</w:t>
      </w:r>
    </w:p>
    <w:p w:rsidR="00580F82" w:rsidRPr="00E62B06" w:rsidRDefault="00580F82" w:rsidP="00580F82">
      <w:pPr>
        <w:rPr>
          <w:rFonts w:asciiTheme="majorHAnsi" w:hAnsiTheme="majorHAnsi" w:cstheme="majorHAnsi"/>
        </w:rPr>
      </w:pPr>
      <w:r w:rsidRPr="00E62B06">
        <w:rPr>
          <w:rFonts w:asciiTheme="majorHAnsi" w:hAnsiTheme="majorHAnsi" w:cstheme="majorHAnsi"/>
        </w:rPr>
        <w:t xml:space="preserve">To reflect on </w:t>
      </w:r>
      <w:r w:rsidRPr="00E62B06">
        <w:rPr>
          <w:rStyle w:val="StyleUnderline"/>
          <w:rFonts w:asciiTheme="majorHAnsi" w:hAnsiTheme="majorHAnsi" w:cstheme="majorHAnsi"/>
        </w:rPr>
        <w:t xml:space="preserve">the </w:t>
      </w:r>
      <w:r w:rsidRPr="00E62B06">
        <w:rPr>
          <w:rStyle w:val="Emphasis"/>
          <w:rFonts w:asciiTheme="majorHAnsi" w:hAnsiTheme="majorHAnsi" w:cstheme="majorHAnsi"/>
        </w:rPr>
        <w:t>decline of American influence</w:t>
      </w:r>
      <w:r w:rsidRPr="00E62B06">
        <w:rPr>
          <w:rStyle w:val="StyleUnderline"/>
          <w:rFonts w:asciiTheme="majorHAnsi" w:hAnsiTheme="majorHAnsi" w:cstheme="majorHAnsi"/>
        </w:rPr>
        <w:t xml:space="preserve"> in the geopolitical sphere, its </w:t>
      </w:r>
      <w:r w:rsidRPr="00E62B06">
        <w:rPr>
          <w:rStyle w:val="Emphasis"/>
          <w:rFonts w:asciiTheme="majorHAnsi" w:hAnsiTheme="majorHAnsi" w:cstheme="majorHAnsi"/>
        </w:rPr>
        <w:t>internal fracturing</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polarization</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 xml:space="preserve">atrophying commitment </w:t>
      </w:r>
      <w:r w:rsidRPr="00E62B06">
        <w:rPr>
          <w:rStyle w:val="StyleUnderline"/>
          <w:rFonts w:asciiTheme="majorHAnsi" w:hAnsiTheme="majorHAnsi" w:cstheme="majorHAnsi"/>
        </w:rPr>
        <w:t xml:space="preserve">to liberal </w:t>
      </w:r>
      <w:r w:rsidRPr="00E62B06">
        <w:rPr>
          <w:rStyle w:val="Emphasis"/>
          <w:rFonts w:asciiTheme="majorHAnsi" w:hAnsiTheme="majorHAnsi" w:cstheme="majorHAnsi"/>
        </w:rPr>
        <w:t>democratic values</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persistent tendency</w:t>
      </w:r>
      <w:r w:rsidRPr="00E62B06">
        <w:rPr>
          <w:rStyle w:val="StyleUnderline"/>
          <w:rFonts w:asciiTheme="majorHAnsi" w:hAnsiTheme="majorHAnsi" w:cstheme="majorHAnsi"/>
        </w:rPr>
        <w:t xml:space="preserve"> to confront global conflicts with </w:t>
      </w:r>
      <w:r w:rsidRPr="00E62B06">
        <w:rPr>
          <w:rStyle w:val="Emphasis"/>
          <w:rFonts w:asciiTheme="majorHAnsi" w:hAnsiTheme="majorHAnsi" w:cstheme="majorHAnsi"/>
        </w:rPr>
        <w:t>military solutions</w:t>
      </w:r>
      <w:r w:rsidRPr="00E62B06">
        <w:rPr>
          <w:rStyle w:val="StyleUnderline"/>
          <w:rFonts w:asciiTheme="majorHAnsi" w:hAnsiTheme="majorHAnsi" w:cstheme="majorHAnsi"/>
        </w:rPr>
        <w:t xml:space="preserve"> raises crucial questions about whether American empire is </w:t>
      </w:r>
      <w:r w:rsidRPr="00E62B06">
        <w:rPr>
          <w:rStyle w:val="Emphasis"/>
          <w:rFonts w:asciiTheme="majorHAnsi" w:hAnsiTheme="majorHAnsi" w:cstheme="majorHAnsi"/>
        </w:rPr>
        <w:t>sustainable</w:t>
      </w:r>
      <w:r w:rsidRPr="00E62B06">
        <w:rPr>
          <w:rFonts w:asciiTheme="majorHAnsi" w:hAnsiTheme="majorHAnsi" w:cstheme="majorHAnsi"/>
        </w:rPr>
        <w:t xml:space="preserve">, and whether it is in fact worth sustaining.5 First, </w:t>
      </w:r>
      <w:r w:rsidRPr="00E62B06">
        <w:rPr>
          <w:rStyle w:val="StyleUnderline"/>
          <w:rFonts w:asciiTheme="majorHAnsi" w:hAnsiTheme="majorHAnsi" w:cstheme="majorHAnsi"/>
        </w:rPr>
        <w:t xml:space="preserve">how is it that a nation founded on </w:t>
      </w:r>
      <w:r w:rsidRPr="00E62B06">
        <w:rPr>
          <w:rStyle w:val="Emphasis"/>
          <w:rFonts w:asciiTheme="majorHAnsi" w:hAnsiTheme="majorHAnsi" w:cstheme="majorHAnsi"/>
        </w:rPr>
        <w:t>liberal principles</w:t>
      </w:r>
      <w:r w:rsidRPr="00E62B06">
        <w:rPr>
          <w:rStyle w:val="StyleUnderline"/>
          <w:rFonts w:asciiTheme="majorHAnsi" w:hAnsiTheme="majorHAnsi" w:cstheme="majorHAnsi"/>
        </w:rPr>
        <w:t xml:space="preserve"> such as </w:t>
      </w:r>
      <w:r w:rsidRPr="00E62B06">
        <w:rPr>
          <w:rStyle w:val="Emphasis"/>
          <w:rFonts w:asciiTheme="majorHAnsi" w:hAnsiTheme="majorHAnsi" w:cstheme="majorHAnsi"/>
        </w:rPr>
        <w:t>checks and balances</w:t>
      </w:r>
      <w:r w:rsidRPr="00E62B06">
        <w:rPr>
          <w:rFonts w:asciiTheme="majorHAnsi" w:hAnsiTheme="majorHAnsi" w:cstheme="majorHAnsi"/>
        </w:rPr>
        <w:t xml:space="preserve">, limited powers and individual rights </w:t>
      </w:r>
      <w:r w:rsidRPr="00E62B06">
        <w:rPr>
          <w:rStyle w:val="StyleUnderline"/>
          <w:rFonts w:asciiTheme="majorHAnsi" w:hAnsiTheme="majorHAnsi" w:cstheme="majorHAnsi"/>
        </w:rPr>
        <w:t xml:space="preserve">has come to embrace </w:t>
      </w:r>
      <w:r w:rsidRPr="00E62B06">
        <w:rPr>
          <w:rFonts w:asciiTheme="majorHAnsi" w:hAnsiTheme="majorHAnsi" w:cstheme="majorHAnsi"/>
        </w:rPr>
        <w:t xml:space="preserve">its opposite—that is, virtually </w:t>
      </w:r>
      <w:r w:rsidRPr="00E62B06">
        <w:rPr>
          <w:rStyle w:val="Emphasis"/>
          <w:rFonts w:asciiTheme="majorHAnsi" w:hAnsiTheme="majorHAnsi" w:cstheme="majorHAnsi"/>
        </w:rPr>
        <w:t>unbounded executive authority</w:t>
      </w:r>
      <w:r w:rsidRPr="00E62B06">
        <w:rPr>
          <w:rFonts w:asciiTheme="majorHAnsi" w:hAnsiTheme="majorHAnsi" w:cstheme="majorHAnsi"/>
        </w:rPr>
        <w:t xml:space="preserve"> to stamp out security threats without regard for legal and ethical limitations? Second, </w:t>
      </w:r>
      <w:r w:rsidRPr="00E62B06">
        <w:rPr>
          <w:rStyle w:val="StyleUnderline"/>
          <w:rFonts w:asciiTheme="majorHAnsi" w:hAnsiTheme="majorHAnsi" w:cstheme="majorHAnsi"/>
        </w:rPr>
        <w:t xml:space="preserve">what does an executive </w:t>
      </w:r>
      <w:r w:rsidRPr="00E62B06">
        <w:rPr>
          <w:rStyle w:val="Emphasis"/>
          <w:rFonts w:asciiTheme="majorHAnsi" w:hAnsiTheme="majorHAnsi" w:cstheme="majorHAnsi"/>
        </w:rPr>
        <w:t>monopoly</w:t>
      </w:r>
      <w:r w:rsidRPr="00E62B06">
        <w:rPr>
          <w:rStyle w:val="StyleUnderline"/>
          <w:rFonts w:asciiTheme="majorHAnsi" w:hAnsiTheme="majorHAnsi" w:cstheme="majorHAnsi"/>
        </w:rPr>
        <w:t xml:space="preserve"> on a militarized</w:t>
      </w:r>
      <w:r w:rsidRPr="00E62B06">
        <w:rPr>
          <w:rFonts w:asciiTheme="majorHAnsi" w:hAnsiTheme="majorHAnsi" w:cstheme="majorHAnsi"/>
        </w:rPr>
        <w:t xml:space="preserve"> 3 and </w:t>
      </w:r>
      <w:r w:rsidRPr="00E62B06">
        <w:rPr>
          <w:rStyle w:val="StyleUnderline"/>
          <w:rFonts w:asciiTheme="majorHAnsi" w:hAnsiTheme="majorHAnsi" w:cstheme="majorHAnsi"/>
        </w:rPr>
        <w:t>warfare shifted onto</w:t>
      </w:r>
      <w:r w:rsidRPr="00E62B06">
        <w:rPr>
          <w:rFonts w:asciiTheme="majorHAnsi" w:hAnsiTheme="majorHAnsi" w:cstheme="majorHAnsi"/>
        </w:rPr>
        <w:t xml:space="preserve"> a small minority of military volunteers, </w:t>
      </w:r>
      <w:r w:rsidRPr="00E62B06">
        <w:rPr>
          <w:rStyle w:val="Emphasis"/>
          <w:rFonts w:asciiTheme="majorHAnsi" w:hAnsiTheme="majorHAnsi" w:cstheme="majorHAnsi"/>
        </w:rPr>
        <w:t>future generations</w:t>
      </w:r>
      <w:r w:rsidRPr="00E62B06">
        <w:rPr>
          <w:rFonts w:asciiTheme="majorHAnsi" w:hAnsiTheme="majorHAnsi" w:cstheme="majorHAnsi"/>
        </w:rPr>
        <w:t xml:space="preserve"> of taxpayers </w:t>
      </w:r>
      <w:r w:rsidRPr="00E62B06">
        <w:rPr>
          <w:rStyle w:val="StyleUnderline"/>
          <w:rFonts w:asciiTheme="majorHAnsi" w:hAnsiTheme="majorHAnsi" w:cstheme="majorHAnsi"/>
        </w:rPr>
        <w:t xml:space="preserve">who will inherit the nation’s </w:t>
      </w:r>
      <w:r w:rsidRPr="00E62B06">
        <w:rPr>
          <w:rStyle w:val="Emphasis"/>
          <w:rFonts w:asciiTheme="majorHAnsi" w:hAnsiTheme="majorHAnsi" w:cstheme="majorHAnsi"/>
        </w:rPr>
        <w:t>war debts</w:t>
      </w:r>
      <w:r w:rsidRPr="00E62B06">
        <w:rPr>
          <w:rFonts w:asciiTheme="majorHAnsi" w:hAnsiTheme="majorHAnsi" w:cstheme="majorHAnsi"/>
        </w:rPr>
        <w:t xml:space="preserve"> and foreign populations where US wars take place. These new </w:t>
      </w:r>
      <w:r w:rsidRPr="00E62B06">
        <w:rPr>
          <w:rStyle w:val="StyleUnderline"/>
          <w:rFonts w:asciiTheme="majorHAnsi" w:hAnsiTheme="majorHAnsi" w:cstheme="majorHAnsi"/>
        </w:rPr>
        <w:t xml:space="preserve">arrangements encourage legislators to support </w:t>
      </w:r>
      <w:r w:rsidRPr="00E62B06">
        <w:rPr>
          <w:rStyle w:val="Emphasis"/>
          <w:rFonts w:asciiTheme="majorHAnsi" w:hAnsiTheme="majorHAnsi" w:cstheme="majorHAnsi"/>
        </w:rPr>
        <w:t>large defense budgets</w:t>
      </w:r>
      <w:r w:rsidRPr="00E62B06">
        <w:rPr>
          <w:rStyle w:val="StyleUnderline"/>
          <w:rFonts w:asciiTheme="majorHAnsi" w:hAnsiTheme="majorHAnsi" w:cstheme="majorHAnsi"/>
        </w:rPr>
        <w:t xml:space="preserve">, while </w:t>
      </w:r>
      <w:r w:rsidRPr="00E62B06">
        <w:rPr>
          <w:rStyle w:val="Emphasis"/>
          <w:rFonts w:asciiTheme="majorHAnsi" w:hAnsiTheme="majorHAnsi" w:cstheme="majorHAnsi"/>
        </w:rPr>
        <w:t>freeing presidents</w:t>
      </w:r>
      <w:r w:rsidRPr="00E62B06">
        <w:rPr>
          <w:rStyle w:val="StyleUnderline"/>
          <w:rFonts w:asciiTheme="majorHAnsi" w:hAnsiTheme="majorHAnsi" w:cstheme="majorHAnsi"/>
        </w:rPr>
        <w:t xml:space="preserve"> to launch military actions </w:t>
      </w:r>
      <w:r w:rsidRPr="00E62B06">
        <w:rPr>
          <w:rStyle w:val="Emphasis"/>
          <w:rFonts w:asciiTheme="majorHAnsi" w:hAnsiTheme="majorHAnsi" w:cstheme="majorHAnsi"/>
        </w:rPr>
        <w:t>without congressional authorization</w:t>
      </w:r>
      <w:r w:rsidRPr="00E62B06">
        <w:rPr>
          <w:rStyle w:val="StyleUnderline"/>
          <w:rFonts w:asciiTheme="majorHAnsi" w:hAnsiTheme="majorHAnsi" w:cstheme="majorHAnsi"/>
        </w:rPr>
        <w:t xml:space="preserve"> or </w:t>
      </w:r>
      <w:r w:rsidRPr="00E62B06">
        <w:rPr>
          <w:rStyle w:val="Emphasis"/>
          <w:rFonts w:asciiTheme="majorHAnsi" w:hAnsiTheme="majorHAnsi" w:cstheme="majorHAnsi"/>
        </w:rPr>
        <w:t>democratic deliberation</w:t>
      </w:r>
      <w:r w:rsidRPr="00E62B06">
        <w:rPr>
          <w:rFonts w:asciiTheme="majorHAnsi" w:hAnsiTheme="majorHAnsi" w:cstheme="majorHAnsi"/>
        </w:rPr>
        <w:t>—an outcome that the constitutional framers feared and tried to prevent.</w:t>
      </w:r>
    </w:p>
    <w:p w:rsidR="00580F82" w:rsidRPr="00E62B06" w:rsidRDefault="00580F82" w:rsidP="00580F82">
      <w:pPr>
        <w:rPr>
          <w:rFonts w:asciiTheme="majorHAnsi" w:hAnsiTheme="majorHAnsi" w:cstheme="majorHAnsi"/>
        </w:rPr>
      </w:pPr>
      <w:r w:rsidRPr="00E62B06">
        <w:rPr>
          <w:rFonts w:asciiTheme="majorHAnsi" w:hAnsiTheme="majorHAnsi" w:cstheme="majorHAnsi"/>
        </w:rPr>
        <w:t xml:space="preserve">In this essay I build on the argument advanced in The American Warfare State: I suggest that a constitutional framework built on liberal principles like </w:t>
      </w:r>
      <w:r w:rsidRPr="00E62B06">
        <w:rPr>
          <w:rStyle w:val="Emphasis"/>
          <w:rFonts w:asciiTheme="majorHAnsi" w:hAnsiTheme="majorHAnsi" w:cstheme="majorHAnsi"/>
        </w:rPr>
        <w:t>separation of powers</w:t>
      </w:r>
      <w:r w:rsidRPr="00E62B06">
        <w:rPr>
          <w:rFonts w:asciiTheme="majorHAnsi" w:hAnsiTheme="majorHAnsi" w:cstheme="majorHAnsi"/>
        </w:rPr>
        <w:t xml:space="preserve"> and democratic accountability </w:t>
      </w:r>
      <w:r w:rsidRPr="00E62B06">
        <w:rPr>
          <w:rStyle w:val="StyleUnderline"/>
          <w:rFonts w:asciiTheme="majorHAnsi" w:hAnsiTheme="majorHAnsi" w:cstheme="majorHAnsi"/>
        </w:rPr>
        <w:t xml:space="preserve">has </w:t>
      </w:r>
      <w:r w:rsidRPr="00E62B06">
        <w:rPr>
          <w:rStyle w:val="Emphasis"/>
          <w:rFonts w:asciiTheme="majorHAnsi" w:hAnsiTheme="majorHAnsi" w:cstheme="majorHAnsi"/>
        </w:rPr>
        <w:t>failed</w:t>
      </w:r>
      <w:r w:rsidRPr="00E62B06">
        <w:rPr>
          <w:rStyle w:val="StyleUnderline"/>
          <w:rFonts w:asciiTheme="majorHAnsi" w:hAnsiTheme="majorHAnsi" w:cstheme="majorHAnsi"/>
        </w:rPr>
        <w:t xml:space="preserve"> to </w:t>
      </w:r>
      <w:r w:rsidRPr="00E62B06">
        <w:rPr>
          <w:rStyle w:val="Emphasis"/>
          <w:rFonts w:asciiTheme="majorHAnsi" w:hAnsiTheme="majorHAnsi" w:cstheme="majorHAnsi"/>
        </w:rPr>
        <w:t>reliably limit power</w:t>
      </w:r>
      <w:r w:rsidRPr="00E62B06">
        <w:rPr>
          <w:rStyle w:val="StyleUnderline"/>
          <w:rFonts w:asciiTheme="majorHAnsi" w:hAnsiTheme="majorHAnsi" w:cstheme="majorHAnsi"/>
        </w:rPr>
        <w:t xml:space="preserve"> or uphold the rule of law</w:t>
      </w:r>
      <w:r w:rsidRPr="00E62B06">
        <w:rPr>
          <w:rFonts w:asciiTheme="majorHAnsi" w:hAnsiTheme="majorHAnsi" w:cstheme="majorHAnsi"/>
        </w:rPr>
        <w:t>—and that evidence of the tilt toward a more authoritarian alternative has been apparent for many decades. Although previous administrations upheld verbal affirmations of liberal democratic norms, neither discourse nor institutional procedures alone guarantee fidelity to human rights and legal imperatives—at least not without a more robust commitment to these ideals and a political environment where “law is valued as principle rather than tactic.”7</w:t>
      </w:r>
    </w:p>
    <w:p w:rsidR="00580F82" w:rsidRPr="00E62B06" w:rsidRDefault="00580F82" w:rsidP="00580F82">
      <w:pPr>
        <w:rPr>
          <w:rFonts w:asciiTheme="majorHAnsi" w:hAnsiTheme="majorHAnsi" w:cstheme="majorHAnsi"/>
        </w:rPr>
      </w:pPr>
      <w:r w:rsidRPr="00E62B06">
        <w:rPr>
          <w:rFonts w:asciiTheme="majorHAnsi" w:hAnsiTheme="majorHAnsi" w:cstheme="majorHAnsi"/>
        </w:rPr>
        <w:t xml:space="preserve">To make this case, </w:t>
      </w:r>
      <w:r w:rsidRPr="00E62B06">
        <w:rPr>
          <w:rStyle w:val="StyleUnderline"/>
          <w:rFonts w:asciiTheme="majorHAnsi" w:hAnsiTheme="majorHAnsi" w:cstheme="majorHAnsi"/>
        </w:rPr>
        <w:t xml:space="preserve">I document patterns of </w:t>
      </w:r>
      <w:r w:rsidRPr="00E62B06">
        <w:rPr>
          <w:rStyle w:val="Emphasis"/>
          <w:rFonts w:asciiTheme="majorHAnsi" w:hAnsiTheme="majorHAnsi" w:cstheme="majorHAnsi"/>
        </w:rPr>
        <w:t>executive lawlessness</w:t>
      </w:r>
      <w:r w:rsidRPr="00E62B06">
        <w:rPr>
          <w:rFonts w:asciiTheme="majorHAnsi" w:hAnsiTheme="majorHAnsi" w:cstheme="majorHAnsi"/>
        </w:rPr>
        <w:t xml:space="preserve"> in the conduct of national security policy, with a particular emphasis on </w:t>
      </w:r>
      <w:r w:rsidRPr="00E62B06">
        <w:rPr>
          <w:rStyle w:val="StyleUnderline"/>
          <w:rFonts w:asciiTheme="majorHAnsi" w:hAnsiTheme="majorHAnsi" w:cstheme="majorHAnsi"/>
        </w:rPr>
        <w:t>military interrogations and targeted killings in the</w:t>
      </w:r>
      <w:r w:rsidRPr="00E62B06">
        <w:rPr>
          <w:rFonts w:asciiTheme="majorHAnsi" w:hAnsiTheme="majorHAnsi" w:cstheme="majorHAnsi"/>
        </w:rPr>
        <w:t xml:space="preserve"> George W. </w:t>
      </w:r>
      <w:r w:rsidRPr="00E62B06">
        <w:rPr>
          <w:rStyle w:val="StyleUnderline"/>
          <w:rFonts w:asciiTheme="majorHAnsi" w:hAnsiTheme="majorHAnsi" w:cstheme="majorHAnsi"/>
        </w:rPr>
        <w:t>Bush and</w:t>
      </w:r>
      <w:r w:rsidRPr="00E62B06">
        <w:rPr>
          <w:rFonts w:asciiTheme="majorHAnsi" w:hAnsiTheme="majorHAnsi" w:cstheme="majorHAnsi"/>
        </w:rPr>
        <w:t xml:space="preserve"> Barack </w:t>
      </w:r>
      <w:r w:rsidRPr="00E62B06">
        <w:rPr>
          <w:rStyle w:val="StyleUnderline"/>
          <w:rFonts w:asciiTheme="majorHAnsi" w:hAnsiTheme="majorHAnsi" w:cstheme="majorHAnsi"/>
        </w:rPr>
        <w:t>Obama administrations</w:t>
      </w:r>
      <w:r w:rsidRPr="00E62B06">
        <w:rPr>
          <w:rFonts w:asciiTheme="majorHAnsi" w:hAnsiTheme="majorHAnsi" w:cstheme="majorHAnsi"/>
        </w:rPr>
        <w:t xml:space="preserve">. Though I emphasize twenty-first century practices, these precedents are not new. Rather, since Congress authorized a national security apparatus in 1947 and provided new financial incentives to maintain a permanent military-industrial base, both real and perceived security threats have rationalized the use of force and relaxed moral and legal standards that may otherwise constrain executive conduct. Moreover, </w:t>
      </w:r>
      <w:r w:rsidRPr="00E62B06">
        <w:rPr>
          <w:rStyle w:val="StyleUnderline"/>
          <w:rFonts w:asciiTheme="majorHAnsi" w:hAnsiTheme="majorHAnsi" w:cstheme="majorHAnsi"/>
        </w:rPr>
        <w:t xml:space="preserve">the rise of a </w:t>
      </w:r>
      <w:r w:rsidRPr="00E62B06">
        <w:rPr>
          <w:rStyle w:val="Emphasis"/>
          <w:rFonts w:asciiTheme="majorHAnsi" w:hAnsiTheme="majorHAnsi" w:cstheme="majorHAnsi"/>
        </w:rPr>
        <w:t>national security state</w:t>
      </w:r>
      <w:r w:rsidRPr="00E62B06">
        <w:rPr>
          <w:rStyle w:val="StyleUnderline"/>
          <w:rFonts w:asciiTheme="majorHAnsi" w:hAnsiTheme="majorHAnsi" w:cstheme="majorHAnsi"/>
        </w:rPr>
        <w:t xml:space="preserve"> equipped to </w:t>
      </w:r>
      <w:r w:rsidRPr="00E62B06">
        <w:rPr>
          <w:rStyle w:val="Emphasis"/>
          <w:rFonts w:asciiTheme="majorHAnsi" w:hAnsiTheme="majorHAnsi" w:cstheme="majorHAnsi"/>
        </w:rPr>
        <w:t>kill suspects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anywhere in the world</w:t>
      </w:r>
      <w:r w:rsidRPr="00E62B06">
        <w:rPr>
          <w:rStyle w:val="StyleUnderline"/>
          <w:rFonts w:asciiTheme="majorHAnsi" w:hAnsiTheme="majorHAnsi" w:cstheme="majorHAnsi"/>
        </w:rPr>
        <w:t xml:space="preserve"> and cipher intelligence through extra-legal channels developed democratically and with </w:t>
      </w:r>
      <w:r w:rsidRPr="00E62B06">
        <w:rPr>
          <w:rStyle w:val="Emphasis"/>
          <w:rFonts w:asciiTheme="majorHAnsi" w:hAnsiTheme="majorHAnsi" w:cstheme="majorHAnsi"/>
        </w:rPr>
        <w:t>little coherent resistance</w:t>
      </w:r>
      <w:r w:rsidRPr="00E62B06">
        <w:rPr>
          <w:rFonts w:asciiTheme="majorHAnsi" w:hAnsiTheme="majorHAnsi" w:cstheme="majorHAnsi"/>
        </w:rPr>
        <w:t>. Far from “ambition… counteracting ambition,” the different branches and levels of government have come to perceive mutually overlapping interests in expanding the national security state, swelling executive prerogative, and pursuing foreign policy through martial means.8</w:t>
      </w:r>
    </w:p>
    <w:p w:rsidR="00580F82" w:rsidRPr="00E62B06" w:rsidRDefault="00580F82" w:rsidP="00580F82">
      <w:pPr>
        <w:rPr>
          <w:rFonts w:asciiTheme="majorHAnsi" w:hAnsiTheme="majorHAnsi" w:cstheme="majorHAnsi"/>
        </w:rPr>
      </w:pPr>
      <w:r w:rsidRPr="00E62B06">
        <w:rPr>
          <w:rFonts w:asciiTheme="majorHAnsi" w:hAnsiTheme="majorHAnsi" w:cstheme="majorHAnsi"/>
        </w:rPr>
        <w:t xml:space="preserve">As a result, </w:t>
      </w:r>
      <w:r w:rsidRPr="00E62B06">
        <w:rPr>
          <w:rStyle w:val="StyleUnderline"/>
          <w:rFonts w:asciiTheme="majorHAnsi" w:hAnsiTheme="majorHAnsi" w:cstheme="majorHAnsi"/>
        </w:rPr>
        <w:t xml:space="preserve">an </w:t>
      </w:r>
      <w:r w:rsidRPr="00E62B06">
        <w:rPr>
          <w:rStyle w:val="Emphasis"/>
          <w:rFonts w:asciiTheme="majorHAnsi" w:hAnsiTheme="majorHAnsi" w:cstheme="majorHAnsi"/>
        </w:rPr>
        <w:t>executive monopoly</w:t>
      </w:r>
      <w:r w:rsidRPr="00E62B06">
        <w:rPr>
          <w:rStyle w:val="StyleUnderline"/>
          <w:rFonts w:asciiTheme="majorHAnsi" w:hAnsiTheme="majorHAnsi" w:cstheme="majorHAnsi"/>
        </w:rPr>
        <w:t xml:space="preserve"> over a </w:t>
      </w:r>
      <w:r w:rsidRPr="00E62B06">
        <w:rPr>
          <w:rStyle w:val="Emphasis"/>
          <w:rFonts w:asciiTheme="majorHAnsi" w:hAnsiTheme="majorHAnsi" w:cstheme="majorHAnsi"/>
        </w:rPr>
        <w:t>heavily militarized</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clandestine national security establishment</w:t>
      </w:r>
      <w:r w:rsidRPr="00E62B06">
        <w:rPr>
          <w:rStyle w:val="StyleUnderline"/>
          <w:rFonts w:asciiTheme="majorHAnsi" w:hAnsiTheme="majorHAnsi" w:cstheme="majorHAnsi"/>
        </w:rPr>
        <w:t xml:space="preserve"> is routinely deployed </w:t>
      </w:r>
      <w:r w:rsidRPr="00E62B06">
        <w:rPr>
          <w:rStyle w:val="Emphasis"/>
          <w:rFonts w:asciiTheme="majorHAnsi" w:hAnsiTheme="majorHAnsi" w:cstheme="majorHAnsi"/>
        </w:rPr>
        <w:t>without regard</w:t>
      </w:r>
      <w:r w:rsidRPr="00E62B06">
        <w:rPr>
          <w:rStyle w:val="StyleUnderline"/>
          <w:rFonts w:asciiTheme="majorHAnsi" w:hAnsiTheme="majorHAnsi" w:cstheme="majorHAnsi"/>
        </w:rPr>
        <w:t xml:space="preserve"> for </w:t>
      </w:r>
      <w:r w:rsidRPr="00E62B06">
        <w:rPr>
          <w:rStyle w:val="Emphasis"/>
          <w:rFonts w:asciiTheme="majorHAnsi" w:hAnsiTheme="majorHAnsi" w:cstheme="majorHAnsi"/>
        </w:rPr>
        <w:t>human rights</w:t>
      </w:r>
      <w:r w:rsidRPr="00E62B06">
        <w:rPr>
          <w:rStyle w:val="StyleUnderline"/>
          <w:rFonts w:asciiTheme="majorHAnsi" w:hAnsiTheme="majorHAnsi" w:cstheme="majorHAnsi"/>
        </w:rPr>
        <w:t>, civil liberties or nation-state sovereignty.</w:t>
      </w:r>
      <w:r w:rsidRPr="00E62B06">
        <w:rPr>
          <w:rFonts w:asciiTheme="majorHAnsi" w:hAnsiTheme="majorHAnsi" w:cstheme="majorHAnsi"/>
        </w:rPr>
        <w:t xml:space="preserve"> The consequences today, in an especially fraught and fragile political climate, are two-fold: </w:t>
      </w:r>
      <w:r w:rsidRPr="00E62B06">
        <w:rPr>
          <w:rStyle w:val="Emphasis"/>
          <w:rFonts w:asciiTheme="majorHAnsi" w:hAnsiTheme="majorHAnsi" w:cstheme="majorHAnsi"/>
        </w:rPr>
        <w:t>First</w:t>
      </w:r>
      <w:r w:rsidRPr="00E62B06">
        <w:rPr>
          <w:rStyle w:val="StyleUnderline"/>
          <w:rFonts w:asciiTheme="majorHAnsi" w:hAnsiTheme="majorHAnsi" w:cstheme="majorHAnsi"/>
        </w:rPr>
        <w:t xml:space="preserve">, this arrangement allows presidents—however </w:t>
      </w:r>
      <w:r w:rsidRPr="00E62B06">
        <w:rPr>
          <w:rStyle w:val="Emphasis"/>
          <w:rFonts w:asciiTheme="majorHAnsi" w:hAnsiTheme="majorHAnsi" w:cstheme="majorHAnsi"/>
        </w:rPr>
        <w:t>volatile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intemperate</w:t>
      </w:r>
      <w:r w:rsidRPr="00E62B06">
        <w:rPr>
          <w:rStyle w:val="StyleUnderline"/>
          <w:rFonts w:asciiTheme="majorHAnsi" w:hAnsiTheme="majorHAnsi" w:cstheme="majorHAnsi"/>
        </w:rPr>
        <w:t xml:space="preserve">, or </w:t>
      </w:r>
      <w:r w:rsidRPr="00E62B06">
        <w:rPr>
          <w:rStyle w:val="Emphasis"/>
          <w:rFonts w:asciiTheme="majorHAnsi" w:hAnsiTheme="majorHAnsi" w:cstheme="majorHAnsi"/>
        </w:rPr>
        <w:t>characteristically unfit</w:t>
      </w:r>
      <w:r w:rsidRPr="00E62B06">
        <w:rPr>
          <w:rStyle w:val="StyleUnderline"/>
          <w:rFonts w:asciiTheme="majorHAnsi" w:hAnsiTheme="majorHAnsi" w:cstheme="majorHAnsi"/>
        </w:rPr>
        <w:t xml:space="preserve">— to pursue their </w:t>
      </w:r>
      <w:r w:rsidRPr="00E62B06">
        <w:rPr>
          <w:rStyle w:val="Emphasis"/>
          <w:rFonts w:asciiTheme="majorHAnsi" w:hAnsiTheme="majorHAnsi" w:cstheme="majorHAnsi"/>
        </w:rPr>
        <w:t>military</w:t>
      </w:r>
      <w:r w:rsidRPr="00E62B06">
        <w:rPr>
          <w:rFonts w:asciiTheme="majorHAnsi" w:hAnsiTheme="majorHAnsi" w:cstheme="majorHAnsi"/>
        </w:rPr>
        <w:t xml:space="preserve"> and intelligence </w:t>
      </w:r>
      <w:r w:rsidRPr="00E62B06">
        <w:rPr>
          <w:rStyle w:val="Emphasis"/>
          <w:rFonts w:asciiTheme="majorHAnsi" w:hAnsiTheme="majorHAnsi" w:cstheme="majorHAnsi"/>
        </w:rPr>
        <w:t>policies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as they please</w:t>
      </w:r>
      <w:r w:rsidRPr="00E62B06">
        <w:rPr>
          <w:rStyle w:val="StyleUnderline"/>
          <w:rFonts w:asciiTheme="majorHAnsi" w:hAnsiTheme="majorHAnsi" w:cstheme="majorHAnsi"/>
        </w:rPr>
        <w:t xml:space="preserve">, while the most </w:t>
      </w:r>
      <w:r w:rsidRPr="00E62B06">
        <w:rPr>
          <w:rStyle w:val="Emphasis"/>
          <w:rFonts w:asciiTheme="majorHAnsi" w:hAnsiTheme="majorHAnsi" w:cstheme="majorHAnsi"/>
        </w:rPr>
        <w:t>violent</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degrading consequences</w:t>
      </w:r>
      <w:r w:rsidRPr="00E62B06">
        <w:rPr>
          <w:rStyle w:val="StyleUnderline"/>
          <w:rFonts w:asciiTheme="majorHAnsi" w:hAnsiTheme="majorHAnsi" w:cstheme="majorHAnsi"/>
        </w:rPr>
        <w:t xml:space="preserve"> are borne by </w:t>
      </w:r>
      <w:r w:rsidRPr="00E62B06">
        <w:rPr>
          <w:rFonts w:asciiTheme="majorHAnsi" w:hAnsiTheme="majorHAnsi" w:cstheme="majorHAnsi"/>
        </w:rPr>
        <w:t xml:space="preserve">ethnic or religious </w:t>
      </w:r>
      <w:r w:rsidRPr="00E62B06">
        <w:rPr>
          <w:rStyle w:val="Emphasis"/>
          <w:rFonts w:asciiTheme="majorHAnsi" w:hAnsiTheme="majorHAnsi" w:cstheme="majorHAnsi"/>
        </w:rPr>
        <w:t>minorities</w:t>
      </w:r>
      <w:r w:rsidRPr="00E62B06">
        <w:rPr>
          <w:rStyle w:val="StyleUnderline"/>
          <w:rFonts w:asciiTheme="majorHAnsi" w:hAnsiTheme="majorHAnsi" w:cstheme="majorHAnsi"/>
        </w:rPr>
        <w:t xml:space="preserve"> </w:t>
      </w:r>
      <w:r w:rsidRPr="00E62B06">
        <w:rPr>
          <w:rFonts w:asciiTheme="majorHAnsi" w:hAnsiTheme="majorHAnsi" w:cstheme="majorHAnsi"/>
        </w:rPr>
        <w:t>and foreign populations in countries where US security operations take place.</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Second</w:t>
      </w:r>
      <w:r w:rsidRPr="00E62B06">
        <w:rPr>
          <w:rStyle w:val="StyleUnderline"/>
          <w:rFonts w:asciiTheme="majorHAnsi" w:hAnsiTheme="majorHAnsi" w:cstheme="majorHAnsi"/>
        </w:rPr>
        <w:t>, these practices</w:t>
      </w:r>
      <w:r w:rsidRPr="00E62B06">
        <w:rPr>
          <w:rFonts w:asciiTheme="majorHAnsi" w:hAnsiTheme="majorHAnsi" w:cstheme="majorHAnsi"/>
        </w:rPr>
        <w:t xml:space="preserve"> also </w:t>
      </w:r>
      <w:r w:rsidRPr="00E62B06">
        <w:rPr>
          <w:rStyle w:val="Emphasis"/>
          <w:rFonts w:asciiTheme="majorHAnsi" w:hAnsiTheme="majorHAnsi" w:cstheme="majorHAnsi"/>
        </w:rPr>
        <w:t>systematically weaken</w:t>
      </w:r>
      <w:r w:rsidRPr="00E62B06">
        <w:rPr>
          <w:rStyle w:val="StyleUnderline"/>
          <w:rFonts w:asciiTheme="majorHAnsi" w:hAnsiTheme="majorHAnsi" w:cstheme="majorHAnsi"/>
        </w:rPr>
        <w:t xml:space="preserve"> America’s </w:t>
      </w:r>
      <w:r w:rsidRPr="00E62B06">
        <w:rPr>
          <w:rStyle w:val="Emphasis"/>
          <w:rFonts w:asciiTheme="majorHAnsi" w:hAnsiTheme="majorHAnsi" w:cstheme="majorHAnsi"/>
        </w:rPr>
        <w:t>democratic institutions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norms</w:t>
      </w:r>
      <w:r w:rsidRPr="00E62B06">
        <w:rPr>
          <w:rStyle w:val="StyleUnderline"/>
          <w:rFonts w:asciiTheme="majorHAnsi" w:hAnsiTheme="majorHAnsi" w:cstheme="majorHAnsi"/>
        </w:rPr>
        <w:t xml:space="preserve"> and </w:t>
      </w:r>
      <w:r w:rsidRPr="00E62B06">
        <w:rPr>
          <w:rStyle w:val="Emphasis"/>
          <w:rFonts w:asciiTheme="majorHAnsi" w:hAnsiTheme="majorHAnsi" w:cstheme="majorHAnsi"/>
        </w:rPr>
        <w:t>values</w:t>
      </w:r>
      <w:r w:rsidRPr="00E62B06">
        <w:rPr>
          <w:rStyle w:val="StyleUnderline"/>
          <w:rFonts w:asciiTheme="majorHAnsi" w:hAnsiTheme="majorHAnsi" w:cstheme="majorHAnsi"/>
        </w:rPr>
        <w:t xml:space="preserve">, rendering the regime </w:t>
      </w:r>
      <w:r w:rsidRPr="00E62B06">
        <w:rPr>
          <w:rStyle w:val="Emphasis"/>
          <w:rFonts w:asciiTheme="majorHAnsi" w:hAnsiTheme="majorHAnsi" w:cstheme="majorHAnsi"/>
        </w:rPr>
        <w:t>more vulnerable to authoritarian challenges</w:t>
      </w:r>
      <w:r w:rsidRPr="00E62B06">
        <w:rPr>
          <w:rFonts w:asciiTheme="majorHAnsi" w:hAnsiTheme="majorHAnsi" w:cstheme="majorHAnsi"/>
        </w:rPr>
        <w:t>.</w:t>
      </w:r>
    </w:p>
    <w:p w:rsidR="00580F82" w:rsidRPr="00E62B06" w:rsidRDefault="00580F82" w:rsidP="00580F82">
      <w:pPr>
        <w:rPr>
          <w:rFonts w:asciiTheme="majorHAnsi" w:hAnsiTheme="majorHAnsi" w:cstheme="majorHAnsi"/>
        </w:rPr>
      </w:pPr>
      <w:r w:rsidRPr="00E62B06">
        <w:rPr>
          <w:rFonts w:asciiTheme="majorHAnsi" w:hAnsiTheme="majorHAnsi" w:cstheme="majorHAnsi"/>
        </w:rPr>
        <w:t>Executive Power &amp; Lawlessness</w:t>
      </w:r>
    </w:p>
    <w:p w:rsidR="00580F82" w:rsidRPr="00E62B06" w:rsidRDefault="00580F82" w:rsidP="00580F82">
      <w:pPr>
        <w:rPr>
          <w:rFonts w:asciiTheme="majorHAnsi" w:hAnsiTheme="majorHAnsi" w:cstheme="majorHAnsi"/>
        </w:rPr>
      </w:pPr>
      <w:r w:rsidRPr="00E62B06">
        <w:rPr>
          <w:rFonts w:asciiTheme="majorHAnsi" w:hAnsiTheme="majorHAnsi" w:cstheme="majorHAnsi"/>
        </w:rPr>
        <w:t>US political institutions are organized against despotism and lawlessness.9 However, since President Truman referred to the Korean War as a “police action” (using a semantic maneuver to explain the absence of a formal congressional declaration of war), post-World War II presidents have redefined and codified plenary executive war powers as consistent with the normal constitutional order—although administrations have done so to varying degrees and for different purposes.</w:t>
      </w:r>
    </w:p>
    <w:p w:rsidR="00580F82" w:rsidRPr="00E62B06" w:rsidRDefault="00580F82" w:rsidP="00580F82">
      <w:pPr>
        <w:rPr>
          <w:rFonts w:asciiTheme="majorHAnsi" w:hAnsiTheme="majorHAnsi" w:cstheme="majorHAnsi"/>
        </w:rPr>
      </w:pPr>
      <w:r w:rsidRPr="00E62B06">
        <w:rPr>
          <w:rFonts w:asciiTheme="majorHAnsi" w:hAnsiTheme="majorHAnsi" w:cstheme="majorHAnsi"/>
        </w:rPr>
        <w:t xml:space="preserve">Since the onset of the Cold War, </w:t>
      </w:r>
      <w:r w:rsidRPr="00E62B06">
        <w:rPr>
          <w:rStyle w:val="StyleUnderline"/>
          <w:rFonts w:asciiTheme="majorHAnsi" w:hAnsiTheme="majorHAnsi" w:cstheme="majorHAnsi"/>
        </w:rPr>
        <w:t xml:space="preserve">presidents have conducted hundreds of military operations </w:t>
      </w:r>
      <w:r w:rsidRPr="00E62B06">
        <w:rPr>
          <w:rStyle w:val="Emphasis"/>
          <w:rFonts w:asciiTheme="majorHAnsi" w:hAnsiTheme="majorHAnsi" w:cstheme="majorHAnsi"/>
        </w:rPr>
        <w:t>without authorization</w:t>
      </w:r>
      <w:r w:rsidRPr="00E62B06">
        <w:rPr>
          <w:rStyle w:val="StyleUnderline"/>
          <w:rFonts w:asciiTheme="majorHAnsi" w:hAnsiTheme="majorHAnsi" w:cstheme="majorHAnsi"/>
        </w:rPr>
        <w:t xml:space="preserve"> or </w:t>
      </w:r>
      <w:r w:rsidRPr="00E62B06">
        <w:rPr>
          <w:rStyle w:val="Emphasis"/>
          <w:rFonts w:asciiTheme="majorHAnsi" w:hAnsiTheme="majorHAnsi" w:cstheme="majorHAnsi"/>
        </w:rPr>
        <w:t>public deliberation</w:t>
      </w:r>
      <w:r w:rsidRPr="00E62B06">
        <w:rPr>
          <w:rStyle w:val="StyleUnderline"/>
          <w:rFonts w:asciiTheme="majorHAnsi" w:hAnsiTheme="majorHAnsi" w:cstheme="majorHAnsi"/>
        </w:rPr>
        <w:t>,</w:t>
      </w:r>
      <w:r w:rsidRPr="00E62B06">
        <w:rPr>
          <w:rFonts w:asciiTheme="majorHAnsi" w:hAnsiTheme="majorHAnsi" w:cstheme="majorHAnsi"/>
        </w:rPr>
        <w:t xml:space="preserve"> </w:t>
      </w:r>
      <w:r w:rsidRPr="00E62B06">
        <w:rPr>
          <w:rStyle w:val="Emphasis"/>
          <w:rFonts w:asciiTheme="majorHAnsi" w:hAnsiTheme="majorHAnsi" w:cstheme="majorHAnsi"/>
        </w:rPr>
        <w:t>promoted</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private armies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subverted</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legitimate</w:t>
      </w:r>
      <w:r w:rsidRPr="00E62B06">
        <w:rPr>
          <w:rStyle w:val="StyleUnderline"/>
          <w:rFonts w:asciiTheme="majorHAnsi" w:hAnsiTheme="majorHAnsi" w:cstheme="majorHAnsi"/>
        </w:rPr>
        <w:t xml:space="preserve"> and even </w:t>
      </w:r>
      <w:r w:rsidRPr="00E62B06">
        <w:rPr>
          <w:rStyle w:val="Emphasis"/>
          <w:rFonts w:asciiTheme="majorHAnsi" w:hAnsiTheme="majorHAnsi" w:cstheme="majorHAnsi"/>
        </w:rPr>
        <w:t>democratic</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governments</w:t>
      </w:r>
      <w:r w:rsidRPr="00E62B06">
        <w:rPr>
          <w:rStyle w:val="StyleUnderline"/>
          <w:rFonts w:asciiTheme="majorHAnsi" w:hAnsiTheme="majorHAnsi" w:cstheme="majorHAnsi"/>
        </w:rPr>
        <w:t xml:space="preserve">, </w:t>
      </w:r>
      <w:r w:rsidRPr="00E62B06">
        <w:rPr>
          <w:rStyle w:val="Emphasis"/>
          <w:rFonts w:asciiTheme="majorHAnsi" w:hAnsiTheme="majorHAnsi" w:cstheme="majorHAnsi"/>
        </w:rPr>
        <w:t>abrogated</w:t>
      </w:r>
      <w:r w:rsidRPr="00E62B06">
        <w:rPr>
          <w:rStyle w:val="StyleUnderline"/>
          <w:rFonts w:asciiTheme="majorHAnsi" w:hAnsiTheme="majorHAnsi" w:cstheme="majorHAnsi"/>
        </w:rPr>
        <w:t xml:space="preserve"> principles of </w:t>
      </w:r>
      <w:r w:rsidRPr="00E62B06">
        <w:rPr>
          <w:rStyle w:val="Emphasis"/>
          <w:rFonts w:asciiTheme="majorHAnsi" w:hAnsiTheme="majorHAnsi" w:cstheme="majorHAnsi"/>
        </w:rPr>
        <w:t>national sovereignty</w:t>
      </w:r>
      <w:r w:rsidRPr="00E62B06">
        <w:rPr>
          <w:rStyle w:val="StyleUnderline"/>
          <w:rFonts w:asciiTheme="majorHAnsi" w:hAnsiTheme="majorHAnsi" w:cstheme="majorHAnsi"/>
        </w:rPr>
        <w:t xml:space="preserve"> and undermined liberties </w:t>
      </w:r>
      <w:r w:rsidRPr="00E62B06">
        <w:rPr>
          <w:rStyle w:val="Emphasis"/>
          <w:rFonts w:asciiTheme="majorHAnsi" w:hAnsiTheme="majorHAnsi" w:cstheme="majorHAnsi"/>
        </w:rPr>
        <w:t>codified</w:t>
      </w:r>
      <w:r w:rsidRPr="00E62B06">
        <w:rPr>
          <w:rStyle w:val="StyleUnderline"/>
          <w:rFonts w:asciiTheme="majorHAnsi" w:hAnsiTheme="majorHAnsi" w:cstheme="majorHAnsi"/>
        </w:rPr>
        <w:t xml:space="preserve"> in the Bill of Rights</w:t>
      </w:r>
      <w:r w:rsidRPr="00E62B06">
        <w:rPr>
          <w:rFonts w:asciiTheme="majorHAnsi" w:hAnsiTheme="majorHAnsi" w:cstheme="majorHAnsi"/>
        </w:rPr>
        <w:t xml:space="preserve">. The George W. Bush administration provoked particularly acute concerns about executive overreach after the attacks of September 11, 2001. The Bush administration expanded and legally rationalized many of the policies that were implemented covertly during the Cold War— </w:t>
      </w:r>
      <w:r w:rsidRPr="00E62B06">
        <w:rPr>
          <w:rStyle w:val="StyleUnderline"/>
          <w:rFonts w:asciiTheme="majorHAnsi" w:hAnsiTheme="majorHAnsi" w:cstheme="majorHAnsi"/>
        </w:rPr>
        <w:t xml:space="preserve">including a broad </w:t>
      </w:r>
      <w:r w:rsidRPr="00E62B06">
        <w:rPr>
          <w:rStyle w:val="Emphasis"/>
          <w:rFonts w:asciiTheme="majorHAnsi" w:hAnsiTheme="majorHAnsi" w:cstheme="majorHAnsi"/>
        </w:rPr>
        <w:t>cloak</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executive secrecy</w:t>
      </w:r>
      <w:r w:rsidRPr="00E62B06">
        <w:rPr>
          <w:rStyle w:val="StyleUnderline"/>
          <w:rFonts w:asciiTheme="majorHAnsi" w:hAnsiTheme="majorHAnsi" w:cstheme="majorHAnsi"/>
        </w:rPr>
        <w:t xml:space="preserve">, official military and CIA </w:t>
      </w:r>
      <w:r w:rsidRPr="00E62B06">
        <w:rPr>
          <w:rStyle w:val="Emphasis"/>
          <w:rFonts w:asciiTheme="majorHAnsi" w:hAnsiTheme="majorHAnsi" w:cstheme="majorHAnsi"/>
        </w:rPr>
        <w:t>interrogation policies</w:t>
      </w:r>
      <w:r w:rsidRPr="00E62B06">
        <w:rPr>
          <w:rStyle w:val="StyleUnderline"/>
          <w:rFonts w:asciiTheme="majorHAnsi" w:hAnsiTheme="majorHAnsi" w:cstheme="majorHAnsi"/>
        </w:rPr>
        <w:t xml:space="preserve"> widely </w:t>
      </w:r>
      <w:r w:rsidRPr="00E62B06">
        <w:rPr>
          <w:rStyle w:val="Emphasis"/>
          <w:rFonts w:asciiTheme="majorHAnsi" w:hAnsiTheme="majorHAnsi" w:cstheme="majorHAnsi"/>
        </w:rPr>
        <w:t>associated with torture</w:t>
      </w:r>
      <w:r w:rsidRPr="00E62B06">
        <w:rPr>
          <w:rStyle w:val="StyleUnderline"/>
          <w:rFonts w:asciiTheme="majorHAnsi" w:hAnsiTheme="majorHAnsi" w:cstheme="majorHAnsi"/>
        </w:rPr>
        <w:t xml:space="preserve">, the use of </w:t>
      </w:r>
      <w:r w:rsidRPr="00E62B06">
        <w:rPr>
          <w:rStyle w:val="Emphasis"/>
          <w:rFonts w:asciiTheme="majorHAnsi" w:hAnsiTheme="majorHAnsi" w:cstheme="majorHAnsi"/>
        </w:rPr>
        <w:t>targeted killings</w:t>
      </w:r>
      <w:r w:rsidRPr="00E62B06">
        <w:rPr>
          <w:rStyle w:val="StyleUnderline"/>
          <w:rFonts w:asciiTheme="majorHAnsi" w:hAnsiTheme="majorHAnsi" w:cstheme="majorHAnsi"/>
        </w:rPr>
        <w:t xml:space="preserve"> overseas, and an </w:t>
      </w:r>
      <w:r w:rsidRPr="00E62B06">
        <w:rPr>
          <w:rStyle w:val="Emphasis"/>
          <w:rFonts w:asciiTheme="majorHAnsi" w:hAnsiTheme="majorHAnsi" w:cstheme="majorHAnsi"/>
        </w:rPr>
        <w:t>expansive legal dragnet</w:t>
      </w:r>
      <w:r w:rsidRPr="00E62B06">
        <w:rPr>
          <w:rStyle w:val="StyleUnderline"/>
          <w:rFonts w:asciiTheme="majorHAnsi" w:hAnsiTheme="majorHAnsi" w:cstheme="majorHAnsi"/>
        </w:rPr>
        <w:t xml:space="preserve"> of </w:t>
      </w:r>
      <w:r w:rsidRPr="00E62B06">
        <w:rPr>
          <w:rStyle w:val="Emphasis"/>
          <w:rFonts w:asciiTheme="majorHAnsi" w:hAnsiTheme="majorHAnsi" w:cstheme="majorHAnsi"/>
        </w:rPr>
        <w:t>domestic surveillance</w:t>
      </w:r>
      <w:r w:rsidRPr="00E62B06">
        <w:rPr>
          <w:rFonts w:asciiTheme="majorHAnsi" w:hAnsiTheme="majorHAnsi" w:cstheme="majorHAnsi"/>
        </w:rPr>
        <w:t xml:space="preserve">.10 Despite his vocal opposition to President Bush’s national security framework, the </w:t>
      </w:r>
      <w:r w:rsidRPr="00E62B06">
        <w:rPr>
          <w:rStyle w:val="StyleUnderline"/>
          <w:rFonts w:asciiTheme="majorHAnsi" w:hAnsiTheme="majorHAnsi" w:cstheme="majorHAnsi"/>
        </w:rPr>
        <w:t>Obama administration retained many of the same strategies and aggressively expanded others</w:t>
      </w:r>
      <w:r w:rsidRPr="00E62B06">
        <w:rPr>
          <w:rFonts w:asciiTheme="majorHAnsi" w:hAnsiTheme="majorHAnsi" w:cstheme="majorHAnsi"/>
        </w:rPr>
        <w:t xml:space="preserve">, while repudiating several of the most egregious human rights abuses (e.g., official use of water-boarding (near-drowning) and other policies considered to be torture).11 </w:t>
      </w:r>
    </w:p>
    <w:p w:rsidR="00580F82" w:rsidRPr="00E62B06" w:rsidRDefault="00580F82" w:rsidP="00580F82">
      <w:pPr>
        <w:rPr>
          <w:rFonts w:asciiTheme="majorHAnsi" w:hAnsiTheme="majorHAnsi" w:cstheme="majorHAnsi"/>
        </w:rPr>
      </w:pPr>
    </w:p>
    <w:p w:rsidR="00580F82" w:rsidRPr="00E62B06" w:rsidRDefault="00580F82" w:rsidP="00580F82">
      <w:pPr>
        <w:pStyle w:val="Heading2"/>
        <w:rPr>
          <w:rFonts w:asciiTheme="majorHAnsi" w:hAnsiTheme="majorHAnsi" w:cstheme="majorHAnsi"/>
        </w:rPr>
      </w:pPr>
      <w:r w:rsidRPr="00E62B06">
        <w:rPr>
          <w:rFonts w:asciiTheme="majorHAnsi" w:hAnsiTheme="majorHAnsi" w:cstheme="majorHAnsi"/>
        </w:rPr>
        <w:t>**Structural Violence**</w:t>
      </w:r>
    </w:p>
    <w:p w:rsidR="00580F82" w:rsidRPr="00E62B06" w:rsidRDefault="00580F82" w:rsidP="00580F82">
      <w:pPr>
        <w:pStyle w:val="Heading3"/>
        <w:rPr>
          <w:rFonts w:asciiTheme="majorHAnsi" w:hAnsiTheme="majorHAnsi" w:cstheme="majorHAnsi"/>
        </w:rPr>
      </w:pPr>
      <w:r w:rsidRPr="00E62B06">
        <w:rPr>
          <w:rFonts w:asciiTheme="majorHAnsi" w:hAnsiTheme="majorHAnsi" w:cstheme="majorHAnsi"/>
        </w:rPr>
        <w:t>Domestic Violence</w:t>
      </w:r>
    </w:p>
    <w:p w:rsidR="00580F82" w:rsidRPr="00E62B06" w:rsidRDefault="00580F82" w:rsidP="00580F82">
      <w:pPr>
        <w:pStyle w:val="Heading4"/>
        <w:rPr>
          <w:rFonts w:asciiTheme="majorHAnsi" w:hAnsiTheme="majorHAnsi" w:cstheme="majorHAnsi"/>
        </w:rPr>
      </w:pPr>
      <w:r w:rsidRPr="00E62B06">
        <w:rPr>
          <w:rFonts w:asciiTheme="majorHAnsi" w:hAnsiTheme="majorHAnsi" w:cstheme="majorHAnsi"/>
        </w:rPr>
        <w:t xml:space="preserve">Domestic violence is not a one-off event, but systematically and violently hurts </w:t>
      </w:r>
      <w:r w:rsidRPr="00E62B06">
        <w:rPr>
          <w:rFonts w:asciiTheme="majorHAnsi" w:hAnsiTheme="majorHAnsi" w:cstheme="majorHAnsi"/>
          <w:u w:val="single"/>
        </w:rPr>
        <w:t>millions</w:t>
      </w:r>
      <w:r w:rsidRPr="00E62B06">
        <w:rPr>
          <w:rFonts w:asciiTheme="majorHAnsi" w:hAnsiTheme="majorHAnsi" w:cstheme="majorHAnsi"/>
        </w:rPr>
        <w:t xml:space="preserve"> each year </w:t>
      </w:r>
    </w:p>
    <w:p w:rsidR="00580F82" w:rsidRPr="00E62B06" w:rsidRDefault="00580F82" w:rsidP="00580F82">
      <w:pPr>
        <w:spacing w:after="0" w:line="240" w:lineRule="auto"/>
        <w:rPr>
          <w:rStyle w:val="Style13ptBold"/>
          <w:rFonts w:asciiTheme="majorHAnsi" w:hAnsiTheme="majorHAnsi" w:cstheme="majorHAnsi"/>
          <w:b w:val="0"/>
          <w:sz w:val="16"/>
          <w:szCs w:val="16"/>
        </w:rPr>
      </w:pPr>
      <w:r w:rsidRPr="00E62B06">
        <w:rPr>
          <w:rStyle w:val="Style13ptBold"/>
          <w:rFonts w:asciiTheme="majorHAnsi" w:hAnsiTheme="majorHAnsi" w:cstheme="majorHAnsi"/>
        </w:rPr>
        <w:t>Sarappo 18</w:t>
      </w:r>
      <w:r w:rsidRPr="00E62B06">
        <w:rPr>
          <w:rStyle w:val="Style13ptBold"/>
          <w:rFonts w:asciiTheme="majorHAnsi" w:hAnsiTheme="majorHAnsi" w:cstheme="majorHAnsi"/>
          <w:b w:val="0"/>
          <w:sz w:val="16"/>
          <w:szCs w:val="16"/>
        </w:rPr>
        <w:t xml:space="preserve">, Emma - an editorial intern at Pacific Standard. She is currently a senior at Northwestern University's Medill School of Journalism. She previously worked for Washingtonian and The Bitter Southerner. “THE MYTHS BEHIND THE IDEA THAT DOMESTIC VIOLENCE IS A 'PERSONAL PROBLEM'” Pacific Standard Magazine Nov 28th 2018 </w:t>
      </w:r>
      <w:hyperlink r:id="rId211" w:history="1">
        <w:r w:rsidRPr="00E62B06">
          <w:rPr>
            <w:rStyle w:val="Style13ptBold"/>
            <w:rFonts w:asciiTheme="majorHAnsi" w:hAnsiTheme="majorHAnsi" w:cstheme="majorHAnsi"/>
            <w:b w:val="0"/>
            <w:sz w:val="16"/>
            <w:szCs w:val="16"/>
          </w:rPr>
          <w:t>https://psmag.com/news/the-myths-behind-the-idea-that-domestic-violence-is-a-personal-problem</w:t>
        </w:r>
      </w:hyperlink>
      <w:r w:rsidRPr="00E62B06">
        <w:rPr>
          <w:rStyle w:val="Style13ptBold"/>
          <w:rFonts w:asciiTheme="majorHAnsi" w:hAnsiTheme="majorHAnsi" w:cstheme="majorHAnsi"/>
          <w:b w:val="0"/>
          <w:sz w:val="16"/>
          <w:szCs w:val="16"/>
        </w:rPr>
        <w:t>//mr</w:t>
      </w:r>
    </w:p>
    <w:p w:rsidR="00580F82" w:rsidRPr="00E62B06" w:rsidRDefault="00580F82" w:rsidP="00580F82">
      <w:pPr>
        <w:rPr>
          <w:rStyle w:val="Emphasis"/>
          <w:rFonts w:asciiTheme="majorHAnsi" w:hAnsiTheme="majorHAnsi" w:cstheme="majorHAnsi"/>
        </w:rPr>
      </w:pPr>
      <w:r w:rsidRPr="00E62B06">
        <w:rPr>
          <w:rFonts w:asciiTheme="majorHAnsi" w:hAnsiTheme="majorHAnsi" w:cstheme="majorHAnsi"/>
          <w:sz w:val="16"/>
        </w:rPr>
        <w:t xml:space="preserve">"I feel like I've done a bad thing," Kevin Alexander </w:t>
      </w:r>
      <w:hyperlink r:id="rId212" w:tgtFrame="_blank" w:history="1">
        <w:r w:rsidRPr="00E62B06">
          <w:rPr>
            <w:rStyle w:val="Hyperlink"/>
            <w:rFonts w:asciiTheme="majorHAnsi" w:hAnsiTheme="majorHAnsi" w:cstheme="majorHAnsi"/>
            <w:sz w:val="16"/>
          </w:rPr>
          <w:t>wrote in a Thrillist story earlier this month</w:t>
        </w:r>
      </w:hyperlink>
      <w:r w:rsidRPr="00E62B06">
        <w:rPr>
          <w:rFonts w:asciiTheme="majorHAnsi" w:hAnsiTheme="majorHAnsi" w:cstheme="majorHAnsi"/>
          <w:sz w:val="16"/>
        </w:rPr>
        <w:t xml:space="preserve">. He was talking about the closure of beloved Portland, Oregon, burger joint Stanich's, a neighborhood mainstay since 1949, which shuttered in January of 2018. This had happened, Alexander's piece said, because he'd ranked its cheeseburger the best in America the year before. Masses of tourists descended and Stanich's buckled under the pressure. The story went viral. The owner, Steve Stanich, told Alexander that there were other problems too. "He asked me not to reveal the details of that story," Alexander begins, "but I can say that there were personal problems, the type of serious things that can happen with any family, and would've happened regardless of how crowded Stanich's was, and that real life is always more complicated and messier than we want it to be." On Wednesday, Portland alt-weekly </w:t>
      </w:r>
      <w:hyperlink r:id="rId213" w:tgtFrame="_blank" w:history="1">
        <w:r w:rsidRPr="00E62B06">
          <w:rPr>
            <w:rStyle w:val="Hyperlink"/>
            <w:rFonts w:asciiTheme="majorHAnsi" w:hAnsiTheme="majorHAnsi" w:cstheme="majorHAnsi"/>
            <w:i/>
            <w:iCs/>
            <w:sz w:val="16"/>
          </w:rPr>
          <w:t>Willamette Week</w:t>
        </w:r>
      </w:hyperlink>
      <w:r w:rsidRPr="00E62B06">
        <w:rPr>
          <w:rFonts w:asciiTheme="majorHAnsi" w:hAnsiTheme="majorHAnsi" w:cstheme="majorHAnsi"/>
          <w:sz w:val="16"/>
        </w:rPr>
        <w:t xml:space="preserve"> reported that those personal problems included Stanich choking his ex-wife in front of their teenage son in 2014. After his arrest for that incident, he pleaded no contest and was banned from contacting his wife. But his multiple probation violations included "offensive contact" with her. He signed, then reneged on, a divorce settlement, and was held in contempt of court. Stanich told the </w:t>
      </w:r>
      <w:r w:rsidRPr="00E62B06">
        <w:rPr>
          <w:rFonts w:asciiTheme="majorHAnsi" w:hAnsiTheme="majorHAnsi" w:cstheme="majorHAnsi"/>
          <w:i/>
          <w:iCs/>
          <w:sz w:val="16"/>
        </w:rPr>
        <w:t>Week</w:t>
      </w:r>
      <w:r w:rsidRPr="00E62B06">
        <w:rPr>
          <w:rFonts w:asciiTheme="majorHAnsi" w:hAnsiTheme="majorHAnsi" w:cstheme="majorHAnsi"/>
          <w:sz w:val="16"/>
        </w:rPr>
        <w:t xml:space="preserve"> his legal issues had "nothing to do" with the restaurant's troubles. For his part, Alexander told the </w:t>
      </w:r>
      <w:r w:rsidRPr="00E62B06">
        <w:rPr>
          <w:rFonts w:asciiTheme="majorHAnsi" w:hAnsiTheme="majorHAnsi" w:cstheme="majorHAnsi"/>
          <w:i/>
          <w:iCs/>
          <w:sz w:val="16"/>
        </w:rPr>
        <w:t>Week</w:t>
      </w:r>
      <w:r w:rsidRPr="00E62B06">
        <w:rPr>
          <w:rFonts w:asciiTheme="majorHAnsi" w:hAnsiTheme="majorHAnsi" w:cstheme="majorHAnsi"/>
          <w:sz w:val="16"/>
        </w:rPr>
        <w:t xml:space="preserve"> the legal issues were different from the "personal problems" he didn't reveal. Now, Thrillist is updating the piece to include information about Stanich's abuse. But </w:t>
      </w:r>
      <w:r w:rsidRPr="00E62B06">
        <w:rPr>
          <w:rFonts w:asciiTheme="majorHAnsi" w:hAnsiTheme="majorHAnsi" w:cstheme="majorHAnsi"/>
          <w:u w:val="single"/>
        </w:rPr>
        <w:t>the incident points at a common perception: Domestic violence is often considered a personal, private problem, one that "can happen with any family" and shouldn't be exposed</w:t>
      </w:r>
      <w:r w:rsidRPr="00E62B06">
        <w:rPr>
          <w:rFonts w:asciiTheme="majorHAnsi" w:hAnsiTheme="majorHAnsi" w:cstheme="majorHAnsi"/>
          <w:sz w:val="16"/>
        </w:rPr>
        <w:t xml:space="preserve">. </w:t>
      </w:r>
      <w:r w:rsidRPr="00E62B06">
        <w:rPr>
          <w:rFonts w:asciiTheme="majorHAnsi" w:hAnsiTheme="majorHAnsi" w:cstheme="majorHAnsi"/>
          <w:u w:val="single"/>
        </w:rPr>
        <w:t>That perception appears to have informed then-Attorney General</w:t>
      </w:r>
      <w:r w:rsidRPr="00E62B06">
        <w:rPr>
          <w:rFonts w:asciiTheme="majorHAnsi" w:hAnsiTheme="majorHAnsi" w:cstheme="majorHAnsi"/>
          <w:sz w:val="16"/>
        </w:rPr>
        <w:t xml:space="preserve"> Jeff </w:t>
      </w:r>
      <w:r w:rsidRPr="00E62B06">
        <w:rPr>
          <w:rFonts w:asciiTheme="majorHAnsi" w:hAnsiTheme="majorHAnsi" w:cstheme="majorHAnsi"/>
          <w:u w:val="single"/>
        </w:rPr>
        <w:t xml:space="preserve">Sessions' recent decree that </w:t>
      </w:r>
      <w:hyperlink r:id="rId214" w:history="1">
        <w:r w:rsidRPr="00E62B06">
          <w:rPr>
            <w:rStyle w:val="Hyperlink"/>
            <w:rFonts w:asciiTheme="majorHAnsi" w:hAnsiTheme="majorHAnsi" w:cstheme="majorHAnsi"/>
            <w:u w:val="single"/>
          </w:rPr>
          <w:t>domestic violence is a crime motivated by "personal" and "private" reasons</w:t>
        </w:r>
      </w:hyperlink>
      <w:r w:rsidRPr="00E62B06">
        <w:rPr>
          <w:rFonts w:asciiTheme="majorHAnsi" w:hAnsiTheme="majorHAnsi" w:cstheme="majorHAnsi"/>
          <w:u w:val="single"/>
        </w:rPr>
        <w:t>, not a victim's membership in a "particular social group"—</w:t>
      </w:r>
      <w:hyperlink r:id="rId215" w:history="1">
        <w:r w:rsidRPr="00E62B06">
          <w:rPr>
            <w:rStyle w:val="Hyperlink"/>
            <w:rFonts w:asciiTheme="majorHAnsi" w:hAnsiTheme="majorHAnsi" w:cstheme="majorHAnsi"/>
            <w:sz w:val="16"/>
          </w:rPr>
          <w:t>one of the five protected categories</w:t>
        </w:r>
      </w:hyperlink>
      <w:r w:rsidRPr="00E62B06">
        <w:rPr>
          <w:rFonts w:asciiTheme="majorHAnsi" w:hAnsiTheme="majorHAnsi" w:cstheme="majorHAnsi"/>
          <w:sz w:val="16"/>
        </w:rPr>
        <w:t xml:space="preserve"> for refugees and asylum seekers. Attitudes toward domestic violence in the United States have been changing over the past</w:t>
      </w:r>
      <w:r w:rsidRPr="00E62B06">
        <w:rPr>
          <w:rFonts w:asciiTheme="majorHAnsi" w:hAnsiTheme="majorHAnsi" w:cstheme="majorHAnsi"/>
          <w:b/>
          <w:bCs/>
          <w:sz w:val="16"/>
        </w:rPr>
        <w:t xml:space="preserve"> </w:t>
      </w:r>
      <w:r w:rsidRPr="00E62B06">
        <w:rPr>
          <w:rFonts w:asciiTheme="majorHAnsi" w:hAnsiTheme="majorHAnsi" w:cstheme="majorHAnsi"/>
          <w:sz w:val="16"/>
        </w:rPr>
        <w:t xml:space="preserve">decades. The </w:t>
      </w:r>
      <w:hyperlink r:id="rId216" w:history="1">
        <w:r w:rsidRPr="00E62B06">
          <w:rPr>
            <w:rStyle w:val="Hyperlink"/>
            <w:rFonts w:asciiTheme="majorHAnsi" w:hAnsiTheme="majorHAnsi" w:cstheme="majorHAnsi"/>
            <w:sz w:val="16"/>
          </w:rPr>
          <w:t>1994 Violence Against Women Act</w:t>
        </w:r>
      </w:hyperlink>
      <w:r w:rsidRPr="00E62B06">
        <w:rPr>
          <w:rFonts w:asciiTheme="majorHAnsi" w:hAnsiTheme="majorHAnsi" w:cstheme="majorHAnsi"/>
          <w:sz w:val="16"/>
        </w:rPr>
        <w:t xml:space="preserve">, which pushed justice systems across the country to take domestic violence seriously and treat it as a public crime, was a landmark victory. Since then, police officers and other first responders have been better equipped and better trained to deal with intimate partner violence, and a public-private safety net has been </w:t>
      </w:r>
      <w:hyperlink r:id="rId217" w:tgtFrame="_blank" w:history="1">
        <w:r w:rsidRPr="00E62B06">
          <w:rPr>
            <w:rStyle w:val="Hyperlink"/>
            <w:rFonts w:asciiTheme="majorHAnsi" w:hAnsiTheme="majorHAnsi" w:cstheme="majorHAnsi"/>
            <w:sz w:val="16"/>
          </w:rPr>
          <w:t>better funded and developed</w:t>
        </w:r>
      </w:hyperlink>
      <w:r w:rsidRPr="00E62B06">
        <w:rPr>
          <w:rFonts w:asciiTheme="majorHAnsi" w:hAnsiTheme="majorHAnsi" w:cstheme="majorHAnsi"/>
          <w:sz w:val="16"/>
        </w:rPr>
        <w:t xml:space="preserve">. But </w:t>
      </w:r>
      <w:r w:rsidRPr="00E62B06">
        <w:rPr>
          <w:rFonts w:asciiTheme="majorHAnsi" w:hAnsiTheme="majorHAnsi" w:cstheme="majorHAnsi"/>
          <w:u w:val="single"/>
        </w:rPr>
        <w:t>things aren't perfect in law enforcement</w:t>
      </w:r>
      <w:r w:rsidRPr="00E62B06">
        <w:rPr>
          <w:rFonts w:asciiTheme="majorHAnsi" w:hAnsiTheme="majorHAnsi" w:cstheme="majorHAnsi"/>
          <w:sz w:val="16"/>
        </w:rPr>
        <w:t xml:space="preserve">. </w:t>
      </w:r>
      <w:hyperlink r:id="rId218" w:tgtFrame="_blank" w:history="1">
        <w:r w:rsidRPr="00E62B06">
          <w:rPr>
            <w:rStyle w:val="Hyperlink"/>
            <w:rFonts w:asciiTheme="majorHAnsi" w:hAnsiTheme="majorHAnsi" w:cstheme="majorHAnsi"/>
            <w:u w:val="single"/>
          </w:rPr>
          <w:t>A survey of about 500 elected U.S. sheriffs</w:t>
        </w:r>
      </w:hyperlink>
      <w:r w:rsidRPr="00E62B06">
        <w:rPr>
          <w:rFonts w:asciiTheme="majorHAnsi" w:hAnsiTheme="majorHAnsi" w:cstheme="majorHAnsi"/>
          <w:u w:val="single"/>
        </w:rPr>
        <w:t xml:space="preserve"> found that many of them felt neutral about or agreed with common myths about violence against women, like "many domestic violence victims could easily leave their relationships, but do not."</w:t>
      </w:r>
      <w:r w:rsidRPr="00E62B06">
        <w:rPr>
          <w:rFonts w:asciiTheme="majorHAnsi" w:hAnsiTheme="majorHAnsi" w:cstheme="majorHAnsi"/>
          <w:sz w:val="16"/>
        </w:rPr>
        <w:t xml:space="preserve"> Most of them disagreed or strongly disagreed with the myth that domestic violence is a private issue that shouldn't involve police, but the survey also found that their beliefs about women's equality in larger society correlated with their attitudes toward domestic violence. One of the</w:t>
      </w:r>
      <w:r w:rsidRPr="00E62B06">
        <w:rPr>
          <w:rFonts w:asciiTheme="majorHAnsi" w:hAnsiTheme="majorHAnsi" w:cstheme="majorHAnsi"/>
          <w:b/>
          <w:bCs/>
          <w:sz w:val="16"/>
        </w:rPr>
        <w:t xml:space="preserve"> </w:t>
      </w:r>
      <w:r w:rsidRPr="00E62B06">
        <w:rPr>
          <w:rFonts w:asciiTheme="majorHAnsi" w:hAnsiTheme="majorHAnsi" w:cstheme="majorHAnsi"/>
          <w:sz w:val="16"/>
        </w:rPr>
        <w:t>myths</w:t>
      </w:r>
      <w:r w:rsidRPr="00E62B06">
        <w:rPr>
          <w:rFonts w:asciiTheme="majorHAnsi" w:hAnsiTheme="majorHAnsi" w:cstheme="majorHAnsi"/>
          <w:b/>
          <w:bCs/>
          <w:sz w:val="16"/>
        </w:rPr>
        <w:t xml:space="preserve"> </w:t>
      </w:r>
      <w:r w:rsidRPr="00E62B06">
        <w:rPr>
          <w:rFonts w:asciiTheme="majorHAnsi" w:hAnsiTheme="majorHAnsi" w:cstheme="majorHAnsi"/>
          <w:sz w:val="16"/>
        </w:rPr>
        <w:t xml:space="preserve">is the idea that abusers—especially those who present themselves as charismatic, intelligent, and respectable in public—suddenly "snap" when they hurt their partners. But research shows </w:t>
      </w:r>
      <w:hyperlink r:id="rId219" w:tgtFrame="_blank" w:history="1">
        <w:r w:rsidRPr="00E62B06">
          <w:rPr>
            <w:rStyle w:val="Hyperlink"/>
            <w:rFonts w:asciiTheme="majorHAnsi" w:hAnsiTheme="majorHAnsi" w:cstheme="majorHAnsi"/>
            <w:sz w:val="16"/>
          </w:rPr>
          <w:t>abuse is almost always a pattern of behavior</w:t>
        </w:r>
      </w:hyperlink>
      <w:r w:rsidRPr="00E62B06">
        <w:rPr>
          <w:rFonts w:asciiTheme="majorHAnsi" w:hAnsiTheme="majorHAnsi" w:cstheme="majorHAnsi"/>
          <w:sz w:val="16"/>
        </w:rPr>
        <w:t xml:space="preserve">, not just a tantrum gone too far or poor impulse control exacerbated by alcohol or drugs. Abusers aren't out of control; they use violence as a tool for control. Often, </w:t>
      </w:r>
      <w:r w:rsidRPr="00E62B06">
        <w:rPr>
          <w:rStyle w:val="Emphasis"/>
          <w:rFonts w:asciiTheme="majorHAnsi" w:hAnsiTheme="majorHAnsi" w:cstheme="majorHAnsi"/>
        </w:rPr>
        <w:t>violence goes unreported or hidden</w:t>
      </w:r>
      <w:r w:rsidRPr="00E62B06">
        <w:rPr>
          <w:rFonts w:asciiTheme="majorHAnsi" w:hAnsiTheme="majorHAnsi" w:cstheme="majorHAnsi"/>
          <w:sz w:val="16"/>
        </w:rPr>
        <w:t xml:space="preserve"> before becoming noticeable to either first responders or friends and family. </w:t>
      </w:r>
      <w:hyperlink r:id="rId220" w:tgtFrame="_blank" w:history="1">
        <w:r w:rsidRPr="00E62B06">
          <w:rPr>
            <w:rStyle w:val="Hyperlink"/>
            <w:rFonts w:asciiTheme="majorHAnsi" w:hAnsiTheme="majorHAnsi" w:cstheme="majorHAnsi"/>
            <w:sz w:val="16"/>
          </w:rPr>
          <w:t>The Bureau of Justice Statistics found</w:t>
        </w:r>
      </w:hyperlink>
      <w:r w:rsidRPr="00E62B06">
        <w:rPr>
          <w:rFonts w:asciiTheme="majorHAnsi" w:hAnsiTheme="majorHAnsi" w:cstheme="majorHAnsi"/>
          <w:sz w:val="16"/>
        </w:rPr>
        <w:t xml:space="preserve"> that, between 2006 and 2015, </w:t>
      </w:r>
      <w:r w:rsidRPr="00E62B06">
        <w:rPr>
          <w:rFonts w:asciiTheme="majorHAnsi" w:hAnsiTheme="majorHAnsi" w:cstheme="majorHAnsi"/>
          <w:u w:val="single"/>
        </w:rPr>
        <w:t>an average of 600,000 incidents of domestic violence went unreported each year</w:t>
      </w:r>
      <w:r w:rsidRPr="00E62B06">
        <w:rPr>
          <w:rFonts w:asciiTheme="majorHAnsi" w:hAnsiTheme="majorHAnsi" w:cstheme="majorHAnsi"/>
          <w:sz w:val="16"/>
        </w:rPr>
        <w:t xml:space="preserve">. </w:t>
      </w:r>
      <w:r w:rsidRPr="00E62B06">
        <w:rPr>
          <w:rFonts w:asciiTheme="majorHAnsi" w:hAnsiTheme="majorHAnsi" w:cstheme="majorHAnsi"/>
          <w:u w:val="single"/>
        </w:rPr>
        <w:t xml:space="preserve">Only 34 percent of people harmed by partners </w:t>
      </w:r>
      <w:hyperlink r:id="rId221" w:tgtFrame="_blank" w:history="1">
        <w:r w:rsidRPr="00E62B06">
          <w:rPr>
            <w:rStyle w:val="Hyperlink"/>
            <w:rFonts w:asciiTheme="majorHAnsi" w:hAnsiTheme="majorHAnsi" w:cstheme="majorHAnsi"/>
            <w:u w:val="single"/>
          </w:rPr>
          <w:t>receive medical attention</w:t>
        </w:r>
      </w:hyperlink>
      <w:r w:rsidRPr="00E62B06">
        <w:rPr>
          <w:rFonts w:asciiTheme="majorHAnsi" w:hAnsiTheme="majorHAnsi" w:cstheme="majorHAnsi"/>
          <w:u w:val="single"/>
        </w:rPr>
        <w:t xml:space="preserve"> for their injuries</w:t>
      </w:r>
      <w:r w:rsidRPr="00E62B06">
        <w:rPr>
          <w:rFonts w:asciiTheme="majorHAnsi" w:hAnsiTheme="majorHAnsi" w:cstheme="majorHAnsi"/>
          <w:sz w:val="16"/>
        </w:rPr>
        <w:t xml:space="preserve">. And </w:t>
      </w:r>
      <w:r w:rsidRPr="00E62B06">
        <w:rPr>
          <w:rFonts w:asciiTheme="majorHAnsi" w:hAnsiTheme="majorHAnsi" w:cstheme="majorHAnsi"/>
          <w:b/>
          <w:u w:val="single"/>
        </w:rPr>
        <w:t>many victims keep silent out of fear of reprisal or escalation</w:t>
      </w:r>
      <w:r w:rsidRPr="00E62B06">
        <w:rPr>
          <w:rFonts w:asciiTheme="majorHAnsi" w:hAnsiTheme="majorHAnsi" w:cstheme="majorHAnsi"/>
          <w:sz w:val="16"/>
        </w:rPr>
        <w:t xml:space="preserve">. The same goes for leaving the relationship: Abusers typically get more violent when their victims leave. That's why separation is </w:t>
      </w:r>
      <w:hyperlink r:id="rId222" w:tgtFrame="_blank" w:history="1">
        <w:r w:rsidRPr="00E62B06">
          <w:rPr>
            <w:rStyle w:val="Hyperlink"/>
            <w:rFonts w:asciiTheme="majorHAnsi" w:hAnsiTheme="majorHAnsi" w:cstheme="majorHAnsi"/>
            <w:sz w:val="16"/>
          </w:rPr>
          <w:t>often called</w:t>
        </w:r>
      </w:hyperlink>
      <w:r w:rsidRPr="00E62B06">
        <w:rPr>
          <w:rFonts w:asciiTheme="majorHAnsi" w:hAnsiTheme="majorHAnsi" w:cstheme="majorHAnsi"/>
          <w:sz w:val="16"/>
        </w:rPr>
        <w:t xml:space="preserve"> </w:t>
      </w:r>
      <w:hyperlink r:id="rId223" w:tgtFrame="_blank" w:history="1">
        <w:r w:rsidRPr="00E62B06">
          <w:rPr>
            <w:rStyle w:val="Hyperlink"/>
            <w:rFonts w:asciiTheme="majorHAnsi" w:hAnsiTheme="majorHAnsi" w:cstheme="majorHAnsi"/>
            <w:sz w:val="16"/>
          </w:rPr>
          <w:t>the most dangerous time for victims</w:t>
        </w:r>
      </w:hyperlink>
      <w:r w:rsidRPr="00E62B06">
        <w:rPr>
          <w:rFonts w:asciiTheme="majorHAnsi" w:hAnsiTheme="majorHAnsi" w:cstheme="majorHAnsi"/>
          <w:sz w:val="16"/>
        </w:rPr>
        <w:t xml:space="preserve">. For example: Dr. Tamara O'Neal </w:t>
      </w:r>
      <w:hyperlink r:id="rId224" w:tgtFrame="_blank" w:history="1">
        <w:r w:rsidRPr="00E62B06">
          <w:rPr>
            <w:rStyle w:val="Hyperlink"/>
            <w:rFonts w:asciiTheme="majorHAnsi" w:hAnsiTheme="majorHAnsi" w:cstheme="majorHAnsi"/>
            <w:sz w:val="16"/>
          </w:rPr>
          <w:t>had recently left the man who then killed her</w:t>
        </w:r>
      </w:hyperlink>
      <w:r w:rsidRPr="00E62B06">
        <w:rPr>
          <w:rFonts w:asciiTheme="majorHAnsi" w:hAnsiTheme="majorHAnsi" w:cstheme="majorHAnsi"/>
          <w:sz w:val="16"/>
        </w:rPr>
        <w:t xml:space="preserve"> and two others at Mercy Hospital in Chicago last week. Documents showed he'd been </w:t>
      </w:r>
      <w:hyperlink r:id="rId225" w:tgtFrame="_blank" w:history="1">
        <w:r w:rsidRPr="00E62B06">
          <w:rPr>
            <w:rStyle w:val="Hyperlink"/>
            <w:rFonts w:asciiTheme="majorHAnsi" w:hAnsiTheme="majorHAnsi" w:cstheme="majorHAnsi"/>
            <w:sz w:val="16"/>
          </w:rPr>
          <w:t>abusive to his previous wife</w:t>
        </w:r>
      </w:hyperlink>
      <w:r w:rsidRPr="00E62B06">
        <w:rPr>
          <w:rFonts w:asciiTheme="majorHAnsi" w:hAnsiTheme="majorHAnsi" w:cstheme="majorHAnsi"/>
          <w:sz w:val="16"/>
        </w:rPr>
        <w:t xml:space="preserve"> and </w:t>
      </w:r>
      <w:hyperlink r:id="rId226" w:tgtFrame="_blank" w:history="1">
        <w:r w:rsidRPr="00E62B06">
          <w:rPr>
            <w:rStyle w:val="Hyperlink"/>
            <w:rFonts w:asciiTheme="majorHAnsi" w:hAnsiTheme="majorHAnsi" w:cstheme="majorHAnsi"/>
            <w:sz w:val="16"/>
          </w:rPr>
          <w:t>frightened his female co-workers at the Chicago Fire Department</w:t>
        </w:r>
      </w:hyperlink>
      <w:r w:rsidRPr="00E62B06">
        <w:rPr>
          <w:rFonts w:asciiTheme="majorHAnsi" w:hAnsiTheme="majorHAnsi" w:cstheme="majorHAnsi"/>
          <w:sz w:val="16"/>
        </w:rPr>
        <w:t xml:space="preserve">, but he had no criminal record on the day he shot O'Neal, a Chicago police officer, a pharmacist, and himself. It's true that real life is always complicated and messy, but </w:t>
      </w:r>
      <w:r w:rsidRPr="00E62B06">
        <w:rPr>
          <w:rFonts w:asciiTheme="majorHAnsi" w:hAnsiTheme="majorHAnsi" w:cstheme="majorHAnsi"/>
          <w:u w:val="single"/>
        </w:rPr>
        <w:t xml:space="preserve">intimate partner violence follows predictable patterns. </w:t>
      </w:r>
      <w:r w:rsidRPr="00E62B06">
        <w:rPr>
          <w:rStyle w:val="Emphasis"/>
          <w:rFonts w:asciiTheme="majorHAnsi" w:hAnsiTheme="majorHAnsi" w:cstheme="majorHAnsi"/>
        </w:rPr>
        <w:t>It's almost never a one-off incident.</w:t>
      </w:r>
      <w:r w:rsidRPr="00E62B06">
        <w:rPr>
          <w:rFonts w:asciiTheme="majorHAnsi" w:hAnsiTheme="majorHAnsi" w:cstheme="majorHAnsi"/>
          <w:sz w:val="16"/>
        </w:rPr>
        <w:t xml:space="preserve"> </w:t>
      </w:r>
      <w:r w:rsidRPr="00E62B06">
        <w:rPr>
          <w:rFonts w:asciiTheme="majorHAnsi" w:hAnsiTheme="majorHAnsi" w:cstheme="majorHAnsi"/>
          <w:u w:val="single"/>
        </w:rPr>
        <w:t xml:space="preserve">It's not a matter of victims provoking their abuser or of abusers </w:t>
      </w:r>
      <w:hyperlink r:id="rId227" w:tgtFrame="_blank" w:history="1">
        <w:r w:rsidRPr="00E62B06">
          <w:rPr>
            <w:rStyle w:val="Hyperlink"/>
            <w:rFonts w:asciiTheme="majorHAnsi" w:hAnsiTheme="majorHAnsi" w:cstheme="majorHAnsi"/>
            <w:u w:val="single"/>
          </w:rPr>
          <w:t>being out of control</w:t>
        </w:r>
      </w:hyperlink>
      <w:r w:rsidRPr="00E62B06">
        <w:rPr>
          <w:rFonts w:asciiTheme="majorHAnsi" w:hAnsiTheme="majorHAnsi" w:cstheme="majorHAnsi"/>
          <w:u w:val="single"/>
        </w:rPr>
        <w:t>. The issue of who's at fault isn't complicated: It's always the abuser</w:t>
      </w:r>
      <w:r w:rsidRPr="00E62B06">
        <w:rPr>
          <w:rFonts w:asciiTheme="majorHAnsi" w:hAnsiTheme="majorHAnsi" w:cstheme="majorHAnsi"/>
          <w:sz w:val="16"/>
        </w:rPr>
        <w:t xml:space="preserve">. And while it </w:t>
      </w:r>
      <w:r w:rsidRPr="00E62B06">
        <w:rPr>
          <w:rFonts w:asciiTheme="majorHAnsi" w:hAnsiTheme="majorHAnsi" w:cstheme="majorHAnsi"/>
          <w:i/>
          <w:iCs/>
          <w:sz w:val="16"/>
        </w:rPr>
        <w:t>can</w:t>
      </w:r>
      <w:r w:rsidRPr="00E62B06">
        <w:rPr>
          <w:rFonts w:asciiTheme="majorHAnsi" w:hAnsiTheme="majorHAnsi" w:cstheme="majorHAnsi"/>
          <w:sz w:val="16"/>
        </w:rPr>
        <w:t xml:space="preserve"> happen to any family—people are victimized by partners across race, class, gender, education, and geographic lines—</w:t>
      </w:r>
      <w:r w:rsidRPr="00E62B06">
        <w:rPr>
          <w:rStyle w:val="Emphasis"/>
          <w:rFonts w:asciiTheme="majorHAnsi" w:hAnsiTheme="majorHAnsi" w:cstheme="majorHAnsi"/>
        </w:rPr>
        <w:t xml:space="preserve">it isn't a private family matter. It's a major public-health issue that affects close to </w:t>
      </w:r>
      <w:hyperlink r:id="rId228" w:tgtFrame="_blank" w:history="1">
        <w:r w:rsidRPr="00E62B06">
          <w:rPr>
            <w:rStyle w:val="Emphasis"/>
            <w:rFonts w:asciiTheme="majorHAnsi" w:hAnsiTheme="majorHAnsi" w:cstheme="majorHAnsi"/>
          </w:rPr>
          <w:t>10 million Americans every year</w:t>
        </w:r>
      </w:hyperlink>
      <w:r w:rsidRPr="00E62B06">
        <w:rPr>
          <w:rStyle w:val="Emphasis"/>
          <w:rFonts w:asciiTheme="majorHAnsi" w:hAnsiTheme="majorHAnsi" w:cstheme="majorHAnsi"/>
        </w:rPr>
        <w:t>.</w:t>
      </w:r>
    </w:p>
    <w:p w:rsidR="00580F82" w:rsidRPr="00E62B06" w:rsidRDefault="00580F82" w:rsidP="00580F82">
      <w:pPr>
        <w:spacing w:after="0" w:line="240" w:lineRule="auto"/>
        <w:rPr>
          <w:rFonts w:asciiTheme="majorHAnsi" w:hAnsiTheme="majorHAnsi" w:cstheme="majorHAnsi"/>
        </w:rPr>
      </w:pPr>
    </w:p>
    <w:p w:rsidR="00580F82" w:rsidRPr="00E62B06" w:rsidRDefault="00580F82" w:rsidP="00580F82">
      <w:pPr>
        <w:pStyle w:val="Heading4"/>
        <w:rPr>
          <w:rFonts w:asciiTheme="majorHAnsi" w:hAnsiTheme="majorHAnsi" w:cstheme="majorHAnsi"/>
        </w:rPr>
      </w:pPr>
      <w:r w:rsidRPr="00E62B06">
        <w:rPr>
          <w:rFonts w:asciiTheme="majorHAnsi" w:hAnsiTheme="majorHAnsi" w:cstheme="majorHAnsi"/>
        </w:rPr>
        <w:t xml:space="preserve">Intimate partner violence leads to a </w:t>
      </w:r>
      <w:r w:rsidRPr="00E62B06">
        <w:rPr>
          <w:rFonts w:asciiTheme="majorHAnsi" w:hAnsiTheme="majorHAnsi" w:cstheme="majorHAnsi"/>
          <w:u w:val="single"/>
        </w:rPr>
        <w:t>litany of</w:t>
      </w:r>
      <w:r w:rsidRPr="00E62B06">
        <w:rPr>
          <w:rFonts w:asciiTheme="majorHAnsi" w:hAnsiTheme="majorHAnsi" w:cstheme="majorHAnsi"/>
        </w:rPr>
        <w:t xml:space="preserve"> health, social, familial, and economic problems </w:t>
      </w:r>
    </w:p>
    <w:p w:rsidR="00580F82" w:rsidRPr="00E62B06" w:rsidRDefault="00580F82" w:rsidP="00580F82">
      <w:pPr>
        <w:spacing w:after="0" w:line="240" w:lineRule="auto"/>
        <w:rPr>
          <w:rStyle w:val="Style13ptBold"/>
          <w:rFonts w:asciiTheme="majorHAnsi" w:hAnsiTheme="majorHAnsi" w:cstheme="majorHAnsi"/>
        </w:rPr>
      </w:pPr>
      <w:r w:rsidRPr="00E62B06">
        <w:rPr>
          <w:rStyle w:val="Style13ptBold"/>
          <w:rFonts w:asciiTheme="majorHAnsi" w:hAnsiTheme="majorHAnsi" w:cstheme="majorHAnsi"/>
        </w:rPr>
        <w:t>WHO 17</w:t>
      </w:r>
      <w:r w:rsidRPr="00E62B06">
        <w:rPr>
          <w:rStyle w:val="Style13ptBold"/>
          <w:rFonts w:asciiTheme="majorHAnsi" w:hAnsiTheme="majorHAnsi" w:cstheme="majorHAnsi"/>
          <w:b w:val="0"/>
          <w:sz w:val="16"/>
          <w:szCs w:val="16"/>
        </w:rPr>
        <w:t xml:space="preserve">, World Health Organization “Violence Against Women” 29th November </w:t>
      </w:r>
      <w:hyperlink r:id="rId229" w:history="1">
        <w:r w:rsidRPr="00E62B06">
          <w:rPr>
            <w:rStyle w:val="Style13ptBold"/>
            <w:rFonts w:asciiTheme="majorHAnsi" w:hAnsiTheme="majorHAnsi" w:cstheme="majorHAnsi"/>
            <w:b w:val="0"/>
            <w:sz w:val="16"/>
            <w:szCs w:val="16"/>
          </w:rPr>
          <w:t>https://www.who.int/news-room/fact-sheets/detail/violence-against-women</w:t>
        </w:r>
      </w:hyperlink>
      <w:r w:rsidRPr="00E62B06">
        <w:rPr>
          <w:rStyle w:val="Style13ptBold"/>
          <w:rFonts w:asciiTheme="majorHAnsi" w:hAnsiTheme="majorHAnsi" w:cstheme="majorHAnsi"/>
          <w:b w:val="0"/>
          <w:sz w:val="16"/>
          <w:szCs w:val="16"/>
        </w:rPr>
        <w:t>//mr</w:t>
      </w:r>
    </w:p>
    <w:p w:rsidR="00580F82" w:rsidRPr="00E62B06" w:rsidRDefault="00580F82" w:rsidP="00580F82">
      <w:pPr>
        <w:pStyle w:val="NoSpacing"/>
        <w:rPr>
          <w:rFonts w:asciiTheme="majorHAnsi" w:hAnsiTheme="majorHAnsi" w:cstheme="majorHAnsi"/>
          <w:sz w:val="16"/>
        </w:rPr>
      </w:pPr>
      <w:r w:rsidRPr="00E62B06">
        <w:rPr>
          <w:rStyle w:val="Emphasis"/>
          <w:rFonts w:asciiTheme="majorHAnsi" w:hAnsiTheme="majorHAnsi" w:cstheme="majorHAnsi"/>
        </w:rPr>
        <w:t xml:space="preserve">Health consequences </w:t>
      </w:r>
      <w:r w:rsidRPr="00E62B06">
        <w:rPr>
          <w:rFonts w:asciiTheme="majorHAnsi" w:hAnsiTheme="majorHAnsi" w:cstheme="majorHAnsi"/>
          <w:u w:val="single"/>
        </w:rPr>
        <w:t>Intimate partner (physical, sexual and emotional) and sexual violence cause serious short- and long-term physical, mental, sexual and reproductive health problems for women</w:t>
      </w:r>
      <w:r w:rsidRPr="00E62B06">
        <w:rPr>
          <w:rFonts w:asciiTheme="majorHAnsi" w:hAnsiTheme="majorHAnsi" w:cstheme="majorHAnsi"/>
          <w:sz w:val="16"/>
        </w:rPr>
        <w:t xml:space="preserve">. </w:t>
      </w:r>
      <w:r w:rsidRPr="00E62B06">
        <w:rPr>
          <w:rFonts w:asciiTheme="majorHAnsi" w:hAnsiTheme="majorHAnsi" w:cstheme="majorHAnsi"/>
          <w:u w:val="single"/>
        </w:rPr>
        <w:t>They also affect their children, and lead to high social and economic costs for women, their families and societies</w:t>
      </w:r>
      <w:r w:rsidRPr="00E62B06">
        <w:rPr>
          <w:rFonts w:asciiTheme="majorHAnsi" w:hAnsiTheme="majorHAnsi" w:cstheme="majorHAnsi"/>
          <w:sz w:val="16"/>
        </w:rPr>
        <w:t xml:space="preserve">. Such violence can: </w:t>
      </w:r>
      <w:r w:rsidRPr="00E62B06">
        <w:rPr>
          <w:rFonts w:asciiTheme="majorHAnsi" w:hAnsiTheme="majorHAnsi" w:cstheme="majorHAnsi"/>
          <w:u w:val="single"/>
        </w:rPr>
        <w:t>Have fatal outcomes like homicide or</w:t>
      </w:r>
      <w:r w:rsidRPr="00E62B06">
        <w:rPr>
          <w:rFonts w:asciiTheme="majorHAnsi" w:hAnsiTheme="majorHAnsi" w:cstheme="majorHAnsi"/>
          <w:sz w:val="16"/>
        </w:rPr>
        <w:t xml:space="preserve"> suicide. </w:t>
      </w:r>
      <w:r w:rsidRPr="00E62B06">
        <w:rPr>
          <w:rFonts w:asciiTheme="majorHAnsi" w:hAnsiTheme="majorHAnsi" w:cstheme="majorHAnsi"/>
          <w:u w:val="single"/>
        </w:rPr>
        <w:t>Lead to</w:t>
      </w:r>
      <w:r w:rsidRPr="00E62B06">
        <w:rPr>
          <w:rStyle w:val="Emphasis"/>
          <w:rFonts w:asciiTheme="majorHAnsi" w:hAnsiTheme="majorHAnsi" w:cstheme="majorHAnsi"/>
        </w:rPr>
        <w:t xml:space="preserve"> injuries</w:t>
      </w:r>
      <w:r w:rsidRPr="00E62B06">
        <w:rPr>
          <w:rFonts w:asciiTheme="majorHAnsi" w:hAnsiTheme="majorHAnsi" w:cstheme="majorHAnsi"/>
          <w:u w:val="single"/>
        </w:rPr>
        <w:t>, with 42% of women</w:t>
      </w:r>
      <w:r w:rsidRPr="00E62B06">
        <w:rPr>
          <w:rFonts w:asciiTheme="majorHAnsi" w:hAnsiTheme="majorHAnsi" w:cstheme="majorHAnsi"/>
          <w:sz w:val="16"/>
        </w:rPr>
        <w:t xml:space="preserve"> who experience intimate partner violence </w:t>
      </w:r>
      <w:r w:rsidRPr="00E62B06">
        <w:rPr>
          <w:rFonts w:asciiTheme="majorHAnsi" w:hAnsiTheme="majorHAnsi" w:cstheme="majorHAnsi"/>
          <w:u w:val="single"/>
        </w:rPr>
        <w:t>reporting an injury as a consequence of this violence.</w:t>
      </w:r>
      <w:r w:rsidRPr="00E62B06">
        <w:rPr>
          <w:rFonts w:asciiTheme="majorHAnsi" w:hAnsiTheme="majorHAnsi" w:cstheme="majorHAnsi"/>
          <w:sz w:val="16"/>
        </w:rPr>
        <w:t xml:space="preserve"> </w:t>
      </w:r>
      <w:r w:rsidRPr="00E62B06">
        <w:rPr>
          <w:rFonts w:asciiTheme="majorHAnsi" w:hAnsiTheme="majorHAnsi" w:cstheme="majorHAnsi"/>
          <w:u w:val="single"/>
        </w:rPr>
        <w:t xml:space="preserve">Lead to </w:t>
      </w:r>
      <w:r w:rsidRPr="00E62B06">
        <w:rPr>
          <w:rStyle w:val="Emphasis"/>
          <w:rFonts w:asciiTheme="majorHAnsi" w:hAnsiTheme="majorHAnsi" w:cstheme="majorHAnsi"/>
        </w:rPr>
        <w:t>unintended pregnancies</w:t>
      </w:r>
      <w:r w:rsidRPr="00E62B06">
        <w:rPr>
          <w:rFonts w:asciiTheme="majorHAnsi" w:hAnsiTheme="majorHAnsi" w:cstheme="majorHAnsi"/>
          <w:sz w:val="16"/>
        </w:rPr>
        <w:t xml:space="preserve">, induced abortions, gynaecological problems, and sexually transmitted infections, including HIV. The 2013 analysis found that women who had been physically or sexually abused were 1.5 times more likely to have a sexually transmitted infection and, in some regions, HIV, compared to women who had not experienced partner violence. They are also twice as likely to have an abortion. </w:t>
      </w:r>
      <w:r w:rsidRPr="00E62B06">
        <w:rPr>
          <w:rFonts w:asciiTheme="majorHAnsi" w:hAnsiTheme="majorHAnsi" w:cstheme="majorHAnsi"/>
          <w:u w:val="single"/>
        </w:rPr>
        <w:t>Intimate partner violence in pregnancy also increases the likelihood of miscarriage, stillbirth, pre-term delivery and low birth weight babies</w:t>
      </w:r>
      <w:r w:rsidRPr="00E62B06">
        <w:rPr>
          <w:rFonts w:asciiTheme="majorHAnsi" w:hAnsiTheme="majorHAnsi" w:cstheme="majorHAnsi"/>
          <w:sz w:val="16"/>
        </w:rPr>
        <w:t xml:space="preserve">. The same 2013 study showed that women who experienced intimate partner violence were 16% more likely to suffer a miscarriage and 41% more likely to have a pre-term birth. </w:t>
      </w:r>
      <w:r w:rsidRPr="00E62B06">
        <w:rPr>
          <w:rFonts w:asciiTheme="majorHAnsi" w:hAnsiTheme="majorHAnsi" w:cstheme="majorHAnsi"/>
          <w:u w:val="single"/>
        </w:rPr>
        <w:t xml:space="preserve">These forms of violence can lead to </w:t>
      </w:r>
      <w:r w:rsidRPr="00E62B06">
        <w:rPr>
          <w:rStyle w:val="Emphasis"/>
          <w:rFonts w:asciiTheme="majorHAnsi" w:hAnsiTheme="majorHAnsi" w:cstheme="majorHAnsi"/>
        </w:rPr>
        <w:t>depression</w:t>
      </w:r>
      <w:r w:rsidRPr="00E62B06">
        <w:rPr>
          <w:rFonts w:asciiTheme="majorHAnsi" w:hAnsiTheme="majorHAnsi" w:cstheme="majorHAnsi"/>
          <w:u w:val="single"/>
        </w:rPr>
        <w:t xml:space="preserve">, </w:t>
      </w:r>
      <w:r w:rsidRPr="00E62B06">
        <w:rPr>
          <w:rStyle w:val="Emphasis"/>
          <w:rFonts w:asciiTheme="majorHAnsi" w:hAnsiTheme="majorHAnsi" w:cstheme="majorHAnsi"/>
        </w:rPr>
        <w:t>post-traumatic stress</w:t>
      </w:r>
      <w:r w:rsidRPr="00E62B06">
        <w:rPr>
          <w:rFonts w:asciiTheme="majorHAnsi" w:hAnsiTheme="majorHAnsi" w:cstheme="majorHAnsi"/>
          <w:u w:val="single"/>
        </w:rPr>
        <w:t xml:space="preserve"> and other </w:t>
      </w:r>
      <w:r w:rsidRPr="00E62B06">
        <w:rPr>
          <w:rStyle w:val="Emphasis"/>
          <w:rFonts w:asciiTheme="majorHAnsi" w:hAnsiTheme="majorHAnsi" w:cstheme="majorHAnsi"/>
        </w:rPr>
        <w:t xml:space="preserve">anxiety </w:t>
      </w:r>
      <w:r w:rsidRPr="00E62B06">
        <w:rPr>
          <w:rFonts w:asciiTheme="majorHAnsi" w:hAnsiTheme="majorHAnsi" w:cstheme="majorHAnsi"/>
          <w:u w:val="single"/>
        </w:rPr>
        <w:t>disorders, sleep difficulties, eating disorders, and suicide attempts.</w:t>
      </w:r>
      <w:r w:rsidRPr="00E62B06">
        <w:rPr>
          <w:rFonts w:asciiTheme="majorHAnsi" w:hAnsiTheme="majorHAnsi" w:cstheme="majorHAnsi"/>
          <w:sz w:val="16"/>
        </w:rPr>
        <w:t xml:space="preserve"> The 2013 analysis found that women who have experienced intimate partner violence were almost twice as likely to experience depression and problem drinking. Health effects can also include headaches, back pain, abdominal pain, gastrointestinal disorders, limited mobility and poor overall health. </w:t>
      </w:r>
      <w:r w:rsidRPr="00E62B06">
        <w:rPr>
          <w:rFonts w:asciiTheme="majorHAnsi" w:hAnsiTheme="majorHAnsi" w:cstheme="majorHAnsi"/>
          <w:u w:val="single"/>
        </w:rPr>
        <w:t xml:space="preserve">Sexual violence, particularly during childhood, can lead to </w:t>
      </w:r>
      <w:r w:rsidRPr="00E62B06">
        <w:rPr>
          <w:rStyle w:val="Emphasis"/>
          <w:rFonts w:asciiTheme="majorHAnsi" w:hAnsiTheme="majorHAnsi" w:cstheme="majorHAnsi"/>
        </w:rPr>
        <w:t>increased smoking, drug and alcohol misuse</w:t>
      </w:r>
      <w:r w:rsidRPr="00E62B06">
        <w:rPr>
          <w:rFonts w:asciiTheme="majorHAnsi" w:hAnsiTheme="majorHAnsi" w:cstheme="majorHAnsi"/>
          <w:sz w:val="16"/>
        </w:rPr>
        <w:t xml:space="preserve">, and risky sexual behaviours in later life. It is also associated with perpetration of violence (for males) and being a victim of violence (for females). Impact on children </w:t>
      </w:r>
      <w:r w:rsidRPr="00E62B06">
        <w:rPr>
          <w:rFonts w:asciiTheme="majorHAnsi" w:hAnsiTheme="majorHAnsi" w:cstheme="majorHAnsi"/>
          <w:u w:val="single"/>
        </w:rPr>
        <w:t>Children who grow up in families where there is violence</w:t>
      </w:r>
      <w:r w:rsidRPr="00E62B06">
        <w:rPr>
          <w:rFonts w:asciiTheme="majorHAnsi" w:hAnsiTheme="majorHAnsi" w:cstheme="majorHAnsi"/>
          <w:sz w:val="16"/>
        </w:rPr>
        <w:t xml:space="preserve"> may suffer a range of behavioural and emotional disturbances. These can also be </w:t>
      </w:r>
      <w:r w:rsidRPr="00E62B06">
        <w:rPr>
          <w:rFonts w:asciiTheme="majorHAnsi" w:hAnsiTheme="majorHAnsi" w:cstheme="majorHAnsi"/>
          <w:b/>
          <w:u w:val="single"/>
        </w:rPr>
        <w:t>associated with perpetrating or experiencing violence later in life</w:t>
      </w:r>
      <w:r w:rsidRPr="00E62B06">
        <w:rPr>
          <w:rFonts w:asciiTheme="majorHAnsi" w:hAnsiTheme="majorHAnsi" w:cstheme="majorHAnsi"/>
          <w:sz w:val="16"/>
        </w:rPr>
        <w:t xml:space="preserve">. </w:t>
      </w:r>
      <w:r w:rsidRPr="00E62B06">
        <w:rPr>
          <w:rFonts w:asciiTheme="majorHAnsi" w:hAnsiTheme="majorHAnsi" w:cstheme="majorHAnsi"/>
          <w:u w:val="single"/>
        </w:rPr>
        <w:t>Intimate partner violence has also been associated with higher rates of infant and child mortality and morbidity</w:t>
      </w:r>
      <w:r w:rsidRPr="00E62B06">
        <w:rPr>
          <w:rFonts w:asciiTheme="majorHAnsi" w:hAnsiTheme="majorHAnsi" w:cstheme="majorHAnsi"/>
          <w:sz w:val="16"/>
        </w:rPr>
        <w:t xml:space="preserve"> (through, for example diarrhoeal disease or malnutrition). Social and economic costs </w:t>
      </w:r>
      <w:r w:rsidRPr="00E62B06">
        <w:rPr>
          <w:rFonts w:asciiTheme="majorHAnsi" w:hAnsiTheme="majorHAnsi" w:cstheme="majorHAnsi"/>
          <w:u w:val="single"/>
        </w:rPr>
        <w:t>The social and economic costs</w:t>
      </w:r>
      <w:r w:rsidRPr="00E62B06">
        <w:rPr>
          <w:rFonts w:asciiTheme="majorHAnsi" w:hAnsiTheme="majorHAnsi" w:cstheme="majorHAnsi"/>
          <w:sz w:val="16"/>
        </w:rPr>
        <w:t xml:space="preserve"> of intimate partner and sexual violence are enormous and </w:t>
      </w:r>
      <w:r w:rsidRPr="00E62B06">
        <w:rPr>
          <w:rFonts w:asciiTheme="majorHAnsi" w:hAnsiTheme="majorHAnsi" w:cstheme="majorHAnsi"/>
          <w:u w:val="single"/>
        </w:rPr>
        <w:t xml:space="preserve">have ripple effects throughout society. Women may suffer </w:t>
      </w:r>
      <w:r w:rsidRPr="00E62B06">
        <w:rPr>
          <w:rStyle w:val="Emphasis"/>
          <w:rFonts w:asciiTheme="majorHAnsi" w:hAnsiTheme="majorHAnsi" w:cstheme="majorHAnsi"/>
        </w:rPr>
        <w:t>isolation</w:t>
      </w:r>
      <w:r w:rsidRPr="00E62B06">
        <w:rPr>
          <w:rFonts w:asciiTheme="majorHAnsi" w:hAnsiTheme="majorHAnsi" w:cstheme="majorHAnsi"/>
          <w:u w:val="single"/>
        </w:rPr>
        <w:t xml:space="preserve">, </w:t>
      </w:r>
      <w:r w:rsidRPr="00E62B06">
        <w:rPr>
          <w:rStyle w:val="Emphasis"/>
          <w:rFonts w:asciiTheme="majorHAnsi" w:hAnsiTheme="majorHAnsi" w:cstheme="majorHAnsi"/>
        </w:rPr>
        <w:t>inability to work</w:t>
      </w:r>
      <w:r w:rsidRPr="00E62B06">
        <w:rPr>
          <w:rFonts w:asciiTheme="majorHAnsi" w:hAnsiTheme="majorHAnsi" w:cstheme="majorHAnsi"/>
          <w:u w:val="single"/>
        </w:rPr>
        <w:t xml:space="preserve">, </w:t>
      </w:r>
      <w:r w:rsidRPr="00E62B06">
        <w:rPr>
          <w:rStyle w:val="Emphasis"/>
          <w:rFonts w:asciiTheme="majorHAnsi" w:hAnsiTheme="majorHAnsi" w:cstheme="majorHAnsi"/>
        </w:rPr>
        <w:t>loss of wages</w:t>
      </w:r>
      <w:r w:rsidRPr="00E62B06">
        <w:rPr>
          <w:rFonts w:asciiTheme="majorHAnsi" w:hAnsiTheme="majorHAnsi" w:cstheme="majorHAnsi"/>
          <w:u w:val="single"/>
        </w:rPr>
        <w:t xml:space="preserve">, </w:t>
      </w:r>
      <w:r w:rsidRPr="00E62B06">
        <w:rPr>
          <w:rStyle w:val="Emphasis"/>
          <w:rFonts w:asciiTheme="majorHAnsi" w:hAnsiTheme="majorHAnsi" w:cstheme="majorHAnsi"/>
        </w:rPr>
        <w:t>lack of participation</w:t>
      </w:r>
      <w:r w:rsidRPr="00E62B06">
        <w:rPr>
          <w:rFonts w:asciiTheme="majorHAnsi" w:hAnsiTheme="majorHAnsi" w:cstheme="majorHAnsi"/>
          <w:u w:val="single"/>
        </w:rPr>
        <w:t xml:space="preserve"> in regular activities and limited ability to care for themselves and their children.</w:t>
      </w:r>
    </w:p>
    <w:p w:rsidR="00580F82" w:rsidRPr="00E62B06" w:rsidRDefault="00580F82" w:rsidP="00580F82">
      <w:pPr>
        <w:rPr>
          <w:rStyle w:val="Emphasis"/>
          <w:rFonts w:asciiTheme="majorHAnsi" w:hAnsiTheme="majorHAnsi" w:cstheme="majorHAnsi"/>
        </w:rPr>
      </w:pPr>
    </w:p>
    <w:p w:rsidR="00580F82" w:rsidRPr="00E62B06" w:rsidRDefault="00580F82" w:rsidP="00580F82">
      <w:pPr>
        <w:pStyle w:val="Heading3"/>
        <w:rPr>
          <w:rFonts w:asciiTheme="majorHAnsi" w:hAnsiTheme="majorHAnsi" w:cstheme="majorHAnsi"/>
        </w:rPr>
      </w:pPr>
      <w:r w:rsidRPr="00E62B06">
        <w:rPr>
          <w:rFonts w:asciiTheme="majorHAnsi" w:hAnsiTheme="majorHAnsi" w:cstheme="majorHAnsi"/>
        </w:rPr>
        <w:t xml:space="preserve">Ableism </w:t>
      </w:r>
    </w:p>
    <w:p w:rsidR="00580F82" w:rsidRPr="00E62B06" w:rsidRDefault="00580F82" w:rsidP="00580F82">
      <w:pPr>
        <w:pStyle w:val="Heading4"/>
        <w:rPr>
          <w:rFonts w:asciiTheme="majorHAnsi" w:hAnsiTheme="majorHAnsi" w:cstheme="majorHAnsi"/>
        </w:rPr>
      </w:pPr>
      <w:r w:rsidRPr="00E62B06">
        <w:rPr>
          <w:rFonts w:asciiTheme="majorHAnsi" w:hAnsiTheme="majorHAnsi" w:cstheme="majorHAnsi"/>
        </w:rPr>
        <w:t xml:space="preserve">Structural ableism manifests itself in economic, cultural, and political forms – leading to the poverty, death, alienation, and sterilization of those with disabilities </w:t>
      </w:r>
    </w:p>
    <w:p w:rsidR="00580F82" w:rsidRPr="00E62B06" w:rsidRDefault="00580F82" w:rsidP="00580F82">
      <w:pPr>
        <w:pStyle w:val="NoSpacing"/>
        <w:rPr>
          <w:rStyle w:val="Style13ptBold"/>
          <w:rFonts w:asciiTheme="majorHAnsi" w:hAnsiTheme="majorHAnsi" w:cstheme="majorHAnsi"/>
        </w:rPr>
      </w:pPr>
      <w:r w:rsidRPr="00E62B06">
        <w:rPr>
          <w:rStyle w:val="Style13ptBold"/>
          <w:rFonts w:asciiTheme="majorHAnsi" w:hAnsiTheme="majorHAnsi" w:cstheme="majorHAnsi"/>
        </w:rPr>
        <w:t>Townsend 19</w:t>
      </w:r>
      <w:r w:rsidRPr="00E62B06">
        <w:rPr>
          <w:rStyle w:val="Style13ptBold"/>
          <w:rFonts w:asciiTheme="majorHAnsi" w:hAnsiTheme="majorHAnsi" w:cstheme="majorHAnsi"/>
          <w:b w:val="0"/>
          <w:sz w:val="16"/>
          <w:szCs w:val="16"/>
        </w:rPr>
        <w:t xml:space="preserve">, Marlee – Writer in Dept of Govt at the University of Alabama “Violent Ableism: A Structural Epidemic” Human Rights Education Research Outreach University of Alabama at Birmingham April 17th </w:t>
      </w:r>
      <w:hyperlink r:id="rId230" w:history="1">
        <w:r w:rsidRPr="00E62B06">
          <w:rPr>
            <w:rStyle w:val="Style13ptBold"/>
            <w:rFonts w:asciiTheme="majorHAnsi" w:hAnsiTheme="majorHAnsi" w:cstheme="majorHAnsi"/>
            <w:b w:val="0"/>
            <w:sz w:val="16"/>
            <w:szCs w:val="16"/>
          </w:rPr>
          <w:t>https://cas.uab.edu/humanrights/2019/04/17/violent-ableism-a-structural-epidemic/</w:t>
        </w:r>
      </w:hyperlink>
      <w:r w:rsidRPr="00E62B06">
        <w:rPr>
          <w:rStyle w:val="Style13ptBold"/>
          <w:rFonts w:asciiTheme="majorHAnsi" w:hAnsiTheme="majorHAnsi" w:cstheme="majorHAnsi"/>
          <w:b w:val="0"/>
          <w:sz w:val="16"/>
          <w:szCs w:val="16"/>
        </w:rPr>
        <w:t>//mr</w:t>
      </w:r>
    </w:p>
    <w:p w:rsidR="00580F82" w:rsidRPr="00E62B06" w:rsidRDefault="00580F82" w:rsidP="00580F82">
      <w:pPr>
        <w:pStyle w:val="NoSpacing"/>
        <w:rPr>
          <w:rFonts w:asciiTheme="majorHAnsi" w:hAnsiTheme="majorHAnsi" w:cstheme="majorHAnsi"/>
          <w:sz w:val="16"/>
        </w:rPr>
      </w:pPr>
      <w:r w:rsidRPr="00E62B06">
        <w:rPr>
          <w:rFonts w:asciiTheme="majorHAnsi" w:hAnsiTheme="majorHAnsi" w:cstheme="majorHAnsi"/>
          <w:sz w:val="16"/>
        </w:rPr>
        <w:t>Psychological / Internal Violence </w:t>
      </w:r>
      <w:r w:rsidRPr="00E62B06">
        <w:rPr>
          <w:rFonts w:asciiTheme="majorHAnsi" w:hAnsiTheme="majorHAnsi" w:cstheme="majorHAnsi"/>
          <w:u w:val="single"/>
        </w:rPr>
        <w:t>Disability has long been viewed as a deficit in ability</w:t>
      </w:r>
      <w:r w:rsidRPr="00E62B06">
        <w:rPr>
          <w:rFonts w:asciiTheme="majorHAnsi" w:hAnsiTheme="majorHAnsi" w:cstheme="majorHAnsi"/>
          <w:sz w:val="16"/>
        </w:rPr>
        <w:t xml:space="preserve">, with blame for impairment placed upon the disabled individual. </w:t>
      </w:r>
      <w:r w:rsidRPr="00E62B06">
        <w:rPr>
          <w:rFonts w:asciiTheme="majorHAnsi" w:hAnsiTheme="majorHAnsi" w:cstheme="majorHAnsi"/>
          <w:u w:val="single"/>
        </w:rPr>
        <w:t xml:space="preserve">This framework instills a </w:t>
      </w:r>
      <w:r w:rsidRPr="00E62B06">
        <w:rPr>
          <w:rStyle w:val="Emphasis"/>
          <w:rFonts w:asciiTheme="majorHAnsi" w:hAnsiTheme="majorHAnsi" w:cstheme="majorHAnsi"/>
        </w:rPr>
        <w:t>deep sense of inadequacy</w:t>
      </w:r>
      <w:r w:rsidRPr="00E62B06">
        <w:rPr>
          <w:rFonts w:asciiTheme="majorHAnsi" w:hAnsiTheme="majorHAnsi" w:cstheme="majorHAnsi"/>
          <w:u w:val="single"/>
        </w:rPr>
        <w:t xml:space="preserve"> and shame for people with disabilities</w:t>
      </w:r>
      <w:r w:rsidRPr="00E62B06">
        <w:rPr>
          <w:rFonts w:asciiTheme="majorHAnsi" w:hAnsiTheme="majorHAnsi" w:cstheme="majorHAnsi"/>
          <w:sz w:val="16"/>
        </w:rPr>
        <w:t xml:space="preserve">, amplifying when the disabled individual relies on the assistance of others or social welfare programs. Internally, shame is generated by the weight of burdening others in societies that assign value to self-sufficiency. </w:t>
      </w:r>
      <w:r w:rsidRPr="00E62B06">
        <w:rPr>
          <w:rFonts w:asciiTheme="majorHAnsi" w:hAnsiTheme="majorHAnsi" w:cstheme="majorHAnsi"/>
          <w:u w:val="single"/>
        </w:rPr>
        <w:t>Shame reinforces a lack of self-esteem that further impedes participation in society.</w:t>
      </w:r>
      <w:r w:rsidRPr="00E62B06">
        <w:rPr>
          <w:rFonts w:asciiTheme="majorHAnsi" w:hAnsiTheme="majorHAnsi" w:cstheme="majorHAnsi"/>
          <w:sz w:val="16"/>
        </w:rPr>
        <w:t xml:space="preserve"> This process has been disrupted with personal empowerment made possible with the social model of disability. Per Tom Shakespeare, “The problem of disability is relocated from the individual, to the barriers and attitudes which disable her. It is not the disabled person who is to blame, but society. She does not have to change, society does. Rather than feeling self-pity, she can feel anger and pride,” (Shakespeare, 2006:200). Read more IHR blog posts about the social model of disability</w:t>
      </w:r>
      <w:hyperlink r:id="rId231" w:history="1">
        <w:r w:rsidRPr="00E62B06">
          <w:rPr>
            <w:rFonts w:asciiTheme="majorHAnsi" w:hAnsiTheme="majorHAnsi" w:cstheme="majorHAnsi"/>
            <w:sz w:val="16"/>
          </w:rPr>
          <w:t> </w:t>
        </w:r>
      </w:hyperlink>
      <w:hyperlink r:id="rId232" w:history="1">
        <w:r w:rsidRPr="00E62B06">
          <w:rPr>
            <w:rFonts w:asciiTheme="majorHAnsi" w:hAnsiTheme="majorHAnsi" w:cstheme="majorHAnsi"/>
            <w:sz w:val="16"/>
          </w:rPr>
          <w:t>here</w:t>
        </w:r>
      </w:hyperlink>
      <w:r w:rsidRPr="00E62B06">
        <w:rPr>
          <w:rFonts w:asciiTheme="majorHAnsi" w:hAnsiTheme="majorHAnsi" w:cstheme="majorHAnsi"/>
          <w:sz w:val="16"/>
        </w:rPr>
        <w:t> and</w:t>
      </w:r>
      <w:hyperlink r:id="rId233" w:history="1">
        <w:r w:rsidRPr="00E62B06">
          <w:rPr>
            <w:rFonts w:asciiTheme="majorHAnsi" w:hAnsiTheme="majorHAnsi" w:cstheme="majorHAnsi"/>
            <w:sz w:val="16"/>
          </w:rPr>
          <w:t> </w:t>
        </w:r>
      </w:hyperlink>
      <w:hyperlink r:id="rId234" w:history="1">
        <w:r w:rsidRPr="00E62B06">
          <w:rPr>
            <w:rFonts w:asciiTheme="majorHAnsi" w:hAnsiTheme="majorHAnsi" w:cstheme="majorHAnsi"/>
            <w:sz w:val="16"/>
          </w:rPr>
          <w:t>here</w:t>
        </w:r>
      </w:hyperlink>
      <w:r w:rsidRPr="00E62B06">
        <w:rPr>
          <w:rFonts w:asciiTheme="majorHAnsi" w:hAnsiTheme="majorHAnsi" w:cstheme="majorHAnsi"/>
          <w:sz w:val="16"/>
        </w:rPr>
        <w:t xml:space="preserve">.  This has been revolutionary for the empowerment of disabled people, but society at large has not yet embraced this perspective. Ableist bias runs deep and is clearly manifested in the discrimination and exclusion of people with disabilities in society.  Direct Violence In part due to these fears and biases, </w:t>
      </w:r>
      <w:r w:rsidRPr="00E62B06">
        <w:rPr>
          <w:rFonts w:asciiTheme="majorHAnsi" w:hAnsiTheme="majorHAnsi" w:cstheme="majorHAnsi"/>
          <w:u w:val="single"/>
        </w:rPr>
        <w:t>persons with disabilities overwhelmingly experience disproportionately high rates of direct violence</w:t>
      </w:r>
      <w:r w:rsidRPr="00E62B06">
        <w:rPr>
          <w:rFonts w:asciiTheme="majorHAnsi" w:hAnsiTheme="majorHAnsi" w:cstheme="majorHAnsi"/>
          <w:sz w:val="16"/>
        </w:rPr>
        <w:t>. Davis writes, “</w:t>
      </w:r>
      <w:r w:rsidRPr="00E62B06">
        <w:rPr>
          <w:rFonts w:asciiTheme="majorHAnsi" w:hAnsiTheme="majorHAnsi" w:cstheme="majorHAnsi"/>
          <w:u w:val="single"/>
        </w:rPr>
        <w:t xml:space="preserve">People with disabilities have been isolated, incarcerated, observed, written about, operated on, instructed, implanted, regulated, treated, institutionalized, and controlled to a degree </w:t>
      </w:r>
      <w:r w:rsidRPr="00E62B06">
        <w:rPr>
          <w:rStyle w:val="Emphasis"/>
          <w:rFonts w:asciiTheme="majorHAnsi" w:hAnsiTheme="majorHAnsi" w:cstheme="majorHAnsi"/>
        </w:rPr>
        <w:t>probably unequal to that experienced by any other minority group</w:t>
      </w:r>
      <w:r w:rsidRPr="00E62B06">
        <w:rPr>
          <w:rFonts w:asciiTheme="majorHAnsi" w:hAnsiTheme="majorHAnsi" w:cstheme="majorHAnsi"/>
          <w:sz w:val="16"/>
        </w:rPr>
        <w:t>” (2006: xvi). Per the National Crime Victimization Survey conducted by the U.S. Bureau of Justice Statistics, “</w:t>
      </w:r>
      <w:r w:rsidRPr="00E62B06">
        <w:rPr>
          <w:rFonts w:asciiTheme="majorHAnsi" w:hAnsiTheme="majorHAnsi" w:cstheme="majorHAnsi"/>
          <w:u w:val="single"/>
        </w:rPr>
        <w:t xml:space="preserve">the rate of violent victimization for persons with disabilities was at least </w:t>
      </w:r>
      <w:r w:rsidRPr="00E62B06">
        <w:rPr>
          <w:rStyle w:val="Emphasis"/>
          <w:rFonts w:asciiTheme="majorHAnsi" w:hAnsiTheme="majorHAnsi" w:cstheme="majorHAnsi"/>
        </w:rPr>
        <w:t>2.5 times</w:t>
      </w:r>
      <w:r w:rsidRPr="00E62B06">
        <w:rPr>
          <w:rFonts w:asciiTheme="majorHAnsi" w:hAnsiTheme="majorHAnsi" w:cstheme="majorHAnsi"/>
          <w:u w:val="single"/>
        </w:rPr>
        <w:t xml:space="preserve"> the rate for those without disabilities</w:t>
      </w:r>
      <w:r w:rsidRPr="00E62B06">
        <w:rPr>
          <w:rFonts w:asciiTheme="majorHAnsi" w:hAnsiTheme="majorHAnsi" w:cstheme="majorHAnsi"/>
          <w:sz w:val="16"/>
        </w:rPr>
        <w:t xml:space="preserve">.” Disabled women face violent victimization at a rate of 32.8 per 1,000, compared to abled women at 11.4 per 1,000 (Harell, 2017). The disaggregated nature of the disabled community translates into a preponderance of data for specific impairments. For example, </w:t>
      </w:r>
      <w:r w:rsidRPr="00E62B06">
        <w:rPr>
          <w:rFonts w:asciiTheme="majorHAnsi" w:hAnsiTheme="majorHAnsi" w:cstheme="majorHAnsi"/>
          <w:u w:val="single"/>
        </w:rPr>
        <w:t xml:space="preserve">people with cognitive/developmental disabilities are up to ten times more likely to be </w:t>
      </w:r>
      <w:r w:rsidRPr="00E62B06">
        <w:rPr>
          <w:rStyle w:val="Emphasis"/>
          <w:rFonts w:asciiTheme="majorHAnsi" w:hAnsiTheme="majorHAnsi" w:cstheme="majorHAnsi"/>
        </w:rPr>
        <w:t>victims of crime</w:t>
      </w:r>
      <w:r w:rsidRPr="00E62B06">
        <w:rPr>
          <w:rFonts w:asciiTheme="majorHAnsi" w:hAnsiTheme="majorHAnsi" w:cstheme="majorHAnsi"/>
          <w:u w:val="single"/>
        </w:rPr>
        <w:t>, and often face repeat victimization</w:t>
      </w:r>
      <w:r w:rsidRPr="00E62B06">
        <w:rPr>
          <w:rFonts w:asciiTheme="majorHAnsi" w:hAnsiTheme="majorHAnsi" w:cstheme="majorHAnsi"/>
          <w:sz w:val="16"/>
        </w:rPr>
        <w:t xml:space="preserve"> (Petersilia, 2000). Per the same source, </w:t>
      </w:r>
      <w:r w:rsidRPr="00E62B06">
        <w:rPr>
          <w:rStyle w:val="Emphasis"/>
          <w:rFonts w:asciiTheme="majorHAnsi" w:hAnsiTheme="majorHAnsi" w:cstheme="majorHAnsi"/>
        </w:rPr>
        <w:t xml:space="preserve">sexual assault rates </w:t>
      </w:r>
      <w:r w:rsidRPr="00E62B06">
        <w:rPr>
          <w:rFonts w:asciiTheme="majorHAnsi" w:hAnsiTheme="majorHAnsi" w:cstheme="majorHAnsi"/>
          <w:u w:val="single"/>
        </w:rPr>
        <w:t>for women with developmental disabilities are over fifty percent higher than in the general population</w:t>
      </w:r>
      <w:r w:rsidRPr="00E62B06">
        <w:rPr>
          <w:rFonts w:asciiTheme="majorHAnsi" w:hAnsiTheme="majorHAnsi" w:cstheme="majorHAnsi"/>
          <w:sz w:val="16"/>
        </w:rPr>
        <w:t xml:space="preserve">. </w:t>
      </w:r>
      <w:r w:rsidRPr="00E62B06">
        <w:rPr>
          <w:rFonts w:asciiTheme="majorHAnsi" w:hAnsiTheme="majorHAnsi" w:cstheme="majorHAnsi"/>
          <w:u w:val="single"/>
        </w:rPr>
        <w:t xml:space="preserve">This </w:t>
      </w:r>
      <w:r w:rsidRPr="00E62B06">
        <w:rPr>
          <w:rFonts w:asciiTheme="majorHAnsi" w:hAnsiTheme="majorHAnsi" w:cstheme="majorHAnsi"/>
          <w:sz w:val="16"/>
        </w:rPr>
        <w:t xml:space="preserve">is partially due to the physical vulnerability of people with disabilities but </w:t>
      </w:r>
      <w:r w:rsidRPr="00E62B06">
        <w:rPr>
          <w:rFonts w:asciiTheme="majorHAnsi" w:hAnsiTheme="majorHAnsi" w:cstheme="majorHAnsi"/>
          <w:u w:val="single"/>
        </w:rPr>
        <w:t xml:space="preserve">can also be tied to broad assumptions that dehumanize disabled people as well as </w:t>
      </w:r>
      <w:r w:rsidRPr="00E62B06">
        <w:rPr>
          <w:rStyle w:val="Emphasis"/>
          <w:rFonts w:asciiTheme="majorHAnsi" w:hAnsiTheme="majorHAnsi" w:cstheme="majorHAnsi"/>
        </w:rPr>
        <w:t>structural factors that increase vulnerability</w:t>
      </w:r>
      <w:r w:rsidRPr="00E62B06">
        <w:rPr>
          <w:rFonts w:asciiTheme="majorHAnsi" w:hAnsiTheme="majorHAnsi" w:cstheme="majorHAnsi"/>
          <w:sz w:val="16"/>
        </w:rPr>
        <w:t>. A study published in the Journal of Interpersonal Violence found that “structural violence was shown to underpin all other forms of interpersonal violence,” which, they further conclude, increases the vulnerability of persons with disabilities in addition to isolating them from society (Neille and Penn, 2015). Structural Violence - Structural violence is more difficult to identify and prohibit than direct physical violence, and its impacts are much deeper. Injustice is built into the structure of our world, which “shows up as unequal power and consequently as unequal life chances” (Galtung, 171).  Centuries of global ableist conduct explains why the structural violence of ableism is so deeply wrought, and why it is such a challenge to identify the full extent of its power. I will attempt to explain the roots of ableism, violence as an enforcing mechanism, and the current manifestations of this structure. </w:t>
      </w:r>
      <w:r w:rsidRPr="00E62B06">
        <w:rPr>
          <w:rFonts w:asciiTheme="majorHAnsi" w:hAnsiTheme="majorHAnsi" w:cstheme="majorHAnsi"/>
          <w:u w:val="single"/>
        </w:rPr>
        <w:t>Disability cannot be an “other” unless conceptions of the body are expected to fit some standard or ideal physical form</w:t>
      </w:r>
      <w:r w:rsidRPr="00E62B06">
        <w:rPr>
          <w:rFonts w:asciiTheme="majorHAnsi" w:hAnsiTheme="majorHAnsi" w:cstheme="majorHAnsi"/>
          <w:sz w:val="16"/>
        </w:rPr>
        <w:t xml:space="preserve">. In other words, </w:t>
      </w:r>
      <w:r w:rsidRPr="00E62B06">
        <w:rPr>
          <w:rFonts w:asciiTheme="majorHAnsi" w:hAnsiTheme="majorHAnsi" w:cstheme="majorHAnsi"/>
          <w:u w:val="single"/>
        </w:rPr>
        <w:t>deviance can hardly be defined outside of its distance from an ideal.</w:t>
      </w:r>
      <w:r w:rsidRPr="00E62B06">
        <w:rPr>
          <w:rFonts w:asciiTheme="majorHAnsi" w:hAnsiTheme="majorHAnsi" w:cstheme="majorHAnsi"/>
          <w:sz w:val="16"/>
        </w:rPr>
        <w:t xml:space="preserve"> Though modern culture is normalized to judge anything by its “average” or “normal” form, these concepts are relatively new. The field of statistics gained steam in the early 19th century, heralded by a group of European eugenicists looking for a way to improve humanity – first by establishing an ideal for mankind, and then acting to eliminate wrongful deviations. “</w:t>
      </w:r>
      <w:r w:rsidRPr="00E62B06">
        <w:rPr>
          <w:rFonts w:asciiTheme="majorHAnsi" w:hAnsiTheme="majorHAnsi" w:cstheme="majorHAnsi"/>
          <w:u w:val="single"/>
        </w:rPr>
        <w:t>Eugenics became obsessed with the elimination of ‘defectives,’ a category which included the ‘feeble-minded,’ the deaf, the blind, the physically defective</w:t>
      </w:r>
      <w:r w:rsidRPr="00E62B06">
        <w:rPr>
          <w:rFonts w:asciiTheme="majorHAnsi" w:hAnsiTheme="majorHAnsi" w:cstheme="majorHAnsi"/>
          <w:sz w:val="16"/>
        </w:rPr>
        <w:t xml:space="preserve">, and so on” (Davis, 2006). </w:t>
      </w:r>
      <w:r w:rsidRPr="00E62B06">
        <w:rPr>
          <w:rFonts w:asciiTheme="majorHAnsi" w:hAnsiTheme="majorHAnsi" w:cstheme="majorHAnsi"/>
          <w:b/>
          <w:u w:val="single"/>
        </w:rPr>
        <w:t>The hierarchical conceptualization of the body was used to uphold classist structures and elite institutions of power. </w:t>
      </w:r>
      <w:r w:rsidRPr="00E62B06">
        <w:rPr>
          <w:rFonts w:asciiTheme="majorHAnsi" w:hAnsiTheme="majorHAnsi" w:cstheme="majorHAnsi"/>
          <w:sz w:val="16"/>
        </w:rPr>
        <w:t xml:space="preserve"> </w:t>
      </w:r>
      <w:r w:rsidRPr="00E62B06">
        <w:rPr>
          <w:rFonts w:asciiTheme="majorHAnsi" w:hAnsiTheme="majorHAnsi" w:cstheme="majorHAnsi"/>
          <w:u w:val="single"/>
        </w:rPr>
        <w:t>These ideas</w:t>
      </w:r>
      <w:r w:rsidRPr="00E62B06">
        <w:rPr>
          <w:rFonts w:asciiTheme="majorHAnsi" w:hAnsiTheme="majorHAnsi" w:cstheme="majorHAnsi"/>
          <w:sz w:val="16"/>
        </w:rPr>
        <w:t xml:space="preserve">, aided by the popularity of social Darwinism, became prevalent and were applied into political, social, and legal institutions – effectively </w:t>
      </w:r>
      <w:r w:rsidRPr="00E62B06">
        <w:rPr>
          <w:rFonts w:asciiTheme="majorHAnsi" w:hAnsiTheme="majorHAnsi" w:cstheme="majorHAnsi"/>
          <w:u w:val="single"/>
        </w:rPr>
        <w:t>cement</w:t>
      </w:r>
      <w:r w:rsidRPr="00E62B06">
        <w:rPr>
          <w:rFonts w:asciiTheme="majorHAnsi" w:hAnsiTheme="majorHAnsi" w:cstheme="majorHAnsi"/>
          <w:sz w:val="16"/>
        </w:rPr>
        <w:t xml:space="preserve">ing </w:t>
      </w:r>
      <w:r w:rsidRPr="00E62B06">
        <w:rPr>
          <w:rStyle w:val="Emphasis"/>
          <w:rFonts w:asciiTheme="majorHAnsi" w:hAnsiTheme="majorHAnsi" w:cstheme="majorHAnsi"/>
        </w:rPr>
        <w:t>structural ableism</w:t>
      </w:r>
      <w:r w:rsidRPr="00E62B06">
        <w:rPr>
          <w:rFonts w:asciiTheme="majorHAnsi" w:hAnsiTheme="majorHAnsi" w:cstheme="majorHAnsi"/>
          <w:sz w:val="16"/>
        </w:rPr>
        <w:t xml:space="preserve">. Impacts of Structural Ableism Reproductive violence is a significant type of violence enacted against disabled people on a structural level. </w:t>
      </w:r>
      <w:r w:rsidRPr="00E62B06">
        <w:rPr>
          <w:rStyle w:val="Emphasis"/>
          <w:rFonts w:asciiTheme="majorHAnsi" w:hAnsiTheme="majorHAnsi" w:cstheme="majorHAnsi"/>
        </w:rPr>
        <w:t>Forced sterilization</w:t>
      </w:r>
      <w:r w:rsidRPr="00E62B06">
        <w:rPr>
          <w:rFonts w:asciiTheme="majorHAnsi" w:hAnsiTheme="majorHAnsi" w:cstheme="majorHAnsi"/>
          <w:u w:val="single"/>
        </w:rPr>
        <w:t xml:space="preserve"> is a major component</w:t>
      </w:r>
      <w:r w:rsidRPr="00E62B06">
        <w:rPr>
          <w:rFonts w:asciiTheme="majorHAnsi" w:hAnsiTheme="majorHAnsi" w:cstheme="majorHAnsi"/>
          <w:sz w:val="16"/>
        </w:rPr>
        <w:t xml:space="preserve"> of this. </w:t>
      </w:r>
      <w:r w:rsidRPr="00E62B06">
        <w:rPr>
          <w:rFonts w:asciiTheme="majorHAnsi" w:hAnsiTheme="majorHAnsi" w:cstheme="majorHAnsi"/>
          <w:u w:val="single"/>
        </w:rPr>
        <w:t>People with disabilities have historically been forced to undergo sterilization</w:t>
      </w:r>
      <w:r w:rsidRPr="00E62B06">
        <w:rPr>
          <w:rFonts w:asciiTheme="majorHAnsi" w:hAnsiTheme="majorHAnsi" w:cstheme="majorHAnsi"/>
          <w:sz w:val="16"/>
        </w:rPr>
        <w:t xml:space="preserve"> in a variety of countries and time periods, including 20th century America. By 1931, nearly thirty states had compulsory-sterilization laws, aimed at “the insane, ‘feeble-minded,’ sexual perverts, drug fiends, drunkards, epileptics, and ‘other diseased and degenerate persons,’” (Hubbard, 2010:95). The fact that so many states implemented compulsory-sterilization laws is a testament to the pervasiveness of ableism. </w:t>
      </w:r>
      <w:r w:rsidRPr="00E62B06">
        <w:rPr>
          <w:rFonts w:asciiTheme="majorHAnsi" w:hAnsiTheme="majorHAnsi" w:cstheme="majorHAnsi"/>
          <w:u w:val="single"/>
        </w:rPr>
        <w:t>This foundation</w:t>
      </w:r>
      <w:r w:rsidRPr="00E62B06">
        <w:rPr>
          <w:rFonts w:asciiTheme="majorHAnsi" w:hAnsiTheme="majorHAnsi" w:cstheme="majorHAnsi"/>
          <w:sz w:val="16"/>
        </w:rPr>
        <w:t xml:space="preserve"> was laid in the 19th century but, like many other forms of systematic oppression, </w:t>
      </w:r>
      <w:r w:rsidRPr="00E62B06">
        <w:rPr>
          <w:rStyle w:val="Emphasis"/>
          <w:rFonts w:asciiTheme="majorHAnsi" w:hAnsiTheme="majorHAnsi" w:cstheme="majorHAnsi"/>
        </w:rPr>
        <w:t>is continuously self-reinforcing</w:t>
      </w:r>
      <w:r w:rsidRPr="00E62B06">
        <w:rPr>
          <w:rFonts w:asciiTheme="majorHAnsi" w:hAnsiTheme="majorHAnsi" w:cstheme="majorHAnsi"/>
          <w:sz w:val="16"/>
        </w:rPr>
        <w:t xml:space="preserve">.Unchecked ableism has created a world in which people with disabilities face endless barriers to empowerment and liberation. </w:t>
      </w:r>
      <w:r w:rsidRPr="00E62B06">
        <w:rPr>
          <w:rFonts w:asciiTheme="majorHAnsi" w:hAnsiTheme="majorHAnsi" w:cstheme="majorHAnsi"/>
          <w:u w:val="single"/>
        </w:rPr>
        <w:t>One major mechanism of ableist structural violence is economic injustice</w:t>
      </w:r>
      <w:r w:rsidRPr="00E62B06">
        <w:rPr>
          <w:rFonts w:asciiTheme="majorHAnsi" w:hAnsiTheme="majorHAnsi" w:cstheme="majorHAnsi"/>
          <w:sz w:val="16"/>
        </w:rPr>
        <w:t xml:space="preserve">; this, perhaps, has been the most recognizable form of indirect violence for disabled people. </w:t>
      </w:r>
      <w:r w:rsidRPr="00E62B06">
        <w:rPr>
          <w:rFonts w:asciiTheme="majorHAnsi" w:hAnsiTheme="majorHAnsi" w:cstheme="majorHAnsi"/>
          <w:b/>
          <w:u w:val="single"/>
        </w:rPr>
        <w:t>Poverty is both a cause and a consequence of disability, forming the disability-poverty circle</w:t>
      </w:r>
      <w:r w:rsidRPr="00E62B06">
        <w:rPr>
          <w:rFonts w:asciiTheme="majorHAnsi" w:hAnsiTheme="majorHAnsi" w:cstheme="majorHAnsi"/>
          <w:sz w:val="16"/>
        </w:rPr>
        <w:t xml:space="preserve">. Over </w:t>
      </w:r>
      <w:r w:rsidRPr="00E62B06">
        <w:rPr>
          <w:rFonts w:asciiTheme="majorHAnsi" w:hAnsiTheme="majorHAnsi" w:cstheme="majorHAnsi"/>
          <w:u w:val="single"/>
        </w:rPr>
        <w:t>27% of individuals with disabilities live in poverty in the United States</w:t>
      </w:r>
      <w:r w:rsidRPr="00E62B06">
        <w:rPr>
          <w:rFonts w:asciiTheme="majorHAnsi" w:hAnsiTheme="majorHAnsi" w:cstheme="majorHAnsi"/>
          <w:sz w:val="16"/>
        </w:rPr>
        <w:t xml:space="preserve"> – nearly double the 12.5% rate for the general population (Wohl, 2014:3). </w:t>
      </w:r>
      <w:r w:rsidRPr="00E62B06">
        <w:rPr>
          <w:rFonts w:asciiTheme="majorHAnsi" w:hAnsiTheme="majorHAnsi" w:cstheme="majorHAnsi"/>
          <w:u w:val="single"/>
        </w:rPr>
        <w:t xml:space="preserve">Discrimination in employment, </w:t>
      </w:r>
      <w:r w:rsidRPr="00E62B06">
        <w:rPr>
          <w:rStyle w:val="Emphasis"/>
          <w:rFonts w:asciiTheme="majorHAnsi" w:hAnsiTheme="majorHAnsi" w:cstheme="majorHAnsi"/>
        </w:rPr>
        <w:t>inaccessible urban environments</w:t>
      </w:r>
      <w:r w:rsidRPr="00E62B06">
        <w:rPr>
          <w:rFonts w:asciiTheme="majorHAnsi" w:hAnsiTheme="majorHAnsi" w:cstheme="majorHAnsi"/>
          <w:u w:val="single"/>
        </w:rPr>
        <w:t xml:space="preserve">, and </w:t>
      </w:r>
      <w:r w:rsidRPr="00E62B06">
        <w:rPr>
          <w:rStyle w:val="Emphasis"/>
          <w:rFonts w:asciiTheme="majorHAnsi" w:hAnsiTheme="majorHAnsi" w:cstheme="majorHAnsi"/>
        </w:rPr>
        <w:t>lack of accessible transportation</w:t>
      </w:r>
      <w:r w:rsidRPr="00E62B06">
        <w:rPr>
          <w:rFonts w:asciiTheme="majorHAnsi" w:hAnsiTheme="majorHAnsi" w:cstheme="majorHAnsi"/>
          <w:u w:val="single"/>
        </w:rPr>
        <w:t xml:space="preserve"> make it incredibly difficult for people with disabilities to generate </w:t>
      </w:r>
      <w:r w:rsidRPr="00E62B06">
        <w:rPr>
          <w:rFonts w:asciiTheme="majorHAnsi" w:hAnsiTheme="majorHAnsi" w:cstheme="majorHAnsi"/>
          <w:sz w:val="16"/>
        </w:rPr>
        <w:t>an adequate or stable</w:t>
      </w:r>
      <w:r w:rsidRPr="00E62B06">
        <w:rPr>
          <w:rFonts w:asciiTheme="majorHAnsi" w:hAnsiTheme="majorHAnsi" w:cstheme="majorHAnsi"/>
          <w:u w:val="single"/>
        </w:rPr>
        <w:t xml:space="preserve"> income</w:t>
      </w:r>
      <w:r w:rsidRPr="00E62B06">
        <w:rPr>
          <w:rFonts w:asciiTheme="majorHAnsi" w:hAnsiTheme="majorHAnsi" w:cstheme="majorHAnsi"/>
          <w:sz w:val="16"/>
        </w:rPr>
        <w:t xml:space="preserve">. Lack of insurance with overpriced medical bills often exhaust disabled peoples’ resources, while restrictive qualifications for government assistance complicates life further. Globally, disabled people, particularly in periphery countries, are “the poorest and most powerless people on earth,” (Charlton, 2006:218), facing a compendium of internal, interpersonal, and structural violence. </w:t>
      </w:r>
      <w:r w:rsidRPr="00E62B06">
        <w:rPr>
          <w:rFonts w:asciiTheme="majorHAnsi" w:hAnsiTheme="majorHAnsi" w:cstheme="majorHAnsi"/>
          <w:u w:val="single"/>
        </w:rPr>
        <w:t>Political economy is a critical area to investigate here, being the system that informs the hierarchy of wealth/poverty, production/exchange, power and privilege</w:t>
      </w:r>
      <w:r w:rsidRPr="00E62B06">
        <w:rPr>
          <w:rFonts w:asciiTheme="majorHAnsi" w:hAnsiTheme="majorHAnsi" w:cstheme="majorHAnsi"/>
          <w:sz w:val="16"/>
        </w:rPr>
        <w:t xml:space="preserve">. The political economy has evolved to be ruled by “laws of capital and profit,” (Charlton 2006:218) </w:t>
      </w:r>
      <w:r w:rsidRPr="00E62B06">
        <w:rPr>
          <w:rFonts w:asciiTheme="majorHAnsi" w:hAnsiTheme="majorHAnsi" w:cstheme="majorHAnsi"/>
          <w:u w:val="single"/>
        </w:rPr>
        <w:t>with no room for deviation, impairment, or mercy</w:t>
      </w:r>
      <w:r w:rsidRPr="00E62B06">
        <w:rPr>
          <w:rFonts w:asciiTheme="majorHAnsi" w:hAnsiTheme="majorHAnsi" w:cstheme="majorHAnsi"/>
          <w:sz w:val="16"/>
        </w:rPr>
        <w:t>. </w:t>
      </w:r>
    </w:p>
    <w:p w:rsidR="00580F82" w:rsidRPr="00E62B06" w:rsidRDefault="00580F82" w:rsidP="00580F82">
      <w:pPr>
        <w:pStyle w:val="Heading3"/>
        <w:rPr>
          <w:rFonts w:asciiTheme="majorHAnsi" w:hAnsiTheme="majorHAnsi" w:cstheme="majorHAnsi"/>
        </w:rPr>
      </w:pPr>
      <w:r w:rsidRPr="00E62B06">
        <w:rPr>
          <w:rFonts w:asciiTheme="majorHAnsi" w:hAnsiTheme="majorHAnsi" w:cstheme="majorHAnsi"/>
        </w:rPr>
        <w:t xml:space="preserve">Ableism – Trump </w:t>
      </w:r>
    </w:p>
    <w:p w:rsidR="00580F82" w:rsidRPr="00E62B06" w:rsidRDefault="00580F82" w:rsidP="00580F82">
      <w:pPr>
        <w:rPr>
          <w:rFonts w:asciiTheme="majorHAnsi" w:hAnsiTheme="majorHAnsi" w:cstheme="majorHAnsi"/>
        </w:rPr>
      </w:pPr>
      <w:r w:rsidRPr="00E62B06">
        <w:rPr>
          <w:rFonts w:asciiTheme="majorHAnsi" w:hAnsiTheme="majorHAnsi" w:cstheme="majorHAnsi"/>
        </w:rPr>
        <w:t>AT: Things Getting Better</w:t>
      </w:r>
    </w:p>
    <w:p w:rsidR="00580F82" w:rsidRPr="00E62B06" w:rsidRDefault="00580F82" w:rsidP="00580F82">
      <w:pPr>
        <w:pStyle w:val="Heading4"/>
        <w:rPr>
          <w:rFonts w:asciiTheme="majorHAnsi" w:hAnsiTheme="majorHAnsi" w:cstheme="majorHAnsi"/>
        </w:rPr>
      </w:pPr>
      <w:r w:rsidRPr="00E62B06">
        <w:rPr>
          <w:rFonts w:asciiTheme="majorHAnsi" w:hAnsiTheme="majorHAnsi" w:cstheme="majorHAnsi"/>
        </w:rPr>
        <w:t>Things are getting worse, not better – Trump’s policies and rhetoric are undergirded by ableism and contribute to the continued economic and political subjugation of those with disabilities</w:t>
      </w:r>
    </w:p>
    <w:p w:rsidR="00580F82" w:rsidRPr="00E62B06" w:rsidRDefault="00580F82" w:rsidP="00580F82">
      <w:pPr>
        <w:spacing w:after="0" w:line="240" w:lineRule="auto"/>
        <w:rPr>
          <w:rStyle w:val="Style13ptBold"/>
          <w:rFonts w:asciiTheme="majorHAnsi" w:hAnsiTheme="majorHAnsi" w:cstheme="majorHAnsi"/>
          <w:b w:val="0"/>
          <w:sz w:val="16"/>
          <w:szCs w:val="16"/>
        </w:rPr>
      </w:pPr>
      <w:r w:rsidRPr="00E62B06">
        <w:rPr>
          <w:rStyle w:val="Style13ptBold"/>
          <w:rFonts w:asciiTheme="majorHAnsi" w:hAnsiTheme="majorHAnsi" w:cstheme="majorHAnsi"/>
        </w:rPr>
        <w:t>Harnish 17</w:t>
      </w:r>
      <w:r w:rsidRPr="00E62B06">
        <w:rPr>
          <w:rStyle w:val="Style13ptBold"/>
          <w:rFonts w:asciiTheme="majorHAnsi" w:hAnsiTheme="majorHAnsi" w:cstheme="majorHAnsi"/>
          <w:b w:val="0"/>
          <w:sz w:val="16"/>
          <w:szCs w:val="16"/>
        </w:rPr>
        <w:t>, Andrew – studies Disability Studies and Queer Theory at the University of North Dakota (2017) Ableism and the Trump phenomenon, Disability &amp; Society, 32:3, 423-428, DOI: 10.1080/09687599.2017.1288684//mr</w:t>
      </w:r>
    </w:p>
    <w:p w:rsidR="00580F82" w:rsidRPr="00E62B06" w:rsidRDefault="00580F82" w:rsidP="00580F82">
      <w:pPr>
        <w:spacing w:after="0" w:line="240" w:lineRule="auto"/>
        <w:rPr>
          <w:rFonts w:asciiTheme="majorHAnsi" w:eastAsia="Times New Roman" w:hAnsiTheme="majorHAnsi" w:cstheme="majorHAnsi"/>
          <w:sz w:val="16"/>
        </w:rPr>
      </w:pPr>
      <w:r w:rsidRPr="00E62B06">
        <w:rPr>
          <w:rFonts w:asciiTheme="majorHAnsi" w:eastAsia="Times New Roman" w:hAnsiTheme="majorHAnsi" w:cstheme="majorHAnsi"/>
          <w:sz w:val="24"/>
          <w:u w:val="single"/>
        </w:rPr>
        <w:t xml:space="preserve">The rural, white working class offered Donald Trump </w:t>
      </w:r>
      <w:r w:rsidRPr="00E62B06">
        <w:rPr>
          <w:rStyle w:val="Emphasis"/>
          <w:rFonts w:asciiTheme="majorHAnsi" w:hAnsiTheme="majorHAnsi" w:cstheme="majorHAnsi"/>
        </w:rPr>
        <w:t>unprecedented support</w:t>
      </w:r>
      <w:r w:rsidRPr="00E62B06">
        <w:rPr>
          <w:rFonts w:asciiTheme="majorHAnsi" w:eastAsia="Times New Roman" w:hAnsiTheme="majorHAnsi" w:cstheme="majorHAnsi"/>
          <w:sz w:val="24"/>
          <w:u w:val="single"/>
        </w:rPr>
        <w:t xml:space="preserve"> in the 2016 US presidential campaign</w:t>
      </w:r>
      <w:r w:rsidRPr="00E62B06">
        <w:rPr>
          <w:rFonts w:asciiTheme="majorHAnsi" w:eastAsia="Times New Roman" w:hAnsiTheme="majorHAnsi" w:cstheme="majorHAnsi"/>
          <w:sz w:val="16"/>
        </w:rPr>
        <w:t xml:space="preserve"> (Collingwood 2016). Some analysts have pointed to the power of Trump’s racist rhetoric in winning these voters (Matthews 2016; Yglesias 2016). Others have noted the pull of his populist economic promises (Guo 2016; Casselman 2017). Yet </w:t>
      </w:r>
      <w:r w:rsidRPr="00E62B06">
        <w:rPr>
          <w:rFonts w:asciiTheme="majorHAnsi" w:eastAsia="Times New Roman" w:hAnsiTheme="majorHAnsi" w:cstheme="majorHAnsi"/>
          <w:sz w:val="24"/>
          <w:u w:val="single"/>
        </w:rPr>
        <w:t xml:space="preserve">Trump also used ableist rhetoric to court rural, working-class whites; his repeated use of metaphors equating bodily difference with weakness and failure played to a </w:t>
      </w:r>
      <w:r w:rsidRPr="00E62B06">
        <w:rPr>
          <w:rStyle w:val="Emphasis"/>
          <w:rFonts w:asciiTheme="majorHAnsi" w:hAnsiTheme="majorHAnsi" w:cstheme="majorHAnsi"/>
        </w:rPr>
        <w:t>fear of disability</w:t>
      </w:r>
      <w:r w:rsidRPr="00E62B06">
        <w:rPr>
          <w:rFonts w:asciiTheme="majorHAnsi" w:eastAsia="Times New Roman" w:hAnsiTheme="majorHAnsi" w:cstheme="majorHAnsi"/>
          <w:sz w:val="24"/>
          <w:u w:val="single"/>
        </w:rPr>
        <w:t xml:space="preserve"> that is deeply embedded in rural, white working-class culture</w:t>
      </w:r>
      <w:r w:rsidRPr="00E62B06">
        <w:rPr>
          <w:rFonts w:asciiTheme="majorHAnsi" w:eastAsia="Times New Roman" w:hAnsiTheme="majorHAnsi" w:cstheme="majorHAnsi"/>
          <w:sz w:val="16"/>
        </w:rPr>
        <w:t xml:space="preserve">. </w:t>
      </w:r>
      <w:r w:rsidRPr="00E62B06">
        <w:rPr>
          <w:rFonts w:asciiTheme="majorHAnsi" w:eastAsia="Times New Roman" w:hAnsiTheme="majorHAnsi" w:cstheme="majorHAnsi"/>
          <w:sz w:val="24"/>
          <w:u w:val="single"/>
        </w:rPr>
        <w:t xml:space="preserve">This fear has been magnified by the damage to working-class communities wrought by technological change and the neoliberal policies of </w:t>
      </w:r>
      <w:r w:rsidRPr="00E62B06">
        <w:rPr>
          <w:rStyle w:val="Emphasis"/>
          <w:rFonts w:asciiTheme="majorHAnsi" w:hAnsiTheme="majorHAnsi" w:cstheme="majorHAnsi"/>
        </w:rPr>
        <w:t>deregulation</w:t>
      </w:r>
      <w:r w:rsidRPr="00E62B06">
        <w:rPr>
          <w:rFonts w:asciiTheme="majorHAnsi" w:eastAsia="Times New Roman" w:hAnsiTheme="majorHAnsi" w:cstheme="majorHAnsi"/>
          <w:sz w:val="24"/>
          <w:u w:val="single"/>
        </w:rPr>
        <w:t xml:space="preserve">, </w:t>
      </w:r>
      <w:r w:rsidRPr="00E62B06">
        <w:rPr>
          <w:rStyle w:val="Emphasis"/>
          <w:rFonts w:asciiTheme="majorHAnsi" w:hAnsiTheme="majorHAnsi" w:cstheme="majorHAnsi"/>
        </w:rPr>
        <w:t>entitlement ‘reform</w:t>
      </w:r>
      <w:r w:rsidRPr="00E62B06">
        <w:rPr>
          <w:rFonts w:asciiTheme="majorHAnsi" w:eastAsia="Times New Roman" w:hAnsiTheme="majorHAnsi" w:cstheme="majorHAnsi"/>
          <w:sz w:val="24"/>
          <w:u w:val="single"/>
        </w:rPr>
        <w:t xml:space="preserve">,’ and </w:t>
      </w:r>
      <w:r w:rsidRPr="00E62B06">
        <w:rPr>
          <w:rStyle w:val="Emphasis"/>
          <w:rFonts w:asciiTheme="majorHAnsi" w:hAnsiTheme="majorHAnsi" w:cstheme="majorHAnsi"/>
        </w:rPr>
        <w:t>disinvestment in the welfare state</w:t>
      </w:r>
      <w:r w:rsidRPr="00E62B06">
        <w:rPr>
          <w:rFonts w:asciiTheme="majorHAnsi" w:eastAsia="Times New Roman" w:hAnsiTheme="majorHAnsi" w:cstheme="majorHAnsi"/>
          <w:sz w:val="24"/>
          <w:u w:val="single"/>
        </w:rPr>
        <w:t xml:space="preserve">. </w:t>
      </w:r>
      <w:r w:rsidRPr="00E62B06">
        <w:rPr>
          <w:rFonts w:asciiTheme="majorHAnsi" w:eastAsia="Times New Roman" w:hAnsiTheme="majorHAnsi" w:cstheme="majorHAnsi"/>
          <w:sz w:val="16"/>
        </w:rPr>
        <w:t xml:space="preserve">Trump’s own bodily difference is also important in any understanding of his popularity with rural, working-class whites. His spectacular and even, at times, debilitated-seeming embodiment mirrors the often debilitated state of many rural, white working-class Americans, whose lack of appreciation for the values of thoroughgoing diversity too often primes them to endorse exclusive definitions of ‘normativity’ that do violence to those who are not ‘like’ them. The work of crip theorist Robert McRuer is essential to understanding the relationship between ableism, neoliberalism, and white working-class communities. His theory of ‘compulsory able-bodiedness’ (McRuer 2006) explains why </w:t>
      </w:r>
      <w:r w:rsidRPr="00E62B06">
        <w:rPr>
          <w:rFonts w:asciiTheme="majorHAnsi" w:eastAsia="Times New Roman" w:hAnsiTheme="majorHAnsi" w:cstheme="majorHAnsi"/>
          <w:sz w:val="24"/>
          <w:u w:val="single"/>
        </w:rPr>
        <w:t>disability is so often pathologized and why the prospect of bodily difference can seem terrifying in neoliberal environments</w:t>
      </w:r>
      <w:r w:rsidRPr="00E62B06">
        <w:rPr>
          <w:rFonts w:asciiTheme="majorHAnsi" w:eastAsia="Times New Roman" w:hAnsiTheme="majorHAnsi" w:cstheme="majorHAnsi"/>
          <w:sz w:val="16"/>
        </w:rPr>
        <w:t xml:space="preserve">. According to McRuer (2006, 2), </w:t>
      </w:r>
      <w:r w:rsidRPr="00E62B06">
        <w:rPr>
          <w:rFonts w:asciiTheme="majorHAnsi" w:eastAsia="Times New Roman" w:hAnsiTheme="majorHAnsi" w:cstheme="majorHAnsi"/>
          <w:sz w:val="24"/>
          <w:u w:val="single"/>
        </w:rPr>
        <w:t>compulsory able-bodiedness elevates ‘normative’ bodily performances and stigmatizes every performance that fails to conform to this standard</w:t>
      </w:r>
      <w:r w:rsidRPr="00E62B06">
        <w:rPr>
          <w:rFonts w:asciiTheme="majorHAnsi" w:eastAsia="Times New Roman" w:hAnsiTheme="majorHAnsi" w:cstheme="majorHAnsi"/>
          <w:sz w:val="16"/>
        </w:rPr>
        <w:t xml:space="preserve">. For McRuer, </w:t>
      </w:r>
      <w:r w:rsidRPr="00E62B06">
        <w:rPr>
          <w:rStyle w:val="Emphasis"/>
          <w:rFonts w:asciiTheme="majorHAnsi" w:hAnsiTheme="majorHAnsi" w:cstheme="majorHAnsi"/>
        </w:rPr>
        <w:t>compulsory able-bodiedness is enforced by corporations, policy-makers, and citizens</w:t>
      </w:r>
      <w:r w:rsidRPr="00E62B06">
        <w:rPr>
          <w:rFonts w:asciiTheme="majorHAnsi" w:eastAsia="Times New Roman" w:hAnsiTheme="majorHAnsi" w:cstheme="majorHAnsi"/>
          <w:sz w:val="16"/>
        </w:rPr>
        <w:t xml:space="preserve">, and because neoliberal values dominate government in the United States, those </w:t>
      </w:r>
      <w:r w:rsidRPr="00E62B06">
        <w:rPr>
          <w:rFonts w:asciiTheme="majorHAnsi" w:eastAsia="Times New Roman" w:hAnsiTheme="majorHAnsi" w:cstheme="majorHAnsi"/>
          <w:sz w:val="24"/>
          <w:u w:val="single"/>
        </w:rPr>
        <w:t xml:space="preserve">Americans who find themselves in need of assistance – whether economic or bodily, or some combination of the two – are not just stigmatized, but also offered quite </w:t>
      </w:r>
      <w:r w:rsidRPr="00E62B06">
        <w:rPr>
          <w:rStyle w:val="Emphasis"/>
          <w:rFonts w:asciiTheme="majorHAnsi" w:hAnsiTheme="majorHAnsi" w:cstheme="majorHAnsi"/>
        </w:rPr>
        <w:t>limited opportunities</w:t>
      </w:r>
      <w:r w:rsidRPr="00E62B06">
        <w:rPr>
          <w:rFonts w:asciiTheme="majorHAnsi" w:eastAsia="Times New Roman" w:hAnsiTheme="majorHAnsi" w:cstheme="majorHAnsi"/>
          <w:sz w:val="24"/>
          <w:u w:val="single"/>
        </w:rPr>
        <w:t xml:space="preserve"> for support and care due to the curtailment and/or privatization of government-provided social services</w:t>
      </w:r>
      <w:r w:rsidRPr="00E62B06">
        <w:rPr>
          <w:rFonts w:asciiTheme="majorHAnsi" w:eastAsia="Times New Roman" w:hAnsiTheme="majorHAnsi" w:cstheme="majorHAnsi"/>
          <w:sz w:val="16"/>
        </w:rPr>
        <w:t xml:space="preserve">. During the campaign, Trump alluded to the harm done by these neoliberal policies, but his Cabinet choices suggest that his legislative agenda will draw on his arch-capitalist roots. </w:t>
      </w:r>
      <w:r w:rsidRPr="00E62B06">
        <w:rPr>
          <w:rStyle w:val="Emphasis"/>
          <w:rFonts w:asciiTheme="majorHAnsi" w:hAnsiTheme="majorHAnsi" w:cstheme="majorHAnsi"/>
          <w:szCs w:val="26"/>
        </w:rPr>
        <w:t>This agenda is liable to be even more toxic than his rhetoric for people with disabilities—and Trump’s rhetoric is toxic</w:t>
      </w:r>
      <w:r w:rsidRPr="00E62B06">
        <w:rPr>
          <w:rFonts w:asciiTheme="majorHAnsi" w:eastAsia="Times New Roman" w:hAnsiTheme="majorHAnsi" w:cstheme="majorHAnsi"/>
          <w:sz w:val="16"/>
        </w:rPr>
        <w:t xml:space="preserve">. The title of his policy guidebook, Crippled America: How to Make America Great Again (Trump 2015), offers the ugliest example of what became a pattern of ableist language over the course of his campaign. The text makes no reference to actual people with disabilities, and offers no explanation as to how the US economic predicament corresponds to authentic crip experience. Instead, throughout, </w:t>
      </w:r>
      <w:r w:rsidRPr="00E62B06">
        <w:rPr>
          <w:rFonts w:asciiTheme="majorHAnsi" w:eastAsia="Times New Roman" w:hAnsiTheme="majorHAnsi" w:cstheme="majorHAnsi"/>
          <w:sz w:val="24"/>
          <w:u w:val="single"/>
        </w:rPr>
        <w:t xml:space="preserve">Trump gleefully pathologizes disability by using the title as a metaphor for economic stagnation. </w:t>
      </w:r>
      <w:r w:rsidRPr="00E62B06">
        <w:rPr>
          <w:rStyle w:val="Emphasis"/>
          <w:rFonts w:asciiTheme="majorHAnsi" w:hAnsiTheme="majorHAnsi" w:cstheme="majorHAnsi"/>
        </w:rPr>
        <w:t>For Trump, ‘crippled’ means not being ‘great’</w:t>
      </w:r>
      <w:r w:rsidRPr="00E62B06">
        <w:rPr>
          <w:rFonts w:asciiTheme="majorHAnsi" w:eastAsia="Times New Roman" w:hAnsiTheme="majorHAnsi" w:cstheme="majorHAnsi"/>
          <w:sz w:val="16"/>
        </w:rPr>
        <w:t xml:space="preserve"> (Trump 2015, ix), not being excellent (2015, xi), and not winning (2015, 1). In Trump’s vision, being ‘crippled’ is equivalent to being ‘a mess’ (2015, 8), getting ‘killed’ (2015, 20), and being weak and submitting (2015, 43). The pattern of Trump’s ableist rhetoric extends to his mockery of the New York Times reporter Serge Kovaleski, his denigration of the conservative pundit and wheelchair user Charles Krauthammer – Trump called him ‘a “loser” who “just sits there”’ </w:t>
      </w:r>
    </w:p>
    <w:p w:rsidR="00580F82" w:rsidRPr="00E62B06" w:rsidRDefault="00580F82" w:rsidP="00580F82">
      <w:pPr>
        <w:spacing w:after="0" w:line="240" w:lineRule="auto"/>
        <w:rPr>
          <w:rFonts w:asciiTheme="majorHAnsi" w:eastAsia="Times New Roman" w:hAnsiTheme="majorHAnsi" w:cstheme="majorHAnsi"/>
          <w:sz w:val="16"/>
        </w:rPr>
      </w:pPr>
    </w:p>
    <w:p w:rsidR="00580F82" w:rsidRPr="00E62B06" w:rsidRDefault="00580F82" w:rsidP="00580F82">
      <w:pPr>
        <w:pStyle w:val="Heading3"/>
        <w:rPr>
          <w:rFonts w:asciiTheme="majorHAnsi" w:hAnsiTheme="majorHAnsi" w:cstheme="majorHAnsi"/>
        </w:rPr>
      </w:pPr>
      <w:r w:rsidRPr="00E62B06">
        <w:rPr>
          <w:rFonts w:asciiTheme="majorHAnsi" w:hAnsiTheme="majorHAnsi" w:cstheme="majorHAnsi"/>
        </w:rPr>
        <w:t>Settlerist Structural Violence</w:t>
      </w:r>
    </w:p>
    <w:p w:rsidR="00580F82" w:rsidRPr="00E62B06" w:rsidRDefault="00580F82" w:rsidP="00580F82">
      <w:pPr>
        <w:spacing w:after="0" w:line="240" w:lineRule="auto"/>
        <w:rPr>
          <w:rFonts w:asciiTheme="majorHAnsi" w:eastAsia="Times New Roman" w:hAnsiTheme="majorHAnsi" w:cstheme="majorHAnsi"/>
          <w:sz w:val="16"/>
        </w:rPr>
      </w:pPr>
    </w:p>
    <w:p w:rsidR="00580F82" w:rsidRPr="00E62B06" w:rsidRDefault="00580F82" w:rsidP="00580F82">
      <w:pPr>
        <w:pStyle w:val="Heading4"/>
        <w:rPr>
          <w:rFonts w:asciiTheme="majorHAnsi" w:hAnsiTheme="majorHAnsi" w:cstheme="majorHAnsi"/>
        </w:rPr>
      </w:pPr>
      <w:r w:rsidRPr="00E62B06">
        <w:rPr>
          <w:rFonts w:asciiTheme="majorHAnsi" w:hAnsiTheme="majorHAnsi" w:cstheme="majorHAnsi"/>
        </w:rPr>
        <w:t xml:space="preserve">Structural violence against Indigenous Peoples is a </w:t>
      </w:r>
      <w:r w:rsidRPr="00E62B06">
        <w:rPr>
          <w:rFonts w:asciiTheme="majorHAnsi" w:hAnsiTheme="majorHAnsi" w:cstheme="majorHAnsi"/>
          <w:u w:val="single"/>
        </w:rPr>
        <w:t>direct result</w:t>
      </w:r>
      <w:r w:rsidRPr="00E62B06">
        <w:rPr>
          <w:rFonts w:asciiTheme="majorHAnsi" w:hAnsiTheme="majorHAnsi" w:cstheme="majorHAnsi"/>
        </w:rPr>
        <w:t xml:space="preserve"> of colonialism.</w:t>
      </w:r>
    </w:p>
    <w:p w:rsidR="00580F82" w:rsidRPr="00E62B06" w:rsidRDefault="00580F82" w:rsidP="00580F82">
      <w:pPr>
        <w:rPr>
          <w:rFonts w:asciiTheme="majorHAnsi" w:hAnsiTheme="majorHAnsi" w:cstheme="majorHAnsi"/>
        </w:rPr>
      </w:pPr>
      <w:r w:rsidRPr="00E62B06">
        <w:rPr>
          <w:rStyle w:val="Style13ptBold"/>
          <w:rFonts w:asciiTheme="majorHAnsi" w:hAnsiTheme="majorHAnsi" w:cstheme="majorHAnsi"/>
        </w:rPr>
        <w:t>Monchalin et al. 19</w:t>
      </w:r>
      <w:r w:rsidRPr="00E62B06">
        <w:rPr>
          <w:rFonts w:asciiTheme="majorHAnsi" w:hAnsiTheme="majorHAnsi" w:cstheme="majorHAnsi"/>
        </w:rPr>
        <w:t xml:space="preserve"> (Lisa Monchalina, Department of Criminology, Kwantlen Polytechnic University, Olga Marques, Faculty of Social Sciences and Humanities, University of Ontario Institute of Technology, Charles Reasons, Department of Law and Justice, Central Washington University, Prince Arora, Peter A. Allard School of Law, “Homicide and Indigenous peoples in North America: A structural analysis”</w:t>
      </w:r>
      <w:r w:rsidRPr="00E62B06">
        <w:rPr>
          <w:rFonts w:asciiTheme="majorHAnsi" w:hAnsiTheme="majorHAnsi" w:cstheme="majorHAnsi"/>
          <w:i/>
          <w:iCs/>
        </w:rPr>
        <w:t xml:space="preserve"> Aggression and Violent Behavior</w:t>
      </w:r>
      <w:r w:rsidRPr="00E62B06">
        <w:rPr>
          <w:rFonts w:asciiTheme="majorHAnsi" w:hAnsiTheme="majorHAnsi" w:cstheme="majorHAnsi"/>
        </w:rPr>
        <w:t xml:space="preserve"> Vol.46 (2019) pp. 212-218, </w:t>
      </w:r>
      <w:hyperlink r:id="rId235" w:history="1">
        <w:r w:rsidRPr="00E62B06">
          <w:rPr>
            <w:rStyle w:val="Hyperlink"/>
            <w:rFonts w:asciiTheme="majorHAnsi" w:hAnsiTheme="majorHAnsi" w:cstheme="majorHAnsi"/>
          </w:rPr>
          <w:t>https://www.sciencedirect.com/science/article/pii/S1359178917303245</w:t>
        </w:r>
      </w:hyperlink>
      <w:r w:rsidRPr="00E62B06">
        <w:rPr>
          <w:rFonts w:asciiTheme="majorHAnsi" w:hAnsiTheme="majorHAnsi" w:cstheme="majorHAnsi"/>
        </w:rPr>
        <w:t>)//ICH-EC</w:t>
      </w:r>
    </w:p>
    <w:p w:rsidR="00580F82" w:rsidRPr="00E62B06" w:rsidRDefault="00580F82" w:rsidP="00580F82">
      <w:pPr>
        <w:rPr>
          <w:rFonts w:asciiTheme="majorHAnsi" w:hAnsiTheme="majorHAnsi" w:cstheme="majorHAnsi"/>
          <w:u w:val="single"/>
        </w:rPr>
      </w:pPr>
      <w:r w:rsidRPr="00E62B06">
        <w:rPr>
          <w:rFonts w:asciiTheme="majorHAnsi" w:hAnsiTheme="majorHAnsi" w:cstheme="majorHAnsi"/>
          <w:sz w:val="8"/>
        </w:rPr>
        <w:t xml:space="preserve">The experiences of Indigenous peoples1 in Canada have been punctuated by racism, invisibility and marginalization, inequality, environmental degradation, and social and economic exclusion. However, these visible instances of state violence against Indigenous peoples are often not regarded as such, but rather as unfortunate accidental oversights, or individual failings. These modern vestiges of colonialism are seen in cases such as: the September 2008 death of Brian Sinclair, a 34- year old Indigenous man from Winnipeg who died in a hospital emergency department after a 34-hour wait, of a treatable bladder infection caused by a blocked catheter. He was referred to the hospital by his local clinic. When he arrived at the hospital he checked in with a triage aid, but an inquest into his death found that he never formally entered into the triage system. As his condition worsened, staff never asked if he was waiting for care. Rather they assumed he was intoxicated and ‘sleeping it off’, or just needed a warm place to sleep. Or, the ‘error’ that occurred in September 2009, when Health Canada sent dozens of body bags to the Wasagamack First Nation and God's River First Nation in Manitoba – some of the hardest hit by the H1N1 flu pandemic, in response to their request for assistance in community organizing and funding for medicine. While the response to both these instances was one of apologizing and promises of change, in 2016, the situation for Indigenous peoples in Canada was not ameliorated. Dubbed the Indigenous youth suicide crisis, </w:t>
      </w:r>
      <w:r w:rsidRPr="00E62B06">
        <w:rPr>
          <w:rStyle w:val="StyleUnderline"/>
          <w:rFonts w:asciiTheme="majorHAnsi" w:hAnsiTheme="majorHAnsi" w:cstheme="majorHAnsi"/>
        </w:rPr>
        <w:t xml:space="preserve">2016 saw dozens of Indigenous people – many of them children – attempt suicide in Attawapiskat First Nation in Ontario. </w:t>
      </w:r>
      <w:r w:rsidRPr="00E62B06">
        <w:rPr>
          <w:rFonts w:asciiTheme="majorHAnsi" w:hAnsiTheme="majorHAnsi" w:cstheme="majorHAnsi"/>
          <w:sz w:val="8"/>
        </w:rPr>
        <w:t xml:space="preserve">Six Indigenous girls committed suicide in Saskatchewan in the same year. In early 2017, two 12-year old girls committed suicide in northern Ontario's Wapekeka First Nation. Communities have called for assistance for support and aid to address gaps in mental health care services. In 2016, a report released by the Canadian Centre for Policy Alternatives titled Shameful Neglect, found that 60% of First Nation children on reserve live in poverty, and overall, Indigenous children in Canada are more than two times more likely to live in poverty than non-Indigenous children (MacDonald &amp; Wilson, 2016). A report titled Glass Half Empty? (David Suzuki Foundation, 2017) noted that despite an influx of funding, </w:t>
      </w:r>
      <w:r w:rsidRPr="00E62B06">
        <w:rPr>
          <w:rStyle w:val="StyleUnderline"/>
          <w:rFonts w:asciiTheme="majorHAnsi" w:hAnsiTheme="majorHAnsi" w:cstheme="majorHAnsi"/>
        </w:rPr>
        <w:t>the current federal government has not yet been able to adequately address the drinking water crisis in First Nation communities. In 2017, 44 First Nation communities in Ontario still do not have access to clean and safe drinking water.</w:t>
      </w:r>
      <w:r w:rsidRPr="00E62B06">
        <w:rPr>
          <w:rFonts w:asciiTheme="majorHAnsi" w:hAnsiTheme="majorHAnsi" w:cstheme="majorHAnsi"/>
          <w:sz w:val="8"/>
        </w:rPr>
        <w:t xml:space="preserve"> Residents of Shoal Lake 40 First Nation, which straddles Ontario and Manitoba, for instance, has not had potable water in 19 years. Four hundred of the 618 First Nations communities in Canada have had some issue with water between 2004 and 2014. T</w:t>
      </w:r>
      <w:r w:rsidRPr="00E62B06">
        <w:rPr>
          <w:rStyle w:val="StyleUnderline"/>
          <w:rFonts w:asciiTheme="majorHAnsi" w:hAnsiTheme="majorHAnsi" w:cstheme="majorHAnsi"/>
        </w:rPr>
        <w:t xml:space="preserve">hese realities, as well as dilapidated housing, deteriorating infrastructure, mediocre educational systems, rampant unemployment, and the subsequent negative health effects, has led to many commentators referring to Indigenous peoples living in ‘Third World’ conditions within a first world country. These realities are the legacy of the violence ushered in by colonialism, and which has been instrumental in the </w:t>
      </w:r>
      <w:r w:rsidRPr="00E62B06">
        <w:rPr>
          <w:rStyle w:val="Emphasis"/>
          <w:rFonts w:asciiTheme="majorHAnsi" w:hAnsiTheme="majorHAnsi" w:cstheme="majorHAnsi"/>
        </w:rPr>
        <w:t>structural violence</w:t>
      </w:r>
      <w:r w:rsidRPr="00E62B06">
        <w:rPr>
          <w:rStyle w:val="StyleUnderline"/>
          <w:rFonts w:asciiTheme="majorHAnsi" w:hAnsiTheme="majorHAnsi" w:cstheme="majorHAnsi"/>
        </w:rPr>
        <w:t xml:space="preserve"> expressed and experienced by Indigenous peoples in Canada within both the public and private sphere to this day</w:t>
      </w:r>
      <w:r w:rsidRPr="00E62B06">
        <w:rPr>
          <w:rFonts w:asciiTheme="majorHAnsi" w:hAnsiTheme="majorHAnsi" w:cstheme="majorHAnsi"/>
          <w:sz w:val="8"/>
        </w:rPr>
        <w:t xml:space="preserve">. While the examples above draw from Canada, this is not to render invisible similar experiences of Indigenous peoples in the United States. A United Nations (2010) report titled State of the World's Indigenous Peoples highlights that </w:t>
      </w:r>
      <w:r w:rsidRPr="00E62B06">
        <w:rPr>
          <w:rStyle w:val="StyleUnderline"/>
          <w:rFonts w:asciiTheme="majorHAnsi" w:hAnsiTheme="majorHAnsi" w:cstheme="majorHAnsi"/>
        </w:rPr>
        <w:t xml:space="preserve">in the United States, for instance, Indigenous peoples are 600 times more likely to contract tuberculosis and 62% more likely to commit suicide than the general population. </w:t>
      </w:r>
      <w:r w:rsidRPr="00E62B06">
        <w:rPr>
          <w:rFonts w:asciiTheme="majorHAnsi" w:hAnsiTheme="majorHAnsi" w:cstheme="majorHAnsi"/>
          <w:sz w:val="8"/>
        </w:rPr>
        <w:t xml:space="preserve">The nature and consequences of these lived realities are visible in all aspects of the social, familial, economic, and political life of Indigenous peoples, and it is no more evident than the alarming rates of violent victimization and homicide perpetrated against Indigenous peoples in both countries. In both Canada and the United States, the language of genocide has been evoked to explain and describe the historic attempts at extermination and the current treatment of Indigenous peoples. Nowhere is the marking of Indigenous bodies for violent victimization and death more salient than the current crisis of missing and murdered women experienced in both Canada and the United States. In some reservations in the U.S., Indigenous women are murdered at a rate ten times more than the national average (Pember, 2016). In Canada, community pressure on the federal government pushed them to launch a national investigative inquiry. Although Indigenous peoples and communities in the U.S have been raising this issue, there has been little action taken by the government until recently with the U.S Senate approval of Savanna's Act, which is legislation aimed to gather data on missing and murdered Indigenous women. This slow government action, and current crisis of missing and murdered Indigenous women and girls is tied to the structural conditions and lived material realities that upend the lives of Indigenous peoples, rendering them disposable, unworthy, precarious, and even responsibilized to violent victimization and homicide experienced at the individual level. In this paper, we argue that homicide of Indigenous peoples is a manifestation of structural violence. Rather than theorizations that render the crime of homicide as one that is simply between individuals, we suggest that the connection of the socio-historical context of structural violence and the institutional manners through which this violence is manifest, explains the material deprivations experienced by, and the tacit devaluation of, Indigenous bodies, marking them for death. That is, we suggest that the high rates of homicide of Indigenous persons must be situated within, and understood through, the logic of settler colonialism, Continuing from early processes of colonization, violence is entrenched as an active instrument of settler power and rule, one that is reverberated when examining cases of Indigenous homicide by white perpetrators (Razack, 2000). In order to articulate a structural understanding of homicide that Indigenous persons experience, this paper reinscribes understandings of the racialization of homicide statistics, the tragedy of missing and murdered Indigenous women and girls in Canada and the United States, and institutionalized violence through the lens and legacy of colonialism. </w:t>
      </w:r>
      <w:r w:rsidRPr="00E62B06">
        <w:rPr>
          <w:rStyle w:val="StyleUnderline"/>
          <w:rFonts w:asciiTheme="majorHAnsi" w:hAnsiTheme="majorHAnsi" w:cstheme="majorHAnsi"/>
        </w:rPr>
        <w:t xml:space="preserve">2. Connecting structural violence to the legacy of colonialism </w:t>
      </w:r>
      <w:r w:rsidRPr="00E62B06">
        <w:rPr>
          <w:rFonts w:asciiTheme="majorHAnsi" w:hAnsiTheme="majorHAnsi" w:cstheme="majorHAnsi"/>
          <w:sz w:val="8"/>
        </w:rPr>
        <w:t xml:space="preserve">The history of </w:t>
      </w:r>
      <w:r w:rsidRPr="00E62B06">
        <w:rPr>
          <w:rStyle w:val="StyleUnderline"/>
          <w:rFonts w:asciiTheme="majorHAnsi" w:hAnsiTheme="majorHAnsi" w:cstheme="majorHAnsi"/>
        </w:rPr>
        <w:t>colonialism</w:t>
      </w:r>
      <w:r w:rsidRPr="00E62B06">
        <w:rPr>
          <w:rFonts w:asciiTheme="majorHAnsi" w:hAnsiTheme="majorHAnsi" w:cstheme="majorHAnsi"/>
          <w:sz w:val="8"/>
        </w:rPr>
        <w:t xml:space="preserve">, the legacy of trauma, </w:t>
      </w:r>
      <w:r w:rsidRPr="00E62B06">
        <w:rPr>
          <w:rStyle w:val="StyleUnderline"/>
          <w:rFonts w:asciiTheme="majorHAnsi" w:hAnsiTheme="majorHAnsi" w:cstheme="majorHAnsi"/>
        </w:rPr>
        <w:t>and</w:t>
      </w:r>
      <w:r w:rsidRPr="00E62B06">
        <w:rPr>
          <w:rFonts w:asciiTheme="majorHAnsi" w:hAnsiTheme="majorHAnsi" w:cstheme="majorHAnsi"/>
          <w:sz w:val="8"/>
        </w:rPr>
        <w:t xml:space="preserve"> the</w:t>
      </w:r>
      <w:r w:rsidRPr="00E62B06">
        <w:rPr>
          <w:rStyle w:val="Emphasis"/>
          <w:rFonts w:asciiTheme="majorHAnsi" w:hAnsiTheme="majorHAnsi" w:cstheme="majorHAnsi"/>
        </w:rPr>
        <w:t xml:space="preserve"> structural violenc</w:t>
      </w:r>
      <w:r w:rsidRPr="00E62B06">
        <w:rPr>
          <w:rStyle w:val="StyleUnderline"/>
          <w:rFonts w:asciiTheme="majorHAnsi" w:hAnsiTheme="majorHAnsi" w:cstheme="majorHAnsi"/>
        </w:rPr>
        <w:t xml:space="preserve">e underlying the theft of land, death by disease, attempted genocide, racism, inequality of income, disparities in wealth, dilapidated housing, mediocre education, rampant unemployment, homelessness, and poor health indicators, among others, serve to provide the conditions in which the extant victimization experienced by Indigenous peoples goes largely unnoticed. </w:t>
      </w:r>
      <w:r w:rsidRPr="00E62B06">
        <w:rPr>
          <w:rFonts w:asciiTheme="majorHAnsi" w:hAnsiTheme="majorHAnsi" w:cstheme="majorHAnsi"/>
          <w:sz w:val="8"/>
        </w:rPr>
        <w:t xml:space="preserve">When rendered visible, such </w:t>
      </w:r>
      <w:r w:rsidRPr="00E62B06">
        <w:rPr>
          <w:rStyle w:val="StyleUnderline"/>
          <w:rFonts w:asciiTheme="majorHAnsi" w:hAnsiTheme="majorHAnsi" w:cstheme="majorHAnsi"/>
        </w:rPr>
        <w:t>victimization is attributed to individual failings</w:t>
      </w:r>
      <w:r w:rsidRPr="00E62B06">
        <w:rPr>
          <w:rFonts w:asciiTheme="majorHAnsi" w:hAnsiTheme="majorHAnsi" w:cstheme="majorHAnsi"/>
          <w:sz w:val="8"/>
        </w:rPr>
        <w:t>, rather than as the outcome of social structure. In addition, institutional violence levied by the criminal justice system, the continued attempted destruction of Indigenous cultures (e.g., languages, spirituality, family structures, governance), as well as the colonial laws and policies that circumscribe relations with Indigenous peoples needs to be situated as part of the larger structure of violence that upend the lives of Indigenous peoples. It is the embeddedness of institutionalized violence, which normalizes the violence and victimization experienced by Indigenous peoples, rendering it as a ‘common sense’ consequence of individualized decision-making, and Indigenous peoples as ‘unworthy victims’, in the broader collective consciousness. While there exists extant research linking social structure with homicide (see Pridemore, 2002); the literature connecting structural violence as inherited by systems of colonialism to the interpersonal crime of homicide is emerging, particularly when applied to the Indigenous context. Farmer, Nizeye, Stulac, and Keshavjee (2006) define structural violence as the: social arrangements that put individuals and populations in harm's way … the arrangements are structural because they are embedded in the [social], political and economic organization of our social world; they are violent because they cause injury to people (typically, not those responsible for perpetuating such inequalities) (p. 1686, italics in original). Structural violence is exerted systematically and indirectly through “extreme and relative poverty, social inequalities ranging from racism to gender inequality, and the more spectacular forms of violence that are uncontestedly human rights abuses” (Farmer, 2005, p. 8), by those who support, and benefit from, an inequitable social order. As Pedersen, Malcoe, and Pulkingham (2013) outline, “colonialism is indisputably a form of structural violence that is deeply interwoven in the social, political, and economic fabric of society” (p. 1036). The excusing of perpetrators, and the implicit and/or explicit blaming of victims for not avoiding violence, is evidence of how the violent characteristics of colonialism have been inherited and continually manifest (Pedersen et al., 2013). In particular,</w:t>
      </w:r>
      <w:r w:rsidRPr="00E62B06">
        <w:rPr>
          <w:rStyle w:val="Emphasis"/>
          <w:rFonts w:asciiTheme="majorHAnsi" w:hAnsiTheme="majorHAnsi" w:cstheme="majorHAnsi"/>
        </w:rPr>
        <w:t xml:space="preserve"> settler colonialism, whereby settlers come to permanently occupy land which is not their own—is inherently violent</w:t>
      </w:r>
      <w:r w:rsidRPr="00E62B06">
        <w:rPr>
          <w:rFonts w:asciiTheme="majorHAnsi" w:hAnsiTheme="majorHAnsi" w:cstheme="majorHAnsi"/>
          <w:sz w:val="8"/>
        </w:rPr>
        <w:t>—as</w:t>
      </w:r>
      <w:r w:rsidRPr="00E62B06">
        <w:rPr>
          <w:rStyle w:val="StyleUnderline"/>
          <w:rFonts w:asciiTheme="majorHAnsi" w:hAnsiTheme="majorHAnsi" w:cstheme="majorHAnsi"/>
        </w:rPr>
        <w:t xml:space="preserve"> its central function is the removal of peoples from their land by any means. Settlers build up their institutions through the spreading of their false narratives that argue that Indigenous peoples have no forms of governance,</w:t>
      </w:r>
      <w:r w:rsidRPr="00E62B06">
        <w:rPr>
          <w:rFonts w:asciiTheme="majorHAnsi" w:hAnsiTheme="majorHAnsi" w:cstheme="majorHAnsi"/>
          <w:sz w:val="8"/>
        </w:rPr>
        <w:t xml:space="preserve"> nor any political or social organization. Colonial institutions are established specifically to eliminate and assimilate original peoples. A central institution utilized are police forces, such as the North West Mounted Police (NWMP) in Canada, which later became the still existing police force of today, The Royal Canadian Mounted Police (RCMP). As Monaghan (2013) writes, the “NWMP exemplified the symbolic and material expansion of settler colonial authority into the North-West” (p. 126). They were immediately tasked with controlling Indigenous populations, imposing colonial authority, and ensuring Indigenous submission to colonial rule (Monaghan, 2013; Nettelbeck &amp; Smandych, 2010). </w:t>
      </w:r>
      <w:r w:rsidRPr="00E62B06">
        <w:rPr>
          <w:rStyle w:val="StyleUnderline"/>
          <w:rFonts w:asciiTheme="majorHAnsi" w:hAnsiTheme="majorHAnsi" w:cstheme="majorHAnsi"/>
        </w:rPr>
        <w:t>Narratives were rapidly spread by the colonists through literature and discourse which constructed Indigenous peoples as “savage Indians” in need of control, while the police are depicted as “noble policemen</w:t>
      </w:r>
      <w:r w:rsidRPr="00E62B06">
        <w:rPr>
          <w:rFonts w:asciiTheme="majorHAnsi" w:hAnsiTheme="majorHAnsi" w:cstheme="majorHAnsi"/>
          <w:sz w:val="8"/>
        </w:rPr>
        <w:t xml:space="preserve">” who are protecting society from this so-called “threat” (Monaghan, 2013, p. 126). A primary argument said to deal with this “threat” is the use of law-and-order. This was written throughout many early accounts by almost exclusively white Anglo males claiming that instituting this law-and-order was out of their benevolence in their “saving” of Indigenous peoples from their so-called “savagery” (Furniss, 1997; Hildebrandt, 2008). </w:t>
      </w:r>
      <w:r w:rsidRPr="00E62B06">
        <w:rPr>
          <w:rStyle w:val="Emphasis"/>
          <w:rFonts w:asciiTheme="majorHAnsi" w:hAnsiTheme="majorHAnsi" w:cstheme="majorHAnsi"/>
        </w:rPr>
        <w:t>This declared need for law-and-order in order to help “save” Indigenous peoples was then used as a justification for “use of force and physical violence” against Indigenous peoples</w:t>
      </w:r>
      <w:r w:rsidRPr="00E62B06">
        <w:rPr>
          <w:rFonts w:asciiTheme="majorHAnsi" w:hAnsiTheme="majorHAnsi" w:cstheme="majorHAnsi"/>
          <w:sz w:val="8"/>
        </w:rPr>
        <w:t xml:space="preserve"> (Hildebrandt, 2008, p. 32; Furniss, 1997). </w:t>
      </w:r>
      <w:r w:rsidRPr="00E62B06">
        <w:rPr>
          <w:rStyle w:val="StyleUnderline"/>
          <w:rFonts w:asciiTheme="majorHAnsi" w:hAnsiTheme="majorHAnsi" w:cstheme="majorHAnsi"/>
        </w:rPr>
        <w:t>Thus, colonial violence has been built directly into the structure of societal institutions, and notably within a central tool used by the colonial state to advance colonialism—</w:t>
      </w:r>
      <w:r w:rsidRPr="00E62B06">
        <w:rPr>
          <w:rStyle w:val="Emphasis"/>
          <w:rFonts w:asciiTheme="majorHAnsi" w:hAnsiTheme="majorHAnsi" w:cstheme="majorHAnsi"/>
        </w:rPr>
        <w:t>the police.</w:t>
      </w:r>
      <w:r w:rsidRPr="00E62B06">
        <w:rPr>
          <w:rFonts w:asciiTheme="majorHAnsi" w:hAnsiTheme="majorHAnsi" w:cstheme="majorHAnsi"/>
          <w:sz w:val="8"/>
        </w:rPr>
        <w:t xml:space="preserve"> Using violence against Indigenous peoples for the advancement of colonialism remains at the core of their purpose. As such, the legacies from the early colonizers live on, as they are the foundation of their existence, and deeply embedded within the core of their structures. As a result of interest in understanding the racialized, gendered, and classed context in which criminality and violence occurs, there has also been criminological interest in exploring the effects of institutional violence. In one major contribution to literature on violence committed by individual youth, Farrington, Loeber, and Stouthamer-Loeber (2003) concluded that African American boys are more violent due to a number of identifiable risk factors. These include: lack of guilt, low achievement, high incidence of ADHD, corporal punishment by mothers, being in ‘bad’ neighbourhoods, familial instability, absent fathers, and parental anxiety/depression. However, these individual risk factors are situated within a broader social context in which violence committed (whether actual or anticipated) by a Black person is perceived to be more serious, Black people themselves are envisioned as more dangerous, and where these beliefs manifest as racism towards them during all aspects of the criminal justice system – from over-policing, over-arrest, and over-incarceration. The latter shows the connection between individual violence and racialized institutional practices (institutional violence). There are a number of variables associated with homicide in Western countries. As Miethe and Regoeczi (2004) generalize: “Homicide offenders are disproportionately male, young, minority and live in economically disadvantaged areas. This holds for England, Canada and other Western countries” (p. 8). However, as research on racialization and racism in the criminal justice system have found, it is not race per se that is a predictor of victimization or criminalization, but rather the intersection between class, culture, and the history of racialization. </w:t>
      </w:r>
      <w:r w:rsidRPr="00E62B06">
        <w:rPr>
          <w:rStyle w:val="StyleUnderline"/>
          <w:rFonts w:asciiTheme="majorHAnsi" w:hAnsiTheme="majorHAnsi" w:cstheme="majorHAnsi"/>
        </w:rPr>
        <w:t>Although “the racial logic of slavery and settler colonialism takes different forms and are not reducible to one another,” and “anti-Blackness and settler colonialism rest on somewhat different foundations</w:t>
      </w:r>
      <w:r w:rsidRPr="00E62B06">
        <w:rPr>
          <w:rFonts w:asciiTheme="majorHAnsi" w:hAnsiTheme="majorHAnsi" w:cstheme="majorHAnsi"/>
          <w:sz w:val="8"/>
        </w:rPr>
        <w:t xml:space="preserve">” (Maynard, 2017, p. 11), </w:t>
      </w:r>
      <w:r w:rsidRPr="00E62B06">
        <w:rPr>
          <w:rStyle w:val="StyleUnderline"/>
          <w:rFonts w:asciiTheme="majorHAnsi" w:hAnsiTheme="majorHAnsi" w:cstheme="majorHAnsi"/>
        </w:rPr>
        <w:t>there are parallels between the two that can serve to illustrate the relationship between precarity to victimization and histories of racism</w:t>
      </w:r>
      <w:r w:rsidRPr="00E62B06">
        <w:rPr>
          <w:rFonts w:asciiTheme="majorHAnsi" w:hAnsiTheme="majorHAnsi" w:cstheme="majorHAnsi"/>
          <w:sz w:val="8"/>
        </w:rPr>
        <w:t xml:space="preserve"> (King, 2016; Maynard, 2017). While public appeals to high rates of black-perpetrated crime and black-on-black violence are commonly evoked to eschew societal complicity, for instance, </w:t>
      </w:r>
      <w:r w:rsidRPr="00E62B06">
        <w:rPr>
          <w:rStyle w:val="StyleUnderline"/>
          <w:rFonts w:asciiTheme="majorHAnsi" w:hAnsiTheme="majorHAnsi" w:cstheme="majorHAnsi"/>
        </w:rPr>
        <w:t xml:space="preserve">there is a long-standing history of slavery and racial oppression that serves to contextualize as well as situate </w:t>
      </w:r>
      <w:r w:rsidRPr="00E62B06">
        <w:rPr>
          <w:rFonts w:asciiTheme="majorHAnsi" w:hAnsiTheme="majorHAnsi" w:cstheme="majorHAnsi"/>
          <w:sz w:val="8"/>
        </w:rPr>
        <w:t>such</w:t>
      </w:r>
      <w:r w:rsidRPr="00E62B06">
        <w:rPr>
          <w:rStyle w:val="StyleUnderline"/>
          <w:rFonts w:asciiTheme="majorHAnsi" w:hAnsiTheme="majorHAnsi" w:cstheme="majorHAnsi"/>
        </w:rPr>
        <w:t xml:space="preserve"> violence.</w:t>
      </w:r>
      <w:r w:rsidRPr="00E62B06">
        <w:rPr>
          <w:rFonts w:asciiTheme="majorHAnsi" w:hAnsiTheme="majorHAnsi" w:cstheme="majorHAnsi"/>
          <w:sz w:val="8"/>
        </w:rPr>
        <w:t xml:space="preserve"> This is reflected in Black people occupying one of the lowest socio-economic position and disparate geographic spaces in the United States (Reasons, Conley, &amp; Debro, 2002) – both of which are predictors of victimization and criminality. Likewise, as will be shown below, in both Canada and the United States, Indigenous peoples occupy high rates of homicide, but they too have long-documented histories of oppression and inequality, as reflected by the current deprivation of their lived realities both on- and off- reserve (Reasons, 2008). Thus, it is not about being Black – or being Indigenous – per se, that tells us something about propensity towards homicide as either victims or perpetrators, but rather what being Black or Indigenous means within the structural fabric of society. That is, “[d]espite differing racial logics, the living legacy of slavery and the ongoing practice of settler colonialism at times result in similar forms of repression. Black and Indigenous peoples experience grossly disproportionate incarceration, susceptibility to police violence, poverty and targeted child welfare removal” (Maynard, 2017, p.12). There are numerous ways in which colonialism has, and continues to shape, the lived realities of Indigenous people in Canada and the United States. One of these, are the exceedingly high rates of homicide of Indigenous peoples in these countries, compared to the nonIndigenous population. </w:t>
      </w:r>
      <w:r w:rsidRPr="00E62B06">
        <w:rPr>
          <w:rStyle w:val="StyleUnderline"/>
          <w:rFonts w:asciiTheme="majorHAnsi" w:hAnsiTheme="majorHAnsi" w:cstheme="majorHAnsi"/>
        </w:rPr>
        <w:t xml:space="preserve">3. Homicide of Indigenous peoples: rates, distribution, and characteristics The extent and severity of violence against Indigenous peoples is well-documented by researchers, governments, humanitarian organizations, and Indigenous advocates themselves. </w:t>
      </w:r>
      <w:r w:rsidRPr="00E62B06">
        <w:rPr>
          <w:rFonts w:asciiTheme="majorHAnsi" w:hAnsiTheme="majorHAnsi" w:cstheme="majorHAnsi"/>
          <w:sz w:val="8"/>
        </w:rPr>
        <w:t xml:space="preserve">While overall murder rates have declined – 5.3 per 100,000 in 2016, versus 9.8 murders per 100,000 people in 1991 – the United States have long been a leader in murder rates among Western nations. There have been numerous academic studies documenting the United States' high rates of homicide as compared with other Western Nations and industrialized modern democracies (Chamlin &amp; Cochran, 2005; Chamlin &amp; Cochran, 2006; Miethe &amp; Regoeczi, 2004). For instance, the homicide rate in the United States has been generally about three times the Canadian rate over the last several decades (Reasons, 2008). The focus of much American homicide research has been on Latinos and African Americans, however, there exists some data on Indigenous homicides. </w:t>
      </w:r>
      <w:r w:rsidRPr="00E62B06">
        <w:rPr>
          <w:rStyle w:val="StyleUnderline"/>
          <w:rFonts w:asciiTheme="majorHAnsi" w:hAnsiTheme="majorHAnsi" w:cstheme="majorHAnsi"/>
        </w:rPr>
        <w:t>Generally, the rate of violent victimization is much higher for Indigenous peoples in the United States than that of any other racial or ethnic group</w:t>
      </w:r>
      <w:r w:rsidRPr="00E62B06">
        <w:rPr>
          <w:rFonts w:asciiTheme="majorHAnsi" w:hAnsiTheme="majorHAnsi" w:cstheme="majorHAnsi"/>
          <w:sz w:val="8"/>
        </w:rPr>
        <w:t xml:space="preserve"> (Perry, 2004), despite an overall decrease in violent crime beginning in the 1990s. </w:t>
      </w:r>
      <w:r w:rsidRPr="00E62B06">
        <w:rPr>
          <w:rStyle w:val="Emphasis"/>
          <w:rFonts w:asciiTheme="majorHAnsi" w:hAnsiTheme="majorHAnsi" w:cstheme="majorHAnsi"/>
        </w:rPr>
        <w:t>Indigenous peoples are more likely to be victims of violent crime than any other racial or ethnic group in the United States.</w:t>
      </w:r>
      <w:r w:rsidRPr="00E62B06">
        <w:rPr>
          <w:rStyle w:val="StyleUnderline"/>
          <w:rFonts w:asciiTheme="majorHAnsi" w:hAnsiTheme="majorHAnsi" w:cstheme="majorHAnsi"/>
        </w:rPr>
        <w:t xml:space="preserve"> Official statistics suggest that “on average, American Indians experienced an estimated 1 violent crime for every 10 residents age 12 or olde</w:t>
      </w:r>
      <w:r w:rsidRPr="00E62B06">
        <w:rPr>
          <w:rFonts w:asciiTheme="majorHAnsi" w:hAnsiTheme="majorHAnsi" w:cstheme="majorHAnsi"/>
          <w:sz w:val="8"/>
        </w:rPr>
        <w:t xml:space="preserve">r” (Perry, 2004, p. iv). At the community level, the rate of violent crimes is staggering. In 2012, </w:t>
      </w:r>
      <w:r w:rsidRPr="00E62B06">
        <w:rPr>
          <w:rStyle w:val="StyleUnderline"/>
          <w:rFonts w:asciiTheme="majorHAnsi" w:hAnsiTheme="majorHAnsi" w:cstheme="majorHAnsi"/>
        </w:rPr>
        <w:t>the Montana Indian reservation, for example, had a homicide rate of 87.4 per 100,000</w:t>
      </w:r>
      <w:r w:rsidRPr="00E62B06">
        <w:rPr>
          <w:rFonts w:asciiTheme="majorHAnsi" w:hAnsiTheme="majorHAnsi" w:cstheme="majorHAnsi"/>
          <w:sz w:val="8"/>
        </w:rPr>
        <w:t xml:space="preserve"> – more than double Detroit's rate, and 50% higher than the rate in New Orleans (Yager, 2012). Similarly, one in five Southern Ute Indian Reservation residents are reported to be the victim of a violent crime (Perry, 2004); and nearly 25% of Zuni Pueblo Indian Reservation tribal members reported that they were victims of assault (Perry, 2004). Comprising 0.9% of the population, Indigenous people living in the United States represent 0.7% of all homicide victims nationwide.</w:t>
      </w:r>
      <w:r w:rsidRPr="00E62B06">
        <w:rPr>
          <w:rStyle w:val="StyleUnderline"/>
          <w:rFonts w:asciiTheme="majorHAnsi" w:hAnsiTheme="majorHAnsi" w:cstheme="majorHAnsi"/>
        </w:rPr>
        <w:t xml:space="preserve"> On average, 144 Indigenous people were murdered in the United States per year</w:t>
      </w:r>
      <w:r w:rsidRPr="00E62B06">
        <w:rPr>
          <w:rFonts w:asciiTheme="majorHAnsi" w:hAnsiTheme="majorHAnsi" w:cstheme="majorHAnsi"/>
          <w:sz w:val="8"/>
        </w:rPr>
        <w:t>, between 1976 and 2001, to an estimated total count of 3738 (Perry, 2004). During the 24-year period of 1976–1999, 75% of all murders of Indigenous persons occurred in just ten states, of which 61% of the population resided (Perry, 2004). Accounting for 14% of the Indigenous population, California claimed 13% of Indigenous murder victims. Oklahoma's homicide rate of Indigenous persons (12%) was also in proportion of the resident Indigenous population (11%).</w:t>
      </w:r>
      <w:r w:rsidRPr="00E62B06">
        <w:rPr>
          <w:rStyle w:val="StyleUnderline"/>
          <w:rFonts w:asciiTheme="majorHAnsi" w:hAnsiTheme="majorHAnsi" w:cstheme="majorHAnsi"/>
        </w:rPr>
        <w:t xml:space="preserve"> In five states, the Indigenous murder victim rate (as noted) exceeded the relative population residing within the state</w:t>
      </w:r>
      <w:r w:rsidRPr="00E62B06">
        <w:rPr>
          <w:rFonts w:asciiTheme="majorHAnsi" w:hAnsiTheme="majorHAnsi" w:cstheme="majorHAnsi"/>
          <w:sz w:val="8"/>
        </w:rPr>
        <w:t xml:space="preserve">: Alaska (28%), Minnesota (7%), Washington (4%), Oregon (3%), and North Carolina (2%) (Perry, 2004). Similar trends are evidenced in Canada. Even though Canada's homicide rate has been the lowest it has been since 1966, </w:t>
      </w:r>
      <w:r w:rsidRPr="00E62B06">
        <w:rPr>
          <w:rStyle w:val="Emphasis"/>
          <w:rFonts w:asciiTheme="majorHAnsi" w:hAnsiTheme="majorHAnsi" w:cstheme="majorHAnsi"/>
        </w:rPr>
        <w:t>Indigenous peoples are much more likely to be victims of murder as compared to non-Indigenous peoples</w:t>
      </w:r>
      <w:r w:rsidRPr="00E62B06">
        <w:rPr>
          <w:rFonts w:asciiTheme="majorHAnsi" w:hAnsiTheme="majorHAnsi" w:cstheme="majorHAnsi"/>
          <w:sz w:val="8"/>
        </w:rPr>
        <w:t xml:space="preserve"> (Statistics Canada, 2016). While Canada does not keep systemic data on race and crime, data on Indigenous people are periodically provided due to their specific legal status (Reasons et al., 2016). Both as victims and as those incarcerated, rates of the overall criminalization and victimization of Indigenous people have been as high as ten times that of non-Indigenous people (Reasons, 2008). With respect to homicide specifically, Statistics Canada (2016) survey data shows that in 2015 </w:t>
      </w:r>
      <w:r w:rsidRPr="00E62B06">
        <w:rPr>
          <w:rStyle w:val="StyleUnderline"/>
          <w:rFonts w:asciiTheme="majorHAnsi" w:hAnsiTheme="majorHAnsi" w:cstheme="majorHAnsi"/>
        </w:rPr>
        <w:t xml:space="preserve">the rate of homicide in Canada for Indigenous people was seven times higher than for non-Indigenous people. For men, the rate of homicide was seven times higher than nonIndigenous males, while for Indigenous women, the rate of homicide was six times that of non-Indigenous females. </w:t>
      </w:r>
      <w:r w:rsidRPr="00E62B06">
        <w:rPr>
          <w:rFonts w:asciiTheme="majorHAnsi" w:hAnsiTheme="majorHAnsi" w:cstheme="majorHAnsi"/>
          <w:sz w:val="8"/>
        </w:rPr>
        <w:t xml:space="preserve">While comprising approximately 4.3% of the total population, Indigenous peoples accounted for 33% of Canada's 525 homicide victims in 2015 (Statistics Canada, 2016). Further, the rate of Indigenous persons accused of homicide was ten times higher than the rate of accused among non-Indigenous people in 2015– a rate that remained the same from the previous year. Disparities are also seen along gender lines: of the 61 women accused of homicide in 2015, 61% were Indigenous; Indigenous women being the fastest-growing incarcerated category under federal jurisdiction, according to the Office of the Correctional Investigator (2016). Of the 464 men accused in the same time period, 29% were Indigenous. Characteristics surrounding the homicide of Indigenous persons do not follow those generally seen among other racial or ethnic groups, thus lending support to the need for a structural violence analysis of homicide, rather than a solely individual one. For example, contrary to the general population, </w:t>
      </w:r>
      <w:r w:rsidRPr="00E62B06">
        <w:rPr>
          <w:rStyle w:val="StyleUnderline"/>
          <w:rFonts w:asciiTheme="majorHAnsi" w:hAnsiTheme="majorHAnsi" w:cstheme="majorHAnsi"/>
        </w:rPr>
        <w:t>Indigenous peoples are more likely to be victims of inter-racial violence. Almost 70% of violent crimes committed against Indigenous people are perpetrated by non-Indigenous offenders</w:t>
      </w:r>
      <w:r w:rsidRPr="00E62B06">
        <w:rPr>
          <w:rFonts w:asciiTheme="majorHAnsi" w:hAnsiTheme="majorHAnsi" w:cstheme="majorHAnsi"/>
          <w:sz w:val="8"/>
        </w:rPr>
        <w:t xml:space="preserve"> (Perry, 2004). In most cases involving a white or black victim, the offender is usually the same race as the victim; such are identified as intra-racial violence. Between 1976 and 1999, 86% of white and 94% of black murder victims were killed by a similarly raced offender. By comparison, in the United States, Indigenous (58%) and Asian (60%) individuals are less likely to be murdered by an offender of their own race (Perry, 2004). During this period, an estimated 32% of homicides of Indigenous people were perpetrated by white offenders, 10% by black offenders, and 1% by Asian offenders (Perry, 2004). Reasons (2008) found that the rate of homicide, victimization, and offending between 1991 and 2014 in Seattle was highest for American Indians and Alaska Natives, compared to other racial groups, including Black. These realities become further complicated when colonial legacies of state oppression and suppression of Indigenous peoples and communities intersect with gender. </w:t>
      </w:r>
      <w:r w:rsidRPr="00E62B06">
        <w:rPr>
          <w:rStyle w:val="StyleUnderline"/>
          <w:rFonts w:asciiTheme="majorHAnsi" w:hAnsiTheme="majorHAnsi" w:cstheme="majorHAnsi"/>
        </w:rPr>
        <w:t xml:space="preserve">4. Missing and murdered Indigenous women and girls </w:t>
      </w:r>
      <w:r w:rsidRPr="00E62B06">
        <w:rPr>
          <w:rFonts w:asciiTheme="majorHAnsi" w:hAnsiTheme="majorHAnsi" w:cstheme="majorHAnsi"/>
          <w:sz w:val="8"/>
        </w:rPr>
        <w:t xml:space="preserve">Generally, women are less likely to be involved with the criminal justice system, whether as victims or offenders, particularly with respect to the crime of homicide, when compared to men. However, when race is taken into account, this trend does not hold true. Dugan and Apel (2003) found that </w:t>
      </w:r>
      <w:r w:rsidRPr="00E62B06">
        <w:rPr>
          <w:rStyle w:val="StyleUnderline"/>
          <w:rFonts w:asciiTheme="majorHAnsi" w:hAnsiTheme="majorHAnsi" w:cstheme="majorHAnsi"/>
        </w:rPr>
        <w:t>Indigenous women face the greatest rate of violent victimization</w:t>
      </w:r>
      <w:r w:rsidRPr="00E62B06">
        <w:rPr>
          <w:rFonts w:asciiTheme="majorHAnsi" w:hAnsiTheme="majorHAnsi" w:cstheme="majorHAnsi"/>
          <w:sz w:val="8"/>
        </w:rPr>
        <w:t>; followed by Black, Hispanic, White, and Asian/ Pacific Islander women. Dugan and Apel (2003) further note that the rate of violent victimization for Indigenous women is almost twice that of Black women.</w:t>
      </w:r>
      <w:r w:rsidRPr="00E62B06">
        <w:rPr>
          <w:rStyle w:val="StyleUnderline"/>
          <w:rFonts w:asciiTheme="majorHAnsi" w:hAnsiTheme="majorHAnsi" w:cstheme="majorHAnsi"/>
        </w:rPr>
        <w:t xml:space="preserve"> In Canada, Indigenous females are six times more likely than non-Indigenous females to become a victim of homicide </w:t>
      </w:r>
      <w:r w:rsidRPr="00E62B06">
        <w:rPr>
          <w:rFonts w:asciiTheme="majorHAnsi" w:hAnsiTheme="majorHAnsi" w:cstheme="majorHAnsi"/>
          <w:sz w:val="8"/>
        </w:rPr>
        <w:t xml:space="preserve">(Mulligan, Axford, &amp; Solecki, 2016). </w:t>
      </w:r>
      <w:r w:rsidRPr="00E62B06">
        <w:rPr>
          <w:rStyle w:val="StyleUnderline"/>
          <w:rFonts w:asciiTheme="majorHAnsi" w:hAnsiTheme="majorHAnsi" w:cstheme="majorHAnsi"/>
        </w:rPr>
        <w:t>Of all women in Canada, Indigenous women experience the highest levels of violence, both in terms of severity and incidence</w:t>
      </w:r>
      <w:r w:rsidRPr="00E62B06">
        <w:rPr>
          <w:rFonts w:asciiTheme="majorHAnsi" w:hAnsiTheme="majorHAnsi" w:cstheme="majorHAnsi"/>
          <w:sz w:val="8"/>
        </w:rPr>
        <w:t xml:space="preserve"> (Oppal, 2012). Nowhere is this more salient when we consider the current crisis of missing and murdered Indigenous women and girls in both Canada and the United States. The actual number of Indigenous women who have gone missing or murdered is unknown, however, several estimates – based on research and connecting with affected families – exist, and continue to be brought forward. Before the Canadian federal government cut their funding in 2010, the Sisters in Spirit initiative documented 582 cases of missing and murdered Indigenous women from 1960 to 2010 (Native Women's Association of Canada, 2010). Pearce (2013) documented 824 cases of missing and murdered Indigenous women and girls between the years 1946–2013. A Royal Canadian Mounted Police report documented 1181 cases of missing and/or murdered Indigenous women from 1980 to 2012 (Royal Canadian Mounted Police, 2014). Most recently, community members from the Walk4Justice initiative estimated the number to be higher than 4000, and stated that they collected 4232 names of missing and murdered Indigenous women and girls along their walk (Tasker, 2016; Yeung &amp; Nair, 2017). Gladys Radek (Gitxsan/ Wet'suwet'en) and Bernie Williams (Haida) founded Walk4Justice in 2008, organizing several walks in Canada, including one from Vancouver, British Columbia to Ottawa, Ontario – an estimated distance of 4286 km. While violence against Indigenous women and girls does not have geographic boundaries, </w:t>
      </w:r>
      <w:r w:rsidRPr="00E62B06">
        <w:rPr>
          <w:rStyle w:val="StyleUnderline"/>
          <w:rFonts w:asciiTheme="majorHAnsi" w:hAnsiTheme="majorHAnsi" w:cstheme="majorHAnsi"/>
        </w:rPr>
        <w:t>some areas of Canada have become associated for being particularly dangerous.</w:t>
      </w:r>
      <w:r w:rsidRPr="00E62B06">
        <w:rPr>
          <w:rFonts w:asciiTheme="majorHAnsi" w:hAnsiTheme="majorHAnsi" w:cstheme="majorHAnsi"/>
          <w:sz w:val="8"/>
        </w:rPr>
        <w:t xml:space="preserve"> In 2005, Gladys Radek's twenty-two year old niece Tamara Lynn Chipman went missing from Prince George, British Columbia (B·C) along Highway 16 in northern B·C. This highway and its surrounding areas have had so many occurrences of women disappearing and being found murdered, that this 724-km stretch of highway connecting Prince George and Prince Rupert, B·C is known as The Highway of Tears. While the exact number of women estimated to have disappeared or murdered in this area is unknown, it is estimated to be between 18 to over 40 (Monchalin, 2016, p. 186; Oppal, 2012 p. 134). These women are said to be mostly Indigenous. For instance, from 1989 to 2006, nine young women were disappeared or found murdered along this highway, and of these women, eight were Indigenous (Carrier Sekani Family Services, n.d.). </w:t>
      </w:r>
      <w:r w:rsidRPr="00E62B06">
        <w:rPr>
          <w:rStyle w:val="StyleUnderline"/>
          <w:rFonts w:asciiTheme="majorHAnsi" w:hAnsiTheme="majorHAnsi" w:cstheme="majorHAnsi"/>
        </w:rPr>
        <w:t xml:space="preserve">In the United States, a U.S. Department of Justice study reported that in some communities, Indigenous women face murder rates more than ten times the national average </w:t>
      </w:r>
      <w:r w:rsidRPr="00E62B06">
        <w:rPr>
          <w:rFonts w:asciiTheme="majorHAnsi" w:hAnsiTheme="majorHAnsi" w:cstheme="majorHAnsi"/>
          <w:sz w:val="8"/>
        </w:rPr>
        <w:t xml:space="preserve">(Greenfeld &amp; Smith, 1999; The Senate of the United States, 2017). The Center for Disease Control and Prevention identified homicide as the third leading cause of death among American Indian and Alaska Native women between 10 and 24 years of age, and the fifth leading cause of death for American Indian and Alaska Native women between the ages of 25 and 34 (The Senate of the United States, 2017). In order to track missing and murdered women in the U.S, Lauren Chief Elk and Laura Madison created a map as part of the Save Wiyabi Project, documenting 1050 violent incidents involving Indigenous women who went missing, or who been murdered or assaulted (National Indigenous Women's Resource Center, 2016). </w:t>
      </w:r>
      <w:r w:rsidRPr="00E62B06">
        <w:rPr>
          <w:rStyle w:val="Emphasis"/>
          <w:rFonts w:asciiTheme="majorHAnsi" w:hAnsiTheme="majorHAnsi" w:cstheme="majorHAnsi"/>
        </w:rPr>
        <w:t>The Urban Indian Health Institute (UIHI) conducted a survey of 71 urban cities across the U.S in 2017 and identified 506 cases of missing and murdered Indigenous women and girls</w:t>
      </w:r>
      <w:r w:rsidRPr="00E62B06">
        <w:rPr>
          <w:rStyle w:val="StyleUnderline"/>
          <w:rFonts w:asciiTheme="majorHAnsi" w:hAnsiTheme="majorHAnsi" w:cstheme="majorHAnsi"/>
        </w:rPr>
        <w:t>—but note how this is likely an undercount due to the poor data collection in many cities</w:t>
      </w:r>
      <w:r w:rsidRPr="00E62B06">
        <w:rPr>
          <w:rFonts w:asciiTheme="majorHAnsi" w:hAnsiTheme="majorHAnsi" w:cstheme="majorHAnsi"/>
          <w:sz w:val="8"/>
        </w:rPr>
        <w:t xml:space="preserve"> (Lucchesi &amp; Echo-Hawk, 2018). Annita Lecchesi, PhD candidate at the University of Lethbridge, has created an online database of missing and murdered Indigenous women and girls in both Canada and the U.S. In three years over 3,000 cases have been documented, but Lecchesi also notes that this is an undercount, estimating that there are at least 25,000 to 30,000 more names that need to be added (Aguilar, 2018). </w:t>
      </w:r>
      <w:r w:rsidRPr="00E62B06">
        <w:rPr>
          <w:rStyle w:val="StyleUnderline"/>
          <w:rFonts w:asciiTheme="majorHAnsi" w:hAnsiTheme="majorHAnsi" w:cstheme="majorHAnsi"/>
        </w:rPr>
        <w:t xml:space="preserve">Amnesty International </w:t>
      </w:r>
      <w:r w:rsidRPr="00E62B06">
        <w:rPr>
          <w:rFonts w:asciiTheme="majorHAnsi" w:hAnsiTheme="majorHAnsi" w:cstheme="majorHAnsi"/>
          <w:sz w:val="8"/>
        </w:rPr>
        <w:t>has</w:t>
      </w:r>
      <w:r w:rsidRPr="00E62B06">
        <w:rPr>
          <w:rStyle w:val="StyleUnderline"/>
          <w:rFonts w:asciiTheme="majorHAnsi" w:hAnsiTheme="majorHAnsi" w:cstheme="majorHAnsi"/>
        </w:rPr>
        <w:t xml:space="preserve"> indicated </w:t>
      </w:r>
      <w:r w:rsidRPr="00E62B06">
        <w:rPr>
          <w:rFonts w:asciiTheme="majorHAnsi" w:hAnsiTheme="majorHAnsi" w:cstheme="majorHAnsi"/>
          <w:sz w:val="8"/>
        </w:rPr>
        <w:t>that</w:t>
      </w:r>
      <w:r w:rsidRPr="00E62B06">
        <w:rPr>
          <w:rStyle w:val="StyleUnderline"/>
          <w:rFonts w:asciiTheme="majorHAnsi" w:hAnsiTheme="majorHAnsi" w:cstheme="majorHAnsi"/>
        </w:rPr>
        <w:t xml:space="preserve"> there is “clear evidence” that Indigenous women are sought out as targets for attacks </w:t>
      </w:r>
      <w:r w:rsidRPr="00E62B06">
        <w:rPr>
          <w:rFonts w:asciiTheme="majorHAnsi" w:hAnsiTheme="majorHAnsi" w:cstheme="majorHAnsi"/>
          <w:sz w:val="8"/>
        </w:rPr>
        <w:t>by</w:t>
      </w:r>
      <w:r w:rsidRPr="00E62B06">
        <w:rPr>
          <w:rStyle w:val="StyleUnderline"/>
          <w:rFonts w:asciiTheme="majorHAnsi" w:hAnsiTheme="majorHAnsi" w:cstheme="majorHAnsi"/>
        </w:rPr>
        <w:t xml:space="preserve"> </w:t>
      </w:r>
      <w:r w:rsidRPr="00E62B06">
        <w:rPr>
          <w:rFonts w:asciiTheme="majorHAnsi" w:hAnsiTheme="majorHAnsi" w:cstheme="majorHAnsi"/>
          <w:sz w:val="8"/>
        </w:rPr>
        <w:t>men</w:t>
      </w:r>
      <w:r w:rsidRPr="00E62B06">
        <w:rPr>
          <w:rStyle w:val="StyleUnderline"/>
          <w:rFonts w:asciiTheme="majorHAnsi" w:hAnsiTheme="majorHAnsi" w:cstheme="majorHAnsi"/>
        </w:rPr>
        <w:t xml:space="preserve">; motivated </w:t>
      </w:r>
      <w:r w:rsidRPr="00E62B06">
        <w:rPr>
          <w:rFonts w:asciiTheme="majorHAnsi" w:hAnsiTheme="majorHAnsi" w:cstheme="majorHAnsi"/>
          <w:sz w:val="8"/>
        </w:rPr>
        <w:t>both</w:t>
      </w:r>
      <w:r w:rsidRPr="00E62B06">
        <w:rPr>
          <w:rStyle w:val="StyleUnderline"/>
          <w:rFonts w:asciiTheme="majorHAnsi" w:hAnsiTheme="majorHAnsi" w:cstheme="majorHAnsi"/>
        </w:rPr>
        <w:t xml:space="preserve"> by racism and </w:t>
      </w:r>
      <w:r w:rsidRPr="00E62B06">
        <w:rPr>
          <w:rFonts w:asciiTheme="majorHAnsi" w:hAnsiTheme="majorHAnsi" w:cstheme="majorHAnsi"/>
          <w:sz w:val="8"/>
        </w:rPr>
        <w:t>perpetrators'</w:t>
      </w:r>
      <w:r w:rsidRPr="00E62B06">
        <w:rPr>
          <w:rStyle w:val="StyleUnderline"/>
          <w:rFonts w:asciiTheme="majorHAnsi" w:hAnsiTheme="majorHAnsi" w:cstheme="majorHAnsi"/>
        </w:rPr>
        <w:t xml:space="preserve"> realization of the lack of importance placed on the protection and wellbeing of Indigenous women which allows them to </w:t>
      </w:r>
      <w:r w:rsidRPr="00E62B06">
        <w:rPr>
          <w:rFonts w:asciiTheme="majorHAnsi" w:hAnsiTheme="majorHAnsi" w:cstheme="majorHAnsi"/>
          <w:sz w:val="8"/>
        </w:rPr>
        <w:t>easier</w:t>
      </w:r>
      <w:r w:rsidRPr="00E62B06">
        <w:rPr>
          <w:rStyle w:val="StyleUnderline"/>
          <w:rFonts w:asciiTheme="majorHAnsi" w:hAnsiTheme="majorHAnsi" w:cstheme="majorHAnsi"/>
        </w:rPr>
        <w:t xml:space="preserve"> evade justice</w:t>
      </w:r>
      <w:r w:rsidRPr="00E62B06">
        <w:rPr>
          <w:rFonts w:asciiTheme="majorHAnsi" w:hAnsiTheme="majorHAnsi" w:cstheme="majorHAnsi"/>
          <w:sz w:val="8"/>
        </w:rPr>
        <w:t xml:space="preserve"> (Amnesty International, 2014, p. 3). This reality was also noted by the Missing Women Commission of Inquiry, which investigated police response to the missing and murdered women from the Downtown Eastside of Vancouver B.C who were murdered by serial killer Robert Pickton (many of whom were Indigenous). Their report highlighted critical police failures, citing their degrading or insensitive treatment of families, whereby when they reported a loved one missing it was not treated as urgent. This inquiry concluded that there was “systemic bias in the police response to the missing women investigations” and that faulty stereotyping of street-involved women had negatively impacted investigations of missing women (Oppal, 2012, pp. 43–96). When examining this crisis one cannot separate it from the structural embeddedness of colonialism and the impacts of patriarchy. </w:t>
      </w:r>
      <w:r w:rsidRPr="00E62B06">
        <w:rPr>
          <w:rStyle w:val="Emphasis"/>
          <w:rFonts w:asciiTheme="majorHAnsi" w:hAnsiTheme="majorHAnsi" w:cstheme="majorHAnsi"/>
        </w:rPr>
        <w:t>The disappearance and/or murder of Indigenous women and girls can – and should – be understood as structural violence.</w:t>
      </w:r>
      <w:r w:rsidRPr="00E62B06">
        <w:rPr>
          <w:rFonts w:asciiTheme="majorHAnsi" w:hAnsiTheme="majorHAnsi" w:cstheme="majorHAnsi"/>
          <w:sz w:val="8"/>
        </w:rPr>
        <w:t xml:space="preserve"> As Laveel-Harvard (Wikwemikong First Nation) and Brant (Tyendiaga Mohawk Nation) state: “To understand the severity of the tragedy facing Indigenous women today, the history of settler colonialism must be understood, a process deliberately and openly designed to eradicate the so-called Indian problem in North America by simply eliminating the “Indians” themselves” (2016, p. 3). W</w:t>
      </w:r>
      <w:r w:rsidRPr="00E62B06">
        <w:rPr>
          <w:rStyle w:val="StyleUnderline"/>
          <w:rFonts w:asciiTheme="majorHAnsi" w:hAnsiTheme="majorHAnsi" w:cstheme="majorHAnsi"/>
        </w:rPr>
        <w:t>hen colonizers came to North America, Indigenous women came under attack, as they were deemed “a threat to the development of a patriarchal society</w:t>
      </w:r>
      <w:r w:rsidRPr="00E62B06">
        <w:rPr>
          <w:rFonts w:asciiTheme="majorHAnsi" w:hAnsiTheme="majorHAnsi" w:cstheme="majorHAnsi"/>
          <w:sz w:val="8"/>
        </w:rPr>
        <w:t>” (Riel-Johns, 2016, p. 37). In recognition that women held prominence in their societies, colonizers sought to break this link, and deliberately attempted to erase the presence of Indigenous women. Indigenous women came to be viewed as savage or primitive and were shamed and marginalized as a result of patriarchal colonizers who advanced distorted narratives of Indigenous societies and peoples (Deer, 2015), as a means to exterminate or assimilate</w:t>
      </w:r>
      <w:r w:rsidRPr="00E62B06">
        <w:rPr>
          <w:rStyle w:val="StyleUnderline"/>
          <w:rFonts w:asciiTheme="majorHAnsi" w:hAnsiTheme="majorHAnsi" w:cstheme="majorHAnsi"/>
        </w:rPr>
        <w:t>. Janice Acoose (Nehiowè -Metis-Ninahkawè Iskwèw) explains how Indigenous women have been sexualized and misrepresented within Canadian literature since early history in this place referred to as “Canada.”</w:t>
      </w:r>
      <w:r w:rsidRPr="00E62B06">
        <w:rPr>
          <w:rFonts w:asciiTheme="majorHAnsi" w:hAnsiTheme="majorHAnsi" w:cstheme="majorHAnsi"/>
          <w:sz w:val="8"/>
        </w:rPr>
        <w:t xml:space="preserve"> Indigenous women have been labelled as the “Indian princess,” “easy squaw,” or “whores whose only purpose is a sexual one” (Acoose, 1995, pp. 39–45). Métis scholar Emma LaRocque explains that the depiction of a “squaw” is extremely dehumanizing, in that it represents a female who “has no human face, she is lustful, immoral, unfeeling and dirty” (1994; as cited by Monchalin, 2016, p. 178). As Acoose (1995) contends, “</w:t>
      </w:r>
      <w:r w:rsidRPr="00E62B06">
        <w:rPr>
          <w:rStyle w:val="StyleUnderline"/>
          <w:rFonts w:asciiTheme="majorHAnsi" w:hAnsiTheme="majorHAnsi" w:cstheme="majorHAnsi"/>
        </w:rPr>
        <w:t>Such representations create very powerful images that create stereotypes, and perhaps more importantly, foster dangerous cultural attitudes that affect human relations and inform institutional ideology</w:t>
      </w:r>
      <w:r w:rsidRPr="00E62B06">
        <w:rPr>
          <w:rFonts w:asciiTheme="majorHAnsi" w:hAnsiTheme="majorHAnsi" w:cstheme="majorHAnsi"/>
          <w:sz w:val="8"/>
        </w:rPr>
        <w:t>” (pp. 39–40). Depictions such as the ‘squaw’ still persist. T</w:t>
      </w:r>
      <w:r w:rsidRPr="00E62B06">
        <w:rPr>
          <w:rStyle w:val="StyleUnderline"/>
          <w:rFonts w:asciiTheme="majorHAnsi" w:hAnsiTheme="majorHAnsi" w:cstheme="majorHAnsi"/>
        </w:rPr>
        <w:t xml:space="preserve">hese distorted stereotypes of Indigenous women have become </w:t>
      </w:r>
      <w:r w:rsidRPr="00E62B06">
        <w:rPr>
          <w:rFonts w:asciiTheme="majorHAnsi" w:hAnsiTheme="majorHAnsi" w:cstheme="majorHAnsi"/>
          <w:sz w:val="8"/>
        </w:rPr>
        <w:t>embedded and</w:t>
      </w:r>
      <w:r w:rsidRPr="00E62B06">
        <w:rPr>
          <w:rStyle w:val="StyleUnderline"/>
          <w:rFonts w:asciiTheme="majorHAnsi" w:hAnsiTheme="majorHAnsi" w:cstheme="majorHAnsi"/>
        </w:rPr>
        <w:t xml:space="preserve"> normalized </w:t>
      </w:r>
      <w:r w:rsidRPr="00E62B06">
        <w:rPr>
          <w:rFonts w:asciiTheme="majorHAnsi" w:hAnsiTheme="majorHAnsi" w:cstheme="majorHAnsi"/>
          <w:sz w:val="8"/>
        </w:rPr>
        <w:t xml:space="preserve">within North American discourses, literature, media, institutions, and societal structures. This is very apparent in popular culture today, whereby pop icons, or models have dressed up as “sexy Indians” as a way to deem themselves as more “erotic” or “exotic,” without even recognizing the dangerous, damaging stereotypes that it perpetuates. These images serve to maintain, reiterate, and perpetuate colonial narratives that Indigenous women are exotic “others” to be used at others disposal. They achieve the same objective that the early patriarchal colonizers set out to do. As Razack (2000) argues, Indigenous spaces belong to a ‘zone of violence’ where Indigenous bodies can be violated with impunity, rendering perpetrators less culpable. This is particularly true of Indigenous women's bodies where </w:t>
      </w:r>
      <w:r w:rsidRPr="00E62B06">
        <w:rPr>
          <w:rStyle w:val="StyleUnderline"/>
          <w:rFonts w:asciiTheme="majorHAnsi" w:hAnsiTheme="majorHAnsi" w:cstheme="majorHAnsi"/>
        </w:rPr>
        <w:t xml:space="preserve">harmful stereotypes have: become accepted throughout all levels of society and entrenched within dominant ideologies that target racialized women, leading to the high rates of missing and murdered Indigenous women. </w:t>
      </w:r>
      <w:r w:rsidRPr="00E62B06">
        <w:rPr>
          <w:rStyle w:val="Emphasis"/>
          <w:rFonts w:asciiTheme="majorHAnsi" w:hAnsiTheme="majorHAnsi" w:cstheme="majorHAnsi"/>
        </w:rPr>
        <w:t>This is a sociological phenomenon that has been happening since colonization</w:t>
      </w:r>
      <w:r w:rsidRPr="00E62B06">
        <w:rPr>
          <w:rStyle w:val="StyleUnderline"/>
          <w:rFonts w:asciiTheme="majorHAnsi" w:hAnsiTheme="majorHAnsi" w:cstheme="majorHAnsi"/>
        </w:rPr>
        <w:t xml:space="preserve"> and is deeply entrenched within the settler mindset</w:t>
      </w:r>
      <w:r w:rsidRPr="00E62B06">
        <w:rPr>
          <w:rFonts w:asciiTheme="majorHAnsi" w:hAnsiTheme="majorHAnsi" w:cstheme="majorHAnsi"/>
          <w:sz w:val="8"/>
        </w:rPr>
        <w:t xml:space="preserve"> (Riel-Johns, 2016, pp. 39–40). Colonial ideologies of women's sexuality, particularly Indigenous women's sexuality, underpin the violence Indigenous women face throughout history into present day. As Laveel-Harvard and Brant (2016) explain: “</w:t>
      </w:r>
      <w:r w:rsidRPr="00E62B06">
        <w:rPr>
          <w:rStyle w:val="StyleUnderline"/>
          <w:rFonts w:asciiTheme="majorHAnsi" w:hAnsiTheme="majorHAnsi" w:cstheme="majorHAnsi"/>
        </w:rPr>
        <w:t xml:space="preserve">the issue of missing and murdered Indigenous women and girls in Canada today must be understood within </w:t>
      </w:r>
      <w:r w:rsidRPr="00E62B06">
        <w:rPr>
          <w:rFonts w:asciiTheme="majorHAnsi" w:hAnsiTheme="majorHAnsi" w:cstheme="majorHAnsi"/>
          <w:sz w:val="8"/>
        </w:rPr>
        <w:t xml:space="preserve">the context </w:t>
      </w:r>
      <w:r w:rsidRPr="00E62B06">
        <w:rPr>
          <w:rStyle w:val="StyleUnderline"/>
          <w:rFonts w:asciiTheme="majorHAnsi" w:hAnsiTheme="majorHAnsi" w:cstheme="majorHAnsi"/>
        </w:rPr>
        <w:t xml:space="preserve">of </w:t>
      </w:r>
      <w:r w:rsidRPr="00E62B06">
        <w:rPr>
          <w:rFonts w:asciiTheme="majorHAnsi" w:hAnsiTheme="majorHAnsi" w:cstheme="majorHAnsi"/>
          <w:sz w:val="8"/>
        </w:rPr>
        <w:t>these</w:t>
      </w:r>
      <w:r w:rsidRPr="00E62B06">
        <w:rPr>
          <w:rStyle w:val="StyleUnderline"/>
          <w:rFonts w:asciiTheme="majorHAnsi" w:hAnsiTheme="majorHAnsi" w:cstheme="majorHAnsi"/>
        </w:rPr>
        <w:t xml:space="preserve"> genocidal efforts</w:t>
      </w:r>
      <w:r w:rsidRPr="00E62B06">
        <w:rPr>
          <w:rFonts w:asciiTheme="majorHAnsi" w:hAnsiTheme="majorHAnsi" w:cstheme="majorHAnsi"/>
          <w:sz w:val="8"/>
        </w:rPr>
        <w:t xml:space="preserve">” (p. 4). The residential schools and Indian boarding schools also sought to erase Indigenous peoples. Children were stolen from families, and forced into these institutions that were modelled off of prisons. It has been well documented that children in these institutions faced horrible abuses. For instance, the final report of Truth and Reconciliation Commission (TRC) contains over two million words and spans six volumes, and it based on the testimonies from over 6000 people (most of whom were Survivors) (The Truth and Reconciliation Commission of Canada, 2015). It reveals that physical, emotional, and sexual abuses were persistent. As residential school survivor Fred Kelly (from Ojibways of Onigaming First Nation) stated, “Many of us were physically beaten, sexually fondled, molested, and raped” (Kelly, 2008, p. 24). In addition to residential schools, Indigenous women were targets of forced sterilizations, and child welfare apprehensions that were all aimed at destroying the power of women to carry on the next generations of Indigenous nations (Lavell-Harvard &amp; Brant, 2016, p. 4). Remnants of this erasure were also seen in Canada's Indian Act, the principal statute governing ‘Indian’ status, and the management of First Nation communities in Canada, where prior to amendments in 1985, if an ‘Indian’ woman partnered with a non-Indian man, she and any children resulting from that union would lose Indian status. This socio-historical context cannot go unacknowledged when trying to understand the violence prevalent in Indigenous peoples lives today—including that of homicide—as these actions are an expression of structural violence. Early processes of colonization have become entrenched. They have become endemic to institutions, or institutionalized, and as such, put Indigenous peoples at a greater collective at risk. 5. Institutional violence against Indigenous peoples </w:t>
      </w:r>
      <w:r w:rsidRPr="00E62B06">
        <w:rPr>
          <w:rStyle w:val="StyleUnderline"/>
          <w:rFonts w:asciiTheme="majorHAnsi" w:hAnsiTheme="majorHAnsi" w:cstheme="majorHAnsi"/>
        </w:rPr>
        <w:t xml:space="preserve">Born out of, and sustained by, structural violence, institutional violence includes violence perpetrated by the police; discrimination embedded in, and perpetrated by, the criminal justice system; high rates of suicide; the legacy of residential schools and Indian boarding schools; and other colonial institutions, including law. </w:t>
      </w:r>
      <w:r w:rsidRPr="00E62B06">
        <w:rPr>
          <w:rFonts w:asciiTheme="majorHAnsi" w:hAnsiTheme="majorHAnsi" w:cstheme="majorHAnsi"/>
          <w:sz w:val="8"/>
        </w:rPr>
        <w:t xml:space="preserve">Recently, the Black Lives Matter movement has caught media and public attention in both Canada and the United States. However, what has been left unspoken, or silenced, within public discourse is that Indigenous peoples are killed by police at rates higher than any other racial group (Woodward, 2016). These silences, or erasures, of Indigenous voices and experiences have been identified by Kurtz, Nyberg, Van Den Tillaart, and Mills (2008) as acts of structural violence. While there has been much attention to police shootings of African Americans in the United States, data has shown that the racial group most likely to be killed by law enforcement are Indigenous peoples, at a rate of 1.9% (Males, 2014). Such institutional violence against Indigenous peoples by police is largely neglected. In a content analysis of the top ten American newspapers between May 1 and October 31, 2015, of the 29 Indigenous peoples killed by police during that period, only one received substantial news coverage. This is in contrast to the hundreds of articles reporting on the police shoots of Black individuals during this time (Woodward, 2016). This discrimination against Indigenous people is evident across all sectors of the criminal justice system, particularly in contact with the police. McCarthy and Hagan (2003) found that for Indigenous street youth, negative interactions with police compound discrimination and inequalities faced, encouraging subsequent offending and further entrenching youth in dysfunctional lifestyles. </w:t>
      </w:r>
      <w:r w:rsidRPr="00E62B06">
        <w:rPr>
          <w:rStyle w:val="StyleUnderline"/>
          <w:rFonts w:asciiTheme="majorHAnsi" w:hAnsiTheme="majorHAnsi" w:cstheme="majorHAnsi"/>
        </w:rPr>
        <w:t>Research suggests that Indigenous youth disproportionately suffer adverse effects at every stage in the criminalization process: from arrest, diversion, detention, petition, adjudication, probation, and incarceration</w:t>
      </w:r>
      <w:r w:rsidRPr="00E62B06">
        <w:rPr>
          <w:rFonts w:asciiTheme="majorHAnsi" w:hAnsiTheme="majorHAnsi" w:cstheme="majorHAnsi"/>
          <w:sz w:val="8"/>
        </w:rPr>
        <w:t xml:space="preserve"> (Walker, Spohn, &amp; Delane, 2018). The effects of this type of institutional violence are cumulative, resulting in similar outcomes for adult Indigenous men, who are incarcerated at a rate four times that of white men (Lakota People's Law Project, 2015), and six times the rate of white women (Lakota People's Law Project, 2015). While incarcerated, Indigenous prisoners have a higher rate of suicide than their White, Black, or Hispanic counterparts (Hayes, 2010). While we know that Indigenous peoples have a suicide rate higher than other racial minorities (Curtin &amp; Warner, 2016), largely reflecting structural violence, less attention has been given to suicide while incarcerated. Suicide can be considered institutional violence, as it is often the last resort for people who have experienced exclusion, alienation, and marginalization. Another form of institutional violence faced by incarcerated Indigenous peoples is neglect and subsequent death. Joseph Murphy, an Alaska Native who was an Iraq War veteran, died of a heart attack in a Juneau, Alaska jail in August 2015. In a subsequent report commissioned by Alaska governor Bill Walker, it was found that the staff responded to his pleas for help by yelling “fuck you” and “I don't care.” In another case, Larry Kobuck, a 33 year old Alaska Native, died in January 2015 while being held down by four officers who were aware he had a heart condition (Woodward, 2016). These, among other cases, reflect the impact of, and systemic (and invisible) embeddedness of stereotypes, dehumanization, and the history of Indigenous oppression under colonialism. Even when considering state sanctioned killings (e.g., capital punishment), the erasure of the Indigenous experience and the loss of Indigenous lives are rarely considered. While there has been much research on the over-representation of executions of African Americans via capital punishment and lynching, little research has explored the execution and lynching of Indigenous peoples. Baker (2007), in one of the few comprehensive studies of Indigenous executions, points out how the </w:t>
      </w:r>
      <w:r w:rsidRPr="00E62B06">
        <w:rPr>
          <w:rStyle w:val="StyleUnderline"/>
          <w:rFonts w:asciiTheme="majorHAnsi" w:hAnsiTheme="majorHAnsi" w:cstheme="majorHAnsi"/>
        </w:rPr>
        <w:t>colonization</w:t>
      </w:r>
      <w:r w:rsidRPr="00E62B06">
        <w:rPr>
          <w:rFonts w:asciiTheme="majorHAnsi" w:hAnsiTheme="majorHAnsi" w:cstheme="majorHAnsi"/>
          <w:sz w:val="8"/>
        </w:rPr>
        <w:t xml:space="preserve"> process </w:t>
      </w:r>
      <w:r w:rsidRPr="00E62B06">
        <w:rPr>
          <w:rStyle w:val="StyleUnderline"/>
          <w:rFonts w:asciiTheme="majorHAnsi" w:hAnsiTheme="majorHAnsi" w:cstheme="majorHAnsi"/>
        </w:rPr>
        <w:t>killed</w:t>
      </w:r>
      <w:r w:rsidRPr="00E62B06">
        <w:rPr>
          <w:rFonts w:asciiTheme="majorHAnsi" w:hAnsiTheme="majorHAnsi" w:cstheme="majorHAnsi"/>
          <w:sz w:val="8"/>
        </w:rPr>
        <w:t xml:space="preserve"> </w:t>
      </w:r>
      <w:r w:rsidRPr="00E62B06">
        <w:rPr>
          <w:rStyle w:val="StyleUnderline"/>
          <w:rFonts w:asciiTheme="majorHAnsi" w:hAnsiTheme="majorHAnsi" w:cstheme="majorHAnsi"/>
        </w:rPr>
        <w:t xml:space="preserve">millions of Indigenous people. Before colonization, Indigenous peoples in North America included more than 700 separate cultural units speaking more than 300 languages. </w:t>
      </w:r>
      <w:r w:rsidRPr="00E62B06">
        <w:rPr>
          <w:rFonts w:asciiTheme="majorHAnsi" w:hAnsiTheme="majorHAnsi" w:cstheme="majorHAnsi"/>
          <w:sz w:val="8"/>
        </w:rPr>
        <w:t xml:space="preserve">Baker (2007) notes that more Indigenous people have been killed in the European colonization process than Europeans were killed in the Black Death pandemic of the 14th century. The first legally sanctioned execution of an Indigenous man in the colonies occurred in 1639 and 1711 marked the first recorded execution of an Indigenous woman (Baker, 2007). More recently, as of October 2016, 27 Indigenous prisoners are sitting on death row in the United States, accounting for 0.9% of the death row population (Death Penalty Information Centre, 2017). While this number presents a decrease from the previous year, Baker (2007) indicates an overall long-term trend of an increase in Indigenous individuals marked for execution starting in the 1990s. </w:t>
      </w:r>
      <w:r w:rsidRPr="00E62B06">
        <w:rPr>
          <w:rStyle w:val="StyleUnderline"/>
          <w:rFonts w:asciiTheme="majorHAnsi" w:hAnsiTheme="majorHAnsi" w:cstheme="majorHAnsi"/>
        </w:rPr>
        <w:t>More significant than the rate Indigenous peoples are placed on death row, however, is the raced nature of the initial homicide crime that led to this punishment</w:t>
      </w:r>
      <w:r w:rsidRPr="00E62B06">
        <w:rPr>
          <w:rFonts w:asciiTheme="majorHAnsi" w:hAnsiTheme="majorHAnsi" w:cstheme="majorHAnsi"/>
          <w:sz w:val="8"/>
        </w:rPr>
        <w:t>. Baker (2007) notes that overwhelmingly,</w:t>
      </w:r>
      <w:r w:rsidRPr="00E62B06">
        <w:rPr>
          <w:rStyle w:val="StyleUnderline"/>
          <w:rFonts w:asciiTheme="majorHAnsi" w:hAnsiTheme="majorHAnsi" w:cstheme="majorHAnsi"/>
        </w:rPr>
        <w:t xml:space="preserve"> Indigenous peoples facing capital punishment are those that have murdered a white person. Backgrounds of structural violence were characteristic of these offenders: abject poverty, addiction, and a history of abuse and violence</w:t>
      </w:r>
      <w:r w:rsidRPr="00E62B06">
        <w:rPr>
          <w:rFonts w:asciiTheme="majorHAnsi" w:hAnsiTheme="majorHAnsi" w:cstheme="majorHAnsi"/>
          <w:sz w:val="8"/>
        </w:rPr>
        <w:t xml:space="preserve"> (Death Penalty Information Centre, 2017). While incidents of an Indigenous, or other racialized person, killing a white person, are often highly media-publicized and harshly punished, it is not in proportion to the rate of inter-racial homicide. As Baker (2007) notes, </w:t>
      </w:r>
      <w:r w:rsidRPr="00E62B06">
        <w:rPr>
          <w:rStyle w:val="StyleUnderline"/>
          <w:rFonts w:asciiTheme="majorHAnsi" w:hAnsiTheme="majorHAnsi" w:cstheme="majorHAnsi"/>
        </w:rPr>
        <w:t>between 1979 and 1999, of the 2469 Indigenous persons murdered, 32% were killed by a white individual, whereas only 1% of the 164,377 white persons murdered were committed by an Indigenous person.</w:t>
      </w:r>
    </w:p>
    <w:p w:rsidR="00580F82" w:rsidRPr="00E62B06" w:rsidRDefault="00580F82" w:rsidP="00580F82">
      <w:pPr>
        <w:rPr>
          <w:rFonts w:asciiTheme="majorHAnsi" w:hAnsiTheme="majorHAnsi" w:cstheme="majorHAnsi"/>
        </w:rPr>
      </w:pPr>
    </w:p>
    <w:p w:rsidR="00AC369A" w:rsidRPr="00E62B06" w:rsidRDefault="00AC369A" w:rsidP="00AC369A">
      <w:pPr>
        <w:rPr>
          <w:rFonts w:asciiTheme="majorHAnsi" w:hAnsiTheme="majorHAnsi" w:cstheme="majorHAnsi"/>
        </w:rPr>
      </w:pPr>
    </w:p>
    <w:p w:rsidR="00227C96" w:rsidRPr="00E62B06" w:rsidRDefault="00580F82" w:rsidP="00227C96">
      <w:pPr>
        <w:pStyle w:val="Heading2"/>
        <w:rPr>
          <w:rFonts w:asciiTheme="majorHAnsi" w:hAnsiTheme="majorHAnsi" w:cstheme="majorHAnsi"/>
        </w:rPr>
      </w:pPr>
      <w:r w:rsidRPr="00E62B06">
        <w:rPr>
          <w:rFonts w:asciiTheme="majorHAnsi" w:hAnsiTheme="majorHAnsi" w:cstheme="majorHAnsi"/>
        </w:rPr>
        <w:lastRenderedPageBreak/>
        <w:t>**</w:t>
      </w:r>
      <w:r w:rsidR="00227C96" w:rsidRPr="00E62B06">
        <w:rPr>
          <w:rFonts w:asciiTheme="majorHAnsi" w:hAnsiTheme="majorHAnsi" w:cstheme="majorHAnsi"/>
        </w:rPr>
        <w:t>Random Impact D</w:t>
      </w:r>
      <w:r w:rsidRPr="00E62B06">
        <w:rPr>
          <w:rFonts w:asciiTheme="majorHAnsi" w:hAnsiTheme="majorHAnsi" w:cstheme="majorHAnsi"/>
        </w:rPr>
        <w:t>**</w:t>
      </w: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No Torture !</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Status quo solves torture</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 xml:space="preserve">Gude </w:t>
      </w:r>
      <w:r w:rsidRPr="00E62B06">
        <w:rPr>
          <w:rFonts w:asciiTheme="majorHAnsi" w:hAnsiTheme="majorHAnsi" w:cstheme="majorHAnsi"/>
        </w:rPr>
        <w:t>12/06/</w:t>
      </w:r>
      <w:r w:rsidRPr="00E62B06">
        <w:rPr>
          <w:rStyle w:val="Style13ptBold"/>
          <w:rFonts w:asciiTheme="majorHAnsi" w:hAnsiTheme="majorHAnsi" w:cstheme="majorHAnsi"/>
        </w:rPr>
        <w:t>16</w:t>
      </w:r>
      <w:r w:rsidRPr="00E62B06">
        <w:rPr>
          <w:rFonts w:asciiTheme="majorHAnsi" w:hAnsiTheme="majorHAnsi" w:cstheme="majorHAnsi"/>
        </w:rPr>
        <w:t xml:space="preserve"> (Ken, Senior fellow at CAP, </w:t>
      </w:r>
      <w:hyperlink r:id="rId236" w:history="1">
        <w:r w:rsidRPr="00E62B06">
          <w:rPr>
            <w:rStyle w:val="Hyperlink"/>
            <w:rFonts w:asciiTheme="majorHAnsi" w:hAnsiTheme="majorHAnsi" w:cstheme="majorHAnsi"/>
          </w:rPr>
          <w:t>https://www.thenation.com/article/donald-trump-has-a-passionate-desire-to-bring-back-torture/</w:t>
        </w:r>
      </w:hyperlink>
      <w:r w:rsidRPr="00E62B06">
        <w:rPr>
          <w:rFonts w:asciiTheme="majorHAnsi" w:hAnsiTheme="majorHAnsi" w:cstheme="majorHAnsi"/>
        </w:rPr>
        <w:t>, EM)</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 xml:space="preserve">It’s incredibly depressing that barely more than a decade after the utter disaster of Abu Ghraib, where disgusting images of torture at the hands of American troops shocked the world, America is once again debating whether it should resume torture. </w:t>
      </w:r>
      <w:r w:rsidRPr="00E62B06">
        <w:rPr>
          <w:rFonts w:asciiTheme="majorHAnsi" w:hAnsiTheme="majorHAnsi" w:cstheme="majorHAnsi"/>
          <w:sz w:val="16"/>
        </w:rPr>
        <w:t xml:space="preserve">In addition to being illegal and immoral, America’s experience with torture during the George W. Bush administration showed that torture was both ineffective and counterproductive. In response, both President Obama and Congress took steps to strengthen the pre-existing legal prohibitions on torture. Even former defenders of the Bush administration’s record on torture are now rejecting a return to waterboarding and other torture techniques. Even if President-elect Donald Trump wants to resume the use of torture — though he has expressed some doubts of doing so since the election — the United States cannot and will not return to torture. President-elect Trump made waves during the campaign with his calls for a return to waterboarding and “a hell of a lot worse.” His surprise election victory sparked a great deal of concern that a Trump administration would, at the very least, attempt to resume the worst practices of the Bush administration. Those fears may have receded a bit after Trump interviewed retired Gen. James Mattis about possibly becoming the next secretary of defense. Trump says he was surprised that Gen. Mattis told him that waterboarding was not effective and that interrogation based on rapport building was much better. </w:t>
      </w:r>
      <w:r w:rsidRPr="00E62B06">
        <w:rPr>
          <w:rStyle w:val="StyleUnderline"/>
          <w:rFonts w:asciiTheme="majorHAnsi" w:hAnsiTheme="majorHAnsi" w:cstheme="majorHAnsi"/>
        </w:rPr>
        <w:t xml:space="preserve">It’s impossible to predict what Trump will want to do once he assumes the presidency, but at least there is a sign that he may be backing away from one of his most extreme campaign proposals. </w:t>
      </w:r>
      <w:r w:rsidRPr="00E62B06">
        <w:rPr>
          <w:rFonts w:asciiTheme="majorHAnsi" w:hAnsiTheme="majorHAnsi" w:cstheme="majorHAnsi"/>
          <w:sz w:val="16"/>
        </w:rPr>
        <w:t xml:space="preserve">Gen. Mattis’ view is backed up by the evidence of torture throughout history and, importantly, by America’s recent experience with it during the Bush administration. An exhaustive report released two years ago by Senate Select Committee on Intelligence on the Bush administration’s detention and interrogation program concluded that the program was “not an effective means of acquiring intelligence or gaining cooperation from detainees” and that it “damaged the United States’ standing in the world.” Furthermore, the Bush administration’s use of torture also helped fuel terrorist recruitment. One former military intelligence officer who served in Iraq wrote, “I learned in Iraq that the No. 1 reason foreign fighters flocked there were the abuses carried out at Abu Ghraib and Guantanamo.” Why anyone would want to resume a program that did not work and only helped our enemies is beyond me. </w:t>
      </w:r>
      <w:r w:rsidRPr="00E62B06">
        <w:rPr>
          <w:rStyle w:val="StyleUnderline"/>
          <w:rFonts w:asciiTheme="majorHAnsi" w:hAnsiTheme="majorHAnsi" w:cstheme="majorHAnsi"/>
        </w:rPr>
        <w:t>Torture has been illegal in the United States since 1948. The Bush administration got around this prohibition by putting forward extremely flawed legal justifications that waterboarding and other enhanced interrogation techniques were not actually torture. In response to the experience of the Bush administration, President Obama explicitly banned those specific techniques by Executive Order on his first full day in office. Congress followed up that ban with legislation that restricted the interrogation techniques that any U.S. government employee or contractor may use to those in the Army Field Manual on Interrogation</w:t>
      </w:r>
      <w:r w:rsidRPr="00E62B06">
        <w:rPr>
          <w:rFonts w:asciiTheme="majorHAnsi" w:hAnsiTheme="majorHAnsi" w:cstheme="majorHAnsi"/>
          <w:sz w:val="16"/>
        </w:rPr>
        <w:t xml:space="preserve">. Congress also established a strict review process for any changes to the Field Manual to ensure that prohibited interrogation techniques are not snuck in through the back door. </w:t>
      </w:r>
      <w:r w:rsidRPr="00E62B06">
        <w:rPr>
          <w:rStyle w:val="StyleUnderline"/>
          <w:rFonts w:asciiTheme="majorHAnsi" w:hAnsiTheme="majorHAnsi" w:cstheme="majorHAnsi"/>
        </w:rPr>
        <w:t>In addition to these new legal constraints, other practical obstacles exist to reinstating the use of torture. Former Bush administration CIA Director Michael Hayden said about Trump’s proposal to resume waterboarding, “if you want somebody waterboarded, bring your own damn bucket.” Hayden went on to say that “multiple investigations, grand juries, presidential condemnations and congressional” reviews will dissuade the CIA from returning to torture. Even if the Trump administration gets the recent laws changed, any lawyer in a Trump Justice Department will have to address the legacy of the Bush program</w:t>
      </w:r>
      <w:r w:rsidRPr="00E62B06">
        <w:rPr>
          <w:rFonts w:asciiTheme="majorHAnsi" w:hAnsiTheme="majorHAnsi" w:cstheme="majorHAnsi"/>
          <w:sz w:val="16"/>
        </w:rPr>
        <w:t xml:space="preserve"> that clearly resulted in lasting psychological harm to the detainees. </w:t>
      </w:r>
      <w:r w:rsidRPr="00E62B06">
        <w:rPr>
          <w:rStyle w:val="StyleUnderline"/>
          <w:rFonts w:asciiTheme="majorHAnsi" w:hAnsiTheme="majorHAnsi" w:cstheme="majorHAnsi"/>
        </w:rPr>
        <w:t>According to Alex Whiting of Harvard Law School, that reality will make it “much more difficult for future lawyers to sanction these techniques as not amounting to torture,” and running afoul of the pre-existing prohibitions on torture and cruel, inhuman and degrading treatment. No system of laws can entirely restrain an individual determined to break them. But the president-elect and anyone in his administration should know that if they do engage in waterboarding or other torture techniques, they will be in unequivocal violation of the law and will likely end up in jail. The United States should not and will not resume torture</w:t>
      </w:r>
      <w:r w:rsidRPr="00E62B06">
        <w:rPr>
          <w:rStyle w:val="StyleUnderline"/>
          <w:rFonts w:asciiTheme="majorHAnsi" w:hAnsiTheme="majorHAnsi" w:cstheme="majorHAnsi"/>
          <w:u w:val="none"/>
        </w:rPr>
        <w:t>.</w:t>
      </w:r>
    </w:p>
    <w:p w:rsidR="00227C96" w:rsidRPr="00E62B06" w:rsidRDefault="00227C96" w:rsidP="00227C96">
      <w:pPr>
        <w:rPr>
          <w:rFonts w:asciiTheme="majorHAnsi" w:hAnsiTheme="majorHAnsi" w:cstheme="majorHAnsi"/>
        </w:rPr>
      </w:pP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lastRenderedPageBreak/>
        <w:t xml:space="preserve">Tons of checks  </w:t>
      </w:r>
    </w:p>
    <w:p w:rsidR="00227C96" w:rsidRPr="00E62B06" w:rsidRDefault="00227C96" w:rsidP="00227C96">
      <w:pPr>
        <w:rPr>
          <w:rStyle w:val="Style13ptBold"/>
          <w:rFonts w:asciiTheme="majorHAnsi" w:hAnsiTheme="majorHAnsi" w:cstheme="majorHAnsi"/>
          <w:b w:val="0"/>
          <w:sz w:val="24"/>
        </w:rPr>
      </w:pPr>
      <w:r w:rsidRPr="00E62B06">
        <w:rPr>
          <w:rStyle w:val="Style13ptBold"/>
          <w:rFonts w:asciiTheme="majorHAnsi" w:hAnsiTheme="majorHAnsi" w:cstheme="majorHAnsi"/>
        </w:rPr>
        <w:t xml:space="preserve">Serwer 17 </w:t>
      </w:r>
      <w:r w:rsidRPr="00E62B06">
        <w:rPr>
          <w:rFonts w:asciiTheme="majorHAnsi" w:hAnsiTheme="majorHAnsi" w:cstheme="majorHAnsi"/>
        </w:rPr>
        <w:t xml:space="preserve">(Adam, staff writer at the Atlantic  </w:t>
      </w:r>
      <w:hyperlink r:id="rId237" w:history="1">
        <w:r w:rsidRPr="00E62B06">
          <w:rPr>
            <w:rStyle w:val="Hyperlink"/>
            <w:rFonts w:asciiTheme="majorHAnsi" w:hAnsiTheme="majorHAnsi" w:cstheme="majorHAnsi"/>
          </w:rPr>
          <w:t>https://www.theatlantic.com/politics/archive/2017/01/trump-torture/514463/</w:t>
        </w:r>
      </w:hyperlink>
      <w:r w:rsidRPr="00E62B06">
        <w:rPr>
          <w:rFonts w:asciiTheme="majorHAnsi" w:hAnsiTheme="majorHAnsi" w:cstheme="majorHAnsi"/>
        </w:rPr>
        <w:t>, EM)</w:t>
      </w:r>
    </w:p>
    <w:p w:rsidR="00227C96" w:rsidRPr="00E62B06" w:rsidRDefault="00227C96" w:rsidP="00227C96">
      <w:pPr>
        <w:rPr>
          <w:rStyle w:val="StyleUnderline"/>
          <w:rFonts w:asciiTheme="majorHAnsi" w:hAnsiTheme="majorHAnsi" w:cstheme="majorHAnsi"/>
        </w:rPr>
      </w:pPr>
      <w:r w:rsidRPr="00E62B06">
        <w:rPr>
          <w:rStyle w:val="StyleUnderline"/>
          <w:rFonts w:asciiTheme="majorHAnsi" w:hAnsiTheme="majorHAnsi" w:cstheme="majorHAnsi"/>
        </w:rPr>
        <w:t>The Trump administration is looking into bringing back torture,</w:t>
      </w:r>
      <w:r w:rsidRPr="00E62B06">
        <w:rPr>
          <w:rFonts w:asciiTheme="majorHAnsi" w:hAnsiTheme="majorHAnsi" w:cstheme="majorHAnsi"/>
          <w:sz w:val="14"/>
        </w:rPr>
        <w:t xml:space="preserve"> according to a draft order published by the </w:t>
      </w:r>
      <w:hyperlink r:id="rId238" w:history="1">
        <w:r w:rsidRPr="00E62B06">
          <w:rPr>
            <w:rStyle w:val="Hyperlink"/>
            <w:rFonts w:asciiTheme="majorHAnsi" w:hAnsiTheme="majorHAnsi" w:cstheme="majorHAnsi"/>
            <w:sz w:val="14"/>
          </w:rPr>
          <w:t>The New York Times</w:t>
        </w:r>
      </w:hyperlink>
      <w:r w:rsidRPr="00E62B06">
        <w:rPr>
          <w:rFonts w:asciiTheme="majorHAnsi" w:hAnsiTheme="majorHAnsi" w:cstheme="majorHAnsi"/>
          <w:sz w:val="14"/>
        </w:rPr>
        <w:t xml:space="preserve"> and the </w:t>
      </w:r>
      <w:hyperlink r:id="rId239" w:history="1">
        <w:r w:rsidRPr="00E62B06">
          <w:rPr>
            <w:rStyle w:val="Hyperlink"/>
            <w:rFonts w:asciiTheme="majorHAnsi" w:hAnsiTheme="majorHAnsi" w:cstheme="majorHAnsi"/>
            <w:sz w:val="14"/>
          </w:rPr>
          <w:t>The Washington Post</w:t>
        </w:r>
      </w:hyperlink>
      <w:r w:rsidRPr="00E62B06">
        <w:rPr>
          <w:rFonts w:asciiTheme="majorHAnsi" w:hAnsiTheme="majorHAnsi" w:cstheme="majorHAnsi"/>
          <w:sz w:val="14"/>
        </w:rPr>
        <w:t xml:space="preserve"> on Wednesday. The draft order would also open up the detention camp at Gitmo for new detainees, rescind an Obama-era directives confining interrogations to techniques in the Army Field Manual and giving the Red Cross access to all detainees held by the United States. </w:t>
      </w:r>
      <w:hyperlink r:id="rId240" w:history="1">
        <w:r w:rsidRPr="00E62B06">
          <w:rPr>
            <w:rStyle w:val="Hyperlink"/>
            <w:rFonts w:asciiTheme="majorHAnsi" w:hAnsiTheme="majorHAnsi" w:cstheme="majorHAnsi"/>
            <w:sz w:val="14"/>
          </w:rPr>
          <w:t>The draft order</w:t>
        </w:r>
      </w:hyperlink>
      <w:r w:rsidRPr="00E62B06">
        <w:rPr>
          <w:rFonts w:asciiTheme="majorHAnsi" w:hAnsiTheme="majorHAnsi" w:cstheme="majorHAnsi"/>
          <w:sz w:val="14"/>
        </w:rPr>
        <w:t xml:space="preserve">, in which words like “jihadist,” “terrorist,” and “nation” are crossed out and replaced with “radical Islamism” and “homeland” respectively, directs national security officials to “recommend to the president whether to reinitiate a program of interrogation of high-value alien terrorists to be operated outside the United States.” Torture was a key part of Trump’s national-security platform as a candidate. He publicly defended torture on the trail, </w:t>
      </w:r>
      <w:hyperlink r:id="rId241" w:history="1">
        <w:r w:rsidRPr="00E62B06">
          <w:rPr>
            <w:rStyle w:val="Hyperlink"/>
            <w:rFonts w:asciiTheme="majorHAnsi" w:hAnsiTheme="majorHAnsi" w:cstheme="majorHAnsi"/>
            <w:sz w:val="14"/>
          </w:rPr>
          <w:t>proclaiming that</w:t>
        </w:r>
      </w:hyperlink>
      <w:r w:rsidRPr="00E62B06">
        <w:rPr>
          <w:rFonts w:asciiTheme="majorHAnsi" w:hAnsiTheme="majorHAnsi" w:cstheme="majorHAnsi"/>
          <w:sz w:val="14"/>
        </w:rPr>
        <w:t xml:space="preserve"> “torture works” and “only a stupid person would say it doesn’t work.” Even if it didn’t work, Trump concluded, “they deserve it anyway, for what they’re doing.” White House Press Secretary Sean Spicer’s careful non-disavowal during the daily press briefing Wendesday was that the memo “is not a White House document” and that he has “no idea where it came from.” Both of those things can be true without the document itself being illegitimate––the document could be the product of another executive agency or entity and Spicer himself could be unaware of its existence. </w:t>
      </w:r>
      <w:r w:rsidRPr="00E62B06">
        <w:rPr>
          <w:rStyle w:val="StyleUnderline"/>
          <w:rFonts w:asciiTheme="majorHAnsi" w:hAnsiTheme="majorHAnsi" w:cstheme="majorHAnsi"/>
        </w:rPr>
        <w:t>Trump however, cannot likely revive torture with an executive order alone. In 2015, the Senate attached an amendment to the 2016 National Defense Authorization Act that banned torture by limiting interrogation techniques to those in the Army Field Manual</w:t>
      </w:r>
      <w:r w:rsidRPr="00E62B06">
        <w:rPr>
          <w:rFonts w:asciiTheme="majorHAnsi" w:hAnsiTheme="majorHAnsi" w:cstheme="majorHAnsi"/>
          <w:sz w:val="14"/>
        </w:rPr>
        <w:t xml:space="preserve">, as Obama’s 2009 executive order had done. The Senate vote was overwhelming, 78-21, especially considering that Republicans controlled the chamber at the time. Senator John McCain, himself a torture survivor, </w:t>
      </w:r>
      <w:hyperlink r:id="rId242" w:history="1">
        <w:r w:rsidRPr="00E62B06">
          <w:rPr>
            <w:rStyle w:val="Hyperlink"/>
            <w:rFonts w:asciiTheme="majorHAnsi" w:hAnsiTheme="majorHAnsi" w:cstheme="majorHAnsi"/>
            <w:sz w:val="14"/>
          </w:rPr>
          <w:t>issued a public statement</w:t>
        </w:r>
      </w:hyperlink>
      <w:r w:rsidRPr="00E62B06">
        <w:rPr>
          <w:rFonts w:asciiTheme="majorHAnsi" w:hAnsiTheme="majorHAnsi" w:cstheme="majorHAnsi"/>
          <w:sz w:val="14"/>
        </w:rPr>
        <w:t xml:space="preserve"> saying that, “the President can sign whatever executive orders he likes. But the law is the law. We are not bringing back torture in the United States of America.” </w:t>
      </w:r>
      <w:r w:rsidRPr="00E62B06">
        <w:rPr>
          <w:rStyle w:val="StyleUnderline"/>
          <w:rFonts w:asciiTheme="majorHAnsi" w:hAnsiTheme="majorHAnsi" w:cstheme="majorHAnsi"/>
        </w:rPr>
        <w:t xml:space="preserve">Torture was also illegal when the Bush administration’s Office of Legal Counsel used what might be delicately called creative legal reasoning to interpret as lawful torture techniques the U.S. government wanted to adopt in its treatment of al-Qaeda suspects. Essentially, they argued that the president couldn’t be bound by laws restricting his ability to conduct military operations or defend the country. But legal experts believe that this time, the legal language barring torture is close to ironclad, which means that Trump would most likely need an act of Congress to keep his campaign promises to do, </w:t>
      </w:r>
      <w:hyperlink r:id="rId243" w:history="1">
        <w:r w:rsidRPr="00E62B06">
          <w:rPr>
            <w:rStyle w:val="StyleUnderline"/>
            <w:rFonts w:asciiTheme="majorHAnsi" w:hAnsiTheme="majorHAnsi" w:cstheme="majorHAnsi"/>
          </w:rPr>
          <w:t>in his words</w:t>
        </w:r>
      </w:hyperlink>
      <w:r w:rsidRPr="00E62B06">
        <w:rPr>
          <w:rStyle w:val="StyleUnderline"/>
          <w:rFonts w:asciiTheme="majorHAnsi" w:hAnsiTheme="majorHAnsi" w:cstheme="majorHAnsi"/>
        </w:rPr>
        <w:t xml:space="preserve">, “things that are unthinkable.” </w:t>
      </w:r>
      <w:r w:rsidRPr="00E62B06">
        <w:rPr>
          <w:rFonts w:asciiTheme="majorHAnsi" w:hAnsiTheme="majorHAnsi" w:cstheme="majorHAnsi"/>
          <w:sz w:val="14"/>
        </w:rPr>
        <w:t xml:space="preserve">Jack Goldsmith, a Harvard Law professor and former Bush Justice Department official, wrote on </w:t>
      </w:r>
      <w:hyperlink r:id="rId244" w:history="1">
        <w:r w:rsidRPr="00E62B06">
          <w:rPr>
            <w:rStyle w:val="Hyperlink"/>
            <w:rFonts w:asciiTheme="majorHAnsi" w:hAnsiTheme="majorHAnsi" w:cstheme="majorHAnsi"/>
            <w:sz w:val="14"/>
          </w:rPr>
          <w:t>the legal blog Lawfare:</w:t>
        </w:r>
      </w:hyperlink>
      <w:r w:rsidRPr="00E62B06">
        <w:rPr>
          <w:rFonts w:asciiTheme="majorHAnsi" w:hAnsiTheme="majorHAnsi" w:cstheme="majorHAnsi"/>
          <w:sz w:val="14"/>
        </w:rPr>
        <w:t xml:space="preserve"> “I am confident that the </w:t>
      </w:r>
      <w:r w:rsidRPr="00E62B06">
        <w:rPr>
          <w:rStyle w:val="StyleUnderline"/>
          <w:rFonts w:asciiTheme="majorHAnsi" w:hAnsiTheme="majorHAnsi" w:cstheme="majorHAnsi"/>
        </w:rPr>
        <w:t>report that Trump gets from his top intelligence officials will advise him that a return to the bad old days is not legally available,</w:t>
      </w:r>
      <w:r w:rsidRPr="00E62B06">
        <w:rPr>
          <w:rFonts w:asciiTheme="majorHAnsi" w:hAnsiTheme="majorHAnsi" w:cstheme="majorHAnsi"/>
          <w:sz w:val="14"/>
        </w:rPr>
        <w:t xml:space="preserve">” adding that “I am also confident that </w:t>
      </w:r>
      <w:r w:rsidRPr="00E62B06">
        <w:rPr>
          <w:rStyle w:val="StyleUnderline"/>
          <w:rFonts w:asciiTheme="majorHAnsi" w:hAnsiTheme="majorHAnsi" w:cstheme="majorHAnsi"/>
        </w:rPr>
        <w:t>if President Trump ordered waterboarding, neither the CIA Director nor the Secretary of Defense would carry out the order</w:t>
      </w:r>
      <w:r w:rsidRPr="00E62B06">
        <w:rPr>
          <w:rFonts w:asciiTheme="majorHAnsi" w:hAnsiTheme="majorHAnsi" w:cstheme="majorHAnsi"/>
          <w:sz w:val="14"/>
        </w:rPr>
        <w:t xml:space="preserve">.” Similarly, Steve Vladeck, a professor of law at the University of Texas at Austin, </w:t>
      </w:r>
      <w:hyperlink r:id="rId245" w:history="1">
        <w:r w:rsidRPr="00E62B06">
          <w:rPr>
            <w:rStyle w:val="Hyperlink"/>
            <w:rFonts w:asciiTheme="majorHAnsi" w:hAnsiTheme="majorHAnsi" w:cstheme="majorHAnsi"/>
            <w:sz w:val="14"/>
          </w:rPr>
          <w:t>wrote that while the order is</w:t>
        </w:r>
      </w:hyperlink>
      <w:r w:rsidRPr="00E62B06">
        <w:rPr>
          <w:rFonts w:asciiTheme="majorHAnsi" w:hAnsiTheme="majorHAnsi" w:cstheme="majorHAnsi"/>
          <w:sz w:val="14"/>
        </w:rPr>
        <w:t xml:space="preserve"> “a really big deal,” </w:t>
      </w:r>
      <w:r w:rsidRPr="00E62B06">
        <w:rPr>
          <w:rStyle w:val="StyleUnderline"/>
          <w:rFonts w:asciiTheme="majorHAnsi" w:hAnsiTheme="majorHAnsi" w:cstheme="majorHAnsi"/>
        </w:rPr>
        <w:t xml:space="preserve">there are now significant legal barriers set up by Congress and the courts to the resurrection of either the CIA’s “black site” </w:t>
      </w:r>
      <w:hyperlink r:id="rId246" w:anchor="q=dana+priest+black+sites" w:history="1">
        <w:r w:rsidRPr="00E62B06">
          <w:rPr>
            <w:rStyle w:val="StyleUnderline"/>
            <w:rFonts w:asciiTheme="majorHAnsi" w:hAnsiTheme="majorHAnsi" w:cstheme="majorHAnsi"/>
          </w:rPr>
          <w:t>network of secret torture chambers across the world</w:t>
        </w:r>
      </w:hyperlink>
      <w:r w:rsidRPr="00E62B06">
        <w:rPr>
          <w:rStyle w:val="StyleUnderline"/>
          <w:rFonts w:asciiTheme="majorHAnsi" w:hAnsiTheme="majorHAnsi" w:cstheme="majorHAnsi"/>
        </w:rPr>
        <w:t xml:space="preserve">, or the use of torture itself. </w:t>
      </w:r>
      <w:r w:rsidRPr="00E62B06">
        <w:rPr>
          <w:rFonts w:asciiTheme="majorHAnsi" w:hAnsiTheme="majorHAnsi" w:cstheme="majorHAnsi"/>
          <w:sz w:val="14"/>
        </w:rPr>
        <w:t xml:space="preserve">That doesn’t mean necessarily, that Trump couldn’t try to bring back torture unilaterally––but to do so he would have to rescind legal conclusions reached by the Justice Department’s Office of Legal Counsel at the end of the Bush administration and the beginning of the Obama administration. Not only that, but they would have to argue that the 2016 NDAA, enacted specifically to restrain the president’s authority to order people tortured, did not prevent the president from ordering people tortured. “Formally they have the authority to do both of those things, but the optics of it would be so horrendous, even inside the government,” Vladeck told me. “There would surely be Justice Department lawyers who would resign in protest over the adoption of such a memo.” The </w:t>
      </w:r>
      <w:r w:rsidRPr="00E62B06">
        <w:rPr>
          <w:rStyle w:val="StyleUnderline"/>
          <w:rFonts w:asciiTheme="majorHAnsi" w:hAnsiTheme="majorHAnsi" w:cstheme="majorHAnsi"/>
        </w:rPr>
        <w:t>fear of a backlash both inside and outside the government might</w:t>
      </w:r>
      <w:r w:rsidRPr="00E62B06">
        <w:rPr>
          <w:rFonts w:asciiTheme="majorHAnsi" w:hAnsiTheme="majorHAnsi" w:cstheme="majorHAnsi"/>
          <w:sz w:val="14"/>
        </w:rPr>
        <w:t xml:space="preserve"> (emphasis on the might) </w:t>
      </w:r>
      <w:r w:rsidRPr="00E62B06">
        <w:rPr>
          <w:rStyle w:val="StyleUnderline"/>
          <w:rFonts w:asciiTheme="majorHAnsi" w:hAnsiTheme="majorHAnsi" w:cstheme="majorHAnsi"/>
        </w:rPr>
        <w:t xml:space="preserve">restrain Trump. </w:t>
      </w:r>
      <w:r w:rsidRPr="00E62B06">
        <w:rPr>
          <w:rFonts w:asciiTheme="majorHAnsi" w:hAnsiTheme="majorHAnsi" w:cstheme="majorHAnsi"/>
          <w:sz w:val="14"/>
        </w:rPr>
        <w:t>“</w:t>
      </w:r>
      <w:r w:rsidRPr="00E62B06">
        <w:rPr>
          <w:rStyle w:val="StyleUnderline"/>
          <w:rFonts w:asciiTheme="majorHAnsi" w:hAnsiTheme="majorHAnsi" w:cstheme="majorHAnsi"/>
        </w:rPr>
        <w:t>They can try to change the laws to bring back torture, but in doing so they'll face massive resistance among our military, intelligence, and law-enforcement communities</w:t>
      </w:r>
      <w:r w:rsidRPr="00E62B06">
        <w:rPr>
          <w:rFonts w:asciiTheme="majorHAnsi" w:hAnsiTheme="majorHAnsi" w:cstheme="majorHAnsi"/>
          <w:sz w:val="14"/>
        </w:rPr>
        <w:t xml:space="preserve">,” said Raha Wala of Human Rights First. “If they want to ‘review’ these policies that's their prerogative, but there have already been enough reviews to determine that EITs have no place in American security policy.” </w:t>
      </w:r>
      <w:r w:rsidRPr="00E62B06">
        <w:rPr>
          <w:rStyle w:val="StyleUnderline"/>
          <w:rFonts w:asciiTheme="majorHAnsi" w:hAnsiTheme="majorHAnsi" w:cstheme="majorHAnsi"/>
        </w:rPr>
        <w:t>Indeed, despite Trump’s insistence that torture works, few matters have been more exhaustively researched by Congress.</w:t>
      </w:r>
    </w:p>
    <w:p w:rsidR="00227C96" w:rsidRPr="00E62B06" w:rsidRDefault="00227C96" w:rsidP="00227C96">
      <w:pPr>
        <w:rPr>
          <w:rFonts w:asciiTheme="majorHAnsi" w:hAnsiTheme="majorHAnsi" w:cstheme="majorHAnsi"/>
          <w:u w:val="single"/>
        </w:rPr>
      </w:pPr>
    </w:p>
    <w:p w:rsidR="00227C96" w:rsidRPr="00E62B06" w:rsidRDefault="00227C96" w:rsidP="00227C96">
      <w:pPr>
        <w:pStyle w:val="Heading3"/>
        <w:rPr>
          <w:rFonts w:asciiTheme="majorHAnsi" w:hAnsiTheme="majorHAnsi" w:cstheme="majorHAnsi"/>
        </w:rPr>
      </w:pPr>
      <w:r w:rsidRPr="00E62B06">
        <w:rPr>
          <w:rFonts w:asciiTheme="majorHAnsi" w:hAnsiTheme="majorHAnsi" w:cstheme="majorHAnsi"/>
        </w:rPr>
        <w:lastRenderedPageBreak/>
        <w:t>Mexico Instability</w:t>
      </w:r>
    </w:p>
    <w:p w:rsidR="00227C96" w:rsidRPr="00E62B06" w:rsidRDefault="00227C96" w:rsidP="00227C96">
      <w:pPr>
        <w:pStyle w:val="Heading4"/>
        <w:rPr>
          <w:rFonts w:asciiTheme="majorHAnsi" w:hAnsiTheme="majorHAnsi" w:cstheme="majorHAnsi"/>
        </w:rPr>
      </w:pPr>
      <w:r w:rsidRPr="00E62B06">
        <w:rPr>
          <w:rFonts w:asciiTheme="majorHAnsi" w:hAnsiTheme="majorHAnsi" w:cstheme="majorHAnsi"/>
        </w:rPr>
        <w:t xml:space="preserve">No Mexican instability </w:t>
      </w:r>
    </w:p>
    <w:p w:rsidR="00227C96" w:rsidRPr="00E62B06" w:rsidRDefault="00227C96" w:rsidP="00227C96">
      <w:pPr>
        <w:rPr>
          <w:rFonts w:asciiTheme="majorHAnsi" w:hAnsiTheme="majorHAnsi" w:cstheme="majorHAnsi"/>
        </w:rPr>
      </w:pPr>
      <w:r w:rsidRPr="00E62B06">
        <w:rPr>
          <w:rStyle w:val="Style13ptBold"/>
          <w:rFonts w:asciiTheme="majorHAnsi" w:hAnsiTheme="majorHAnsi" w:cstheme="majorHAnsi"/>
        </w:rPr>
        <w:t>Desjardins 16</w:t>
      </w:r>
      <w:r w:rsidRPr="00E62B06">
        <w:rPr>
          <w:rFonts w:asciiTheme="majorHAnsi" w:hAnsiTheme="majorHAnsi" w:cstheme="majorHAnsi"/>
        </w:rPr>
        <w:t xml:space="preserve"> – Desjardins Economic Studies, (“Mexican economy: Its stability contrasts with the rest of Latin America,” May 5 2016, </w:t>
      </w:r>
      <w:hyperlink r:id="rId247" w:history="1">
        <w:r w:rsidRPr="00E62B06">
          <w:rPr>
            <w:rStyle w:val="Hyperlink"/>
            <w:rFonts w:asciiTheme="majorHAnsi" w:hAnsiTheme="majorHAnsi" w:cstheme="majorHAnsi"/>
          </w:rPr>
          <w:t>https://www.desjardins.com/ressources/pdf/pv160505-e.pdf</w:t>
        </w:r>
      </w:hyperlink>
      <w:r w:rsidRPr="00E62B06">
        <w:rPr>
          <w:rFonts w:asciiTheme="majorHAnsi" w:hAnsiTheme="majorHAnsi" w:cstheme="majorHAnsi"/>
        </w:rPr>
        <w:t xml:space="preserve">, jwg) </w:t>
      </w:r>
    </w:p>
    <w:p w:rsidR="00227C96" w:rsidRPr="00E62B06" w:rsidRDefault="00227C96" w:rsidP="00227C96">
      <w:pPr>
        <w:rPr>
          <w:rStyle w:val="StyleUnderline"/>
          <w:rFonts w:asciiTheme="majorHAnsi" w:hAnsiTheme="majorHAnsi" w:cstheme="majorHAnsi"/>
        </w:rPr>
      </w:pPr>
      <w:r w:rsidRPr="00E62B06">
        <w:rPr>
          <w:rFonts w:asciiTheme="majorHAnsi" w:hAnsiTheme="majorHAnsi" w:cstheme="majorHAnsi"/>
          <w:sz w:val="16"/>
        </w:rPr>
        <w:t xml:space="preserve">Recently, Latin </w:t>
      </w:r>
      <w:r w:rsidRPr="00E62B06">
        <w:rPr>
          <w:rStyle w:val="StyleUnderline"/>
          <w:rFonts w:asciiTheme="majorHAnsi" w:hAnsiTheme="majorHAnsi" w:cstheme="majorHAnsi"/>
        </w:rPr>
        <w:t>America’s major economies have run into a number of problems</w:t>
      </w:r>
      <w:r w:rsidRPr="00E62B06">
        <w:rPr>
          <w:rFonts w:asciiTheme="majorHAnsi" w:hAnsiTheme="majorHAnsi" w:cstheme="majorHAnsi"/>
          <w:sz w:val="16"/>
        </w:rPr>
        <w:t xml:space="preserve">, especially its largest economy, Brazil. </w:t>
      </w:r>
      <w:r w:rsidRPr="00E62B06">
        <w:rPr>
          <w:rStyle w:val="Emphasis"/>
          <w:rFonts w:asciiTheme="majorHAnsi" w:hAnsiTheme="majorHAnsi" w:cstheme="majorHAnsi"/>
        </w:rPr>
        <w:t>However, Mexico</w:t>
      </w:r>
      <w:r w:rsidRPr="00E62B06">
        <w:rPr>
          <w:rStyle w:val="StyleUnderline"/>
          <w:rFonts w:asciiTheme="majorHAnsi" w:hAnsiTheme="majorHAnsi" w:cstheme="majorHAnsi"/>
        </w:rPr>
        <w:t xml:space="preserve"> has been showing </w:t>
      </w:r>
      <w:r w:rsidRPr="00E62B06">
        <w:rPr>
          <w:rStyle w:val="Emphasis"/>
          <w:rFonts w:asciiTheme="majorHAnsi" w:hAnsiTheme="majorHAnsi" w:cstheme="majorHAnsi"/>
        </w:rPr>
        <w:t>stability</w:t>
      </w:r>
      <w:r w:rsidRPr="00E62B06">
        <w:rPr>
          <w:rStyle w:val="StyleUnderline"/>
          <w:rFonts w:asciiTheme="majorHAnsi" w:hAnsiTheme="majorHAnsi" w:cstheme="majorHAnsi"/>
        </w:rPr>
        <w:t xml:space="preserve"> in the last few years.</w:t>
      </w:r>
      <w:r w:rsidRPr="00E62B06">
        <w:rPr>
          <w:rFonts w:asciiTheme="majorHAnsi" w:hAnsiTheme="majorHAnsi" w:cstheme="majorHAnsi"/>
          <w:sz w:val="16"/>
        </w:rPr>
        <w:t xml:space="preserve"> </w:t>
      </w:r>
      <w:r w:rsidRPr="00E62B06">
        <w:rPr>
          <w:rStyle w:val="StyleUnderline"/>
          <w:rFonts w:asciiTheme="majorHAnsi" w:hAnsiTheme="majorHAnsi" w:cstheme="majorHAnsi"/>
        </w:rPr>
        <w:t xml:space="preserve">The country has managed to capitalize on both </w:t>
      </w:r>
      <w:r w:rsidRPr="00E62B06">
        <w:rPr>
          <w:rStyle w:val="Emphasis"/>
          <w:rFonts w:asciiTheme="majorHAnsi" w:hAnsiTheme="majorHAnsi" w:cstheme="majorHAnsi"/>
        </w:rPr>
        <w:t>strong relative growth</w:t>
      </w:r>
      <w:r w:rsidRPr="00E62B06">
        <w:rPr>
          <w:rStyle w:val="StyleUnderline"/>
          <w:rFonts w:asciiTheme="majorHAnsi" w:hAnsiTheme="majorHAnsi" w:cstheme="majorHAnsi"/>
        </w:rPr>
        <w:t xml:space="preserve"> by U.S. domestic </w:t>
      </w:r>
      <w:r w:rsidRPr="00E62B06">
        <w:rPr>
          <w:rStyle w:val="Emphasis"/>
          <w:rFonts w:asciiTheme="majorHAnsi" w:hAnsiTheme="majorHAnsi" w:cstheme="majorHAnsi"/>
        </w:rPr>
        <w:t>demand</w:t>
      </w:r>
      <w:r w:rsidRPr="00E62B06">
        <w:rPr>
          <w:rStyle w:val="StyleUnderline"/>
          <w:rFonts w:asciiTheme="majorHAnsi" w:hAnsiTheme="majorHAnsi" w:cstheme="majorHAnsi"/>
        </w:rPr>
        <w:t xml:space="preserve"> and a </w:t>
      </w:r>
      <w:r w:rsidRPr="00E62B06">
        <w:rPr>
          <w:rStyle w:val="Emphasis"/>
          <w:rFonts w:asciiTheme="majorHAnsi" w:hAnsiTheme="majorHAnsi" w:cstheme="majorHAnsi"/>
        </w:rPr>
        <w:t>fruitful diversification</w:t>
      </w:r>
      <w:r w:rsidRPr="00E62B06">
        <w:rPr>
          <w:rStyle w:val="StyleUnderline"/>
          <w:rFonts w:asciiTheme="majorHAnsi" w:hAnsiTheme="majorHAnsi" w:cstheme="majorHAnsi"/>
        </w:rPr>
        <w:t xml:space="preserve"> of its economy</w:t>
      </w:r>
      <w:r w:rsidRPr="00E62B06">
        <w:rPr>
          <w:rFonts w:asciiTheme="majorHAnsi" w:hAnsiTheme="majorHAnsi" w:cstheme="majorHAnsi"/>
          <w:sz w:val="16"/>
        </w:rPr>
        <w:t xml:space="preserve">. This Economic Viewpoint provides a brief profile of Mexico’s economy. </w:t>
      </w:r>
      <w:r w:rsidRPr="00E62B06">
        <w:rPr>
          <w:rStyle w:val="StyleUnderline"/>
          <w:rFonts w:asciiTheme="majorHAnsi" w:hAnsiTheme="majorHAnsi" w:cstheme="majorHAnsi"/>
        </w:rPr>
        <w:t xml:space="preserve">Mexico is still quite </w:t>
      </w:r>
      <w:r w:rsidRPr="00E62B06">
        <w:rPr>
          <w:rStyle w:val="Emphasis"/>
          <w:rFonts w:asciiTheme="majorHAnsi" w:hAnsiTheme="majorHAnsi" w:cstheme="majorHAnsi"/>
        </w:rPr>
        <w:t xml:space="preserve">dependent on the </w:t>
      </w:r>
      <w:r w:rsidRPr="00E62B06">
        <w:rPr>
          <w:rStyle w:val="StyleUnderline"/>
          <w:rFonts w:asciiTheme="majorHAnsi" w:hAnsiTheme="majorHAnsi" w:cstheme="majorHAnsi"/>
        </w:rPr>
        <w:t xml:space="preserve">situation in the </w:t>
      </w:r>
      <w:r w:rsidRPr="00E62B06">
        <w:rPr>
          <w:rStyle w:val="Emphasis"/>
          <w:rFonts w:asciiTheme="majorHAnsi" w:hAnsiTheme="majorHAnsi" w:cstheme="majorHAnsi"/>
        </w:rPr>
        <w:t>United States</w:t>
      </w:r>
      <w:r w:rsidRPr="00E62B06">
        <w:rPr>
          <w:rStyle w:val="StyleUnderline"/>
          <w:rFonts w:asciiTheme="majorHAnsi" w:hAnsiTheme="majorHAnsi" w:cstheme="majorHAnsi"/>
        </w:rPr>
        <w:t xml:space="preserve">, which could be </w:t>
      </w:r>
      <w:r w:rsidRPr="00E62B06">
        <w:rPr>
          <w:rStyle w:val="Emphasis"/>
          <w:rFonts w:asciiTheme="majorHAnsi" w:hAnsiTheme="majorHAnsi" w:cstheme="majorHAnsi"/>
        </w:rPr>
        <w:t>beneficial</w:t>
      </w:r>
      <w:r w:rsidRPr="00E62B06">
        <w:rPr>
          <w:rStyle w:val="StyleUnderline"/>
          <w:rFonts w:asciiTheme="majorHAnsi" w:hAnsiTheme="majorHAnsi" w:cstheme="majorHAnsi"/>
        </w:rPr>
        <w:t xml:space="preserve"> in the near term</w:t>
      </w:r>
      <w:r w:rsidRPr="00E62B06">
        <w:rPr>
          <w:rFonts w:asciiTheme="majorHAnsi" w:hAnsiTheme="majorHAnsi" w:cstheme="majorHAnsi"/>
          <w:sz w:val="16"/>
        </w:rPr>
        <w:t xml:space="preserve">. Oil exports are not as critical as they used to be and growth has received more support from manufacturing. However, the Mexican economy’s growth is disappointing compared with that of other emerging markets. </w:t>
      </w:r>
      <w:r w:rsidRPr="00E62B06">
        <w:rPr>
          <w:rStyle w:val="StyleUnderline"/>
          <w:rFonts w:asciiTheme="majorHAnsi" w:hAnsiTheme="majorHAnsi" w:cstheme="majorHAnsi"/>
        </w:rPr>
        <w:t>It is curbed by a number of negative factors, particularly poverty, security and confidence in public institutions.</w:t>
      </w:r>
    </w:p>
    <w:p w:rsidR="00227C96" w:rsidRPr="00E62B06" w:rsidRDefault="00227C96" w:rsidP="00227C96">
      <w:pPr>
        <w:rPr>
          <w:rFonts w:asciiTheme="majorHAnsi" w:hAnsiTheme="majorHAnsi" w:cstheme="majorHAnsi"/>
        </w:rPr>
      </w:pPr>
    </w:p>
    <w:p w:rsidR="00E42E4C" w:rsidRPr="00E62B06" w:rsidRDefault="00E42E4C" w:rsidP="00F601E6">
      <w:pPr>
        <w:rPr>
          <w:rFonts w:asciiTheme="majorHAnsi" w:hAnsiTheme="majorHAnsi" w:cstheme="majorHAnsi"/>
        </w:rPr>
      </w:pPr>
    </w:p>
    <w:sectPr w:rsidR="00E42E4C" w:rsidRPr="00E62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8C463E"/>
    <w:multiLevelType w:val="hybridMultilevel"/>
    <w:tmpl w:val="E286C1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9E6CE2"/>
    <w:multiLevelType w:val="hybridMultilevel"/>
    <w:tmpl w:val="2D02EC5E"/>
    <w:lvl w:ilvl="0" w:tplc="5F46925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1857C9"/>
    <w:multiLevelType w:val="hybridMultilevel"/>
    <w:tmpl w:val="76063072"/>
    <w:lvl w:ilvl="0" w:tplc="04090011">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212ABD"/>
    <w:multiLevelType w:val="hybridMultilevel"/>
    <w:tmpl w:val="834EE6B8"/>
    <w:lvl w:ilvl="0" w:tplc="A880D3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F23F04"/>
    <w:multiLevelType w:val="hybridMultilevel"/>
    <w:tmpl w:val="E4A67760"/>
    <w:lvl w:ilvl="0" w:tplc="1854AF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2"/>
  </w:num>
  <w:num w:numId="14">
    <w:abstractNumId w:val="15"/>
  </w:num>
  <w:num w:numId="15">
    <w:abstractNumId w:val="1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96FF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2BA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05D"/>
    <w:rsid w:val="00215284"/>
    <w:rsid w:val="002168F2"/>
    <w:rsid w:val="0022589F"/>
    <w:rsid w:val="00227C96"/>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6966"/>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C7969"/>
    <w:rsid w:val="004D17D8"/>
    <w:rsid w:val="004D52D8"/>
    <w:rsid w:val="004E355B"/>
    <w:rsid w:val="004E6FFC"/>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0F82"/>
    <w:rsid w:val="00581048"/>
    <w:rsid w:val="00581203"/>
    <w:rsid w:val="0058349C"/>
    <w:rsid w:val="00585FBE"/>
    <w:rsid w:val="005870E8"/>
    <w:rsid w:val="0058789C"/>
    <w:rsid w:val="00591963"/>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3CB0"/>
    <w:rsid w:val="00674A78"/>
    <w:rsid w:val="00696A16"/>
    <w:rsid w:val="006A4840"/>
    <w:rsid w:val="006A52A0"/>
    <w:rsid w:val="006A7E1D"/>
    <w:rsid w:val="006C3A56"/>
    <w:rsid w:val="006D13F4"/>
    <w:rsid w:val="006D6AED"/>
    <w:rsid w:val="006E6D0B"/>
    <w:rsid w:val="006F126E"/>
    <w:rsid w:val="006F32C9"/>
    <w:rsid w:val="006F3834"/>
    <w:rsid w:val="006F5693"/>
    <w:rsid w:val="006F5D4C"/>
    <w:rsid w:val="006F659A"/>
    <w:rsid w:val="00717B01"/>
    <w:rsid w:val="007227D9"/>
    <w:rsid w:val="0072491F"/>
    <w:rsid w:val="00725598"/>
    <w:rsid w:val="007374A1"/>
    <w:rsid w:val="00752712"/>
    <w:rsid w:val="00753A84"/>
    <w:rsid w:val="007611F5"/>
    <w:rsid w:val="007619E4"/>
    <w:rsid w:val="00761E75"/>
    <w:rsid w:val="00764424"/>
    <w:rsid w:val="0076495E"/>
    <w:rsid w:val="00765FC8"/>
    <w:rsid w:val="00775694"/>
    <w:rsid w:val="007817C8"/>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1A60"/>
    <w:rsid w:val="008266F9"/>
    <w:rsid w:val="008267E2"/>
    <w:rsid w:val="00826A9B"/>
    <w:rsid w:val="00834842"/>
    <w:rsid w:val="00840E7B"/>
    <w:rsid w:val="008431F6"/>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C25"/>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7E75"/>
    <w:rsid w:val="009F1CBB"/>
    <w:rsid w:val="009F3305"/>
    <w:rsid w:val="009F6FB2"/>
    <w:rsid w:val="00A071C0"/>
    <w:rsid w:val="00A22670"/>
    <w:rsid w:val="00A24B35"/>
    <w:rsid w:val="00A271BA"/>
    <w:rsid w:val="00A27F86"/>
    <w:rsid w:val="00A431C6"/>
    <w:rsid w:val="00A54315"/>
    <w:rsid w:val="00A60FBC"/>
    <w:rsid w:val="00A65C0B"/>
    <w:rsid w:val="00A67374"/>
    <w:rsid w:val="00A776BA"/>
    <w:rsid w:val="00A81FD2"/>
    <w:rsid w:val="00A8441A"/>
    <w:rsid w:val="00A8674A"/>
    <w:rsid w:val="00A96E24"/>
    <w:rsid w:val="00AA6F6E"/>
    <w:rsid w:val="00AB122B"/>
    <w:rsid w:val="00AB21B0"/>
    <w:rsid w:val="00AB48D3"/>
    <w:rsid w:val="00AC369A"/>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0FEE"/>
    <w:rsid w:val="00BD2244"/>
    <w:rsid w:val="00BE6472"/>
    <w:rsid w:val="00BF29B8"/>
    <w:rsid w:val="00BF46EA"/>
    <w:rsid w:val="00C07769"/>
    <w:rsid w:val="00C07D05"/>
    <w:rsid w:val="00C10856"/>
    <w:rsid w:val="00C203FA"/>
    <w:rsid w:val="00C244F5"/>
    <w:rsid w:val="00C256AE"/>
    <w:rsid w:val="00C3164F"/>
    <w:rsid w:val="00C31B5E"/>
    <w:rsid w:val="00C34D3E"/>
    <w:rsid w:val="00C35B37"/>
    <w:rsid w:val="00C3747A"/>
    <w:rsid w:val="00C37F29"/>
    <w:rsid w:val="00C56DCC"/>
    <w:rsid w:val="00C57075"/>
    <w:rsid w:val="00C72AFE"/>
    <w:rsid w:val="00C81619"/>
    <w:rsid w:val="00CA013C"/>
    <w:rsid w:val="00CA6D6D"/>
    <w:rsid w:val="00CB488D"/>
    <w:rsid w:val="00CC7A4E"/>
    <w:rsid w:val="00CD1359"/>
    <w:rsid w:val="00CD4C83"/>
    <w:rsid w:val="00CF515C"/>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1C3E"/>
    <w:rsid w:val="00E15598"/>
    <w:rsid w:val="00E20D65"/>
    <w:rsid w:val="00E353A2"/>
    <w:rsid w:val="00E36881"/>
    <w:rsid w:val="00E42E4C"/>
    <w:rsid w:val="00E47013"/>
    <w:rsid w:val="00E541F9"/>
    <w:rsid w:val="00E57B79"/>
    <w:rsid w:val="00E62B06"/>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96FFD"/>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7E18D"/>
  <w14:defaultImageDpi w14:val="300"/>
  <w15:docId w15:val="{7994C7FD-B27F-E74C-B6DF-A5A5AC81E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C256AE"/>
    <w:pPr>
      <w:spacing w:after="160" w:line="259" w:lineRule="auto"/>
    </w:pPr>
    <w:rPr>
      <w:rFonts w:ascii="Calibri" w:hAnsi="Calibri"/>
      <w:sz w:val="22"/>
    </w:rPr>
  </w:style>
  <w:style w:type="paragraph" w:styleId="Heading1">
    <w:name w:val="heading 1"/>
    <w:aliases w:val="Pocket"/>
    <w:basedOn w:val="Normal"/>
    <w:next w:val="Normal"/>
    <w:link w:val="Heading1Char"/>
    <w:qFormat/>
    <w:rsid w:val="00C256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C256A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
    <w:basedOn w:val="Normal"/>
    <w:next w:val="Normal"/>
    <w:link w:val="Heading3Char"/>
    <w:uiPriority w:val="2"/>
    <w:unhideWhenUsed/>
    <w:qFormat/>
    <w:rsid w:val="00C256A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3"/>
    <w:unhideWhenUsed/>
    <w:qFormat/>
    <w:rsid w:val="00C256A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256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56AE"/>
  </w:style>
  <w:style w:type="character" w:customStyle="1" w:styleId="Heading1Char">
    <w:name w:val="Heading 1 Char"/>
    <w:aliases w:val="Pocket Char"/>
    <w:basedOn w:val="DefaultParagraphFont"/>
    <w:link w:val="Heading1"/>
    <w:rsid w:val="00C256A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C256AE"/>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C256AE"/>
    <w:rPr>
      <w:rFonts w:ascii="Calibri" w:eastAsiaTheme="majorEastAsia" w:hAnsi="Calibri" w:cstheme="majorBidi"/>
      <w:b/>
      <w:bCs/>
      <w:sz w:val="32"/>
      <w:szCs w:val="32"/>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C256A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C256AE"/>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6"/>
    <w:qFormat/>
    <w:rsid w:val="00C256AE"/>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C256A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256AE"/>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C256AE"/>
    <w:rPr>
      <w:color w:val="auto"/>
      <w:u w:val="none"/>
    </w:rPr>
  </w:style>
  <w:style w:type="paragraph" w:styleId="DocumentMap">
    <w:name w:val="Document Map"/>
    <w:basedOn w:val="Normal"/>
    <w:link w:val="DocumentMapChar"/>
    <w:uiPriority w:val="99"/>
    <w:semiHidden/>
    <w:unhideWhenUsed/>
    <w:rsid w:val="00C256A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256AE"/>
    <w:rPr>
      <w:rFonts w:ascii="Lucida Grande" w:hAnsi="Lucida Grande" w:cs="Lucida Grande"/>
    </w:rPr>
  </w:style>
  <w:style w:type="paragraph" w:customStyle="1" w:styleId="textbold">
    <w:name w:val="text bold"/>
    <w:basedOn w:val="Normal"/>
    <w:link w:val="Emphasis"/>
    <w:uiPriority w:val="7"/>
    <w:qFormat/>
    <w:rsid w:val="00F96FFD"/>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basedOn w:val="Normal"/>
    <w:uiPriority w:val="99"/>
    <w:unhideWhenUsed/>
    <w:qFormat/>
    <w:rsid w:val="00F96FFD"/>
    <w:pPr>
      <w:ind w:left="720"/>
      <w:contextualSpacing/>
    </w:pPr>
  </w:style>
  <w:style w:type="character" w:styleId="IntenseEmphasis">
    <w:name w:val="Intense Emphasis"/>
    <w:aliases w:val="Intense Emphasis11111,Heading 3 Char Char1 Char,9.5 pt,FUCK THIS FONT Char,Italic,Intense Emphasis21,Citation Char Char Char Char Char,Citation Char1 Char Char Char"/>
    <w:link w:val="FUCKTHISFONT"/>
    <w:qFormat/>
    <w:rsid w:val="00F96FFD"/>
    <w:rPr>
      <w:u w:val="single"/>
    </w:rPr>
  </w:style>
  <w:style w:type="paragraph" w:customStyle="1" w:styleId="FUCKTHISFONT">
    <w:name w:val="FUCK THIS FONT"/>
    <w:basedOn w:val="Normal"/>
    <w:link w:val="IntenseEmphasis"/>
    <w:rsid w:val="00F96FFD"/>
    <w:pPr>
      <w:autoSpaceDE w:val="0"/>
      <w:autoSpaceDN w:val="0"/>
      <w:adjustRightInd w:val="0"/>
      <w:jc w:val="both"/>
    </w:pPr>
    <w:rPr>
      <w:rFonts w:asciiTheme="minorHAnsi" w:hAnsiTheme="minorHAnsi"/>
      <w:sz w:val="24"/>
      <w:u w:val="single"/>
    </w:rPr>
  </w:style>
  <w:style w:type="character" w:customStyle="1" w:styleId="UnderlineChar">
    <w:name w:val="Underline Char"/>
    <w:aliases w:val="Title Char,UNDERLINE Char1,Bold Underlined Char,Cites and Cards Char,Cards + Font: 12 pt Char Char Char Char Char Char Char Char"/>
    <w:uiPriority w:val="1"/>
    <w:qFormat/>
    <w:rsid w:val="00F96FFD"/>
    <w:rPr>
      <w:rFonts w:ascii="Georgia" w:eastAsia="Calibri" w:hAnsi="Georgia" w:cs="Times New Roman"/>
      <w:b/>
      <w:color w:val="000000"/>
      <w:sz w:val="20"/>
      <w:u w:val="single"/>
    </w:rPr>
  </w:style>
  <w:style w:type="character" w:customStyle="1" w:styleId="StyleStyleBoldUnderlineUnderlineapple-style-span6ptBoldK">
    <w:name w:val="Style Style Bold UnderlineUnderlineapple-style-span + 6 ptBoldK..."/>
    <w:basedOn w:val="DefaultParagraphFont"/>
    <w:rsid w:val="00F96FFD"/>
    <w:rPr>
      <w:b w:val="0"/>
      <w:bCs w:val="0"/>
      <w:sz w:val="22"/>
      <w:u w:val="single"/>
      <w:bdr w:val="none" w:sz="0" w:space="0" w:color="auto"/>
    </w:rPr>
  </w:style>
  <w:style w:type="paragraph" w:customStyle="1" w:styleId="Small">
    <w:name w:val="Small"/>
    <w:basedOn w:val="Normal"/>
    <w:next w:val="Normal"/>
    <w:qFormat/>
    <w:rsid w:val="00F96FFD"/>
    <w:pPr>
      <w:jc w:val="both"/>
    </w:pPr>
    <w:rPr>
      <w:rFonts w:eastAsia="Calibri"/>
    </w:rPr>
  </w:style>
  <w:style w:type="paragraph" w:styleId="NoSpacing">
    <w:name w:val="No Spacing"/>
    <w:uiPriority w:val="1"/>
    <w:qFormat/>
    <w:rsid w:val="00CB488D"/>
    <w:rPr>
      <w:rFonts w:ascii="Calibri" w:hAnsi="Calibri"/>
      <w:sz w:val="22"/>
    </w:rPr>
  </w:style>
  <w:style w:type="paragraph" w:customStyle="1" w:styleId="Emphasis1">
    <w:name w:val="Emphasis1"/>
    <w:basedOn w:val="Normal"/>
    <w:autoRedefine/>
    <w:uiPriority w:val="7"/>
    <w:qFormat/>
    <w:rsid w:val="00CB488D"/>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ortune.com/2018/12/14/artificial-intelligence-impact-ai-research-survey-experts/" TargetMode="External"/><Relationship Id="rId21" Type="http://schemas.openxmlformats.org/officeDocument/2006/relationships/hyperlink" Target="https://www.reuters.com/article/us-northkorea-missiles/north-korea-says-breakthrough-puts-u-s-mainland-within-range-of-nuclear-weapons-idUSKBN1DS2MB" TargetMode="External"/><Relationship Id="rId42" Type="http://schemas.openxmlformats.org/officeDocument/2006/relationships/hyperlink" Target="https://www.cbsnews.com/news/transcript-president-trump-on-face-the-nation-february-3-2019/" TargetMode="External"/><Relationship Id="rId63" Type="http://schemas.openxmlformats.org/officeDocument/2006/relationships/hyperlink" Target="https://go-galegroup-com.proxy.lib.umich.edu/ps/i.do?p=AONE&amp;u=umuser&amp;id=GALE%7CA589487347&amp;v=2.1&amp;it=r&amp;sid=summon" TargetMode="External"/><Relationship Id="rId84" Type="http://schemas.openxmlformats.org/officeDocument/2006/relationships/hyperlink" Target="https://www.reuters.com/article/us-usa-iran-iraq-embassy/washington-orders-some-u-s-government-employees-to-leave-iraq-idUSKCN1SL0SX" TargetMode="External"/><Relationship Id="rId138" Type="http://schemas.openxmlformats.org/officeDocument/2006/relationships/hyperlink" Target="https://digitalarchive.wilsoncenter.org/resource/modern-korean-history-portal/the-two-koreas-and-the-vietnam-war" TargetMode="External"/><Relationship Id="rId159" Type="http://schemas.openxmlformats.org/officeDocument/2006/relationships/hyperlink" Target="https://www-tandfonline-com.proxy.lib.umich.edu/doi/full/10.1080/0163660X.2015.1038174" TargetMode="External"/><Relationship Id="rId170" Type="http://schemas.openxmlformats.org/officeDocument/2006/relationships/hyperlink" Target="https://www-tandfonline-com.proxy.lib.umich.edu/doi/full/10.1080/0163660X.2015.1038174" TargetMode="External"/><Relationship Id="rId191" Type="http://schemas.openxmlformats.org/officeDocument/2006/relationships/hyperlink" Target="http://www.tandfonline.com/loi/fasi20" TargetMode="External"/><Relationship Id="rId205" Type="http://schemas.openxmlformats.org/officeDocument/2006/relationships/hyperlink" Target="https://sethbaum.com/ac/2013_NuclearWar.pdf" TargetMode="External"/><Relationship Id="rId226" Type="http://schemas.openxmlformats.org/officeDocument/2006/relationships/hyperlink" Target="https://chicago.suntimes.com/news/mercy-hospital-shooter-juan-lopez-chicago-fire-department-women-uncomfortabl-cfd-training-personnel-files/" TargetMode="External"/><Relationship Id="rId247" Type="http://schemas.openxmlformats.org/officeDocument/2006/relationships/hyperlink" Target="https://www.desjardins.com/ressources/pdf/pv160505-e.pdf" TargetMode="External"/><Relationship Id="rId107" Type="http://schemas.openxmlformats.org/officeDocument/2006/relationships/hyperlink" Target="https://www.reuters.com/article/us-saudi-aramco-downstream-exclusive/exclusive-saudi-aramco-eyes-partnerships-as-it-expands-refining-petrochems-idUSKBN1J81M9" TargetMode="External"/><Relationship Id="rId11" Type="http://schemas.openxmlformats.org/officeDocument/2006/relationships/hyperlink" Target="https://www.foreignaffairs.com/articles/china/2009-01-01/mythc-autocratic-revival" TargetMode="External"/><Relationship Id="rId32" Type="http://schemas.openxmlformats.org/officeDocument/2006/relationships/hyperlink" Target="https://www.reuters.com/article/us-iran-nuclear-usa-conflict/iran-says-there-will-be-no-war-with-united-states-irna-idUSKCN1TK0RJ" TargetMode="External"/><Relationship Id="rId53" Type="http://schemas.openxmlformats.org/officeDocument/2006/relationships/hyperlink" Target="https://www.janes.com/article/86147/iran-unveils-new-long-range-cruise-missile" TargetMode="External"/><Relationship Id="rId74" Type="http://schemas.openxmlformats.org/officeDocument/2006/relationships/hyperlink" Target="https://www.washingtonpost.com/news/fact-checker/wp/2017/06/08/the-trump-administrations-tally-of-350-billion-plus-in-deals-with-saudi-arabia/?utm_term=.e5b430a04c3f" TargetMode="External"/><Relationship Id="rId128" Type="http://schemas.openxmlformats.org/officeDocument/2006/relationships/hyperlink" Target="https://www.manhattan-institute.org/html/flaw-un-climate-report-china-india-will-never-impose-carbon-tax-themselves-11564.html" TargetMode="External"/><Relationship Id="rId149" Type="http://schemas.openxmlformats.org/officeDocument/2006/relationships/hyperlink" Target="https://www.foreignaffairs.com/articles/2018-10-15/nuclear-weapons-dont-matter" TargetMode="External"/><Relationship Id="rId5" Type="http://schemas.openxmlformats.org/officeDocument/2006/relationships/numbering" Target="numbering.xml"/><Relationship Id="rId95" Type="http://schemas.openxmlformats.org/officeDocument/2006/relationships/hyperlink" Target="https://www.spa.gov.sa/viewfullstory.php?lang=en&amp;newsid=1827989" TargetMode="External"/><Relationship Id="rId160" Type="http://schemas.openxmlformats.org/officeDocument/2006/relationships/hyperlink" Target="https://www.jstor.org/stable/10.7312/roeh15798" TargetMode="External"/><Relationship Id="rId181" Type="http://schemas.openxmlformats.org/officeDocument/2006/relationships/hyperlink" Target="https://www.academia.edu/11828053/Are_democracies_really_less_war-prone_Does_the_Democratic_Peace_Theory_best_explain_the_motivations_of_countries_to_avoid_conflict" TargetMode="External"/><Relationship Id="rId216" Type="http://schemas.openxmlformats.org/officeDocument/2006/relationships/hyperlink" Target="https://psmag.com/news/whats-next-for-the-violence-against-women-act" TargetMode="External"/><Relationship Id="rId237" Type="http://schemas.openxmlformats.org/officeDocument/2006/relationships/hyperlink" Target="https://www.theatlantic.com/politics/archive/2017/01/trump-torture/514463/" TargetMode="External"/><Relationship Id="rId22" Type="http://schemas.openxmlformats.org/officeDocument/2006/relationships/hyperlink" Target="https://www.theguardian.com/world/2017/nov/28/north-korea-has-fired-ballistic-missile-say-reports-in-south-korea" TargetMode="External"/><Relationship Id="rId43" Type="http://schemas.openxmlformats.org/officeDocument/2006/relationships/hyperlink" Target="https://www.washingtonexaminer.com/news/white-house/trump-voter-base-would-recoil-at-attack-on-venezuela-or-iran-backers-warn" TargetMode="External"/><Relationship Id="rId64" Type="http://schemas.openxmlformats.org/officeDocument/2006/relationships/hyperlink" Target="https://go-galegroup-com.proxy.lib.umich.edu/ps/i.do?p=AONE&amp;u=umuser&amp;id=GALE%7CA589487347&amp;v=2.1&amp;it=r&amp;sid=summon" TargetMode="External"/><Relationship Id="rId118" Type="http://schemas.openxmlformats.org/officeDocument/2006/relationships/hyperlink" Target="https://www.eastwest.ngo/idea/false-alarm-donald-trump-alliances-and-nuclear-proliferation" TargetMode="External"/><Relationship Id="rId139" Type="http://schemas.openxmlformats.org/officeDocument/2006/relationships/hyperlink" Target="https://alumni.berkeley.edu/california-magazine/spring-2016-war-stories/all-quiet-dmz-history-cold-war-didnt-always-make-history" TargetMode="External"/><Relationship Id="rId85" Type="http://schemas.openxmlformats.org/officeDocument/2006/relationships/hyperlink" Target="https://foreignpolicy.com/2019/05/17/why-pompeo-flew-to-baghdad-in-a-hurry/" TargetMode="External"/><Relationship Id="rId150" Type="http://schemas.openxmlformats.org/officeDocument/2006/relationships/hyperlink" Target="https://www.foreignaffairs.com/articles/north-korea/armed-and-dangerous" TargetMode="External"/><Relationship Id="rId171" Type="http://schemas.openxmlformats.org/officeDocument/2006/relationships/hyperlink" Target="https://www.ecfr.eu/specials/scorecard/eyes_tight_shut_european_attitudes_towards_nuclear_deterrence" TargetMode="External"/><Relationship Id="rId192" Type="http://schemas.openxmlformats.org/officeDocument/2006/relationships/hyperlink" Target="http://mooretosay.org/uploads/1/0/1/7/101709858/97309.pdf" TargetMode="External"/><Relationship Id="rId206" Type="http://schemas.openxmlformats.org/officeDocument/2006/relationships/hyperlink" Target="https://fivethirtyeight.com/features/were-edging-closer-to-nuclear-war/" TargetMode="External"/><Relationship Id="rId227" Type="http://schemas.openxmlformats.org/officeDocument/2006/relationships/hyperlink" Target="https://www.speakcdn.com/assets/2497/who_is_doing_what_to_whom.pdf" TargetMode="External"/><Relationship Id="rId248" Type="http://schemas.openxmlformats.org/officeDocument/2006/relationships/fontTable" Target="fontTable.xml"/><Relationship Id="rId12" Type="http://schemas.openxmlformats.org/officeDocument/2006/relationships/hyperlink" Target="http://www.airuniversity.af.mil/Portals/10/SSQ/documents/Volume-12_Issue-2/Dombrowski_Reich.pdf" TargetMode="External"/><Relationship Id="rId33" Type="http://schemas.openxmlformats.org/officeDocument/2006/relationships/hyperlink" Target="https://www.foxnews.com/opinion/kenneth-pollack-iran-war-united-states-trump-truth%5d//AV" TargetMode="External"/><Relationship Id="rId108" Type="http://schemas.openxmlformats.org/officeDocument/2006/relationships/hyperlink" Target="http://www.saudiaramco.com/en/home/about/global-presence.html" TargetMode="External"/><Relationship Id="rId129" Type="http://schemas.openxmlformats.org/officeDocument/2006/relationships/hyperlink" Target="https://www.ncbi.nlm.nih.gov/pmc/articles/PMC6306648/" TargetMode="External"/><Relationship Id="rId54" Type="http://schemas.openxmlformats.org/officeDocument/2006/relationships/hyperlink" Target="https://www.dw.com/en/irans-military-power-what-you-need-to-know/a-43756843" TargetMode="External"/><Relationship Id="rId75" Type="http://schemas.openxmlformats.org/officeDocument/2006/relationships/hyperlink" Target="https://www.aljazeera.com/indepth/opinion/2016/08/iran-shia-liberation-army-par-160821091935110.html" TargetMode="External"/><Relationship Id="rId96" Type="http://schemas.openxmlformats.org/officeDocument/2006/relationships/hyperlink" Target="https://www.nytimes.com/2016/02/17/world/middleeast/young-saudis-see-cushy-jobs-vanish-along-with-nations-oil-wealth.html?module=inline" TargetMode="External"/><Relationship Id="rId140" Type="http://schemas.openxmlformats.org/officeDocument/2006/relationships/hyperlink" Target="https://nautilus.org/napsnet/napsnet-special-reports/park-chung-hee-the-cia-and-the-bomb/" TargetMode="External"/><Relationship Id="rId161" Type="http://schemas.openxmlformats.org/officeDocument/2006/relationships/hyperlink" Target="https://www-tandfonline-com.proxy.lib.umich.edu/doi/full/10.1080/0163660X.2015.1038174" TargetMode="External"/><Relationship Id="rId182" Type="http://schemas.openxmlformats.org/officeDocument/2006/relationships/hyperlink" Target="https://foreignpolicy.com/2019/01/24/trump-and-may-are-discrediting-democracy-shutdown-brexit-china-russia-authoritarian-model/" TargetMode="External"/><Relationship Id="rId217" Type="http://schemas.openxmlformats.org/officeDocument/2006/relationships/hyperlink" Target="https://www.ncbi.nlm.nih.gov/pmc/articles/PMC3952594/" TargetMode="External"/><Relationship Id="rId6" Type="http://schemas.openxmlformats.org/officeDocument/2006/relationships/styles" Target="styles.xml"/><Relationship Id="rId238" Type="http://schemas.openxmlformats.org/officeDocument/2006/relationships/hyperlink" Target="https://www.nytimes.com/2017/01/25/us/politics/cia-detainee-prisons.html?rref=collection%2Fsectioncollection%2Fus&amp;action=click&amp;contentCollection=us&amp;region=stream&amp;module=stream_unit&amp;version=latest&amp;contentPlacement=4&amp;pgtype=sectionfront" TargetMode="External"/><Relationship Id="rId23" Type="http://schemas.openxmlformats.org/officeDocument/2006/relationships/hyperlink" Target="https://www.washingtonpost.com/world/national-security/north-korea-now-making-missile-ready-nuclear-weapons-us-analysts-say/2017/08/08/e14b882a-7b6b-11e7-9d08-b79f191668ed_story.html?utm_term=.4999c4ebbf7a" TargetMode="External"/><Relationship Id="rId119" Type="http://schemas.openxmlformats.org/officeDocument/2006/relationships/hyperlink" Target="https://nationalinterest.org/feature/american-credibility-overrated-concept-10373" TargetMode="External"/><Relationship Id="rId44" Type="http://schemas.openxmlformats.org/officeDocument/2006/relationships/hyperlink" Target="https://www.dw.com/en/opinion-us-iran-escalation-a-threat-but-war-unlikely/a-48709624%5d//AV" TargetMode="External"/><Relationship Id="rId65" Type="http://schemas.openxmlformats.org/officeDocument/2006/relationships/hyperlink" Target="https://go-galegroup-com.proxy.lib.umich.edu/ps/i.do?p=AONE&amp;u=umuser&amp;id=GALE%7CA589487347&amp;v=2.1&amp;it=r&amp;sid=summon" TargetMode="External"/><Relationship Id="rId86" Type="http://schemas.openxmlformats.org/officeDocument/2006/relationships/hyperlink" Target="https://www.washingtoninstitute.org/policy-analysis/view/if-iran-deploys-missiles-in-iraq-u.s.-israeli-response-options" TargetMode="External"/><Relationship Id="rId130" Type="http://schemas.openxmlformats.org/officeDocument/2006/relationships/hyperlink" Target="https://www.biorxiv.org/content/10.1101/401018v1.full" TargetMode="External"/><Relationship Id="rId151" Type="http://schemas.openxmlformats.org/officeDocument/2006/relationships/hyperlink" Target="https://www.foreignaffairs.com/articles/south-asia/2017-06-16/how-normalize-pakistans-nuclear-program" TargetMode="External"/><Relationship Id="rId172" Type="http://schemas.openxmlformats.org/officeDocument/2006/relationships/hyperlink" Target="https://www-tandfonline-com.proxy.lib.umich.edu/doi/full/10.1080/0163660X.2015.1038174" TargetMode="External"/><Relationship Id="rId193" Type="http://schemas.openxmlformats.org/officeDocument/2006/relationships/hyperlink" Target="https://www.economist.com/leaders/2018/01/25/the-growing-danger-of-great-power-conflict" TargetMode="External"/><Relationship Id="rId207" Type="http://schemas.openxmlformats.org/officeDocument/2006/relationships/hyperlink" Target="https://www.defenseone.com/ideas/2018/02/chance-accidental-nuclear-war-growing/145785/" TargetMode="External"/><Relationship Id="rId228" Type="http://schemas.openxmlformats.org/officeDocument/2006/relationships/hyperlink" Target="https://ncadv.org/statistics" TargetMode="External"/><Relationship Id="rId249" Type="http://schemas.openxmlformats.org/officeDocument/2006/relationships/theme" Target="theme/theme1.xml"/><Relationship Id="rId13" Type="http://schemas.openxmlformats.org/officeDocument/2006/relationships/hyperlink" Target="https://www.washingtonpost.com/news/posteverything/wp/2017/07/26/why-we-might-not-have-to-worry-about-how-donald-trump-will-handle-a-foreign-policy-crisis/?utm_term=.2651039a316b" TargetMode="External"/><Relationship Id="rId109" Type="http://schemas.openxmlformats.org/officeDocument/2006/relationships/hyperlink" Target="https://www.nytimes.com/2018/10/18/us/politics/trump-khashoggi-dead.html?module=inline" TargetMode="External"/><Relationship Id="rId34" Type="http://schemas.openxmlformats.org/officeDocument/2006/relationships/hyperlink" Target="https://www.foxnews.com/category/world/conflicts/iran" TargetMode="External"/><Relationship Id="rId55" Type="http://schemas.openxmlformats.org/officeDocument/2006/relationships/hyperlink" Target="https://www.gazeta.ru/army/2019/05/13/12352831.shtml" TargetMode="External"/><Relationship Id="rId76" Type="http://schemas.openxmlformats.org/officeDocument/2006/relationships/hyperlink" Target="https://www.mei.edu/publications/irans-role-yemen-and-prospects-peace" TargetMode="External"/><Relationship Id="rId97" Type="http://schemas.openxmlformats.org/officeDocument/2006/relationships/hyperlink" Target="https://www.reuters.com/article/us-saudi-labour-jobs/saudi-arabia-needs-1-2-million-jobs-by-2022-to-hit-unemployment-target-official-idUSKBN1HW1CO" TargetMode="External"/><Relationship Id="rId120" Type="http://schemas.openxmlformats.org/officeDocument/2006/relationships/hyperlink" Target="https://nationalinterest.org/feature/losing-the-philippines-wont-imperil-us-interests-asia-18210" TargetMode="External"/><Relationship Id="rId141" Type="http://schemas.openxmlformats.org/officeDocument/2006/relationships/hyperlink" Target="https://www.armscontrol.org/print/1714" TargetMode="External"/><Relationship Id="rId7" Type="http://schemas.openxmlformats.org/officeDocument/2006/relationships/settings" Target="settings.xml"/><Relationship Id="rId162" Type="http://schemas.openxmlformats.org/officeDocument/2006/relationships/hyperlink" Target="https://www.jstor.org/stable/10.7312/roeh15798" TargetMode="External"/><Relationship Id="rId183" Type="http://schemas.openxmlformats.org/officeDocument/2006/relationships/hyperlink" Target="http://www.nytimes.com/interactive/projects/cp/opinion/election-night-2016/angela-merkels-warning-to-trump" TargetMode="External"/><Relationship Id="rId218" Type="http://schemas.openxmlformats.org/officeDocument/2006/relationships/hyperlink" Target="https://onlinelibrary-wiley-com.turing.library.northwestern.edu/doi/abs/10.1111/ssqu.12182" TargetMode="External"/><Relationship Id="rId239" Type="http://schemas.openxmlformats.org/officeDocument/2006/relationships/hyperlink" Target="https://www.washingtonpost.com/world/national-security/white-house-draft-order-calls-for-review-on-use-of-cia-black-sites-overseas/2017/01/25/e4318970-e310-11e6-a547-5fb9411d332c_story.html?hpid=hp_rhp-top-table-main_cia-11a%3Ahomepage%2Fstory&amp;utm_term=.c915cde00d42" TargetMode="External"/><Relationship Id="rId24" Type="http://schemas.openxmlformats.org/officeDocument/2006/relationships/hyperlink" Target="https://www.reuters.com/article/us-northkorea-missiles/north-korea-says-breakthrough-puts-u-s-mainland-within-range-of-nuclear-weapons-idUSKBN1DS2MB" TargetMode="External"/><Relationship Id="rId45" Type="http://schemas.openxmlformats.org/officeDocument/2006/relationships/hyperlink" Target="https://www.dw.com/en/what-is-the-iran-nuclear-deal/a-40848713" TargetMode="External"/><Relationship Id="rId66" Type="http://schemas.openxmlformats.org/officeDocument/2006/relationships/hyperlink" Target="https://go-galegroup-com.proxy.lib.umich.edu/ps/i.do?p=AONE&amp;u=umuser&amp;id=GALE%7CA589487347&amp;v=2.1&amp;it=r&amp;sid=summon" TargetMode="External"/><Relationship Id="rId87" Type="http://schemas.openxmlformats.org/officeDocument/2006/relationships/hyperlink" Target="https://www.reuters.com/article/us-iran-iraq-missiles-exclusive/exclusive-iran-moves-missiles-to-iraq-in-warning-to-enemies-idUSKCN1LG0WB" TargetMode="External"/><Relationship Id="rId110" Type="http://schemas.openxmlformats.org/officeDocument/2006/relationships/hyperlink" Target="https://www.nytimes.com/2018/10/17/opinion/khashoggi-saudi-arabia-trump.html?module=inline" TargetMode="External"/><Relationship Id="rId131" Type="http://schemas.openxmlformats.org/officeDocument/2006/relationships/hyperlink" Target="https://www.eastwest.ngo/idea/false-alarm-donald-trump-alliances-and-nuclear-proliferation" TargetMode="External"/><Relationship Id="rId152" Type="http://schemas.openxmlformats.org/officeDocument/2006/relationships/hyperlink" Target="https://www.foreignaffairs.com/reviews/capsule-review/2008-05-03/architects-delusion-europe-america-and-iraq-war" TargetMode="External"/><Relationship Id="rId173" Type="http://schemas.openxmlformats.org/officeDocument/2006/relationships/hyperlink" Target="https://www-tandfonline-com.proxy.lib.umich.edu/doi/full/10.1080/0163660X.2015.1038174" TargetMode="External"/><Relationship Id="rId194" Type="http://schemas.openxmlformats.org/officeDocument/2006/relationships/hyperlink" Target="https://globalnews.ca/news/4837941/china-taiwan-invasion-attack/" TargetMode="External"/><Relationship Id="rId208" Type="http://schemas.openxmlformats.org/officeDocument/2006/relationships/hyperlink" Target="https://academic.oup.com/ia/article-abstract/94/1/89/4762695?redirectedFrom=fulltext" TargetMode="External"/><Relationship Id="rId229" Type="http://schemas.openxmlformats.org/officeDocument/2006/relationships/hyperlink" Target="https://www.who.int/news-room/fact-sheets/detail/violence-against-women" TargetMode="External"/><Relationship Id="rId240" Type="http://schemas.openxmlformats.org/officeDocument/2006/relationships/hyperlink" Target="https://www.nytimes.com/interactive/2017/01/25/us/politics/document-Trump-draft-executive-order-on-detention-and.html" TargetMode="External"/><Relationship Id="rId14" Type="http://schemas.openxmlformats.org/officeDocument/2006/relationships/hyperlink" Target="https://warontherocks.com/2015/05/the-need-for-nuclear-alerts/" TargetMode="External"/><Relationship Id="rId35" Type="http://schemas.openxmlformats.org/officeDocument/2006/relationships/hyperlink" Target="https://www.foxnews.com/category/world/conflicts/iran" TargetMode="External"/><Relationship Id="rId56" Type="http://schemas.openxmlformats.org/officeDocument/2006/relationships/hyperlink" Target="https://www.washingtonpost.com/politics/2019/06/17/war-with-iran-is-probably-less-likely-than-you-think/?utm_term=.90bf663ddc46%5d//AV" TargetMode="External"/><Relationship Id="rId77" Type="http://schemas.openxmlformats.org/officeDocument/2006/relationships/hyperlink" Target="https://www.bbc.co.uk/news/world-middle-east-48272208" TargetMode="External"/><Relationship Id="rId100" Type="http://schemas.openxmlformats.org/officeDocument/2006/relationships/hyperlink" Target="https://www.cnbc.com/2018/04/13/saudi-crown-prince-woos-amazon-lockheed-and-others-to-build-a-tech-hub.html" TargetMode="External"/><Relationship Id="rId8" Type="http://schemas.openxmlformats.org/officeDocument/2006/relationships/webSettings" Target="webSettings.xml"/><Relationship Id="rId98" Type="http://schemas.openxmlformats.org/officeDocument/2006/relationships/hyperlink" Target="https://www.thenational.ae/business/economy/saudi-arabia-s-pif-signs-cinema-deal-with-us-based-amc-entertainment-1.683714" TargetMode="External"/><Relationship Id="rId121" Type="http://schemas.openxmlformats.org/officeDocument/2006/relationships/hyperlink" Target="https://www.usafa.edu/app/uploads/OCP69.pdf%7d//JM" TargetMode="External"/><Relationship Id="rId142" Type="http://schemas.openxmlformats.org/officeDocument/2006/relationships/hyperlink" Target="https://www.tandfonline.com/doi/full/10.1080/25751654.2019.1585585" TargetMode="External"/><Relationship Id="rId163" Type="http://schemas.openxmlformats.org/officeDocument/2006/relationships/hyperlink" Target="https://www-tandfonline-com.proxy.lib.umich.edu/doi/full/10.1080/0163660X.2015.1038174" TargetMode="External"/><Relationship Id="rId184" Type="http://schemas.openxmlformats.org/officeDocument/2006/relationships/hyperlink" Target="https://www.thenation.com/article/waiting-for-steven-pinkers-enlightenment/" TargetMode="External"/><Relationship Id="rId219" Type="http://schemas.openxmlformats.org/officeDocument/2006/relationships/hyperlink" Target="https://www.washingtonpost.com/outlook/five-myths/five-myths-about-domestic-violence/2018/02/23/78969748-1819-11e8-b681-2d4d462a1921_story.html?utm_term=.b987444ba8a7" TargetMode="External"/><Relationship Id="rId230" Type="http://schemas.openxmlformats.org/officeDocument/2006/relationships/hyperlink" Target="https://cas.uab.edu/humanrights/2019/04/17/violent-ableism-a-structural-epidemic/" TargetMode="External"/><Relationship Id="rId25" Type="http://schemas.openxmlformats.org/officeDocument/2006/relationships/hyperlink" Target="http://www.nti.org/analysis/articles/north-koreas-nuclear-year-reviewand-whats-next/" TargetMode="External"/><Relationship Id="rId46" Type="http://schemas.openxmlformats.org/officeDocument/2006/relationships/hyperlink" Target="https://www.dw.com/en/us-deploys-amphibious-assault-ship-and-patriot-battery-to-middle-east/a-48695219" TargetMode="External"/><Relationship Id="rId67" Type="http://schemas.openxmlformats.org/officeDocument/2006/relationships/hyperlink" Target="https://www.trtworld.com/opinion/there-won-t-be-war-with-iran-yet-26697" TargetMode="External"/><Relationship Id="rId88" Type="http://schemas.openxmlformats.org/officeDocument/2006/relationships/hyperlink" Target="https://www.fpri.org/article/2019/05/missiles-on-ships-making-sense-of-irans-recent-moves-in-the-gulf/" TargetMode="External"/><Relationship Id="rId111" Type="http://schemas.openxmlformats.org/officeDocument/2006/relationships/hyperlink" Target="https://nationalinterest.org/feature/improving-us-japan-alliance-begins-okinawa-39437" TargetMode="External"/><Relationship Id="rId132" Type="http://schemas.openxmlformats.org/officeDocument/2006/relationships/hyperlink" Target="http://www.asahi.com/ajw/articles/AJ201901170010.html" TargetMode="External"/><Relationship Id="rId153" Type="http://schemas.openxmlformats.org/officeDocument/2006/relationships/hyperlink" Target="https://www.eastwest.ngo/idea/false-alarm-donald-trump-alliances-and-nuclear-proliferation" TargetMode="External"/><Relationship Id="rId174" Type="http://schemas.openxmlformats.org/officeDocument/2006/relationships/hyperlink" Target="https://www.independent.co.uk/voices/iran-drone-us-cold-war-nuclear-weapons-a8967091.html" TargetMode="External"/><Relationship Id="rId195" Type="http://schemas.openxmlformats.org/officeDocument/2006/relationships/hyperlink" Target="https://www.airuniversity.af.edu/Portals/10/SSQ/documents/Volume-12_Issue-4/Mueller.pdf" TargetMode="External"/><Relationship Id="rId209" Type="http://schemas.openxmlformats.org/officeDocument/2006/relationships/hyperlink" Target="https://www.fhi.ox.ac.uk/wp-content/uploads/Existential-Risks-2017-01-23.pdf" TargetMode="External"/><Relationship Id="rId220" Type="http://schemas.openxmlformats.org/officeDocument/2006/relationships/hyperlink" Target="https://www.bjs.gov/content/pub/pdf/prdv0615_sum.pdf" TargetMode="External"/><Relationship Id="rId241" Type="http://schemas.openxmlformats.org/officeDocument/2006/relationships/hyperlink" Target="https://www.washingtonpost.com/politics/trump-says-torture-works-backs-waterboarding-and-much-worse/2016/02/17/4c9277be-d59c-11e5-b195-2e29a4e13425_story.html?utm_term=.b00be0646e41" TargetMode="External"/><Relationship Id="rId15" Type="http://schemas.openxmlformats.org/officeDocument/2006/relationships/hyperlink" Target="https://www.foreign.senate.gov/imo/media/doc/111417_Kehler_Testimony.pdf" TargetMode="External"/><Relationship Id="rId36" Type="http://schemas.openxmlformats.org/officeDocument/2006/relationships/hyperlink" Target="https://www.foxnews.com/us" TargetMode="External"/><Relationship Id="rId57" Type="http://schemas.openxmlformats.org/officeDocument/2006/relationships/hyperlink" Target="https://go-galegroup-com.proxy.lib.umich.edu/ps/i.do?p=AONE&amp;u=umuser&amp;id=GALE%7CA589487347&amp;v=2.1&amp;it=r&amp;sid=summon" TargetMode="External"/><Relationship Id="rId78" Type="http://schemas.openxmlformats.org/officeDocument/2006/relationships/hyperlink" Target="https://www.jpost.com/Breaking-News/Khamenei-There-will-not-be-any-war-with-the-US-589684" TargetMode="External"/><Relationship Id="rId99" Type="http://schemas.openxmlformats.org/officeDocument/2006/relationships/hyperlink" Target="https://www.cnbc.com/2018/04/03/snap-is-in-talks-to-set-up-shop-in-saudi-arabia.html" TargetMode="External"/><Relationship Id="rId101" Type="http://schemas.openxmlformats.org/officeDocument/2006/relationships/hyperlink" Target="https://www.consultancy.uk/news/12082/saudi-arabia-a-lucrative-battleground-for-management-consultants" TargetMode="External"/><Relationship Id="rId122" Type="http://schemas.openxmlformats.org/officeDocument/2006/relationships/hyperlink" Target="https://thebulletin.org/2018/01/european-nuclear-deterrence-in-the-era-of-putin-and-trump/" TargetMode="External"/><Relationship Id="rId143" Type="http://schemas.openxmlformats.org/officeDocument/2006/relationships/hyperlink" Target="https://www.tandfonline.com/doi/full/10.1080/0163660X.2018.1557976" TargetMode="External"/><Relationship Id="rId164" Type="http://schemas.openxmlformats.org/officeDocument/2006/relationships/hyperlink" Target="https://www.npr.org/sections/thetwo-way/2016/05/08/477238825/kim-jong-un-says-north-korea-wont-use-nukes-unless-its-sovereignty-is-violated" TargetMode="External"/><Relationship Id="rId185" Type="http://schemas.openxmlformats.org/officeDocument/2006/relationships/hyperlink" Target="https://link.springer.com/article/10.1007/s11186-018-9305-y)//ICH-EC" TargetMode="External"/><Relationship Id="rId4" Type="http://schemas.openxmlformats.org/officeDocument/2006/relationships/customXml" Target="../customXml/item4.xml"/><Relationship Id="rId9" Type="http://schemas.openxmlformats.org/officeDocument/2006/relationships/hyperlink" Target="https://search-proquest-com.proxy.lib.umich.edu/docview/1989400586/E17CD756E9B44D22PQ/2?accountid=14667" TargetMode="External"/><Relationship Id="rId180" Type="http://schemas.openxmlformats.org/officeDocument/2006/relationships/hyperlink" Target="https://ucl.academia.edu/Departments/School_of_Public_Policy_Department_of_Political_Science/Documents" TargetMode="External"/><Relationship Id="rId210" Type="http://schemas.openxmlformats.org/officeDocument/2006/relationships/hyperlink" Target="https://digitalcommons.fiu.edu/classracecorporatepower/vol6/iss1/3/" TargetMode="External"/><Relationship Id="rId215" Type="http://schemas.openxmlformats.org/officeDocument/2006/relationships/hyperlink" Target="https://psmag.com/news/what-asylum-means-for-the-u-s-and-the-central-american-migrants-who-want-it" TargetMode="External"/><Relationship Id="rId236" Type="http://schemas.openxmlformats.org/officeDocument/2006/relationships/hyperlink" Target="https://www.thenation.com/article/donald-trump-has-a-passionate-desire-to-bring-back-torture/" TargetMode="External"/><Relationship Id="rId26" Type="http://schemas.openxmlformats.org/officeDocument/2006/relationships/hyperlink" Target="http://www.npr.org/sections/thetwo-way/2017/09/03/548262043/here-are-the-facts-about-north-koreas-nuclear-test" TargetMode="External"/><Relationship Id="rId231" Type="http://schemas.openxmlformats.org/officeDocument/2006/relationships/hyperlink" Target="https://cas.uab.edu/humanrights/2018/12/03/international-day-of-persons-with-disabilities-2018/" TargetMode="External"/><Relationship Id="rId47" Type="http://schemas.openxmlformats.org/officeDocument/2006/relationships/hyperlink" Target="https://www.dw.com/en/iran-nuclear-deal-crisis-is-war-with-the-us-ahead/a-48653741" TargetMode="External"/><Relationship Id="rId68" Type="http://schemas.openxmlformats.org/officeDocument/2006/relationships/hyperlink" Target="https://www.france24.com/en/20190515-whats-behind-rising-us-iran-tensions-gulf" TargetMode="External"/><Relationship Id="rId89" Type="http://schemas.openxmlformats.org/officeDocument/2006/relationships/hyperlink" Target="https://www.brookings.edu/blog/order-from-chaos/2019/05/10/why-gaza-hasnt-erupted-into-all-out-war/" TargetMode="External"/><Relationship Id="rId112" Type="http://schemas.openxmlformats.org/officeDocument/2006/relationships/hyperlink" Target="https://www.heritage.org/asia/report/top-10-reasons-why-the-us-marines-okinawa-are-essential-peace-and-security-the-pacific" TargetMode="External"/><Relationship Id="rId133" Type="http://schemas.openxmlformats.org/officeDocument/2006/relationships/hyperlink" Target="https://www.dw.com/en/germanys-atomic-phaseout-how-to-dismantle-a-nuclear-power-plant/a-47823766" TargetMode="External"/><Relationship Id="rId154" Type="http://schemas.openxmlformats.org/officeDocument/2006/relationships/hyperlink" Target="https://www-tandfonline-com.proxy.lib.umich.edu/doi/full/10.1080/0163660X.2015.1038174" TargetMode="External"/><Relationship Id="rId175" Type="http://schemas.openxmlformats.org/officeDocument/2006/relationships/hyperlink" Target="https://www.acsu.buffalo.edu/~fczagare/PSC%20504/Waltz.pdf" TargetMode="External"/><Relationship Id="rId196" Type="http://schemas.openxmlformats.org/officeDocument/2006/relationships/hyperlink" Target="https://www.airuniversity.af.edu/Portals/10/SSQ/documents/Volume-12_Issue-4/Mueller.pdf" TargetMode="External"/><Relationship Id="rId200" Type="http://schemas.openxmlformats.org/officeDocument/2006/relationships/hyperlink" Target="http://www.ploughshares.org/ghostsofthecoldwar" TargetMode="External"/><Relationship Id="rId16" Type="http://schemas.openxmlformats.org/officeDocument/2006/relationships/hyperlink" Target="https://www.reuters.com/article/us-northkorea-usa-nuclear-study/north-korea-may-have-made-more-nuclear-bombs-but-threat-reduced-study-idUSKCN1Q10EL" TargetMode="External"/><Relationship Id="rId221" Type="http://schemas.openxmlformats.org/officeDocument/2006/relationships/hyperlink" Target="https://ncadv.org/statistics" TargetMode="External"/><Relationship Id="rId242" Type="http://schemas.openxmlformats.org/officeDocument/2006/relationships/hyperlink" Target="http://www.mccain.senate.gov/public/index.cfm/press-releases?ID=240E4B4E-4EC6-4FE1-B183-E063B51BADF2" TargetMode="External"/><Relationship Id="rId37" Type="http://schemas.openxmlformats.org/officeDocument/2006/relationships/hyperlink" Target="https://www.npr.org/2019/06/20/734203649/opinion-why-war-with-iran-is-bad-for-trump-and-america%5d//AV" TargetMode="External"/><Relationship Id="rId58" Type="http://schemas.openxmlformats.org/officeDocument/2006/relationships/hyperlink" Target="https://go-galegroup-com.proxy.lib.umich.edu/ps/i.do?p=AONE&amp;u=umuser&amp;id=GALE%7CA589487347&amp;v=2.1&amp;it=r&amp;sid=summon" TargetMode="External"/><Relationship Id="rId79" Type="http://schemas.openxmlformats.org/officeDocument/2006/relationships/hyperlink" Target="https://www.trtworld.com/opinion/there-won-t-be-war-with-iran-yet-26697" TargetMode="External"/><Relationship Id="rId102" Type="http://schemas.openxmlformats.org/officeDocument/2006/relationships/hyperlink" Target="https://www.nytimes.com/2016/06/02/technology/uber-investment-saudi-arabia.html?module=inline" TargetMode="External"/><Relationship Id="rId123" Type="http://schemas.openxmlformats.org/officeDocument/2006/relationships/hyperlink" Target="https://ukdefencejournal.org.uk/essential-alliance-nato-nuclear-sharing-bond/" TargetMode="External"/><Relationship Id="rId144" Type="http://schemas.openxmlformats.org/officeDocument/2006/relationships/hyperlink" Target="https://www.reuters.com/article/us-usa-military-germany/u-s-military-to-send-1500-more-soldiers-to-germany-by-late-2020-idUSKCN1LN299" TargetMode="External"/><Relationship Id="rId90" Type="http://schemas.openxmlformats.org/officeDocument/2006/relationships/hyperlink" Target="https://globalnews.ca/news/4656206/israel-hamas-gaza-war-unlikely/" TargetMode="External"/><Relationship Id="rId165" Type="http://schemas.openxmlformats.org/officeDocument/2006/relationships/hyperlink" Target="https://carnegieendowment.org/2019/05/28/denuclearization-alone-won-t-lead-to-peace-on-korean-peninsula-pub-79212" TargetMode="External"/><Relationship Id="rId186" Type="http://schemas.openxmlformats.org/officeDocument/2006/relationships/hyperlink" Target="https://link.springer.com/article/10.1007/s11186-018-9305-y)//ICH-EC" TargetMode="External"/><Relationship Id="rId211" Type="http://schemas.openxmlformats.org/officeDocument/2006/relationships/hyperlink" Target="https://psmag.com/news/the-myths-behind-the-idea-that-domestic-violence-is-a-personal-problem" TargetMode="External"/><Relationship Id="rId232" Type="http://schemas.openxmlformats.org/officeDocument/2006/relationships/hyperlink" Target="https://cas.uab.edu/humanrights/2018/12/03/international-day-of-persons-with-disabilities-2018/" TargetMode="External"/><Relationship Id="rId27" Type="http://schemas.openxmlformats.org/officeDocument/2006/relationships/hyperlink" Target="https://www.wsj.com/articles/north-koreas-underground-nuclear-test-facility-is-damaged-experts-say-1524643948" TargetMode="External"/><Relationship Id="rId48" Type="http://schemas.openxmlformats.org/officeDocument/2006/relationships/hyperlink" Target="https://www.rt.com/op-ed/459484-iran-attack-military-us/%5d//AV" TargetMode="External"/><Relationship Id="rId69" Type="http://schemas.openxmlformats.org/officeDocument/2006/relationships/hyperlink" Target="https://www.businessinsider.com/iranian-commander-warns-us-carrier-is-a-target-not-a-threat-2019-5?r=US&amp;IR=T" TargetMode="External"/><Relationship Id="rId113" Type="http://schemas.openxmlformats.org/officeDocument/2006/relationships/hyperlink" Target="https://www.washingtonpost.com/news/josh-rogin/wp/2018/06/07/trump-still-holds-jimmy-carters-view-on-withdrawing-u-s-troops-from-south-korea/?utm_term=.60a8e5a9e6de" TargetMode="External"/><Relationship Id="rId134" Type="http://schemas.openxmlformats.org/officeDocument/2006/relationships/hyperlink" Target="https://www.e-ir.info/2016/04/26/trumped-up-alliances/" TargetMode="External"/><Relationship Id="rId80" Type="http://schemas.openxmlformats.org/officeDocument/2006/relationships/hyperlink" Target="https://taskandpurpose.com/no-more-forever-wars" TargetMode="External"/><Relationship Id="rId155" Type="http://schemas.openxmlformats.org/officeDocument/2006/relationships/hyperlink" Target="https://www-tandfonline-com.proxy.lib.umich.edu/doi/full/10.1080/0163660X.2015.1038174" TargetMode="External"/><Relationship Id="rId176" Type="http://schemas.openxmlformats.org/officeDocument/2006/relationships/hyperlink" Target="https://warontherocks.com/2015/06/the-myth-of-entangling-alliances/" TargetMode="External"/><Relationship Id="rId197" Type="http://schemas.openxmlformats.org/officeDocument/2006/relationships/hyperlink" Target="https://medium.com/war-is-boring/no-you-cant-have-a-small-nuclear-war-67af859bb1e5" TargetMode="External"/><Relationship Id="rId201" Type="http://schemas.openxmlformats.org/officeDocument/2006/relationships/hyperlink" Target="http://www.markey.senate.gov/news/press-releases/sen-markey-leads-call-to-cut-wasteful-nuclear-expenditures-cancel-new-nuclear-air-launched-missile" TargetMode="External"/><Relationship Id="rId222" Type="http://schemas.openxmlformats.org/officeDocument/2006/relationships/hyperlink" Target="https://www.cbc.ca/news/canada/toronto/domestic-violence-victims-1.3885381" TargetMode="External"/><Relationship Id="rId243" Type="http://schemas.openxmlformats.org/officeDocument/2006/relationships/hyperlink" Target="http://www.huffingtonpost.com/entry/trump-torture-waterboarding_us_5775d740e4b04164640f6597" TargetMode="External"/><Relationship Id="rId17" Type="http://schemas.openxmlformats.org/officeDocument/2006/relationships/hyperlink" Target="http://www.newsweek.com/world-war-3-nuclear-north-korea-trump-threats-724880" TargetMode="External"/><Relationship Id="rId38" Type="http://schemas.openxmlformats.org/officeDocument/2006/relationships/hyperlink" Target="https://www.npr.org/2019/06/20/734278683/iran-shoots-down-u-s-spy-drone-it-says-was-in-its-airspace" TargetMode="External"/><Relationship Id="rId59" Type="http://schemas.openxmlformats.org/officeDocument/2006/relationships/hyperlink" Target="https://go-galegroup-com.proxy.lib.umich.edu/ps/i.do?p=AONE&amp;u=umuser&amp;id=GALE%7CA589487347&amp;v=2.1&amp;it=r&amp;sid=summon" TargetMode="External"/><Relationship Id="rId103" Type="http://schemas.openxmlformats.org/officeDocument/2006/relationships/hyperlink" Target="https://www.cnn.com/2018/10/15/investing/saudi-arabia-global-investments/index.html" TargetMode="External"/><Relationship Id="rId124" Type="http://schemas.openxmlformats.org/officeDocument/2006/relationships/hyperlink" Target="https://www.sciencedaily.com/releases/2018/10/181010105613.htm" TargetMode="External"/><Relationship Id="rId70" Type="http://schemas.openxmlformats.org/officeDocument/2006/relationships/hyperlink" Target="https://www.reuters.com/article/us-iran-oil-factbox/strait-of-hormuz-the-worlds-most-important-oil-artery-idUSKBN1JV24O" TargetMode="External"/><Relationship Id="rId91" Type="http://schemas.openxmlformats.org/officeDocument/2006/relationships/hyperlink" Target="http://www.mitpressjournals.org/doi/pdf/10.1162/ISEC_a_00215" TargetMode="External"/><Relationship Id="rId145" Type="http://schemas.openxmlformats.org/officeDocument/2006/relationships/hyperlink" Target="https://pl.usembassy.gov/joint_statement_rood_szatkowski/" TargetMode="External"/><Relationship Id="rId166" Type="http://schemas.openxmlformats.org/officeDocument/2006/relationships/hyperlink" Target="https://www.rollingstone.com/politics/politics-news/north-korea-russia-786069/" TargetMode="External"/><Relationship Id="rId187" Type="http://schemas.openxmlformats.org/officeDocument/2006/relationships/hyperlink" Target="https://www.newsweek.com/colonizing-other-planets-could-trigger-war-earth-and-ecological-disaster-1226630" TargetMode="External"/><Relationship Id="rId1" Type="http://schemas.openxmlformats.org/officeDocument/2006/relationships/customXml" Target="../customXml/item1.xml"/><Relationship Id="rId212" Type="http://schemas.openxmlformats.org/officeDocument/2006/relationships/hyperlink" Target="https://www.thrillist.com/eat/portland/stanichs-closed-will-it-reopen-burger-quest" TargetMode="External"/><Relationship Id="rId233" Type="http://schemas.openxmlformats.org/officeDocument/2006/relationships/hyperlink" Target="https://cas.uab.edu/humanrights/2018/12/03/guardians-the-bridge-between-the-medical-and-social-models-of-disability/" TargetMode="External"/><Relationship Id="rId28" Type="http://schemas.openxmlformats.org/officeDocument/2006/relationships/hyperlink" Target="http://www.nti.org/analysis/articles/cns-north-korea-missile-test-database/" TargetMode="External"/><Relationship Id="rId49" Type="http://schemas.openxmlformats.org/officeDocument/2006/relationships/hyperlink" Target="https://www.rt.com/news/459281-strait-hormuz-iran-suffer-repeat/" TargetMode="External"/><Relationship Id="rId114" Type="http://schemas.openxmlformats.org/officeDocument/2006/relationships/hyperlink" Target="https://www.washingtonpost.com/world/hundreds-streaming-out-of-last-isis-stronghold-as-extremists-face-military-defeat/2019/02/13/081d8c92-2f0b-11e9-8781-763619f12cb4_story.html?noredirect=on" TargetMode="External"/><Relationship Id="rId60" Type="http://schemas.openxmlformats.org/officeDocument/2006/relationships/hyperlink" Target="https://go-galegroup-com.proxy.lib.umich.edu/ps/i.do?p=AONE&amp;u=umuser&amp;id=GALE%7CA589487347&amp;v=2.1&amp;it=r&amp;sid=summon" TargetMode="External"/><Relationship Id="rId81" Type="http://schemas.openxmlformats.org/officeDocument/2006/relationships/hyperlink" Target="https://amzn.to/2Z3BoJv" TargetMode="External"/><Relationship Id="rId135" Type="http://schemas.openxmlformats.org/officeDocument/2006/relationships/hyperlink" Target="https://www.economist.com/europe/2016/07/02/trip-wire-deterrence" TargetMode="External"/><Relationship Id="rId156" Type="http://schemas.openxmlformats.org/officeDocument/2006/relationships/hyperlink" Target="https://www-tandfonline-com.proxy.lib.umich.edu/doi/full/10.1080/0163660X.2015.1038174" TargetMode="External"/><Relationship Id="rId177" Type="http://schemas.openxmlformats.org/officeDocument/2006/relationships/hyperlink" Target="https://www.belfercenter.org/sites/default/files/legacy/files/IS3904_pp007-048.pdf" TargetMode="External"/><Relationship Id="rId198" Type="http://schemas.openxmlformats.org/officeDocument/2006/relationships/hyperlink" Target="https://fas.org/blogs/security/2015/12/lrso-jassm/" TargetMode="External"/><Relationship Id="rId202" Type="http://schemas.openxmlformats.org/officeDocument/2006/relationships/hyperlink" Target="https://www.congress.gov/congressional-record/2003/05/20/senate-section/article/S6660-2" TargetMode="External"/><Relationship Id="rId223" Type="http://schemas.openxmlformats.org/officeDocument/2006/relationships/hyperlink" Target="https://www.clarionledger.com/story/news/2017/01/28/most-dangerous-time-for-battered-women-is-when-they-leave-jerry-mitchell/96955552/" TargetMode="External"/><Relationship Id="rId244" Type="http://schemas.openxmlformats.org/officeDocument/2006/relationships/hyperlink" Target="https://lawfareblog.com/trumps-self-defeating-executive-order-interrogation" TargetMode="External"/><Relationship Id="rId18" Type="http://schemas.openxmlformats.org/officeDocument/2006/relationships/hyperlink" Target="https://www.swp-berlin.org/en/publication/facets-of-the-north-korea-conflict/" TargetMode="External"/><Relationship Id="rId39" Type="http://schemas.openxmlformats.org/officeDocument/2006/relationships/hyperlink" Target="https://www.cnn.com/2019/06/13/investing/oil-prices-attack-strait-of-hormuz/index.html" TargetMode="External"/><Relationship Id="rId50" Type="http://schemas.openxmlformats.org/officeDocument/2006/relationships/hyperlink" Target="http://news.bbc.co.uk/1/hi/world/middle_east/2856907.stm" TargetMode="External"/><Relationship Id="rId104" Type="http://schemas.openxmlformats.org/officeDocument/2006/relationships/hyperlink" Target="https://www.reuters.com/article/us-softbank-group-saudi/softbank-anxiously-monitoring-saudi-arabia-situation-executive-idUSKCN1MQ2TH" TargetMode="External"/><Relationship Id="rId125" Type="http://schemas.openxmlformats.org/officeDocument/2006/relationships/hyperlink" Target="https://www.wsj.com/articles/doomsday-climate-scenarios-are-a-joke-1520800377" TargetMode="External"/><Relationship Id="rId146" Type="http://schemas.openxmlformats.org/officeDocument/2006/relationships/hyperlink" Target="https://warontherocks.com/2018/10/the-case-for-a-permanent-u-s-military-presence-in-poland/" TargetMode="External"/><Relationship Id="rId167" Type="http://schemas.openxmlformats.org/officeDocument/2006/relationships/hyperlink" Target="https://twitter.com/Reuters" TargetMode="External"/><Relationship Id="rId188" Type="http://schemas.openxmlformats.org/officeDocument/2006/relationships/hyperlink" Target="http://nautil.us/blog/why-we-should-think-twice-about-colonizing-space" TargetMode="External"/><Relationship Id="rId71" Type="http://schemas.openxmlformats.org/officeDocument/2006/relationships/hyperlink" Target="https://www.cbsnews.com/news/iran-news-sabotage-tankers-fujairah-us-donald-trump-warns-iran-live-updates-2019-05-14/" TargetMode="External"/><Relationship Id="rId92" Type="http://schemas.openxmlformats.org/officeDocument/2006/relationships/hyperlink" Target="https://oilprice.com/Energy/Oil-Prices/The-Overstated-Threat-Of-High-Oil-Prices.html" TargetMode="External"/><Relationship Id="rId213" Type="http://schemas.openxmlformats.org/officeDocument/2006/relationships/hyperlink" Target="https://www.wweek.com/news/2018/11/28/did-a-rave-review-really-shut-down-portland-burger-bar-stanichs-maybe-it-was-the-owners-legal-troubles/" TargetMode="External"/><Relationship Id="rId234" Type="http://schemas.openxmlformats.org/officeDocument/2006/relationships/hyperlink" Target="https://cas.uab.edu/humanrights/2018/12/03/guardians-the-bridge-between-the-medical-and-social-models-of-disability/" TargetMode="External"/><Relationship Id="rId2" Type="http://schemas.openxmlformats.org/officeDocument/2006/relationships/customXml" Target="../customXml/item2.xml"/><Relationship Id="rId29" Type="http://schemas.openxmlformats.org/officeDocument/2006/relationships/hyperlink" Target="http://nationalinterest.org/blog/the-buzz/north-korea-using-chinas-satellites-guide-its-missiles-20810" TargetMode="External"/><Relationship Id="rId40" Type="http://schemas.openxmlformats.org/officeDocument/2006/relationships/hyperlink" Target="https://www.csis.org/analysis/strategic-threat-iranian-hybrid-warfare-gulf" TargetMode="External"/><Relationship Id="rId115" Type="http://schemas.openxmlformats.org/officeDocument/2006/relationships/hyperlink" Target="https://www.forbes.com/sites/michaelshellenberger/2018/07/06/if-nuclear-plants-are-so-vulnerable-to-terrorist-attack-why-dont-terrorists-attack-them/" TargetMode="External"/><Relationship Id="rId136" Type="http://schemas.openxmlformats.org/officeDocument/2006/relationships/hyperlink" Target="https://www.researchgate.net/publication/322901476_Landpower_and_American_Crediblity?_sg=QJ8wYWjyRWbU-gadbb_mWDKWAfeRbSeA1M5jd5pMvUGKUycld7lYZ9_YvbZ7YL32LR_zeiBpCjEeNFtiA2OK-d7shwiD7XleGYBwUw9N.GCMWvmYoFllOzWssKdGuVynkbZM46KClkA0D3oOiiFXYkHc7ECbz6FZPMHjyD2inb2laeT3hFaB6nQ4L7ecbcQ" TargetMode="External"/><Relationship Id="rId157" Type="http://schemas.openxmlformats.org/officeDocument/2006/relationships/hyperlink" Target="https://www.tandfonline.com/doi/abs/10.1080/0163660X.2015.1038174?journalCode=rwaq20" TargetMode="External"/><Relationship Id="rId178" Type="http://schemas.openxmlformats.org/officeDocument/2006/relationships/hyperlink" Target="https://www.belfercenter.org/sites/default/files/legacy/files/IS3904_pp007-048.pdf" TargetMode="External"/><Relationship Id="rId61" Type="http://schemas.openxmlformats.org/officeDocument/2006/relationships/hyperlink" Target="https://go-galegroup-com.proxy.lib.umich.edu/ps/i.do?p=AONE&amp;u=umuser&amp;id=GALE%7CA589487347&amp;v=2.1&amp;it=r&amp;sid=summon" TargetMode="External"/><Relationship Id="rId82" Type="http://schemas.openxmlformats.org/officeDocument/2006/relationships/hyperlink" Target="https://www.salon.com/2019/06/24/no-war-with-iran-for-now-but-mike-pompeo-and-john-bolton-still-really-really-want-one/" TargetMode="External"/><Relationship Id="rId199" Type="http://schemas.openxmlformats.org/officeDocument/2006/relationships/hyperlink" Target="https://medium.com/war-is-boring/no-you-cant-have-a-small-nuclear-war-67af859bb1e5" TargetMode="External"/><Relationship Id="rId203" Type="http://schemas.openxmlformats.org/officeDocument/2006/relationships/hyperlink" Target="http://www.ploughshares.org/world-nuclear-stockpile-report" TargetMode="External"/><Relationship Id="rId19" Type="http://schemas.openxmlformats.org/officeDocument/2006/relationships/hyperlink" Target="https://nationalinterest.org/feature/america-isnt-the-brink-nuclear-war%E2%80%94it-just-looks-way-24010" TargetMode="External"/><Relationship Id="rId224" Type="http://schemas.openxmlformats.org/officeDocument/2006/relationships/hyperlink" Target="https://www.washingtonpost.com/nation/2018/11/19/shooter-chicago-hospital-wounds-multiple-people-including-police-officer/?utm_term=.1ffc9b4e12e8" TargetMode="External"/><Relationship Id="rId245" Type="http://schemas.openxmlformats.org/officeDocument/2006/relationships/hyperlink" Target="https://www.justsecurity.org/36779/trump-detention-interrogation-eo-illegal/" TargetMode="External"/><Relationship Id="rId30" Type="http://schemas.openxmlformats.org/officeDocument/2006/relationships/hyperlink" Target="https://www.latimes.com/opinion/op-ed/la-oe-miller-sokolsky-iran-trump-war-attack-military-forces-20190519-story.html" TargetMode="External"/><Relationship Id="rId105" Type="http://schemas.openxmlformats.org/officeDocument/2006/relationships/hyperlink" Target="https://www.arabianbusiness.com/banking-finance/399372-blackstone-said-to-raise-5bn-for-saudi-backed-infrastructure-fund" TargetMode="External"/><Relationship Id="rId126" Type="http://schemas.openxmlformats.org/officeDocument/2006/relationships/hyperlink" Target="https://www.vox.com/future-perfect/2019/6/13/18660548/climate-change-human-civilization-existential-risk" TargetMode="External"/><Relationship Id="rId147" Type="http://schemas.openxmlformats.org/officeDocument/2006/relationships/hyperlink" Target="https://ustr.gov/about-us/policy-offices/press-office/fact-sheets/2018/september/fact-sheet-us-korea-free-trade" TargetMode="External"/><Relationship Id="rId168" Type="http://schemas.openxmlformats.org/officeDocument/2006/relationships/hyperlink" Target="https://www.reuters.com/article/us-northkorea-usa-nuclear-study/north-korea-may-have-made-more-nuclear-bombs-but-threat-reduced-study-idUSKCN1Q10EL" TargetMode="External"/><Relationship Id="rId51" Type="http://schemas.openxmlformats.org/officeDocument/2006/relationships/hyperlink" Target="https://www.globalfirepower.com/country-military-strength-detail.asp?country_id=iran" TargetMode="External"/><Relationship Id="rId72" Type="http://schemas.openxmlformats.org/officeDocument/2006/relationships/hyperlink" Target="https://www.aljazeera.com/news/2019/05/yemen-houthis-target-saudi-installations-reports-190514075133749.html" TargetMode="External"/><Relationship Id="rId93" Type="http://schemas.openxmlformats.org/officeDocument/2006/relationships/hyperlink" Target="https://oilprice.com/Energy/Energy-General/Expect-Much-Tighter-Oil-Markets.html" TargetMode="External"/><Relationship Id="rId189" Type="http://schemas.openxmlformats.org/officeDocument/2006/relationships/hyperlink" Target="https://carnegieendowment.org/files/Trenin_Hybrid_War_web.pdf" TargetMode="External"/><Relationship Id="rId3" Type="http://schemas.openxmlformats.org/officeDocument/2006/relationships/customXml" Target="../customXml/item3.xml"/><Relationship Id="rId214" Type="http://schemas.openxmlformats.org/officeDocument/2006/relationships/hyperlink" Target="https://psmag.com/news/in-asylum-claims-is-domestic-abuse-private-violence-or-a-societal-issue" TargetMode="External"/><Relationship Id="rId235" Type="http://schemas.openxmlformats.org/officeDocument/2006/relationships/hyperlink" Target="https://www.sciencedirect.com/science/article/pii/S1359178917303245" TargetMode="External"/><Relationship Id="rId116" Type="http://schemas.openxmlformats.org/officeDocument/2006/relationships/hyperlink" Target="https://www.forbes.com/sites/bernardmarr/2018/11/19/is-artificial-intelligence-dangerous-6-ai-risks-everyone-should-know-about/" TargetMode="External"/><Relationship Id="rId137" Type="http://schemas.openxmlformats.org/officeDocument/2006/relationships/hyperlink" Target="https://www.history.com/this-day-in-history/the-nixon-doctrine-is-announced" TargetMode="External"/><Relationship Id="rId158" Type="http://schemas.openxmlformats.org/officeDocument/2006/relationships/hyperlink" Target="https://www-tandfonline-com.proxy.lib.umich.edu/doi/full/10.1080/0163660X.2015.1038174" TargetMode="External"/><Relationship Id="rId20" Type="http://schemas.openxmlformats.org/officeDocument/2006/relationships/hyperlink" Target="https://www.washingtonpost.com/world/national-security/north-korea-now-making-missile-ready-nuclear-weapons-us-analysts-say/2017/08/08/e14b882a-7b6b-11e7-9d08-b79f191668ed_story.html?utm_term=.dc7aa4b5662a" TargetMode="External"/><Relationship Id="rId41" Type="http://schemas.openxmlformats.org/officeDocument/2006/relationships/hyperlink" Target="https://www.forbes.com/sites/thebakersinstitute/2019/06/17/now-that-trump-has-revived-irans-nuclear-program-is-war-inevitable/" TargetMode="External"/><Relationship Id="rId62" Type="http://schemas.openxmlformats.org/officeDocument/2006/relationships/hyperlink" Target="https://go-galegroup-com.proxy.lib.umich.edu/ps/i.do?p=AONE&amp;u=umuser&amp;id=GALE%7CA589487347&amp;v=2.1&amp;it=r&amp;sid=summon" TargetMode="External"/><Relationship Id="rId83" Type="http://schemas.openxmlformats.org/officeDocument/2006/relationships/hyperlink" Target="https://www.axios.com/israel-warned-trump-of-possible-iran-plot-bolton-34f25563-c3f3-41ee-a653-9d96b4541984.html" TargetMode="External"/><Relationship Id="rId179" Type="http://schemas.openxmlformats.org/officeDocument/2006/relationships/hyperlink" Target="https://ucl.academia.edu/" TargetMode="External"/><Relationship Id="rId190" Type="http://schemas.openxmlformats.org/officeDocument/2006/relationships/hyperlink" Target="https://www.jstor.org/stable/266070882" TargetMode="External"/><Relationship Id="rId204" Type="http://schemas.openxmlformats.org/officeDocument/2006/relationships/hyperlink" Target="http://gcrinstitute.org" TargetMode="External"/><Relationship Id="rId225" Type="http://schemas.openxmlformats.org/officeDocument/2006/relationships/hyperlink" Target="https://www.chicagotribune.com/news/local/breaking/ct-met-chicago-mercy-hospital-shooting-juan-lopez-20181120-story.html" TargetMode="External"/><Relationship Id="rId246" Type="http://schemas.openxmlformats.org/officeDocument/2006/relationships/hyperlink" Target="https://www.google.com/webhp?sourceid=chrome-instant&amp;ion=1&amp;espv=2&amp;ie=UTF-8" TargetMode="External"/><Relationship Id="rId106" Type="http://schemas.openxmlformats.org/officeDocument/2006/relationships/hyperlink" Target="https://www.reuters.com/article/us-refinery-operations-motiva-chemicals/aramco-takes-step-to-integrating-petrochems-into-united-states-biggest-refinery-idUSKBN1HE0U8" TargetMode="External"/><Relationship Id="rId127" Type="http://schemas.openxmlformats.org/officeDocument/2006/relationships/hyperlink" Target="https://prospect.org/article/our-beleaguered-planet-0" TargetMode="External"/><Relationship Id="rId10" Type="http://schemas.openxmlformats.org/officeDocument/2006/relationships/hyperlink" Target="http://usacac.army.mil/CAC2/MilitaryReview/Archives/English/MilitaryReview_20160228_art006.pdf%20//" TargetMode="External"/><Relationship Id="rId31" Type="http://schemas.openxmlformats.org/officeDocument/2006/relationships/hyperlink" Target="https://www.worldpoliticsreview.com/articles/27218/peace-in-yemen-requires-far-more-than-what-s-on-the-table-in-fragile-talks" TargetMode="External"/><Relationship Id="rId52" Type="http://schemas.openxmlformats.org/officeDocument/2006/relationships/hyperlink" Target="https://www.globalfirepower.com/country-military-strength-detail.asp?country_id=iran" TargetMode="External"/><Relationship Id="rId73" Type="http://schemas.openxmlformats.org/officeDocument/2006/relationships/hyperlink" Target="https://www.dw.com/en/houthis-fire-ballistic-missile-toward-mecca/a-36181308" TargetMode="External"/><Relationship Id="rId94" Type="http://schemas.openxmlformats.org/officeDocument/2006/relationships/hyperlink" Target="https://www.nytimes.com/2018/10/18/opinion/saudi-arabia-economy-united-states.html" TargetMode="External"/><Relationship Id="rId148" Type="http://schemas.openxmlformats.org/officeDocument/2006/relationships/hyperlink" Target="https://www.reuters.com/article/us-usa-southkorea-troops/us-south-korea-agree-in-principle-on-sharing-troop-cost-state-department-idUSKCN1PU05Z" TargetMode="External"/><Relationship Id="rId169" Type="http://schemas.openxmlformats.org/officeDocument/2006/relationships/hyperlink" Target="https://nationalinterest.org/blog/korea-watch/nuclear-north-korea-can-keep-its-weapons-4834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E2FDC5-6CB7-7648-9036-D441CD452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41</TotalTime>
  <Pages>234</Pages>
  <Words>178067</Words>
  <Characters>1014985</Characters>
  <Application>Microsoft Office Word</Application>
  <DocSecurity>0</DocSecurity>
  <Lines>8458</Lines>
  <Paragraphs>2381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1190671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Jasmine Kay Stidham</cp:lastModifiedBy>
  <cp:revision>21</cp:revision>
  <dcterms:created xsi:type="dcterms:W3CDTF">2019-07-20T20:17:00Z</dcterms:created>
  <dcterms:modified xsi:type="dcterms:W3CDTF">2019-07-22T03:18:00Z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