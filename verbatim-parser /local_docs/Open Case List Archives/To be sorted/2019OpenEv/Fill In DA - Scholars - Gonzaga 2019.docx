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D62B1D" w:rsidP="00D62B1D">
      <w:pPr>
        <w:pStyle w:val="Heading1"/>
      </w:pPr>
      <w:r>
        <w:t>GDI 19 – Fill-In DA</w:t>
      </w:r>
    </w:p>
    <w:p w:rsidR="00D62B1D" w:rsidRDefault="00D62B1D" w:rsidP="00D62B1D"/>
    <w:p w:rsidR="00D62B1D" w:rsidRDefault="00D62B1D" w:rsidP="00D62B1D"/>
    <w:p w:rsidR="00426D99" w:rsidRDefault="00426D99" w:rsidP="00426D99">
      <w:pPr>
        <w:pStyle w:val="Heading1"/>
      </w:pPr>
      <w:bookmarkStart w:id="0" w:name="_Hlk8684316"/>
      <w:r>
        <w:lastRenderedPageBreak/>
        <w:t>NEG</w:t>
      </w:r>
    </w:p>
    <w:p w:rsidR="00D62B1D" w:rsidRDefault="00D62B1D" w:rsidP="00D62B1D">
      <w:pPr>
        <w:pStyle w:val="Heading2"/>
        <w:rPr>
          <w:rFonts w:cs="Calibri"/>
        </w:rPr>
      </w:pPr>
      <w:r w:rsidRPr="007D7B01">
        <w:rPr>
          <w:rFonts w:cs="Calibri"/>
        </w:rPr>
        <w:lastRenderedPageBreak/>
        <w:t>1NC</w:t>
      </w:r>
    </w:p>
    <w:p w:rsidR="00D62B1D" w:rsidRPr="00D62B1D" w:rsidRDefault="00D62B1D" w:rsidP="00D62B1D">
      <w:pPr>
        <w:pStyle w:val="Heading3"/>
      </w:pPr>
      <w:r>
        <w:lastRenderedPageBreak/>
        <w:t>1NC Shell – Generic</w:t>
      </w:r>
    </w:p>
    <w:p w:rsidR="00D62B1D" w:rsidRPr="007D7B01" w:rsidRDefault="00D62B1D" w:rsidP="00D62B1D">
      <w:pPr>
        <w:pStyle w:val="Heading4"/>
        <w:rPr>
          <w:rFonts w:cs="Calibri"/>
        </w:rPr>
      </w:pPr>
      <w:bookmarkStart w:id="1" w:name="_Hlk10670543"/>
      <w:r w:rsidRPr="007D7B01">
        <w:rPr>
          <w:rFonts w:cs="Calibri"/>
        </w:rPr>
        <w:t xml:space="preserve">The US controls arm sales globally—most recent data </w:t>
      </w:r>
    </w:p>
    <w:p w:rsidR="00D62B1D" w:rsidRPr="007D7B01" w:rsidRDefault="00D62B1D" w:rsidP="00D62B1D">
      <w:pPr>
        <w:rPr>
          <w:rStyle w:val="Style13ptBold"/>
        </w:rPr>
      </w:pPr>
      <w:r w:rsidRPr="007D7B01">
        <w:rPr>
          <w:rStyle w:val="Style13ptBold"/>
        </w:rPr>
        <w:t>Frohlich, Assistant Managing Editor at 24/7 Wall Street Journal, 19</w:t>
      </w:r>
    </w:p>
    <w:p w:rsidR="00D62B1D" w:rsidRPr="007D7B01" w:rsidRDefault="00D62B1D" w:rsidP="00D62B1D">
      <w:pPr>
        <w:rPr>
          <w:sz w:val="20"/>
          <w:szCs w:val="20"/>
        </w:rPr>
      </w:pPr>
      <w:r w:rsidRPr="007D7B01">
        <w:rPr>
          <w:sz w:val="20"/>
          <w:szCs w:val="20"/>
        </w:rPr>
        <w:t xml:space="preserve">[Thomas, USA TODAY, "Saudi Arabia buys the most weapons from the US government. See what other countries top list.," 3-26-2019, </w:t>
      </w:r>
      <w:hyperlink r:id="rId6" w:history="1">
        <w:r w:rsidRPr="007D7B01">
          <w:rPr>
            <w:rStyle w:val="Hyperlink"/>
            <w:sz w:val="20"/>
            <w:szCs w:val="20"/>
          </w:rPr>
          <w:t>https://www.usatoday.com/story/money/2019/03/26/us-arms-sales-these-countries-buy-most-weapons-government/39208809/</w:t>
        </w:r>
      </w:hyperlink>
      <w:r w:rsidRPr="007D7B01">
        <w:rPr>
          <w:sz w:val="20"/>
          <w:szCs w:val="20"/>
        </w:rPr>
        <w:t>, accessed 5-25-2019, //EJA]</w:t>
      </w:r>
    </w:p>
    <w:p w:rsidR="00D62B1D" w:rsidRPr="007D7B01" w:rsidRDefault="00D62B1D" w:rsidP="00D62B1D">
      <w:pPr>
        <w:rPr>
          <w:sz w:val="14"/>
          <w:szCs w:val="20"/>
        </w:rPr>
      </w:pPr>
      <w:r w:rsidRPr="007D7B01">
        <w:rPr>
          <w:sz w:val="14"/>
          <w:szCs w:val="20"/>
        </w:rPr>
        <w:t xml:space="preserve">The United States is notably not just by far the world’s largest military force, but also by far the largest supplier of arms. </w:t>
      </w:r>
      <w:r w:rsidRPr="007D7B01">
        <w:rPr>
          <w:rStyle w:val="StyleUnderline"/>
        </w:rPr>
        <w:t xml:space="preserve">As the source of </w:t>
      </w:r>
      <w:r w:rsidRPr="007D7B01">
        <w:rPr>
          <w:sz w:val="14"/>
          <w:szCs w:val="20"/>
        </w:rPr>
        <w:t xml:space="preserve">approximately </w:t>
      </w:r>
      <w:r w:rsidRPr="007D7B01">
        <w:rPr>
          <w:rStyle w:val="StyleUnderline"/>
        </w:rPr>
        <w:t>36 percent of the world’s military exports, the United States is by far the largest exporter of weapons, according to the latest report on major arms export volumes</w:t>
      </w:r>
      <w:r w:rsidRPr="007D7B01">
        <w:rPr>
          <w:sz w:val="14"/>
          <w:szCs w:val="20"/>
        </w:rPr>
        <w:t xml:space="preserve"> published by the Stockholm International Peace Research Institute (SIPRI) on March 11. The U.S. has been both the largest exporter of military supplies and the country with the largest military expenditure since the SIPRI started its database in the early 1990s. </w:t>
      </w:r>
      <w:r w:rsidRPr="007D7B01">
        <w:rPr>
          <w:rStyle w:val="StyleUnderline"/>
        </w:rPr>
        <w:t>The U.S.’s outsized share of world arms exports has</w:t>
      </w:r>
      <w:r w:rsidRPr="007D7B01">
        <w:rPr>
          <w:rStyle w:val="Emphasis"/>
          <w:b w:val="0"/>
          <w:bCs/>
        </w:rPr>
        <w:t xml:space="preserve"> </w:t>
      </w:r>
      <w:r w:rsidRPr="007D7B01">
        <w:rPr>
          <w:rStyle w:val="StyleUnderline"/>
        </w:rPr>
        <w:t>also</w:t>
      </w:r>
      <w:r w:rsidRPr="007D7B01">
        <w:rPr>
          <w:rStyle w:val="Emphasis"/>
          <w:b w:val="0"/>
          <w:bCs/>
        </w:rPr>
        <w:t xml:space="preserve"> </w:t>
      </w:r>
      <w:r w:rsidRPr="007D7B01">
        <w:rPr>
          <w:rStyle w:val="StyleUnderline"/>
        </w:rPr>
        <w:t xml:space="preserve">increased over the past five years since the previous five-year period through 2013, </w:t>
      </w:r>
      <w:r w:rsidRPr="007D7B01">
        <w:rPr>
          <w:sz w:val="14"/>
          <w:szCs w:val="20"/>
        </w:rPr>
        <w:t xml:space="preserve">when 30 percent of world arms exports came from the United States. This increase, however, is largely due to deliveries, mainly of F-35 combat jets, over the past five years, said Aude Fleurant, director of the arms and military expenditure programme with SIPRI, in an email to 24/7 Wall St. While the United States will almost certainly remain the dominant exporter of weapons, the large increase in arms exports was due primarily to the nature of cycles and transfers. </w:t>
      </w:r>
      <w:r w:rsidRPr="007D7B01">
        <w:rPr>
          <w:rStyle w:val="StyleUnderline"/>
        </w:rPr>
        <w:t>The United States supplies arms to at least 98 nations, and it is the largest supplier to 20 of the 40 largest arms importers in the world.</w:t>
      </w:r>
      <w:r w:rsidRPr="007D7B01">
        <w:rPr>
          <w:sz w:val="14"/>
          <w:szCs w:val="20"/>
        </w:rPr>
        <w:t xml:space="preserve"> </w:t>
      </w:r>
      <w:r w:rsidRPr="007D7B01">
        <w:rPr>
          <w:rStyle w:val="StyleUnderline"/>
        </w:rPr>
        <w:t>These arms include ammunition such as missiles, various aircraft, submarines, surface ships, anti-submarine weaponry, tanks, armoured vehicles, as well as electronics such as radar, sonar, and guiding systems</w:t>
      </w:r>
      <w:r w:rsidRPr="007D7B01">
        <w:rPr>
          <w:sz w:val="14"/>
          <w:szCs w:val="20"/>
        </w:rPr>
        <w:t xml:space="preserve">. The United States selects its clients based on well-established partnerships, as well as for strategic reasons related to the leverage it could gain during conflicts. Of the 25 countries buying the most weapons from the U.S., 10 are either NATO member nations or part of other alliances formed with the United States since the Cold War. “The US transfers to these countries are meant to ensure allies security, as arms transfers from the US brings with it security guarantees, which basically entail diplomatic and military assistance in case of troubles,” said Fleurant. </w:t>
      </w:r>
      <w:r w:rsidRPr="007D7B01">
        <w:rPr>
          <w:rStyle w:val="StyleUnderline"/>
        </w:rPr>
        <w:t>Methodology To identify the countries buying the most weapons from the U.S. government</w:t>
      </w:r>
      <w:r w:rsidRPr="007D7B01">
        <w:rPr>
          <w:sz w:val="14"/>
          <w:szCs w:val="20"/>
        </w:rPr>
        <w:t xml:space="preserve">, </w:t>
      </w:r>
      <w:r w:rsidRPr="007D7B01">
        <w:rPr>
          <w:rStyle w:val="StyleUnderline"/>
        </w:rPr>
        <w:t>24/7 Wall St. reviewed the total value of arms exports from the United States over the decade 2008 to 2018 delivered to the 183 countries available in SIPRI’s Arms Transfers Database</w:t>
      </w:r>
      <w:r w:rsidRPr="007D7B01">
        <w:rPr>
          <w:sz w:val="14"/>
          <w:szCs w:val="20"/>
        </w:rPr>
        <w:t xml:space="preserve"> updated March 11 2019. </w:t>
      </w:r>
      <w:r w:rsidRPr="007D7B01">
        <w:rPr>
          <w:rStyle w:val="StyleUnderline"/>
        </w:rPr>
        <w:t>The arms data cover actual deliveries of major conventional weapons</w:t>
      </w:r>
      <w:r w:rsidRPr="007D7B01">
        <w:rPr>
          <w:sz w:val="14"/>
          <w:szCs w:val="20"/>
        </w:rPr>
        <w:t>. The first, second, and third largest suppliers to each country came from SIPRI’s major arms export volumes report published March 11, 2019. These figures do not represent sales prices for arms transfers. They should therefore not be directly compared with gross domestic product (GDP), military expenditure, sales values or the financial value of export licenses in an attempt to measure the economic burden of arms imports or the economic benefits of exports. GDP per capita for each country was obtained from the World Bank.</w:t>
      </w:r>
    </w:p>
    <w:p w:rsidR="00D62B1D" w:rsidRPr="007D7B01" w:rsidRDefault="00D62B1D" w:rsidP="00D62B1D">
      <w:pPr>
        <w:pStyle w:val="Heading4"/>
        <w:rPr>
          <w:rFonts w:cs="Calibri"/>
          <w:u w:val="single"/>
        </w:rPr>
      </w:pPr>
      <w:r w:rsidRPr="007D7B01">
        <w:rPr>
          <w:rFonts w:cs="Calibri"/>
        </w:rPr>
        <w:t xml:space="preserve">Restricting arm sales cause states to buy from </w:t>
      </w:r>
      <w:r w:rsidRPr="007D7B01">
        <w:rPr>
          <w:rFonts w:cs="Calibri"/>
          <w:u w:val="single"/>
        </w:rPr>
        <w:t>Russia</w:t>
      </w:r>
      <w:r w:rsidRPr="007D7B01">
        <w:rPr>
          <w:rFonts w:cs="Calibri"/>
        </w:rPr>
        <w:t xml:space="preserve"> and </w:t>
      </w:r>
      <w:r w:rsidRPr="007D7B01">
        <w:rPr>
          <w:rFonts w:cs="Calibri"/>
          <w:u w:val="single"/>
        </w:rPr>
        <w:t>China</w:t>
      </w:r>
      <w:r w:rsidRPr="007D7B01">
        <w:rPr>
          <w:rFonts w:cs="Calibri"/>
        </w:rPr>
        <w:t>—</w:t>
      </w:r>
      <w:r w:rsidRPr="007D7B01">
        <w:rPr>
          <w:rFonts w:cs="Calibri"/>
          <w:u w:val="single"/>
        </w:rPr>
        <w:t>collapses</w:t>
      </w:r>
      <w:r w:rsidRPr="007D7B01">
        <w:rPr>
          <w:rFonts w:cs="Calibri"/>
        </w:rPr>
        <w:t xml:space="preserve"> US control of arms sales and </w:t>
      </w:r>
      <w:r w:rsidRPr="007D7B01">
        <w:rPr>
          <w:rFonts w:cs="Calibri"/>
          <w:u w:val="single"/>
        </w:rPr>
        <w:t>cedes hegemony</w:t>
      </w:r>
    </w:p>
    <w:p w:rsidR="00D62B1D" w:rsidRPr="007D7B01" w:rsidRDefault="00D62B1D" w:rsidP="00D62B1D">
      <w:pPr>
        <w:rPr>
          <w:rStyle w:val="Style13ptBold"/>
        </w:rPr>
      </w:pPr>
      <w:r w:rsidRPr="007D7B01">
        <w:rPr>
          <w:rStyle w:val="Style13ptBold"/>
        </w:rPr>
        <w:t xml:space="preserve">Brenard, visiting fellow at Stanford’s Hoover Institution, 18 </w:t>
      </w:r>
    </w:p>
    <w:p w:rsidR="00D62B1D" w:rsidRPr="007D7B01" w:rsidRDefault="00D62B1D" w:rsidP="00D62B1D">
      <w:pPr>
        <w:rPr>
          <w:sz w:val="20"/>
          <w:szCs w:val="20"/>
        </w:rPr>
      </w:pPr>
      <w:r w:rsidRPr="007D7B01">
        <w:rPr>
          <w:sz w:val="20"/>
          <w:szCs w:val="20"/>
        </w:rPr>
        <w:t xml:space="preserve">[Andrew, WSJ, "America Needs to Sell More Weapons," 7-1-2018, </w:t>
      </w:r>
      <w:hyperlink r:id="rId7" w:history="1">
        <w:r w:rsidRPr="007D7B01">
          <w:rPr>
            <w:rStyle w:val="Hyperlink"/>
            <w:sz w:val="20"/>
            <w:szCs w:val="20"/>
          </w:rPr>
          <w:t>https://www.wsj.com/articles/america-needs-to-sell-more-weapons-1530477651</w:t>
        </w:r>
      </w:hyperlink>
      <w:r w:rsidRPr="007D7B01">
        <w:rPr>
          <w:sz w:val="20"/>
          <w:szCs w:val="20"/>
        </w:rPr>
        <w:t>, accessed 5-25-2019, //EJA]</w:t>
      </w:r>
    </w:p>
    <w:p w:rsidR="00D62B1D" w:rsidRPr="007D7B01" w:rsidRDefault="00D62B1D" w:rsidP="00D62B1D">
      <w:pPr>
        <w:rPr>
          <w:sz w:val="14"/>
          <w:szCs w:val="20"/>
        </w:rPr>
      </w:pPr>
      <w:r w:rsidRPr="007D7B01">
        <w:rPr>
          <w:rStyle w:val="StyleUnderline"/>
        </w:rPr>
        <w:t>America’s arms-sales</w:t>
      </w:r>
      <w:r w:rsidRPr="007D7B01">
        <w:rPr>
          <w:sz w:val="14"/>
          <w:szCs w:val="20"/>
        </w:rPr>
        <w:t xml:space="preserve"> </w:t>
      </w:r>
      <w:r w:rsidRPr="007D7B01">
        <w:rPr>
          <w:rStyle w:val="StyleUnderline"/>
        </w:rPr>
        <w:t>policies are too restrictive, leading</w:t>
      </w:r>
      <w:r w:rsidRPr="007D7B01">
        <w:rPr>
          <w:rStyle w:val="Emphasis"/>
          <w:b w:val="0"/>
          <w:bCs/>
        </w:rPr>
        <w:t xml:space="preserve"> </w:t>
      </w:r>
      <w:r w:rsidRPr="007D7B01">
        <w:rPr>
          <w:sz w:val="14"/>
          <w:szCs w:val="20"/>
        </w:rPr>
        <w:t>even some</w:t>
      </w:r>
      <w:r w:rsidRPr="007D7B01">
        <w:rPr>
          <w:rStyle w:val="Emphasis"/>
          <w:b w:val="0"/>
          <w:bCs/>
        </w:rPr>
        <w:t xml:space="preserve"> </w:t>
      </w:r>
      <w:r w:rsidRPr="007D7B01">
        <w:rPr>
          <w:rStyle w:val="StyleUnderline"/>
        </w:rPr>
        <w:t>pro-U.S. countries to buy weapons from Russia and</w:t>
      </w:r>
      <w:r w:rsidRPr="007D7B01">
        <w:rPr>
          <w:rStyle w:val="Emphasis"/>
          <w:b w:val="0"/>
          <w:bCs/>
        </w:rPr>
        <w:t xml:space="preserve"> </w:t>
      </w:r>
      <w:r w:rsidRPr="007D7B01">
        <w:rPr>
          <w:rStyle w:val="StyleUnderline"/>
        </w:rPr>
        <w:t>China</w:t>
      </w:r>
      <w:r w:rsidRPr="007D7B01">
        <w:rPr>
          <w:sz w:val="14"/>
          <w:szCs w:val="20"/>
        </w:rPr>
        <w:t xml:space="preserve">. This year’s National Defense Authorization Act would give Defense Secretary Jim Mattis authority to waive certain new restrictions for specific countries enacted by Congress last year. But the problem is more fundamental: The U.S. arms-sale regime needs to be recalibrated to protect American influence in a highly competitive geopolitical environment. </w:t>
      </w:r>
      <w:r w:rsidRPr="007D7B01">
        <w:rPr>
          <w:rStyle w:val="StyleUnderline"/>
        </w:rPr>
        <w:t>The U.S. government blocks weapons sales to foreign countries for various reasons.</w:t>
      </w:r>
      <w:r w:rsidRPr="007D7B01">
        <w:rPr>
          <w:sz w:val="14"/>
          <w:szCs w:val="20"/>
        </w:rPr>
        <w:t xml:space="preserve"> Congress is often wary of selling arms to countries that could use them to undermine civil liberties. The Defense Department often worries the purchasing country could allow sensitive U.S. technology to fall into the wrong hands. The State Department arms-control bureau has a general aversion to any weapons proliferation on grounds that it could trigger an arms race. These are valid concerns. But </w:t>
      </w:r>
      <w:r w:rsidRPr="007D7B01">
        <w:rPr>
          <w:rStyle w:val="StyleUnderline"/>
        </w:rPr>
        <w:t>as Russia and China actively pursue weapons sales as part of an aggressive strategy to expand their spheres of influence</w:t>
      </w:r>
      <w:r w:rsidRPr="007D7B01">
        <w:rPr>
          <w:rStyle w:val="Emphasis"/>
          <w:b w:val="0"/>
          <w:bCs/>
        </w:rPr>
        <w:t xml:space="preserve">, </w:t>
      </w:r>
      <w:r w:rsidRPr="007D7B01">
        <w:rPr>
          <w:rStyle w:val="StyleUnderline"/>
        </w:rPr>
        <w:t>U.S. strategic interests must be given more weight</w:t>
      </w:r>
      <w:r w:rsidRPr="007D7B01">
        <w:rPr>
          <w:rStyle w:val="Emphasis"/>
          <w:b w:val="0"/>
          <w:bCs/>
        </w:rPr>
        <w:t xml:space="preserve">. </w:t>
      </w:r>
      <w:r w:rsidRPr="007D7B01">
        <w:rPr>
          <w:sz w:val="14"/>
          <w:szCs w:val="20"/>
        </w:rPr>
        <w:t xml:space="preserve">Over the past decade, </w:t>
      </w:r>
      <w:r w:rsidRPr="007D7B01">
        <w:rPr>
          <w:rStyle w:val="StyleUnderline"/>
        </w:rPr>
        <w:t>Russia has easily maintained its position as the world’s second-largest weapons supplier</w:t>
      </w:r>
      <w:r w:rsidRPr="007D7B01">
        <w:rPr>
          <w:sz w:val="14"/>
          <w:szCs w:val="20"/>
        </w:rPr>
        <w:t xml:space="preserve">, comprising 22% of global sales from 2013-17. </w:t>
      </w:r>
      <w:r w:rsidRPr="007D7B01">
        <w:rPr>
          <w:rStyle w:val="StyleUnderline"/>
        </w:rPr>
        <w:t xml:space="preserve">Chinese arms exports increased by nearly 40% from 2013-17 compared with the previous four years, the largest increase for any large </w:t>
      </w:r>
      <w:r w:rsidRPr="007D7B01">
        <w:rPr>
          <w:rStyle w:val="StyleUnderline"/>
        </w:rPr>
        <w:lastRenderedPageBreak/>
        <w:t>exporter country except Israel</w:t>
      </w:r>
      <w:r w:rsidRPr="007D7B01">
        <w:rPr>
          <w:sz w:val="14"/>
          <w:szCs w:val="20"/>
        </w:rPr>
        <w:t xml:space="preserve">, according to the Stockholm International Peace Research Institute. </w:t>
      </w:r>
      <w:r w:rsidRPr="007D7B01">
        <w:rPr>
          <w:rStyle w:val="StyleUnderline"/>
        </w:rPr>
        <w:t>Neither Russia nor China has qualms about selling weapons to</w:t>
      </w:r>
      <w:r w:rsidRPr="007D7B01">
        <w:rPr>
          <w:rStyle w:val="Emphasis"/>
          <w:b w:val="0"/>
          <w:bCs/>
        </w:rPr>
        <w:t xml:space="preserve"> </w:t>
      </w:r>
      <w:r w:rsidRPr="007D7B01">
        <w:rPr>
          <w:rStyle w:val="StyleUnderline"/>
        </w:rPr>
        <w:t>even brazen</w:t>
      </w:r>
      <w:r w:rsidRPr="007D7B01">
        <w:rPr>
          <w:rStyle w:val="Emphasis"/>
          <w:b w:val="0"/>
          <w:bCs/>
        </w:rPr>
        <w:t xml:space="preserve"> </w:t>
      </w:r>
      <w:r w:rsidRPr="007D7B01">
        <w:rPr>
          <w:rStyle w:val="StyleUnderline"/>
        </w:rPr>
        <w:t>human-rights violators</w:t>
      </w:r>
      <w:r w:rsidRPr="007D7B01">
        <w:rPr>
          <w:sz w:val="14"/>
          <w:szCs w:val="20"/>
        </w:rPr>
        <w:t xml:space="preserve">. In fact they often provide the technologies authoritarian governments use to surveil and repress their citizens. And </w:t>
      </w:r>
      <w:r w:rsidRPr="007D7B01">
        <w:rPr>
          <w:rStyle w:val="StyleUnderline"/>
        </w:rPr>
        <w:t>they are especially eager to peel off countries the U.S. has declined to arm.</w:t>
      </w:r>
      <w:r w:rsidRPr="007D7B01">
        <w:rPr>
          <w:rStyle w:val="Emphasis"/>
          <w:b w:val="0"/>
          <w:bCs/>
        </w:rPr>
        <w:t xml:space="preserve"> </w:t>
      </w:r>
      <w:r w:rsidRPr="007D7B01">
        <w:rPr>
          <w:rStyle w:val="StyleUnderline"/>
        </w:rPr>
        <w:t>Russia sells aircraft, submarines, antiaircraft systems and missiles. China has made strides in advanced missile systems as well as unmanned aerial vehicles.</w:t>
      </w:r>
      <w:r w:rsidRPr="007D7B01">
        <w:rPr>
          <w:sz w:val="14"/>
          <w:szCs w:val="20"/>
        </w:rPr>
        <w:t xml:space="preserve"> The sale of these sophisticated weapons poses a direct threat to U.S. security interests. It also creates challenges around interoperability. </w:t>
      </w:r>
      <w:r w:rsidRPr="007D7B01">
        <w:rPr>
          <w:rStyle w:val="StyleUnderline"/>
        </w:rPr>
        <w:t>Technologies developed by the Russians and Chinese—such as advanced radars, sonars, sensors and communications platforms—cannot integrate effectively with U.S. technologies</w:t>
      </w:r>
      <w:r w:rsidRPr="007D7B01">
        <w:rPr>
          <w:sz w:val="14"/>
          <w:szCs w:val="20"/>
        </w:rPr>
        <w:t xml:space="preserve">. </w:t>
      </w:r>
      <w:r w:rsidRPr="007D7B01">
        <w:rPr>
          <w:rStyle w:val="StyleUnderline"/>
        </w:rPr>
        <w:t>The more a country purchases from Russia or China, the</w:t>
      </w:r>
      <w:r w:rsidRPr="007D7B01">
        <w:rPr>
          <w:sz w:val="14"/>
          <w:szCs w:val="20"/>
        </w:rPr>
        <w:t xml:space="preserve"> </w:t>
      </w:r>
      <w:r w:rsidRPr="007D7B01">
        <w:rPr>
          <w:rStyle w:val="StyleUnderline"/>
        </w:rPr>
        <w:t>less able it is to purchase from the U.S.</w:t>
      </w:r>
      <w:r w:rsidRPr="007D7B01">
        <w:rPr>
          <w:rStyle w:val="Emphasis"/>
          <w:b w:val="0"/>
          <w:bCs/>
        </w:rPr>
        <w:t xml:space="preserve"> </w:t>
      </w:r>
      <w:r w:rsidRPr="007D7B01">
        <w:rPr>
          <w:sz w:val="14"/>
          <w:szCs w:val="20"/>
        </w:rPr>
        <w:t xml:space="preserve">in the future, </w:t>
      </w:r>
      <w:r w:rsidRPr="007D7B01">
        <w:rPr>
          <w:rStyle w:val="StyleUnderline"/>
        </w:rPr>
        <w:t xml:space="preserve">pushing a country further out of America’s security orbit. The lack of interoperability would also present major obstacles if the U.S. needed to fight </w:t>
      </w:r>
      <w:r w:rsidRPr="007D7B01">
        <w:rPr>
          <w:sz w:val="14"/>
          <w:szCs w:val="20"/>
        </w:rPr>
        <w:t xml:space="preserve">a war alongside an ally whose advanced military equipment had been sourced from Russia or China. Countries cut off by the U.S. will still be able to purchase advanced systems. Worse, they will be able to do so without depending on the U.S. for maintenance, ammunition or spare parts. </w:t>
      </w:r>
      <w:r w:rsidRPr="007D7B01">
        <w:rPr>
          <w:rStyle w:val="StyleUnderline"/>
        </w:rPr>
        <w:t>This eliminates a key lever for U.S. influence in the event that human-rights abuses occur, for instance.</w:t>
      </w:r>
      <w:r w:rsidRPr="007D7B01">
        <w:rPr>
          <w:sz w:val="14"/>
          <w:szCs w:val="20"/>
        </w:rPr>
        <w:t xml:space="preserve"> Take Turkey. In 2016 and 2017 it had been attempting to purchase helicopters and other technology from U.S. manufacturers, but was turned down due to concerns around deteriorating governance. Then in late 2017 it acquired a sophisticated missile-defense system from Russia for $2.5 billion, an unprecedented move for a member of the North Atlantic Treaty Organization.</w:t>
      </w:r>
      <w:r w:rsidRPr="007D7B01">
        <w:rPr>
          <w:rStyle w:val="StyleUnderline"/>
        </w:rPr>
        <w:t xml:space="preserve"> </w:t>
      </w:r>
      <w:r w:rsidRPr="007D7B01">
        <w:rPr>
          <w:sz w:val="14"/>
          <w:szCs w:val="20"/>
        </w:rPr>
        <w:t xml:space="preserve">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addition the U.S. has not provided meaningful military assistance to Vietnam to help offset costs. As a result, Vietnam continues to purchase much of its military equipment from Russia, which often subsidizes the transactions. Or </w:t>
      </w:r>
      <w:r w:rsidRPr="007D7B01">
        <w:rPr>
          <w:rStyle w:val="StyleUnderline"/>
        </w:rPr>
        <w:t>consider Thailand</w:t>
      </w:r>
      <w:r w:rsidRPr="007D7B01">
        <w:rPr>
          <w:sz w:val="14"/>
          <w:szCs w:val="20"/>
        </w:rPr>
        <w:t xml:space="preserve">, </w:t>
      </w:r>
      <w:r w:rsidRPr="007D7B01">
        <w:rPr>
          <w:rStyle w:val="StyleUnderline"/>
        </w:rPr>
        <w:t>traditionally one of America’s closest security partners</w:t>
      </w:r>
      <w:r w:rsidRPr="007D7B01">
        <w:rPr>
          <w:sz w:val="14"/>
          <w:szCs w:val="20"/>
        </w:rPr>
        <w:t xml:space="preserve"> in Asia. </w:t>
      </w:r>
      <w:r w:rsidRPr="007D7B01">
        <w:rPr>
          <w:rStyle w:val="StyleUnderline"/>
        </w:rPr>
        <w:t>A 2014 coup</w:t>
      </w:r>
      <w:r w:rsidRPr="007D7B01">
        <w:rPr>
          <w:sz w:val="14"/>
          <w:szCs w:val="20"/>
        </w:rPr>
        <w:t xml:space="preserve"> caused concern about the country’s trajectory and </w:t>
      </w:r>
      <w:r w:rsidRPr="007D7B01">
        <w:rPr>
          <w:rStyle w:val="StyleUnderline"/>
        </w:rPr>
        <w:t>led the U.S. to limit some weapons sales</w:t>
      </w:r>
      <w:r w:rsidRPr="007D7B01">
        <w:rPr>
          <w:sz w:val="14"/>
          <w:szCs w:val="20"/>
        </w:rPr>
        <w:t xml:space="preserve">. </w:t>
      </w:r>
      <w:r w:rsidRPr="007D7B01">
        <w:rPr>
          <w:rStyle w:val="StyleUnderline"/>
        </w:rPr>
        <w:t>China took immediate advantage, signing a deal to sell over $1 billion of submarines to the Thai navy.</w:t>
      </w:r>
      <w:r w:rsidRPr="007D7B01">
        <w:rPr>
          <w:sz w:val="14"/>
          <w:szCs w:val="20"/>
        </w:rPr>
        <w:t xml:space="preserve"> In late 2017 </w:t>
      </w:r>
      <w:r w:rsidRPr="007D7B01">
        <w:rPr>
          <w:rStyle w:val="StyleUnderline"/>
        </w:rPr>
        <w:t>Bangkok announced plans to establish a joint naval center with Beijing to service those submarines,</w:t>
      </w:r>
      <w:r w:rsidRPr="007D7B01">
        <w:rPr>
          <w:sz w:val="14"/>
          <w:szCs w:val="20"/>
        </w:rPr>
        <w:t xml:space="preserve"> as well as a joint arms factory to produce and maintain other military equipment. </w:t>
      </w:r>
      <w:r w:rsidRPr="007D7B01">
        <w:rPr>
          <w:rStyle w:val="StyleUnderline"/>
        </w:rPr>
        <w:t>There are more examples around the world.</w:t>
      </w:r>
      <w:r w:rsidRPr="007D7B01">
        <w:rPr>
          <w:sz w:val="14"/>
          <w:szCs w:val="20"/>
        </w:rPr>
        <w:t xml:space="preserve"> </w:t>
      </w:r>
      <w:r w:rsidRPr="007D7B01">
        <w:rPr>
          <w:rStyle w:val="StyleUnderline"/>
        </w:rPr>
        <w:t xml:space="preserve">As the U.S. moves into </w:t>
      </w:r>
      <w:r w:rsidRPr="007D7B01">
        <w:rPr>
          <w:sz w:val="14"/>
          <w:szCs w:val="20"/>
        </w:rPr>
        <w:t>a phase of more</w:t>
      </w:r>
      <w:r w:rsidRPr="007D7B01">
        <w:rPr>
          <w:rStyle w:val="StyleUnderline"/>
        </w:rPr>
        <w:t xml:space="preserve"> intense competition</w:t>
      </w:r>
      <w:r w:rsidRPr="007D7B01">
        <w:rPr>
          <w:sz w:val="14"/>
          <w:szCs w:val="20"/>
        </w:rPr>
        <w:t xml:space="preserve"> </w:t>
      </w:r>
      <w:r w:rsidRPr="007D7B01">
        <w:rPr>
          <w:rStyle w:val="StyleUnderline"/>
        </w:rPr>
        <w:t xml:space="preserve">with Russia and especially China, its approach to arms transfers must change. If not, its global security partnerships will be steadily eroded </w:t>
      </w:r>
      <w:r w:rsidRPr="007D7B01">
        <w:rPr>
          <w:sz w:val="14"/>
          <w:szCs w:val="20"/>
        </w:rPr>
        <w:t>by more assertive and less scrupulous rivals.</w:t>
      </w:r>
    </w:p>
    <w:p w:rsidR="00D62B1D" w:rsidRPr="007D7B01" w:rsidRDefault="00D62B1D" w:rsidP="00D62B1D">
      <w:pPr>
        <w:rPr>
          <w:sz w:val="14"/>
          <w:szCs w:val="20"/>
        </w:rPr>
      </w:pPr>
    </w:p>
    <w:p w:rsidR="00D62B1D" w:rsidRPr="007D7B01" w:rsidRDefault="00D62B1D" w:rsidP="00D62B1D">
      <w:pPr>
        <w:pStyle w:val="Heading4"/>
        <w:rPr>
          <w:rFonts w:cs="Calibri"/>
        </w:rPr>
      </w:pPr>
      <w:bookmarkStart w:id="2" w:name="_Hlk10592752"/>
      <w:r w:rsidRPr="007D7B01">
        <w:rPr>
          <w:rFonts w:cs="Calibri"/>
        </w:rPr>
        <w:t>Heg prevents global nuclear war</w:t>
      </w:r>
    </w:p>
    <w:p w:rsidR="00D62B1D" w:rsidRPr="007D7B01" w:rsidRDefault="00D62B1D" w:rsidP="00D62B1D">
      <w:pPr>
        <w:rPr>
          <w:sz w:val="20"/>
          <w:szCs w:val="20"/>
        </w:rPr>
      </w:pPr>
      <w:r w:rsidRPr="007D7B01">
        <w:rPr>
          <w:rStyle w:val="Style13ptBold"/>
        </w:rPr>
        <w:t>Henriksen, emeritus senior fellow at the Hoover Institution, 17</w:t>
      </w:r>
      <w:r w:rsidRPr="007D7B01">
        <w:rPr>
          <w:sz w:val="20"/>
          <w:szCs w:val="20"/>
        </w:rPr>
        <w:t xml:space="preserve"> </w:t>
      </w:r>
    </w:p>
    <w:p w:rsidR="00D62B1D" w:rsidRPr="007D7B01" w:rsidRDefault="00D62B1D" w:rsidP="00D62B1D">
      <w:pPr>
        <w:rPr>
          <w:sz w:val="20"/>
          <w:szCs w:val="20"/>
        </w:rPr>
      </w:pPr>
      <w:r w:rsidRPr="007D7B01">
        <w:rPr>
          <w:sz w:val="20"/>
          <w:szCs w:val="20"/>
        </w:rPr>
        <w:t xml:space="preserve">[Thomas, Hoover Institution, "Post-American World Order," 3-23-2017, </w:t>
      </w:r>
      <w:hyperlink r:id="rId8" w:history="1">
        <w:r w:rsidRPr="007D7B01">
          <w:rPr>
            <w:rStyle w:val="Hyperlink"/>
            <w:sz w:val="20"/>
            <w:szCs w:val="20"/>
          </w:rPr>
          <w:t>https://www.hoover.org/research/post-american-world-order</w:t>
        </w:r>
      </w:hyperlink>
      <w:r w:rsidRPr="007D7B01">
        <w:rPr>
          <w:sz w:val="20"/>
          <w:szCs w:val="20"/>
        </w:rPr>
        <w:t>, accessed 5-13-2019, //EJA]</w:t>
      </w:r>
    </w:p>
    <w:p w:rsidR="00D62B1D" w:rsidRPr="007D7B01" w:rsidRDefault="00D62B1D" w:rsidP="00D62B1D">
      <w:pPr>
        <w:rPr>
          <w:sz w:val="14"/>
          <w:szCs w:val="20"/>
        </w:rPr>
      </w:pPr>
      <w:r w:rsidRPr="007D7B01">
        <w:rPr>
          <w:sz w:val="14"/>
          <w:szCs w:val="20"/>
        </w:rPr>
        <w:t xml:space="preserve">A series of dramatic events took place in response to Obama’s growing disengagement policies, as world powers noted Washington’s burgeoning inwardness. </w:t>
      </w:r>
      <w:r w:rsidRPr="007D7B01">
        <w:rPr>
          <w:rStyle w:val="StyleUnderline"/>
        </w:rPr>
        <w:t>China switched from its “peaceful rise” policy to aggressively asserting and expanding its international presence.</w:t>
      </w:r>
      <w:r w:rsidRPr="007D7B01">
        <w:rPr>
          <w:sz w:val="14"/>
          <w:szCs w:val="20"/>
        </w:rPr>
        <w:t xml:space="preserve"> </w:t>
      </w:r>
      <w:r w:rsidRPr="007D7B01">
        <w:rPr>
          <w:rStyle w:val="StyleUnderline"/>
        </w:rPr>
        <w:t>Xi Jinping, the all-powerful Chinese leader, moved to advance Beijing’s political and military suzerainty over the South China Sea (SCS)</w:t>
      </w:r>
      <w:r w:rsidRPr="007D7B01">
        <w:rPr>
          <w:sz w:val="14"/>
          <w:szCs w:val="20"/>
        </w:rPr>
        <w:t xml:space="preserve"> by seizing and reconstructing the disputed shoals into artificial islands with dredged ocean sands in 2014. Next, </w:t>
      </w:r>
      <w:r w:rsidRPr="007D7B01">
        <w:rPr>
          <w:rStyle w:val="StyleUnderline"/>
        </w:rPr>
        <w:t>China militarized three micro-isles of the Spratly Islands (also claimed by the Philippines, Malaysia, and Vietnam</w:t>
      </w:r>
      <w:r w:rsidRPr="007D7B01">
        <w:rPr>
          <w:u w:val="single"/>
        </w:rPr>
        <w:t xml:space="preserve">) </w:t>
      </w:r>
      <w:r w:rsidRPr="007D7B01">
        <w:rPr>
          <w:sz w:val="14"/>
          <w:szCs w:val="20"/>
        </w:rPr>
        <w:t>with runways, radars, and surface-to-air missile sites—actions that broke Beijing’s earlier promise not to militarize the waterway. Since then, Chinese officials have made it clear that the SCS is now their exclusive lake. Other states are expected to recognize China’s claims to most of the energy-rich waters, through which $5 trillion of trade passes annually, roughly half the world’s merchant fleet tonnage. 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w:t>
      </w:r>
      <w:r w:rsidRPr="007D7B01">
        <w:t>, China has become a revisionist juggernaut</w:t>
      </w:r>
      <w:r w:rsidRPr="007D7B01">
        <w:rPr>
          <w:rStyle w:val="Emphasis"/>
          <w:b w:val="0"/>
          <w:bCs/>
        </w:rPr>
        <w:t xml:space="preserve">. </w:t>
      </w:r>
      <w:r w:rsidRPr="007D7B01">
        <w:rPr>
          <w:sz w:val="14"/>
          <w:szCs w:val="20"/>
        </w:rPr>
        <w:t xml:space="preserve">Along with its fortifying of these artificial islands, </w:t>
      </w:r>
      <w:r w:rsidRPr="007D7B01">
        <w:rPr>
          <w:rStyle w:val="StyleUnderline"/>
        </w:rPr>
        <w:t>the world’s second largest economy and military spender has emerged as an economic, political, and ideological competitor</w:t>
      </w:r>
      <w:r w:rsidRPr="007D7B01">
        <w:rPr>
          <w:sz w:val="14"/>
          <w:szCs w:val="20"/>
        </w:rPr>
        <w:t xml:space="preserve"> of the United States not only in Southeast Asian maritime zones but </w:t>
      </w:r>
      <w:r w:rsidRPr="007D7B01">
        <w:rPr>
          <w:rStyle w:val="StyleUnderline"/>
        </w:rPr>
        <w:t>globally</w:t>
      </w:r>
      <w:r w:rsidRPr="007D7B01">
        <w:rPr>
          <w:sz w:val="14"/>
          <w:szCs w:val="20"/>
        </w:rPr>
        <w:t xml:space="preserve">. </w:t>
      </w:r>
      <w:r w:rsidRPr="007D7B01">
        <w:t>China is maneuvering to set up bases or harbors in Pakistan, Sri Lanka, and Greece—and is even extending its reach to the long U.S.-allied Portuguese Azores in the mid-Atlantic</w:t>
      </w:r>
      <w:r w:rsidRPr="007D7B01">
        <w:rPr>
          <w:rStyle w:val="Emphasis"/>
          <w:b w:val="0"/>
          <w:bCs/>
        </w:rPr>
        <w:t>.</w:t>
      </w:r>
      <w:r w:rsidRPr="007D7B01">
        <w:rPr>
          <w:rStyle w:val="StyleUnderline"/>
        </w:rPr>
        <w:t xml:space="preserve"> </w:t>
      </w:r>
      <w:r w:rsidRPr="007D7B01">
        <w:rPr>
          <w:sz w:val="14"/>
          <w:szCs w:val="20"/>
        </w:rPr>
        <w:t xml:space="preserve">In reaction to Beijing’s SCS actions, the Trump administration has stepped up America’s own show of force by sending warships, fighter jets, and submarines to the waters. To underline its not-too-subtle counter-signal to China, the United States also test-fired four Trident II submarine-launched ballistic missiles over 4,000 miles into the Pacific Ocean from the California coast last month, the first four-missile salvo in the post-Soviet era. The western Pacific is </w:t>
      </w:r>
      <w:r w:rsidRPr="007D7B01">
        <w:rPr>
          <w:sz w:val="14"/>
          <w:szCs w:val="20"/>
        </w:rPr>
        <w:lastRenderedPageBreak/>
        <w:t xml:space="preserve">becoming a tinderbox. Russia’s Resurgence At the other end of the Asian continent, Russia longs to restore its lost prestige and political influence, forfeited with the breakup of the Soviet Union in 1991. Under Vladimir Putin, Russian forces backed the seizure of Crimea from Ukraine before taking over its eastern borderlands. Earlier, Moscow perfected its “frozen war” tactics against two provinces in the Republic of Georgia, thereby yanking them from Georgian sovereignty. Russia’s bullying and intimidation of its Baltic and Eastern European neighbors have become commonplace. Meanwhile, the Russian foreign minister, Sergei Lavrov, called for “a post-West world” at the Munich Security Conference in mid-February. </w:t>
      </w:r>
      <w:r w:rsidRPr="007D7B01">
        <w:rPr>
          <w:rStyle w:val="StyleUnderline"/>
        </w:rPr>
        <w:t>What China and Russia have in common is that both are engaged in advancing their spheres of influence in their neighborhoods and beyond</w:t>
      </w:r>
      <w:r w:rsidRPr="007D7B01">
        <w:rPr>
          <w:sz w:val="14"/>
          <w:szCs w:val="20"/>
        </w:rPr>
        <w:t xml:space="preserve">. Both also seek to crack the Western liberal world order.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These newly assertive major powers are not alone in shattering the post-Cold War order, which witnessed the unrivaled predominance of the United States—the “indispensable nation,” in the words of the Clinton administration. Trouble-making regional powers, such as Iran, Syria, and North Korea either spread terrorism, provoke instability, or arm themselves with longer-range missiles and nuclear weapons.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The emergent world, divided between the United States, China, and Russia, points to the new global order. Particularly worrisome are the warming relations between Beijing and Moscow,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w:t>
      </w:r>
      <w:r w:rsidRPr="007D7B01">
        <w:rPr>
          <w:rStyle w:val="StyleUnderline"/>
        </w:rPr>
        <w:t xml:space="preserve">The tensions stoked by the assertive regimes </w:t>
      </w:r>
      <w:r w:rsidRPr="007D7B01">
        <w:rPr>
          <w:sz w:val="14"/>
          <w:szCs w:val="20"/>
        </w:rPr>
        <w:t xml:space="preserve">in the Kremlin or Tiananmen Square </w:t>
      </w:r>
      <w:r w:rsidRPr="007D7B01">
        <w:rPr>
          <w:rStyle w:val="StyleUnderline"/>
        </w:rPr>
        <w:t>could spark a political or military incident that might set off a chain reaction leading to a large-scale war</w:t>
      </w:r>
      <w:r w:rsidRPr="007D7B01">
        <w:rPr>
          <w:u w:val="single"/>
        </w:rPr>
        <w:t>.</w:t>
      </w:r>
      <w:r w:rsidRPr="007D7B01">
        <w:rPr>
          <w:sz w:val="14"/>
          <w:szCs w:val="20"/>
        </w:rPr>
        <w:t xml:space="preserve"> Historically, powerful rivalries nearly always lead to at least skirmishes, if not a full-blown war. </w:t>
      </w:r>
      <w:r w:rsidRPr="007D7B01">
        <w:rPr>
          <w:rStyle w:val="StyleUnderline"/>
        </w:rPr>
        <w:t>The</w:t>
      </w:r>
      <w:r w:rsidRPr="007D7B01">
        <w:rPr>
          <w:u w:val="single"/>
        </w:rPr>
        <w:t xml:space="preserve"> anomalous </w:t>
      </w:r>
      <w:r w:rsidRPr="007D7B01">
        <w:rPr>
          <w:rStyle w:val="StyleUnderline"/>
        </w:rPr>
        <w:t>Cold War era spared</w:t>
      </w:r>
      <w:r w:rsidRPr="007D7B01">
        <w:rPr>
          <w:rStyle w:val="Emphasis"/>
          <w:b w:val="0"/>
          <w:bCs/>
        </w:rPr>
        <w:t xml:space="preserve"> </w:t>
      </w:r>
      <w:r w:rsidRPr="007D7B01">
        <w:rPr>
          <w:rStyle w:val="StyleUnderline"/>
        </w:rPr>
        <w:t>the United States</w:t>
      </w:r>
      <w:r w:rsidRPr="007D7B01">
        <w:rPr>
          <w:sz w:val="14"/>
          <w:szCs w:val="20"/>
        </w:rPr>
        <w:t xml:space="preserve"> and Soviet Russia a direct conflict, largely </w:t>
      </w:r>
      <w:r w:rsidRPr="007D7B01">
        <w:rPr>
          <w:rStyle w:val="StyleUnderline"/>
        </w:rPr>
        <w:t>from</w:t>
      </w:r>
      <w:r w:rsidRPr="007D7B01">
        <w:rPr>
          <w:u w:val="single"/>
        </w:rPr>
        <w:t xml:space="preserve"> concerns</w:t>
      </w:r>
      <w:r w:rsidRPr="007D7B01">
        <w:rPr>
          <w:sz w:val="14"/>
          <w:szCs w:val="20"/>
        </w:rPr>
        <w:t xml:space="preserve"> </w:t>
      </w:r>
      <w:r w:rsidRPr="007D7B01">
        <w:rPr>
          <w:u w:val="single"/>
        </w:rPr>
        <w:t xml:space="preserve">that one would trigger a </w:t>
      </w:r>
      <w:r w:rsidRPr="007D7B01">
        <w:rPr>
          <w:rStyle w:val="StyleUnderline"/>
        </w:rPr>
        <w:t>nuclear exchange destroying</w:t>
      </w:r>
      <w:r w:rsidRPr="007D7B01">
        <w:rPr>
          <w:sz w:val="14"/>
          <w:szCs w:val="20"/>
        </w:rPr>
        <w:t xml:space="preserve"> both states and </w:t>
      </w:r>
      <w:r w:rsidRPr="007D7B01">
        <w:rPr>
          <w:u w:val="single"/>
        </w:rPr>
        <w:t>much of the world.</w:t>
      </w:r>
      <w:r w:rsidRPr="007D7B01">
        <w:rPr>
          <w:sz w:val="14"/>
          <w:szCs w:val="20"/>
        </w:rPr>
        <w:t xml:space="preserve"> </w:t>
      </w:r>
      <w:r w:rsidRPr="007D7B01">
        <w:rPr>
          <w:u w:val="single"/>
        </w:rPr>
        <w:t xml:space="preserve">Such a repetition might reoccur </w:t>
      </w:r>
      <w:r w:rsidRPr="007D7B01">
        <w:rPr>
          <w:sz w:val="14"/>
          <w:szCs w:val="20"/>
        </w:rPr>
        <w:t xml:space="preserve">in the unfolding three-cornered geopolitical world.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7D7B01">
        <w:rPr>
          <w:rStyle w:val="StyleUnderline"/>
        </w:rPr>
        <w:t>by staying militarily and economically strong, the United States will have the resources to deter its peers’ hawkish behavior that might otherwise trigger a major conflict</w:t>
      </w:r>
      <w:r w:rsidRPr="007D7B01">
        <w:rPr>
          <w:u w:val="single"/>
        </w:rPr>
        <w:t>.</w:t>
      </w:r>
      <w:r w:rsidRPr="007D7B01">
        <w:rPr>
          <w:sz w:val="14"/>
          <w:szCs w:val="20"/>
        </w:rPr>
        <w:t xml:space="preserve"> Judging by the history of the Cold War, </w:t>
      </w:r>
      <w:r w:rsidRPr="007D7B01">
        <w:rPr>
          <w:rStyle w:val="StyleUnderline"/>
        </w:rPr>
        <w:t>the coming</w:t>
      </w:r>
      <w:r w:rsidRPr="007D7B01">
        <w:rPr>
          <w:u w:val="single"/>
        </w:rPr>
        <w:t xml:space="preserve"> strategic chess </w:t>
      </w:r>
      <w:r w:rsidRPr="007D7B01">
        <w:rPr>
          <w:rStyle w:val="StyleUnderline"/>
        </w:rPr>
        <w:t>match</w:t>
      </w:r>
      <w:r w:rsidRPr="007D7B01">
        <w:rPr>
          <w:u w:val="single"/>
        </w:rPr>
        <w:t xml:space="preserve"> with Russia and China </w:t>
      </w:r>
      <w:r w:rsidRPr="007D7B01">
        <w:rPr>
          <w:rStyle w:val="StyleUnderline"/>
        </w:rPr>
        <w:t>will prove tense</w:t>
      </w:r>
      <w:r w:rsidRPr="007D7B01">
        <w:rPr>
          <w:u w:val="single"/>
        </w:rPr>
        <w:t xml:space="preserve"> and demanding—</w:t>
      </w:r>
      <w:r w:rsidRPr="007D7B01">
        <w:rPr>
          <w:rStyle w:val="StyleUnderline"/>
        </w:rPr>
        <w:t>since all the countries boast nuclear arms</w:t>
      </w:r>
      <w:r w:rsidRPr="007D7B01">
        <w:rPr>
          <w:sz w:val="14"/>
          <w:szCs w:val="20"/>
        </w:rPr>
        <w:t xml:space="preserve"> and long-range ballistic missiles. Next, the United States should widen and sustain willing coalitions of partners, something at which America excels, and at which China and Russia fail conspicuously. </w:t>
      </w:r>
      <w:r w:rsidRPr="007D7B01">
        <w:rPr>
          <w:rStyle w:val="StyleUnderline"/>
        </w:rPr>
        <w:t>There can be little room for error in fraught crises among</w:t>
      </w:r>
      <w:r w:rsidRPr="007D7B01">
        <w:rPr>
          <w:u w:val="single"/>
        </w:rPr>
        <w:t xml:space="preserve"> nuclear-weaponized and hostile powers.</w:t>
      </w:r>
      <w:r w:rsidRPr="007D7B01">
        <w:rPr>
          <w:sz w:val="14"/>
          <w:szCs w:val="20"/>
        </w:rPr>
        <w:t xml:space="preserve"> Short- and long-term standoffs are likely, as they were during the Cold War. Thus, the playbook, in part, involves a waiting game in which each power looks to its rivals to suffer grievous internal problems which could entail a collapse, as happened to the Soviet Union.</w:t>
      </w:r>
    </w:p>
    <w:bookmarkEnd w:id="0"/>
    <w:bookmarkEnd w:id="1"/>
    <w:bookmarkEnd w:id="2"/>
    <w:p w:rsidR="00D62B1D" w:rsidRPr="007D7B01" w:rsidRDefault="00D62B1D" w:rsidP="00D62B1D">
      <w:pPr>
        <w:pStyle w:val="Heading2"/>
        <w:rPr>
          <w:rFonts w:cs="Calibri"/>
          <w:sz w:val="40"/>
          <w:szCs w:val="24"/>
        </w:rPr>
      </w:pPr>
      <w:r w:rsidRPr="007D7B01">
        <w:rPr>
          <w:rFonts w:cs="Calibri"/>
          <w:sz w:val="40"/>
          <w:szCs w:val="24"/>
        </w:rPr>
        <w:lastRenderedPageBreak/>
        <w:t>UQ</w:t>
      </w:r>
    </w:p>
    <w:p w:rsidR="00D62B1D" w:rsidRPr="007D7B01" w:rsidRDefault="00D62B1D" w:rsidP="00D62B1D">
      <w:pPr>
        <w:pStyle w:val="Heading3"/>
        <w:rPr>
          <w:rFonts w:cs="Calibri"/>
          <w:sz w:val="28"/>
          <w:szCs w:val="22"/>
        </w:rPr>
      </w:pPr>
      <w:r w:rsidRPr="007D7B01">
        <w:rPr>
          <w:rFonts w:cs="Calibri"/>
          <w:sz w:val="28"/>
          <w:szCs w:val="22"/>
        </w:rPr>
        <w:lastRenderedPageBreak/>
        <w:t>UQ—Wall</w:t>
      </w:r>
    </w:p>
    <w:p w:rsidR="00D62B1D" w:rsidRPr="007D7B01" w:rsidRDefault="00D62B1D" w:rsidP="00D62B1D">
      <w:pPr>
        <w:pStyle w:val="Heading4"/>
        <w:rPr>
          <w:rFonts w:cs="Calibri"/>
        </w:rPr>
      </w:pPr>
      <w:r w:rsidRPr="007D7B01">
        <w:rPr>
          <w:rFonts w:cs="Calibri"/>
        </w:rPr>
        <w:t xml:space="preserve">The US dominates arms sales now—China and Russia are way behind  </w:t>
      </w:r>
    </w:p>
    <w:p w:rsidR="00D62B1D" w:rsidRPr="007D7B01" w:rsidRDefault="00D62B1D" w:rsidP="00D62B1D">
      <w:pPr>
        <w:rPr>
          <w:rStyle w:val="Style13ptBold"/>
        </w:rPr>
      </w:pPr>
      <w:r w:rsidRPr="007D7B01">
        <w:rPr>
          <w:rStyle w:val="Style13ptBold"/>
        </w:rPr>
        <w:t xml:space="preserve">Lemon, staff writer at Newsweek, 19 </w:t>
      </w:r>
    </w:p>
    <w:p w:rsidR="00D62B1D" w:rsidRPr="007D7B01" w:rsidRDefault="00D62B1D" w:rsidP="00D62B1D">
      <w:pPr>
        <w:rPr>
          <w:sz w:val="20"/>
          <w:szCs w:val="20"/>
        </w:rPr>
      </w:pPr>
      <w:r w:rsidRPr="007D7B01">
        <w:rPr>
          <w:sz w:val="20"/>
          <w:szCs w:val="20"/>
        </w:rPr>
        <w:t xml:space="preserve">(Jason Lemon is a. Prior to that he spent five years living in Lebanon, where he helped build a Middle East-focused viral media startup called StepFeed. He has also written for a range of Middle Eastern and Western publications, "U.S. has increased its domination of global weapons sales, selling 75 percent more than closest competitor Russia," Newsweek, 3-11-2019, </w:t>
      </w:r>
      <w:hyperlink r:id="rId9" w:history="1">
        <w:r w:rsidRPr="007D7B01">
          <w:rPr>
            <w:rStyle w:val="Hyperlink"/>
            <w:sz w:val="20"/>
            <w:szCs w:val="20"/>
          </w:rPr>
          <w:t>https://www.newsweek.com/us-global-weapons-sales-russia-1358131</w:t>
        </w:r>
      </w:hyperlink>
      <w:r w:rsidRPr="007D7B01">
        <w:rPr>
          <w:sz w:val="20"/>
          <w:szCs w:val="20"/>
        </w:rPr>
        <w:t>, accessed 5-16-19, //EJA)</w:t>
      </w:r>
    </w:p>
    <w:p w:rsidR="00D62B1D" w:rsidRPr="007D7B01" w:rsidRDefault="00D62B1D" w:rsidP="00D62B1D">
      <w:pPr>
        <w:rPr>
          <w:sz w:val="14"/>
          <w:szCs w:val="20"/>
        </w:rPr>
      </w:pPr>
      <w:r w:rsidRPr="007D7B01">
        <w:rPr>
          <w:rStyle w:val="StyleUnderline"/>
        </w:rPr>
        <w:t>The United States has significantly increased its domination of global weapons sales over</w:t>
      </w:r>
      <w:r w:rsidRPr="007D7B01">
        <w:rPr>
          <w:u w:val="single"/>
        </w:rPr>
        <w:t xml:space="preserve"> the past few years</w:t>
      </w:r>
      <w:r w:rsidRPr="007D7B01">
        <w:rPr>
          <w:sz w:val="14"/>
          <w:szCs w:val="20"/>
        </w:rPr>
        <w:t xml:space="preserve">, dramatically </w:t>
      </w:r>
      <w:r w:rsidRPr="007D7B01">
        <w:rPr>
          <w:u w:val="single"/>
        </w:rPr>
        <w:t xml:space="preserve">expanding its lead over Russia, its closest competitor. </w:t>
      </w:r>
      <w:r w:rsidRPr="007D7B01">
        <w:rPr>
          <w:sz w:val="14"/>
          <w:szCs w:val="20"/>
        </w:rPr>
        <w:t>On Monday, the Stockholm International Peace Research Institute (</w:t>
      </w:r>
      <w:r w:rsidRPr="007D7B01">
        <w:rPr>
          <w:u w:val="single"/>
        </w:rPr>
        <w:t>SIPRI</w:t>
      </w:r>
      <w:r w:rsidRPr="007D7B01">
        <w:rPr>
          <w:sz w:val="14"/>
          <w:szCs w:val="20"/>
        </w:rPr>
        <w:t xml:space="preserve">) </w:t>
      </w:r>
      <w:r w:rsidRPr="007D7B01">
        <w:rPr>
          <w:u w:val="single"/>
        </w:rPr>
        <w:t xml:space="preserve">released a new report on global arms sales, revealing that U.S. weapons exports accounted for 36 percent of the global total between 2014 and 2018. </w:t>
      </w:r>
      <w:r w:rsidRPr="007D7B01">
        <w:rPr>
          <w:sz w:val="14"/>
          <w:szCs w:val="20"/>
        </w:rPr>
        <w:t xml:space="preserve">During those years, </w:t>
      </w:r>
      <w:r w:rsidRPr="007D7B01">
        <w:rPr>
          <w:u w:val="single"/>
        </w:rPr>
        <w:t>the amount of arms sold globally by the U.S. was 75 percent higher than those sold by Russia</w:t>
      </w:r>
      <w:r w:rsidRPr="007D7B01">
        <w:rPr>
          <w:sz w:val="14"/>
          <w:szCs w:val="20"/>
        </w:rPr>
        <w:t xml:space="preserve">. Comparatively, the amount of U.S. weapons sold in the previous four years, between 2009 and 2013, was only 12 percent higher. </w:t>
      </w:r>
      <w:r w:rsidRPr="007D7B01">
        <w:rPr>
          <w:u w:val="single"/>
        </w:rPr>
        <w:t>“The USA has further solidified its position as the world’s leading arms supplier,”</w:t>
      </w:r>
      <w:r w:rsidRPr="007D7B01">
        <w:rPr>
          <w:sz w:val="14"/>
          <w:szCs w:val="20"/>
        </w:rPr>
        <w:t xml:space="preserve"> said Aude Fleurant, director of the SIPRI Arms and Military Expenditure Program, according to Radio Free Europe. </w:t>
      </w:r>
      <w:r w:rsidRPr="007D7B01">
        <w:rPr>
          <w:u w:val="single"/>
        </w:rPr>
        <w:t xml:space="preserve">"[It] exported arms to at least 98 countries in the past five </w:t>
      </w:r>
      <w:r w:rsidRPr="007D7B01">
        <w:rPr>
          <w:sz w:val="14"/>
          <w:szCs w:val="20"/>
        </w:rPr>
        <w:t xml:space="preserve">years; these deliveries often included advanced weapons such as combat aircraft, short-range cruise and ballistic missiles, and large numbers of guided bombs,” Fleurant continued. After the U.S. and Russia, France ranked third, exporting 6.8 percent of the global total. Germany came in fourth with 6.4 percent, and </w:t>
      </w:r>
      <w:r w:rsidRPr="007D7B01">
        <w:rPr>
          <w:rStyle w:val="StyleUnderline"/>
        </w:rPr>
        <w:t>China ranked fifth with 5.2 percent</w:t>
      </w:r>
      <w:r w:rsidRPr="007D7B01">
        <w:rPr>
          <w:u w:val="single"/>
        </w:rPr>
        <w:t>.</w:t>
      </w:r>
      <w:r w:rsidRPr="007D7B01">
        <w:rPr>
          <w:sz w:val="14"/>
          <w:szCs w:val="20"/>
        </w:rPr>
        <w:t xml:space="preserve"> Those five nations combined accounted for 75 percent of the world total. According to the report, “more than half” or 52 percent of U.S. weapons sales were in the Middle East.</w:t>
      </w:r>
    </w:p>
    <w:p w:rsidR="00D62B1D" w:rsidRPr="007D7B01" w:rsidRDefault="00D62B1D" w:rsidP="00D62B1D">
      <w:pPr>
        <w:rPr>
          <w:sz w:val="14"/>
          <w:szCs w:val="20"/>
        </w:rPr>
      </w:pPr>
    </w:p>
    <w:p w:rsidR="00D62B1D" w:rsidRPr="007D7B01" w:rsidRDefault="00D62B1D" w:rsidP="00D62B1D">
      <w:pPr>
        <w:pStyle w:val="Heading4"/>
        <w:rPr>
          <w:rFonts w:cs="Calibri"/>
        </w:rPr>
      </w:pPr>
      <w:r w:rsidRPr="007D7B01">
        <w:rPr>
          <w:rFonts w:cs="Calibri"/>
        </w:rPr>
        <w:t xml:space="preserve">The US outsells all countries in arms by huge margins </w:t>
      </w:r>
    </w:p>
    <w:p w:rsidR="00D62B1D" w:rsidRPr="007D7B01" w:rsidRDefault="00D62B1D" w:rsidP="00D62B1D">
      <w:pPr>
        <w:rPr>
          <w:sz w:val="20"/>
          <w:szCs w:val="20"/>
        </w:rPr>
      </w:pPr>
      <w:r w:rsidRPr="007D7B01">
        <w:rPr>
          <w:rStyle w:val="Style13ptBold"/>
        </w:rPr>
        <w:t>Telesur, Latin American terrestrial and satellite television network, 19</w:t>
      </w:r>
      <w:r w:rsidRPr="007D7B01">
        <w:rPr>
          <w:sz w:val="20"/>
          <w:szCs w:val="20"/>
        </w:rPr>
        <w:t xml:space="preserve"> </w:t>
      </w:r>
    </w:p>
    <w:p w:rsidR="00D62B1D" w:rsidRPr="007D7B01" w:rsidRDefault="00D62B1D" w:rsidP="00D62B1D">
      <w:pPr>
        <w:rPr>
          <w:sz w:val="20"/>
          <w:szCs w:val="20"/>
        </w:rPr>
      </w:pPr>
      <w:r w:rsidRPr="007D7B01">
        <w:rPr>
          <w:sz w:val="20"/>
          <w:szCs w:val="20"/>
        </w:rPr>
        <w:t xml:space="preserve">[Telesur, Telesur, "Reasons For a War? US Dominates Global Arms Industry: Report," 3-9-2019, </w:t>
      </w:r>
      <w:hyperlink r:id="rId10" w:history="1">
        <w:r w:rsidRPr="007D7B01">
          <w:rPr>
            <w:rStyle w:val="Hyperlink"/>
            <w:sz w:val="20"/>
            <w:szCs w:val="20"/>
          </w:rPr>
          <w:t>https://www.telesurenglish.net/news/Reasons-For-a-War-US-Dominates-Global-Arms-Industry-Report-20190309-0022.html</w:t>
        </w:r>
      </w:hyperlink>
      <w:r w:rsidRPr="007D7B01">
        <w:rPr>
          <w:sz w:val="20"/>
          <w:szCs w:val="20"/>
        </w:rPr>
        <w:t>, accessed 5-16-19. //EJA]</w:t>
      </w:r>
    </w:p>
    <w:p w:rsidR="00D62B1D" w:rsidRPr="007D7B01" w:rsidRDefault="00D62B1D" w:rsidP="00D62B1D">
      <w:pPr>
        <w:rPr>
          <w:rStyle w:val="StyleUnderline"/>
        </w:rPr>
      </w:pPr>
      <w:r w:rsidRPr="007D7B01">
        <w:rPr>
          <w:sz w:val="14"/>
          <w:szCs w:val="20"/>
        </w:rPr>
        <w:t xml:space="preserve">Many analysts question the motives behind the United State's alleged "humanitarian efforts" in Venezuela and its determination to keep all options- including a military invasion- "on the table." However, the U.S.'s leading position in the "top 100" global arms industry, as reported by the Stockholm International Peace Research Institute (SIPRI) in a December study, may have something to do with it. According to the study, </w:t>
      </w:r>
      <w:r w:rsidRPr="007D7B01">
        <w:rPr>
          <w:u w:val="single"/>
        </w:rPr>
        <w:t>among the SIPRI Top 100, "sales of arms and military services by the world’s largest U.S. arms-producing and military service companies totaled US$398.2 billion in 2017." This global industry grew by 2.5 percent as compared to 2016</w:t>
      </w:r>
      <w:r w:rsidRPr="007D7B01">
        <w:rPr>
          <w:sz w:val="14"/>
          <w:szCs w:val="20"/>
        </w:rPr>
        <w:t>. The study defines 'Arms sales’ as "the sale of military goods and services to military customers domestically and abroad</w:t>
      </w:r>
      <w:r w:rsidRPr="007D7B01">
        <w:rPr>
          <w:rStyle w:val="StyleUnderline"/>
        </w:rPr>
        <w:t>." U.S. companies "accounted for 57 percent of total Top 100 arms sales" and 42 of these make the "Top 100" companies in the global arms industries</w:t>
      </w:r>
      <w:r w:rsidRPr="007D7B01">
        <w:rPr>
          <w:u w:val="single"/>
        </w:rPr>
        <w:t>.</w:t>
      </w:r>
      <w:r w:rsidRPr="007D7B01">
        <w:rPr>
          <w:sz w:val="14"/>
          <w:szCs w:val="20"/>
        </w:rPr>
        <w:t xml:space="preserve"> Of those, "five U.S. companies were listed in the top 10 in 2017," the report said. Aude Fleurant, SIPRI director of the Arms and Military Expenditure Program, said, "U.S. companies directly benefit from the U.S. Department of Defense’s ongoing demand for weapons," which could explain the necessity for a new war effort from the United States, after backing out of the Middle East. Lockheed Martin, the world's leading largest arms producer in 2017, is a U.S. company which reported "arms sales of $44.9 billion" during that fiscal year. "The gap between Lockheed Martin and Boeing—the two largest arms producers in the world—increased from $11 billion in 2016 to $18 billion in 2017," Fleurant said in the report. </w:t>
      </w:r>
      <w:r w:rsidRPr="007D7B01">
        <w:rPr>
          <w:u w:val="single"/>
        </w:rPr>
        <w:t xml:space="preserve">According to the SIPRI, if combined, "the arms sales of U.S. companies grew by 2.0 percent in 2017 to $226.6 billion, which accounted for 57 percent of total Top 100 arms sales." The second largest arms producer is Russia and, together, "the combined arms sales of Russian companies accounted for 9.5 percent of the Top 100 total," the study said. </w:t>
      </w:r>
      <w:r w:rsidRPr="007D7B01">
        <w:rPr>
          <w:sz w:val="14"/>
          <w:szCs w:val="20"/>
        </w:rPr>
        <w:t>"</w:t>
      </w:r>
      <w:r w:rsidRPr="007D7B01">
        <w:rPr>
          <w:u w:val="single"/>
        </w:rPr>
        <w:t xml:space="preserve">The arms sales of the 10 Russian companies listed in the Top 100...(is) $37.7 billion dollars," </w:t>
      </w:r>
      <w:r w:rsidRPr="007D7B01">
        <w:rPr>
          <w:sz w:val="14"/>
          <w:szCs w:val="20"/>
        </w:rPr>
        <w:t>in 2017,</w:t>
      </w:r>
      <w:r w:rsidRPr="007D7B01">
        <w:rPr>
          <w:u w:val="single"/>
        </w:rPr>
        <w:t xml:space="preserve"> which is </w:t>
      </w:r>
      <w:r w:rsidRPr="007D7B01">
        <w:rPr>
          <w:sz w:val="14"/>
          <w:szCs w:val="20"/>
        </w:rPr>
        <w:t>significantly</w:t>
      </w:r>
      <w:r w:rsidRPr="007D7B01">
        <w:rPr>
          <w:u w:val="single"/>
        </w:rPr>
        <w:t xml:space="preserve"> </w:t>
      </w:r>
      <w:r w:rsidRPr="007D7B01">
        <w:rPr>
          <w:rStyle w:val="StyleUnderline"/>
        </w:rPr>
        <w:t>less than the US$44.9 billion sold by only one U.S. company, Lockheed Martin, that year.</w:t>
      </w:r>
    </w:p>
    <w:p w:rsidR="00D62B1D" w:rsidRPr="007D7B01" w:rsidRDefault="00D62B1D" w:rsidP="00D62B1D">
      <w:pPr>
        <w:pStyle w:val="Heading3"/>
        <w:rPr>
          <w:rFonts w:cs="Calibri"/>
          <w:sz w:val="28"/>
          <w:szCs w:val="22"/>
        </w:rPr>
      </w:pPr>
      <w:r w:rsidRPr="007D7B01">
        <w:rPr>
          <w:rFonts w:cs="Calibri"/>
          <w:sz w:val="28"/>
          <w:szCs w:val="22"/>
        </w:rPr>
        <w:lastRenderedPageBreak/>
        <w:t>UQ—China</w:t>
      </w:r>
    </w:p>
    <w:p w:rsidR="00D62B1D" w:rsidRPr="007D7B01" w:rsidRDefault="00D62B1D" w:rsidP="00D62B1D">
      <w:pPr>
        <w:pStyle w:val="Heading4"/>
        <w:rPr>
          <w:rFonts w:cs="Calibri"/>
        </w:rPr>
      </w:pPr>
      <w:r w:rsidRPr="007D7B01">
        <w:rPr>
          <w:rFonts w:cs="Calibri"/>
        </w:rPr>
        <w:t xml:space="preserve">The US is dominant in arms exports now, but China is on the rise </w:t>
      </w:r>
    </w:p>
    <w:p w:rsidR="00D62B1D" w:rsidRPr="007D7B01" w:rsidRDefault="00D62B1D" w:rsidP="00D62B1D">
      <w:pPr>
        <w:rPr>
          <w:rStyle w:val="Style13ptBold"/>
        </w:rPr>
      </w:pPr>
      <w:r w:rsidRPr="007D7B01">
        <w:rPr>
          <w:rStyle w:val="Style13ptBold"/>
        </w:rPr>
        <w:t>China Power Team, news source that examines five interrelated categories of Chinese power: military, economic, technological, social, and international image, 18</w:t>
      </w:r>
    </w:p>
    <w:p w:rsidR="00D62B1D" w:rsidRPr="007D7B01" w:rsidRDefault="00D62B1D" w:rsidP="00D62B1D">
      <w:pPr>
        <w:rPr>
          <w:sz w:val="20"/>
          <w:szCs w:val="20"/>
        </w:rPr>
      </w:pPr>
      <w:r w:rsidRPr="007D7B01">
        <w:rPr>
          <w:sz w:val="20"/>
          <w:szCs w:val="20"/>
        </w:rPr>
        <w:t xml:space="preserve">[ChinaPower Team, ChinaPower, "How dominant is China in the global arms trade?," 6-29-2018, </w:t>
      </w:r>
      <w:hyperlink r:id="rId11" w:history="1">
        <w:r w:rsidRPr="007D7B01">
          <w:rPr>
            <w:rStyle w:val="Hyperlink"/>
            <w:sz w:val="20"/>
            <w:szCs w:val="20"/>
          </w:rPr>
          <w:t>https://chinapower.csis.org/china-global-arms-trade/</w:t>
        </w:r>
      </w:hyperlink>
      <w:r w:rsidRPr="007D7B01">
        <w:rPr>
          <w:sz w:val="20"/>
          <w:szCs w:val="20"/>
        </w:rPr>
        <w:t>, accessed 5-12-2019, //EJA]</w:t>
      </w:r>
    </w:p>
    <w:p w:rsidR="00D62B1D" w:rsidRPr="007D7B01" w:rsidRDefault="00D62B1D" w:rsidP="00D62B1D">
      <w:pPr>
        <w:rPr>
          <w:u w:val="single"/>
        </w:rPr>
      </w:pPr>
      <w:r w:rsidRPr="007D7B01">
        <w:rPr>
          <w:sz w:val="14"/>
          <w:szCs w:val="20"/>
        </w:rPr>
        <w:t xml:space="preserve">Decades of </w:t>
      </w:r>
      <w:r w:rsidRPr="007D7B01">
        <w:rPr>
          <w:rStyle w:val="StyleUnderline"/>
        </w:rPr>
        <w:t>economic growth coupled with</w:t>
      </w:r>
      <w:r w:rsidRPr="007D7B01">
        <w:rPr>
          <w:sz w:val="14"/>
          <w:szCs w:val="20"/>
        </w:rPr>
        <w:t xml:space="preserve"> its ongoing </w:t>
      </w:r>
      <w:r w:rsidRPr="007D7B01">
        <w:rPr>
          <w:rStyle w:val="StyleUnderline"/>
        </w:rPr>
        <w:t>military modernization</w:t>
      </w:r>
      <w:r w:rsidRPr="007D7B01">
        <w:rPr>
          <w:sz w:val="14"/>
          <w:szCs w:val="20"/>
        </w:rPr>
        <w:t xml:space="preserve"> have </w:t>
      </w:r>
      <w:r w:rsidRPr="007D7B01">
        <w:rPr>
          <w:u w:val="single"/>
        </w:rPr>
        <w:t>enabled China to emerge as a major player in the global arms trade.</w:t>
      </w:r>
      <w:r w:rsidRPr="007D7B01">
        <w:rPr>
          <w:sz w:val="14"/>
          <w:szCs w:val="20"/>
        </w:rPr>
        <w:t xml:space="preserve"> For years, Beijing imported several times more conventional weapons than it sold overseas, but since 2013 the value of Chinese arms exports has surpassed that of its foreign acquisitions. </w:t>
      </w:r>
      <w:r w:rsidRPr="007D7B01">
        <w:rPr>
          <w:rStyle w:val="StyleUnderline"/>
        </w:rPr>
        <w:t>Between 2008 and 2017, China exported some $14.4 billion worth of conventional weapons across the globe, making it the 5th largest arms supplier in the world</w:t>
      </w:r>
      <w:r w:rsidRPr="007D7B01">
        <w:rPr>
          <w:sz w:val="14"/>
          <w:szCs w:val="20"/>
        </w:rPr>
        <w:t xml:space="preserve"> – behind the United States, Russia, France, and Germany. According to the Stockholm International Peace Research Institute (SIPRI), </w:t>
      </w:r>
      <w:r w:rsidRPr="007D7B01">
        <w:rPr>
          <w:rStyle w:val="StyleUnderline"/>
        </w:rPr>
        <w:t xml:space="preserve">China’s conventional arms sales surged from $650 million in 2008 to $1.13 billion in 2017.1 The lion’s share of these exports, around 74 percent, went to Asia. An additional 21 percent flowed into Africa. Although China has </w:t>
      </w:r>
      <w:r w:rsidRPr="007D7B01">
        <w:t>established itself as an arms export leader, the overall value of its trade still pales in comparison to the United States, whose exports averaged $9 billion annually over the last ten years.</w:t>
      </w:r>
    </w:p>
    <w:p w:rsidR="00D62B1D" w:rsidRPr="007D7B01" w:rsidRDefault="00F93166" w:rsidP="00D62B1D">
      <w:pPr>
        <w:rPr>
          <w:u w:val="single"/>
        </w:rPr>
      </w:pPr>
      <w:hyperlink r:id="rId12" w:history="1">
        <w:r w:rsidR="00D62B1D" w:rsidRPr="007D7B01">
          <w:rPr>
            <w:rStyle w:val="Hyperlink"/>
          </w:rPr>
          <w:t>https://money.cnn.com/2016/02/22/news/china-arms-exports-rising/index.html</w:t>
        </w:r>
      </w:hyperlink>
    </w:p>
    <w:p w:rsidR="00D62B1D" w:rsidRPr="007D7B01" w:rsidRDefault="00D62B1D" w:rsidP="00D62B1D">
      <w:pPr>
        <w:pStyle w:val="Heading3"/>
        <w:rPr>
          <w:rFonts w:cs="Calibri"/>
          <w:sz w:val="28"/>
          <w:szCs w:val="22"/>
        </w:rPr>
      </w:pPr>
      <w:r w:rsidRPr="007D7B01">
        <w:rPr>
          <w:rFonts w:cs="Calibri"/>
          <w:sz w:val="28"/>
          <w:szCs w:val="22"/>
        </w:rPr>
        <w:lastRenderedPageBreak/>
        <w:t xml:space="preserve">UQ—Russia </w:t>
      </w:r>
    </w:p>
    <w:p w:rsidR="00D62B1D" w:rsidRPr="007D7B01" w:rsidRDefault="00D62B1D" w:rsidP="00D62B1D">
      <w:pPr>
        <w:pStyle w:val="Heading4"/>
        <w:rPr>
          <w:rFonts w:cs="Calibri"/>
        </w:rPr>
      </w:pPr>
      <w:r w:rsidRPr="007D7B01">
        <w:rPr>
          <w:rFonts w:cs="Calibri"/>
        </w:rPr>
        <w:t xml:space="preserve">US controls global arm sales now but Russia is rising fast  </w:t>
      </w:r>
    </w:p>
    <w:p w:rsidR="00D62B1D" w:rsidRPr="007D7B01" w:rsidRDefault="00D62B1D" w:rsidP="00D62B1D">
      <w:pPr>
        <w:rPr>
          <w:sz w:val="20"/>
          <w:szCs w:val="20"/>
        </w:rPr>
      </w:pPr>
      <w:r w:rsidRPr="007D7B01">
        <w:rPr>
          <w:rStyle w:val="Style13ptBold"/>
        </w:rPr>
        <w:t>RFE/RL journalists report the news in 26 languages in 22 countries where a free press is banned by the government or not fully established 18</w:t>
      </w:r>
      <w:r w:rsidRPr="007D7B01">
        <w:rPr>
          <w:rStyle w:val="Style13ptBold"/>
          <w:sz w:val="24"/>
          <w:szCs w:val="20"/>
        </w:rPr>
        <w:t>,</w:t>
      </w:r>
      <w:r w:rsidRPr="007D7B01">
        <w:rPr>
          <w:sz w:val="20"/>
          <w:szCs w:val="20"/>
        </w:rPr>
        <w:t xml:space="preserve"> </w:t>
      </w:r>
    </w:p>
    <w:p w:rsidR="00D62B1D" w:rsidRPr="007D7B01" w:rsidRDefault="00D62B1D" w:rsidP="00D62B1D">
      <w:pPr>
        <w:rPr>
          <w:sz w:val="20"/>
          <w:szCs w:val="20"/>
        </w:rPr>
      </w:pPr>
      <w:r w:rsidRPr="007D7B01">
        <w:rPr>
          <w:sz w:val="20"/>
          <w:szCs w:val="20"/>
        </w:rPr>
        <w:t xml:space="preserve">[RFE/RL. We provide what many people cannot get locally: uncensored news, responsible discussion, and open debate, "Russia Rises To Second In Global Arms Sales, With U.S. Still At No. 1 ," RadioFreeEurope/RadioLiberty, 12-10-2018, </w:t>
      </w:r>
      <w:hyperlink r:id="rId13" w:history="1">
        <w:r w:rsidRPr="007D7B01">
          <w:rPr>
            <w:rStyle w:val="Hyperlink"/>
            <w:sz w:val="20"/>
            <w:szCs w:val="20"/>
          </w:rPr>
          <w:t>https://www.rferl.org/a/global-arms-sales-us-russia-britain-turkey/29647147.html</w:t>
        </w:r>
      </w:hyperlink>
      <w:r w:rsidRPr="007D7B01">
        <w:rPr>
          <w:sz w:val="20"/>
          <w:szCs w:val="20"/>
        </w:rPr>
        <w:t>, accessed 5-25-2019, //EJA]</w:t>
      </w:r>
    </w:p>
    <w:p w:rsidR="00D62B1D" w:rsidRPr="007D7B01" w:rsidRDefault="00D62B1D" w:rsidP="00D62B1D">
      <w:pPr>
        <w:rPr>
          <w:sz w:val="14"/>
          <w:szCs w:val="20"/>
        </w:rPr>
      </w:pPr>
      <w:r w:rsidRPr="007D7B01">
        <w:rPr>
          <w:rStyle w:val="StyleUnderline"/>
        </w:rPr>
        <w:t>The United States remains the global leader in arms sales</w:t>
      </w:r>
      <w:r w:rsidRPr="007D7B01">
        <w:rPr>
          <w:sz w:val="14"/>
          <w:szCs w:val="20"/>
        </w:rPr>
        <w:t xml:space="preserve">, </w:t>
      </w:r>
      <w:r w:rsidRPr="007D7B01">
        <w:rPr>
          <w:rStyle w:val="StyleUnderline"/>
        </w:rPr>
        <w:t xml:space="preserve">while </w:t>
      </w:r>
      <w:r w:rsidRPr="007D7B01">
        <w:rPr>
          <w:rStyle w:val="Emphasis"/>
          <w:b w:val="0"/>
          <w:bCs/>
        </w:rPr>
        <w:t>Russia has surpassed Britain to take the No. 2 spot</w:t>
      </w:r>
      <w:r w:rsidRPr="007D7B01">
        <w:rPr>
          <w:sz w:val="14"/>
          <w:szCs w:val="20"/>
        </w:rPr>
        <w:t xml:space="preserve"> </w:t>
      </w:r>
      <w:r w:rsidRPr="007D7B01">
        <w:rPr>
          <w:rStyle w:val="StyleUnderline"/>
        </w:rPr>
        <w:t>as it attempts to modernize its military,</w:t>
      </w:r>
      <w:r w:rsidRPr="007D7B01">
        <w:rPr>
          <w:sz w:val="14"/>
          <w:szCs w:val="20"/>
        </w:rPr>
        <w:t xml:space="preserve"> a leading research group says. The Stockholm International Peace Research Institute (SIPRI) said on December 10 in its annual report that the combined sales of arms and military services by U.S. companies rose 2 percent in 2017 to $222.6 billion. </w:t>
      </w:r>
      <w:r w:rsidRPr="007D7B01">
        <w:rPr>
          <w:rStyle w:val="StyleUnderline"/>
        </w:rPr>
        <w:t xml:space="preserve">Russia became the second-largest arms producer, it said, with $37.7 billion, </w:t>
      </w:r>
      <w:r w:rsidRPr="007D7B01">
        <w:rPr>
          <w:rStyle w:val="Emphasis"/>
          <w:b w:val="0"/>
          <w:bCs/>
        </w:rPr>
        <w:t>up 8.5 percent from a year earlier</w:t>
      </w:r>
      <w:r w:rsidRPr="007D7B01">
        <w:rPr>
          <w:sz w:val="14"/>
          <w:szCs w:val="20"/>
        </w:rPr>
        <w:t xml:space="preserve">. </w:t>
      </w:r>
      <w:r w:rsidRPr="007D7B01">
        <w:rPr>
          <w:rStyle w:val="StyleUnderline"/>
        </w:rPr>
        <w:t xml:space="preserve">The group based its calculations on the combined sales of arms-related enterprises ranked among the Top 100 producers worldwide. The United States had 42 of the Top 100 companies, while Russia had 10, it said. </w:t>
      </w:r>
      <w:r w:rsidRPr="007D7B01">
        <w:rPr>
          <w:sz w:val="14"/>
          <w:szCs w:val="20"/>
        </w:rPr>
        <w:t>INFOGRAPHIC: Russian Arms Deals (click to view) “</w:t>
      </w:r>
      <w:r w:rsidRPr="007D7B01">
        <w:rPr>
          <w:rStyle w:val="StyleUnderline"/>
        </w:rPr>
        <w:t>Russian companies have experienced significant growth in their arms sales since 2011,”</w:t>
      </w:r>
      <w:r w:rsidRPr="007D7B01">
        <w:rPr>
          <w:sz w:val="14"/>
          <w:szCs w:val="20"/>
        </w:rPr>
        <w:t xml:space="preserve"> said Siemon Wezeman, senior researcher with SIPRI’s Arms and Military Expenditure Program. “</w:t>
      </w:r>
      <w:r w:rsidRPr="007D7B01">
        <w:rPr>
          <w:rStyle w:val="StyleUnderline"/>
        </w:rPr>
        <w:t>This is in line with Russia’s increased spending on arms procurement to modernize its armed forces,”</w:t>
      </w:r>
      <w:r w:rsidRPr="007D7B01">
        <w:rPr>
          <w:sz w:val="14"/>
          <w:szCs w:val="20"/>
        </w:rPr>
        <w:t xml:space="preserve"> he added. The report said that, for the first time, a Russian company, state-owned Almaz-Antey, appeared in the Top 10 in the ranking for global arms sales. Alexandra Kuimova, a research assistant, said that Almaz-Antey, already Russia’s largest arms-producing company, increased arms sales 17 percent in 2017 to $8.6 billion. </w:t>
      </w:r>
      <w:r w:rsidRPr="007D7B01">
        <w:rPr>
          <w:rStyle w:val="StyleUnderline"/>
        </w:rPr>
        <w:t xml:space="preserve">The report said that along with Almaz-Antey, three other Russian Top 100 firms increased their arms sales by more than 15 percent: United Engine (25 percent), High Precision Systems (22 percent), and Tactical Missiles (19 percent). </w:t>
      </w:r>
      <w:r w:rsidRPr="007D7B01">
        <w:rPr>
          <w:sz w:val="14"/>
          <w:szCs w:val="20"/>
        </w:rPr>
        <w:t>Britain remained Western Europe's largest arms seller, with a total of $35.7 billion, and it had seven companies listed in the Top 100.</w:t>
      </w:r>
    </w:p>
    <w:p w:rsidR="00D62B1D" w:rsidRPr="007D7B01" w:rsidRDefault="00D62B1D" w:rsidP="00D62B1D">
      <w:pPr>
        <w:pStyle w:val="Heading3"/>
        <w:rPr>
          <w:rFonts w:cs="Calibri"/>
          <w:sz w:val="28"/>
          <w:szCs w:val="22"/>
        </w:rPr>
      </w:pPr>
      <w:r w:rsidRPr="007D7B01">
        <w:rPr>
          <w:rFonts w:cs="Calibri"/>
          <w:sz w:val="28"/>
          <w:szCs w:val="22"/>
        </w:rPr>
        <w:lastRenderedPageBreak/>
        <w:t>AT</w:t>
      </w:r>
      <w:r w:rsidR="00426D99">
        <w:rPr>
          <w:rFonts w:cs="Calibri"/>
          <w:sz w:val="28"/>
          <w:szCs w:val="22"/>
        </w:rPr>
        <w:t xml:space="preserve">: </w:t>
      </w:r>
      <w:r w:rsidRPr="007D7B01">
        <w:rPr>
          <w:rFonts w:cs="Calibri"/>
          <w:sz w:val="28"/>
          <w:szCs w:val="22"/>
        </w:rPr>
        <w:t>Trump Coop China Russia</w:t>
      </w:r>
    </w:p>
    <w:p w:rsidR="00D62B1D" w:rsidRPr="007D7B01" w:rsidRDefault="00D62B1D" w:rsidP="00D62B1D">
      <w:pPr>
        <w:pStyle w:val="Heading4"/>
        <w:rPr>
          <w:rFonts w:cs="Calibri"/>
        </w:rPr>
      </w:pPr>
      <w:r w:rsidRPr="007D7B01">
        <w:rPr>
          <w:rFonts w:cs="Calibri"/>
        </w:rPr>
        <w:t xml:space="preserve">Trump’s new deal is about Russian nukes and Chinese capabilities—not restricting arm sales </w:t>
      </w:r>
    </w:p>
    <w:p w:rsidR="00D62B1D" w:rsidRPr="007D7B01" w:rsidRDefault="00D62B1D" w:rsidP="00D62B1D">
      <w:pPr>
        <w:rPr>
          <w:rStyle w:val="Style13ptBold"/>
        </w:rPr>
      </w:pPr>
      <w:r w:rsidRPr="007D7B01">
        <w:rPr>
          <w:rStyle w:val="Style13ptBold"/>
        </w:rPr>
        <w:t>Hudson, staff writer focusing on diplomacy, and Sonne, National security reporter focusing on the State Department,19</w:t>
      </w:r>
    </w:p>
    <w:p w:rsidR="00D62B1D" w:rsidRPr="007D7B01" w:rsidRDefault="00D62B1D" w:rsidP="00D62B1D">
      <w:pPr>
        <w:rPr>
          <w:sz w:val="20"/>
          <w:szCs w:val="20"/>
        </w:rPr>
      </w:pPr>
      <w:r w:rsidRPr="007D7B01">
        <w:rPr>
          <w:sz w:val="20"/>
          <w:szCs w:val="20"/>
        </w:rPr>
        <w:t xml:space="preserve">[John and Paul, Washington Post, "Trump orders staff to prepare arms-control push with Russia and China," 4-4-2019, </w:t>
      </w:r>
      <w:hyperlink r:id="rId14" w:history="1">
        <w:r w:rsidRPr="007D7B01">
          <w:rPr>
            <w:rStyle w:val="Hyperlink"/>
            <w:sz w:val="20"/>
            <w:szCs w:val="20"/>
          </w:rPr>
          <w:t>https://www.washingtonpost.com/world/national-security/trump-orders-staff-to-prepare-arms-control-push-with-russia-and-china/2019/04/25/c7f05e04-6076-11e9-9412-daf3d2e67c6d_story.html</w:t>
        </w:r>
      </w:hyperlink>
      <w:r w:rsidRPr="007D7B01">
        <w:rPr>
          <w:sz w:val="20"/>
          <w:szCs w:val="20"/>
        </w:rPr>
        <w:t>, accessed 5-25-2019, //EJA]</w:t>
      </w:r>
    </w:p>
    <w:p w:rsidR="00D62B1D" w:rsidRPr="007D7B01" w:rsidRDefault="00D62B1D" w:rsidP="00D62B1D">
      <w:pPr>
        <w:rPr>
          <w:sz w:val="14"/>
          <w:szCs w:val="20"/>
        </w:rPr>
      </w:pPr>
      <w:r w:rsidRPr="007D7B01">
        <w:rPr>
          <w:sz w:val="14"/>
          <w:szCs w:val="20"/>
        </w:rPr>
        <w:t xml:space="preserve">President </w:t>
      </w:r>
      <w:r w:rsidRPr="007D7B01">
        <w:rPr>
          <w:rStyle w:val="StyleUnderline"/>
        </w:rPr>
        <w:t>Trump</w:t>
      </w:r>
      <w:r w:rsidRPr="007D7B01">
        <w:rPr>
          <w:sz w:val="14"/>
          <w:szCs w:val="20"/>
        </w:rPr>
        <w:t xml:space="preserve"> has </w:t>
      </w:r>
      <w:r w:rsidRPr="007D7B01">
        <w:rPr>
          <w:rStyle w:val="StyleUnderline"/>
        </w:rPr>
        <w:t>ordered his administration to prepare a push for new arms-control agreements with Russia and China</w:t>
      </w:r>
      <w:r w:rsidRPr="007D7B01">
        <w:rPr>
          <w:sz w:val="14"/>
          <w:szCs w:val="20"/>
        </w:rPr>
        <w:t xml:space="preserve"> after bristling at the cost of a 21st-century nuclear arms race, according to administration officials. </w:t>
      </w:r>
      <w:r w:rsidRPr="007D7B01">
        <w:rPr>
          <w:rStyle w:val="StyleUnderline"/>
        </w:rPr>
        <w:t>The aim of the nascent effort</w:t>
      </w:r>
      <w:r w:rsidRPr="007D7B01">
        <w:rPr>
          <w:sz w:val="14"/>
          <w:szCs w:val="20"/>
        </w:rPr>
        <w:t xml:space="preserve">, a senior administration official said, </w:t>
      </w:r>
      <w:r w:rsidRPr="007D7B01">
        <w:rPr>
          <w:rStyle w:val="Emphasis"/>
          <w:b w:val="0"/>
          <w:bCs/>
        </w:rPr>
        <w:t xml:space="preserve">is to bring Russian nuclear weapons </w:t>
      </w:r>
      <w:r w:rsidRPr="007D7B01">
        <w:rPr>
          <w:rStyle w:val="StyleUnderline"/>
        </w:rPr>
        <w:t>unregulated by treaties</w:t>
      </w:r>
      <w:r w:rsidRPr="007D7B01">
        <w:rPr>
          <w:rStyle w:val="Emphasis"/>
          <w:b w:val="0"/>
          <w:bCs/>
        </w:rPr>
        <w:t xml:space="preserve"> under new limits and persuade China to join an arms-control pact limiting or verifying its capabilities</w:t>
      </w:r>
      <w:r w:rsidRPr="007D7B01">
        <w:rPr>
          <w:sz w:val="14"/>
          <w:szCs w:val="20"/>
        </w:rPr>
        <w:t xml:space="preserve"> for the first time. </w:t>
      </w:r>
      <w:r w:rsidRPr="007D7B01">
        <w:rPr>
          <w:rStyle w:val="Emphasis"/>
          <w:b w:val="0"/>
          <w:bCs/>
        </w:rPr>
        <w:t>The initiative is still in its earliest stages</w:t>
      </w:r>
      <w:r w:rsidRPr="007D7B01">
        <w:rPr>
          <w:sz w:val="14"/>
          <w:szCs w:val="20"/>
        </w:rPr>
        <w:t xml:space="preserve">, with officials preparing options for how to implement Trump’s order. </w:t>
      </w:r>
      <w:r w:rsidRPr="007D7B01">
        <w:rPr>
          <w:rStyle w:val="Emphasis"/>
          <w:b w:val="0"/>
          <w:bCs/>
        </w:rPr>
        <w:t xml:space="preserve">It is unclear whether it will yield results </w:t>
      </w:r>
      <w:r w:rsidRPr="007D7B01">
        <w:rPr>
          <w:rStyle w:val="StyleUnderline"/>
        </w:rPr>
        <w:t>in an administration that has locked horns with Moscow and Beijing</w:t>
      </w:r>
      <w:r w:rsidRPr="007D7B01">
        <w:rPr>
          <w:sz w:val="14"/>
          <w:szCs w:val="20"/>
        </w:rPr>
        <w:t xml:space="preserve"> and has less than two years left in its first term.</w:t>
      </w:r>
    </w:p>
    <w:p w:rsidR="00D62B1D" w:rsidRPr="007D7B01" w:rsidRDefault="00D62B1D" w:rsidP="00D62B1D">
      <w:pPr>
        <w:rPr>
          <w:sz w:val="14"/>
          <w:szCs w:val="20"/>
        </w:rPr>
      </w:pPr>
    </w:p>
    <w:p w:rsidR="00D62B1D" w:rsidRPr="007D7B01" w:rsidRDefault="00D62B1D" w:rsidP="00D62B1D">
      <w:pPr>
        <w:pStyle w:val="Heading4"/>
        <w:rPr>
          <w:rFonts w:cs="Calibri"/>
        </w:rPr>
      </w:pPr>
      <w:r w:rsidRPr="007D7B01">
        <w:rPr>
          <w:rFonts w:cs="Calibri"/>
        </w:rPr>
        <w:t>And China won’t join</w:t>
      </w:r>
    </w:p>
    <w:p w:rsidR="00D62B1D" w:rsidRPr="007D7B01" w:rsidRDefault="00D62B1D" w:rsidP="00D62B1D">
      <w:pPr>
        <w:rPr>
          <w:rStyle w:val="Style13ptBold"/>
        </w:rPr>
      </w:pPr>
      <w:r w:rsidRPr="007D7B01">
        <w:rPr>
          <w:rStyle w:val="Style13ptBold"/>
        </w:rPr>
        <w:t xml:space="preserve">O'Connor, Newsweek Staff writer Specializing in the Middle East, North Korea and other foreign conflict, 19 </w:t>
      </w:r>
    </w:p>
    <w:p w:rsidR="00D62B1D" w:rsidRPr="007D7B01" w:rsidRDefault="00D62B1D" w:rsidP="00D62B1D">
      <w:pPr>
        <w:rPr>
          <w:sz w:val="20"/>
          <w:szCs w:val="20"/>
        </w:rPr>
      </w:pPr>
      <w:r w:rsidRPr="007D7B01">
        <w:rPr>
          <w:sz w:val="20"/>
          <w:szCs w:val="20"/>
        </w:rPr>
        <w:t xml:space="preserve">[Tom, Newsweek, "China says it “will never” join an arms control deal with the U.S. and Russia—as Trump doesn't follow them anyway," 5-20-2019, </w:t>
      </w:r>
      <w:hyperlink r:id="rId15" w:history="1">
        <w:r w:rsidRPr="007D7B01">
          <w:rPr>
            <w:rStyle w:val="Hyperlink"/>
            <w:sz w:val="20"/>
            <w:szCs w:val="20"/>
          </w:rPr>
          <w:t>https://www.newsweek.com/china-arms-deal-us-russia-1431025</w:t>
        </w:r>
      </w:hyperlink>
      <w:r w:rsidRPr="007D7B01">
        <w:rPr>
          <w:sz w:val="20"/>
          <w:szCs w:val="20"/>
        </w:rPr>
        <w:t>, accessed 6-3-2019, //EJA]</w:t>
      </w:r>
    </w:p>
    <w:p w:rsidR="00D62B1D" w:rsidRPr="007D7B01" w:rsidRDefault="00D62B1D" w:rsidP="00D62B1D">
      <w:pPr>
        <w:rPr>
          <w:rStyle w:val="Emphasis"/>
          <w:b w:val="0"/>
          <w:bCs/>
        </w:rPr>
      </w:pPr>
      <w:r w:rsidRPr="007D7B01">
        <w:rPr>
          <w:rStyle w:val="Emphasis"/>
          <w:b w:val="0"/>
          <w:bCs/>
        </w:rPr>
        <w:t>China dismissed the possibility</w:t>
      </w:r>
      <w:r w:rsidRPr="007D7B01">
        <w:rPr>
          <w:rStyle w:val="StyleUnderline"/>
        </w:rPr>
        <w:t xml:space="preserve"> of entering into negotiations for a trilateral arms control deal alongside the United States and Russia</w:t>
      </w:r>
      <w:r w:rsidRPr="007D7B01">
        <w:rPr>
          <w:sz w:val="14"/>
          <w:szCs w:val="20"/>
        </w:rPr>
        <w:t xml:space="preserve">, </w:t>
      </w:r>
      <w:r w:rsidRPr="007D7B01">
        <w:rPr>
          <w:rStyle w:val="StyleUnderline"/>
        </w:rPr>
        <w:t xml:space="preserve">highlighting that the U.S. had </w:t>
      </w:r>
      <w:r w:rsidRPr="007D7B01">
        <w:rPr>
          <w:rStyle w:val="Emphasis"/>
          <w:b w:val="0"/>
          <w:bCs/>
        </w:rPr>
        <w:t>failed to uphold its</w:t>
      </w:r>
      <w:r w:rsidRPr="007D7B01">
        <w:rPr>
          <w:rStyle w:val="StyleUnderline"/>
        </w:rPr>
        <w:t xml:space="preserve"> international </w:t>
      </w:r>
      <w:r w:rsidRPr="007D7B01">
        <w:rPr>
          <w:rStyle w:val="Emphasis"/>
          <w:b w:val="0"/>
          <w:bCs/>
        </w:rPr>
        <w:t>commitments</w:t>
      </w:r>
      <w:r w:rsidRPr="007D7B01">
        <w:rPr>
          <w:sz w:val="14"/>
          <w:szCs w:val="20"/>
        </w:rPr>
        <w:t xml:space="preserve">. At a news briefing Monday, Chinese Foreign Ministry spokesperson Lu Kang warned of "growing instabilities and uncertainties in the field of international strategic security," specifically pointing out how a "certain major country has withdrawn from one international treaty and mechanism after another while building up its own nuclear and missile power." </w:t>
      </w:r>
      <w:r w:rsidRPr="007D7B01">
        <w:rPr>
          <w:rStyle w:val="StyleUnderline"/>
        </w:rPr>
        <w:t>The remarks came as President Donald Trump attempted to get Beijing to join new non-proliferation agreements</w:t>
      </w:r>
      <w:r w:rsidRPr="007D7B01">
        <w:rPr>
          <w:sz w:val="14"/>
          <w:szCs w:val="20"/>
        </w:rPr>
        <w:t xml:space="preserve"> </w:t>
      </w:r>
      <w:r w:rsidRPr="007D7B01">
        <w:rPr>
          <w:rStyle w:val="StyleUnderline"/>
        </w:rPr>
        <w:t xml:space="preserve">as Washington had abandoned previous agreements with Moscow. </w:t>
      </w:r>
      <w:r w:rsidRPr="007D7B01">
        <w:rPr>
          <w:sz w:val="14"/>
          <w:szCs w:val="20"/>
        </w:rPr>
        <w:t xml:space="preserve">Lu argued that such moves "impacted global stability, eroded strategic mutual trust between major countries and weakened international arms control mechanism." He said that "China and Russia both believe that they need to strengthen the planning of strategic cooperation, adhere to multilateralism, firmly check the negative tendency and resist the harm of unilateralism." </w:t>
      </w:r>
      <w:r w:rsidRPr="007D7B01">
        <w:rPr>
          <w:rStyle w:val="StyleUnderline"/>
        </w:rPr>
        <w:t xml:space="preserve">"As to the trilateral negotiations on arms control, China's position is clear-cut," Lu added. "The premise and basis for trilateral arms control negotiations do not exist at all, and </w:t>
      </w:r>
      <w:r w:rsidRPr="007D7B01">
        <w:rPr>
          <w:rStyle w:val="Emphasis"/>
          <w:b w:val="0"/>
          <w:bCs/>
        </w:rPr>
        <w:t>China will never participate in them."</w:t>
      </w:r>
    </w:p>
    <w:p w:rsidR="00D62B1D" w:rsidRPr="007D7B01" w:rsidRDefault="00D62B1D" w:rsidP="00D62B1D">
      <w:pPr>
        <w:pStyle w:val="Heading2"/>
        <w:rPr>
          <w:rFonts w:cs="Calibri"/>
          <w:sz w:val="40"/>
          <w:szCs w:val="24"/>
        </w:rPr>
      </w:pPr>
      <w:r w:rsidRPr="007D7B01">
        <w:rPr>
          <w:rFonts w:cs="Calibri"/>
          <w:sz w:val="40"/>
          <w:szCs w:val="24"/>
        </w:rPr>
        <w:lastRenderedPageBreak/>
        <w:t>Link</w:t>
      </w:r>
    </w:p>
    <w:p w:rsidR="00D62B1D" w:rsidRDefault="00D62B1D" w:rsidP="00D62B1D">
      <w:pPr>
        <w:pStyle w:val="Heading3"/>
        <w:rPr>
          <w:rFonts w:cs="Calibri"/>
          <w:sz w:val="28"/>
          <w:szCs w:val="22"/>
        </w:rPr>
      </w:pPr>
      <w:r>
        <w:rPr>
          <w:rFonts w:cs="Calibri"/>
          <w:sz w:val="28"/>
          <w:szCs w:val="22"/>
        </w:rPr>
        <w:lastRenderedPageBreak/>
        <w:t>L – Generic</w:t>
      </w:r>
    </w:p>
    <w:p w:rsidR="00D62B1D" w:rsidRDefault="00D62B1D" w:rsidP="00D62B1D">
      <w:pPr>
        <w:pStyle w:val="Heading4"/>
      </w:pPr>
      <w:r>
        <w:t xml:space="preserve">It’s a </w:t>
      </w:r>
      <w:r>
        <w:rPr>
          <w:u w:val="single"/>
        </w:rPr>
        <w:t>buyer’s market</w:t>
      </w:r>
      <w:r>
        <w:t xml:space="preserve"> – there’s an </w:t>
      </w:r>
      <w:r>
        <w:rPr>
          <w:u w:val="single"/>
        </w:rPr>
        <w:t>overcapacity</w:t>
      </w:r>
      <w:r>
        <w:t xml:space="preserve"> of choice – American arms are currently outcompeting other arms but </w:t>
      </w:r>
      <w:r>
        <w:rPr>
          <w:u w:val="single"/>
        </w:rPr>
        <w:t>any reduction causes fill-in</w:t>
      </w:r>
    </w:p>
    <w:p w:rsidR="00D62B1D" w:rsidRDefault="00D62B1D" w:rsidP="00D62B1D">
      <w:pPr>
        <w:rPr>
          <w:rStyle w:val="Style13ptBold"/>
        </w:rPr>
      </w:pPr>
      <w:r>
        <w:rPr>
          <w:rStyle w:val="Style13ptBold"/>
        </w:rPr>
        <w:t>Economist, globally respected editorial newspaper, 18</w:t>
      </w:r>
    </w:p>
    <w:p w:rsidR="00D62B1D" w:rsidRPr="00CB22AB" w:rsidRDefault="00D62B1D" w:rsidP="00D62B1D">
      <w:pPr>
        <w:rPr>
          <w:rStyle w:val="Style13ptBold"/>
          <w:b w:val="0"/>
          <w:bCs w:val="0"/>
        </w:rPr>
      </w:pPr>
      <w:r w:rsidRPr="00CB22AB">
        <w:t xml:space="preserve">The global arms trade is booming. Buyers are spoiled for choice. </w:t>
      </w:r>
      <w:hyperlink r:id="rId16" w:history="1">
        <w:r w:rsidRPr="00CB22AB">
          <w:rPr>
            <w:rStyle w:val="Hyperlink"/>
          </w:rPr>
          <w:t>https://www.economist.com/international/2018/08/18/the-global-arms-trade-is-booming-buyers-are-spoiled-for-choice</w:t>
        </w:r>
      </w:hyperlink>
      <w:r w:rsidRPr="00CB22AB">
        <w:t xml:space="preserve">, Aug 18th 2018, acc. 06-22-19, </w:t>
      </w:r>
      <w:r>
        <w:t>GDI-VX</w:t>
      </w:r>
    </w:p>
    <w:p w:rsidR="00D62B1D" w:rsidRDefault="00D62B1D" w:rsidP="00D62B1D">
      <w:r>
        <w:t>ONLY a few months ago, Canadians were earnestly debating whether or not the country’s Liberal administration was right to go ahead with executing a $12bn contract to deliver armoured vehicles to Saudi Arabia. The government said it would, but acknowledged its critics’ concerns by agreeing to adopt a version of an international treaty that limits arms sales to rogues (see article).</w:t>
      </w:r>
    </w:p>
    <w:p w:rsidR="00D62B1D" w:rsidRDefault="00D62B1D" w:rsidP="00D62B1D">
      <w:r>
        <w:t xml:space="preserve">However, things took a different turn. It was the Saudis who plunged the deal into uncertainty. After Canada’s foreign minister urged the release of some political prisoners on Twitter, </w:t>
      </w:r>
      <w:r w:rsidRPr="00F07468">
        <w:rPr>
          <w:rStyle w:val="StyleUnderline"/>
        </w:rPr>
        <w:t xml:space="preserve">the Saudi government declared that all new business with Canada was suspended. This left Canadians unsure if the kingdom still wants the arms deal. And if the Saudis do walk away, </w:t>
      </w:r>
      <w:r w:rsidRPr="00F07468">
        <w:rPr>
          <w:rStyle w:val="Emphasis"/>
        </w:rPr>
        <w:t>plenty of other countries will be happy to supply armoured cars</w:t>
      </w:r>
      <w:r>
        <w:t>. “They could get their combat vehicles from Turkey, South Korea or Brazil,” says Pieter Wezeman, a researcher at SIPRI, a Stockholm-based think-tank.</w:t>
      </w:r>
    </w:p>
    <w:p w:rsidR="00D62B1D" w:rsidRDefault="00D62B1D" w:rsidP="00D62B1D">
      <w:r>
        <w:t>In the United States, meanwhile, Congress has been pressing the administration to implement the letter of a law that would force countries to make a hard, instant choice between buying American or Russian weapons. But the Pentagon is hinting that America’s huge diplomatic power does not quite stretch that far. Defence officials argue it would be better to accept that some countries will go on buying Russian weapons for a while, in the hope they will gradually kick the habit.</w:t>
      </w:r>
    </w:p>
    <w:p w:rsidR="00D62B1D" w:rsidRDefault="00D62B1D" w:rsidP="00D62B1D">
      <w:r>
        <w:t xml:space="preserve">Both these developments reflect the volatile (and from a Western viewpoint, barely controllable) state of the global arms market. </w:t>
      </w:r>
      <w:r w:rsidRPr="00F07468">
        <w:rPr>
          <w:rStyle w:val="StyleUnderline"/>
        </w:rPr>
        <w:t>Total demand is growing, the number of sellers is rising and the Western countries that have dominated the business are less confident of shaping the playing field.</w:t>
      </w:r>
      <w:r>
        <w:t xml:space="preserve"> Above all, </w:t>
      </w:r>
      <w:r w:rsidRPr="00F07468">
        <w:rPr>
          <w:rStyle w:val="Emphasis"/>
        </w:rPr>
        <w:t>buyers are becoming more insistent on their right to shop around.</w:t>
      </w:r>
      <w:r>
        <w:t xml:space="preserve"> For the likes of India, Saudi Arabia, Egypt and the United Arab Emirates, “this is a buyer’s market,” says Lucie Béraud-Sudreau of the International Institute for Strategic Studies, a London-based think-tank.</w:t>
      </w:r>
    </w:p>
    <w:p w:rsidR="00D62B1D" w:rsidRDefault="00D62B1D" w:rsidP="00D62B1D">
      <w:r>
        <w:t xml:space="preserve">The numbers show that the </w:t>
      </w:r>
      <w:r w:rsidRPr="00F07468">
        <w:rPr>
          <w:rStyle w:val="StyleUnderline"/>
        </w:rPr>
        <w:t>global commerce in conventional weapons is still dominated by the United States.</w:t>
      </w:r>
      <w:r>
        <w:t xml:space="preserve"> But </w:t>
      </w:r>
      <w:r w:rsidRPr="00F07468">
        <w:rPr>
          <w:rStyle w:val="StyleUnderline"/>
        </w:rPr>
        <w:t xml:space="preserve">America feels strangely nervous about maintaining that role, and </w:t>
      </w:r>
      <w:r w:rsidRPr="00F07468">
        <w:rPr>
          <w:rStyle w:val="Emphasis"/>
        </w:rPr>
        <w:t>this year it has adopted a more aggressive sales posture</w:t>
      </w:r>
      <w:r w:rsidRPr="00F07468">
        <w:rPr>
          <w:rStyle w:val="StyleUnderline"/>
        </w:rPr>
        <w:t>.</w:t>
      </w:r>
      <w:r>
        <w:t xml:space="preserve"> Under a policy proclaimed in April and mapped out in more detail last month, American diplomats have been told to promote weapons sales more actively and speed up procedures for approving them.</w:t>
      </w:r>
    </w:p>
    <w:p w:rsidR="00D62B1D" w:rsidRDefault="00D62B1D" w:rsidP="00D62B1D">
      <w:r>
        <w:t>At first sight, American apprehensions seem puzzling. There are several ways to measure the arms market, but America comes out on top of all of them. SIPRI has studied the volume of cross-border weapon transfers over the five years to December and compared them with the previous five years (see chart).</w:t>
      </w:r>
    </w:p>
    <w:p w:rsidR="00D62B1D" w:rsidRDefault="00D62B1D" w:rsidP="00D62B1D">
      <w:r>
        <w:t xml:space="preserve">The size of the world market rose by 10% between the two periods. In the more recent one, America’s slice of this expanding pie was 34%, up from 30% in the previous five years. America and its five nearest </w:t>
      </w:r>
      <w:r>
        <w:lastRenderedPageBreak/>
        <w:t>rivals (in descending order Russia, France, Germany, China and Britain), account for nearly 80% of total transfers.</w:t>
      </w:r>
    </w:p>
    <w:p w:rsidR="00D62B1D" w:rsidRDefault="00D62B1D" w:rsidP="00D62B1D">
      <w:r>
        <w:t>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w:t>
      </w:r>
    </w:p>
    <w:p w:rsidR="00D62B1D" w:rsidRDefault="00D62B1D" w:rsidP="00D62B1D">
      <w:r>
        <w:t xml:space="preserve">In part, </w:t>
      </w:r>
      <w:r w:rsidRPr="00F07468">
        <w:rPr>
          <w:rStyle w:val="StyleUnderline"/>
        </w:rPr>
        <w:t>the jumpiness in Washington, DC, stems from the entry to the market of new competitors, especially China. In part it reflects new products and technologies where America will struggle to keep its lead.</w:t>
      </w:r>
      <w:r w:rsidRPr="00F07468">
        <w:t xml:space="preserve"> </w:t>
      </w:r>
      <w:r>
        <w:t>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w:t>
      </w:r>
    </w:p>
    <w:p w:rsidR="00D62B1D" w:rsidRDefault="00D62B1D" w:rsidP="00D62B1D">
      <w:r>
        <w:t>China has long been better known as a buyer of arms, mainly from Russia, than as a seller. A big share of its arms deliveries have gone to close allies such as Pakistan. But it has enormously increased its capacity to make and sell its own weapons, including ships and submarines.</w:t>
      </w:r>
    </w:p>
    <w:p w:rsidR="00D62B1D" w:rsidRDefault="00D62B1D" w:rsidP="00D62B1D">
      <w:r>
        <w:t>Meanwhile, American arms-export policy has been a delicate balance between, on the one hand, seizing economic and geopolitical opportunity and, on the other, being careful not to share technologies which could destabilise war zones or be used against the United States.</w:t>
      </w:r>
    </w:p>
    <w:p w:rsidR="00D62B1D" w:rsidRDefault="00D62B1D" w:rsidP="00D62B1D">
      <w:r>
        <w:t xml:space="preserve">But such caution can be counter-productive. </w:t>
      </w:r>
      <w:r w:rsidRPr="00F07468">
        <w:rPr>
          <w:rStyle w:val="StyleUnderline"/>
        </w:rPr>
        <w:t>At a panel discussion in Washington this month, a defence-industry advocate lamented that, because of America’s technology-transfer curbs, France had won from it a contract to sell airborne radar to India. “I like the French, but I like American industry even more,” he grumbled.</w:t>
      </w:r>
    </w:p>
    <w:p w:rsidR="00D62B1D" w:rsidRDefault="00D62B1D" w:rsidP="00D62B1D">
      <w:r>
        <w:t xml:space="preserve">In another Franco-American contest over technology, </w:t>
      </w:r>
      <w:r w:rsidRPr="00F07468">
        <w:rPr>
          <w:rStyle w:val="StyleUnderline"/>
        </w:rPr>
        <w:t>France is finding it hard to sell more Rafale combat aircraft to its prize arms customer, Egypt, because the accompanying Scalp cruise missile incorporates American know-how, the transfer of which to third parties is barred</w:t>
      </w:r>
      <w:r>
        <w:t>. France has promised to develop its own technology, but Egypt may not have the patience to wait. Egypt’s government has also been a keen purchaser of Russian equipment, including aircraft and attack helicopters.</w:t>
      </w:r>
    </w:p>
    <w:p w:rsidR="00D62B1D" w:rsidRDefault="00D62B1D" w:rsidP="00D62B1D">
      <w:r w:rsidRPr="00F07468">
        <w:rPr>
          <w:rStyle w:val="StyleUnderline"/>
        </w:rPr>
        <w:t>For defence-equipment manufacturers such as Britain and France</w:t>
      </w:r>
      <w:r w:rsidRPr="00F07468">
        <w:rPr>
          <w:rStyle w:val="Emphasis"/>
        </w:rPr>
        <w:t>, export sales matter ever more as a way to maintain their own industries</w:t>
      </w:r>
      <w:r>
        <w:t xml:space="preserve">. Britain’s edge in military aviation may depend on its sales to Saudi Arabia. And the Royal Navy’s ambitious building programme got a boost when Australia said it would buy British for a new range of frigates. </w:t>
      </w:r>
      <w:r w:rsidRPr="00F07468">
        <w:rPr>
          <w:rStyle w:val="StyleUnderline"/>
        </w:rPr>
        <w:t xml:space="preserve">France wants to develop a new air-to-air missile, but </w:t>
      </w:r>
      <w:r w:rsidRPr="00F07468">
        <w:rPr>
          <w:rStyle w:val="Emphasis"/>
        </w:rPr>
        <w:t>only</w:t>
      </w:r>
      <w:r w:rsidRPr="00F07468">
        <w:rPr>
          <w:rStyle w:val="StyleUnderline"/>
        </w:rPr>
        <w:t>,</w:t>
      </w:r>
      <w:r>
        <w:t xml:space="preserve"> as Florence Parly, the defence minister, put it, </w:t>
      </w:r>
      <w:r w:rsidRPr="00F07468">
        <w:rPr>
          <w:rStyle w:val="Emphasis"/>
        </w:rPr>
        <w:t>if it can get foreign customers.</w:t>
      </w:r>
    </w:p>
    <w:p w:rsidR="00D62B1D" w:rsidRPr="00F07468" w:rsidRDefault="00D62B1D" w:rsidP="00D62B1D">
      <w:pPr>
        <w:rPr>
          <w:rStyle w:val="StyleUnderline"/>
        </w:rPr>
      </w:pPr>
      <w:r w:rsidRPr="00F07468">
        <w:rPr>
          <w:rStyle w:val="StyleUnderline"/>
        </w:rPr>
        <w:t>Such desperation adds to the frenzy of market competition. So does the utter indifference Russia and China display towards their customers’ human-rights policies. So too does the growth in the number of countries that have graduated from being mainly buyers of weapons and knowhow to sellers—</w:t>
      </w:r>
      <w:r w:rsidRPr="00F07468">
        <w:rPr>
          <w:rStyle w:val="Emphasis"/>
        </w:rPr>
        <w:t>Turkey, the Emirates and South Korea</w:t>
      </w:r>
      <w:r w:rsidRPr="00F07468">
        <w:rPr>
          <w:rStyle w:val="StyleUnderline"/>
        </w:rPr>
        <w:t>, for example.</w:t>
      </w:r>
    </w:p>
    <w:p w:rsidR="00D62B1D" w:rsidRDefault="00D62B1D" w:rsidP="00D62B1D">
      <w:r w:rsidRPr="00F07468">
        <w:rPr>
          <w:rStyle w:val="StyleUnderline"/>
        </w:rPr>
        <w:lastRenderedPageBreak/>
        <w:t>Japan, which boasts a huge defence industry, is entirely new to the market.</w:t>
      </w:r>
      <w:r>
        <w:t xml:space="preserve"> It plunged in when the government lifted restrictions on arms exports in 2014. It competes, albeit from a fairly weak position, with China for Asia-Pacific customers.</w:t>
      </w:r>
    </w:p>
    <w:p w:rsidR="00D62B1D" w:rsidRPr="00F07468" w:rsidRDefault="00D62B1D" w:rsidP="00D62B1D">
      <w:pPr>
        <w:rPr>
          <w:rStyle w:val="StyleUnderline"/>
        </w:rPr>
      </w:pPr>
      <w:r w:rsidRPr="00F07468">
        <w:rPr>
          <w:rStyle w:val="StyleUnderline"/>
        </w:rPr>
        <w:t>As for Russia, SIPRI calculates that its share of the global market has slipped (to about 22% in 2013-17). But it offers a blend of tried-and-tested hardware and, to a few customers, superb know-how, especially in air defence.</w:t>
      </w:r>
    </w:p>
    <w:p w:rsidR="00D62B1D" w:rsidRDefault="00D62B1D" w:rsidP="00D62B1D">
      <w:r>
        <w:t>That creates a dilemma for America, which hopes soon to sell weapons worth $6bn to India, but is dismayed by that country’s determination to acquire S-400 air-defence systems from Russia: missiles that could ward off potential threats from China or Pakistan. Other countries intent on continuing to buy Russian include Indonesia and Vietnam.</w:t>
      </w:r>
    </w:p>
    <w:p w:rsidR="00D62B1D" w:rsidRDefault="00D62B1D" w:rsidP="00D62B1D">
      <w:r>
        <w:t>Jim Mattis, America’s defence secretary, has implored Congress not to be too harsh with Russia’s customers, so long as they pledge gradually to reduce their reliance. In a letter leaked in July to Breaking Defense, a specialist news service, he told a congressman: “We are faced with a once-in-a-lifetime opportunity to decrease Russia’s dominance in key regions.” But that could only happen if America were free to sell its own weapons. For customers, that means that for the foreseeable future they can keep both American and Russian weapons in their arsenals.</w:t>
      </w:r>
    </w:p>
    <w:p w:rsidR="00D62B1D" w:rsidRPr="00F07468" w:rsidRDefault="00D62B1D" w:rsidP="00D62B1D">
      <w:r>
        <w:t>It is telling that India has recently been admitted to the Missile Technology Control Regime, a group of countries which promises not to help pariah states obtain ballistic missiles. That will make it easier for both America and Russia to sell long-range rockets to India. The two arms-sales giants, who do not agree on much else, have welcomed India into the club.</w:t>
      </w:r>
    </w:p>
    <w:p w:rsidR="00D62B1D" w:rsidRDefault="00D62B1D" w:rsidP="00D62B1D"/>
    <w:p w:rsidR="00D62B1D" w:rsidRPr="007D7B01" w:rsidRDefault="00D62B1D" w:rsidP="00D62B1D">
      <w:pPr>
        <w:pStyle w:val="Heading3"/>
        <w:rPr>
          <w:rFonts w:cs="Calibri"/>
          <w:sz w:val="28"/>
          <w:szCs w:val="22"/>
        </w:rPr>
      </w:pPr>
      <w:r w:rsidRPr="007D7B01">
        <w:rPr>
          <w:rFonts w:cs="Calibri"/>
          <w:sz w:val="28"/>
          <w:szCs w:val="22"/>
        </w:rPr>
        <w:lastRenderedPageBreak/>
        <w:t>L—Africa</w:t>
      </w:r>
    </w:p>
    <w:p w:rsidR="00D62B1D" w:rsidRPr="007D7B01" w:rsidRDefault="00D62B1D" w:rsidP="00D62B1D">
      <w:pPr>
        <w:pStyle w:val="Heading4"/>
        <w:rPr>
          <w:rFonts w:cs="Calibri"/>
        </w:rPr>
      </w:pPr>
      <w:r w:rsidRPr="007D7B01">
        <w:rPr>
          <w:rFonts w:cs="Calibri"/>
        </w:rPr>
        <w:t xml:space="preserve">Restricting arm sales to Africa allows China to fill in and assert regional hegemony—Russia proves  </w:t>
      </w:r>
    </w:p>
    <w:p w:rsidR="00D62B1D" w:rsidRPr="007D7B01" w:rsidRDefault="00D62B1D" w:rsidP="00D62B1D">
      <w:pPr>
        <w:rPr>
          <w:rStyle w:val="Style13ptBold"/>
        </w:rPr>
      </w:pPr>
      <w:r w:rsidRPr="007D7B01">
        <w:rPr>
          <w:rStyle w:val="Style13ptBold"/>
        </w:rPr>
        <w:t xml:space="preserve">Tian, Researcher with the SIPRI Arms Transfers and Military Expenditure Programme, 18 </w:t>
      </w:r>
    </w:p>
    <w:p w:rsidR="00D62B1D" w:rsidRPr="007D7B01" w:rsidRDefault="00D62B1D" w:rsidP="00D62B1D">
      <w:pPr>
        <w:rPr>
          <w:sz w:val="20"/>
          <w:szCs w:val="20"/>
        </w:rPr>
      </w:pPr>
      <w:r w:rsidRPr="007D7B01">
        <w:rPr>
          <w:sz w:val="20"/>
          <w:szCs w:val="20"/>
        </w:rPr>
        <w:t xml:space="preserve">[Nan, Real Clear Defense, "China’s Arms Trade: A Rival for Global Influence?," 9-17-2018, </w:t>
      </w:r>
      <w:hyperlink r:id="rId17" w:history="1">
        <w:r w:rsidRPr="007D7B01">
          <w:rPr>
            <w:rStyle w:val="Hyperlink"/>
            <w:sz w:val="20"/>
            <w:szCs w:val="20"/>
          </w:rPr>
          <w:t>https://www.realcleardefense.com/articles/2018/09/17/chinas_arms_trade_a_rival_for_global_influence__113806.html</w:t>
        </w:r>
      </w:hyperlink>
      <w:r w:rsidRPr="007D7B01">
        <w:rPr>
          <w:sz w:val="20"/>
          <w:szCs w:val="20"/>
        </w:rPr>
        <w:t>, accessed 5-25-2019, //EJA]</w:t>
      </w:r>
    </w:p>
    <w:p w:rsidR="00D62B1D" w:rsidRPr="007D7B01" w:rsidRDefault="00D62B1D" w:rsidP="00D62B1D">
      <w:pPr>
        <w:rPr>
          <w:rStyle w:val="StyleUnderline"/>
        </w:rPr>
      </w:pPr>
      <w:r w:rsidRPr="007D7B01">
        <w:rPr>
          <w:sz w:val="14"/>
          <w:szCs w:val="20"/>
        </w:rPr>
        <w:t xml:space="preserve">Against the backdrop of the recent China-Africa Defence and Security Forum, numerous articles have been written questioning the rationale behind the conference and the potential ramifications of a closer Sino-African relationship. </w:t>
      </w:r>
      <w:r w:rsidRPr="007D7B01">
        <w:rPr>
          <w:rStyle w:val="StyleUnderline"/>
        </w:rPr>
        <w:t xml:space="preserve">The fall in export of Russian made weapons to Africa corresponded with the rise in Chinese exports. Prime among those is the link between </w:t>
      </w:r>
      <w:r w:rsidRPr="007D7B01">
        <w:rPr>
          <w:rStyle w:val="Emphasis"/>
          <w:b w:val="0"/>
          <w:bCs/>
        </w:rPr>
        <w:t>growing Chinese arms exports to the region and a way of securing greater geopolitical influence.</w:t>
      </w:r>
      <w:r w:rsidRPr="007D7B01">
        <w:rPr>
          <w:rStyle w:val="StyleUnderline"/>
        </w:rPr>
        <w:t xml:space="preserve"> </w:t>
      </w:r>
      <w:r w:rsidRPr="007D7B01">
        <w:rPr>
          <w:sz w:val="14"/>
          <w:szCs w:val="20"/>
        </w:rPr>
        <w:t xml:space="preserve">The Belt and Road Initiative (BRI), announced in 2013, is one significant example where the economic expansion via the land (belt) and sea (silk road) has challenged the strategic interests of many states. Couple this with </w:t>
      </w:r>
      <w:r w:rsidRPr="007D7B01">
        <w:rPr>
          <w:rStyle w:val="StyleUnderline"/>
        </w:rPr>
        <w:t xml:space="preserve">China’s growing arms industry and arms exports, the question of vital importance is whether </w:t>
      </w:r>
      <w:r w:rsidRPr="007D7B01">
        <w:rPr>
          <w:rStyle w:val="Emphasis"/>
          <w:b w:val="0"/>
          <w:bCs/>
        </w:rPr>
        <w:t xml:space="preserve">weapon sales have become a new foreign policy tool for China in Africa. </w:t>
      </w:r>
      <w:r w:rsidRPr="007D7B01">
        <w:rPr>
          <w:rStyle w:val="StyleUnderline"/>
        </w:rPr>
        <w:t>Development of the Chinese arms industry has enabled it to become a major arms exporter (number five in the world) in recent years.</w:t>
      </w:r>
      <w:r w:rsidRPr="007D7B01">
        <w:rPr>
          <w:sz w:val="14"/>
          <w:szCs w:val="20"/>
        </w:rPr>
        <w:t xml:space="preserve"> According to the Stockholm International Peace Research Institute, between 2008-2012 and 2013-2017, the 38% increase in total arms exports was second only to Israel. </w:t>
      </w:r>
      <w:r w:rsidRPr="007D7B01">
        <w:rPr>
          <w:rStyle w:val="StyleUnderline"/>
        </w:rPr>
        <w:t xml:space="preserve">In this time Chinese export to Africa rose by 55%, and its share of total African arms imports increased from 8.4 to 17%. </w:t>
      </w:r>
      <w:r w:rsidRPr="007D7B01">
        <w:rPr>
          <w:sz w:val="14"/>
          <w:szCs w:val="20"/>
        </w:rPr>
        <w:t xml:space="preserve">Although Russia remains the largest supplier of major weapons to Africa (39% of the region’s imports), </w:t>
      </w:r>
      <w:r w:rsidRPr="007D7B01">
        <w:rPr>
          <w:rStyle w:val="StyleUnderline"/>
        </w:rPr>
        <w:t xml:space="preserve">some see the rise of Chinese arms exports to the region as having a threefold rationale: Beijing’s push to become a major arms producer. Compete against Russia to capture this growing arms market. A foreign policy tool to gain regional influence for future economic and political interests. </w:t>
      </w:r>
      <w:r w:rsidRPr="007D7B01">
        <w:rPr>
          <w:sz w:val="14"/>
          <w:szCs w:val="20"/>
        </w:rPr>
        <w:t xml:space="preserve">Although the total volume of major arms flow from China to Africa is less than half of Russia’s, it sells to far more African countries than Russia. Between 2013–17, Russia sold major arms to 14 Africa countries, compared to the 23 of China. 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 </w:t>
      </w:r>
      <w:r w:rsidRPr="007D7B01">
        <w:rPr>
          <w:rStyle w:val="StyleUnderline"/>
        </w:rPr>
        <w:t>As China continues to develop its arms industry</w:t>
      </w:r>
      <w:r w:rsidRPr="007D7B01">
        <w:rPr>
          <w:rStyle w:val="Emphasis"/>
          <w:b w:val="0"/>
          <w:bCs/>
        </w:rPr>
        <w:t xml:space="preserve">, any international buyer will help expand its network, </w:t>
      </w:r>
      <w:r w:rsidRPr="007D7B01">
        <w:rPr>
          <w:rStyle w:val="StyleUnderline"/>
        </w:rPr>
        <w:t>offer important developmental feedback, and improve weapon quality and company profitability. The fall in export of Russian made weapons to Africa corresponded with the rise in Chinese exports, potentially due to the availability of more cost-effective options.</w:t>
      </w:r>
      <w:r w:rsidRPr="007D7B01">
        <w:rPr>
          <w:sz w:val="14"/>
          <w:szCs w:val="20"/>
        </w:rPr>
        <w:t xml:space="preserve"> This is especially the case in Algeria, where import of major Chinese arms increased by 46-fold between 2008-2012 and 2013-2017, while the transfer of Russian weapons fell by 35%. 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 Other major African buyers of Chinese weapons are Morocco and Nigeria. It seems that suggestions linking China’s BRI project, its military base in Djibouti, and increased military engagement in the related countries are not founded on arms transfers evidence. The main focus on of Chinese arms exports remains to its close neighbours. Since 2008, Pakistan (40%) and Bangladesh (13%) together account for over half of all China’s major weapons exports. Add in Myanmar, and it’s a picture where China usually sells weapons to countries that the West (the US and Western Europe) does not. Such sales are partly due to less stringent human rights conditions linked to arms sales and more affordable weapons, but also recognising the gaps left by the US and thus securing greater geopolitical influence as part of its foreign policy. Comparing the types of weapons sold to African and Asia countries reinforces the argument further. Large ticket items exported to Bangladesh and Pakistan include frigates, corvettes, submarines, and air defence systems. In addition to the transfer of the weapon, such transactions (sales and military aid) include training, maintenance, and exchange of information on the capability of the weapons. All of which enhances country relationships and boosts future collaborations. In contrast, weapons exports to Africa are mostly of lower value in the form of armoured personnel carriers (APCs), light training aircraft, battle tanks and unmanned aerial vehicles (UAVs). These are akin to one-time transactions, with limited commitments to training or maintenance. While the ability to buy expensive high-tech weapons is lower in African countries compared to neighbours close to China, China has looked to challenge US influence in Asia with more intimate (military and economic) relations with the likes of Pakistan and Bangladesh. The same is not evident in Africa. It has been common knowledge that China has historically linked arms sales to close neighbours with foreign policy considerations, extending this to African countries is far less straightforward. Although this does not mean China has no future ambitions to use arms exports as a foreign policy tool, evidence from arms exports over the past ten years presents a far less compelling case in the present. Instead, China’s interests in Africa seem to remain mainly economic (e.g., Forum on China-Africa Cooperation) focusing on trade (China is Africa’s largest trading partner) and investment deals with arms sale transactions in a demand and supply basis. However, </w:t>
      </w:r>
      <w:r w:rsidRPr="007D7B01">
        <w:rPr>
          <w:rStyle w:val="Emphasis"/>
          <w:b w:val="0"/>
          <w:bCs/>
        </w:rPr>
        <w:t>looking into the future</w:t>
      </w:r>
      <w:r w:rsidRPr="007D7B01">
        <w:rPr>
          <w:rStyle w:val="StyleUnderline"/>
        </w:rPr>
        <w:t xml:space="preserve"> and to China’s growing geopolitical ambitions, </w:t>
      </w:r>
      <w:r w:rsidRPr="007D7B01">
        <w:rPr>
          <w:rStyle w:val="Emphasis"/>
          <w:b w:val="0"/>
          <w:bCs/>
        </w:rPr>
        <w:t>the defence and security forum might become the launch pad for China to increase its military influence in Africa</w:t>
      </w:r>
      <w:r w:rsidRPr="007D7B01">
        <w:rPr>
          <w:rStyle w:val="StyleUnderline"/>
        </w:rPr>
        <w:t xml:space="preserve"> and a perfect platform to integrate its economic partnerships with a military twist. </w:t>
      </w:r>
    </w:p>
    <w:p w:rsidR="00D62B1D" w:rsidRPr="007D7B01" w:rsidRDefault="00D62B1D" w:rsidP="00D62B1D">
      <w:pPr>
        <w:pStyle w:val="Heading3"/>
        <w:rPr>
          <w:rFonts w:cs="Calibri"/>
          <w:sz w:val="28"/>
          <w:szCs w:val="22"/>
        </w:rPr>
      </w:pPr>
      <w:r w:rsidRPr="007D7B01">
        <w:rPr>
          <w:rFonts w:cs="Calibri"/>
          <w:sz w:val="28"/>
          <w:szCs w:val="22"/>
        </w:rPr>
        <w:lastRenderedPageBreak/>
        <w:t>L—East Asia</w:t>
      </w:r>
    </w:p>
    <w:p w:rsidR="00D62B1D" w:rsidRPr="007D7B01" w:rsidRDefault="00D62B1D" w:rsidP="00D62B1D">
      <w:pPr>
        <w:pStyle w:val="Heading4"/>
        <w:rPr>
          <w:rFonts w:cs="Calibri"/>
        </w:rPr>
      </w:pPr>
      <w:r w:rsidRPr="007D7B01">
        <w:rPr>
          <w:rFonts w:cs="Calibri"/>
        </w:rPr>
        <w:t>Maintaining all arm sales to East Asia is key to sustain hegemony and prevent China and Russia fill in</w:t>
      </w:r>
    </w:p>
    <w:p w:rsidR="00D62B1D" w:rsidRPr="007D7B01" w:rsidRDefault="00D62B1D" w:rsidP="00D62B1D">
      <w:pPr>
        <w:rPr>
          <w:rStyle w:val="Style13ptBold"/>
        </w:rPr>
      </w:pPr>
      <w:r w:rsidRPr="007D7B01">
        <w:rPr>
          <w:rStyle w:val="Style13ptBold"/>
        </w:rPr>
        <w:t xml:space="preserve">Fryer-Briggs, covers national security and intelligence for Newsweek from Washington, 18 </w:t>
      </w:r>
    </w:p>
    <w:p w:rsidR="00D62B1D" w:rsidRPr="007D7B01" w:rsidRDefault="00D62B1D" w:rsidP="00D62B1D">
      <w:pPr>
        <w:rPr>
          <w:sz w:val="20"/>
          <w:szCs w:val="20"/>
        </w:rPr>
      </w:pPr>
      <w:r w:rsidRPr="007D7B01">
        <w:rPr>
          <w:sz w:val="20"/>
          <w:szCs w:val="20"/>
        </w:rPr>
        <w:t xml:space="preserve">[Zachary, Newsweek, "Russia, China and U.S. are battling over Southeast Asia again—as Defense Secretary Mattis woos Pacific nations," 1-25-2018, </w:t>
      </w:r>
      <w:hyperlink r:id="rId18" w:history="1">
        <w:r w:rsidRPr="007D7B01">
          <w:rPr>
            <w:rStyle w:val="Hyperlink"/>
            <w:sz w:val="20"/>
            <w:szCs w:val="20"/>
          </w:rPr>
          <w:t>https://www.newsweek.com/russia-china-and-us-are-fighting-over-southeast-asia-again-time-using-arms-790276</w:t>
        </w:r>
      </w:hyperlink>
      <w:r w:rsidRPr="007D7B01">
        <w:rPr>
          <w:sz w:val="20"/>
          <w:szCs w:val="20"/>
        </w:rPr>
        <w:t>, accessed 5-25-2019, //EJA]</w:t>
      </w:r>
    </w:p>
    <w:p w:rsidR="00D62B1D" w:rsidRPr="007D7B01" w:rsidRDefault="00D62B1D" w:rsidP="00D62B1D">
      <w:pPr>
        <w:rPr>
          <w:sz w:val="14"/>
          <w:szCs w:val="20"/>
        </w:rPr>
      </w:pPr>
      <w:r w:rsidRPr="007D7B01">
        <w:rPr>
          <w:sz w:val="14"/>
          <w:szCs w:val="20"/>
        </w:rPr>
        <w:t xml:space="preserve">There are two parts to Defense Secretary James Mattis's trip to the Far East this week to woo countries away from Russia and China: charm and arms. As President Donald Trump talks (and tweets) about an "America First" foreign policy that will have us "winning" again, </w:t>
      </w:r>
      <w:r w:rsidRPr="007D7B01">
        <w:rPr>
          <w:rStyle w:val="StyleUnderline"/>
        </w:rPr>
        <w:t xml:space="preserve">it falls to officials like Mattis to convince countries to lean toward the United States and away from their close neighbor China and ever-present arms maker Russia. </w:t>
      </w:r>
      <w:r w:rsidRPr="007D7B01">
        <w:rPr>
          <w:sz w:val="14"/>
          <w:szCs w:val="20"/>
        </w:rPr>
        <w:t>So, for starters, Mattis has been smiling—a lot. On the just-concluded Indonesian swing of this trip, he kept grinning during a demonstration by Indonesian troops that included both snake blood and men rappelling from helicopters with German shepherds strapped to their chests. And he smiled later as he left Indonesia on the cusp of an agreement to sell 48 F-16 fighter jets the world's biggest Muslim nation. Mattis landed in Vietnam on Wednesday with a similar challenge, this time showing up a day after Russia’s defense minister made his best pitch for Russian weapons in Hanoi. The timing makes Mattis something of a de facto secretary of state. “</w:t>
      </w:r>
      <w:r w:rsidRPr="007D7B01">
        <w:rPr>
          <w:rStyle w:val="StyleUnderline"/>
        </w:rPr>
        <w:t>What we’re looking for here is that small nations get the same respect, the same regard, as large nations,”</w:t>
      </w:r>
      <w:r w:rsidRPr="007D7B01">
        <w:rPr>
          <w:sz w:val="14"/>
          <w:szCs w:val="20"/>
        </w:rPr>
        <w:t xml:space="preserve"> Mattis said. He was describing the trip to reporters earlier on the flight from Washington aboard his E4-B aircraft, which is outfitted to run a nuclear war and is affectionately known as the “doomsday plane.” </w:t>
      </w:r>
      <w:r w:rsidRPr="007D7B01">
        <w:rPr>
          <w:rStyle w:val="StyleUnderline"/>
        </w:rPr>
        <w:t xml:space="preserve">“Every nation matters, and there cannot be any bullying or shredding of trust toward others." </w:t>
      </w:r>
      <w:r w:rsidRPr="007D7B01">
        <w:rPr>
          <w:rStyle w:val="Emphasis"/>
          <w:b w:val="0"/>
          <w:bCs/>
        </w:rPr>
        <w:t>Washington is concerned that China</w:t>
      </w:r>
      <w:r w:rsidRPr="007D7B01">
        <w:rPr>
          <w:rStyle w:val="StyleUnderline"/>
        </w:rPr>
        <w:t xml:space="preserve">, in the midst of a land grab for every rock in the South China Sea, </w:t>
      </w:r>
      <w:r w:rsidRPr="007D7B01">
        <w:rPr>
          <w:rStyle w:val="Emphasis"/>
          <w:b w:val="0"/>
          <w:bCs/>
        </w:rPr>
        <w:t xml:space="preserve">will come to dominate </w:t>
      </w:r>
      <w:r w:rsidRPr="007D7B01">
        <w:rPr>
          <w:rStyle w:val="StyleUnderline"/>
        </w:rPr>
        <w:t>the</w:t>
      </w:r>
      <w:r w:rsidRPr="007D7B01">
        <w:rPr>
          <w:rStyle w:val="Emphasis"/>
          <w:b w:val="0"/>
          <w:bCs/>
        </w:rPr>
        <w:t xml:space="preserve"> smaller countries</w:t>
      </w:r>
      <w:r w:rsidRPr="007D7B01">
        <w:rPr>
          <w:rStyle w:val="StyleUnderline"/>
        </w:rPr>
        <w:t xml:space="preserve"> that rim that body of water, </w:t>
      </w:r>
      <w:r w:rsidRPr="007D7B01">
        <w:rPr>
          <w:rStyle w:val="Emphasis"/>
          <w:b w:val="0"/>
          <w:bCs/>
        </w:rPr>
        <w:t>and that Russia will become their arms dealer of choice</w:t>
      </w:r>
      <w:r w:rsidRPr="007D7B01">
        <w:rPr>
          <w:rStyle w:val="StyleUnderline"/>
        </w:rPr>
        <w:t xml:space="preserve">. </w:t>
      </w:r>
      <w:r w:rsidRPr="007D7B01">
        <w:rPr>
          <w:rStyle w:val="Emphasis"/>
          <w:b w:val="0"/>
          <w:bCs/>
        </w:rPr>
        <w:t>“They’re going to fill in vacuums if the U.S. isn’t there,”</w:t>
      </w:r>
      <w:r w:rsidRPr="007D7B01">
        <w:rPr>
          <w:sz w:val="14"/>
          <w:szCs w:val="20"/>
        </w:rPr>
        <w:t xml:space="preserve"> </w:t>
      </w:r>
      <w:r w:rsidRPr="007D7B01">
        <w:rPr>
          <w:rStyle w:val="StyleUnderline"/>
        </w:rPr>
        <w:t>said Deputy Assistant Secretary of Defense for South and Southeast Asia Joe Felter,</w:t>
      </w:r>
      <w:r w:rsidRPr="007D7B01">
        <w:rPr>
          <w:sz w:val="14"/>
          <w:szCs w:val="20"/>
        </w:rPr>
        <w:t xml:space="preserve"> who joined Mattis on the trip. </w:t>
      </w:r>
      <w:r w:rsidRPr="007D7B01">
        <w:rPr>
          <w:rStyle w:val="StyleUnderline"/>
        </w:rPr>
        <w:t>“</w:t>
      </w:r>
      <w:r w:rsidRPr="007D7B01">
        <w:rPr>
          <w:rStyle w:val="Emphasis"/>
          <w:b w:val="0"/>
          <w:bCs/>
        </w:rPr>
        <w:t>We look at China and Russia as competitors</w:t>
      </w:r>
      <w:r w:rsidRPr="007D7B01">
        <w:rPr>
          <w:rStyle w:val="StyleUnderline"/>
        </w:rPr>
        <w:t>, and certainly some of their actions should give these countries a reason for concern.” U.S. officials said Indonesia is shopping for partners</w:t>
      </w:r>
      <w:r w:rsidRPr="007D7B01">
        <w:rPr>
          <w:sz w:val="14"/>
          <w:szCs w:val="20"/>
        </w:rPr>
        <w:t xml:space="preserve">, part of a long-standing strategy to buy weapons from a range of countries to keep Indonesia from becoming committed to any. But officials are working hard to close a big fighter purchase, a deal they think could cover as many as 48 aircraft valued at $4.5 billion. </w:t>
      </w:r>
      <w:r w:rsidRPr="007D7B01">
        <w:rPr>
          <w:rStyle w:val="StyleUnderline"/>
        </w:rPr>
        <w:t>Vietnam is also talking about more weapons</w:t>
      </w:r>
      <w:r w:rsidRPr="007D7B01">
        <w:rPr>
          <w:sz w:val="14"/>
          <w:szCs w:val="20"/>
        </w:rPr>
        <w:t xml:space="preserve">, although the officials said no big deals were near completion. Mattis’s trip comes as Trump has sought to increase U.S. arms sales to help offset trade deficits and boost the U.S. economy. His plan includes both changing U.S. export rules to make it easier to sell to foreign countries and an aggressive sales pitch overseas to buy from the U.S., already the world’s largest weapons exporter. The Obama administration had undertaken its own push to reform the arms export system as part of a “pivot to the Pacific,” but concerns about human rights abuses slowed some sales. The Trump administration made its own pivot, exporting bombs to Saudi Arabia, for example, after the Obama team stopped delivery because of civilian casualties in Yemen. Trump also pulled the U.S. out of the Trans-Pacific Partnership, an Obama-era trade deal that might have bolstered smaller East Asian economies. Supporters of the pact said that easier trade with the U.S. would give the smaller nations of the Pacific Rim more independence from China. Trump moved to withdraw from the agreement less than a week into his presidency. Other countries in the deal reacted angrily to Trump’s decision. “The United States is not an island,” said New Zealand’s then–prime minister, John Key. “It can't just sit there and say it's not going to trade with the rest of the world.” Individual trade pacts are pending, but </w:t>
      </w:r>
      <w:r w:rsidRPr="007D7B01">
        <w:rPr>
          <w:rStyle w:val="StyleUnderline"/>
        </w:rPr>
        <w:t>Trump’s national security strategy</w:t>
      </w:r>
      <w:r w:rsidRPr="007D7B01">
        <w:rPr>
          <w:sz w:val="14"/>
          <w:szCs w:val="20"/>
        </w:rPr>
        <w:t xml:space="preserve">, released in December, </w:t>
      </w:r>
      <w:r w:rsidRPr="007D7B01">
        <w:rPr>
          <w:rStyle w:val="StyleUnderline"/>
        </w:rPr>
        <w:t>indicates the administration wants to return the focus to East Asia</w:t>
      </w:r>
      <w:r w:rsidRPr="007D7B01">
        <w:rPr>
          <w:sz w:val="14"/>
          <w:szCs w:val="20"/>
        </w:rPr>
        <w:t xml:space="preserve">. </w:t>
      </w:r>
      <w:r w:rsidRPr="007D7B01">
        <w:rPr>
          <w:rStyle w:val="Emphasis"/>
          <w:b w:val="0"/>
          <w:bCs/>
        </w:rPr>
        <w:t>The policy</w:t>
      </w:r>
      <w:r w:rsidRPr="007D7B01">
        <w:rPr>
          <w:rStyle w:val="StyleUnderline"/>
        </w:rPr>
        <w:t xml:space="preserve"> statement </w:t>
      </w:r>
      <w:r w:rsidRPr="007D7B01">
        <w:rPr>
          <w:rStyle w:val="Emphasis"/>
          <w:b w:val="0"/>
          <w:bCs/>
        </w:rPr>
        <w:t>focuses</w:t>
      </w:r>
      <w:r w:rsidRPr="007D7B01">
        <w:rPr>
          <w:rStyle w:val="StyleUnderline"/>
        </w:rPr>
        <w:t xml:space="preserve"> heavily </w:t>
      </w:r>
      <w:r w:rsidRPr="007D7B01">
        <w:rPr>
          <w:rStyle w:val="Emphasis"/>
          <w:b w:val="0"/>
          <w:bCs/>
        </w:rPr>
        <w:t>on competition with China and Russia</w:t>
      </w:r>
      <w:r w:rsidRPr="007D7B01">
        <w:rPr>
          <w:rStyle w:val="StyleUnderline"/>
        </w:rPr>
        <w:t xml:space="preserve"> and describes the need to work closely with allies in the region</w:t>
      </w:r>
      <w:r w:rsidRPr="007D7B01">
        <w:rPr>
          <w:sz w:val="14"/>
          <w:szCs w:val="20"/>
        </w:rPr>
        <w:t xml:space="preserve"> to foster economic ties </w:t>
      </w:r>
      <w:r w:rsidRPr="007D7B01">
        <w:rPr>
          <w:rStyle w:val="StyleUnderline"/>
        </w:rPr>
        <w:t>to offset China’s growth.</w:t>
      </w:r>
      <w:r w:rsidRPr="007D7B01">
        <w:rPr>
          <w:sz w:val="14"/>
          <w:szCs w:val="20"/>
        </w:rPr>
        <w:t xml:space="preserve"> Hence Mattis's trip. “That’s a document, that’s a paper,” Felter told reporters. “Secretary Mattis, </w:t>
      </w:r>
      <w:r w:rsidRPr="007D7B01">
        <w:rPr>
          <w:rStyle w:val="StyleUnderline"/>
        </w:rPr>
        <w:t>the United States secretary of defense, traveling to Indonesia and Vietnam, dropping in on Indonesia and Vietnam demonstrates that priority.”</w:t>
      </w:r>
      <w:r w:rsidRPr="007D7B01">
        <w:rPr>
          <w:sz w:val="14"/>
          <w:szCs w:val="20"/>
        </w:rPr>
        <w:t xml:space="preserve"> Beyond discussions about joint military training and selling weapons, Felter said, </w:t>
      </w:r>
      <w:r w:rsidRPr="007D7B01">
        <w:rPr>
          <w:rStyle w:val="StyleUnderline"/>
        </w:rPr>
        <w:t xml:space="preserve">Mattis's broader goal was to show smaller nations that the U.S. remains committed to its place as the world's last superpower, </w:t>
      </w:r>
      <w:r w:rsidRPr="007D7B01">
        <w:rPr>
          <w:sz w:val="14"/>
          <w:szCs w:val="20"/>
        </w:rPr>
        <w:t xml:space="preserve">despite Trump's "America First" rhetoric. </w:t>
      </w:r>
      <w:r w:rsidRPr="007D7B01">
        <w:rPr>
          <w:rStyle w:val="StyleUnderline"/>
        </w:rPr>
        <w:t xml:space="preserve">“What they want is to be reassured that the Indo-Pacific region is a priority for the United States,” he said. “That we are present in the region. That we have no intention of withdrawing.” </w:t>
      </w:r>
      <w:r w:rsidRPr="007D7B01">
        <w:rPr>
          <w:rStyle w:val="Emphasis"/>
          <w:b w:val="0"/>
          <w:bCs/>
        </w:rPr>
        <w:t>American leadership is seen as vital in the region</w:t>
      </w:r>
      <w:r w:rsidRPr="007D7B01">
        <w:rPr>
          <w:sz w:val="14"/>
          <w:szCs w:val="20"/>
        </w:rPr>
        <w:t xml:space="preserve">, partly </w:t>
      </w:r>
      <w:r w:rsidRPr="007D7B01">
        <w:rPr>
          <w:rStyle w:val="StyleUnderline"/>
        </w:rPr>
        <w:t>because countries are concerned by China’s aggressive efforts</w:t>
      </w:r>
      <w:r w:rsidRPr="007D7B01">
        <w:rPr>
          <w:sz w:val="14"/>
          <w:szCs w:val="20"/>
        </w:rPr>
        <w:t xml:space="preserve"> to build runways and military facilities on various contested shoals in the South China Sea. This is part of China’s attempt to claim as much territory as possible in a shipping zone where about a third of the world’s cargo travels, according to some estimates. Earlier in the trip, Mattis said he was confident that </w:t>
      </w:r>
      <w:r w:rsidRPr="007D7B01">
        <w:rPr>
          <w:rStyle w:val="StyleUnderline"/>
        </w:rPr>
        <w:t xml:space="preserve">Indonesia will want to work </w:t>
      </w:r>
      <w:r w:rsidRPr="007D7B01">
        <w:rPr>
          <w:rStyle w:val="StyleUnderline"/>
        </w:rPr>
        <w:lastRenderedPageBreak/>
        <w:t>closely with the U.S.</w:t>
      </w:r>
      <w:r w:rsidRPr="007D7B01">
        <w:rPr>
          <w:u w:val="single"/>
        </w:rPr>
        <w:t xml:space="preserve"> </w:t>
      </w:r>
      <w:r w:rsidRPr="007D7B01">
        <w:rPr>
          <w:sz w:val="14"/>
          <w:szCs w:val="20"/>
        </w:rPr>
        <w:t xml:space="preserve">“Indonesia has its own interests and its own relations,” he told reporters. “I think when two countries are democracies, they share a lot in common right away. We’re a democracy, Indonesia is a democracy, and I think that is a strong bedrock for our relationship.” Vietnam, which has more than 1,000 miles of coastline on the South China Sea, is particularly economically dependent on that body of water and supports U.S. efforts to ensure free movement. “That’s just the reality of geography. It doesn’t take a Rhodes scholar to figure that out,” said Mattis, who landed there on Wednesday. He added that he planned on thanking Vietnam’s government for helping maintain sanctions on North Korea, with Vietnam turning away inexpensive coal shipments that could help power its burgeoning economy. Mattis arrived in Vietnam a day after Russian Defense Minister Sergei Shoigu left the country following a visit spent lauding the power of Russian weapons that have been tested in Syria as part of Russia’s campaign to support President Bashar al-Assad's war against rebel groups. Shoigu talked about the long-standing ties between Russia and Vietnam, which date back to Russia’s support of North Vietnam during the Vietnam War. Indonesia also buys a lot of military hardware from Russia, with the major competitor for the large F-16 fighter being the Russian-made Su-35. So, yes, </w:t>
      </w:r>
      <w:r w:rsidRPr="007D7B01">
        <w:rPr>
          <w:rStyle w:val="Emphasis"/>
          <w:b w:val="0"/>
          <w:bCs/>
        </w:rPr>
        <w:t>Mattis is overseas to encourage weapons sales</w:t>
      </w:r>
      <w:r w:rsidRPr="007D7B01">
        <w:rPr>
          <w:rStyle w:val="StyleUnderline"/>
        </w:rPr>
        <w:t xml:space="preserve"> and draw several countries closer to the U.S.,</w:t>
      </w:r>
      <w:r w:rsidRPr="007D7B01">
        <w:rPr>
          <w:sz w:val="14"/>
          <w:szCs w:val="20"/>
        </w:rPr>
        <w:t xml:space="preserve"> but his efforts never fail to include a charm offensive. Hence the smiles after seeing an Indonesian display featuring a soldier playing with a cobra a couple of feet in front of him, which caused visible concern among members of his security detail. “The snakes, did you see them tire them out?” he asked reporters. “They grab them, the way they were whipping them around. A snake gets tired very, very quickly.”</w:t>
      </w:r>
    </w:p>
    <w:p w:rsidR="00D62B1D" w:rsidRPr="007D7B01" w:rsidRDefault="00D62B1D" w:rsidP="00D62B1D">
      <w:pPr>
        <w:pStyle w:val="Heading3"/>
        <w:rPr>
          <w:rFonts w:cs="Calibri"/>
          <w:sz w:val="28"/>
          <w:szCs w:val="22"/>
        </w:rPr>
      </w:pPr>
      <w:r w:rsidRPr="007D7B01">
        <w:rPr>
          <w:rFonts w:cs="Calibri"/>
          <w:sz w:val="28"/>
          <w:szCs w:val="22"/>
        </w:rPr>
        <w:lastRenderedPageBreak/>
        <w:t xml:space="preserve">L—Europe </w:t>
      </w:r>
    </w:p>
    <w:p w:rsidR="00D62B1D" w:rsidRPr="007D7B01" w:rsidRDefault="00D62B1D" w:rsidP="00D62B1D">
      <w:pPr>
        <w:pStyle w:val="Heading4"/>
        <w:rPr>
          <w:rFonts w:cs="Calibri"/>
        </w:rPr>
      </w:pPr>
      <w:r w:rsidRPr="007D7B01">
        <w:rPr>
          <w:rFonts w:cs="Calibri"/>
        </w:rPr>
        <w:t xml:space="preserve">Strong arm sales to Europe are key to projecting heg </w:t>
      </w:r>
    </w:p>
    <w:p w:rsidR="00D62B1D" w:rsidRPr="007D7B01" w:rsidRDefault="00D62B1D" w:rsidP="00D62B1D">
      <w:pPr>
        <w:rPr>
          <w:sz w:val="20"/>
          <w:szCs w:val="20"/>
        </w:rPr>
      </w:pPr>
      <w:r w:rsidRPr="007D7B01">
        <w:rPr>
          <w:rStyle w:val="Style13ptBold"/>
        </w:rPr>
        <w:t>Weisgerber, global business editor for Defense One, 19</w:t>
      </w:r>
      <w:r w:rsidRPr="007D7B01">
        <w:rPr>
          <w:sz w:val="20"/>
          <w:szCs w:val="20"/>
        </w:rPr>
        <w:t xml:space="preserve"> </w:t>
      </w:r>
    </w:p>
    <w:p w:rsidR="00D62B1D" w:rsidRPr="007D7B01" w:rsidRDefault="00D62B1D" w:rsidP="00D62B1D">
      <w:pPr>
        <w:rPr>
          <w:sz w:val="20"/>
          <w:szCs w:val="20"/>
        </w:rPr>
      </w:pPr>
      <w:r w:rsidRPr="007D7B01">
        <w:rPr>
          <w:sz w:val="20"/>
          <w:szCs w:val="20"/>
        </w:rPr>
        <w:t xml:space="preserve">[Marcus Weisgerber, Defense One, "Pentagon’s Focus On China and Russia Expected to Alter US Arms Sales," 4-4-2019, </w:t>
      </w:r>
      <w:hyperlink r:id="rId19" w:history="1">
        <w:r w:rsidRPr="007D7B01">
          <w:rPr>
            <w:rStyle w:val="Hyperlink"/>
            <w:sz w:val="20"/>
            <w:szCs w:val="20"/>
          </w:rPr>
          <w:t>https://www.defenseone.com/business/2019/04/pentagons-focus-china-and-russia-expected-alter-us-arms-sales/156079/</w:t>
        </w:r>
      </w:hyperlink>
      <w:r w:rsidRPr="007D7B01">
        <w:rPr>
          <w:sz w:val="20"/>
          <w:szCs w:val="20"/>
        </w:rPr>
        <w:t>, accessed 5-26-2019, //EJA)]</w:t>
      </w:r>
    </w:p>
    <w:p w:rsidR="00D62B1D" w:rsidRPr="007D7B01" w:rsidRDefault="00D62B1D" w:rsidP="00D62B1D">
      <w:pPr>
        <w:rPr>
          <w:sz w:val="14"/>
          <w:szCs w:val="20"/>
        </w:rPr>
      </w:pPr>
      <w:r w:rsidRPr="007D7B01">
        <w:rPr>
          <w:rStyle w:val="StyleUnderline"/>
        </w:rPr>
        <w:t xml:space="preserve">As the U.S. military shifts its focus to Russia and China, </w:t>
      </w:r>
      <w:r w:rsidRPr="007D7B01">
        <w:rPr>
          <w:rStyle w:val="Emphasis"/>
          <w:b w:val="0"/>
          <w:bCs/>
        </w:rPr>
        <w:t>American arms exports are expected to make a</w:t>
      </w:r>
      <w:r w:rsidRPr="007D7B01">
        <w:rPr>
          <w:rStyle w:val="StyleUnderline"/>
        </w:rPr>
        <w:t xml:space="preserve"> similar </w:t>
      </w:r>
      <w:r w:rsidRPr="007D7B01">
        <w:rPr>
          <w:rStyle w:val="Emphasis"/>
          <w:b w:val="0"/>
          <w:bCs/>
        </w:rPr>
        <w:t xml:space="preserve">shift to </w:t>
      </w:r>
      <w:r w:rsidRPr="007D7B01">
        <w:rPr>
          <w:rStyle w:val="StyleUnderline"/>
        </w:rPr>
        <w:t>allies in</w:t>
      </w:r>
      <w:r w:rsidRPr="007D7B01">
        <w:rPr>
          <w:rStyle w:val="Emphasis"/>
          <w:b w:val="0"/>
          <w:bCs/>
        </w:rPr>
        <w:t xml:space="preserve"> Europe </w:t>
      </w:r>
      <w:r w:rsidRPr="007D7B01">
        <w:rPr>
          <w:rStyle w:val="StyleUnderline"/>
        </w:rPr>
        <w:t>and Asia,</w:t>
      </w:r>
      <w:r w:rsidRPr="007D7B01">
        <w:rPr>
          <w:sz w:val="14"/>
          <w:szCs w:val="20"/>
        </w:rPr>
        <w:t xml:space="preserve"> experts say. </w:t>
      </w:r>
      <w:r w:rsidRPr="007D7B01">
        <w:rPr>
          <w:rStyle w:val="StyleUnderline"/>
        </w:rPr>
        <w:t>Arms export data already shows a shift away from the Middle East</w:t>
      </w:r>
      <w:r w:rsidRPr="007D7B01">
        <w:rPr>
          <w:sz w:val="14"/>
          <w:szCs w:val="20"/>
        </w:rPr>
        <w:t>, where Bahrain, Kuwait, Qatar, Saudi Arabia and UAE have been scooping up American weapons. “I would imagine that this year and next we would see an uptick in sales to Asia, but it hasn’t shown up yet,” William Hartung, director of the Arms Security Project at the Center for International Policy, said Thursday. The total value of arms-export deals approved by the Trump administration declined from $82.2 billion in 2017 to $78.8 billion last year, according to a new report by Hartung and Christina Arabia, director of the Security Assistance Monitor. Also declining from 2017 to 2018: the share of deals with countries in the Middle East and Northern Africa, two regions of intense focus in the past two decades of counterinsurgency- dominated wars. “</w:t>
      </w:r>
      <w:r w:rsidRPr="007D7B01">
        <w:rPr>
          <w:rStyle w:val="StyleUnderline"/>
        </w:rPr>
        <w:t>Deals with countries in the Middle East and North Africa dropped from 36.6% to 21.9%,” the report states</w:t>
      </w:r>
      <w:r w:rsidRPr="007D7B01">
        <w:rPr>
          <w:sz w:val="14"/>
          <w:szCs w:val="20"/>
        </w:rPr>
        <w:t>. “And offers to East Asia and the Pacific dropped from 23.6% to 14.3%.”</w:t>
      </w:r>
      <w:r w:rsidRPr="007D7B01">
        <w:rPr>
          <w:rStyle w:val="StyleUnderline"/>
        </w:rPr>
        <w:t xml:space="preserve"> Meanwhile, the </w:t>
      </w:r>
      <w:r w:rsidRPr="007D7B01">
        <w:rPr>
          <w:rStyle w:val="Emphasis"/>
          <w:b w:val="0"/>
          <w:bCs/>
        </w:rPr>
        <w:t>share of deals approved for countries in Europe</w:t>
      </w:r>
      <w:r w:rsidRPr="007D7B01">
        <w:rPr>
          <w:rStyle w:val="StyleUnderline"/>
        </w:rPr>
        <w:t xml:space="preserve"> and Eurasia </w:t>
      </w:r>
      <w:r w:rsidRPr="007D7B01">
        <w:rPr>
          <w:rStyle w:val="Emphasis"/>
          <w:b w:val="0"/>
          <w:bCs/>
        </w:rPr>
        <w:t xml:space="preserve">nearly doubled </w:t>
      </w:r>
      <w:r w:rsidRPr="007D7B01">
        <w:rPr>
          <w:rStyle w:val="StyleUnderline"/>
        </w:rPr>
        <w:t xml:space="preserve">from 29.5 percent in 2017 </w:t>
      </w:r>
      <w:r w:rsidRPr="007D7B01">
        <w:rPr>
          <w:rStyle w:val="Emphasis"/>
          <w:b w:val="0"/>
          <w:bCs/>
        </w:rPr>
        <w:t>to 55 percent last year</w:t>
      </w:r>
      <w:r w:rsidRPr="007D7B01">
        <w:rPr>
          <w:rStyle w:val="StyleUnderline"/>
        </w:rPr>
        <w:t>. “</w:t>
      </w:r>
      <w:r w:rsidRPr="007D7B01">
        <w:rPr>
          <w:rStyle w:val="Emphasis"/>
          <w:b w:val="0"/>
          <w:bCs/>
        </w:rPr>
        <w:t>Europe was</w:t>
      </w:r>
      <w:r w:rsidRPr="007D7B01">
        <w:rPr>
          <w:rStyle w:val="StyleUnderline"/>
        </w:rPr>
        <w:t xml:space="preserve"> actually </w:t>
      </w:r>
      <w:r w:rsidRPr="007D7B01">
        <w:rPr>
          <w:rStyle w:val="Emphasis"/>
          <w:b w:val="0"/>
          <w:bCs/>
        </w:rPr>
        <w:t>the biggest recipient of new offers in 2018</w:t>
      </w:r>
      <w:r w:rsidRPr="007D7B01">
        <w:rPr>
          <w:rStyle w:val="StyleUnderline"/>
        </w:rPr>
        <w:t xml:space="preserve">, outpacing the Middle East,” </w:t>
      </w:r>
      <w:r w:rsidRPr="007D7B01">
        <w:rPr>
          <w:sz w:val="14"/>
          <w:szCs w:val="20"/>
        </w:rPr>
        <w:t>Hartung said</w:t>
      </w:r>
      <w:r w:rsidRPr="007D7B01">
        <w:rPr>
          <w:rStyle w:val="StyleUnderline"/>
        </w:rPr>
        <w:t>. “</w:t>
      </w:r>
      <w:r w:rsidRPr="007D7B01">
        <w:rPr>
          <w:rStyle w:val="Emphasis"/>
          <w:b w:val="0"/>
          <w:bCs/>
        </w:rPr>
        <w:t>Some of that may be related to concerns about Russia</w:t>
      </w:r>
      <w:r w:rsidRPr="007D7B01">
        <w:rPr>
          <w:rStyle w:val="StyleUnderline"/>
        </w:rPr>
        <w:t xml:space="preserve">, although the biggest deal was the $10 billion for Italy to produce F-35s, </w:t>
      </w:r>
      <w:r w:rsidRPr="007D7B01">
        <w:rPr>
          <w:sz w:val="14"/>
          <w:szCs w:val="20"/>
        </w:rPr>
        <w:t>which is a program that’s been going on for many years.”</w:t>
      </w:r>
      <w:r w:rsidRPr="007D7B01">
        <w:rPr>
          <w:rStyle w:val="StyleUnderline"/>
        </w:rPr>
        <w:t xml:space="preserve"> He pointed to Slovakia’s purchase of American F-16 fighter jets; Arabia noted the Polish and Romanian orders of U.S.-made missile defense systems. A number of European nations are currently considering buying Lockheed Martin F-16 or Boeing F/A-18 warplanes. </w:t>
      </w:r>
      <w:r w:rsidRPr="007D7B01">
        <w:rPr>
          <w:sz w:val="14"/>
          <w:szCs w:val="20"/>
        </w:rPr>
        <w:t xml:space="preserve">So why are arms sales down in the Middle East? “Part of it is just saturation of the market,” Hartung said. </w:t>
      </w:r>
      <w:r w:rsidRPr="007D7B01">
        <w:rPr>
          <w:rStyle w:val="StyleUnderline"/>
        </w:rPr>
        <w:t xml:space="preserve">Another key may be the Pentagon’s year-old National Defense Strategy, which </w:t>
      </w:r>
      <w:r w:rsidRPr="007D7B01">
        <w:rPr>
          <w:rStyle w:val="Emphasis"/>
          <w:b w:val="0"/>
          <w:bCs/>
        </w:rPr>
        <w:t xml:space="preserve">prioritizes preparation for great power competition with Russia and China. </w:t>
      </w:r>
      <w:r w:rsidRPr="007D7B01">
        <w:rPr>
          <w:sz w:val="14"/>
          <w:szCs w:val="20"/>
        </w:rPr>
        <w:t>Just months after arriving in the White House, Trump announced a $110 billion arms deal with Saudi Arabia that includes warships, helicopters, tanks, bombs and missiles. “These things take a long time to work through the system and a country is not going to buy fighter planes every year, they’re going to do it periodically,” Hartung said.</w:t>
      </w:r>
    </w:p>
    <w:p w:rsidR="00D62B1D" w:rsidRPr="007D7B01" w:rsidRDefault="00D62B1D" w:rsidP="00D62B1D">
      <w:pPr>
        <w:rPr>
          <w:sz w:val="20"/>
          <w:szCs w:val="20"/>
        </w:rPr>
      </w:pPr>
    </w:p>
    <w:p w:rsidR="00D62B1D" w:rsidRPr="007D7B01" w:rsidRDefault="00D62B1D" w:rsidP="00D62B1D">
      <w:pPr>
        <w:rPr>
          <w:sz w:val="20"/>
          <w:szCs w:val="20"/>
        </w:rPr>
      </w:pPr>
    </w:p>
    <w:p w:rsidR="00D62B1D" w:rsidRPr="007D7B01" w:rsidRDefault="00D62B1D" w:rsidP="00D62B1D">
      <w:pPr>
        <w:pStyle w:val="Heading3"/>
        <w:rPr>
          <w:rFonts w:cs="Calibri"/>
          <w:sz w:val="28"/>
          <w:szCs w:val="22"/>
        </w:rPr>
      </w:pPr>
      <w:r w:rsidRPr="007D7B01">
        <w:rPr>
          <w:rFonts w:cs="Calibri"/>
          <w:sz w:val="28"/>
          <w:szCs w:val="22"/>
        </w:rPr>
        <w:lastRenderedPageBreak/>
        <w:t>L—FMS</w:t>
      </w:r>
    </w:p>
    <w:p w:rsidR="00D62B1D" w:rsidRPr="007D7B01" w:rsidRDefault="00D62B1D" w:rsidP="00D62B1D">
      <w:pPr>
        <w:pStyle w:val="Heading4"/>
        <w:rPr>
          <w:rFonts w:cs="Calibri"/>
        </w:rPr>
      </w:pPr>
      <w:r w:rsidRPr="007D7B01">
        <w:rPr>
          <w:rFonts w:cs="Calibri"/>
        </w:rPr>
        <w:t xml:space="preserve">Foreign military sales are the most important factor in US heg and preventing global conflict  </w:t>
      </w:r>
    </w:p>
    <w:p w:rsidR="00D62B1D" w:rsidRPr="007D7B01" w:rsidRDefault="00D62B1D" w:rsidP="00D62B1D">
      <w:pPr>
        <w:rPr>
          <w:sz w:val="20"/>
          <w:szCs w:val="20"/>
        </w:rPr>
      </w:pPr>
      <w:r w:rsidRPr="007D7B01">
        <w:rPr>
          <w:rStyle w:val="Style13ptBold"/>
        </w:rPr>
        <w:t>Goure, Senior Vice President with the Lexington Institute, 16</w:t>
      </w:r>
      <w:r w:rsidRPr="007D7B01">
        <w:rPr>
          <w:sz w:val="20"/>
          <w:szCs w:val="20"/>
        </w:rPr>
        <w:t xml:space="preserve"> </w:t>
      </w:r>
    </w:p>
    <w:p w:rsidR="00D62B1D" w:rsidRPr="007D7B01" w:rsidRDefault="00D62B1D" w:rsidP="00D62B1D">
      <w:pPr>
        <w:rPr>
          <w:sz w:val="20"/>
          <w:szCs w:val="20"/>
        </w:rPr>
      </w:pPr>
      <w:r w:rsidRPr="007D7B01">
        <w:rPr>
          <w:sz w:val="20"/>
          <w:szCs w:val="20"/>
        </w:rPr>
        <w:t xml:space="preserve">[Daniel, Lexington Institute, "Foreign Military Sales Remain An Important Tool Of U.S. National Security," 2-26-2016, </w:t>
      </w:r>
      <w:hyperlink r:id="rId20" w:history="1">
        <w:r w:rsidRPr="007D7B01">
          <w:rPr>
            <w:rStyle w:val="Hyperlink"/>
            <w:sz w:val="20"/>
            <w:szCs w:val="20"/>
          </w:rPr>
          <w:t>https://www.lexingtoninstitute.org/foreign-military-sales-remain-an-important-tool-of-u-s-national-security/</w:t>
        </w:r>
      </w:hyperlink>
      <w:r w:rsidRPr="007D7B01">
        <w:rPr>
          <w:sz w:val="20"/>
          <w:szCs w:val="20"/>
        </w:rPr>
        <w:t>, accessed 5-29-2019, //EJA]</w:t>
      </w:r>
    </w:p>
    <w:p w:rsidR="00D62B1D" w:rsidRPr="007D7B01" w:rsidRDefault="00D62B1D" w:rsidP="00D62B1D">
      <w:pPr>
        <w:rPr>
          <w:rStyle w:val="StyleUnderline"/>
        </w:rPr>
      </w:pPr>
      <w:r w:rsidRPr="007D7B01">
        <w:rPr>
          <w:rStyle w:val="StyleUnderline"/>
        </w:rPr>
        <w:t>As still the world’s sole superpower</w:t>
      </w:r>
      <w:r w:rsidRPr="007D7B01">
        <w:rPr>
          <w:sz w:val="14"/>
          <w:szCs w:val="20"/>
        </w:rPr>
        <w:t xml:space="preserve">, </w:t>
      </w:r>
      <w:r w:rsidRPr="007D7B01">
        <w:rPr>
          <w:rStyle w:val="StyleUnderline"/>
        </w:rPr>
        <w:t>the</w:t>
      </w:r>
      <w:r w:rsidRPr="007D7B01">
        <w:rPr>
          <w:rStyle w:val="Emphasis"/>
          <w:b w:val="0"/>
          <w:bCs/>
        </w:rPr>
        <w:t xml:space="preserve"> U</w:t>
      </w:r>
      <w:r w:rsidRPr="007D7B01">
        <w:rPr>
          <w:sz w:val="14"/>
          <w:szCs w:val="20"/>
        </w:rPr>
        <w:t xml:space="preserve">nited </w:t>
      </w:r>
      <w:r w:rsidRPr="007D7B01">
        <w:rPr>
          <w:rStyle w:val="Emphasis"/>
          <w:b w:val="0"/>
          <w:bCs/>
        </w:rPr>
        <w:t>S</w:t>
      </w:r>
      <w:r w:rsidRPr="007D7B01">
        <w:rPr>
          <w:sz w:val="14"/>
          <w:szCs w:val="20"/>
        </w:rPr>
        <w:t xml:space="preserve">tates </w:t>
      </w:r>
      <w:r w:rsidRPr="007D7B01">
        <w:rPr>
          <w:rStyle w:val="StyleUnderline"/>
        </w:rPr>
        <w:t xml:space="preserve">possesses an unequaled array of instruments to support </w:t>
      </w:r>
      <w:r w:rsidRPr="007D7B01">
        <w:rPr>
          <w:sz w:val="14"/>
          <w:szCs w:val="20"/>
        </w:rPr>
        <w:t>its</w:t>
      </w:r>
      <w:r w:rsidRPr="007D7B01">
        <w:rPr>
          <w:rStyle w:val="StyleUnderline"/>
        </w:rPr>
        <w:t xml:space="preserve"> foreign and defense strategies. </w:t>
      </w:r>
      <w:r w:rsidRPr="007D7B01">
        <w:rPr>
          <w:rStyle w:val="Emphasis"/>
          <w:b w:val="0"/>
          <w:bCs/>
        </w:rPr>
        <w:t>With</w:t>
      </w:r>
      <w:r w:rsidRPr="007D7B01">
        <w:rPr>
          <w:rStyle w:val="StyleUnderline"/>
        </w:rPr>
        <w:t xml:space="preserve"> </w:t>
      </w:r>
      <w:r w:rsidRPr="007D7B01">
        <w:rPr>
          <w:sz w:val="14"/>
          <w:szCs w:val="20"/>
        </w:rPr>
        <w:t>so much attention being focused on the</w:t>
      </w:r>
      <w:r w:rsidRPr="007D7B01">
        <w:rPr>
          <w:rStyle w:val="StyleUnderline"/>
        </w:rPr>
        <w:t xml:space="preserve"> </w:t>
      </w:r>
      <w:r w:rsidRPr="007D7B01">
        <w:rPr>
          <w:rStyle w:val="Emphasis"/>
          <w:b w:val="0"/>
          <w:bCs/>
        </w:rPr>
        <w:t>conflicts in the Middle East</w:t>
      </w:r>
      <w:r w:rsidRPr="007D7B01">
        <w:rPr>
          <w:rStyle w:val="StyleUnderline"/>
        </w:rPr>
        <w:t xml:space="preserve">, </w:t>
      </w:r>
      <w:r w:rsidRPr="007D7B01">
        <w:rPr>
          <w:rStyle w:val="Emphasis"/>
          <w:b w:val="0"/>
          <w:bCs/>
        </w:rPr>
        <w:t>Russian aggression</w:t>
      </w:r>
      <w:r w:rsidRPr="007D7B01">
        <w:rPr>
          <w:rStyle w:val="StyleUnderline"/>
        </w:rPr>
        <w:t xml:space="preserve"> in Eastern Europe </w:t>
      </w:r>
      <w:r w:rsidRPr="007D7B01">
        <w:rPr>
          <w:rStyle w:val="Emphasis"/>
          <w:b w:val="0"/>
          <w:bCs/>
        </w:rPr>
        <w:t>and Chinese efforts</w:t>
      </w:r>
      <w:r w:rsidRPr="007D7B01">
        <w:rPr>
          <w:rStyle w:val="StyleUnderline"/>
        </w:rPr>
        <w:t xml:space="preserve"> to assert its hegemony in the Western Pacific, </w:t>
      </w:r>
      <w:r w:rsidRPr="007D7B01">
        <w:rPr>
          <w:sz w:val="14"/>
          <w:szCs w:val="20"/>
        </w:rPr>
        <w:t xml:space="preserve">the fact that the United States employs a wide range of non-military, or at least non-kinetic tools in pursuing its national interests is lost. Most recently, for example, the United States and China agreed on the imposition of new trade sanctions on North Korea in response to that country’s test of a long-range ballistic missile. </w:t>
      </w:r>
      <w:r w:rsidRPr="007D7B01">
        <w:rPr>
          <w:rStyle w:val="Emphasis"/>
          <w:b w:val="0"/>
          <w:bCs/>
        </w:rPr>
        <w:t xml:space="preserve">One of the most important </w:t>
      </w:r>
      <w:r w:rsidRPr="007D7B01">
        <w:rPr>
          <w:sz w:val="14"/>
          <w:szCs w:val="20"/>
        </w:rPr>
        <w:t>of these</w:t>
      </w:r>
      <w:r w:rsidRPr="007D7B01">
        <w:rPr>
          <w:rStyle w:val="Emphasis"/>
          <w:b w:val="0"/>
          <w:bCs/>
        </w:rPr>
        <w:t xml:space="preserve"> tools is foreign military sales (FMS).</w:t>
      </w:r>
      <w:r w:rsidRPr="007D7B01">
        <w:rPr>
          <w:sz w:val="14"/>
          <w:szCs w:val="20"/>
        </w:rPr>
        <w:t xml:space="preserve"> </w:t>
      </w:r>
      <w:r w:rsidRPr="007D7B01">
        <w:rPr>
          <w:rStyle w:val="StyleUnderline"/>
        </w:rPr>
        <w:t>The complex role of FMS is reflected</w:t>
      </w:r>
      <w:r w:rsidRPr="007D7B01">
        <w:rPr>
          <w:sz w:val="14"/>
          <w:szCs w:val="20"/>
        </w:rPr>
        <w:t xml:space="preserve">, in part, </w:t>
      </w:r>
      <w:r w:rsidRPr="007D7B01">
        <w:rPr>
          <w:rStyle w:val="StyleUnderline"/>
        </w:rPr>
        <w:t xml:space="preserve">in the fact that the program is run by the </w:t>
      </w:r>
      <w:r w:rsidRPr="007D7B01">
        <w:rPr>
          <w:rStyle w:val="Emphasis"/>
          <w:b w:val="0"/>
          <w:bCs/>
        </w:rPr>
        <w:t>D</w:t>
      </w:r>
      <w:r w:rsidRPr="007D7B01">
        <w:rPr>
          <w:sz w:val="14"/>
          <w:szCs w:val="20"/>
        </w:rPr>
        <w:t>epartment</w:t>
      </w:r>
      <w:r w:rsidRPr="007D7B01">
        <w:rPr>
          <w:rStyle w:val="StyleUnderline"/>
        </w:rPr>
        <w:t xml:space="preserve"> </w:t>
      </w:r>
      <w:r w:rsidRPr="007D7B01">
        <w:rPr>
          <w:rStyle w:val="Emphasis"/>
          <w:b w:val="0"/>
          <w:bCs/>
        </w:rPr>
        <w:t>o</w:t>
      </w:r>
      <w:r w:rsidRPr="007D7B01">
        <w:rPr>
          <w:sz w:val="14"/>
          <w:szCs w:val="20"/>
        </w:rPr>
        <w:t>f</w:t>
      </w:r>
      <w:r w:rsidRPr="007D7B01">
        <w:rPr>
          <w:rStyle w:val="StyleUnderline"/>
        </w:rPr>
        <w:t xml:space="preserve"> </w:t>
      </w:r>
      <w:r w:rsidRPr="007D7B01">
        <w:rPr>
          <w:rStyle w:val="Emphasis"/>
          <w:b w:val="0"/>
          <w:bCs/>
        </w:rPr>
        <w:t>S</w:t>
      </w:r>
      <w:r w:rsidRPr="007D7B01">
        <w:rPr>
          <w:sz w:val="14"/>
          <w:szCs w:val="20"/>
        </w:rPr>
        <w:t xml:space="preserve">tate </w:t>
      </w:r>
      <w:r w:rsidRPr="007D7B01">
        <w:rPr>
          <w:rStyle w:val="StyleUnderline"/>
        </w:rPr>
        <w:t xml:space="preserve">and not the </w:t>
      </w:r>
      <w:r w:rsidRPr="007D7B01">
        <w:rPr>
          <w:rStyle w:val="Emphasis"/>
          <w:b w:val="0"/>
          <w:bCs/>
        </w:rPr>
        <w:t>D</w:t>
      </w:r>
      <w:r w:rsidRPr="007D7B01">
        <w:rPr>
          <w:sz w:val="14"/>
          <w:szCs w:val="20"/>
        </w:rPr>
        <w:t xml:space="preserve">epartment </w:t>
      </w:r>
      <w:r w:rsidRPr="007D7B01">
        <w:rPr>
          <w:rStyle w:val="Emphasis"/>
          <w:b w:val="0"/>
          <w:bCs/>
        </w:rPr>
        <w:t>o</w:t>
      </w:r>
      <w:r w:rsidRPr="007D7B01">
        <w:rPr>
          <w:sz w:val="14"/>
          <w:szCs w:val="20"/>
        </w:rPr>
        <w:t xml:space="preserve">f </w:t>
      </w:r>
      <w:r w:rsidRPr="007D7B01">
        <w:rPr>
          <w:rStyle w:val="Emphasis"/>
          <w:b w:val="0"/>
          <w:bCs/>
        </w:rPr>
        <w:t>D</w:t>
      </w:r>
      <w:r w:rsidRPr="007D7B01">
        <w:rPr>
          <w:sz w:val="14"/>
          <w:szCs w:val="20"/>
        </w:rPr>
        <w:t xml:space="preserve">efense. One reason for this unusual management approach is that the FMS program involves sales by the U.S. government of U.S. arms, defense equipment, defense services, and military training to foreign governments. </w:t>
      </w:r>
      <w:r w:rsidRPr="007D7B01">
        <w:rPr>
          <w:rStyle w:val="Emphasis"/>
          <w:b w:val="0"/>
          <w:bCs/>
        </w:rPr>
        <w:t>As a result</w:t>
      </w:r>
      <w:r w:rsidRPr="007D7B01">
        <w:rPr>
          <w:sz w:val="14"/>
          <w:szCs w:val="20"/>
        </w:rPr>
        <w:t>, such</w:t>
      </w:r>
      <w:r w:rsidRPr="007D7B01">
        <w:rPr>
          <w:rStyle w:val="StyleUnderline"/>
        </w:rPr>
        <w:t xml:space="preserve"> </w:t>
      </w:r>
      <w:r w:rsidRPr="007D7B01">
        <w:rPr>
          <w:rStyle w:val="Emphasis"/>
          <w:b w:val="0"/>
          <w:bCs/>
        </w:rPr>
        <w:t>sales reflect the</w:t>
      </w:r>
      <w:r w:rsidRPr="007D7B01">
        <w:rPr>
          <w:rStyle w:val="StyleUnderline"/>
        </w:rPr>
        <w:t xml:space="preserve"> views of the U.S. government with respect to the recipient country, its relationships with others in the region and the </w:t>
      </w:r>
      <w:r w:rsidRPr="007D7B01">
        <w:rPr>
          <w:sz w:val="14"/>
          <w:szCs w:val="20"/>
        </w:rPr>
        <w:t>overall</w:t>
      </w:r>
      <w:r w:rsidRPr="007D7B01">
        <w:rPr>
          <w:rStyle w:val="Emphasis"/>
          <w:b w:val="0"/>
          <w:bCs/>
        </w:rPr>
        <w:t xml:space="preserve"> approach this country takes to mitigating</w:t>
      </w:r>
      <w:r w:rsidRPr="007D7B01">
        <w:rPr>
          <w:rStyle w:val="StyleUnderline"/>
        </w:rPr>
        <w:t xml:space="preserve"> the threat of </w:t>
      </w:r>
      <w:r w:rsidRPr="007D7B01">
        <w:rPr>
          <w:rStyle w:val="Emphasis"/>
          <w:b w:val="0"/>
          <w:bCs/>
        </w:rPr>
        <w:t>regional or global conflict</w:t>
      </w:r>
      <w:r w:rsidRPr="007D7B01">
        <w:rPr>
          <w:rStyle w:val="StyleUnderline"/>
        </w:rPr>
        <w:t xml:space="preserve">. </w:t>
      </w:r>
      <w:r w:rsidRPr="007D7B01">
        <w:rPr>
          <w:sz w:val="14"/>
          <w:szCs w:val="20"/>
        </w:rPr>
        <w:t xml:space="preserve">The FMS program serves many other purposes. The sales of U.S. arms and related items to foreign countries helps reduce the cost of those systems to our own military. </w:t>
      </w:r>
      <w:r w:rsidRPr="007D7B01">
        <w:rPr>
          <w:rStyle w:val="StyleUnderline"/>
        </w:rPr>
        <w:t xml:space="preserve">FMS sales help to ensure the ability of U.S. allies to defend themselves and support </w:t>
      </w:r>
      <w:r w:rsidRPr="007D7B01">
        <w:rPr>
          <w:sz w:val="14"/>
          <w:szCs w:val="20"/>
        </w:rPr>
        <w:t>the maintenance of</w:t>
      </w:r>
      <w:r w:rsidRPr="007D7B01">
        <w:rPr>
          <w:rStyle w:val="StyleUnderline"/>
        </w:rPr>
        <w:t xml:space="preserve"> stable regional military balances</w:t>
      </w:r>
      <w:r w:rsidRPr="007D7B01">
        <w:rPr>
          <w:sz w:val="14"/>
          <w:szCs w:val="20"/>
        </w:rPr>
        <w:t xml:space="preserve">. Equally important, </w:t>
      </w:r>
      <w:r w:rsidRPr="007D7B01">
        <w:rPr>
          <w:rStyle w:val="StyleUnderline"/>
        </w:rPr>
        <w:t xml:space="preserve">FMS sales over time establish </w:t>
      </w:r>
      <w:r w:rsidRPr="007D7B01">
        <w:rPr>
          <w:sz w:val="14"/>
          <w:szCs w:val="20"/>
        </w:rPr>
        <w:t>enduring</w:t>
      </w:r>
      <w:r w:rsidRPr="007D7B01">
        <w:rPr>
          <w:rStyle w:val="StyleUnderline"/>
        </w:rPr>
        <w:t xml:space="preserve"> relationships between foreign governments and </w:t>
      </w:r>
      <w:r w:rsidRPr="007D7B01">
        <w:rPr>
          <w:sz w:val="14"/>
          <w:szCs w:val="20"/>
        </w:rPr>
        <w:t xml:space="preserve">their militaries and </w:t>
      </w:r>
      <w:r w:rsidRPr="007D7B01">
        <w:rPr>
          <w:rStyle w:val="StyleUnderline"/>
        </w:rPr>
        <w:t>the U.S.</w:t>
      </w:r>
      <w:r w:rsidRPr="007D7B01">
        <w:rPr>
          <w:sz w:val="14"/>
          <w:szCs w:val="20"/>
        </w:rPr>
        <w:t xml:space="preserve"> </w:t>
      </w:r>
      <w:r w:rsidRPr="007D7B01">
        <w:rPr>
          <w:rStyle w:val="StyleUnderline"/>
        </w:rPr>
        <w:t xml:space="preserve">When the U.S. military trains alongside </w:t>
      </w:r>
      <w:r w:rsidRPr="007D7B01">
        <w:rPr>
          <w:sz w:val="14"/>
          <w:szCs w:val="20"/>
        </w:rPr>
        <w:t>those of</w:t>
      </w:r>
      <w:r w:rsidRPr="007D7B01">
        <w:rPr>
          <w:rStyle w:val="StyleUnderline"/>
        </w:rPr>
        <w:t xml:space="preserve"> allies equipped with the same hardware, it helps to cement the bonds between our countries</w:t>
      </w:r>
      <w:r w:rsidRPr="007D7B01">
        <w:rPr>
          <w:sz w:val="14"/>
          <w:szCs w:val="20"/>
        </w:rPr>
        <w:t xml:space="preserve">. Moreover, it improves communications and understanding among these militaries, often helping to inculcate U.S. values related to the use of military force. </w:t>
      </w:r>
      <w:r w:rsidRPr="007D7B01">
        <w:rPr>
          <w:rStyle w:val="StyleUnderline"/>
        </w:rPr>
        <w:t xml:space="preserve">Foreign </w:t>
      </w:r>
      <w:r w:rsidRPr="007D7B01">
        <w:rPr>
          <w:rStyle w:val="Emphasis"/>
          <w:b w:val="0"/>
          <w:bCs/>
        </w:rPr>
        <w:t>militaries dependent on</w:t>
      </w:r>
      <w:r w:rsidRPr="007D7B01">
        <w:rPr>
          <w:rStyle w:val="StyleUnderline"/>
        </w:rPr>
        <w:t xml:space="preserve"> access to </w:t>
      </w:r>
      <w:r w:rsidRPr="007D7B01">
        <w:rPr>
          <w:rStyle w:val="Emphasis"/>
          <w:b w:val="0"/>
          <w:bCs/>
        </w:rPr>
        <w:t>U.S. hardware</w:t>
      </w:r>
      <w:r w:rsidRPr="007D7B01">
        <w:rPr>
          <w:rStyle w:val="StyleUnderline"/>
        </w:rPr>
        <w:t xml:space="preserve">, spare parts, software upgrades and training </w:t>
      </w:r>
      <w:r w:rsidRPr="007D7B01">
        <w:rPr>
          <w:rStyle w:val="Emphasis"/>
          <w:b w:val="0"/>
          <w:bCs/>
        </w:rPr>
        <w:t>are more likely to listen to this country when there is a dispute regarding regional</w:t>
      </w:r>
      <w:r w:rsidRPr="007D7B01">
        <w:rPr>
          <w:rStyle w:val="StyleUnderline"/>
        </w:rPr>
        <w:t xml:space="preserve"> politics or defense </w:t>
      </w:r>
      <w:r w:rsidRPr="007D7B01">
        <w:rPr>
          <w:rStyle w:val="Emphasis"/>
          <w:b w:val="0"/>
          <w:bCs/>
        </w:rPr>
        <w:t>issues</w:t>
      </w:r>
      <w:r w:rsidRPr="007D7B01">
        <w:rPr>
          <w:rStyle w:val="StyleUnderline"/>
        </w:rPr>
        <w:t>. FMS has been particularly important as an instrument for influencing foreign governments and shaping regional balances of power in the Middle East.</w:t>
      </w:r>
      <w:r w:rsidRPr="007D7B01">
        <w:rPr>
          <w:sz w:val="14"/>
          <w:szCs w:val="20"/>
        </w:rPr>
        <w:t xml:space="preserve"> Following the 1973 Arab-Israeli War, the United States completely reequipped the Egyptian military. The Egyptian-Israeli border has been remarkably stable ever since. </w:t>
      </w:r>
      <w:r w:rsidRPr="007D7B01">
        <w:rPr>
          <w:rStyle w:val="StyleUnderline"/>
        </w:rPr>
        <w:t xml:space="preserve">Sales of military aircraft, missile defense systems and precision munitions to the nations of the Persian Gulf have been instrumental in ensuring a stable balance of forces in that area. </w:t>
      </w:r>
      <w:r w:rsidRPr="007D7B01">
        <w:rPr>
          <w:sz w:val="14"/>
          <w:szCs w:val="20"/>
        </w:rPr>
        <w:t xml:space="preserve">Pakistan has been a recipient of U.S. arms. FMS sales have been extremely important to U.S. efforts to ensure Pakistan’s reliability as an ally in the war on terror. Congress has appropriated about $3.6 billion in Foreign Military Financing (FMF) for Pakistan since 2001. The kind of equipment provided ranges from radios, transport aircraft and unmanned systems to F-16 fighters. </w:t>
      </w:r>
      <w:r w:rsidRPr="007D7B01">
        <w:rPr>
          <w:rStyle w:val="StyleUnderline"/>
        </w:rPr>
        <w:t>Recently, the State Department approved the sale of eight F-16s to Pakistan</w:t>
      </w:r>
      <w:r w:rsidRPr="007D7B01">
        <w:rPr>
          <w:sz w:val="14"/>
          <w:szCs w:val="20"/>
        </w:rPr>
        <w:t xml:space="preserve">. Pakistan intends to use these aircraft in its fight against domestic terrorists. The U.S. and other regional allies have found the F-16 to be an effective platform for conducting precision strikes against terrorist targets. </w:t>
      </w:r>
      <w:r w:rsidRPr="007D7B01">
        <w:rPr>
          <w:rStyle w:val="StyleUnderline"/>
        </w:rPr>
        <w:t>In addition, India is pursuing a major Air Force modernization program</w:t>
      </w:r>
      <w:r w:rsidRPr="007D7B01">
        <w:rPr>
          <w:sz w:val="14"/>
          <w:szCs w:val="20"/>
        </w:rPr>
        <w:t xml:space="preserve">. The sale of F-16s to Pakistan would help to maintain the balance </w:t>
      </w:r>
      <w:r w:rsidRPr="007D7B01">
        <w:rPr>
          <w:rStyle w:val="StyleUnderline"/>
        </w:rPr>
        <w:t>of power in the subcontinent. Unfortunately, Senator Rand Paul has filed a Joint Resolution of Disapproval for this sale, something that hasn’t happened since th</w:t>
      </w:r>
      <w:r w:rsidRPr="007D7B01">
        <w:rPr>
          <w:sz w:val="14"/>
          <w:szCs w:val="20"/>
        </w:rPr>
        <w:t xml:space="preserve">e 1980s. The effort to block this sale is a mistake. It will serve only to weaken the relationship between our two countries even as the fight against the Taliban continues and intensifies in Afghanistan. In addition, </w:t>
      </w:r>
      <w:r w:rsidRPr="007D7B01">
        <w:rPr>
          <w:rStyle w:val="StyleUnderline"/>
        </w:rPr>
        <w:t>it leaves the way open for Pakistan to acquire aircraft from other suppliers, such as China or Russia.</w:t>
      </w:r>
      <w:r w:rsidRPr="007D7B01">
        <w:rPr>
          <w:sz w:val="14"/>
          <w:szCs w:val="20"/>
        </w:rPr>
        <w:t xml:space="preserve"> </w:t>
      </w:r>
      <w:r w:rsidRPr="007D7B01">
        <w:rPr>
          <w:rStyle w:val="StyleUnderline"/>
        </w:rPr>
        <w:t>The only practical effect that disapproval of this sale will have is to weaken Washington’s hand at a time when it needs all the policy instruments it can muster.</w:t>
      </w:r>
    </w:p>
    <w:p w:rsidR="00D62B1D" w:rsidRPr="007D7B01" w:rsidRDefault="00D62B1D" w:rsidP="00D62B1D">
      <w:pPr>
        <w:pStyle w:val="Heading3"/>
        <w:rPr>
          <w:rFonts w:cs="Calibri"/>
          <w:sz w:val="28"/>
          <w:szCs w:val="22"/>
        </w:rPr>
      </w:pPr>
      <w:r w:rsidRPr="007D7B01">
        <w:rPr>
          <w:rFonts w:cs="Calibri"/>
          <w:sz w:val="28"/>
          <w:szCs w:val="22"/>
        </w:rPr>
        <w:lastRenderedPageBreak/>
        <w:t>L—Middle East—Generic</w:t>
      </w:r>
    </w:p>
    <w:p w:rsidR="00D62B1D" w:rsidRPr="007D7B01" w:rsidRDefault="00D62B1D" w:rsidP="00D62B1D">
      <w:pPr>
        <w:pStyle w:val="Heading4"/>
        <w:rPr>
          <w:rFonts w:cs="Calibri"/>
        </w:rPr>
      </w:pPr>
      <w:r w:rsidRPr="007D7B01">
        <w:rPr>
          <w:rFonts w:cs="Calibri"/>
        </w:rPr>
        <w:t>Even small arm sales restrictions to the Middle East causes Russia and China fill in and collapses US hegemony in the region</w:t>
      </w:r>
    </w:p>
    <w:p w:rsidR="00D62B1D" w:rsidRPr="007D7B01" w:rsidRDefault="00D62B1D" w:rsidP="00D62B1D">
      <w:pPr>
        <w:rPr>
          <w:sz w:val="20"/>
          <w:szCs w:val="20"/>
        </w:rPr>
      </w:pPr>
      <w:r w:rsidRPr="007D7B01">
        <w:rPr>
          <w:rStyle w:val="Style13ptBold"/>
        </w:rPr>
        <w:t>Paradise, writes about business in the Middle East for The Wall Street Journal, and Wall, writes about aerospace, defense and aviation industries in Europe, the Middle East, 19</w:t>
      </w:r>
      <w:r w:rsidRPr="007D7B01">
        <w:rPr>
          <w:sz w:val="20"/>
          <w:szCs w:val="20"/>
        </w:rPr>
        <w:t xml:space="preserve"> </w:t>
      </w:r>
    </w:p>
    <w:p w:rsidR="00D62B1D" w:rsidRPr="007D7B01" w:rsidRDefault="00D62B1D" w:rsidP="00D62B1D">
      <w:pPr>
        <w:rPr>
          <w:sz w:val="20"/>
          <w:szCs w:val="20"/>
        </w:rPr>
      </w:pPr>
      <w:r w:rsidRPr="007D7B01">
        <w:rPr>
          <w:sz w:val="20"/>
          <w:szCs w:val="20"/>
        </w:rPr>
        <w:t xml:space="preserve">[Nicolas, WSJ, "Russia and China Target Middle East Arms Deals ," 4-9-2019, </w:t>
      </w:r>
      <w:hyperlink r:id="rId21" w:history="1">
        <w:r w:rsidRPr="007D7B01">
          <w:rPr>
            <w:rStyle w:val="Hyperlink"/>
            <w:sz w:val="20"/>
            <w:szCs w:val="20"/>
          </w:rPr>
          <w:t>https://www.wsj.com/articles/russia-and-china-target-middle-east-arms-deals-11554555600</w:t>
        </w:r>
      </w:hyperlink>
      <w:r w:rsidRPr="007D7B01">
        <w:rPr>
          <w:sz w:val="20"/>
          <w:szCs w:val="20"/>
        </w:rPr>
        <w:t>, accessed 5-26-2019, //EJA]</w:t>
      </w:r>
    </w:p>
    <w:p w:rsidR="00D62B1D" w:rsidRPr="007D7B01" w:rsidRDefault="00D62B1D" w:rsidP="00D62B1D">
      <w:pPr>
        <w:rPr>
          <w:sz w:val="14"/>
          <w:szCs w:val="20"/>
        </w:rPr>
      </w:pPr>
      <w:r w:rsidRPr="007D7B01">
        <w:rPr>
          <w:sz w:val="14"/>
          <w:szCs w:val="20"/>
        </w:rPr>
        <w:t>ABU DHABI—</w:t>
      </w:r>
      <w:r w:rsidRPr="007D7B01">
        <w:rPr>
          <w:rStyle w:val="StyleUnderline"/>
        </w:rPr>
        <w:t xml:space="preserve">Russia and China are stepping up their efforts to woo Persian Gulf arms buyers, </w:t>
      </w:r>
      <w:r w:rsidRPr="007D7B01">
        <w:rPr>
          <w:rStyle w:val="Emphasis"/>
          <w:b w:val="0"/>
          <w:bCs/>
        </w:rPr>
        <w:t>encroaching on</w:t>
      </w:r>
      <w:r w:rsidRPr="007D7B01">
        <w:rPr>
          <w:rStyle w:val="StyleUnderline"/>
        </w:rPr>
        <w:t xml:space="preserve"> a market long dominated by </w:t>
      </w:r>
      <w:r w:rsidRPr="007D7B01">
        <w:rPr>
          <w:rStyle w:val="Emphasis"/>
          <w:b w:val="0"/>
          <w:bCs/>
        </w:rPr>
        <w:t>the U.S</w:t>
      </w:r>
      <w:r w:rsidRPr="007D7B01">
        <w:rPr>
          <w:rStyle w:val="StyleUnderline"/>
        </w:rPr>
        <w:t xml:space="preserve">. </w:t>
      </w:r>
      <w:r w:rsidRPr="007D7B01">
        <w:rPr>
          <w:sz w:val="14"/>
          <w:szCs w:val="20"/>
        </w:rPr>
        <w:t xml:space="preserve">and Europe and raising security concerns in Washington. </w:t>
      </w:r>
      <w:r w:rsidRPr="007D7B01">
        <w:rPr>
          <w:rStyle w:val="StyleUnderline"/>
        </w:rPr>
        <w:t>The market is crucial for the global defense industry</w:t>
      </w:r>
      <w:r w:rsidRPr="007D7B01">
        <w:rPr>
          <w:sz w:val="14"/>
          <w:szCs w:val="20"/>
        </w:rPr>
        <w:t xml:space="preserve">, </w:t>
      </w:r>
      <w:r w:rsidRPr="007D7B01">
        <w:rPr>
          <w:rStyle w:val="StyleUnderline"/>
        </w:rPr>
        <w:t>with Saudi Arabia’s $7.7 billion in 2018 deals</w:t>
      </w:r>
      <w:r w:rsidRPr="007D7B01">
        <w:rPr>
          <w:sz w:val="14"/>
          <w:szCs w:val="20"/>
        </w:rPr>
        <w:t xml:space="preserve"> making it the Mideast’s top arms buyer, and the United Arab Emirates and Qatar also in the world's top 10, according to market-research firm IHS Markit. Saudi Arabia and the U.A.E. spent $40 million each on Chinese arms in 2018, according to the Stockholm International Peace Research Institute, a nonprofit that tracks global arms deals. That is still a small amount, but a big jump over previous years. The U.A.E. also plans to develop weapons with a Chinese company. A manufacturing plant in Rostov-on-Don, Russia, owned by Rostec State Corp., which makes a S-400 air and missile defense system set to be sold to Turkey. </w:t>
      </w:r>
      <w:r w:rsidRPr="007D7B01">
        <w:rPr>
          <w:rStyle w:val="StyleUnderline"/>
        </w:rPr>
        <w:t xml:space="preserve">Russia has sold missile systems to the U.A.E. and military rifles to Saudi Arabia in return for the right to produce the weapons in the kingdom. Saudi Arabia and the U.A.E. have also bought Chinese military drones. </w:t>
      </w:r>
      <w:r w:rsidRPr="007D7B01">
        <w:rPr>
          <w:rStyle w:val="Emphasis"/>
          <w:b w:val="0"/>
          <w:bCs/>
        </w:rPr>
        <w:t>China and Russia are willing to sell arms</w:t>
      </w:r>
      <w:r w:rsidRPr="007D7B01">
        <w:rPr>
          <w:rStyle w:val="StyleUnderline"/>
        </w:rPr>
        <w:t xml:space="preserve"> and equipment, such as drones, </w:t>
      </w:r>
      <w:r w:rsidRPr="007D7B01">
        <w:rPr>
          <w:rStyle w:val="Emphasis"/>
          <w:b w:val="0"/>
          <w:bCs/>
        </w:rPr>
        <w:t>to</w:t>
      </w:r>
      <w:r w:rsidRPr="007D7B01">
        <w:rPr>
          <w:rStyle w:val="StyleUnderline"/>
        </w:rPr>
        <w:t xml:space="preserve"> some </w:t>
      </w:r>
      <w:r w:rsidRPr="007D7B01">
        <w:rPr>
          <w:rStyle w:val="Emphasis"/>
          <w:b w:val="0"/>
          <w:bCs/>
        </w:rPr>
        <w:t>Mideast countries when other countries are reluctant to do so</w:t>
      </w:r>
      <w:r w:rsidRPr="007D7B01">
        <w:rPr>
          <w:sz w:val="14"/>
          <w:szCs w:val="20"/>
        </w:rPr>
        <w:t xml:space="preserve"> because of weapons-proliferation concerns, or, in the case of the U.S., a policy of giving its ally Israel a military edge. </w:t>
      </w:r>
      <w:r w:rsidRPr="007D7B01">
        <w:rPr>
          <w:rStyle w:val="StyleUnderline"/>
        </w:rPr>
        <w:t>The arms competition reflects growing tensions between the U.S. and its strategic rivals China and Russia over trade</w:t>
      </w:r>
      <w:r w:rsidRPr="007D7B01">
        <w:rPr>
          <w:sz w:val="14"/>
          <w:szCs w:val="20"/>
        </w:rPr>
        <w:t xml:space="preserve">, </w:t>
      </w:r>
      <w:r w:rsidRPr="007D7B01">
        <w:rPr>
          <w:rStyle w:val="StyleUnderline"/>
        </w:rPr>
        <w:t xml:space="preserve">security and other matters in a region the U.S. has long considered its sphere of influence. </w:t>
      </w:r>
      <w:r w:rsidRPr="007D7B01">
        <w:rPr>
          <w:sz w:val="14"/>
          <w:szCs w:val="20"/>
        </w:rPr>
        <w:t xml:space="preserve">The U.S. Department of Defense isn’t only concerned about the threat to U.S. arms sales but also that China and Russia are trying to gain know-how about advanced military equipment and commercial technologies by working with U.S. allies, Pentagon officials said. These officials say </w:t>
      </w:r>
      <w:r w:rsidRPr="007D7B01">
        <w:rPr>
          <w:rStyle w:val="StyleUnderline"/>
        </w:rPr>
        <w:t>the shift complicates future deals</w:t>
      </w:r>
      <w:r w:rsidRPr="007D7B01">
        <w:rPr>
          <w:sz w:val="14"/>
          <w:szCs w:val="20"/>
        </w:rPr>
        <w:t xml:space="preserve"> with Washington’s Persian Gulf allies </w:t>
      </w:r>
      <w:r w:rsidRPr="007D7B01">
        <w:rPr>
          <w:rStyle w:val="StyleUnderline"/>
        </w:rPr>
        <w:t xml:space="preserve">since the </w:t>
      </w:r>
      <w:r w:rsidRPr="007D7B01">
        <w:rPr>
          <w:rStyle w:val="Emphasis"/>
          <w:b w:val="0"/>
          <w:bCs/>
        </w:rPr>
        <w:t xml:space="preserve">competing hardware may be incompatible with Western systems. </w:t>
      </w:r>
      <w:r w:rsidRPr="007D7B01">
        <w:rPr>
          <w:rStyle w:val="StyleUnderline"/>
        </w:rPr>
        <w:t>Russia and China have been laying down</w:t>
      </w:r>
      <w:r w:rsidRPr="007D7B01">
        <w:rPr>
          <w:sz w:val="14"/>
          <w:szCs w:val="20"/>
        </w:rPr>
        <w:t xml:space="preserve"> both </w:t>
      </w:r>
      <w:r w:rsidRPr="007D7B01">
        <w:rPr>
          <w:rStyle w:val="StyleUnderline"/>
        </w:rPr>
        <w:t>military</w:t>
      </w:r>
      <w:r w:rsidRPr="007D7B01">
        <w:rPr>
          <w:sz w:val="14"/>
          <w:szCs w:val="20"/>
        </w:rPr>
        <w:t xml:space="preserve"> and economic </w:t>
      </w:r>
      <w:r w:rsidRPr="007D7B01">
        <w:rPr>
          <w:rStyle w:val="StyleUnderline"/>
        </w:rPr>
        <w:t xml:space="preserve">roots in the region. </w:t>
      </w:r>
      <w:r w:rsidRPr="007D7B01">
        <w:rPr>
          <w:sz w:val="14"/>
          <w:szCs w:val="20"/>
        </w:rPr>
        <w:t xml:space="preserve">In the past couple of years, China set up a military base in the East African nation of Djibouti, across the Gulf of Aden from Yemen, in proximity to a U.S. facility the Pentagon uses for sensitive military operations, including drone strikes and special operations missions. Beijing has also pressed for closer economic ties, hosting Saudi Crown Prince Mohammed bin Salman in February and announcing a flurry of agreements ranging across energy, investment and counterterrorism. Last year Chinese President Xi Jinping visited the U.A.E., signing 13 deals. “In terms of technology [the Chinese] are incredibly good, and they have more financial strength” than many rivals, said Alessandro Profumo, chief executive of Italian aerospace and defense equipment maker Leonardo SpA, which has sold combat aircraft and military helicopters in the Middle East. Such strength allows China to offer flexible payment terms for its customers, helping it to clinch deals particularly in less wealthy countries. </w:t>
      </w:r>
      <w:r w:rsidRPr="007D7B01">
        <w:rPr>
          <w:rStyle w:val="StyleUnderline"/>
        </w:rPr>
        <w:t>Russia, the world’s second-biggest arms exporter after the U.S., has made its own push for influence in the Middle East</w:t>
      </w:r>
      <w:r w:rsidRPr="007D7B01">
        <w:rPr>
          <w:sz w:val="14"/>
          <w:szCs w:val="20"/>
        </w:rPr>
        <w:t xml:space="preserve"> following its military action in Syria since 2015 to keep President Bashar al-Assad in power. Russian oil companies like PAO Rosneft have struck deals from Iraq to Libya, while Kremlin-connected firms have pushed for Syrian reconstruction business. </w:t>
      </w:r>
      <w:r w:rsidRPr="007D7B01">
        <w:rPr>
          <w:rStyle w:val="StyleUnderline"/>
        </w:rPr>
        <w:t xml:space="preserve">The Trump administration has made arms sales to Persian Gulf allies, </w:t>
      </w:r>
      <w:r w:rsidRPr="007D7B01">
        <w:rPr>
          <w:sz w:val="14"/>
          <w:szCs w:val="20"/>
        </w:rPr>
        <w:t xml:space="preserve">particularly Saudi Arabia, a centerpiece of its foreign policy. </w:t>
      </w:r>
      <w:r w:rsidRPr="007D7B01">
        <w:rPr>
          <w:rStyle w:val="StyleUnderline"/>
        </w:rPr>
        <w:t>President Trump has resisted U.S. senators’ calls to restrict arms transfers to Saudi Arabia</w:t>
      </w:r>
      <w:r w:rsidRPr="007D7B01">
        <w:rPr>
          <w:sz w:val="14"/>
          <w:szCs w:val="20"/>
        </w:rPr>
        <w:t xml:space="preserve"> following the killing of journalist Jamal Khashoggi, which the Central Intelligence Agency said was likely ordered by Saudi Crown Prince Mohammed bin Salman. Saudi Arabia denies that. </w:t>
      </w:r>
      <w:r w:rsidRPr="007D7B01">
        <w:rPr>
          <w:rStyle w:val="StyleUnderline"/>
        </w:rPr>
        <w:t>U.S. officials say they believe American technology gives its contractors an edge in the region</w:t>
      </w:r>
      <w:r w:rsidRPr="007D7B01">
        <w:rPr>
          <w:sz w:val="14"/>
          <w:szCs w:val="20"/>
        </w:rPr>
        <w:t>. They have warned their Middle East allies not to become too enamored with the Chinese and Russian partnerships, saying it could threaten cooperation with the U.S. military, industry officials said. The pressure has had mixed results. Washington failed to persuade Turkey to abandon the purchase of Russia’s S-400 air- and missile-defense system. Its manufacturer, Rostec State Corp., says it can shoot down aircraft at a range of up to 240 miles. Saudi Arabia has held talks with Russia over buying the system, too.</w:t>
      </w:r>
    </w:p>
    <w:p w:rsidR="00D62B1D" w:rsidRPr="007D7B01" w:rsidRDefault="00D62B1D" w:rsidP="00D62B1D">
      <w:pPr>
        <w:pStyle w:val="Heading3"/>
        <w:rPr>
          <w:rFonts w:cs="Calibri"/>
          <w:sz w:val="28"/>
          <w:szCs w:val="22"/>
        </w:rPr>
      </w:pPr>
      <w:r w:rsidRPr="007D7B01">
        <w:rPr>
          <w:rFonts w:cs="Calibri"/>
          <w:sz w:val="28"/>
          <w:szCs w:val="22"/>
        </w:rPr>
        <w:lastRenderedPageBreak/>
        <w:t>L—Middle East—Drones</w:t>
      </w:r>
    </w:p>
    <w:p w:rsidR="00D62B1D" w:rsidRPr="007D7B01" w:rsidRDefault="00D62B1D" w:rsidP="00D62B1D">
      <w:pPr>
        <w:pStyle w:val="Heading4"/>
        <w:rPr>
          <w:rFonts w:cs="Calibri"/>
        </w:rPr>
      </w:pPr>
      <w:r w:rsidRPr="007D7B01">
        <w:rPr>
          <w:rFonts w:cs="Calibri"/>
        </w:rPr>
        <w:t xml:space="preserve">Trump policies encourage drone sales—the aff reverses that allowing china fill in </w:t>
      </w:r>
    </w:p>
    <w:p w:rsidR="00D62B1D" w:rsidRPr="007D7B01" w:rsidRDefault="00D62B1D" w:rsidP="00D62B1D">
      <w:pPr>
        <w:rPr>
          <w:rStyle w:val="Style13ptBold"/>
        </w:rPr>
      </w:pPr>
      <w:r w:rsidRPr="007D7B01">
        <w:rPr>
          <w:rStyle w:val="Style13ptBold"/>
        </w:rPr>
        <w:t xml:space="preserve">Sonne, master’s from the University of Oxford in Russian history and Politics, 18 </w:t>
      </w:r>
    </w:p>
    <w:p w:rsidR="00D62B1D" w:rsidRPr="007D7B01" w:rsidRDefault="00D62B1D" w:rsidP="00D62B1D">
      <w:pPr>
        <w:rPr>
          <w:sz w:val="20"/>
          <w:szCs w:val="20"/>
        </w:rPr>
      </w:pPr>
      <w:r w:rsidRPr="007D7B01">
        <w:rPr>
          <w:sz w:val="20"/>
          <w:szCs w:val="20"/>
        </w:rPr>
        <w:t xml:space="preserve">[Paul, Washington Post, "Washington Post: Breaking News, World, US, DC News &amp; Analysis," 4-19-2018, </w:t>
      </w:r>
      <w:hyperlink r:id="rId22" w:history="1">
        <w:r w:rsidRPr="007D7B01">
          <w:rPr>
            <w:rStyle w:val="Hyperlink"/>
            <w:sz w:val="20"/>
            <w:szCs w:val="20"/>
          </w:rPr>
          <w:t>https://www.washingtonpost.com/world/national-security/trump-administration-looks-to-encourage-us-arms-sales-abroad-including-drone-exports/2018/04/19/eaa432ac-4409-11e8-baaf-8b3c5a3da888_story.html</w:t>
        </w:r>
      </w:hyperlink>
      <w:r w:rsidRPr="007D7B01">
        <w:rPr>
          <w:sz w:val="20"/>
          <w:szCs w:val="20"/>
        </w:rPr>
        <w:t>, accessed 5-16-2019, //EJA]</w:t>
      </w:r>
    </w:p>
    <w:p w:rsidR="00D62B1D" w:rsidRPr="007D7B01" w:rsidRDefault="00D62B1D" w:rsidP="00D62B1D">
      <w:pPr>
        <w:rPr>
          <w:sz w:val="14"/>
          <w:szCs w:val="20"/>
        </w:rPr>
      </w:pPr>
      <w:r w:rsidRPr="007D7B01">
        <w:rPr>
          <w:rStyle w:val="Emphasis"/>
          <w:b w:val="0"/>
          <w:bCs/>
        </w:rPr>
        <w:t>The Trump administration rolled out new policies</w:t>
      </w:r>
      <w:r w:rsidRPr="007D7B01">
        <w:rPr>
          <w:u w:val="single"/>
        </w:rPr>
        <w:t xml:space="preserve"> on Thursday designed to bolster the U.S. arms industry by </w:t>
      </w:r>
      <w:r w:rsidRPr="007D7B01">
        <w:rPr>
          <w:rStyle w:val="Emphasis"/>
          <w:b w:val="0"/>
          <w:bCs/>
        </w:rPr>
        <w:t>facilitating more sales</w:t>
      </w:r>
      <w:r w:rsidRPr="007D7B01">
        <w:rPr>
          <w:u w:val="single"/>
        </w:rPr>
        <w:t xml:space="preserve"> to foreign countries, </w:t>
      </w:r>
      <w:r w:rsidRPr="007D7B01">
        <w:rPr>
          <w:rStyle w:val="Emphasis"/>
          <w:b w:val="0"/>
          <w:bCs/>
        </w:rPr>
        <w:t>including</w:t>
      </w:r>
      <w:r w:rsidRPr="007D7B01">
        <w:rPr>
          <w:sz w:val="14"/>
          <w:szCs w:val="20"/>
        </w:rPr>
        <w:t xml:space="preserve"> provisions that will loosen restrictions on the export of American-made </w:t>
      </w:r>
      <w:r w:rsidRPr="007D7B01">
        <w:rPr>
          <w:rStyle w:val="Emphasis"/>
          <w:b w:val="0"/>
          <w:bCs/>
        </w:rPr>
        <w:t>drones</w:t>
      </w:r>
      <w:r w:rsidRPr="007D7B01">
        <w:rPr>
          <w:sz w:val="14"/>
          <w:szCs w:val="20"/>
        </w:rPr>
        <w:t xml:space="preserve">. While previous presidents have taken the U.S. defense industry into consideration when conducting foreign policy, President </w:t>
      </w:r>
      <w:r w:rsidRPr="007D7B01">
        <w:rPr>
          <w:u w:val="single"/>
        </w:rPr>
        <w:t>Trump has made arms sales a centerpiece of his approach</w:t>
      </w:r>
      <w:r w:rsidRPr="007D7B01">
        <w:rPr>
          <w:sz w:val="14"/>
          <w:szCs w:val="20"/>
        </w:rPr>
        <w:t xml:space="preserve">, regularly emphasizing how many weapons a country buys as a measure of its commitment to Washington. That emphasis was on display this week during Trump’s news conference with Japanese Prime Minister Shinzo Abe, in which the president promised to “short-circuit” State Department bureaucracy to speed up sales of U.S. military equipment to allies such as Japan. </w:t>
      </w:r>
      <w:r w:rsidRPr="007D7B01">
        <w:rPr>
          <w:u w:val="single"/>
        </w:rPr>
        <w:t>“If they’re our allies, we are going to help them get this very important, great military equipment,”</w:t>
      </w:r>
      <w:r w:rsidRPr="007D7B01">
        <w:rPr>
          <w:sz w:val="14"/>
          <w:szCs w:val="20"/>
        </w:rPr>
        <w:t xml:space="preserve"> Trump said. “And nobody — nobody — makes it like the United States. It’s the best in the world by far.” </w:t>
      </w:r>
      <w:r w:rsidRPr="007D7B01">
        <w:rPr>
          <w:u w:val="single"/>
        </w:rPr>
        <w:t>Trump</w:t>
      </w:r>
      <w:r w:rsidRPr="007D7B01">
        <w:rPr>
          <w:sz w:val="14"/>
          <w:szCs w:val="20"/>
        </w:rPr>
        <w:t xml:space="preserve"> has often highlighted arms sales while appearing alongside foreign leaders. In the Oval Office this month, he </w:t>
      </w:r>
      <w:r w:rsidRPr="007D7B01">
        <w:rPr>
          <w:u w:val="single"/>
        </w:rPr>
        <w:t>described Qatar’s emir as a gentleman “who buys a lot of equipment from us,” including military airplanes and missiles.</w:t>
      </w:r>
      <w:r w:rsidRPr="007D7B01">
        <w:rPr>
          <w:sz w:val="14"/>
          <w:szCs w:val="20"/>
        </w:rPr>
        <w:t xml:space="preserve"> </w:t>
      </w:r>
      <w:r w:rsidRPr="007D7B01">
        <w:rPr>
          <w:u w:val="single"/>
        </w:rPr>
        <w:t xml:space="preserve">Trump recently thanked Saudi Arabia’s crown prince for </w:t>
      </w:r>
      <w:r w:rsidRPr="007D7B01">
        <w:rPr>
          <w:sz w:val="14"/>
          <w:szCs w:val="20"/>
        </w:rPr>
        <w:t>sharing the kingdom’s wealth with the United States by</w:t>
      </w:r>
      <w:r w:rsidRPr="007D7B01">
        <w:rPr>
          <w:u w:val="single"/>
        </w:rPr>
        <w:t xml:space="preserve"> purchasing “the finest military equipment anywhere in the world.” </w:t>
      </w:r>
      <w:r w:rsidRPr="007D7B01">
        <w:rPr>
          <w:sz w:val="14"/>
          <w:szCs w:val="20"/>
        </w:rPr>
        <w:t xml:space="preserve">For years, U.S. administrations have sought to balance the interests of the U.S. defense industry with national security and foreign policy priorities when deciding whether to approve arms sales. The balancing act can prove tricky because weapons often outlast the government that purchased them, and the U.S. military doesn’t want U.S. arms used against its troops in any future conflict. The U.S. military also wants to retain some of the most sophisticated American-made technologies for itself to keep an edge. While it is not yet apparent how the new policy will be implemented, the U.S. government plans to stress how proposed deals benefit the defense industry. The executive branch enjoys a large amount of discretion on whether to permit an arms sale, but Congress retains an ultimate right of refusal. More substantive changes to the rules would require modifications to the law through legislation. Tina Kaidanow, principal de­puty assistant secretary of state for ­political-military affairs, said the policy update inserts economic security “into our broader national security considerations” when looking at arms transfers. She said </w:t>
      </w:r>
      <w:r w:rsidRPr="007D7B01">
        <w:rPr>
          <w:rStyle w:val="StyleUnderline"/>
        </w:rPr>
        <w:t>the Trump administration would be actively engaged with the U.S. defense industry to “enable them to make sales overseas.”</w:t>
      </w:r>
      <w:r w:rsidRPr="007D7B01">
        <w:rPr>
          <w:rStyle w:val="Emphasis"/>
          <w:b w:val="0"/>
          <w:bCs/>
        </w:rPr>
        <w:t xml:space="preserve"> </w:t>
      </w:r>
      <w:r w:rsidRPr="007D7B01">
        <w:rPr>
          <w:sz w:val="14"/>
          <w:szCs w:val="20"/>
        </w:rPr>
        <w:t xml:space="preserve">“Overall, the approach here, and it’s a notable one, is the prioritization of the economy,” said Rachel Stohl, an arms trade specialist at the Stimson Center, a nonpartisan policy research organization in Washington. “It’s all about our economic interests being as important or maybe even more important than our national security and foreign policy objectives.” Stohl said previous policies emphasized the need to prevent U.S. arms from ending up in the hands of bad actors or being used to commit human rights violations. The new policy retains rules to mitigate such concerns, but they are no longer the focus, she said. “If you read between the lines, it could be a green light for the U.S. to sell more with less restraint,” Stohl said, though apart from the drone export changes, she described the update as more of a shift in emphasis than a change to the rules. </w:t>
      </w:r>
      <w:r w:rsidRPr="007D7B01">
        <w:rPr>
          <w:u w:val="single"/>
        </w:rPr>
        <w:t>U.S. sales already dominate the international market, accounting for 33 percent of all major arms exports</w:t>
      </w:r>
      <w:r w:rsidRPr="007D7B01">
        <w:rPr>
          <w:sz w:val="14"/>
          <w:szCs w:val="20"/>
        </w:rPr>
        <w:t xml:space="preserve"> and supplying weapons to 103 recipients between 2012 and 2016, according to the Stockholm International Peace Research Institute, or SIPRI, which tallies such transactions. Russia is second, with about 23 percent of the market. The U.S. Defense Security Cooperation Agency late last year announced a 25 percent increase in cleared transactions for fiscal 2017, although many of those agreements had been initiated under the Obama administration </w:t>
      </w:r>
      <w:r w:rsidRPr="007D7B01">
        <w:rPr>
          <w:u w:val="single"/>
        </w:rPr>
        <w:t xml:space="preserve">In addition to publishing a new policy on conventional arms transfers </w:t>
      </w:r>
      <w:r w:rsidRPr="007D7B01">
        <w:rPr>
          <w:sz w:val="14"/>
          <w:szCs w:val="20"/>
        </w:rPr>
        <w:t xml:space="preserve">— which the administration will have 60 days to decide how to implement — </w:t>
      </w:r>
      <w:r w:rsidRPr="007D7B01">
        <w:rPr>
          <w:rStyle w:val="Emphasis"/>
          <w:b w:val="0"/>
          <w:bCs/>
        </w:rPr>
        <w:t>the White House</w:t>
      </w:r>
      <w:r w:rsidRPr="007D7B01">
        <w:rPr>
          <w:u w:val="single"/>
        </w:rPr>
        <w:t xml:space="preserve"> and State Department </w:t>
      </w:r>
      <w:r w:rsidRPr="007D7B01">
        <w:rPr>
          <w:rStyle w:val="Emphasis"/>
          <w:b w:val="0"/>
          <w:bCs/>
        </w:rPr>
        <w:t>detailed a separate policy on drone exports</w:t>
      </w:r>
      <w:r w:rsidRPr="007D7B01">
        <w:rPr>
          <w:u w:val="single"/>
        </w:rPr>
        <w:t xml:space="preserve">. </w:t>
      </w:r>
      <w:r w:rsidRPr="007D7B01">
        <w:rPr>
          <w:rStyle w:val="StyleUnderline"/>
        </w:rPr>
        <w:t>Part of that drone policy remained classified</w:t>
      </w:r>
      <w:r w:rsidRPr="007D7B01">
        <w:rPr>
          <w:sz w:val="14"/>
          <w:szCs w:val="20"/>
        </w:rPr>
        <w:t xml:space="preserve">. </w:t>
      </w:r>
      <w:r w:rsidRPr="007D7B01">
        <w:rPr>
          <w:u w:val="single"/>
        </w:rPr>
        <w:t xml:space="preserve">The known changes include a decision to allow U.S. drone exporters to negotiate certain contracts directly with foreign nations instead of through the government-run foreign military sales program, which should make it easier for U.S. defense contractors to negotiate drone sales abroad. </w:t>
      </w:r>
      <w:r w:rsidRPr="007D7B01">
        <w:rPr>
          <w:sz w:val="14"/>
          <w:szCs w:val="20"/>
        </w:rPr>
        <w:t xml:space="preserve">Another change eliminates rules that require special scrutiny of sales of drones with laser designators. Unarmed drones with laser designators can fly over a battlefield and mark a target, then transmit the information back to a fighter jet or other system that can launch a weapon to strike the target. </w:t>
      </w:r>
      <w:r w:rsidRPr="007D7B01">
        <w:rPr>
          <w:rStyle w:val="Emphasis"/>
          <w:b w:val="0"/>
          <w:bCs/>
        </w:rPr>
        <w:t>“We are widening the space</w:t>
      </w:r>
      <w:r w:rsidRPr="007D7B01">
        <w:rPr>
          <w:u w:val="single"/>
        </w:rPr>
        <w:t xml:space="preserve"> for the companies </w:t>
      </w:r>
      <w:r w:rsidRPr="007D7B01">
        <w:rPr>
          <w:rStyle w:val="Emphasis"/>
          <w:b w:val="0"/>
          <w:bCs/>
        </w:rPr>
        <w:t>to do</w:t>
      </w:r>
      <w:r w:rsidRPr="007D7B01">
        <w:rPr>
          <w:u w:val="single"/>
        </w:rPr>
        <w:t xml:space="preserve"> their sales and marketing via </w:t>
      </w:r>
      <w:r w:rsidRPr="007D7B01">
        <w:rPr>
          <w:rStyle w:val="Emphasis"/>
          <w:b w:val="0"/>
          <w:bCs/>
        </w:rPr>
        <w:t>direct commercial sales,”</w:t>
      </w:r>
      <w:r w:rsidRPr="007D7B01">
        <w:rPr>
          <w:sz w:val="14"/>
          <w:szCs w:val="20"/>
        </w:rPr>
        <w:t xml:space="preserve"> Kaidanow said. “We’re eliminating some of the specific factors that in the past we looked at when we approved these sales or didn’t.” </w:t>
      </w:r>
      <w:r w:rsidRPr="007D7B01">
        <w:rPr>
          <w:rStyle w:val="Emphasis"/>
          <w:b w:val="0"/>
          <w:bCs/>
        </w:rPr>
        <w:t>U.S. dronemakers have</w:t>
      </w:r>
      <w:r w:rsidRPr="007D7B01">
        <w:rPr>
          <w:sz w:val="14"/>
          <w:szCs w:val="20"/>
        </w:rPr>
        <w:t xml:space="preserve"> long </w:t>
      </w:r>
      <w:r w:rsidRPr="007D7B01">
        <w:rPr>
          <w:rStyle w:val="StyleUnderline"/>
        </w:rPr>
        <w:t>expressed</w:t>
      </w:r>
      <w:r w:rsidRPr="007D7B01">
        <w:rPr>
          <w:sz w:val="14"/>
          <w:szCs w:val="20"/>
        </w:rPr>
        <w:t xml:space="preserve"> </w:t>
      </w:r>
      <w:r w:rsidRPr="007D7B01">
        <w:rPr>
          <w:rStyle w:val="Emphasis"/>
          <w:b w:val="0"/>
          <w:bCs/>
        </w:rPr>
        <w:t>frustration that they face greater restrictions than foreign competitors such as China</w:t>
      </w:r>
      <w:r w:rsidRPr="007D7B01">
        <w:rPr>
          <w:sz w:val="14"/>
          <w:szCs w:val="20"/>
        </w:rPr>
        <w:t xml:space="preserve"> when selling their products to other nations. The companies argue that the U.S. restrictions haven’t prevented the proliferation of drones, as the Obama administration intended. They say the </w:t>
      </w:r>
      <w:r w:rsidRPr="007D7B01">
        <w:rPr>
          <w:rStyle w:val="Emphasis"/>
          <w:b w:val="0"/>
          <w:bCs/>
        </w:rPr>
        <w:t>rules have</w:t>
      </w:r>
      <w:r w:rsidRPr="007D7B01">
        <w:rPr>
          <w:u w:val="single"/>
        </w:rPr>
        <w:t xml:space="preserve"> simply </w:t>
      </w:r>
      <w:r w:rsidRPr="007D7B01">
        <w:rPr>
          <w:rStyle w:val="Emphasis"/>
          <w:b w:val="0"/>
          <w:bCs/>
        </w:rPr>
        <w:t>caused foreign countries</w:t>
      </w:r>
      <w:r w:rsidRPr="007D7B01">
        <w:rPr>
          <w:u w:val="single"/>
        </w:rPr>
        <w:t xml:space="preserve"> that would have bought U.S. equipment, such as Saudi Arabia and the </w:t>
      </w:r>
      <w:r w:rsidRPr="007D7B01">
        <w:rPr>
          <w:u w:val="single"/>
        </w:rPr>
        <w:lastRenderedPageBreak/>
        <w:t xml:space="preserve">United Arab Emirates, </w:t>
      </w:r>
      <w:r w:rsidRPr="007D7B01">
        <w:rPr>
          <w:rStyle w:val="Emphasis"/>
          <w:b w:val="0"/>
          <w:bCs/>
        </w:rPr>
        <w:t xml:space="preserve">to pursue Chinese products instead. </w:t>
      </w:r>
      <w:r w:rsidRPr="007D7B01">
        <w:rPr>
          <w:sz w:val="14"/>
          <w:szCs w:val="20"/>
        </w:rPr>
        <w:t xml:space="preserve">Peter Navarro, director of the White House Office of Trade and Manufacturing Policy, echoed that argument Thursday. Navarro said </w:t>
      </w:r>
      <w:r w:rsidRPr="007D7B01">
        <w:rPr>
          <w:rStyle w:val="StyleUnderline"/>
        </w:rPr>
        <w:t>the Obama administration’s policy on drone exports</w:t>
      </w:r>
      <w:r w:rsidRPr="007D7B01">
        <w:rPr>
          <w:sz w:val="14"/>
          <w:szCs w:val="20"/>
        </w:rPr>
        <w:t xml:space="preserve"> </w:t>
      </w:r>
      <w:r w:rsidRPr="007D7B01">
        <w:rPr>
          <w:u w:val="single"/>
        </w:rPr>
        <w:t xml:space="preserve">accelerated an undesirable outcome for U.S. manufacturers, with </w:t>
      </w:r>
      <w:r w:rsidRPr="007D7B01">
        <w:rPr>
          <w:rStyle w:val="Emphasis"/>
          <w:b w:val="0"/>
          <w:bCs/>
        </w:rPr>
        <w:t>Chinese replicas of their technology ending up “deployed on the runways in the Middle East.”</w:t>
      </w:r>
      <w:r w:rsidRPr="007D7B01">
        <w:rPr>
          <w:sz w:val="14"/>
          <w:szCs w:val="20"/>
        </w:rPr>
        <w:t xml:space="preserve"> </w:t>
      </w:r>
      <w:r w:rsidRPr="007D7B01">
        <w:rPr>
          <w:rStyle w:val="StyleUnderline"/>
        </w:rPr>
        <w:t xml:space="preserve">The Trump administration “is changing that policy,” he said. </w:t>
      </w:r>
      <w:r w:rsidRPr="007D7B01">
        <w:rPr>
          <w:sz w:val="14"/>
          <w:szCs w:val="20"/>
        </w:rPr>
        <w:t xml:space="preserve">The change marks a win for allies that have long sought to buy top-of-the-line U.S. drones but have been stymied by export rules. While the new policy doesn’t ensure they will be able to buy the technology, it represents a step in that direction. </w:t>
      </w:r>
      <w:r w:rsidRPr="007D7B01">
        <w:rPr>
          <w:rStyle w:val="Emphasis"/>
          <w:b w:val="0"/>
          <w:bCs/>
        </w:rPr>
        <w:t>“With key countries in the Middle East</w:t>
      </w:r>
      <w:r w:rsidRPr="007D7B01">
        <w:rPr>
          <w:u w:val="single"/>
        </w:rPr>
        <w:t xml:space="preserve">, </w:t>
      </w:r>
      <w:r w:rsidRPr="007D7B01">
        <w:rPr>
          <w:rStyle w:val="Emphasis"/>
          <w:b w:val="0"/>
          <w:bCs/>
        </w:rPr>
        <w:t>this will be a welcome development</w:t>
      </w:r>
      <w:r w:rsidRPr="007D7B01">
        <w:rPr>
          <w:u w:val="single"/>
        </w:rPr>
        <w:t xml:space="preserve"> by the Trump administration,” </w:t>
      </w:r>
      <w:r w:rsidRPr="007D7B01">
        <w:rPr>
          <w:sz w:val="14"/>
          <w:szCs w:val="20"/>
        </w:rPr>
        <w:t xml:space="preserve">said Danny Sebright, a former Pentagon official and current president of the U.S.-U.A.E. Business Council. </w:t>
      </w:r>
    </w:p>
    <w:p w:rsidR="00D62B1D" w:rsidRPr="007D7B01" w:rsidRDefault="00D62B1D" w:rsidP="00D62B1D">
      <w:pPr>
        <w:pStyle w:val="Heading3"/>
        <w:rPr>
          <w:rFonts w:cs="Calibri"/>
          <w:sz w:val="28"/>
          <w:szCs w:val="22"/>
        </w:rPr>
      </w:pPr>
      <w:r w:rsidRPr="007D7B01">
        <w:rPr>
          <w:rFonts w:cs="Calibri"/>
          <w:sz w:val="28"/>
          <w:szCs w:val="22"/>
        </w:rPr>
        <w:lastRenderedPageBreak/>
        <w:t>L—Pakistan</w:t>
      </w:r>
    </w:p>
    <w:p w:rsidR="00D62B1D" w:rsidRPr="007D7B01" w:rsidRDefault="00D62B1D" w:rsidP="00D62B1D">
      <w:pPr>
        <w:pStyle w:val="Heading4"/>
        <w:rPr>
          <w:rFonts w:cs="Calibri"/>
        </w:rPr>
      </w:pPr>
      <w:r w:rsidRPr="007D7B01">
        <w:rPr>
          <w:rFonts w:cs="Calibri"/>
        </w:rPr>
        <w:t>US restrictions on arm sales to Pakistan causes Chinese fill in</w:t>
      </w:r>
    </w:p>
    <w:p w:rsidR="00D62B1D" w:rsidRPr="007D7B01" w:rsidRDefault="00D62B1D" w:rsidP="00D62B1D">
      <w:pPr>
        <w:rPr>
          <w:sz w:val="20"/>
          <w:szCs w:val="20"/>
        </w:rPr>
      </w:pPr>
      <w:r w:rsidRPr="007D7B01">
        <w:rPr>
          <w:rStyle w:val="Style13ptBold"/>
        </w:rPr>
        <w:t>Halder, Master’s in International Relations from Peking University, 19</w:t>
      </w:r>
      <w:r w:rsidRPr="007D7B01">
        <w:rPr>
          <w:sz w:val="20"/>
          <w:szCs w:val="20"/>
        </w:rPr>
        <w:t xml:space="preserve"> </w:t>
      </w:r>
    </w:p>
    <w:p w:rsidR="00D62B1D" w:rsidRPr="007D7B01" w:rsidRDefault="00D62B1D" w:rsidP="00D62B1D">
      <w:pPr>
        <w:rPr>
          <w:sz w:val="20"/>
          <w:szCs w:val="20"/>
        </w:rPr>
      </w:pPr>
      <w:r w:rsidRPr="007D7B01">
        <w:rPr>
          <w:sz w:val="20"/>
          <w:szCs w:val="20"/>
        </w:rPr>
        <w:t xml:space="preserve">[Ben Halder has, "China, The Next Big Supplier of High-Tech Arms to Emerging Nations," OZY, 2-25-2019, </w:t>
      </w:r>
      <w:hyperlink r:id="rId23" w:history="1">
        <w:r w:rsidRPr="007D7B01">
          <w:rPr>
            <w:rStyle w:val="Hyperlink"/>
            <w:sz w:val="20"/>
            <w:szCs w:val="20"/>
          </w:rPr>
          <w:t>https://www.ozy.com/fast-forward/china-the-next-big-supplier-of-high-tech-arms-to-emerging-nations/92647</w:t>
        </w:r>
      </w:hyperlink>
      <w:r w:rsidRPr="007D7B01">
        <w:rPr>
          <w:sz w:val="20"/>
          <w:szCs w:val="20"/>
        </w:rPr>
        <w:t>, accessed 9-3-2019, //EJA]</w:t>
      </w:r>
    </w:p>
    <w:p w:rsidR="00D62B1D" w:rsidRPr="007D7B01" w:rsidRDefault="00D62B1D" w:rsidP="00D62B1D">
      <w:pPr>
        <w:rPr>
          <w:sz w:val="14"/>
          <w:szCs w:val="20"/>
        </w:rPr>
      </w:pPr>
      <w:r w:rsidRPr="007D7B01">
        <w:rPr>
          <w:rStyle w:val="StyleUnderline"/>
        </w:rPr>
        <w:t>Models donning metallic outfits and ill-fitting red baseball caps posed at the China International Aviation and Aerospace Exhibition</w:t>
      </w:r>
      <w:r w:rsidRPr="007D7B01">
        <w:rPr>
          <w:sz w:val="14"/>
          <w:szCs w:val="20"/>
        </w:rPr>
        <w:t xml:space="preserve"> in Zhuhai, Guangdong province, in November 2018. But the star attractions were the newest arsenal of Chinese weapons systems on display: from mine-clearing robots and high-speed unmanned helicopters to stealth drones and radar protection technology for tanks. In all, deals worth $21 billion were struck. And </w:t>
      </w:r>
      <w:r w:rsidRPr="007D7B01">
        <w:rPr>
          <w:rStyle w:val="StyleUnderline"/>
        </w:rPr>
        <w:t xml:space="preserve">the show was just one sign of China’s growing clout in a field traditionally dominated by the West, Russia and Israel: high-tech military equipment. </w:t>
      </w:r>
      <w:r w:rsidRPr="007D7B01">
        <w:rPr>
          <w:sz w:val="14"/>
          <w:szCs w:val="20"/>
        </w:rPr>
        <w:t xml:space="preserve">China’s rapid expansion over the past two decades into Africa, Latin America and across Asia has relied on its growing economic resources and has taken the form of heavy investments, funding and infrastructure projects. Its military exports were largely bare-bones equipment. Now, </w:t>
      </w:r>
      <w:r w:rsidRPr="007D7B01">
        <w:rPr>
          <w:rStyle w:val="StyleUnderline"/>
        </w:rPr>
        <w:t>the world’s second-largest economy is fast positioning itself as a</w:t>
      </w:r>
      <w:r w:rsidRPr="007D7B01">
        <w:rPr>
          <w:sz w:val="14"/>
          <w:szCs w:val="20"/>
        </w:rPr>
        <w:t>n</w:t>
      </w:r>
      <w:r w:rsidRPr="007D7B01">
        <w:rPr>
          <w:rStyle w:val="StyleUnderline"/>
        </w:rPr>
        <w:t xml:space="preserve"> </w:t>
      </w:r>
      <w:r w:rsidRPr="007D7B01">
        <w:rPr>
          <w:sz w:val="14"/>
          <w:szCs w:val="20"/>
        </w:rPr>
        <w:t>attractive</w:t>
      </w:r>
      <w:r w:rsidRPr="007D7B01">
        <w:rPr>
          <w:rStyle w:val="StyleUnderline"/>
        </w:rPr>
        <w:t xml:space="preserve"> supplier of relatively affordable high-tech military hardware </w:t>
      </w:r>
      <w:r w:rsidRPr="007D7B01">
        <w:rPr>
          <w:rStyle w:val="Emphasis"/>
          <w:b w:val="0"/>
          <w:bCs/>
        </w:rPr>
        <w:t>to</w:t>
      </w:r>
      <w:r w:rsidRPr="007D7B01">
        <w:rPr>
          <w:rStyle w:val="StyleUnderline"/>
        </w:rPr>
        <w:t xml:space="preserve"> an increasing number of emerging </w:t>
      </w:r>
      <w:r w:rsidRPr="007D7B01">
        <w:rPr>
          <w:rStyle w:val="Emphasis"/>
          <w:b w:val="0"/>
          <w:bCs/>
        </w:rPr>
        <w:t>economies facing</w:t>
      </w:r>
      <w:r w:rsidRPr="007D7B01">
        <w:rPr>
          <w:rStyle w:val="StyleUnderline"/>
        </w:rPr>
        <w:t xml:space="preserve"> sanctions or </w:t>
      </w:r>
      <w:r w:rsidRPr="007D7B01">
        <w:rPr>
          <w:rStyle w:val="Emphasis"/>
          <w:b w:val="0"/>
          <w:bCs/>
        </w:rPr>
        <w:t>restrictions from the West.</w:t>
      </w:r>
      <w:r w:rsidRPr="007D7B01">
        <w:rPr>
          <w:rStyle w:val="StyleUnderline"/>
        </w:rPr>
        <w:t xml:space="preserve"> </w:t>
      </w:r>
      <w:r w:rsidRPr="007D7B01">
        <w:rPr>
          <w:sz w:val="14"/>
          <w:szCs w:val="20"/>
        </w:rPr>
        <w:t xml:space="preserve">The country’s arms sales to Africa grew by 55 percent between 2012 and 2017 compared to the previous five-year period, totaling $273 million in 2017. Of those sales, 42 percent of exports landed in North Africa — a region long plagued by U.S. and European arms embargoes and a more general reluctance from these suppliers to do business. Today, 80 percent of trainer jets across Africa are the Chinese-made K-8 planes, and with advancements in China’s aviation industry, particularly the development of an indigenous jet engine, Chinese aircraft are becoming more attractive to African customers. China is now marketing its indigenous, armed unmanned aerial vehicles (UAVs) to potential buyers in Egypt and Nigeria. </w:t>
      </w:r>
      <w:r w:rsidRPr="007D7B01">
        <w:rPr>
          <w:rStyle w:val="StyleUnderline"/>
        </w:rPr>
        <w:t xml:space="preserve">Closer to home, China in March 2018 announced a deal to sell Pakistan a large-scale optical tracking system used to accelerate the development of </w:t>
      </w:r>
      <w:r w:rsidRPr="007D7B01">
        <w:rPr>
          <w:rStyle w:val="Emphasis"/>
          <w:b w:val="0"/>
          <w:bCs/>
        </w:rPr>
        <w:t>i</w:t>
      </w:r>
      <w:r w:rsidRPr="007D7B01">
        <w:rPr>
          <w:sz w:val="14"/>
          <w:szCs w:val="20"/>
        </w:rPr>
        <w:t>nter</w:t>
      </w:r>
      <w:r w:rsidRPr="007D7B01">
        <w:rPr>
          <w:rStyle w:val="Emphasis"/>
          <w:b w:val="0"/>
          <w:bCs/>
        </w:rPr>
        <w:t>c</w:t>
      </w:r>
      <w:r w:rsidRPr="007D7B01">
        <w:rPr>
          <w:sz w:val="14"/>
          <w:szCs w:val="20"/>
        </w:rPr>
        <w:t>ontinental</w:t>
      </w:r>
      <w:r w:rsidRPr="007D7B01">
        <w:rPr>
          <w:rStyle w:val="StyleUnderline"/>
        </w:rPr>
        <w:t xml:space="preserve"> </w:t>
      </w:r>
      <w:r w:rsidRPr="007D7B01">
        <w:rPr>
          <w:rStyle w:val="Emphasis"/>
          <w:b w:val="0"/>
          <w:bCs/>
        </w:rPr>
        <w:t>b</w:t>
      </w:r>
      <w:r w:rsidRPr="007D7B01">
        <w:rPr>
          <w:sz w:val="14"/>
          <w:szCs w:val="20"/>
        </w:rPr>
        <w:t>allistic</w:t>
      </w:r>
      <w:r w:rsidRPr="007D7B01">
        <w:rPr>
          <w:rStyle w:val="StyleUnderline"/>
        </w:rPr>
        <w:t xml:space="preserve"> </w:t>
      </w:r>
      <w:r w:rsidRPr="007D7B01">
        <w:rPr>
          <w:rStyle w:val="Emphasis"/>
          <w:b w:val="0"/>
          <w:bCs/>
        </w:rPr>
        <w:t>m</w:t>
      </w:r>
      <w:r w:rsidRPr="007D7B01">
        <w:rPr>
          <w:sz w:val="14"/>
          <w:szCs w:val="20"/>
        </w:rPr>
        <w:t>issile</w:t>
      </w:r>
      <w:r w:rsidRPr="007D7B01">
        <w:rPr>
          <w:rStyle w:val="Emphasis"/>
          <w:b w:val="0"/>
          <w:bCs/>
        </w:rPr>
        <w:t>s</w:t>
      </w:r>
      <w:r w:rsidRPr="007D7B01">
        <w:rPr>
          <w:rStyle w:val="StyleUnderline"/>
        </w:rPr>
        <w:t xml:space="preserve"> capable of carrying nuclear payloads</w:t>
      </w:r>
      <w:r w:rsidRPr="007D7B01">
        <w:rPr>
          <w:sz w:val="14"/>
          <w:szCs w:val="20"/>
        </w:rPr>
        <w:t xml:space="preserve">. </w:t>
      </w:r>
      <w:r w:rsidRPr="007D7B01">
        <w:rPr>
          <w:rStyle w:val="StyleUnderline"/>
        </w:rPr>
        <w:t>It was the first example of China exporting sensitive technology.</w:t>
      </w:r>
      <w:r w:rsidRPr="007D7B01">
        <w:rPr>
          <w:sz w:val="14"/>
          <w:szCs w:val="20"/>
        </w:rPr>
        <w:t xml:space="preserve"> </w:t>
      </w:r>
      <w:r w:rsidRPr="007D7B01">
        <w:rPr>
          <w:rStyle w:val="Emphasis"/>
          <w:b w:val="0"/>
          <w:bCs/>
        </w:rPr>
        <w:t>Pakistan is facing</w:t>
      </w:r>
      <w:r w:rsidRPr="007D7B01">
        <w:rPr>
          <w:rStyle w:val="StyleUnderline"/>
        </w:rPr>
        <w:t xml:space="preserve"> </w:t>
      </w:r>
      <w:r w:rsidRPr="007D7B01">
        <w:rPr>
          <w:rStyle w:val="Emphasis"/>
          <w:b w:val="0"/>
          <w:bCs/>
        </w:rPr>
        <w:t>restrictions</w:t>
      </w:r>
      <w:r w:rsidRPr="007D7B01">
        <w:rPr>
          <w:rStyle w:val="StyleUnderline"/>
        </w:rPr>
        <w:t xml:space="preserve"> </w:t>
      </w:r>
      <w:r w:rsidRPr="007D7B01">
        <w:rPr>
          <w:rStyle w:val="Emphasis"/>
          <w:b w:val="0"/>
          <w:bCs/>
        </w:rPr>
        <w:t>from the U.S</w:t>
      </w:r>
      <w:r w:rsidRPr="007D7B01">
        <w:rPr>
          <w:rStyle w:val="StyleUnderline"/>
        </w:rPr>
        <w:t>. on weapons sales because of differences on terrorism and Afghanistan</w:t>
      </w:r>
      <w:r w:rsidRPr="007D7B01">
        <w:rPr>
          <w:sz w:val="14"/>
          <w:szCs w:val="20"/>
        </w:rPr>
        <w:t xml:space="preserve">. </w:t>
      </w:r>
      <w:r w:rsidRPr="007D7B01">
        <w:rPr>
          <w:rStyle w:val="StyleUnderline"/>
        </w:rPr>
        <w:t>State-owned China South Industries Group is aggressively pitching its mine-clearing laser gun to international customers such as Myanmar, which already relies on China for 68 percent of its weapons because of E.U. and U.S. sanctions</w:t>
      </w:r>
      <w:r w:rsidRPr="007D7B01">
        <w:rPr>
          <w:sz w:val="14"/>
          <w:szCs w:val="20"/>
        </w:rPr>
        <w:t xml:space="preserve">. </w:t>
      </w:r>
    </w:p>
    <w:p w:rsidR="00D62B1D" w:rsidRPr="007D7B01" w:rsidRDefault="00D62B1D" w:rsidP="00D62B1D">
      <w:pPr>
        <w:rPr>
          <w:sz w:val="20"/>
          <w:szCs w:val="20"/>
        </w:rPr>
      </w:pPr>
    </w:p>
    <w:p w:rsidR="00D62B1D" w:rsidRPr="007D7B01" w:rsidRDefault="00D62B1D" w:rsidP="00D62B1D">
      <w:pPr>
        <w:pStyle w:val="Heading3"/>
        <w:rPr>
          <w:rFonts w:cs="Calibri"/>
          <w:sz w:val="28"/>
          <w:szCs w:val="22"/>
        </w:rPr>
      </w:pPr>
      <w:r w:rsidRPr="007D7B01">
        <w:rPr>
          <w:rFonts w:cs="Calibri"/>
          <w:sz w:val="28"/>
          <w:szCs w:val="22"/>
        </w:rPr>
        <w:lastRenderedPageBreak/>
        <w:t>L—UAE</w:t>
      </w:r>
    </w:p>
    <w:p w:rsidR="00D62B1D" w:rsidRPr="007D7B01" w:rsidRDefault="00D62B1D" w:rsidP="00D62B1D">
      <w:pPr>
        <w:pStyle w:val="Heading4"/>
        <w:rPr>
          <w:rFonts w:cs="Calibri"/>
        </w:rPr>
      </w:pPr>
      <w:r w:rsidRPr="007D7B01">
        <w:rPr>
          <w:rFonts w:cs="Calibri"/>
        </w:rPr>
        <w:t>Restricting arm sales to the UAE causes Chinese fill in which destroys US influence in the region</w:t>
      </w:r>
    </w:p>
    <w:p w:rsidR="00D62B1D" w:rsidRPr="007D7B01" w:rsidRDefault="00D62B1D" w:rsidP="00D62B1D">
      <w:pPr>
        <w:rPr>
          <w:rStyle w:val="Style13ptBold"/>
        </w:rPr>
      </w:pPr>
      <w:r w:rsidRPr="007D7B01">
        <w:rPr>
          <w:rStyle w:val="Style13ptBold"/>
        </w:rPr>
        <w:t xml:space="preserve">Mclaughlin, national security and investigations reporter for Yahoo News, 19 </w:t>
      </w:r>
    </w:p>
    <w:p w:rsidR="00D62B1D" w:rsidRPr="007D7B01" w:rsidRDefault="00D62B1D" w:rsidP="00D62B1D">
      <w:pPr>
        <w:rPr>
          <w:sz w:val="20"/>
          <w:szCs w:val="20"/>
        </w:rPr>
      </w:pPr>
      <w:r w:rsidRPr="007D7B01">
        <w:rPr>
          <w:sz w:val="20"/>
          <w:szCs w:val="20"/>
        </w:rPr>
        <w:t xml:space="preserve">[Jenna, Yahoo News, "As concerns grow about faltering U.S. support for UAE, China steps in to fill the void," 2-19-2019, </w:t>
      </w:r>
      <w:hyperlink r:id="rId24" w:history="1">
        <w:r w:rsidRPr="007D7B01">
          <w:rPr>
            <w:rStyle w:val="Hyperlink"/>
            <w:sz w:val="20"/>
            <w:szCs w:val="20"/>
          </w:rPr>
          <w:t>https://news.yahoo.com/as-concerns-grow-about-faltering-us-support-for-uae-china-steps-in-to-fill-the-void-211701915.html</w:t>
        </w:r>
      </w:hyperlink>
      <w:r w:rsidRPr="007D7B01">
        <w:rPr>
          <w:sz w:val="20"/>
          <w:szCs w:val="20"/>
        </w:rPr>
        <w:t>, accessed 6-3-2019, //EJA]</w:t>
      </w:r>
    </w:p>
    <w:p w:rsidR="00D62B1D" w:rsidRPr="007D7B01" w:rsidRDefault="00D62B1D" w:rsidP="00D62B1D">
      <w:pPr>
        <w:rPr>
          <w:rStyle w:val="StyleUnderline"/>
        </w:rPr>
      </w:pPr>
      <w:r w:rsidRPr="007D7B01">
        <w:rPr>
          <w:rStyle w:val="StyleUnderline"/>
        </w:rPr>
        <w:t xml:space="preserve">Concerns about </w:t>
      </w:r>
      <w:r w:rsidRPr="007D7B01">
        <w:rPr>
          <w:rStyle w:val="Emphasis"/>
          <w:b w:val="0"/>
          <w:bCs/>
        </w:rPr>
        <w:t>China moving in on an arms market</w:t>
      </w:r>
      <w:r w:rsidRPr="007D7B01">
        <w:rPr>
          <w:rStyle w:val="StyleUnderline"/>
        </w:rPr>
        <w:t xml:space="preserve"> once safely dominated by the United States is on the minds of U.S. defense industry officials</w:t>
      </w:r>
      <w:r w:rsidRPr="007D7B01">
        <w:rPr>
          <w:sz w:val="16"/>
          <w:szCs w:val="20"/>
        </w:rPr>
        <w:t xml:space="preserve"> attending the show. </w:t>
      </w:r>
      <w:r w:rsidRPr="007D7B01">
        <w:rPr>
          <w:rStyle w:val="StyleUnderline"/>
        </w:rPr>
        <w:t xml:space="preserve">They also worried about the appearance of declining U.S. government support for Gulf countries amid controversies over the killing of </w:t>
      </w:r>
      <w:r w:rsidRPr="007D7B01">
        <w:rPr>
          <w:sz w:val="16"/>
          <w:szCs w:val="20"/>
        </w:rPr>
        <w:t xml:space="preserve">Washington Post columnist </w:t>
      </w:r>
      <w:r w:rsidRPr="007D7B01">
        <w:rPr>
          <w:rStyle w:val="StyleUnderline"/>
        </w:rPr>
        <w:t>Jamal Khashoggi</w:t>
      </w:r>
      <w:r w:rsidRPr="007D7B01">
        <w:rPr>
          <w:sz w:val="16"/>
          <w:szCs w:val="20"/>
        </w:rPr>
        <w:t xml:space="preserve"> and increasing opposition to the war in Yemen. </w:t>
      </w:r>
      <w:r w:rsidRPr="007D7B01">
        <w:rPr>
          <w:rStyle w:val="StyleUnderline"/>
        </w:rPr>
        <w:t>“We face great headwinds in Washington, D.C.,</w:t>
      </w:r>
      <w:r w:rsidRPr="007D7B01">
        <w:rPr>
          <w:sz w:val="16"/>
          <w:szCs w:val="20"/>
        </w:rPr>
        <w:t xml:space="preserve"> and other capitals around the world,” </w:t>
      </w:r>
      <w:r w:rsidRPr="007D7B01">
        <w:rPr>
          <w:rStyle w:val="StyleUnderline"/>
        </w:rPr>
        <w:t>said</w:t>
      </w:r>
      <w:r w:rsidRPr="007D7B01">
        <w:rPr>
          <w:sz w:val="16"/>
          <w:szCs w:val="20"/>
        </w:rPr>
        <w:t xml:space="preserve"> Danny Sebright, </w:t>
      </w:r>
      <w:r w:rsidRPr="007D7B01">
        <w:rPr>
          <w:rStyle w:val="StyleUnderline"/>
        </w:rPr>
        <w:t>president of the U.S.-U.A.E. Business Council</w:t>
      </w:r>
      <w:r w:rsidRPr="007D7B01">
        <w:rPr>
          <w:sz w:val="16"/>
          <w:szCs w:val="20"/>
        </w:rPr>
        <w:t xml:space="preserve">, at a dinner the group hosted on Sunday. “We must come together to educate others. …Go back to Washington and make sure your members of Congress know how important this relationship is.” </w:t>
      </w:r>
      <w:r w:rsidRPr="007D7B01">
        <w:rPr>
          <w:rStyle w:val="StyleUnderline"/>
        </w:rPr>
        <w:t>While the United States remains a steadfast ally of UAE</w:t>
      </w:r>
      <w:r w:rsidRPr="007D7B01">
        <w:rPr>
          <w:sz w:val="16"/>
          <w:szCs w:val="20"/>
        </w:rPr>
        <w:t xml:space="preserve">, and is the largest supplier of arms to the Middle East, </w:t>
      </w:r>
      <w:r w:rsidRPr="007D7B01">
        <w:rPr>
          <w:rStyle w:val="StyleUnderline"/>
        </w:rPr>
        <w:t xml:space="preserve">relations with its Gulf allies have become strained over the past several years. </w:t>
      </w:r>
      <w:r w:rsidRPr="007D7B01">
        <w:rPr>
          <w:sz w:val="16"/>
          <w:szCs w:val="20"/>
        </w:rPr>
        <w:t xml:space="preserve">The Saudi and UAE-led war in Yemen faces increasing opposition in Congress, and the ongoing blockade of Qatar, also a U.S. ally, has become a headache in Washington. </w:t>
      </w:r>
      <w:r w:rsidRPr="007D7B01">
        <w:rPr>
          <w:rStyle w:val="StyleUnderline"/>
        </w:rPr>
        <w:t xml:space="preserve">That has increased opportunities for countries </w:t>
      </w:r>
      <w:r w:rsidRPr="007D7B01">
        <w:rPr>
          <w:rStyle w:val="Emphasis"/>
          <w:b w:val="0"/>
          <w:bCs/>
        </w:rPr>
        <w:t>like</w:t>
      </w:r>
      <w:r w:rsidRPr="007D7B01">
        <w:rPr>
          <w:rStyle w:val="StyleUnderline"/>
        </w:rPr>
        <w:t xml:space="preserve"> </w:t>
      </w:r>
      <w:r w:rsidRPr="007D7B01">
        <w:rPr>
          <w:rStyle w:val="Emphasis"/>
          <w:b w:val="0"/>
          <w:bCs/>
        </w:rPr>
        <w:t>China</w:t>
      </w:r>
      <w:r w:rsidRPr="007D7B01">
        <w:rPr>
          <w:rStyle w:val="StyleUnderline"/>
        </w:rPr>
        <w:t xml:space="preserve"> and Russia to step in,</w:t>
      </w:r>
      <w:r w:rsidRPr="007D7B01">
        <w:rPr>
          <w:sz w:val="16"/>
          <w:szCs w:val="20"/>
        </w:rPr>
        <w:t xml:space="preserve"> according to retired Gen. Jack Keane, executive chairman of AM General, a company that produces military vehicles. </w:t>
      </w:r>
      <w:r w:rsidRPr="007D7B01">
        <w:rPr>
          <w:rStyle w:val="StyleUnderline"/>
        </w:rPr>
        <w:t>“We’ve returned to an era of great power competition with China and Russia,”</w:t>
      </w:r>
      <w:r w:rsidRPr="007D7B01">
        <w:rPr>
          <w:sz w:val="16"/>
          <w:szCs w:val="20"/>
        </w:rPr>
        <w:t xml:space="preserve"> he said in a speech at IDEX. Keane, who was rumored to be one of President Trump’s picks for secretary of defense before retired Marine Gen. Jim </w:t>
      </w:r>
      <w:r w:rsidRPr="007D7B01">
        <w:rPr>
          <w:rStyle w:val="StyleUnderline"/>
        </w:rPr>
        <w:t>Mattis</w:t>
      </w:r>
      <w:r w:rsidRPr="007D7B01">
        <w:rPr>
          <w:sz w:val="16"/>
          <w:szCs w:val="20"/>
        </w:rPr>
        <w:t xml:space="preserve"> was nominated, </w:t>
      </w:r>
      <w:r w:rsidRPr="007D7B01">
        <w:rPr>
          <w:rStyle w:val="StyleUnderline"/>
        </w:rPr>
        <w:t>noted that Russia has made strong inroads into the region with arms sales</w:t>
      </w:r>
      <w:r w:rsidRPr="007D7B01">
        <w:rPr>
          <w:sz w:val="16"/>
          <w:szCs w:val="20"/>
        </w:rPr>
        <w:t xml:space="preserve">, in addition to other projects. </w:t>
      </w:r>
      <w:r w:rsidRPr="007D7B01">
        <w:rPr>
          <w:rStyle w:val="StyleUnderline"/>
        </w:rPr>
        <w:t>And “China is here with major economic initiatives,”</w:t>
      </w:r>
      <w:r w:rsidRPr="007D7B01">
        <w:rPr>
          <w:sz w:val="16"/>
          <w:szCs w:val="20"/>
        </w:rPr>
        <w:t xml:space="preserve"> he said. One defense executive told Yahoo News that a UAE military official had said his grandchildren were learning Mandarin. This vignette was emblematic of the growing Chinese presence in the Gulf, said the executive, who added this influence is not being dealt with in Washington. Trump last year tapped a major political donor, John Rakolta, to be ambassador to the UAE, but Congress has yet to take up his nomination, and the absence of a top diplomat is keenly felt, according to the U.S. industry officials. ”They’re worried the administration is losing interest,” said one industry source. When it comes to arms sales, the United States is still the leader in the region — American defense titan Raytheon announced the sale to UAE of more $1.5 billion dollars worth of rocket launchers on the second day of the conference — and the Trump administration has worked to smooth the regulatory process. In April 2018, the administration released a new version of the U.S. Conventional Arms Transfer Policy, which will allow for a more streamlined process for arms sales overseas. One U.S. official told Yahoo News that </w:t>
      </w:r>
      <w:r w:rsidRPr="007D7B01">
        <w:rPr>
          <w:rStyle w:val="StyleUnderline"/>
        </w:rPr>
        <w:t xml:space="preserve">conversations with Congress have revolved around the China talking point: </w:t>
      </w:r>
      <w:r w:rsidRPr="007D7B01">
        <w:rPr>
          <w:rStyle w:val="Emphasis"/>
          <w:b w:val="0"/>
          <w:bCs/>
        </w:rPr>
        <w:t>If Washington doesn’t offer the weapons, Beijing will.</w:t>
      </w:r>
      <w:r w:rsidRPr="007D7B01">
        <w:rPr>
          <w:rStyle w:val="StyleUnderline"/>
        </w:rPr>
        <w:t xml:space="preserve"> While it’s unclear precisely how much Chinese arms sales to the UAE have grown</w:t>
      </w:r>
      <w:r w:rsidRPr="007D7B01">
        <w:rPr>
          <w:sz w:val="16"/>
          <w:szCs w:val="20"/>
        </w:rPr>
        <w:t xml:space="preserve">, since many of the sales are not announced publicly, </w:t>
      </w:r>
      <w:r w:rsidRPr="007D7B01">
        <w:rPr>
          <w:rStyle w:val="StyleUnderline"/>
        </w:rPr>
        <w:t>there have been some high-profile deals</w:t>
      </w:r>
      <w:r w:rsidRPr="007D7B01">
        <w:rPr>
          <w:sz w:val="16"/>
          <w:szCs w:val="20"/>
        </w:rPr>
        <w:t xml:space="preserve"> in recent years, </w:t>
      </w:r>
      <w:r w:rsidRPr="007D7B01">
        <w:rPr>
          <w:rStyle w:val="StyleUnderline"/>
        </w:rPr>
        <w:t xml:space="preserve">including the Chinese Wing Loong II, an armed drone similar to the U.S.-made MQ-9 Reaper. </w:t>
      </w:r>
      <w:r w:rsidRPr="007D7B01">
        <w:rPr>
          <w:sz w:val="16"/>
          <w:szCs w:val="20"/>
        </w:rPr>
        <w:t xml:space="preserve">China has also invested heavily in advanced technologies in recent years, while also benefiting from economic espionage and copying U.S. designs, according to U.S. officials. And arms exhibitions like IDEX offer an easy opportunity for Chinese and other foreign nationals to collect information on what the U.S. defense industry is offering. “The Chinese spies are out in force,” said one high-ranking U.S. industry official. “They’re not subtle about it.” Another industry official said that kind of behavior was par for the course on all sides, given the open environment. “It’s like Vienna in the 1950s,” the official said. “Everybody’s playing everybody.” American suppliers, recognizing the competition, are working to highlight U.S. connections, according to retired Lt. Gen. Patricia McQuistion, a vice president at the Association of the United States Army. At this year’s exhibition, the organization ramped up the signage and displays for the American booths so buyers know exactly who they’re dealing with. “There’s going to be red, white and blue everywhere,” she said, pointing to a U.S. flag on the table. But </w:t>
      </w:r>
      <w:r w:rsidRPr="007D7B01">
        <w:rPr>
          <w:rStyle w:val="StyleUnderline"/>
        </w:rPr>
        <w:t>there’s concern</w:t>
      </w:r>
      <w:r w:rsidRPr="007D7B01">
        <w:rPr>
          <w:sz w:val="16"/>
          <w:szCs w:val="20"/>
        </w:rPr>
        <w:t xml:space="preserve"> in the business community about the new </w:t>
      </w:r>
      <w:r w:rsidRPr="007D7B01">
        <w:rPr>
          <w:rStyle w:val="StyleUnderline"/>
        </w:rPr>
        <w:t>Congress</w:t>
      </w:r>
      <w:r w:rsidRPr="007D7B01">
        <w:rPr>
          <w:sz w:val="16"/>
          <w:szCs w:val="20"/>
        </w:rPr>
        <w:t xml:space="preserve">, which </w:t>
      </w:r>
      <w:r w:rsidRPr="007D7B01">
        <w:rPr>
          <w:rStyle w:val="StyleUnderline"/>
        </w:rPr>
        <w:t>may be less open to providing training, intelligence and weaponry to the UAE.</w:t>
      </w:r>
      <w:r w:rsidRPr="007D7B01">
        <w:rPr>
          <w:sz w:val="16"/>
          <w:szCs w:val="20"/>
        </w:rPr>
        <w:t xml:space="preserve"> “In Congress, there has been increased opposition to both arms sales to Saudi Arabia and U.S. support to the Saudi-led coalition in Yemen,” the U.S.-U.A.E. Business Council stated in its February 2019 report. “</w:t>
      </w:r>
      <w:r w:rsidRPr="007D7B01">
        <w:rPr>
          <w:rStyle w:val="StyleUnderline"/>
        </w:rPr>
        <w:t xml:space="preserve">Although this opposition has centered on Saudi Arabia, it has spilled over to the UAE as well.” </w:t>
      </w:r>
      <w:r w:rsidRPr="007D7B01">
        <w:rPr>
          <w:sz w:val="16"/>
          <w:szCs w:val="20"/>
        </w:rPr>
        <w:t xml:space="preserve">The House of Representatives this month passed a war powers resolution that would withdraw U.S. support for the Gulf-led coalition in Yemen. A similar measure passed the Senate in the last Congress when Republicans held both chambers, and, if passed again, would be a major victory for lawmakers looking to make changes in U.S. foreign policy. At IDEX, U.S. and UAE officials tried to direct the conversation back to what they see as a common threat </w:t>
      </w:r>
      <w:r w:rsidRPr="007D7B01">
        <w:rPr>
          <w:sz w:val="16"/>
          <w:szCs w:val="20"/>
        </w:rPr>
        <w:lastRenderedPageBreak/>
        <w:t xml:space="preserve">that binds the United States and the UAE: Iran. Speaking at a dinner during the arms exhibition, UAE’s Minister of State for Defense Affairs, Mohammed bin Ahmad Al Bowardi, highlighted the “destabilizing [force] of Iran in the region.” Speaking at the U.S.-U.A.E. Business Council dinner on Sunday, Jennifer Zakriski, the principle director of the Office of the Secretary of Defense’s Middle East Policy Division, made clear where the Pentagon believes the biggest threat comes from. “Threats from Iran and terrorism,” she said, are “key.” Keane, the retired general, said that the congressional rebuke of the war in Yemen was a response to frustration with the ongoing conflict. “I would’ve taken a different approach,” he told Yahoo News. “I would like to see the U.S. lead a humanitarian effort with the international community. … What I don’t agree with is walking away.” </w:t>
      </w:r>
      <w:r w:rsidRPr="007D7B01">
        <w:rPr>
          <w:rStyle w:val="StyleUnderline"/>
        </w:rPr>
        <w:t xml:space="preserve">Proponents of the U.S.-UAE relationship say that if the United States does walk away, it creates opportunities for competitors, </w:t>
      </w:r>
      <w:r w:rsidRPr="007D7B01">
        <w:rPr>
          <w:rStyle w:val="Emphasis"/>
          <w:b w:val="0"/>
          <w:bCs/>
        </w:rPr>
        <w:t>both in arms sales and political influence</w:t>
      </w:r>
      <w:r w:rsidRPr="007D7B01">
        <w:rPr>
          <w:rStyle w:val="StyleUnderline"/>
        </w:rPr>
        <w:t xml:space="preserve">. </w:t>
      </w:r>
      <w:r w:rsidRPr="007D7B01">
        <w:rPr>
          <w:rStyle w:val="Emphasis"/>
          <w:b w:val="0"/>
          <w:bCs/>
        </w:rPr>
        <w:t>China</w:t>
      </w:r>
      <w:r w:rsidRPr="007D7B01">
        <w:rPr>
          <w:rStyle w:val="StyleUnderline"/>
        </w:rPr>
        <w:t xml:space="preserve"> and Russia “covet the relationships here in the Middle East,” Keane said. “Choices will have to be made by the countries here.”</w:t>
      </w:r>
    </w:p>
    <w:p w:rsidR="00D62B1D" w:rsidRPr="007D7B01" w:rsidRDefault="00D62B1D" w:rsidP="00D62B1D">
      <w:pPr>
        <w:pStyle w:val="Heading3"/>
        <w:rPr>
          <w:rFonts w:cs="Calibri"/>
          <w:sz w:val="28"/>
          <w:szCs w:val="22"/>
        </w:rPr>
      </w:pPr>
      <w:r w:rsidRPr="007D7B01">
        <w:rPr>
          <w:rFonts w:cs="Calibri"/>
          <w:sz w:val="28"/>
          <w:szCs w:val="22"/>
        </w:rPr>
        <w:lastRenderedPageBreak/>
        <w:t xml:space="preserve">L—Saudi Arabia </w:t>
      </w:r>
    </w:p>
    <w:p w:rsidR="00D62B1D" w:rsidRPr="007D7B01" w:rsidRDefault="00D62B1D" w:rsidP="00D62B1D">
      <w:pPr>
        <w:pStyle w:val="Heading4"/>
        <w:rPr>
          <w:rFonts w:cs="Calibri"/>
        </w:rPr>
      </w:pPr>
      <w:r w:rsidRPr="007D7B01">
        <w:rPr>
          <w:rFonts w:cs="Calibri"/>
        </w:rPr>
        <w:t xml:space="preserve">Restrictions on arm sales to Saudi Arabia allows China and Russia fill in </w:t>
      </w:r>
    </w:p>
    <w:p w:rsidR="00D62B1D" w:rsidRPr="007D7B01" w:rsidRDefault="00D62B1D" w:rsidP="00D62B1D">
      <w:pPr>
        <w:rPr>
          <w:sz w:val="20"/>
          <w:szCs w:val="20"/>
        </w:rPr>
      </w:pPr>
      <w:r w:rsidRPr="007D7B01">
        <w:rPr>
          <w:rStyle w:val="Style13ptBold"/>
        </w:rPr>
        <w:t>Stone, Berlin-based freelance journalist working on Pakistan, Afghanistan, and Iran, 18</w:t>
      </w:r>
      <w:r w:rsidRPr="007D7B01">
        <w:rPr>
          <w:sz w:val="20"/>
          <w:szCs w:val="20"/>
        </w:rPr>
        <w:t xml:space="preserve"> </w:t>
      </w:r>
    </w:p>
    <w:p w:rsidR="00D62B1D" w:rsidRPr="007D7B01" w:rsidRDefault="00D62B1D" w:rsidP="00D62B1D">
      <w:pPr>
        <w:rPr>
          <w:sz w:val="20"/>
          <w:szCs w:val="20"/>
        </w:rPr>
      </w:pPr>
      <w:r w:rsidRPr="007D7B01">
        <w:rPr>
          <w:sz w:val="20"/>
          <w:szCs w:val="20"/>
        </w:rPr>
        <w:t xml:space="preserve">[Rupert, TRT World, "As Saudi-US relations hit rock bottom, could Saudi turn to Russia or China?," 10-18-2018, </w:t>
      </w:r>
      <w:hyperlink r:id="rId25" w:history="1">
        <w:r w:rsidRPr="007D7B01">
          <w:rPr>
            <w:rStyle w:val="Hyperlink"/>
            <w:sz w:val="20"/>
            <w:szCs w:val="20"/>
          </w:rPr>
          <w:t>https://www.trtworld.com/opinion/as-saudi-us-relations-hit-rock-bottom-could-saudi-turn-to-russia-or-china-20887</w:t>
        </w:r>
      </w:hyperlink>
      <w:r w:rsidRPr="007D7B01">
        <w:rPr>
          <w:sz w:val="20"/>
          <w:szCs w:val="20"/>
        </w:rPr>
        <w:t>, accessed 6-3-2019, //EJA]</w:t>
      </w:r>
    </w:p>
    <w:p w:rsidR="00D62B1D" w:rsidRPr="007D7B01" w:rsidRDefault="00D62B1D" w:rsidP="00D62B1D">
      <w:pPr>
        <w:rPr>
          <w:sz w:val="14"/>
          <w:szCs w:val="20"/>
        </w:rPr>
      </w:pPr>
      <w:r w:rsidRPr="007D7B01">
        <w:rPr>
          <w:sz w:val="14"/>
          <w:szCs w:val="20"/>
        </w:rPr>
        <w:t xml:space="preserve">The US’ partnership with Saudi Arabia is old and close, based on an understanding that Riyadh supplies oil and Washington provides security in return. The two countries teamed up to fight communism during the Cold War and jointly oppose the Soviet occupation of Afghanistan. America fought the 1991 Gulf War in part to protect the kingdom from Iraqi leader Saddam Hussein. Cooperation continued into the 2000s, with Riyadh backing the US’ “war on terror” and receiving vast supplies of arms. True, there have been tensions, such as the 1973 oil embargo, led by Riyadh to protest Western backing for Israel, and the 9/11 attacks, in which 15 of the 19 hijackers were Saudi nationals. But relations survived intact. Until now, that is. </w:t>
      </w:r>
      <w:r w:rsidRPr="007D7B01">
        <w:rPr>
          <w:rStyle w:val="StyleUnderline"/>
        </w:rPr>
        <w:t>The disappearance and alleged murder of Jamal Khashoggi</w:t>
      </w:r>
      <w:r w:rsidRPr="007D7B01">
        <w:rPr>
          <w:sz w:val="14"/>
          <w:szCs w:val="20"/>
        </w:rPr>
        <w:t xml:space="preserve">, a renowned journalist and Washington Post contributor, at the Saudi consulate in Istanbul </w:t>
      </w:r>
      <w:r w:rsidRPr="007D7B01">
        <w:rPr>
          <w:rStyle w:val="StyleUnderline"/>
        </w:rPr>
        <w:t xml:space="preserve">could place unprecedented strain on a relationship already </w:t>
      </w:r>
      <w:r w:rsidRPr="007D7B01">
        <w:rPr>
          <w:rStyle w:val="Emphasis"/>
          <w:b w:val="0"/>
          <w:bCs/>
        </w:rPr>
        <w:t>showing signs of weakness</w:t>
      </w:r>
      <w:r w:rsidRPr="007D7B01">
        <w:rPr>
          <w:rStyle w:val="StyleUnderline"/>
        </w:rPr>
        <w:t xml:space="preserve">. </w:t>
      </w:r>
      <w:r w:rsidRPr="007D7B01">
        <w:rPr>
          <w:sz w:val="14"/>
          <w:szCs w:val="20"/>
        </w:rPr>
        <w:t xml:space="preserve">Khashoggi, a Saudi national, had entered the consulate on October 2 to obtain paperwork for his wedding, but he never came out. According to media reports, Khashoggi was tortured and killed in the consulate by a hit squad of 15 Saudis acting on the orders of Crown Prince Mohammed Bin Sultan, known as “MBS.” Turkish authorities reportedly possess audio and video recordings of the incident. Riyadh has denied the allegations. </w:t>
      </w:r>
      <w:r w:rsidRPr="007D7B01">
        <w:rPr>
          <w:rStyle w:val="StyleUnderline"/>
        </w:rPr>
        <w:t>The apparent murder of a US resident and writer for one of America’s most prestigious newspapers sent shockwaves through Washington</w:t>
      </w:r>
      <w:r w:rsidRPr="007D7B01">
        <w:rPr>
          <w:sz w:val="14"/>
          <w:szCs w:val="20"/>
        </w:rPr>
        <w:t xml:space="preserve">. President Trump, who has developed a close relationship with Saudi Arabia, responded cautiously at first. But leading </w:t>
      </w:r>
      <w:r w:rsidRPr="007D7B01">
        <w:rPr>
          <w:rStyle w:val="StyleUnderline"/>
        </w:rPr>
        <w:t xml:space="preserve">senators have been </w:t>
      </w:r>
      <w:r w:rsidRPr="007D7B01">
        <w:rPr>
          <w:sz w:val="14"/>
          <w:szCs w:val="20"/>
        </w:rPr>
        <w:t>more</w:t>
      </w:r>
      <w:r w:rsidRPr="007D7B01">
        <w:rPr>
          <w:rStyle w:val="StyleUnderline"/>
        </w:rPr>
        <w:t xml:space="preserve"> outspoken. </w:t>
      </w:r>
      <w:r w:rsidRPr="007D7B01">
        <w:rPr>
          <w:sz w:val="14"/>
          <w:szCs w:val="20"/>
        </w:rPr>
        <w:t xml:space="preserve">Bob Corker, chair of the Senate Foreign Relations Committee, reviewed intelligence on the case and said there was “no question” the Saudis killed Khashoggi. </w:t>
      </w:r>
      <w:r w:rsidRPr="007D7B01">
        <w:rPr>
          <w:rStyle w:val="StyleUnderline"/>
        </w:rPr>
        <w:t>Lindsey Graham, another</w:t>
      </w:r>
      <w:r w:rsidRPr="007D7B01">
        <w:rPr>
          <w:sz w:val="14"/>
          <w:szCs w:val="20"/>
        </w:rPr>
        <w:t xml:space="preserve"> high-profile </w:t>
      </w:r>
      <w:r w:rsidRPr="007D7B01">
        <w:rPr>
          <w:rStyle w:val="StyleUnderline"/>
        </w:rPr>
        <w:t>Republican senator, warned there would be “hell to pay” if Riyadh was found culpable.</w:t>
      </w:r>
      <w:r w:rsidRPr="007D7B01">
        <w:rPr>
          <w:sz w:val="14"/>
          <w:szCs w:val="20"/>
        </w:rPr>
        <w:t xml:space="preserve"> </w:t>
      </w:r>
      <w:r w:rsidRPr="007D7B01">
        <w:rPr>
          <w:rStyle w:val="StyleUnderline"/>
        </w:rPr>
        <w:t>Democrat Chris Murphy tweeted that, if Khashoggi was murdered, it should “</w:t>
      </w:r>
      <w:r w:rsidRPr="007D7B01">
        <w:rPr>
          <w:rStyle w:val="Emphasis"/>
          <w:b w:val="0"/>
          <w:bCs/>
        </w:rPr>
        <w:t>represent a fundamental break”</w:t>
      </w:r>
      <w:r w:rsidRPr="007D7B01">
        <w:rPr>
          <w:rStyle w:val="StyleUnderline"/>
        </w:rPr>
        <w:t xml:space="preserve"> in US-Saudi ties. </w:t>
      </w:r>
      <w:r w:rsidRPr="007D7B01">
        <w:rPr>
          <w:sz w:val="14"/>
          <w:szCs w:val="20"/>
        </w:rPr>
        <w:t xml:space="preserve">Congress has already taken action. Last week, all but one member of the Senate Foreign Relations Committee signed a letter triggering, for the first time ever, a provision of the Global Magnitsky Human Rights Accountability Act requiring the administration to investigate allegations of human rights violations against Khashoggi and consider imposing sanctions, specifically mentioning “the highest ranking officials in the Government of Saudi Arabia.” </w:t>
      </w:r>
      <w:r w:rsidRPr="007D7B01">
        <w:rPr>
          <w:rStyle w:val="StyleUnderline"/>
        </w:rPr>
        <w:t>Even if the US government declines to apply sanctions, Congress might act independently</w:t>
      </w:r>
      <w:r w:rsidRPr="007D7B01">
        <w:rPr>
          <w:sz w:val="14"/>
          <w:szCs w:val="20"/>
        </w:rPr>
        <w:t xml:space="preserve">. Last year it passed a law sanctioning Russia, for instance, despite opposition from Trump. </w:t>
      </w:r>
      <w:r w:rsidRPr="007D7B01">
        <w:rPr>
          <w:rStyle w:val="StyleUnderline"/>
        </w:rPr>
        <w:t xml:space="preserve">There is already serious </w:t>
      </w:r>
      <w:r w:rsidRPr="007D7B01">
        <w:rPr>
          <w:rStyle w:val="Emphasis"/>
          <w:b w:val="0"/>
          <w:bCs/>
        </w:rPr>
        <w:t>talk of suspending arms sales</w:t>
      </w:r>
      <w:r w:rsidRPr="007D7B01">
        <w:rPr>
          <w:rStyle w:val="StyleUnderline"/>
        </w:rPr>
        <w:t xml:space="preserve"> to Riyadh.</w:t>
      </w:r>
      <w:r w:rsidRPr="007D7B01">
        <w:rPr>
          <w:u w:val="single"/>
        </w:rPr>
        <w:t xml:space="preserve"> </w:t>
      </w:r>
      <w:r w:rsidRPr="007D7B01">
        <w:rPr>
          <w:sz w:val="14"/>
          <w:szCs w:val="20"/>
        </w:rPr>
        <w:t xml:space="preserve">In recent years, Congress has become increasingly hostile to the kingdom. As Bob Corker said, support in the Senate is “the lowest ever” and the Khashoggi affair threatens to throw it “off a cliff.” Part of this animosity stems from allegations that Saudi Arabia promotes extremism, and that some minor Saudi officials might have facilitated the 9/11 attacks. In 2016 Congress passed a law permitting claims against Saudi Arabia to be heard in US court, thus allowing a lawsuit brought by relatives of 9/11 victims to proceed. Riyadh reacted furiously to the bill, and President Obama vetoed it. But, for the first and only time during Obama’s presidency, Congress overrode his veto. There has also been growing congressional opposition to the Saudi military intervention in Yemen, which the US supports. More than 6,500 civilians have been killed in the war, according to the UN, and most of those as a result of Saudi-led actions. Congress almost blocked US arms sales to Riyadh in 2017, and deliveries have been delayed since then. The Senate almost voted in March to end US involvement in the conflict. Such efforts may now succeed. Moreover, the Saudi-led blockade of Gulf rival Qatar in 2017 for its alleged support of terrorism has backfired, with the US government eventually siding with Doha and even strengthening their security cooperation. </w:t>
      </w:r>
      <w:r w:rsidRPr="007D7B01">
        <w:rPr>
          <w:rStyle w:val="StyleUnderline"/>
        </w:rPr>
        <w:t>This is fast becoming the deepest ever crisis in US-Saudi relations</w:t>
      </w:r>
      <w:r w:rsidRPr="007D7B01">
        <w:rPr>
          <w:sz w:val="14"/>
          <w:szCs w:val="20"/>
        </w:rPr>
        <w:t xml:space="preserve">; 9/11 might have involved Saudi citizens, but it was not planned by the government, unlike Khashoggi’s alleged murder, and Congress did not consider imposing sanctions. The consequences of this episode have already been far-reaching. An array of top media outlets, including CNN, Bloomberg, and the New York Times, and some businessmen have withdrawn from a major investment conference in Riyadh, part of the Saudi government’s Vision 2030 project to lure foreign investment. The Saudi stock exchange has nosedived. Trump is now threatening Riyadh with “severe punishment.” The Saudis hit back, vowing to retaliate with even tougher measures. </w:t>
      </w:r>
      <w:r w:rsidRPr="007D7B01">
        <w:rPr>
          <w:rStyle w:val="StyleUnderline"/>
        </w:rPr>
        <w:t xml:space="preserve">As US-Saudi ties have weakened in recent years, the kingdom </w:t>
      </w:r>
      <w:r w:rsidRPr="007D7B01">
        <w:rPr>
          <w:rStyle w:val="Emphasis"/>
          <w:b w:val="0"/>
          <w:bCs/>
        </w:rPr>
        <w:t>has started looking elsewhere for support</w:t>
      </w:r>
      <w:r w:rsidRPr="007D7B01">
        <w:rPr>
          <w:sz w:val="14"/>
          <w:szCs w:val="20"/>
        </w:rPr>
        <w:t xml:space="preserve">. </w:t>
      </w:r>
      <w:r w:rsidRPr="007D7B01">
        <w:rPr>
          <w:rStyle w:val="StyleUnderline"/>
        </w:rPr>
        <w:t>With Congress jeopardising arms sales</w:t>
      </w:r>
      <w:r w:rsidRPr="007D7B01">
        <w:rPr>
          <w:sz w:val="14"/>
          <w:szCs w:val="20"/>
        </w:rPr>
        <w:t xml:space="preserve">, </w:t>
      </w:r>
      <w:r w:rsidRPr="007D7B01">
        <w:rPr>
          <w:rStyle w:val="StyleUnderline"/>
        </w:rPr>
        <w:t xml:space="preserve">the Saudis have found an unlikely </w:t>
      </w:r>
      <w:r w:rsidRPr="007D7B01">
        <w:rPr>
          <w:rStyle w:val="Emphasis"/>
          <w:b w:val="0"/>
          <w:bCs/>
        </w:rPr>
        <w:t>new partner in Russia</w:t>
      </w:r>
      <w:r w:rsidRPr="007D7B01">
        <w:rPr>
          <w:rStyle w:val="StyleUnderline"/>
        </w:rPr>
        <w:t>, its former Cold War adversary. King Salman visited Moscow in 2017, the first ever trip there by a reigning Saudi monarch, in which $3 billion worth of arms deals were signed</w:t>
      </w:r>
      <w:r w:rsidRPr="007D7B01">
        <w:rPr>
          <w:sz w:val="14"/>
          <w:szCs w:val="20"/>
        </w:rPr>
        <w:t xml:space="preserve">. Saudi and Russia also agreed, in 2016, to limit oil production and boost prices. There has been Russian interest in bidding for the planned but delayed public offering of Saudi Aramco, and signs of nuclear cooperation. </w:t>
      </w:r>
      <w:r w:rsidRPr="007D7B01">
        <w:rPr>
          <w:rStyle w:val="StyleUnderline"/>
        </w:rPr>
        <w:t xml:space="preserve">Riyadh also has decent relations with </w:t>
      </w:r>
      <w:r w:rsidRPr="007D7B01">
        <w:rPr>
          <w:rStyle w:val="Emphasis"/>
          <w:b w:val="0"/>
          <w:bCs/>
        </w:rPr>
        <w:t>China</w:t>
      </w:r>
      <w:r w:rsidRPr="007D7B01">
        <w:rPr>
          <w:rStyle w:val="StyleUnderline"/>
        </w:rPr>
        <w:t xml:space="preserve">, the main customer for its oil and, increasingly, </w:t>
      </w:r>
      <w:r w:rsidRPr="007D7B01">
        <w:rPr>
          <w:rStyle w:val="Emphasis"/>
          <w:b w:val="0"/>
          <w:bCs/>
        </w:rPr>
        <w:t>a supplier of weapons.</w:t>
      </w:r>
      <w:r w:rsidRPr="007D7B01">
        <w:rPr>
          <w:rStyle w:val="StyleUnderline"/>
        </w:rPr>
        <w:t xml:space="preserve"> </w:t>
      </w:r>
      <w:r w:rsidRPr="007D7B01">
        <w:rPr>
          <w:rStyle w:val="Emphasis"/>
          <w:b w:val="0"/>
          <w:bCs/>
        </w:rPr>
        <w:t>US influence in the region is waning</w:t>
      </w:r>
      <w:r w:rsidRPr="007D7B01">
        <w:rPr>
          <w:rStyle w:val="StyleUnderline"/>
        </w:rPr>
        <w:t>, while Russia’s and China’s has grown. A number of countries are therefore cultivating ties with Moscow and Beijing to recalibrate their foreign relations away from Washington</w:t>
      </w:r>
      <w:r w:rsidRPr="007D7B01">
        <w:rPr>
          <w:sz w:val="14"/>
          <w:szCs w:val="20"/>
        </w:rPr>
        <w:t xml:space="preserve">. Turkey and Pakistan, long-standing US allies, have both strengthened their links with Russia. </w:t>
      </w:r>
    </w:p>
    <w:p w:rsidR="00D62B1D" w:rsidRDefault="00D62B1D" w:rsidP="00D62B1D">
      <w:pPr>
        <w:rPr>
          <w:sz w:val="20"/>
          <w:szCs w:val="20"/>
        </w:rPr>
      </w:pPr>
    </w:p>
    <w:p w:rsidR="00D62B1D" w:rsidRDefault="00D62B1D" w:rsidP="00D62B1D">
      <w:pPr>
        <w:pStyle w:val="Heading4"/>
      </w:pPr>
      <w:r>
        <w:lastRenderedPageBreak/>
        <w:t>Yes China fill in – empirics and Chinese policy – it increases their influence in the region</w:t>
      </w:r>
    </w:p>
    <w:p w:rsidR="00D62B1D" w:rsidRDefault="00D62B1D" w:rsidP="00D62B1D">
      <w:pPr>
        <w:rPr>
          <w:rStyle w:val="Style13ptBold"/>
        </w:rPr>
      </w:pPr>
      <w:r>
        <w:rPr>
          <w:rStyle w:val="Style13ptBold"/>
        </w:rPr>
        <w:t>Al Saud, graduate student in Political Science at Columbia and member of the Al Saud family, 18</w:t>
      </w:r>
    </w:p>
    <w:p w:rsidR="00D62B1D" w:rsidRPr="005E1FD6" w:rsidRDefault="00D62B1D" w:rsidP="00D62B1D">
      <w:r w:rsidRPr="005E1FD6">
        <w:t xml:space="preserve">Latifa, DEC 03, 2018, China’s Arms Sales Philosophy in the Arab World, </w:t>
      </w:r>
      <w:hyperlink r:id="rId26" w:history="1">
        <w:r w:rsidRPr="005E1FD6">
          <w:rPr>
            <w:rStyle w:val="Hyperlink"/>
          </w:rPr>
          <w:t>https://jia.sipa.columbia.edu/online-articles/chinas-arms-sales-philosophy-arab-world</w:t>
        </w:r>
      </w:hyperlink>
      <w:r w:rsidRPr="005E1FD6">
        <w:t>, acc. 06-29-19, GDI-VX</w:t>
      </w:r>
    </w:p>
    <w:p w:rsidR="00D62B1D" w:rsidRDefault="00D62B1D" w:rsidP="00D62B1D">
      <w:r>
        <w:t xml:space="preserve">China’s role as an arms exporter to the Arab world is among the many uncertainties tainting Chinese foreign policy, due to the secretive nature of arms deals. China is the world’s third largest exporter of arms, behind the United States and Russia, representing around 6.2% of global trade for conventional major arms. In the Middle East, China currently ranks fifteenth on the arms suppliers list, while the U.S. remains the largest provider. </w:t>
      </w:r>
      <w:r w:rsidRPr="005E1FD6">
        <w:rPr>
          <w:rStyle w:val="StyleUnderline"/>
        </w:rPr>
        <w:t xml:space="preserve">As China continues to foster its approach of economic diplomacy in the region, </w:t>
      </w:r>
      <w:r w:rsidRPr="005E1FD6">
        <w:rPr>
          <w:rStyle w:val="Emphasis"/>
        </w:rPr>
        <w:t>many states are becoming increasingly attracted to using China as a “Plan B” for arms supply, filling in any blockage of arms sales from the US or Europe.</w:t>
      </w:r>
      <w:r w:rsidRPr="005E1FD6">
        <w:rPr>
          <w:rStyle w:val="StyleUnderline"/>
        </w:rPr>
        <w:t xml:space="preserve"> Unlike the US and Russia, Chinese arms deals have traditionally focused on commercial, rather than political purposes.</w:t>
      </w:r>
      <w:r>
        <w:t xml:space="preserve"> Despite this, the growing influence of China on the world stage begs the question as to what strategic role Chinese arms sales will play in one of the world’s most volatile regions.</w:t>
      </w:r>
    </w:p>
    <w:p w:rsidR="00D62B1D" w:rsidRDefault="00D62B1D" w:rsidP="00D62B1D">
      <w:r>
        <w:t xml:space="preserve">This article analyzes China’s role as an arms exporter to the Arab world since the 1980s and argues that </w:t>
      </w:r>
      <w:r w:rsidRPr="005E1FD6">
        <w:rPr>
          <w:rStyle w:val="StyleUnderline"/>
        </w:rPr>
        <w:t xml:space="preserve">the Chinese approach to arms sales will remain focused on commercial, rather than political reasons. These arms sales have become an </w:t>
      </w:r>
      <w:r w:rsidRPr="005E1FD6">
        <w:rPr>
          <w:rStyle w:val="Emphasis"/>
        </w:rPr>
        <w:t>increasingly attractive option to the states in the region, especially in times of need</w:t>
      </w:r>
      <w:r w:rsidRPr="005E1FD6">
        <w:rPr>
          <w:rStyle w:val="StyleUnderline"/>
        </w:rPr>
        <w:t xml:space="preserve">, and also represent Xi Jinping’s attempt at win-win, cooperation-based approach to foreign policy. These sales will continue despite the slim chance that (and/or perhaps unwillingness) by China to replace US arms sales in the region, given the former’s five-fold deficit in global annual sales compared to the US and the more advanced military technology that the US offers. </w:t>
      </w:r>
      <w:r>
        <w:t>Despite the limited availability of precise numbers on Chinese arms sales, scholars and policymakers can look to official Chinese government documents that illustrate its overall arms export strategy in the Middle East. These include the recent Arab Policy Paper, the Five Principles of Peaceful Coexistence (FPPC), and the official arms sales justifications and statements provided by the government.</w:t>
      </w:r>
    </w:p>
    <w:p w:rsidR="00D62B1D" w:rsidRDefault="00D62B1D" w:rsidP="00D62B1D">
      <w:r>
        <w:t xml:space="preserve">The Arab Policy Paper — the first one ever to be released publicly by the government in 2016 — shows </w:t>
      </w:r>
      <w:r w:rsidRPr="00922216">
        <w:rPr>
          <w:rStyle w:val="StyleUnderline"/>
        </w:rPr>
        <w:t>China’s new approach to Chinese-Arab relations</w:t>
      </w:r>
      <w:r>
        <w:t xml:space="preserve"> and serves a basis to understand its broader Middle East strategy. The paper </w:t>
      </w:r>
      <w:r w:rsidRPr="00922216">
        <w:rPr>
          <w:rStyle w:val="StyleUnderline"/>
        </w:rPr>
        <w:t>refers to the importance of pursuing a “new type of international relations” in the Arab world that promotes “win-win cooperation and win-win strategy.” The document also lays out the government’s vision to implement concrete steps to enhance Sino-Arab military cooperation and support the Arab states’ national defense and military forces</w:t>
      </w:r>
      <w:r>
        <w:t>. The FPPC is illustrative of China’s approach to military arms sales and President Xi Jinping’s pursuit of a win-win foreign policy. The key principles outlined in the document, including mutual respect for sovereignty, territorial integrity, non-aggression, non-interference, peaceful co-existence, and benefits, speak directly to its arms sales strategy.</w:t>
      </w:r>
    </w:p>
    <w:p w:rsidR="00D62B1D" w:rsidRPr="00922216" w:rsidRDefault="00D62B1D" w:rsidP="00D62B1D">
      <w:pPr>
        <w:rPr>
          <w:rStyle w:val="StyleUnderline"/>
        </w:rPr>
      </w:pPr>
      <w:r>
        <w:t xml:space="preserve">In 2016, in a speech to the Arab League in Cairo, Xi Jinping further reinforced the Chinese position, stating that China will “build a cooperative partnership network for win-win outcomes. </w:t>
      </w:r>
      <w:r w:rsidRPr="00922216">
        <w:rPr>
          <w:rStyle w:val="StyleUnderline"/>
        </w:rPr>
        <w:t xml:space="preserve">In 2014, after Saudi Arabia confirmed its purchase of DF-21 missiles from China, the Chinese Defense Ministry spokesperson stated that China’s arms exports are based on three principles: “Strengthening the </w:t>
      </w:r>
      <w:r w:rsidRPr="00922216">
        <w:rPr>
          <w:rStyle w:val="StyleUnderline"/>
        </w:rPr>
        <w:lastRenderedPageBreak/>
        <w:t xml:space="preserve">defensive capabilities of the importers, not harming world or regional peace, security and stability, and not interfering in other states’ internal affairs.”[i] Upholding such principles are not only beneficial to China, but also </w:t>
      </w:r>
      <w:r w:rsidRPr="00922216">
        <w:rPr>
          <w:rStyle w:val="Emphasis"/>
        </w:rPr>
        <w:t>attractive to the recipient states</w:t>
      </w:r>
      <w:r w:rsidRPr="00922216">
        <w:rPr>
          <w:rStyle w:val="StyleUnderline"/>
        </w:rPr>
        <w:t xml:space="preserve">, which often adopt similar rhetoric in foreign affairs. For example, </w:t>
      </w:r>
      <w:r w:rsidRPr="00922216">
        <w:rPr>
          <w:rStyle w:val="Emphasis"/>
        </w:rPr>
        <w:t>Saudi and Emirati official statements</w:t>
      </w:r>
      <w:r w:rsidRPr="00922216">
        <w:rPr>
          <w:rStyle w:val="StyleUnderline"/>
        </w:rPr>
        <w:t xml:space="preserve"> have typically echoed the same principles to justify any arms purchase, whether from the United States, Russia, China, or others.</w:t>
      </w:r>
    </w:p>
    <w:p w:rsidR="00D62B1D" w:rsidRDefault="00D62B1D" w:rsidP="00D62B1D">
      <w:r>
        <w:t>Based on this win-win outlook, China’s arms sales policy to Arab states is conducted primarily for economic reasons. When mutually beneficial, dealing with China may be an attractive alternative that is perhaps less likely to involve political strings, complications, or potential repercussions that typically accompany arms deals with the US.  For example, U.S. arms sales and economic/military aid to Egypt is primarily intended to exert influence on the Egyptian government to promote American priorities, including Egypt’s peace with Israel. For the US, arms sales are in part an exercise of influence and reward to ensure loyalty, which can be cut off or suspended, depending on the political dynamics and U.S. policy preference.</w:t>
      </w:r>
    </w:p>
    <w:p w:rsidR="00D62B1D" w:rsidRDefault="00D62B1D" w:rsidP="00D62B1D">
      <w:r>
        <w:t xml:space="preserve">Contrary to the U.S. approach, Chinese arms sales are focused on “business only and business first.” China sees the Arab world and the Middle East as a whole as a new market for its low-cost high-tech weapons and thus has an appetite to sell weapons to any state in the region, regardless of its policies. </w:t>
      </w:r>
      <w:r w:rsidRPr="00922216">
        <w:rPr>
          <w:rStyle w:val="StyleUnderline"/>
        </w:rPr>
        <w:t>China uses its role as a leading oil importer as leverage (for example, it threatened to decrease oil imports from Saudi Arabia over a price issue) and has rarely used arms sales, or the threat to cut them off, as a political tool.</w:t>
      </w:r>
      <w:r>
        <w:t xml:space="preserve">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w:t>
      </w:r>
    </w:p>
    <w:p w:rsidR="00D62B1D" w:rsidRDefault="00D62B1D" w:rsidP="00D62B1D">
      <w:r>
        <w:t>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second largest importer of U.S. arms. China is among the top arms exporters, but its main clients tend to be its surrounding neighbors such as Pakistan, Myanmar, and Bangladesh.</w:t>
      </w:r>
    </w:p>
    <w:p w:rsidR="00D62B1D" w:rsidRDefault="00D62B1D" w:rsidP="00D62B1D">
      <w:r>
        <w:t xml:space="preserve">However, </w:t>
      </w:r>
      <w:r w:rsidRPr="00922216">
        <w:rPr>
          <w:rStyle w:val="StyleUnderline"/>
        </w:rPr>
        <w:t>there has been a substantial increase in China’s military spending and arms industry and production, that may continue to spark Chinese exports to the region. China’s arms exports increased by 74% year-over-year in 2012, as China sold $753 million in arms to the Middle East, compared to U.S. sales of $28.5 billion</w:t>
      </w:r>
      <w:r>
        <w:t>. According to a report by the Stockholm International Peace Research Institute (SIPRI), Chinese arms exports “nearly doubled over the past five years, and China’s arms imports decreased by 25 percent.”  Continued technological improvements along with successful cooperation between China and Gulf countries will promote increased arms sales in the region for decades to come.</w:t>
      </w:r>
    </w:p>
    <w:p w:rsidR="00D62B1D" w:rsidRDefault="00D62B1D" w:rsidP="00D62B1D">
      <w:r>
        <w:t xml:space="preserve">Despite the slim chance that China threatens the United States’ status as the number one arms exporter in the region, Chinese “arms sales will definitely surge in the years to come” due to high demand and spending by Arab states. According to SIPRI, Arab states such as Saudi Arabia and the United Arab </w:t>
      </w:r>
      <w:r>
        <w:lastRenderedPageBreak/>
        <w:t>Emirates (UAE) have some of the fastest growing military budgets in the world. Over the past few years, Saudi Arabia’s defense budget increased from $27.1 billion (2010) to $56 billion (2018), which represents 10% of its GDP. The UAE has a $22.8 billion annual defense budget, representing 6% of its GDP. Recently, the UAE expressed  interest in China’s Pterosaurs-1 UAV, which has the capability to carry BA-7 and YZ-212 missiles, while Saudi Arabia purchased Chinese missiles and signed an agreement to build a manufacturing facility of drones in the Kingdom.</w:t>
      </w:r>
    </w:p>
    <w:p w:rsidR="00D62B1D" w:rsidRPr="00922216" w:rsidRDefault="00D62B1D" w:rsidP="00D62B1D">
      <w:pPr>
        <w:rPr>
          <w:rStyle w:val="StyleUnderline"/>
        </w:rPr>
      </w:pPr>
      <w:r w:rsidRPr="00922216">
        <w:rPr>
          <w:rStyle w:val="Emphasis"/>
        </w:rPr>
        <w:t>Another factor that may contribute to increased Chinese arms sales is U.S. unwillingness to sell certain types of weaponry to certain countries in certain situations, often depending on domestic political power and/or domestic pressure</w:t>
      </w:r>
      <w:r w:rsidRPr="00922216">
        <w:rPr>
          <w:rStyle w:val="StyleUnderline"/>
        </w:rPr>
        <w:t>. For Arab states, China can serve as a “Plan B,” something China can exploit to its own economic advantage. For example, China’s 1988 intermediate-range ballistic missiles (IRBMs) sale to Saudi Arabia resulted from U.S. unwillingness to do so because of Israeli opposition. This event, at least within the GCC, set the precedent for Arab and specifically GCC states that China can play an increasingly important role in filling a selective vacuum left by the US for arms sales in the region. In 2015, China sold armed drones to the Kingdom after the Obama administration blocked drone sales because of the war in Yemen. The US has sold its armed drones only to Italy and the United Kingdom, whereas China has sold them to Saudi Arabia, Egypt, Iraq, and the UAE. China has also sold weapons to non-U.S. allies, including Sudan, Syria, and Iran.</w:t>
      </w:r>
    </w:p>
    <w:p w:rsidR="00D62B1D" w:rsidRDefault="00D62B1D" w:rsidP="00D62B1D">
      <w:r w:rsidRPr="00922216">
        <w:rPr>
          <w:rStyle w:val="StyleUnderline"/>
        </w:rPr>
        <w:t xml:space="preserve">China’s commercial motives do not suggest a complete lack of interest in influencing the region and maintaining political stability. China is the world’s largest oil importer of Saudi oil, and as such, stability in the Middle East is critical to China. </w:t>
      </w:r>
      <w:r w:rsidRPr="00922216">
        <w:rPr>
          <w:rStyle w:val="Emphasis"/>
        </w:rPr>
        <w:t>Chinese arms sales to the region is arguably motivated to maintain oil flows from friendly leaders from Arab oil exporting states and a necessary tool for China to foster and enhance energy ties.</w:t>
      </w:r>
      <w:r w:rsidRPr="00922216">
        <w:rPr>
          <w:rStyle w:val="StyleUnderline"/>
        </w:rPr>
        <w:t xml:space="preserve"> It is no coincidence that the major oil exporting countries in the region, including Saudi Arabia, UAE, and Iran, are all purchasing weapons from China.</w:t>
      </w:r>
      <w:r>
        <w:t xml:space="preserve"> 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w:t>
      </w:r>
    </w:p>
    <w:p w:rsidR="00D62B1D" w:rsidRDefault="00D62B1D" w:rsidP="00D62B1D">
      <w:r w:rsidRPr="00922216">
        <w:rPr>
          <w:rStyle w:val="StyleUnderline"/>
        </w:rPr>
        <w:t>U.S. and Western policymakers and scholars view increased Chinese arms sales to the region as not merely economically motivated, but also intended for China’s own power projection and mitigation of U.S. power in the region.  China often criticizes U.S. interference in Middle East affairs, including the strong presence of U.S. forces in the Gulf (and beyond). The primary objectives for the US, from China’s view, are to maintain, control, and ensure access to energy resources in the region. Chinese actions to cooperate with both U.S. and non-U.S. allies, like Iran and Syria, are intended to, at least in part, exert its own influence.</w:t>
      </w:r>
      <w:r>
        <w:t xml:space="preserve"> In 1991, the Chinese provided Iran with sophisticated dual use nuclear technology and natural uranium under the umbrella of nuclear “cooperation.” This, among other factors, allowed China to build up its image as an attractive and easy to deal with arms provider, serving an entry point to its long-term strategic presence without appearing to have an interest in picking sides.</w:t>
      </w:r>
    </w:p>
    <w:p w:rsidR="00D62B1D" w:rsidRDefault="00D62B1D" w:rsidP="00D62B1D">
      <w:r>
        <w:t xml:space="preserve">Arms sales are part of China’s win-win cooperation and strategy-based foreign policy. Doing so is a rather unconventional approach to international arms sales, as they have traditionally been used as a political tool, with the United States as the top player. China’s approach can help its long-term strategic posture in the region by promoting stronger ties with the Arab states, ensuring oil flows, and opening a </w:t>
      </w:r>
      <w:r>
        <w:lastRenderedPageBreak/>
        <w:t>door to economic expansion in the Middle East through investments and Foreign Direct Investments (FDIs).</w:t>
      </w:r>
    </w:p>
    <w:p w:rsidR="00D62B1D" w:rsidRDefault="00D62B1D" w:rsidP="00D62B1D">
      <w:r>
        <w:t>Although there are no recent instances of China using arms sales to exert influence in the Middle East, this does not mean that the commercial nature of Chinese arms sales is not also linked to national security interests. The Chinese government’s arms exports philosophy stems from its interest to maintain strategic relations with the Arab states in order to best increase its prospects for securing its business and energy interests in the region, regardless of the recipients’ country’s intensions. It can therefore be said that PRC arms sales are exemplified in Xi Jinping’s overall win-win, cooperation-based foreign policy and can in turn have key implications to understanding the global arms trade of this century.</w:t>
      </w:r>
    </w:p>
    <w:p w:rsidR="00D62B1D" w:rsidRPr="00D62B1D" w:rsidRDefault="00D62B1D" w:rsidP="00D62B1D"/>
    <w:p w:rsidR="00D62B1D" w:rsidRDefault="00D62B1D" w:rsidP="00D62B1D">
      <w:pPr>
        <w:pStyle w:val="Heading3"/>
      </w:pPr>
      <w:r>
        <w:lastRenderedPageBreak/>
        <w:t>L – Empirics</w:t>
      </w:r>
    </w:p>
    <w:p w:rsidR="00D62B1D" w:rsidRDefault="00D62B1D" w:rsidP="00D62B1D">
      <w:pPr>
        <w:pStyle w:val="Heading4"/>
      </w:pPr>
      <w:r>
        <w:t>Empirics prove fill in will happen and overcomes defense</w:t>
      </w:r>
    </w:p>
    <w:p w:rsidR="00D62B1D" w:rsidRPr="00F42C6F" w:rsidRDefault="00D62B1D" w:rsidP="00D62B1D">
      <w:pPr>
        <w:rPr>
          <w:rStyle w:val="Style13ptBold"/>
        </w:rPr>
      </w:pPr>
      <w:r>
        <w:rPr>
          <w:rStyle w:val="Style13ptBold"/>
        </w:rPr>
        <w:t>Rounds, PhD in International Relations at Georgetown, 19</w:t>
      </w:r>
    </w:p>
    <w:p w:rsidR="00D62B1D" w:rsidRPr="00F42C6F" w:rsidRDefault="00D62B1D" w:rsidP="00D62B1D">
      <w:pPr>
        <w:rPr>
          <w:rStyle w:val="StyleUnderline"/>
          <w:u w:val="none"/>
        </w:rPr>
      </w:pPr>
      <w:r w:rsidRPr="00F42C6F">
        <w:t xml:space="preserve">Ray, APRIL 16, 2019, War On the Rocks, “THE CASE AGAINST ARMS EMBARGOS, EVEN FOR SAUDI ARABIA”, </w:t>
      </w:r>
      <w:hyperlink r:id="rId27" w:history="1">
        <w:r w:rsidRPr="00F42C6F">
          <w:rPr>
            <w:rStyle w:val="Hyperlink"/>
          </w:rPr>
          <w:t>https://warontherocks.com/2019/04/the-case-against-arms-embargos-even-for-saudi-arabia/</w:t>
        </w:r>
      </w:hyperlink>
      <w:r w:rsidRPr="00F42C6F">
        <w:t>, acc. 06-27-19, GDI-VX</w:t>
      </w:r>
    </w:p>
    <w:p w:rsidR="00D62B1D" w:rsidRPr="00E54019" w:rsidRDefault="00D62B1D" w:rsidP="00D62B1D">
      <w:pPr>
        <w:rPr>
          <w:rStyle w:val="Emphasis"/>
        </w:rPr>
      </w:pPr>
      <w:r w:rsidRPr="00E54019">
        <w:rPr>
          <w:rStyle w:val="StyleUnderline"/>
        </w:rPr>
        <w:t>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w:t>
      </w:r>
      <w:r>
        <w:t xml:space="preserve"> However, with civilian deaths caused by the Saudi-led war in Yemen estimated at between 16,000 and 50,000 by the end of 2018, </w:t>
      </w:r>
      <w:r w:rsidRPr="00E54019">
        <w:rPr>
          <w:rStyle w:val="StyleUnderline"/>
        </w:rPr>
        <w:t>calls for the United States to suspend arms sales to its largest client — Saudi Arabia — have understandably gained traction in both Congress and the public.</w:t>
      </w:r>
      <w: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E54019">
        <w:rPr>
          <w:rStyle w:val="StyleUnderline"/>
        </w:rPr>
        <w:t xml:space="preserve">Whether it is delayed approval, as in the recent Kuwaiti F-18 purchase, an outright embargo, like Egyptian F-16s in 2013, or denial of technology transfer, as in the 2016 Turkish Patriot missile request, </w:t>
      </w:r>
      <w:r w:rsidRPr="00E54019">
        <w:rPr>
          <w:rStyle w:val="Emphasis"/>
        </w:rPr>
        <w:t>using the withholding of arms sales as a blunt force instrument of coercion is unlikely to produce desired strategic benefits and often backfires.</w:t>
      </w:r>
    </w:p>
    <w:p w:rsidR="00D62B1D" w:rsidRPr="00E54019" w:rsidRDefault="00D62B1D" w:rsidP="00D62B1D">
      <w:pPr>
        <w:rPr>
          <w:rStyle w:val="Emphasis"/>
        </w:rPr>
      </w:pPr>
      <w:r w:rsidRPr="00E54019">
        <w:rPr>
          <w:rStyle w:val="StyleUnderline"/>
        </w:rPr>
        <w:t xml:space="preserve">Arms exports are best used for maintaining or strengthening relationships while limiting adversary access to client states; a tool of nuanced influence, not outright coercion. In fact, threatening to withhold arms sales to coerce a state into changing its behavior often has the opposite effect, </w:t>
      </w:r>
      <w:r w:rsidRPr="00E54019">
        <w:rPr>
          <w:rStyle w:val="Emphasis"/>
        </w:rPr>
        <w:t>leading clients to diversify their arms sourcing</w:t>
      </w:r>
      <w:r w:rsidRPr="00E54019">
        <w:rPr>
          <w:rStyle w:val="StyleUnderline"/>
        </w:rPr>
        <w:t xml:space="preserve">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w:t>
      </w:r>
      <w:r w:rsidRPr="00E54019">
        <w:rPr>
          <w:rStyle w:val="StyleUnderline"/>
        </w:rPr>
        <w:t xml:space="preserve">Finally, the United States should not look to use an arms embargo to coerce Saudi policy change, not for economic reasons, but simply because </w:t>
      </w:r>
      <w:r w:rsidRPr="00E54019">
        <w:rPr>
          <w:rStyle w:val="Emphasis"/>
        </w:rPr>
        <w:t>it is unlikely to work.</w:t>
      </w:r>
    </w:p>
    <w:p w:rsidR="00D62B1D" w:rsidRDefault="00D62B1D" w:rsidP="00D62B1D">
      <w:r>
        <w:t>Greasing the Skids, Not Twisting Arms</w:t>
      </w:r>
    </w:p>
    <w:p w:rsidR="00D62B1D" w:rsidRDefault="00D62B1D" w:rsidP="00D62B1D">
      <w:r>
        <w:t xml:space="preserve">Arms sales are useful tools for maintaining communication, strengthening relationships, and keeping potential adversary states at bay.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Interestingly, coercion attempts using arms transfers are least likely to be successful when used as a punishment or threat against an autocratic regime, such as </w:t>
      </w:r>
      <w:r>
        <w:lastRenderedPageBreak/>
        <w:t>Saudi Arabia. Instead, punishments in the form of an embargo can often push a client to diversify sourcing rather than to change behavior.</w:t>
      </w:r>
    </w:p>
    <w:p w:rsidR="00D62B1D" w:rsidRPr="00E54019" w:rsidRDefault="00D62B1D" w:rsidP="00D62B1D">
      <w:pPr>
        <w:rPr>
          <w:rStyle w:val="Emphasis"/>
        </w:rPr>
      </w:pPr>
      <w:r w:rsidRPr="00E54019">
        <w:rPr>
          <w:rStyle w:val="StyleUnderline"/>
        </w:rPr>
        <w:t xml:space="preserve">Consider </w:t>
      </w:r>
      <w:r w:rsidRPr="00E54019">
        <w:rPr>
          <w:rStyle w:val="Emphasis"/>
        </w:rPr>
        <w:t>Indonesia and Egypt</w:t>
      </w:r>
      <w:r w:rsidRPr="00E54019">
        <w:rPr>
          <w:rStyle w:val="StyleUnderline"/>
        </w:rPr>
        <w:t xml:space="preserve">. In 2015, Egypt agreed to purchase nearly 50 Russian MiG-29M/M2s and more than two-dozen French Rafales. This represented a </w:t>
      </w:r>
      <w:r w:rsidRPr="00E54019">
        <w:rPr>
          <w:rStyle w:val="Emphasis"/>
        </w:rPr>
        <w:t>shocking turn of events</w:t>
      </w:r>
      <w:r w:rsidRPr="00E54019">
        <w:rPr>
          <w:rStyle w:val="StyleUnderline"/>
        </w:rPr>
        <w:t xml:space="preserve"> after more than three decades of purchasing only American-made fighter jets. It was also </w:t>
      </w:r>
      <w:r w:rsidRPr="00E54019">
        <w:rPr>
          <w:rStyle w:val="Emphasis"/>
        </w:rPr>
        <w:t>driven largely by the U.S. embargo put in place in 2013</w:t>
      </w:r>
      <w:r w:rsidRPr="00E54019">
        <w:rPr>
          <w:rStyle w:val="StyleUnderline"/>
        </w:rPr>
        <w:t xml:space="preserve">,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w:t>
      </w:r>
      <w:r w:rsidRPr="00E54019">
        <w:rPr>
          <w:rStyle w:val="Emphasis"/>
        </w:rPr>
        <w:t>The U.S. arms embargo as a tool of coercive change was an abject failure.</w:t>
      </w:r>
    </w:p>
    <w:p w:rsidR="00D62B1D" w:rsidRPr="00E54019" w:rsidRDefault="00D62B1D" w:rsidP="00D62B1D">
      <w:pPr>
        <w:rPr>
          <w:rStyle w:val="StyleUnderline"/>
        </w:rPr>
      </w:pPr>
      <w:r w:rsidRPr="00E54019">
        <w:rPr>
          <w:rStyle w:val="StyleUnderline"/>
        </w:rPr>
        <w:t xml:space="preserve">A similar story played out in </w:t>
      </w:r>
      <w:r w:rsidRPr="00E54019">
        <w:rPr>
          <w:rStyle w:val="Emphasis"/>
        </w:rPr>
        <w:t>Indonesia</w:t>
      </w:r>
      <w:r w:rsidRPr="00E54019">
        <w:rPr>
          <w:rStyle w:val="StyleUnderline"/>
        </w:rPr>
        <w:t xml:space="preserve"> more than a decade prior. A long-time arms client of the United States with </w:t>
      </w:r>
      <w:r w:rsidRPr="00E54019">
        <w:rPr>
          <w:rStyle w:val="Emphasis"/>
        </w:rPr>
        <w:t>no history of Russian imports</w:t>
      </w:r>
      <w:r w:rsidRPr="00E54019">
        <w:rPr>
          <w:rStyle w:val="StyleUnderline"/>
        </w:rPr>
        <w:t xml:space="preserve">, Indonesia announced a deal with Russia in 2003 to purchase Russian Su-27/30s. While Indonesia was always far more politically neutral than Egypt, this remarkable turnaround in arms sourcing diversification appears to be the </w:t>
      </w:r>
      <w:r w:rsidRPr="00E54019">
        <w:rPr>
          <w:rStyle w:val="Emphasis"/>
        </w:rPr>
        <w:t>result of a U.S. arms embargo</w:t>
      </w:r>
      <w:r w:rsidRPr="00E54019">
        <w:rPr>
          <w:rStyle w:val="StyleUnderline"/>
        </w:rPr>
        <w:t xml:space="preserve"> implemented in 1999 in response to Indonesia’s apparent human rights violations carrying out heavy-handed military actions in East Timor. Furious at U.S. meddling in something the government considered a domestic issue, </w:t>
      </w:r>
      <w:r w:rsidRPr="00E54019">
        <w:rPr>
          <w:rStyle w:val="Emphasis"/>
        </w:rPr>
        <w:t>Indonesia looked instead to Russia with the specific intent to “overcome the effects of [U.S.] arms sales restrictions.</w:t>
      </w:r>
      <w:r w:rsidRPr="00E54019">
        <w:rPr>
          <w:rStyle w:val="StyleUnderline"/>
        </w:rPr>
        <w:t xml:space="preserve">” In other words, Indonesia looked to </w:t>
      </w:r>
      <w:r w:rsidRPr="00E54019">
        <w:rPr>
          <w:rStyle w:val="Emphasis"/>
        </w:rPr>
        <w:t>diversify, not capitulate.</w:t>
      </w:r>
      <w:r w:rsidRPr="00E54019">
        <w:rPr>
          <w:rStyle w:val="StyleUnderline"/>
        </w:rPr>
        <w:t xml:space="preserv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rsidR="00D62B1D" w:rsidRPr="00D62B1D" w:rsidRDefault="00D62B1D" w:rsidP="00D62B1D"/>
    <w:p w:rsidR="00D62B1D" w:rsidRPr="007D7B01" w:rsidRDefault="00D62B1D" w:rsidP="00D62B1D">
      <w:pPr>
        <w:rPr>
          <w:sz w:val="20"/>
          <w:szCs w:val="20"/>
        </w:rPr>
      </w:pPr>
    </w:p>
    <w:p w:rsidR="00D62B1D" w:rsidRPr="007D7B01" w:rsidRDefault="00D62B1D" w:rsidP="00D62B1D">
      <w:pPr>
        <w:pStyle w:val="Heading3"/>
        <w:rPr>
          <w:rFonts w:cs="Calibri"/>
        </w:rPr>
      </w:pPr>
      <w:r w:rsidRPr="007D7B01">
        <w:rPr>
          <w:rFonts w:cs="Calibri"/>
        </w:rPr>
        <w:lastRenderedPageBreak/>
        <w:t>AT</w:t>
      </w:r>
      <w:r w:rsidR="00426D99">
        <w:rPr>
          <w:rFonts w:cs="Calibri"/>
        </w:rPr>
        <w:t xml:space="preserve">: </w:t>
      </w:r>
      <w:r w:rsidRPr="007D7B01">
        <w:rPr>
          <w:rFonts w:cs="Calibri"/>
        </w:rPr>
        <w:t xml:space="preserve">No China Fill In—Generic </w:t>
      </w:r>
    </w:p>
    <w:p w:rsidR="00D62B1D" w:rsidRPr="007D7B01" w:rsidRDefault="00D62B1D" w:rsidP="00D62B1D">
      <w:pPr>
        <w:pStyle w:val="Heading4"/>
        <w:rPr>
          <w:rFonts w:cs="Calibri"/>
        </w:rPr>
      </w:pPr>
      <w:r w:rsidRPr="007D7B01">
        <w:rPr>
          <w:rFonts w:cs="Calibri"/>
        </w:rPr>
        <w:t>China can fill in arm sales for any type of weapon to any country—5 warrants</w:t>
      </w:r>
    </w:p>
    <w:p w:rsidR="00D62B1D" w:rsidRPr="007D7B01" w:rsidRDefault="00D62B1D" w:rsidP="00D62B1D">
      <w:r w:rsidRPr="007D7B01">
        <w:rPr>
          <w:rStyle w:val="Style13ptBold"/>
        </w:rPr>
        <w:t>Yao, staff writer at China Military Online, 18</w:t>
      </w:r>
      <w:r w:rsidRPr="007D7B01">
        <w:t xml:space="preserve"> </w:t>
      </w:r>
    </w:p>
    <w:p w:rsidR="00D62B1D" w:rsidRPr="007D7B01" w:rsidRDefault="00D62B1D" w:rsidP="00D62B1D">
      <w:r w:rsidRPr="007D7B01">
        <w:t xml:space="preserve">[Ma, China Military Online, 2-27-2018, "In-depth: How China becomes third-largest supplier of weapons worldwide?," </w:t>
      </w:r>
      <w:hyperlink r:id="rId28" w:history="1">
        <w:r w:rsidRPr="007D7B01">
          <w:rPr>
            <w:rStyle w:val="Hyperlink"/>
          </w:rPr>
          <w:t>http://english.chinamil.com.cn/view/2018-02/27/content_7953754.htm</w:t>
        </w:r>
      </w:hyperlink>
      <w:r w:rsidRPr="007D7B01">
        <w:t>, accessed 6-5-2019, //EJA]</w:t>
      </w:r>
    </w:p>
    <w:p w:rsidR="00D62B1D" w:rsidRPr="007D7B01" w:rsidRDefault="00D62B1D" w:rsidP="00D62B1D">
      <w:pPr>
        <w:rPr>
          <w:sz w:val="16"/>
        </w:rPr>
      </w:pPr>
      <w:r w:rsidRPr="007D7B01">
        <w:rPr>
          <w:sz w:val="16"/>
        </w:rPr>
        <w:t xml:space="preserve">The following are </w:t>
      </w:r>
      <w:r w:rsidRPr="007D7B01">
        <w:rPr>
          <w:rStyle w:val="StyleUnderline"/>
        </w:rPr>
        <w:t xml:space="preserve">the main reasons behind China's transformation </w:t>
      </w:r>
      <w:r w:rsidRPr="007D7B01">
        <w:rPr>
          <w:sz w:val="16"/>
        </w:rPr>
        <w:t xml:space="preserve">from an arms import country </w:t>
      </w:r>
      <w:r w:rsidRPr="007D7B01">
        <w:rPr>
          <w:rStyle w:val="StyleUnderline"/>
        </w:rPr>
        <w:t xml:space="preserve">to the third-largest supplier of weapons. </w:t>
      </w:r>
      <w:r w:rsidRPr="007D7B01">
        <w:rPr>
          <w:rStyle w:val="Emphasis"/>
          <w:b w:val="0"/>
          <w:bCs/>
        </w:rPr>
        <w:t>First</w:t>
      </w:r>
      <w:r w:rsidRPr="007D7B01">
        <w:rPr>
          <w:sz w:val="16"/>
        </w:rPr>
        <w:t xml:space="preserve">, the </w:t>
      </w:r>
      <w:r w:rsidRPr="007D7B01">
        <w:rPr>
          <w:rStyle w:val="StyleUnderline"/>
        </w:rPr>
        <w:t>improved</w:t>
      </w:r>
      <w:r w:rsidRPr="007D7B01">
        <w:rPr>
          <w:sz w:val="16"/>
        </w:rPr>
        <w:t xml:space="preserve"> and developed </w:t>
      </w:r>
      <w:r w:rsidRPr="007D7B01">
        <w:rPr>
          <w:rStyle w:val="StyleUnderline"/>
        </w:rPr>
        <w:t>industrial system provides strong material basis for weapons export</w:t>
      </w:r>
      <w:r w:rsidRPr="007D7B01">
        <w:rPr>
          <w:sz w:val="16"/>
        </w:rPr>
        <w:t xml:space="preserve">. </w:t>
      </w:r>
      <w:r w:rsidRPr="007D7B01">
        <w:rPr>
          <w:rStyle w:val="StyleUnderline"/>
        </w:rPr>
        <w:t xml:space="preserve">China has </w:t>
      </w:r>
      <w:r w:rsidRPr="007D7B01">
        <w:rPr>
          <w:rStyle w:val="Emphasis"/>
          <w:b w:val="0"/>
          <w:bCs/>
        </w:rPr>
        <w:t>the most complete</w:t>
      </w:r>
      <w:r w:rsidRPr="007D7B01">
        <w:rPr>
          <w:rStyle w:val="StyleUnderline"/>
        </w:rPr>
        <w:t xml:space="preserve"> </w:t>
      </w:r>
      <w:r w:rsidRPr="007D7B01">
        <w:rPr>
          <w:rStyle w:val="Emphasis"/>
          <w:b w:val="0"/>
          <w:bCs/>
        </w:rPr>
        <w:t>industrial system</w:t>
      </w:r>
      <w:r w:rsidRPr="007D7B01">
        <w:rPr>
          <w:rStyle w:val="StyleUnderline"/>
        </w:rPr>
        <w:t xml:space="preserve"> in the world</w:t>
      </w:r>
      <w:r w:rsidRPr="007D7B01">
        <w:rPr>
          <w:sz w:val="16"/>
        </w:rPr>
        <w:t xml:space="preserve">, </w:t>
      </w:r>
      <w:r w:rsidRPr="007D7B01">
        <w:rPr>
          <w:rStyle w:val="StyleUnderline"/>
        </w:rPr>
        <w:t>covering almost all areas</w:t>
      </w:r>
      <w:r w:rsidRPr="007D7B01">
        <w:rPr>
          <w:sz w:val="16"/>
        </w:rPr>
        <w:t xml:space="preserve">. In contrast, </w:t>
      </w:r>
      <w:r w:rsidRPr="007D7B01">
        <w:rPr>
          <w:rStyle w:val="StyleUnderline"/>
        </w:rPr>
        <w:t>many highly developed countries are now only engaged in several specialized areas because they cannot afford to have a complete industrial system</w:t>
      </w:r>
      <w:r w:rsidRPr="007D7B01">
        <w:rPr>
          <w:sz w:val="16"/>
        </w:rPr>
        <w:t xml:space="preserve">. According to the UN standards of manufacturing, China does everything from producing nails to manufacturing lunar rovers. China has the world's best thermal power plant (supercritical unit), hydropower station (largest stand-alone capacity), nuclear power plant (third and fourth generation nuclear power plants), power grids (UHV power grids) and one of its best refineries (Sinopec Zhenhai Refining &amp; Chemical Company). </w:t>
      </w:r>
      <w:r w:rsidRPr="007D7B01">
        <w:rPr>
          <w:rStyle w:val="StyleUnderline"/>
        </w:rPr>
        <w:t>China also has the world's best coal-to-liquids plant, the best oil extraction technology, the largest forging press, the best large casting technology</w:t>
      </w:r>
      <w:r w:rsidRPr="007D7B01">
        <w:rPr>
          <w:sz w:val="16"/>
        </w:rPr>
        <w:t xml:space="preserve">, the largest load-bearing computer numerical control (CNC) machine and the first intelligent CNC machine. </w:t>
      </w:r>
      <w:r w:rsidRPr="007D7B01">
        <w:rPr>
          <w:rStyle w:val="StyleUnderline"/>
        </w:rPr>
        <w:t>China's land-based machinery, marine engineering machinery and shipbuilding industry are also on the world's top tier</w:t>
      </w:r>
      <w:r w:rsidRPr="007D7B01">
        <w:rPr>
          <w:sz w:val="16"/>
        </w:rPr>
        <w:t xml:space="preserve">. China's 5G communications technology standards have been accepted globally. China has two of the world's top five telecommunications equipment manufacturers. China's biomedicine industry is also rapidly developing. The research and development of the country’s high-end general-purpose chips, basic software, core electronics and large integrated circuit equipment are set for major breakthroughs. </w:t>
      </w:r>
      <w:r w:rsidRPr="007D7B01">
        <w:rPr>
          <w:rStyle w:val="StyleUnderline"/>
        </w:rPr>
        <w:t>China's industrial technology has continuously improved</w:t>
      </w:r>
      <w:r w:rsidRPr="007D7B01">
        <w:rPr>
          <w:sz w:val="16"/>
        </w:rPr>
        <w:t xml:space="preserve"> since China became the largest industrialized country in the world in 2010 </w:t>
      </w:r>
      <w:r w:rsidRPr="007D7B01">
        <w:rPr>
          <w:rStyle w:val="StyleUnderline"/>
        </w:rPr>
        <w:t xml:space="preserve">and now provides a solid material foundation for the export of military products. </w:t>
      </w:r>
      <w:r w:rsidRPr="007D7B01">
        <w:rPr>
          <w:rStyle w:val="Emphasis"/>
          <w:b w:val="0"/>
          <w:bCs/>
        </w:rPr>
        <w:t>Second</w:t>
      </w:r>
      <w:r w:rsidRPr="007D7B01">
        <w:rPr>
          <w:rStyle w:val="StyleUnderline"/>
        </w:rPr>
        <w:t xml:space="preserve">, China provides customers </w:t>
      </w:r>
      <w:r w:rsidRPr="007D7B01">
        <w:rPr>
          <w:rStyle w:val="Emphasis"/>
          <w:b w:val="0"/>
          <w:bCs/>
        </w:rPr>
        <w:t>with a wide range of options</w:t>
      </w:r>
      <w:r w:rsidRPr="007D7B01">
        <w:rPr>
          <w:sz w:val="16"/>
        </w:rPr>
        <w:t xml:space="preserve">. As of 2017, </w:t>
      </w:r>
      <w:r w:rsidRPr="007D7B01">
        <w:rPr>
          <w:rStyle w:val="StyleUnderline"/>
        </w:rPr>
        <w:t>China had a total of 11 major military-industrial groups</w:t>
      </w:r>
      <w:r w:rsidRPr="007D7B01">
        <w:rPr>
          <w:sz w:val="16"/>
        </w:rPr>
        <w:t xml:space="preserve"> including China National Nuclear Corporation (CNNC), China Nuclear E&amp;C Group (CNECC), China Aerospace Science and Technology Corporation(CASC), China Aerospace Science and Industry Corporation (CASIC), Aviation Industry Corporation of China (AVIC), Aero Engine Corporation of China (AECC), China State Shipbuilding Corporation (CSSC), China Shipbuilding Industry Corporation (CSIC), China North Industries Group Corporation (CNIGC), China South Industries Group Corporation(CSGC) and China Electronics Technology Group Corporation (CETGC). </w:t>
      </w:r>
      <w:r w:rsidRPr="007D7B01">
        <w:rPr>
          <w:rStyle w:val="StyleUnderline"/>
        </w:rPr>
        <w:t xml:space="preserve">The strong R&amp;D and production capabilities of those groups can provide land, sea and air equipment systems including fighter jets, bombers, transport aircraft, </w:t>
      </w:r>
      <w:r w:rsidRPr="007D7B01">
        <w:rPr>
          <w:sz w:val="16"/>
        </w:rPr>
        <w:t>early warning aircraft,</w:t>
      </w:r>
      <w:r w:rsidRPr="007D7B01">
        <w:rPr>
          <w:rStyle w:val="StyleUnderline"/>
        </w:rPr>
        <w:t xml:space="preserve"> helicopters, </w:t>
      </w:r>
      <w:r w:rsidRPr="007D7B01">
        <w:rPr>
          <w:sz w:val="16"/>
        </w:rPr>
        <w:t>main battle</w:t>
      </w:r>
      <w:r w:rsidRPr="007D7B01">
        <w:rPr>
          <w:rStyle w:val="StyleUnderline"/>
        </w:rPr>
        <w:t xml:space="preserve"> tanks, </w:t>
      </w:r>
      <w:r w:rsidRPr="007D7B01">
        <w:rPr>
          <w:sz w:val="16"/>
        </w:rPr>
        <w:t>self-propelled</w:t>
      </w:r>
      <w:r w:rsidRPr="007D7B01">
        <w:rPr>
          <w:rStyle w:val="StyleUnderline"/>
        </w:rPr>
        <w:t xml:space="preserve"> artillery, firearms, frigates, submarines, supply ships and anti-ship missiles. China's customers are free to select a wide variety of combinations </w:t>
      </w:r>
      <w:r w:rsidRPr="007D7B01">
        <w:rPr>
          <w:rStyle w:val="Emphasis"/>
          <w:b w:val="0"/>
          <w:bCs/>
        </w:rPr>
        <w:t>according</w:t>
      </w:r>
      <w:r w:rsidRPr="007D7B01">
        <w:rPr>
          <w:rStyle w:val="StyleUnderline"/>
        </w:rPr>
        <w:t xml:space="preserve"> </w:t>
      </w:r>
      <w:r w:rsidRPr="007D7B01">
        <w:rPr>
          <w:rStyle w:val="Emphasis"/>
          <w:b w:val="0"/>
          <w:bCs/>
        </w:rPr>
        <w:t>to their own needs.</w:t>
      </w:r>
      <w:r w:rsidRPr="007D7B01">
        <w:rPr>
          <w:sz w:val="16"/>
        </w:rPr>
        <w:t xml:space="preserve"> A major feature of modern warfare is system confrontation. Weaponry of the same source can reduce logistical workload and vulnerability, and more importantly, enables rapid formation of system combat effectiveness, which is a vital performance metric for customers. The VT-4 tank is getting more and more popular in the international market. </w:t>
      </w:r>
      <w:r w:rsidRPr="007D7B01">
        <w:rPr>
          <w:rStyle w:val="Emphasis"/>
          <w:b w:val="0"/>
          <w:bCs/>
        </w:rPr>
        <w:t>Third</w:t>
      </w:r>
      <w:r w:rsidRPr="007D7B01">
        <w:rPr>
          <w:rStyle w:val="StyleUnderline"/>
        </w:rPr>
        <w:t xml:space="preserve">, advanced </w:t>
      </w:r>
      <w:r w:rsidRPr="007D7B01">
        <w:rPr>
          <w:sz w:val="16"/>
        </w:rPr>
        <w:t>concept</w:t>
      </w:r>
      <w:r w:rsidRPr="007D7B01">
        <w:rPr>
          <w:rStyle w:val="StyleUnderline"/>
        </w:rPr>
        <w:t xml:space="preserve"> design has made China's arms more popular</w:t>
      </w:r>
      <w:r w:rsidRPr="007D7B01">
        <w:rPr>
          <w:sz w:val="16"/>
        </w:rPr>
        <w:t xml:space="preserve">. Since the Gulf War, the technological form of warfare has become more and more information-based. Those with leading war concepts will have the initiative in war. </w:t>
      </w:r>
      <w:r w:rsidRPr="007D7B01">
        <w:rPr>
          <w:rStyle w:val="StyleUnderline"/>
        </w:rPr>
        <w:t>China has made remarkable achievements in applying advanced war concepts to the weapons and equipment available for export</w:t>
      </w:r>
      <w:r w:rsidRPr="007D7B01">
        <w:rPr>
          <w:sz w:val="16"/>
        </w:rPr>
        <w:t xml:space="preserve">. China's CH-4 integrated surveillance drone is a great example. The CH-4B drone used by the 100th Squadron of the Iraqi Air Force hit a target at Ramadi for the first time, foreign media reported in April 2016. The CH-4B drone fired a HJ-10 missile and destroyed an ISIS vehicle in the western part of Ramadi, according to foreign media. With advanced sensor communication and aviation technologies, China's CH-4 is capable of conducting accurate strikes against fixed targets and moving targets from a long range. This fully reflects the trend of future wars and is why the CH-4 is favored by developing countries. There are reports claiming that China has substantially expanded its presence in markets in the Middle East, Africa and Southeast Asia, and its share of the Latin American market has also been increasing. This growth is largely related to the excellent cost performance of Chinese military products. </w:t>
      </w:r>
      <w:r w:rsidRPr="007D7B01">
        <w:rPr>
          <w:rStyle w:val="Emphasis"/>
          <w:b w:val="0"/>
          <w:bCs/>
        </w:rPr>
        <w:t>Fourth</w:t>
      </w:r>
      <w:r w:rsidRPr="007D7B01">
        <w:rPr>
          <w:rStyle w:val="StyleUnderline"/>
        </w:rPr>
        <w:t>, flexible payment methods make business easier. The arms industry itself is highly monopolized</w:t>
      </w:r>
      <w:r w:rsidRPr="007D7B01">
        <w:rPr>
          <w:sz w:val="16"/>
        </w:rPr>
        <w:t xml:space="preserve">. Moreover, because of its strategic political significance, </w:t>
      </w:r>
      <w:r w:rsidRPr="007D7B01">
        <w:rPr>
          <w:rStyle w:val="StyleUnderline"/>
        </w:rPr>
        <w:t>the monopoly has been highly protected by various governments</w:t>
      </w:r>
      <w:r w:rsidRPr="007D7B01">
        <w:rPr>
          <w:sz w:val="16"/>
        </w:rPr>
        <w:t xml:space="preserve"> and has become a tool of dominance. In today’s market economy, </w:t>
      </w:r>
      <w:r w:rsidRPr="007D7B01">
        <w:rPr>
          <w:rStyle w:val="StyleUnderline"/>
        </w:rPr>
        <w:t>countries that have no capacity for research and development (R&amp;D) of arms can only import weapons at a high price from a small number of exporters</w:t>
      </w:r>
      <w:r w:rsidRPr="007D7B01">
        <w:rPr>
          <w:sz w:val="16"/>
        </w:rPr>
        <w:t xml:space="preserve">. Buying these arms </w:t>
      </w:r>
      <w:r w:rsidRPr="007D7B01">
        <w:rPr>
          <w:sz w:val="16"/>
        </w:rPr>
        <w:lastRenderedPageBreak/>
        <w:t xml:space="preserve">often requires hard currency -- the US dollar. </w:t>
      </w:r>
      <w:r w:rsidRPr="007D7B01">
        <w:rPr>
          <w:rStyle w:val="StyleUnderline"/>
        </w:rPr>
        <w:t xml:space="preserve">Among big arms exporters, China has the most flexible payment terms. </w:t>
      </w:r>
      <w:r w:rsidRPr="007D7B01">
        <w:rPr>
          <w:sz w:val="16"/>
        </w:rPr>
        <w:t xml:space="preserve">In the arms trade between China and Venezuela, for example, China exported a tank fire control system, ground-based air-defense radar system, transport aircraft, amphibious infantry fighting vehicles and large surface ships. China agreed that Venezuela can use oil for partial payment due to its economic dilemma. In addition, China's exports of armored vehicles to Thailand are financed with dried foodstuffs. The Chinese FD-2000 long-range air defense missile systems exported to Uzbekistan and Turkmenistan are exchanged for natural gas. It can be said that these flexible payment method have won many customers for China's arms exports. </w:t>
      </w:r>
      <w:r w:rsidRPr="007D7B01">
        <w:rPr>
          <w:rStyle w:val="Emphasis"/>
          <w:b w:val="0"/>
          <w:bCs/>
        </w:rPr>
        <w:t>Fifth</w:t>
      </w:r>
      <w:r w:rsidRPr="007D7B01">
        <w:rPr>
          <w:rStyle w:val="StyleUnderline"/>
        </w:rPr>
        <w:t xml:space="preserve">, </w:t>
      </w:r>
      <w:r w:rsidRPr="007D7B01">
        <w:rPr>
          <w:rStyle w:val="Emphasis"/>
          <w:b w:val="0"/>
          <w:bCs/>
        </w:rPr>
        <w:t>China does not set sales barriers for political reasons.</w:t>
      </w:r>
      <w:r w:rsidRPr="007D7B01">
        <w:rPr>
          <w:rStyle w:val="StyleUnderline"/>
        </w:rPr>
        <w:t xml:space="preserve"> Everyone thinks of the US when talking about political barriers</w:t>
      </w:r>
      <w:r w:rsidRPr="007D7B01">
        <w:rPr>
          <w:sz w:val="16"/>
        </w:rPr>
        <w:t xml:space="preserve">. As a reputable seller, China never acts in an unsustainable manner in the international arms market. China never makes political excuses and always delivers according to the contract. </w:t>
      </w:r>
      <w:r w:rsidRPr="007D7B01">
        <w:rPr>
          <w:rStyle w:val="StyleUnderline"/>
        </w:rPr>
        <w:t>The good reputation has increased China's arms export year by year.</w:t>
      </w:r>
      <w:r w:rsidRPr="007D7B01">
        <w:rPr>
          <w:sz w:val="16"/>
        </w:rPr>
        <w:t xml:space="preserve"> Drones are a trump card in Chinese weapons' export. </w:t>
      </w:r>
      <w:r w:rsidRPr="007D7B01">
        <w:rPr>
          <w:rStyle w:val="StyleUnderline"/>
        </w:rPr>
        <w:t>More cost-effective weapons and equipment made in China will be seen in countries around the world with the continuous growth of China's industrial capacity</w:t>
      </w:r>
      <w:r w:rsidRPr="007D7B01">
        <w:rPr>
          <w:sz w:val="16"/>
        </w:rPr>
        <w:t xml:space="preserve"> and civil-military integration. It can also be expected that as engine technology continues to improve, China's share in the world's arms market will rise further.</w:t>
      </w:r>
    </w:p>
    <w:p w:rsidR="00D62B1D" w:rsidRPr="007D7B01" w:rsidRDefault="00D62B1D" w:rsidP="00D62B1D">
      <w:pPr>
        <w:pStyle w:val="Heading3"/>
        <w:rPr>
          <w:rFonts w:cs="Calibri"/>
          <w:sz w:val="28"/>
          <w:szCs w:val="22"/>
        </w:rPr>
      </w:pPr>
      <w:r w:rsidRPr="007D7B01">
        <w:rPr>
          <w:rFonts w:cs="Calibri"/>
          <w:sz w:val="28"/>
          <w:szCs w:val="22"/>
        </w:rPr>
        <w:lastRenderedPageBreak/>
        <w:t>AT</w:t>
      </w:r>
      <w:r w:rsidR="00426D99">
        <w:rPr>
          <w:rFonts w:cs="Calibri"/>
          <w:sz w:val="28"/>
          <w:szCs w:val="22"/>
        </w:rPr>
        <w:t xml:space="preserve">: </w:t>
      </w:r>
      <w:r w:rsidRPr="007D7B01">
        <w:rPr>
          <w:rFonts w:cs="Calibri"/>
          <w:sz w:val="28"/>
          <w:szCs w:val="22"/>
        </w:rPr>
        <w:t>No Link—One Country</w:t>
      </w:r>
    </w:p>
    <w:p w:rsidR="00D62B1D" w:rsidRPr="007D7B01" w:rsidRDefault="00D62B1D" w:rsidP="00D62B1D">
      <w:pPr>
        <w:pStyle w:val="Heading4"/>
        <w:rPr>
          <w:rFonts w:cs="Calibri"/>
        </w:rPr>
      </w:pPr>
      <w:r w:rsidRPr="007D7B01">
        <w:rPr>
          <w:rFonts w:cs="Calibri"/>
        </w:rPr>
        <w:t xml:space="preserve">Chinese fill in to even one state causes </w:t>
      </w:r>
      <w:r w:rsidRPr="007D7B01">
        <w:rPr>
          <w:rFonts w:cs="Calibri"/>
          <w:u w:val="single"/>
        </w:rPr>
        <w:t>regional follow on</w:t>
      </w:r>
      <w:r w:rsidRPr="007D7B01">
        <w:rPr>
          <w:rFonts w:cs="Calibri"/>
        </w:rPr>
        <w:t>—proven by Latin America</w:t>
      </w:r>
    </w:p>
    <w:p w:rsidR="00D62B1D" w:rsidRPr="007D7B01" w:rsidRDefault="00D62B1D" w:rsidP="00D62B1D">
      <w:pPr>
        <w:rPr>
          <w:sz w:val="20"/>
          <w:szCs w:val="20"/>
        </w:rPr>
      </w:pPr>
      <w:r w:rsidRPr="007D7B01">
        <w:rPr>
          <w:rStyle w:val="Style13ptBold"/>
        </w:rPr>
        <w:t>Koleski, Research Director and Policy Analyst for Economics and Trade at the US-China Economic and Security Review Commission, and Blivas Research Intern for Security and Foreign Affairs, 18</w:t>
      </w:r>
      <w:r w:rsidRPr="007D7B01">
        <w:rPr>
          <w:sz w:val="20"/>
          <w:szCs w:val="20"/>
        </w:rPr>
        <w:t xml:space="preserve"> </w:t>
      </w:r>
    </w:p>
    <w:p w:rsidR="00D62B1D" w:rsidRPr="007D7B01" w:rsidRDefault="00D62B1D" w:rsidP="00D62B1D">
      <w:pPr>
        <w:rPr>
          <w:sz w:val="20"/>
          <w:szCs w:val="20"/>
        </w:rPr>
      </w:pPr>
      <w:r w:rsidRPr="007D7B01">
        <w:rPr>
          <w:sz w:val="20"/>
          <w:szCs w:val="20"/>
        </w:rPr>
        <w:t xml:space="preserve">[Katherine and Alec, US-China Economic and Security Review Commission, “China’s Engagement with Latin America and the Caribbean,” 10-28-2018, </w:t>
      </w:r>
      <w:hyperlink r:id="rId29" w:anchor="page=20&amp;zoom=100,0,164" w:history="1">
        <w:r w:rsidRPr="007D7B01">
          <w:rPr>
            <w:rStyle w:val="Hyperlink"/>
            <w:sz w:val="20"/>
            <w:szCs w:val="20"/>
          </w:rPr>
          <w:t>https://www.uscc.gov/sites/default/files/Research/China%27s%20Engagement%20with%20Latin%20America%20and%20the%20Caribbean_.pdf#page=20&amp;zoom=100,0,164</w:t>
        </w:r>
      </w:hyperlink>
      <w:r w:rsidRPr="007D7B01">
        <w:rPr>
          <w:sz w:val="20"/>
          <w:szCs w:val="20"/>
        </w:rPr>
        <w:t>, accessed 6-2-2019, //EJA]</w:t>
      </w:r>
    </w:p>
    <w:p w:rsidR="00D62B1D" w:rsidRPr="007D7B01" w:rsidRDefault="00D62B1D" w:rsidP="00D62B1D">
      <w:pPr>
        <w:rPr>
          <w:sz w:val="14"/>
          <w:szCs w:val="20"/>
        </w:rPr>
      </w:pPr>
      <w:r w:rsidRPr="007D7B01">
        <w:rPr>
          <w:rStyle w:val="StyleUnderline"/>
        </w:rPr>
        <w:t>China sells arms to LAC to both generate profits for Chinese defense companies and achieve China’s foreign policy objectives</w:t>
      </w:r>
      <w:r w:rsidRPr="007D7B01">
        <w:rPr>
          <w:sz w:val="14"/>
          <w:szCs w:val="20"/>
        </w:rPr>
        <w:t xml:space="preserve"> (see Appendix II for a list of Chinese arms sales to the region). Arms sales, as with commercial sales, generate export revenues for Chinese defense conglomerates and help offset defense-related research and development costs.184 </w:t>
      </w:r>
      <w:r w:rsidRPr="007D7B01">
        <w:rPr>
          <w:rStyle w:val="StyleUnderline"/>
        </w:rPr>
        <w:t>Most importantly</w:t>
      </w:r>
      <w:r w:rsidRPr="007D7B01">
        <w:rPr>
          <w:sz w:val="14"/>
          <w:szCs w:val="20"/>
        </w:rPr>
        <w:t xml:space="preserve">, </w:t>
      </w:r>
      <w:r w:rsidRPr="007D7B01">
        <w:rPr>
          <w:rStyle w:val="StyleUnderline"/>
        </w:rPr>
        <w:t>China uses its arms exports as a form of</w:t>
      </w:r>
      <w:r w:rsidRPr="007D7B01">
        <w:rPr>
          <w:sz w:val="14"/>
          <w:szCs w:val="20"/>
        </w:rPr>
        <w:t xml:space="preserve"> economic and political </w:t>
      </w:r>
      <w:r w:rsidRPr="007D7B01">
        <w:rPr>
          <w:rStyle w:val="StyleUnderline"/>
        </w:rPr>
        <w:t>diplomacy</w:t>
      </w:r>
      <w:r w:rsidRPr="007D7B01">
        <w:rPr>
          <w:sz w:val="14"/>
          <w:szCs w:val="20"/>
        </w:rPr>
        <w:t>. As defense economists Ling Li and Ron Matthews note, “</w:t>
      </w:r>
      <w:r w:rsidRPr="007D7B01">
        <w:rPr>
          <w:rStyle w:val="StyleUnderline"/>
        </w:rPr>
        <w:t xml:space="preserve">All [of] China’s key defense industrial players are statecontrolled, </w:t>
      </w:r>
      <w:r w:rsidRPr="007D7B01">
        <w:rPr>
          <w:sz w:val="14"/>
          <w:szCs w:val="20"/>
        </w:rPr>
        <w:t xml:space="preserve">so the </w:t>
      </w:r>
      <w:r w:rsidRPr="007D7B01">
        <w:rPr>
          <w:rStyle w:val="Emphasis"/>
          <w:b w:val="0"/>
          <w:bCs/>
        </w:rPr>
        <w:t>linkage between arms exports and government policy is undeniable</w:t>
      </w:r>
      <w:r w:rsidRPr="007D7B01">
        <w:rPr>
          <w:sz w:val="14"/>
          <w:szCs w:val="20"/>
        </w:rPr>
        <w:t xml:space="preserve">.”185 As a component of its foreign policies, </w:t>
      </w:r>
      <w:r w:rsidRPr="007D7B01">
        <w:rPr>
          <w:rStyle w:val="StyleUnderline"/>
        </w:rPr>
        <w:t xml:space="preserve">the Chinese government uses arms sales to </w:t>
      </w:r>
      <w:r w:rsidRPr="007D7B01">
        <w:rPr>
          <w:rStyle w:val="Emphasis"/>
          <w:b w:val="0"/>
          <w:bCs/>
        </w:rPr>
        <w:t xml:space="preserve">build political influence </w:t>
      </w:r>
      <w:r w:rsidRPr="007D7B01">
        <w:rPr>
          <w:rStyle w:val="StyleUnderline"/>
        </w:rPr>
        <w:t>and</w:t>
      </w:r>
      <w:r w:rsidRPr="007D7B01">
        <w:rPr>
          <w:sz w:val="14"/>
          <w:szCs w:val="20"/>
        </w:rPr>
        <w:t xml:space="preserve"> goodwill, </w:t>
      </w:r>
      <w:r w:rsidRPr="007D7B01">
        <w:rPr>
          <w:rStyle w:val="StyleUnderline"/>
        </w:rPr>
        <w:t>garner support for China’s objectives in international forums</w:t>
      </w:r>
      <w:r w:rsidRPr="007D7B01">
        <w:rPr>
          <w:sz w:val="14"/>
          <w:szCs w:val="20"/>
        </w:rPr>
        <w:t xml:space="preserve">, and influence decisions about access to natural resources and export markets.† 186 China first exported military equipment to the region in the mid-1980s, but the value of arms sales really increased beginning in 2006. ‡ Similar to its commercial exports to the region, Chinese military exports initially consisted of relatively inexpensive, low-end products such as clothing and personal equipment.187 In the mid-2000s, Chinese defense companies began to increase the volume and sophistication of their military exports to the region.188 </w:t>
      </w:r>
      <w:r w:rsidRPr="007D7B01">
        <w:rPr>
          <w:rStyle w:val="StyleUnderline"/>
        </w:rPr>
        <w:t xml:space="preserve">The majority of China’s military sales in the region have been to members of the ALBA alliance, § a regional pact </w:t>
      </w:r>
      <w:r w:rsidRPr="007D7B01">
        <w:rPr>
          <w:rStyle w:val="Emphasis"/>
          <w:b w:val="0"/>
          <w:bCs/>
        </w:rPr>
        <w:t>to counter U.S. regional hegemony</w:t>
      </w:r>
      <w:r w:rsidRPr="007D7B01">
        <w:rPr>
          <w:rStyle w:val="StyleUnderline"/>
        </w:rPr>
        <w:t xml:space="preserve"> </w:t>
      </w:r>
      <w:r w:rsidRPr="007D7B01">
        <w:rPr>
          <w:sz w:val="14"/>
          <w:szCs w:val="20"/>
        </w:rPr>
        <w:t xml:space="preserve">(see Figure 9). 189 </w:t>
      </w:r>
      <w:r w:rsidRPr="007D7B01">
        <w:rPr>
          <w:rStyle w:val="StyleUnderline"/>
        </w:rPr>
        <w:t>A key breakthrough in military sales to the region</w:t>
      </w:r>
      <w:r w:rsidRPr="007D7B01">
        <w:rPr>
          <w:sz w:val="14"/>
          <w:szCs w:val="20"/>
        </w:rPr>
        <w:t xml:space="preserve"> </w:t>
      </w:r>
      <w:r w:rsidRPr="007D7B01">
        <w:rPr>
          <w:rStyle w:val="StyleUnderline"/>
        </w:rPr>
        <w:t>came</w:t>
      </w:r>
      <w:r w:rsidRPr="007D7B01">
        <w:rPr>
          <w:sz w:val="14"/>
          <w:szCs w:val="20"/>
        </w:rPr>
        <w:t xml:space="preserve"> </w:t>
      </w:r>
      <w:r w:rsidRPr="007D7B01">
        <w:rPr>
          <w:rStyle w:val="StyleUnderline"/>
        </w:rPr>
        <w:t>in 2008</w:t>
      </w:r>
      <w:r w:rsidRPr="007D7B01">
        <w:rPr>
          <w:sz w:val="14"/>
          <w:szCs w:val="20"/>
        </w:rPr>
        <w:t xml:space="preserve"> when Venezuela purchased 18 K-8 aircraft, 3 JY-11 air search radars, and 100 PL-5e short-range air-to-air missiles from China.190 </w:t>
      </w:r>
      <w:r w:rsidRPr="007D7B01">
        <w:rPr>
          <w:rStyle w:val="StyleUnderline"/>
        </w:rPr>
        <w:t xml:space="preserve">Following this deal, Venezuela “greatly facilitated the ability by [China] to sell its military end items to other, like-minded governments in the region,” </w:t>
      </w:r>
      <w:r w:rsidRPr="007D7B01">
        <w:rPr>
          <w:rStyle w:val="Emphasis"/>
          <w:b w:val="0"/>
          <w:bCs/>
        </w:rPr>
        <w:t>allowing China to expand its arms exports</w:t>
      </w:r>
      <w:r w:rsidRPr="007D7B01">
        <w:rPr>
          <w:rStyle w:val="StyleUnderline"/>
        </w:rPr>
        <w:t xml:space="preserve"> </w:t>
      </w:r>
      <w:r w:rsidRPr="007D7B01">
        <w:rPr>
          <w:sz w:val="14"/>
          <w:szCs w:val="20"/>
        </w:rPr>
        <w:t>not only to Venezuela, but also</w:t>
      </w:r>
      <w:r w:rsidRPr="007D7B01">
        <w:rPr>
          <w:rStyle w:val="StyleUnderline"/>
        </w:rPr>
        <w:t xml:space="preserve"> </w:t>
      </w:r>
      <w:r w:rsidRPr="007D7B01">
        <w:rPr>
          <w:rStyle w:val="Emphasis"/>
          <w:b w:val="0"/>
          <w:bCs/>
        </w:rPr>
        <w:t>to other ALBA states</w:t>
      </w:r>
      <w:r w:rsidRPr="007D7B01">
        <w:rPr>
          <w:sz w:val="14"/>
          <w:szCs w:val="20"/>
        </w:rPr>
        <w:t xml:space="preserve">, </w:t>
      </w:r>
      <w:r w:rsidRPr="007D7B01">
        <w:rPr>
          <w:rStyle w:val="StyleUnderline"/>
        </w:rPr>
        <w:t>including Ecuador and Bolivia</w:t>
      </w:r>
      <w:r w:rsidRPr="007D7B01">
        <w:rPr>
          <w:sz w:val="20"/>
          <w:szCs w:val="20"/>
        </w:rPr>
        <w:t xml:space="preserve">.191 </w:t>
      </w:r>
      <w:r w:rsidRPr="007D7B01">
        <w:rPr>
          <w:rStyle w:val="StyleUnderline"/>
        </w:rPr>
        <w:t xml:space="preserve">Beginning in 2006, non-ALBA states—including Mexico, the Bahamas, Trinidad and Tobago, Peru, and Argentina—purchased weapons systems from China. </w:t>
      </w:r>
      <w:r w:rsidRPr="007D7B01">
        <w:rPr>
          <w:sz w:val="14"/>
          <w:szCs w:val="20"/>
        </w:rPr>
        <w:t xml:space="preserve">192 At the conclusion of a 2015 state visit to China by then Argentine President Cristina Kirchner, Argentina announced its intention to purchase almost $1 billion in Chinese weapons systems,* including 110 armored personnel carriers, 5 P-18 corvettes, and 14 FC-1 multirole aircraft.193 However, the purchase stalled after then President Kirchner was defeated in Argentina’s 2015 election by Mauricio Macri.194 Argentina has not negotiated any additional arms agreements with China since the 2015 agreements fell apart. 195 China also donates military equipment to LAC states. For example, in 2011 China donated $3.5 million in nonlethal goods to Jamaica, including uniforms, tents, helmets, binoculars, backpacks, and bulletproof vests.196 In August 2018, China donated 10 4x4 light armored tactical vehicles to Bolivia, building on a 2016 donation of 19 light armored tactical vehicles. 197 Furthermore, China donates roughly $1 million per year in nonlethal military equipment to Colombia, a close U.S. partner.198 Chinese military aid to LAC countries is a fraction of what the United States provides to the region. For example, in 2017 alone the United States donated $260.6 million in military and police aid to Colombia.199 Though China has significantly increased its military exports to LAC countries over the past decade, it remains a modest player regarding the region’s total arms market share. Between 2013 and 2017, China ranked fifth in total arms exports to the region after the United States, Russia, France, and Germany (see Figure 10). 200 </w:t>
      </w:r>
      <w:r w:rsidRPr="007D7B01">
        <w:rPr>
          <w:rStyle w:val="StyleUnderline"/>
        </w:rPr>
        <w:t xml:space="preserve">China likely seeks to increase arms sales in the region in order to increase export revenues and </w:t>
      </w:r>
      <w:r w:rsidRPr="007D7B01">
        <w:rPr>
          <w:rStyle w:val="Emphasis"/>
          <w:b w:val="0"/>
          <w:bCs/>
        </w:rPr>
        <w:t>deepen its influence in the region</w:t>
      </w:r>
      <w:r w:rsidRPr="007D7B01">
        <w:rPr>
          <w:rStyle w:val="StyleUnderline"/>
        </w:rPr>
        <w:t>.</w:t>
      </w:r>
      <w:r w:rsidRPr="007D7B01">
        <w:rPr>
          <w:sz w:val="14"/>
          <w:szCs w:val="20"/>
        </w:rPr>
        <w:t>201</w:t>
      </w:r>
    </w:p>
    <w:p w:rsidR="00D62B1D" w:rsidRDefault="00D62B1D" w:rsidP="00D62B1D"/>
    <w:p w:rsidR="00D62B1D" w:rsidRPr="00D62B1D" w:rsidRDefault="00D62B1D" w:rsidP="00D62B1D"/>
    <w:p w:rsidR="00D62B1D" w:rsidRDefault="00D62B1D" w:rsidP="001137E4"/>
    <w:p w:rsidR="00D62B1D" w:rsidRPr="007D7B01" w:rsidRDefault="00D62B1D" w:rsidP="00D62B1D">
      <w:pPr>
        <w:pStyle w:val="Heading2"/>
        <w:rPr>
          <w:rFonts w:cs="Calibri"/>
          <w:sz w:val="40"/>
          <w:szCs w:val="24"/>
        </w:rPr>
      </w:pPr>
      <w:r w:rsidRPr="007D7B01">
        <w:rPr>
          <w:rFonts w:cs="Calibri"/>
          <w:sz w:val="40"/>
          <w:szCs w:val="24"/>
        </w:rPr>
        <w:lastRenderedPageBreak/>
        <w:t>Internal Link</w:t>
      </w:r>
    </w:p>
    <w:p w:rsidR="00D62B1D" w:rsidRPr="007D7B01" w:rsidRDefault="00D62B1D" w:rsidP="00D62B1D">
      <w:pPr>
        <w:pStyle w:val="Heading3"/>
        <w:rPr>
          <w:rFonts w:cs="Calibri"/>
          <w:sz w:val="28"/>
          <w:szCs w:val="22"/>
        </w:rPr>
      </w:pPr>
      <w:r>
        <w:rPr>
          <w:rFonts w:cs="Calibri"/>
        </w:rPr>
        <w:lastRenderedPageBreak/>
        <w:t xml:space="preserve">Internal Link </w:t>
      </w:r>
      <w:r w:rsidRPr="007D7B01">
        <w:rPr>
          <w:rFonts w:cs="Calibri"/>
        </w:rPr>
        <w:t>—</w:t>
      </w:r>
      <w:r w:rsidRPr="007D7B01">
        <w:rPr>
          <w:rFonts w:cs="Calibri"/>
          <w:sz w:val="28"/>
          <w:szCs w:val="22"/>
        </w:rPr>
        <w:t xml:space="preserve">China </w:t>
      </w:r>
    </w:p>
    <w:p w:rsidR="00D62B1D" w:rsidRPr="007D7B01" w:rsidRDefault="00D62B1D" w:rsidP="00D62B1D">
      <w:pPr>
        <w:pStyle w:val="Heading4"/>
        <w:rPr>
          <w:rFonts w:cs="Calibri"/>
        </w:rPr>
      </w:pPr>
      <w:r w:rsidRPr="007D7B01">
        <w:rPr>
          <w:rFonts w:cs="Calibri"/>
        </w:rPr>
        <w:t xml:space="preserve">Strong US arm sales are key to heg and preventing China rise  </w:t>
      </w:r>
    </w:p>
    <w:p w:rsidR="00D62B1D" w:rsidRPr="007D7B01" w:rsidRDefault="00D62B1D" w:rsidP="00D62B1D">
      <w:pPr>
        <w:rPr>
          <w:sz w:val="20"/>
          <w:szCs w:val="20"/>
        </w:rPr>
      </w:pPr>
      <w:r w:rsidRPr="007D7B01">
        <w:rPr>
          <w:rStyle w:val="Style13ptBold"/>
        </w:rPr>
        <w:t>Huang, senior China reporter for South China Morning Post, 18</w:t>
      </w:r>
      <w:r w:rsidRPr="007D7B01">
        <w:rPr>
          <w:sz w:val="20"/>
          <w:szCs w:val="20"/>
        </w:rPr>
        <w:t xml:space="preserve"> </w:t>
      </w:r>
    </w:p>
    <w:p w:rsidR="00D62B1D" w:rsidRPr="007D7B01" w:rsidRDefault="00D62B1D" w:rsidP="00D62B1D">
      <w:pPr>
        <w:rPr>
          <w:sz w:val="20"/>
          <w:szCs w:val="20"/>
        </w:rPr>
      </w:pPr>
      <w:r w:rsidRPr="007D7B01">
        <w:rPr>
          <w:sz w:val="20"/>
          <w:szCs w:val="20"/>
        </w:rPr>
        <w:t xml:space="preserve">[Kristin, South China Morning Post, "China’s arms sales rise as it vies with US for global influence,", 3-12-2018, </w:t>
      </w:r>
      <w:hyperlink r:id="rId30" w:history="1">
        <w:r w:rsidRPr="007D7B01">
          <w:rPr>
            <w:rStyle w:val="Hyperlink"/>
            <w:sz w:val="20"/>
            <w:szCs w:val="20"/>
          </w:rPr>
          <w:t>https://www.scmp.com/news/china/diplomacy-defence/article/2136877/chinas-arms-sales-rise-it-vies-us-influence-world-stage</w:t>
        </w:r>
      </w:hyperlink>
      <w:r w:rsidRPr="007D7B01">
        <w:rPr>
          <w:sz w:val="20"/>
          <w:szCs w:val="20"/>
        </w:rPr>
        <w:t>, accessed 5-12-2019, //EJA]</w:t>
      </w:r>
    </w:p>
    <w:p w:rsidR="00D62B1D" w:rsidRPr="007D7B01" w:rsidRDefault="00D62B1D" w:rsidP="00D62B1D">
      <w:pPr>
        <w:rPr>
          <w:sz w:val="12"/>
          <w:szCs w:val="20"/>
        </w:rPr>
      </w:pPr>
      <w:r w:rsidRPr="007D7B01">
        <w:rPr>
          <w:u w:val="single"/>
        </w:rPr>
        <w:t xml:space="preserve">The </w:t>
      </w:r>
      <w:r w:rsidRPr="007D7B01">
        <w:rPr>
          <w:rStyle w:val="Emphasis"/>
          <w:b w:val="0"/>
          <w:bCs/>
        </w:rPr>
        <w:t>rivalry between America and China</w:t>
      </w:r>
      <w:r w:rsidRPr="007D7B01">
        <w:rPr>
          <w:u w:val="single"/>
        </w:rPr>
        <w:t xml:space="preserve"> </w:t>
      </w:r>
      <w:r w:rsidRPr="007D7B01">
        <w:rPr>
          <w:rStyle w:val="Emphasis"/>
          <w:b w:val="0"/>
          <w:bCs/>
        </w:rPr>
        <w:t>has seen both sides step up</w:t>
      </w:r>
      <w:r w:rsidRPr="007D7B01">
        <w:rPr>
          <w:u w:val="single"/>
        </w:rPr>
        <w:t xml:space="preserve"> international </w:t>
      </w:r>
      <w:r w:rsidRPr="007D7B01">
        <w:rPr>
          <w:rStyle w:val="Emphasis"/>
          <w:b w:val="0"/>
          <w:bCs/>
        </w:rPr>
        <w:t>arms sales</w:t>
      </w:r>
      <w:r w:rsidRPr="007D7B01">
        <w:rPr>
          <w:u w:val="single"/>
        </w:rPr>
        <w:t xml:space="preserve"> and transfers </w:t>
      </w:r>
      <w:r w:rsidRPr="007D7B01">
        <w:rPr>
          <w:rStyle w:val="Emphasis"/>
          <w:b w:val="0"/>
          <w:bCs/>
        </w:rPr>
        <w:t>as they</w:t>
      </w:r>
      <w:r w:rsidRPr="007D7B01">
        <w:rPr>
          <w:u w:val="single"/>
        </w:rPr>
        <w:t xml:space="preserve"> </w:t>
      </w:r>
      <w:r w:rsidRPr="007D7B01">
        <w:rPr>
          <w:rStyle w:val="Emphasis"/>
          <w:b w:val="0"/>
          <w:bCs/>
        </w:rPr>
        <w:t>seek to strengthen military ties</w:t>
      </w:r>
      <w:r w:rsidRPr="007D7B01">
        <w:rPr>
          <w:u w:val="single"/>
        </w:rPr>
        <w:t xml:space="preserve"> with key allies,</w:t>
      </w:r>
      <w:r w:rsidRPr="007D7B01">
        <w:rPr>
          <w:sz w:val="12"/>
          <w:szCs w:val="20"/>
        </w:rPr>
        <w:t xml:space="preserve"> according to a report published on Monday. The study by the Stockholm International Peace Research Institute (SIPRI), which examined the volume of international transfers of major weapons between 2008 and 2017, showed </w:t>
      </w:r>
      <w:r w:rsidRPr="007D7B01">
        <w:rPr>
          <w:u w:val="single"/>
        </w:rPr>
        <w:t>China’s arms exports represented 5.7 per cent of the world’s share of arms exports between 2013-17 – up by more than a third from the 4.6 per cent</w:t>
      </w:r>
      <w:r w:rsidRPr="007D7B01">
        <w:rPr>
          <w:sz w:val="12"/>
          <w:szCs w:val="20"/>
        </w:rPr>
        <w:t xml:space="preserve"> recorded between 2008-12. The report was published a week after China unveiled an 8.1 per cent increase in military spending over a three-year period, although China’s state media defended the rise as proportionate and low, adding that it would not lead to an arms race with the United States. </w:t>
      </w:r>
      <w:r w:rsidRPr="007D7B01">
        <w:rPr>
          <w:u w:val="single"/>
        </w:rPr>
        <w:t xml:space="preserve">The administration of US President Donald </w:t>
      </w:r>
      <w:r w:rsidRPr="007D7B01">
        <w:rPr>
          <w:rStyle w:val="Emphasis"/>
          <w:b w:val="0"/>
          <w:bCs/>
        </w:rPr>
        <w:t>Trump</w:t>
      </w:r>
      <w:r w:rsidRPr="007D7B01">
        <w:rPr>
          <w:u w:val="single"/>
        </w:rPr>
        <w:t xml:space="preserve"> has </w:t>
      </w:r>
      <w:r w:rsidRPr="007D7B01">
        <w:rPr>
          <w:rStyle w:val="Emphasis"/>
          <w:b w:val="0"/>
          <w:bCs/>
        </w:rPr>
        <w:t>dubbed China as a “rival”,</w:t>
      </w:r>
      <w:r w:rsidRPr="007D7B01">
        <w:rPr>
          <w:u w:val="single"/>
        </w:rPr>
        <w:t xml:space="preserve"> and the latest SIPRI report shows how </w:t>
      </w:r>
      <w:r w:rsidRPr="007D7B01">
        <w:rPr>
          <w:rStyle w:val="Emphasis"/>
          <w:b w:val="0"/>
          <w:bCs/>
        </w:rPr>
        <w:t>the US has used arms</w:t>
      </w:r>
      <w:r w:rsidRPr="007D7B01">
        <w:rPr>
          <w:u w:val="single"/>
        </w:rPr>
        <w:t xml:space="preserve"> </w:t>
      </w:r>
      <w:r w:rsidRPr="007D7B01">
        <w:rPr>
          <w:rStyle w:val="Emphasis"/>
          <w:b w:val="0"/>
          <w:bCs/>
        </w:rPr>
        <w:t>transfers</w:t>
      </w:r>
      <w:r w:rsidRPr="007D7B01">
        <w:rPr>
          <w:u w:val="single"/>
        </w:rPr>
        <w:t xml:space="preserve"> </w:t>
      </w:r>
      <w:r w:rsidRPr="007D7B01">
        <w:rPr>
          <w:rStyle w:val="Emphasis"/>
          <w:b w:val="0"/>
          <w:bCs/>
        </w:rPr>
        <w:t>as a foreign policy tool to offset Beijing’s growing influence.</w:t>
      </w:r>
      <w:r w:rsidRPr="007D7B01">
        <w:rPr>
          <w:rStyle w:val="StyleUnderline"/>
        </w:rPr>
        <w:t xml:space="preserve">: </w:t>
      </w:r>
      <w:r w:rsidRPr="007D7B01">
        <w:rPr>
          <w:u w:val="single"/>
        </w:rPr>
        <w:t xml:space="preserve">For example, US arms deliveries to India grew by 557 per cent between 2008 and 2017, the year China and India became embroiled in a </w:t>
      </w:r>
      <w:r w:rsidRPr="007D7B01">
        <w:rPr>
          <w:sz w:val="12"/>
          <w:szCs w:val="20"/>
        </w:rPr>
        <w:t>protracted border</w:t>
      </w:r>
      <w:r w:rsidRPr="007D7B01">
        <w:rPr>
          <w:u w:val="single"/>
        </w:rPr>
        <w:t xml:space="preserve"> dispute </w:t>
      </w:r>
      <w:r w:rsidRPr="007D7B01">
        <w:rPr>
          <w:sz w:val="12"/>
          <w:szCs w:val="20"/>
        </w:rPr>
        <w:t>over the Doklam region in the Himalayas</w:t>
      </w:r>
      <w:r w:rsidRPr="007D7B01">
        <w:rPr>
          <w:u w:val="single"/>
        </w:rPr>
        <w:t xml:space="preserve">. </w:t>
      </w:r>
      <w:r w:rsidRPr="007D7B01">
        <w:rPr>
          <w:sz w:val="12"/>
          <w:szCs w:val="20"/>
        </w:rPr>
        <w:t>“This development is part of the growing strategic partnership between the two countries under which the USA has begun to supply India with advanced military equipment,” the report said</w:t>
      </w:r>
      <w:r w:rsidRPr="007D7B01">
        <w:rPr>
          <w:rStyle w:val="StyleUnderline"/>
        </w:rPr>
        <w:t>. The US has</w:t>
      </w:r>
      <w:r w:rsidRPr="007D7B01">
        <w:rPr>
          <w:u w:val="single"/>
        </w:rPr>
        <w:t xml:space="preserve"> also</w:t>
      </w:r>
      <w:r w:rsidRPr="007D7B01">
        <w:rPr>
          <w:sz w:val="12"/>
          <w:szCs w:val="20"/>
        </w:rPr>
        <w:t xml:space="preserve"> </w:t>
      </w:r>
      <w:r w:rsidRPr="007D7B01">
        <w:rPr>
          <w:u w:val="single"/>
        </w:rPr>
        <w:t xml:space="preserve">started to increase its security cooperation with Vietnam, which is embroiled in a dispute with Beijing over the South China Sea. </w:t>
      </w:r>
      <w:r w:rsidRPr="007D7B01">
        <w:rPr>
          <w:sz w:val="12"/>
          <w:szCs w:val="20"/>
        </w:rPr>
        <w:t xml:space="preserve">In 2017 it delivered one patrol ship, the USS Morgenthau, to Vietnam – the first major US arms transfer to that country. </w:t>
      </w:r>
      <w:r w:rsidRPr="007D7B01">
        <w:rPr>
          <w:rStyle w:val="Emphasis"/>
          <w:b w:val="0"/>
          <w:bCs/>
        </w:rPr>
        <w:t>Tensions</w:t>
      </w:r>
      <w:r w:rsidRPr="007D7B01">
        <w:rPr>
          <w:u w:val="single"/>
        </w:rPr>
        <w:t xml:space="preserve"> </w:t>
      </w:r>
      <w:r w:rsidRPr="007D7B01">
        <w:rPr>
          <w:rStyle w:val="Emphasis"/>
          <w:b w:val="0"/>
          <w:bCs/>
        </w:rPr>
        <w:t>between China and Japan</w:t>
      </w:r>
      <w:r w:rsidRPr="007D7B01">
        <w:rPr>
          <w:u w:val="single"/>
        </w:rPr>
        <w:t xml:space="preserve"> in the East China Sea also </w:t>
      </w:r>
      <w:r w:rsidRPr="007D7B01">
        <w:rPr>
          <w:rStyle w:val="Emphasis"/>
          <w:b w:val="0"/>
          <w:bCs/>
        </w:rPr>
        <w:t>saw Japan moving closer to the US,</w:t>
      </w:r>
      <w:r w:rsidRPr="007D7B01">
        <w:rPr>
          <w:u w:val="single"/>
        </w:rPr>
        <w:t xml:space="preserve"> the report said. </w:t>
      </w:r>
      <w:r w:rsidRPr="007D7B01">
        <w:rPr>
          <w:sz w:val="12"/>
          <w:szCs w:val="20"/>
        </w:rPr>
        <w:t xml:space="preserve">It said </w:t>
      </w:r>
      <w:r w:rsidRPr="007D7B01">
        <w:rPr>
          <w:u w:val="single"/>
        </w:rPr>
        <w:t>Tokyo turned to the US for several types of advanced weapons between 2013 and 2017, including the first batches of a total of 42 combat aircraft.</w:t>
      </w:r>
      <w:r w:rsidRPr="007D7B01">
        <w:rPr>
          <w:sz w:val="12"/>
          <w:szCs w:val="20"/>
        </w:rPr>
        <w:t xml:space="preserve"> Japan also ordered advanced air and missile defence systems from the US in the same period. But in cases where US relations with other countries had deteriorated the result was a fall in arms transfers. For example, the report said that Venezuela, which once relied on the US as its main arms supplier,had rebuilt its armed forces with weapons from China and Russia after ties with Washington soured following the Hugo Chavez’s election as president in 1999. China, India should build ties, resolve differences through mutual trust, Beijing says </w:t>
      </w:r>
      <w:r w:rsidRPr="007D7B01">
        <w:rPr>
          <w:u w:val="single"/>
        </w:rPr>
        <w:t xml:space="preserve">As China became increasingly capable of producing its own advanced weapons, its arms exports increased by 38 per cent and its arms imports decreased by 19 per cent in 2013-2017 </w:t>
      </w:r>
      <w:r w:rsidRPr="007D7B01">
        <w:rPr>
          <w:sz w:val="12"/>
          <w:szCs w:val="20"/>
        </w:rPr>
        <w:t xml:space="preserve">compared with 2008-2012. </w:t>
      </w:r>
      <w:r w:rsidRPr="007D7B01">
        <w:rPr>
          <w:u w:val="single"/>
        </w:rPr>
        <w:t xml:space="preserve">The report showed </w:t>
      </w:r>
      <w:r w:rsidRPr="007D7B01">
        <w:rPr>
          <w:rStyle w:val="Emphasis"/>
          <w:b w:val="0"/>
          <w:bCs/>
        </w:rPr>
        <w:t>China delivered major arms to 48 countries</w:t>
      </w:r>
      <w:r w:rsidRPr="007D7B01">
        <w:rPr>
          <w:u w:val="single"/>
        </w:rPr>
        <w:t xml:space="preserve"> in the past five years</w:t>
      </w:r>
      <w:r w:rsidRPr="007D7B01">
        <w:rPr>
          <w:sz w:val="12"/>
          <w:szCs w:val="20"/>
        </w:rPr>
        <w:t xml:space="preserve">, with Pakistan topping the list, followed by Bangladesh and Algeria. “China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 China unhappy with US aircraft carrier’s visit to Vietnam, state media says </w:t>
      </w:r>
      <w:r w:rsidRPr="007D7B01">
        <w:rPr>
          <w:u w:val="single"/>
        </w:rPr>
        <w:t>The report also said China’s arms exports to Africa rose by 55 per cent</w:t>
      </w:r>
      <w:r w:rsidRPr="007D7B01">
        <w:rPr>
          <w:sz w:val="12"/>
          <w:szCs w:val="20"/>
        </w:rPr>
        <w:t xml:space="preserve"> over the period. Military expert Collin Koh, from the S Rajaratnam School of International Studies at Nanyang Technological University in Singapore, said higher value military items like warships and fighter jets were the major reason for the rise in China’s arms exports. “This is most notable in naval sales. For example, submarines to Pakistan and Thailand, and corvettes to Bangladesh and Algeria. Even with land-based systems, China has also made inroads in higher value sales, such as its long-range rocket artillery,” he said.</w:t>
      </w:r>
    </w:p>
    <w:p w:rsidR="00D62B1D" w:rsidRDefault="00D62B1D" w:rsidP="00D62B1D"/>
    <w:p w:rsidR="00D62B1D" w:rsidRDefault="00D62B1D" w:rsidP="00D62B1D"/>
    <w:p w:rsidR="00D62B1D" w:rsidRDefault="00D62B1D" w:rsidP="00D62B1D">
      <w:pPr>
        <w:pStyle w:val="Heading3"/>
      </w:pPr>
      <w:r>
        <w:lastRenderedPageBreak/>
        <w:t>Internal Link – Interoperability</w:t>
      </w:r>
    </w:p>
    <w:p w:rsidR="00D62B1D" w:rsidRDefault="00D62B1D" w:rsidP="00D62B1D">
      <w:pPr>
        <w:pStyle w:val="Heading4"/>
      </w:pPr>
      <w:r>
        <w:t>Tech disparities make effective interop impossible without arms sales – that solidifies relations and creates alliances and coalitions that maintain American leadership</w:t>
      </w:r>
    </w:p>
    <w:p w:rsidR="00D62B1D" w:rsidRDefault="00D62B1D" w:rsidP="00D62B1D">
      <w:pPr>
        <w:rPr>
          <w:rStyle w:val="Style13ptBold"/>
        </w:rPr>
      </w:pPr>
      <w:r>
        <w:rPr>
          <w:rStyle w:val="Style13ptBold"/>
        </w:rPr>
        <w:t>McGeehan, commanding officer at Navy Information Operations Command, and Wahl, Pillar Lead at Navy Meteorology and Oceanography Command, 17</w:t>
      </w:r>
    </w:p>
    <w:p w:rsidR="00D62B1D" w:rsidRPr="00996B34" w:rsidRDefault="00D62B1D" w:rsidP="00D62B1D">
      <w:pPr>
        <w:rPr>
          <w:rStyle w:val="Style13ptBold"/>
          <w:b w:val="0"/>
          <w:bCs w:val="0"/>
        </w:rPr>
      </w:pPr>
      <w:r w:rsidRPr="00996B34">
        <w:t xml:space="preserve">Tim, and Douglas, MAY 10, 2017, “MINDING THE INTEROPERABILITY GAP”, </w:t>
      </w:r>
      <w:hyperlink r:id="rId31" w:history="1">
        <w:r w:rsidRPr="00996B34">
          <w:rPr>
            <w:rStyle w:val="Hyperlink"/>
          </w:rPr>
          <w:t>http://cimsec.org/minding-interoperability-gap/32508</w:t>
        </w:r>
      </w:hyperlink>
      <w:r w:rsidRPr="00996B34">
        <w:t>, acc. 06-30-19, GDI-VX</w:t>
      </w:r>
    </w:p>
    <w:p w:rsidR="00D62B1D" w:rsidRDefault="00D62B1D" w:rsidP="00D62B1D">
      <w:r w:rsidRPr="00996B34">
        <w:rPr>
          <w:rStyle w:val="StyleUnderline"/>
        </w:rPr>
        <w:t>A significant science and technology gap currently exists between the military forces of the United States and those of most of the rest of the world. This gap is by design and has long served as a centerpiece of U.S. defense strategy.</w:t>
      </w:r>
      <w:r>
        <w:t xml:space="preserve"> While it has allowed the U.S. to maintain military primacy for decades, </w:t>
      </w:r>
      <w:r w:rsidRPr="00C50D02">
        <w:rPr>
          <w:rStyle w:val="StyleUnderline"/>
        </w:rPr>
        <w:t xml:space="preserve">the technical capabilities of many allies and partners now lag far behind, </w:t>
      </w:r>
      <w:r w:rsidRPr="00C50D02">
        <w:rPr>
          <w:rStyle w:val="Emphasis"/>
        </w:rPr>
        <w:t>raising concerns about the gap’s impacts on interoperability.</w:t>
      </w:r>
      <w:r w:rsidRPr="00C50D02">
        <w:rPr>
          <w:rStyle w:val="StyleUnderline"/>
        </w:rPr>
        <w:t xml:space="preserve"> This gap can drive critical tactical and operational decisions on where, when, and how forces are employed in a multinational environment, often with political ramifications.</w:t>
      </w:r>
      <w:r>
        <w:t xml:space="preserve"> While the science and technology gap must be maintained over adversaries for strategic reasons, just as much effort should go into mitigating it to ensure maximization of allied capability in today’s coalition environment.</w:t>
      </w:r>
    </w:p>
    <w:p w:rsidR="00D62B1D" w:rsidRDefault="00D62B1D" w:rsidP="00D62B1D">
      <w:r>
        <w:t>Creating the Gap</w:t>
      </w:r>
    </w:p>
    <w:p w:rsidR="00D62B1D" w:rsidRDefault="00D62B1D" w:rsidP="00D62B1D">
      <w:r>
        <w:t>It is interesting to note that America’s allies helped it get to the top and establish the science and technology gap in the first place. Microwave radar, gyroscopic gun sights, and penicillin were key innovations critical to World War II military success and all of the initial work was performed by European scientists.1 One technology transfer episode stands out in particular when in 1940, a group of British scientists came to Washington, D.C., on what would become known as the “Tizard mission.” In a series of meetings during September and October 1940, the British shared examples and schematics of advanced technology, including rockets, explosives, superchargers, the cavity magnetron (the key to airborne radar), self-sealing gas tanks, advanced sonar, and three pages concerning a project known under its code name TUBE ALLOYS, which was the seed for the Manhattan Project.2 The British provided this giant leap forward in technology because they required America’s technical expertise to further refine these inventions, but more importantly, required the American industrial base to put them into practical use and production. This mutually beneficial exchange helped to later turn the tide of the war in the Allies’ favor.</w:t>
      </w:r>
    </w:p>
    <w:p w:rsidR="00D62B1D" w:rsidRDefault="00D62B1D" w:rsidP="00D62B1D">
      <w:r>
        <w:t>The U.S. also leveraged German advances in science and technology. OPERATION PAPERCLIP was an effort to collect and extract German scientists before the Soviet Union could capture them in the closing days of World War II. These Germans were experts in aerodynamics, rocketry, and chemistry, and had invented or contributed to several of Hitler‟s “Wonder Weapons,” including the V-2 rocket (ballistic missile), V-1 flying bomb (cruise missile), and jet fighter.3 Many of these scientists had been classified as war criminals, but instead of facing prosecution were protected and put to work by the U.S. government in many programs, including what would become the intercontinental ballistic missile program and National Aeronautics and Space Administration (NASA). The father of the U.S. space program himself, Werner von Braun, was one of these scientists.4</w:t>
      </w:r>
    </w:p>
    <w:p w:rsidR="00D62B1D" w:rsidRDefault="00D62B1D" w:rsidP="00D62B1D">
      <w:r>
        <w:lastRenderedPageBreak/>
        <w:t>The U.S. military continues to leverage technological contributions from allies and partners, with agreements like the recently established Science and Technology Project Arrangement between the U.S. and the U.K. for energetic materials research and the Statement of Intent between the U.S. and Sweden to conduct cooperative research and development of undersea warfare and air defense technologies.5 Programs like these are the legacy of the Tizard Mission and OPERATION PAPERCLIP that helped propel the U.S. military to forefront of military science and technology, a position that it has sought to maintain ever since.</w:t>
      </w:r>
    </w:p>
    <w:p w:rsidR="00D62B1D" w:rsidRDefault="00D62B1D" w:rsidP="00D62B1D">
      <w:r>
        <w:t>Offsets: Sustaining the Gap</w:t>
      </w:r>
    </w:p>
    <w:p w:rsidR="00D62B1D" w:rsidRDefault="00D62B1D" w:rsidP="00D62B1D">
      <w:r>
        <w:t xml:space="preserve">The atomic bombs that ended World War II in Japan were a clear demonstration of the value and power of scientific superiority. With this lesson in mind, </w:t>
      </w:r>
      <w:r w:rsidRPr="0086596A">
        <w:rPr>
          <w:rStyle w:val="StyleUnderline"/>
        </w:rPr>
        <w:t>the U.S. engaged in massive national efforts to maintain its scientific edge.</w:t>
      </w:r>
      <w:r>
        <w:t xml:space="preserve"> In particular, after being shocked by the Soviet launch of Sputnik, the U.S. government passed the National Defense Education Act in 1958.6 At its signing, President Eisenhower said it would “do much to strengthen our American system of education, so that it can meet the broad and increasing demands imposed upon it by considerations of basic national security.”7 Adjusting for inflation to 2017 dollars, the act provided $850 million for student loans for science majors, $2.5 billion for science equipment, and $8.5 billion worth of fellowships for graduate students in science.8 The rationale was that only federal investment in the sciences would allow the nation to achieve the technological superiority over its primary competitor, the Soviet Union.9</w:t>
      </w:r>
    </w:p>
    <w:p w:rsidR="00D62B1D" w:rsidRDefault="00D62B1D" w:rsidP="00D62B1D">
      <w:r>
        <w:t>This was particularly important because the U.S. could not compete numerically against the conventional forces of the Soviet Union. The Eisenhower administration knew it had to rely on its science and technology advantage, specifically nuclear deterrence, to avoid the costly option of deterring the Soviet Union via a massive increase in conventional capabilities. This was the first “offset strategy” and maintaining the technological lead was absolutely imperative for it to work.</w:t>
      </w:r>
    </w:p>
    <w:p w:rsidR="00D62B1D" w:rsidRDefault="00D62B1D" w:rsidP="00D62B1D">
      <w:r>
        <w:t>By the 1970s the Soviet Union had closed the gap in nuclear weapons. In 1973, the forerunner of the Defense Advanced Research Projects Agency (DARPA) launched the Long-Range Research and Development Planning Program to seek out a second offset strategy.10 It pursued “conventional weapons with near-zero miss” which resulted in networks, stealth, and high tech precision munitions. Again, the science and technology gap drove the offset. This focus served the U.S. well through the next 30 years, but adversaries are now acquiring increasingly complex technology in pursuit of anti-access and area-denial strategies; the gap is rapidly closing again.</w:t>
      </w:r>
    </w:p>
    <w:p w:rsidR="00D62B1D" w:rsidRPr="0049718F" w:rsidRDefault="00D62B1D" w:rsidP="00D62B1D">
      <w:pPr>
        <w:rPr>
          <w:rStyle w:val="StyleUnderline"/>
        </w:rPr>
      </w:pPr>
      <w:r>
        <w:t xml:space="preserve">In response, </w:t>
      </w:r>
      <w:r w:rsidRPr="0049718F">
        <w:rPr>
          <w:rStyle w:val="StyleUnderline"/>
        </w:rPr>
        <w:t>the Department of Defense is currently developing a third offset strategy and innovation is the vehicle to get there.11 The Defense Innovation Initiative, overseen by the Advanced Capabilities Deterrence Panel, is chartered to maintain U.S. military supremacy against any challenger.</w:t>
      </w:r>
      <w:r>
        <w:t xml:space="preserve"> In November 2014, Secretary Hagel explained “our technology effort will establish a new Long-Range Research and Development Planning Program that will help identify, develop, and field breakthroughs in the most cutting-edge technologies and systems – especially from the fields of robotics, autonomous systems, miniaturization, big data, and advanced manufacturing, including three-dimensional printing.”12 He went on to say “we will not send our troops into a fair fight. A world where our military lacks a decisive edge would be less stable, less secure for both the United States and our allies, and the consequences could ultimately be catastrophic.”13 </w:t>
      </w:r>
      <w:r w:rsidRPr="0049718F">
        <w:rPr>
          <w:rStyle w:val="StyleUnderline"/>
        </w:rPr>
        <w:t>Note that he said “our military” (U.S.) not “our militaries” (including allies) need the decisive edge.</w:t>
      </w:r>
    </w:p>
    <w:p w:rsidR="00D62B1D" w:rsidRDefault="00D62B1D" w:rsidP="00D62B1D">
      <w:r>
        <w:lastRenderedPageBreak/>
        <w:t>Impacts of the Gap</w:t>
      </w:r>
    </w:p>
    <w:p w:rsidR="00D62B1D" w:rsidRDefault="00D62B1D" w:rsidP="00D62B1D">
      <w:r>
        <w:t>Examples throughout history have shown the value of allies and partners, both in peace and in war. Allies and partners bring authority, access, signal international resolve, and enhance the legitimacy of any endeavor. However, the opportunity to reap these benefits is increasingly put in jeopardy as advances in U.S. systems hamper interoperability.</w:t>
      </w:r>
    </w:p>
    <w:p w:rsidR="00D62B1D" w:rsidRPr="0049718F" w:rsidRDefault="00D62B1D" w:rsidP="00D62B1D">
      <w:pPr>
        <w:rPr>
          <w:rStyle w:val="Emphasis"/>
        </w:rPr>
      </w:pPr>
      <w:r>
        <w:t xml:space="preserve">For instance, </w:t>
      </w:r>
      <w:r w:rsidRPr="0049718F">
        <w:rPr>
          <w:rStyle w:val="StyleUnderline"/>
        </w:rPr>
        <w:t>while the U.S. Navy must maintain its technological lead amongst naval competitors, it cannot afford to operate alone.</w:t>
      </w:r>
      <w:r>
        <w:t xml:space="preserve"> The Global Network of Navies concept illustrates how valuable allies and partners can be moving forward.14 While not every navy can afford the latest high tech systems, they often bring niche capabilities, experience, and expertise such as icebreaking, counter piracy, littoral operations, etc. One particular example is the Standing North Atlantic Treaty Organization‟s (NATO) Mine Countermeasures Group TWO (SNMCMG2). SNMCMG2 comprises mine hunters, minesweepers, support ships, and explosive ordnance disposal personnel from Belgium, Germany, Greece, Italy, Spain, Turkey, United Kingdom, and the U.S. No one nation can field this level of capability (or capacity) alone. However, </w:t>
      </w:r>
      <w:r w:rsidRPr="0049718F">
        <w:rPr>
          <w:rStyle w:val="StyleUnderline"/>
        </w:rPr>
        <w:t xml:space="preserve">this interoperability is more common at the lower-intensity end of the naval warfare spectrum. </w:t>
      </w:r>
      <w:r w:rsidRPr="0049718F">
        <w:rPr>
          <w:rStyle w:val="Emphasis"/>
        </w:rPr>
        <w:t>Fielding systems with the speed and complexity</w:t>
      </w:r>
      <w:r w:rsidRPr="0049718F">
        <w:rPr>
          <w:rStyle w:val="StyleUnderline"/>
        </w:rPr>
        <w:t xml:space="preserve"> required to win the high intensity engagements of modern war at sea (and any domain for that matter) </w:t>
      </w:r>
      <w:r w:rsidRPr="0049718F">
        <w:rPr>
          <w:rStyle w:val="Emphasis"/>
        </w:rPr>
        <w:t>is costly and creates major challenges to interoperability.</w:t>
      </w:r>
    </w:p>
    <w:p w:rsidR="00D62B1D" w:rsidRPr="0049718F" w:rsidRDefault="00D62B1D" w:rsidP="00D62B1D">
      <w:pPr>
        <w:rPr>
          <w:rStyle w:val="Emphasis"/>
        </w:rPr>
      </w:pPr>
      <w:r>
        <w:t xml:space="preserve">Interoperability between forces takes many forms. Compatible tactics, techniques, and procedures are required for forces to work together and achieving proficiency is largely a function of training. </w:t>
      </w:r>
      <w:r w:rsidRPr="0049718F">
        <w:rPr>
          <w:rStyle w:val="StyleUnderline"/>
        </w:rPr>
        <w:t xml:space="preserve">However, there are technology and equipment components of interoperability that are much harder to address. </w:t>
      </w:r>
      <w:r w:rsidRPr="0049718F">
        <w:rPr>
          <w:rStyle w:val="Emphasis"/>
        </w:rPr>
        <w:t>The U.S. military boasts a sustained long-term and large-scale investmen</w:t>
      </w:r>
      <w:r w:rsidRPr="0049718F">
        <w:rPr>
          <w:rStyle w:val="StyleUnderline"/>
        </w:rPr>
        <w:t xml:space="preserve">t program in science and technology, </w:t>
      </w:r>
      <w:r w:rsidRPr="0049718F">
        <w:rPr>
          <w:rStyle w:val="Emphasis"/>
        </w:rPr>
        <w:t>unmatched by any nation</w:t>
      </w:r>
      <w:r w:rsidRPr="0049718F">
        <w:rPr>
          <w:rStyle w:val="StyleUnderline"/>
        </w:rPr>
        <w:t xml:space="preserve">. The result is that the U.S. has fielded extremely capable but highly complex and expensive systems that are often far more sophisticated than those of its allies. </w:t>
      </w:r>
      <w:r w:rsidRPr="0049718F">
        <w:rPr>
          <w:rStyle w:val="Emphasis"/>
        </w:rPr>
        <w:t>Many of these systems are not capable of easily interfacing with allied systems</w:t>
      </w:r>
      <w:r w:rsidRPr="0049718F">
        <w:rPr>
          <w:rStyle w:val="StyleUnderline"/>
        </w:rPr>
        <w:t xml:space="preserve"> (if they can interface at all), placing limitations on the missions that can be shared. Using an Air Force example, the fifth-generation American F-22 Raptor cannot send encrypted messages to fourth-generation fighters such as the British Typhoon or French Rafale. To remain stealthy, it was designed to communicate via encrypted messages with other F-22s and U.S. systems, but has to use traditional voice communications with these allies that nullify its stealth advantage by having to talk ‘in the clear.’15 </w:t>
      </w:r>
      <w:r w:rsidRPr="0049718F">
        <w:rPr>
          <w:rStyle w:val="Emphasis"/>
        </w:rPr>
        <w:t>Procuring the latest and greatest hardware from America‟s defense industry may cause the U.S. military to price itself out of fighting in and with coalitions.</w:t>
      </w:r>
    </w:p>
    <w:p w:rsidR="00D62B1D" w:rsidRDefault="00D62B1D" w:rsidP="00D62B1D">
      <w:r>
        <w:t>The gap between U.S. and European capabilities had become so glaring that at a 2006 NATO conference a Canadian delegate remarked “NATO’s transatlantic capability gap has been at the heart of a debate over the viability and relevance of the Alliance in the new security environment.”16 To question the Alliance is shortsighted, but the concerns are valid.</w:t>
      </w:r>
    </w:p>
    <w:p w:rsidR="00D62B1D" w:rsidRDefault="00D62B1D" w:rsidP="00D62B1D">
      <w:r>
        <w:t>Communication and interoperability of data enable the construction, maintenance, and sharing of a common operational picture (COP). This is critical for the commander’s situational awareness and allows them to mass forces and effects as required. However, some high-end systems can only communicate with similar systems or have proprietary data formats unreadable by others. In these cases, sharing the COP with incompatible units can be difficult, time consuming, and prone to errors. A lack of shared awareness adds to the fog and friction of operations, induces vulnerabilities, and in worse cases, leads to fratricide.</w:t>
      </w:r>
    </w:p>
    <w:p w:rsidR="00D62B1D" w:rsidRPr="0049718F" w:rsidRDefault="00D62B1D" w:rsidP="00D62B1D">
      <w:pPr>
        <w:rPr>
          <w:rStyle w:val="StyleUnderline"/>
        </w:rPr>
      </w:pPr>
      <w:r w:rsidRPr="0049718F">
        <w:rPr>
          <w:rStyle w:val="StyleUnderline"/>
        </w:rPr>
        <w:lastRenderedPageBreak/>
        <w:t>Incompatible units operating in close proximity can even be a detriment to mutual safety and efficiency of operations. For example, electromagnetic (EM) spectrum management is far more demanding in multinational operations than in joint operations.17 For the Navy, while operating in a tight Carrier Strike Group (CSG) formation (e.g. during a strait transit), unless explicitly deconflicted, an allied ships radar or communication system might cause EM interference on a U.S. system (or vice versa) with impacts ranging from blinding a radar to deafening a communications system. Likewise, in today’s cyber world not all defenses are created equal, and one nation’s military with lesser capabilities may inadvertently open the door to an adversary intrusion that threatens others, weakening trust.</w:t>
      </w:r>
    </w:p>
    <w:p w:rsidR="00D62B1D" w:rsidRPr="0049718F" w:rsidRDefault="00D62B1D" w:rsidP="00D62B1D">
      <w:pPr>
        <w:rPr>
          <w:rStyle w:val="StyleUnderline"/>
        </w:rPr>
      </w:pPr>
      <w:r w:rsidRPr="0049718F">
        <w:rPr>
          <w:rStyle w:val="StyleUnderline"/>
        </w:rPr>
        <w:t>There are also logistical concerns associated when operating with less capable forces. Highly sophisticated systems often cannot share replacement parts or components and may have unique fuel or power requirements. Additionally, a weapon system may rely on ordnance not found anywhere else in the multinational force. The aggregate effect of these issues necessitates that the U.S. maintains a unique logistical system for the sustainment of its units in the field, the burden of which usually cannot be shared by our allies. There are exceptions, like the recent Acquisition and Cross-Servicing Agreements process whereby a U.S. Navy and Japanese Maritime Self Defense Force destroyer exchanged maintenance parts.18 However, the fact that this transfer (in March 2017) was the first one ever completed illustrates how rare it is.</w:t>
      </w:r>
    </w:p>
    <w:p w:rsidR="00D62B1D" w:rsidRPr="0049718F" w:rsidRDefault="00D62B1D" w:rsidP="00D62B1D">
      <w:pPr>
        <w:rPr>
          <w:rStyle w:val="StyleUnderline"/>
        </w:rPr>
      </w:pPr>
      <w:r w:rsidRPr="0049718F">
        <w:rPr>
          <w:rStyle w:val="StyleUnderline"/>
        </w:rPr>
        <w:t>Another possible impact of operating with less technologically advanced allies or partners is that they may have slower decision cycles, be less lethal, or be less survivable, thus presenting softer targets to capable adversaries. The U.S. may need to provide enhanced force protection or over-watch assets to assist them, lest they be targeted by the adversary at a disproportionate rate. Such a situation could threaten the integrity of the coalition both politically and operationally. If the U.S. assigned additional resources to mitigate this situation, it would do so at the expense of finite resources available to accomplish the mission elsewhere.19 This situation could lead to U.S. attempting to micromanage coalition partners, which would further stress the coalition.20</w:t>
      </w:r>
    </w:p>
    <w:p w:rsidR="00D62B1D" w:rsidRDefault="00D62B1D" w:rsidP="00D62B1D">
      <w:r>
        <w:t>U.S. joint doctrine states that the composition of multinational task forces “may include elements from a single nation or multiple nations depending on the situation and the interoperability factors of the nations involved.”21 In Desert Storm the coalition utilized a parallel command structure with some forces falling under a U.S. chain of command while the Arab contingent fought under a Saudi chain of command. While this arrangement was primarily adopted for political considerations to avoid the optic of a U.S. dominated effort, it was also due in part to military interoperability concerns.22</w:t>
      </w:r>
    </w:p>
    <w:p w:rsidR="00D62B1D" w:rsidRDefault="00D62B1D" w:rsidP="00D62B1D">
      <w:r>
        <w:t>This all begs an important question: if the science and technology gap leads to so many interoperability challenges, why isn’t there more effort to close it? The reality is that there is little incentive to close it.</w:t>
      </w:r>
    </w:p>
    <w:p w:rsidR="00D62B1D" w:rsidRDefault="00D62B1D" w:rsidP="00D62B1D">
      <w:r>
        <w:t>Lack of Incentive to Close the Gap</w:t>
      </w:r>
    </w:p>
    <w:p w:rsidR="00D62B1D" w:rsidRPr="0049718F" w:rsidRDefault="00D62B1D" w:rsidP="00D62B1D">
      <w:pPr>
        <w:rPr>
          <w:rStyle w:val="StyleUnderline"/>
        </w:rPr>
      </w:pPr>
      <w:r>
        <w:t xml:space="preserve">A discussion of the incentives to close the science and technology gap between the U.S. and its allies and partners inevitably leads to the bigger question of how to best share the global defense burden. Even though the U.S. has exquisite capabilities doesn’t mean that it can afford to do all of the high-end warfighting alone. However, many other nations do not have the funding, technology, or industrial base to assume more of the burden. More importantly, many of them do not have the political will to do so. Secretary of Defense Carter and more recently Secretary of Defense Mattis both called Europe out for “not doing enough” to ensure their own security in that they have become reliant on the U.S. military to </w:t>
      </w:r>
      <w:r>
        <w:lastRenderedPageBreak/>
        <w:t xml:space="preserve">bear a large part of the collective burden.23 In 2002, NATO nations agreed to pay two percent of their gross domestic product on defense, but many nations have not made good on their commitment.24 </w:t>
      </w:r>
      <w:r w:rsidRPr="0049718F">
        <w:rPr>
          <w:rStyle w:val="StyleUnderline"/>
        </w:rPr>
        <w:t>What incentive do they have to make the substantial investment to develop their own science, technology, and industry to close the technology gap when the U.S. can be counted on to do it for them?</w:t>
      </w:r>
    </w:p>
    <w:p w:rsidR="00D62B1D" w:rsidRPr="0049718F" w:rsidRDefault="00D62B1D" w:rsidP="00D62B1D">
      <w:pPr>
        <w:rPr>
          <w:rStyle w:val="Emphasis"/>
        </w:rPr>
      </w:pPr>
      <w:r>
        <w:t xml:space="preserve">That said, in some ways, the U.S. may not have as much incentive to assist its allies in closing the gap as one would think. Despite the previously mentioned tactical challenges, the uncomfortable truth is that at the strategic level the U.S. has contributed to and in some ways benefited from this arrangement. As long as other </w:t>
      </w:r>
      <w:r w:rsidRPr="0049718F">
        <w:rPr>
          <w:rStyle w:val="StyleUnderline"/>
        </w:rPr>
        <w:t xml:space="preserve">countries lag behind U.S. military in science and technology, </w:t>
      </w:r>
      <w:r w:rsidRPr="0049718F">
        <w:rPr>
          <w:rStyle w:val="Emphasis"/>
        </w:rPr>
        <w:t>they will continue to rely on U.S. for the associated forces and hardware.</w:t>
      </w:r>
      <w:r w:rsidRPr="0049718F">
        <w:rPr>
          <w:rStyle w:val="StyleUnderline"/>
        </w:rPr>
        <w:t xml:space="preserve"> This provides the U.S. influence and leadership capital. For example, the European Phased Adaptive Approach provides European ballistic missile defense (BMD). However, the U.S. has not provided Europe their BMD technology, but has instead secured permission to station four BMD-capable Aegis destroyers in Rota, Spain. The U.S. has also established an Aegis Ashore capability at the U.S. Naval Support Facility in the countryside of Devesulu, Romania.25 </w:t>
      </w:r>
      <w:r w:rsidRPr="0049718F">
        <w:rPr>
          <w:rStyle w:val="Emphasis"/>
        </w:rPr>
        <w:t>The U.S. readily accepts this role as senior partner for smaller countries and in doing so secures basing rights and strategic footholds, builds coalitions, and offsets attempts at hegemony by regional powers like Russia.</w:t>
      </w:r>
    </w:p>
    <w:p w:rsidR="00D62B1D" w:rsidRDefault="00D62B1D" w:rsidP="00D62B1D">
      <w:r w:rsidRPr="0049718F">
        <w:rPr>
          <w:rStyle w:val="StyleUnderline"/>
        </w:rPr>
        <w:t>Often when the U.S. sells advanced, sophisticated equipment to other nations the agreement comes with U.S. training, support, and logistics which are other avenues for influence. This carries the threat of suspending the deal or making sustainment contingent on some other national behavior. This dynamic recently played out in 2014 when France refused to deliver two new Mistral-class amphibious assault ships to Russia based on its activity in the Ukraine.</w:t>
      </w:r>
      <w:r>
        <w:t>26 Likewise, the U.S suspended military sales and the delivery of 20 F-16 C/D fighters to Egypt in 2013 due to political unrest27 and the overthrow of their democratically elected president,28 and then again the U.S. suspended military assistance to Thailand following their 2014 military coup.29</w:t>
      </w:r>
    </w:p>
    <w:p w:rsidR="00D62B1D" w:rsidRDefault="00D62B1D" w:rsidP="00D62B1D">
      <w:r>
        <w:t>The fluidity of today’s strategic environment also dictates that today’s ally could be tomorrow’s adversary. Iran still has F-14 Tomcats, F-4 Phantoms, and P-3 Orions in its inventory from the time when a previous regime enjoyed close relations with the U.S. Sharing sophisticated technology with an ally could be disastrous if they become overrun, captured, or surrender their equipment to an enemy. Luckily the Iraqi army had no game-changing technology to abandon to the Islamic State of Iraq and the Levant (ISIL), but the recent episode is a cautionary tale.</w:t>
      </w:r>
    </w:p>
    <w:p w:rsidR="00D62B1D" w:rsidRDefault="00D62B1D" w:rsidP="00D62B1D">
      <w:r w:rsidRPr="0049718F">
        <w:rPr>
          <w:rStyle w:val="StyleUnderline"/>
        </w:rPr>
        <w:t>Another reason the U.S. won’t assist its allies in closing the gap is that it wants to prevent proliferation of strategic technologies</w:t>
      </w:r>
      <w:r>
        <w:t>. Through strategic nuclear deterrence the U.S. extends a guarantee to allies thereby discouraging them from pursuing their own nuclear capabilities and with fewer such weapons in play reducing the likelihood of their use. A notable exception is the joint strategic program with the United Kingdom which is currently developing the Common Missile Compartment for new ballistic missile submarine classes.30</w:t>
      </w:r>
    </w:p>
    <w:p w:rsidR="00D62B1D" w:rsidRDefault="00D62B1D" w:rsidP="00D62B1D">
      <w:r w:rsidRPr="0049718F">
        <w:rPr>
          <w:rStyle w:val="StyleUnderline"/>
        </w:rPr>
        <w:t>Finally, it is interesting to note that allies could likely narrow the gap by more frequently combining their efforts and resources to avoid duplication. While they do cooperate (on the F-35 for example), coordinating the defense enterprises of multiple nations is a monumental task and there remains significant fragmentation.</w:t>
      </w:r>
      <w:r>
        <w:t xml:space="preserve"> For example, the European members of NATO use 27 different types of howitzer and 20 different fighter aircraft. They collectively spend more than four times as much on </w:t>
      </w:r>
      <w:r>
        <w:lastRenderedPageBreak/>
        <w:t>defense as Russia but much of it is duplicative.31 While nations are expected to first and foremost provide for their own defense and maintain a stand-alone range of capabilities tailored to their specific national requirements and circumstances, consolidating efforts could lead to economies of scale and drive down costs to develop and field more advanced technologies.</w:t>
      </w:r>
    </w:p>
    <w:p w:rsidR="00D62B1D" w:rsidRDefault="00D62B1D" w:rsidP="00D62B1D">
      <w:pPr>
        <w:pStyle w:val="Heading3"/>
      </w:pPr>
      <w:r>
        <w:lastRenderedPageBreak/>
        <w:t>Internal Link – Tech Transfer</w:t>
      </w:r>
    </w:p>
    <w:p w:rsidR="00D62B1D" w:rsidRDefault="00384246" w:rsidP="00D62B1D">
      <w:pPr>
        <w:pStyle w:val="Heading4"/>
      </w:pPr>
      <w:r>
        <w:t xml:space="preserve">Arms sales transfer critical tech to allies that incentivize better relations </w:t>
      </w:r>
      <w:r w:rsidR="002F1884">
        <w:t>and political influence</w:t>
      </w:r>
    </w:p>
    <w:p w:rsidR="00D62B1D" w:rsidRPr="00F42C6F" w:rsidRDefault="00D62B1D" w:rsidP="00D62B1D">
      <w:pPr>
        <w:rPr>
          <w:rStyle w:val="Style13ptBold"/>
        </w:rPr>
      </w:pPr>
      <w:r>
        <w:rPr>
          <w:rStyle w:val="Style13ptBold"/>
        </w:rPr>
        <w:t>Rounds, PhD in International Relations at Georgetown, 19</w:t>
      </w:r>
    </w:p>
    <w:p w:rsidR="00D62B1D" w:rsidRPr="00F42C6F" w:rsidRDefault="00D62B1D" w:rsidP="00D62B1D">
      <w:pPr>
        <w:rPr>
          <w:rStyle w:val="StyleUnderline"/>
          <w:u w:val="none"/>
        </w:rPr>
      </w:pPr>
      <w:r w:rsidRPr="00F42C6F">
        <w:t xml:space="preserve">Ray, APRIL 16, 2019, War On the Rocks, “THE CASE AGAINST ARMS EMBARGOS, EVEN FOR SAUDI ARABIA”, </w:t>
      </w:r>
      <w:hyperlink r:id="rId32" w:history="1">
        <w:r w:rsidRPr="00F42C6F">
          <w:rPr>
            <w:rStyle w:val="Hyperlink"/>
          </w:rPr>
          <w:t>https://warontherocks.com/2019/04/the-case-against-arms-embargos-even-for-saudi-arabia/</w:t>
        </w:r>
      </w:hyperlink>
      <w:r w:rsidRPr="00F42C6F">
        <w:t>, acc. 06-27-19, GDI-VX</w:t>
      </w:r>
    </w:p>
    <w:p w:rsidR="00D62B1D" w:rsidRDefault="00D62B1D" w:rsidP="00D62B1D">
      <w:r>
        <w:t>Who’s Afraid of Technology Transfer?</w:t>
      </w:r>
    </w:p>
    <w:p w:rsidR="00D62B1D" w:rsidRDefault="00D62B1D" w:rsidP="00D62B1D">
      <w:r w:rsidRPr="004467FA">
        <w:rPr>
          <w:rStyle w:val="StyleUnderline"/>
        </w:rPr>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w:t>
      </w:r>
      <w:r w:rsidRPr="004467FA">
        <w:rPr>
          <w:rStyle w:val="Emphasis"/>
        </w:rPr>
        <w:t>unlikely to breed meaningful competition</w:t>
      </w:r>
      <w:r w:rsidRPr="004467FA">
        <w:rPr>
          <w:rStyle w:val="StyleUnderline"/>
        </w:rPr>
        <w:t xml:space="preserve"> for the United States where it matters most, in the medium- to high-end markets, and instead gives the United States a </w:t>
      </w:r>
      <w:r w:rsidRPr="004467FA">
        <w:rPr>
          <w:rStyle w:val="Emphasis"/>
        </w:rPr>
        <w:t>source of political influence.</w:t>
      </w:r>
      <w:r>
        <w:t xml:space="preserv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w:t>
      </w:r>
    </w:p>
    <w:p w:rsidR="00D62B1D" w:rsidRDefault="00D62B1D" w:rsidP="00D62B1D">
      <w:r w:rsidRPr="004467FA">
        <w:rPr>
          <w:rStyle w:val="StyleUnderline"/>
        </w:rPr>
        <w:t xml:space="preserve">Consider the 2003 Polish decision to purchase F-16s from Lockheed Martin with direct offsets valued at more than $6 billion. This represented </w:t>
      </w:r>
      <w:r w:rsidRPr="004467FA">
        <w:rPr>
          <w:rStyle w:val="Emphasis"/>
        </w:rPr>
        <w:t>170 percent of the program value</w:t>
      </w:r>
      <w:r w:rsidRPr="004467FA">
        <w:rPr>
          <w:rStyle w:val="StyleUnderline"/>
        </w:rPr>
        <w:t xml:space="preserve"> and the then-largest in commercial history. Despite this massive investment, Poland does not design and produce their own fighter jets today, but rather </w:t>
      </w:r>
      <w:r w:rsidRPr="004467FA">
        <w:rPr>
          <w:rStyle w:val="Emphasis"/>
        </w:rPr>
        <w:t xml:space="preserve">subsections </w:t>
      </w:r>
      <w:r w:rsidRPr="004467FA">
        <w:rPr>
          <w:rStyle w:val="StyleUnderline"/>
        </w:rPr>
        <w:t xml:space="preserve">of American-designed systems under license. In fact, direct offsets provided inroads for U.S. industry in the Polish defense industry in a manner that </w:t>
      </w:r>
      <w:r w:rsidRPr="004467FA">
        <w:rPr>
          <w:rStyle w:val="Emphasis"/>
        </w:rPr>
        <w:t>strongly incentivizes the Poles to continue purchasing U.S. aircraf</w:t>
      </w:r>
      <w:r w:rsidRPr="004467FA">
        <w:rPr>
          <w:rStyle w:val="StyleUnderline"/>
        </w:rPr>
        <w:t>t</w:t>
      </w:r>
      <w:r>
        <w: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w:t>
      </w:r>
    </w:p>
    <w:p w:rsidR="00D62B1D" w:rsidRDefault="00D62B1D" w:rsidP="00D62B1D">
      <w:r>
        <w:t xml:space="preserve">While some of the very largest industrial states, such as India or China, might eventually create a world-leading defense industry, it will remain out of the grasp of most states. </w:t>
      </w:r>
      <w:r w:rsidRPr="004467FA">
        <w:rPr>
          <w:rStyle w:val="StyleUnderline"/>
        </w:rPr>
        <w:t>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w:t>
      </w:r>
      <w:r>
        <w:t xml:space="preserve">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p>
    <w:p w:rsidR="00D62B1D" w:rsidRPr="004467FA" w:rsidRDefault="00D62B1D" w:rsidP="00D62B1D">
      <w:pPr>
        <w:rPr>
          <w:rStyle w:val="StyleUnderline"/>
        </w:rPr>
      </w:pPr>
      <w:r w:rsidRPr="004467FA">
        <w:rPr>
          <w:rStyle w:val="StyleUnderline"/>
        </w:rPr>
        <w:lastRenderedPageBreak/>
        <w:t>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p>
    <w:p w:rsidR="00D62B1D" w:rsidRDefault="00D62B1D" w:rsidP="00D62B1D">
      <w:r w:rsidRPr="004467FA">
        <w:rPr>
          <w:rStyle w:val="StyleUnderline"/>
        </w:rPr>
        <w:t xml:space="preserve">More importantly, </w:t>
      </w:r>
      <w:r w:rsidRPr="004467FA">
        <w:rPr>
          <w:rStyle w:val="Emphasis"/>
        </w:rPr>
        <w:t xml:space="preserve">Turkey has since agreed to purchase Russia’s advanced S-400 surface-to-air missile </w:t>
      </w:r>
      <w:r w:rsidRPr="004467FA">
        <w:rPr>
          <w:rStyle w:val="StyleUnderline"/>
        </w:rPr>
        <w:t>system, a blow to U.S. and NATO relations with Turkey.</w:t>
      </w:r>
      <w:r>
        <w:t xml:space="preserve">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w:t>
      </w:r>
    </w:p>
    <w:p w:rsidR="00D62B1D" w:rsidRDefault="00D62B1D" w:rsidP="00D62B1D"/>
    <w:p w:rsidR="00D62B1D" w:rsidRDefault="00D62B1D" w:rsidP="00D62B1D"/>
    <w:p w:rsidR="00D62B1D" w:rsidRDefault="00D62B1D" w:rsidP="00D62B1D"/>
    <w:p w:rsidR="00D62B1D" w:rsidRPr="007D7B01" w:rsidRDefault="00D62B1D" w:rsidP="00D62B1D">
      <w:pPr>
        <w:pStyle w:val="Heading3"/>
        <w:rPr>
          <w:rFonts w:cs="Calibri"/>
        </w:rPr>
      </w:pPr>
      <w:r>
        <w:rPr>
          <w:rFonts w:cs="Calibri"/>
        </w:rPr>
        <w:lastRenderedPageBreak/>
        <w:t>AT</w:t>
      </w:r>
      <w:r w:rsidR="00426D99">
        <w:rPr>
          <w:rFonts w:cs="Calibri"/>
        </w:rPr>
        <w:t xml:space="preserve">: </w:t>
      </w:r>
      <w:r w:rsidRPr="007D7B01">
        <w:rPr>
          <w:rFonts w:cs="Calibri"/>
        </w:rPr>
        <w:t xml:space="preserve">arm sales/alliances not key </w:t>
      </w:r>
    </w:p>
    <w:p w:rsidR="00D62B1D" w:rsidRPr="007D7B01" w:rsidRDefault="00D62B1D" w:rsidP="00D62B1D">
      <w:pPr>
        <w:pStyle w:val="Heading4"/>
        <w:rPr>
          <w:rFonts w:cs="Calibri"/>
        </w:rPr>
      </w:pPr>
      <w:r w:rsidRPr="007D7B01">
        <w:rPr>
          <w:rFonts w:cs="Calibri"/>
        </w:rPr>
        <w:t xml:space="preserve">Strong alliances are </w:t>
      </w:r>
      <w:r w:rsidRPr="007D7B01">
        <w:rPr>
          <w:rFonts w:cs="Calibri"/>
          <w:u w:val="single"/>
        </w:rPr>
        <w:t xml:space="preserve">key to </w:t>
      </w:r>
      <w:r w:rsidRPr="007D7B01">
        <w:rPr>
          <w:rFonts w:cs="Calibri"/>
        </w:rPr>
        <w:t xml:space="preserve">containing Chinese and Russian </w:t>
      </w:r>
      <w:r w:rsidRPr="007D7B01">
        <w:rPr>
          <w:rFonts w:cs="Calibri"/>
          <w:u w:val="single"/>
        </w:rPr>
        <w:t>revisionism</w:t>
      </w:r>
      <w:r w:rsidRPr="007D7B01">
        <w:rPr>
          <w:rFonts w:cs="Calibri"/>
        </w:rPr>
        <w:t xml:space="preserve"> and </w:t>
      </w:r>
      <w:r w:rsidRPr="007D7B01">
        <w:rPr>
          <w:rFonts w:cs="Calibri"/>
          <w:u w:val="single"/>
        </w:rPr>
        <w:t>preventing conflict</w:t>
      </w:r>
    </w:p>
    <w:p w:rsidR="00D62B1D" w:rsidRPr="007D7B01" w:rsidRDefault="00D62B1D" w:rsidP="00D62B1D">
      <w:r w:rsidRPr="007D7B01">
        <w:rPr>
          <w:rStyle w:val="Style13ptBold"/>
        </w:rPr>
        <w:t xml:space="preserve">Kagan, Stephen &amp; Barbara Friedman Senior Fellow with the Project on International Order and Strategy in the Foreign Policy at Brookings, 17 </w:t>
      </w:r>
    </w:p>
    <w:p w:rsidR="00D62B1D" w:rsidRPr="007D7B01" w:rsidRDefault="00D62B1D" w:rsidP="00D62B1D">
      <w:r w:rsidRPr="007D7B01">
        <w:t xml:space="preserve">[Robert, </w:t>
      </w:r>
      <w:r w:rsidRPr="007D7B01">
        <w:rPr>
          <w:i/>
          <w:iCs/>
        </w:rPr>
        <w:t>Brookings</w:t>
      </w:r>
      <w:r w:rsidRPr="007D7B01">
        <w:t xml:space="preserve">, 2-6-2017, "Backing into World War III," </w:t>
      </w:r>
      <w:hyperlink r:id="rId33" w:history="1">
        <w:r w:rsidRPr="007D7B01">
          <w:rPr>
            <w:rStyle w:val="Hyperlink"/>
          </w:rPr>
          <w:t>https://www.brookings.edu/research/backing-into-world-war-iii/</w:t>
        </w:r>
      </w:hyperlink>
      <w:r w:rsidRPr="007D7B01">
        <w:t>, accessed 6-4-2019, //EJA]</w:t>
      </w:r>
    </w:p>
    <w:p w:rsidR="00D62B1D" w:rsidRPr="007D7B01" w:rsidRDefault="00D62B1D" w:rsidP="00D62B1D">
      <w:pPr>
        <w:rPr>
          <w:rStyle w:val="Emphasis"/>
          <w:b w:val="0"/>
          <w:bCs/>
        </w:rPr>
      </w:pPr>
      <w:r w:rsidRPr="007D7B01">
        <w:rPr>
          <w:rStyle w:val="StyleUnderline"/>
        </w:rPr>
        <w:t xml:space="preserve">China and Russia are classic </w:t>
      </w:r>
      <w:r w:rsidRPr="007D7B01">
        <w:rPr>
          <w:rStyle w:val="Emphasis"/>
          <w:b w:val="0"/>
          <w:bCs/>
        </w:rPr>
        <w:t>revisionist powers</w:t>
      </w:r>
      <w:r w:rsidRPr="007D7B01">
        <w:rPr>
          <w:sz w:val="16"/>
        </w:rPr>
        <w:t>. Although both have never enjoyed greater security from foreign powers than they do today—</w:t>
      </w:r>
      <w:r w:rsidRPr="007D7B01">
        <w:rPr>
          <w:rStyle w:val="StyleUnderline"/>
        </w:rPr>
        <w:t>Russia from its traditional enemies to the west, China from its traditional enemy in the east</w:t>
      </w:r>
      <w:r w:rsidRPr="007D7B01">
        <w:rPr>
          <w:sz w:val="16"/>
        </w:rPr>
        <w:t>—</w:t>
      </w:r>
      <w:r w:rsidRPr="007D7B01">
        <w:rPr>
          <w:rStyle w:val="StyleUnderline"/>
        </w:rPr>
        <w:t xml:space="preserve">they are </w:t>
      </w:r>
      <w:r w:rsidRPr="007D7B01">
        <w:rPr>
          <w:rStyle w:val="Emphasis"/>
          <w:b w:val="0"/>
          <w:bCs/>
        </w:rPr>
        <w:t>dissatisfied</w:t>
      </w:r>
      <w:r w:rsidRPr="007D7B01">
        <w:rPr>
          <w:rStyle w:val="StyleUnderline"/>
        </w:rPr>
        <w:t xml:space="preserve"> with the </w:t>
      </w:r>
      <w:r w:rsidRPr="007D7B01">
        <w:rPr>
          <w:rStyle w:val="Emphasis"/>
          <w:b w:val="0"/>
          <w:bCs/>
        </w:rPr>
        <w:t>current global configuration</w:t>
      </w:r>
      <w:r w:rsidRPr="007D7B01">
        <w:rPr>
          <w:rStyle w:val="StyleUnderline"/>
        </w:rPr>
        <w:t xml:space="preserve"> of power</w:t>
      </w:r>
      <w:r w:rsidRPr="007D7B01">
        <w:rPr>
          <w:sz w:val="16"/>
        </w:rPr>
        <w:t xml:space="preserve">. </w:t>
      </w:r>
      <w:r w:rsidRPr="007D7B01">
        <w:rPr>
          <w:rStyle w:val="StyleUnderline"/>
        </w:rPr>
        <w:t>Both seek to restore the hegemonic dominance</w:t>
      </w:r>
      <w:r w:rsidRPr="007D7B01">
        <w:rPr>
          <w:sz w:val="16"/>
        </w:rPr>
        <w:t xml:space="preserv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 As autocracies, both feel threatened by the dominant democratic powers in the international system and by the democracies on their borders. </w:t>
      </w:r>
      <w:r w:rsidRPr="007D7B01">
        <w:rPr>
          <w:rStyle w:val="StyleUnderline"/>
        </w:rPr>
        <w:t>Both regard the United States as the principal obstacle to their ambitions</w:t>
      </w:r>
      <w:r w:rsidRPr="007D7B01">
        <w:rPr>
          <w:sz w:val="16"/>
        </w:rPr>
        <w:t xml:space="preserve">, </w:t>
      </w:r>
      <w:r w:rsidRPr="007D7B01">
        <w:rPr>
          <w:rStyle w:val="StyleUnderline"/>
        </w:rPr>
        <w:t>and</w:t>
      </w:r>
      <w:r w:rsidRPr="007D7B01">
        <w:rPr>
          <w:sz w:val="16"/>
        </w:rPr>
        <w:t xml:space="preserve"> therefore both </w:t>
      </w:r>
      <w:r w:rsidRPr="007D7B01">
        <w:rPr>
          <w:rStyle w:val="Emphasis"/>
          <w:b w:val="0"/>
          <w:bCs/>
        </w:rPr>
        <w:t>seek to weaken</w:t>
      </w:r>
      <w:r w:rsidRPr="007D7B01">
        <w:rPr>
          <w:rStyle w:val="StyleUnderline"/>
        </w:rPr>
        <w:t xml:space="preserve"> the American-led international </w:t>
      </w:r>
      <w:r w:rsidRPr="007D7B01">
        <w:rPr>
          <w:rStyle w:val="Emphasis"/>
          <w:b w:val="0"/>
          <w:bCs/>
        </w:rPr>
        <w:t>security</w:t>
      </w:r>
      <w:r w:rsidRPr="007D7B01">
        <w:rPr>
          <w:sz w:val="16"/>
        </w:rPr>
        <w:t xml:space="preserve"> order that stands in the way of their achieving what they regard as their rightful destinies. IT WAS GOOD WHILE IT LASTED </w:t>
      </w:r>
      <w:r w:rsidRPr="007D7B01">
        <w:rPr>
          <w:rStyle w:val="StyleUnderline"/>
        </w:rPr>
        <w:t>Until fairly recently, Russia and China have faced considerable</w:t>
      </w:r>
      <w:r w:rsidRPr="007D7B01">
        <w:rPr>
          <w:sz w:val="16"/>
        </w:rPr>
        <w:t xml:space="preserve">, almost insuperable, </w:t>
      </w:r>
      <w:r w:rsidRPr="007D7B01">
        <w:rPr>
          <w:rStyle w:val="StyleUnderline"/>
        </w:rPr>
        <w:t>obstacles in achieving their objectives</w:t>
      </w:r>
      <w:r w:rsidRPr="007D7B01">
        <w:rPr>
          <w:sz w:val="16"/>
        </w:rPr>
        <w:t xml:space="preserve">. The chief obstacle has been the power and coherence of the international order itself and its principal promoter and defender. </w:t>
      </w:r>
      <w:r w:rsidRPr="007D7B01">
        <w:rPr>
          <w:rStyle w:val="StyleUnderline"/>
        </w:rPr>
        <w:t>The American-led system of political and military alliances</w:t>
      </w:r>
      <w:r w:rsidRPr="007D7B01">
        <w:rPr>
          <w:sz w:val="16"/>
        </w:rPr>
        <w:t xml:space="preserve">, especially in the two critical regions of Europe and East Asia, </w:t>
      </w:r>
      <w:r w:rsidRPr="007D7B01">
        <w:rPr>
          <w:rStyle w:val="StyleUnderline"/>
        </w:rPr>
        <w:t>has presented China and Russia with</w:t>
      </w:r>
      <w:r w:rsidRPr="007D7B01">
        <w:rPr>
          <w:sz w:val="16"/>
        </w:rPr>
        <w:t xml:space="preserve"> what Dean Acheson once referred to as </w:t>
      </w:r>
      <w:r w:rsidRPr="007D7B01">
        <w:rPr>
          <w:rStyle w:val="StyleUnderline"/>
        </w:rPr>
        <w:t>“situations of strength” that have required them to pursue their ambitions cautiously</w:t>
      </w:r>
      <w:r w:rsidRPr="007D7B01">
        <w:rPr>
          <w:sz w:val="16"/>
        </w:rPr>
        <w:t xml:space="preserve"> and, since the end of the Cold War, to defer serious efforts to disrupt the international system. 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institutions—especially the geographical advance of liberal democracies close to their borders—as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w:t>
      </w:r>
      <w:r w:rsidRPr="007D7B01">
        <w:rPr>
          <w:rStyle w:val="StyleUnderline"/>
        </w:rPr>
        <w:t xml:space="preserve">The greatest check on Chinese and Russian ambitions has been the military and economic </w:t>
      </w:r>
      <w:r w:rsidRPr="007D7B01">
        <w:rPr>
          <w:rStyle w:val="Emphasis"/>
          <w:b w:val="0"/>
          <w:bCs/>
        </w:rPr>
        <w:t>power of the United States and its allies</w:t>
      </w:r>
      <w:r w:rsidRPr="007D7B01">
        <w:rPr>
          <w:rStyle w:val="StyleUnderline"/>
        </w:rPr>
        <w:t xml:space="preserve"> in Europe and Asia</w:t>
      </w:r>
      <w:r w:rsidRPr="007D7B01">
        <w:rPr>
          <w:sz w:val="16"/>
        </w:rPr>
        <w:t xml:space="preserve">. </w:t>
      </w:r>
      <w:r w:rsidRPr="007D7B01">
        <w:rPr>
          <w:rStyle w:val="StyleUnderline"/>
        </w:rPr>
        <w:t>China</w:t>
      </w:r>
      <w:r w:rsidRPr="007D7B01">
        <w:rPr>
          <w:sz w:val="16"/>
        </w:rPr>
        <w:t xml:space="preserve">, although increasingly powerful, has </w:t>
      </w:r>
      <w:r w:rsidRPr="007D7B01">
        <w:rPr>
          <w:rStyle w:val="StyleUnderline"/>
        </w:rPr>
        <w:t>had to contemplate facing</w:t>
      </w:r>
      <w:r w:rsidRPr="007D7B01">
        <w:rPr>
          <w:sz w:val="16"/>
        </w:rPr>
        <w:t xml:space="preserve"> the combined military and economic strength of </w:t>
      </w:r>
      <w:r w:rsidRPr="007D7B01">
        <w:rPr>
          <w:rStyle w:val="StyleUnderline"/>
        </w:rPr>
        <w:t>the world’s superpower</w:t>
      </w:r>
      <w:r w:rsidRPr="007D7B01">
        <w:rPr>
          <w:sz w:val="16"/>
        </w:rPr>
        <w:t xml:space="preserve"> </w:t>
      </w:r>
      <w:r w:rsidRPr="007D7B01">
        <w:rPr>
          <w:rStyle w:val="StyleUnderline"/>
        </w:rPr>
        <w:t>and</w:t>
      </w:r>
      <w:r w:rsidRPr="007D7B01">
        <w:rPr>
          <w:sz w:val="16"/>
        </w:rPr>
        <w:t xml:space="preserve"> some very formidable </w:t>
      </w:r>
      <w:r w:rsidRPr="007D7B01">
        <w:rPr>
          <w:rStyle w:val="StyleUnderline"/>
        </w:rPr>
        <w:t>regional powers linked by alliance</w:t>
      </w:r>
      <w:r w:rsidRPr="007D7B01">
        <w:rPr>
          <w:sz w:val="16"/>
        </w:rPr>
        <w:t xml:space="preserve"> or common strategic interest—including Japan, India, and South Korea, as well as smaller but still potent nations like Vietnam and Australia. </w:t>
      </w:r>
      <w:r w:rsidRPr="007D7B01">
        <w:rPr>
          <w:rStyle w:val="StyleUnderline"/>
        </w:rPr>
        <w:t>Russia has had to face the United States and its NATO allies</w:t>
      </w:r>
      <w:r w:rsidRPr="007D7B01">
        <w:rPr>
          <w:sz w:val="16"/>
        </w:rPr>
        <w:t xml:space="preserve">. </w:t>
      </w:r>
      <w:r w:rsidRPr="007D7B01">
        <w:rPr>
          <w:rStyle w:val="StyleUnderline"/>
        </w:rPr>
        <w:t xml:space="preserve">When united, these U.S.-led alliances </w:t>
      </w:r>
      <w:r w:rsidRPr="007D7B01">
        <w:rPr>
          <w:rStyle w:val="Emphasis"/>
          <w:b w:val="0"/>
          <w:bCs/>
        </w:rPr>
        <w:t>present a daunting challenge to a revisionist power</w:t>
      </w:r>
      <w:r w:rsidRPr="007D7B01">
        <w:rPr>
          <w:rStyle w:val="StyleUnderline"/>
        </w:rPr>
        <w:t xml:space="preserve"> </w:t>
      </w:r>
      <w:r w:rsidRPr="007D7B01">
        <w:rPr>
          <w:sz w:val="16"/>
        </w:rPr>
        <w:t xml:space="preserve">that can call on few allies of its own for assistance. </w:t>
      </w:r>
      <w:r w:rsidRPr="007D7B01">
        <w:rPr>
          <w:rStyle w:val="StyleUnderline"/>
        </w:rPr>
        <w:t xml:space="preserve">Even were the Chinese to score an early victory in a conflict, such as the military subjection of Taiwan or a naval battle in the South or East China Sea, they </w:t>
      </w:r>
      <w:r w:rsidRPr="007D7B01">
        <w:rPr>
          <w:rStyle w:val="StyleUnderline"/>
        </w:rPr>
        <w:lastRenderedPageBreak/>
        <w:t>would have to contend over time with the combined industrial productive capacities of some of the world’s richest and most technologically advanced nations</w:t>
      </w:r>
      <w:r w:rsidRPr="007D7B01">
        <w:rPr>
          <w:sz w:val="16"/>
        </w:rPr>
        <w:t xml:space="preserve"> and the likely cutoff of access to foreign markets on which their own economy depends. A weaker Russia, with its depleted population and oil- and gas-dependent economy, would face an even greater challenge. For decades, </w:t>
      </w:r>
      <w:r w:rsidRPr="007D7B01">
        <w:rPr>
          <w:rStyle w:val="StyleUnderline"/>
        </w:rPr>
        <w:t>the strong global position enjoyed by the United States and its allies has discouraged any serious challenge</w:t>
      </w:r>
      <w:r w:rsidRPr="007D7B01">
        <w:rPr>
          <w:sz w:val="16"/>
        </w:rPr>
        <w:t xml:space="preserve">. So long as the United States was perceived as a dependable ally, Chinese and Russian leaders feared that aggressive moves would backfire and possibly bring their regimes down. </w:t>
      </w:r>
      <w:r w:rsidRPr="007D7B01">
        <w:rPr>
          <w:rStyle w:val="StyleUnderline"/>
        </w:rPr>
        <w:t xml:space="preserve">This is what the political scientist William Wohlforth once described as the inherent stability of the unipolar order: As dissatisfied regional powers sought to challenge the status quo, their alarmed neighbors </w:t>
      </w:r>
      <w:r w:rsidRPr="007D7B01">
        <w:rPr>
          <w:rStyle w:val="Emphasis"/>
          <w:b w:val="0"/>
          <w:bCs/>
        </w:rPr>
        <w:t xml:space="preserve">turned to </w:t>
      </w:r>
      <w:r w:rsidRPr="007D7B01">
        <w:rPr>
          <w:rStyle w:val="StyleUnderline"/>
        </w:rPr>
        <w:t>the distant</w:t>
      </w:r>
      <w:r w:rsidRPr="007D7B01">
        <w:rPr>
          <w:rStyle w:val="Emphasis"/>
          <w:b w:val="0"/>
          <w:bCs/>
        </w:rPr>
        <w:t xml:space="preserve"> American superpower</w:t>
      </w:r>
      <w:r w:rsidRPr="007D7B01">
        <w:rPr>
          <w:rStyle w:val="StyleUnderline"/>
        </w:rPr>
        <w:t xml:space="preserve"> to contain their ambitions. </w:t>
      </w:r>
      <w:r w:rsidRPr="007D7B01">
        <w:rPr>
          <w:rStyle w:val="Emphasis"/>
          <w:b w:val="0"/>
          <w:bCs/>
        </w:rPr>
        <w:t>And it worked</w:t>
      </w:r>
      <w:r w:rsidRPr="007D7B01">
        <w:rPr>
          <w:rStyle w:val="StyleUnderline"/>
        </w:rPr>
        <w:t>.</w:t>
      </w:r>
      <w:r w:rsidRPr="007D7B01">
        <w:rPr>
          <w:sz w:val="16"/>
        </w:rPr>
        <w:t xml:space="preserve"> </w:t>
      </w:r>
      <w:r w:rsidRPr="007D7B01">
        <w:rPr>
          <w:rStyle w:val="StyleUnderline"/>
        </w:rPr>
        <w:t xml:space="preserve">The United States stepped up, and Russia and China largely </w:t>
      </w:r>
      <w:r w:rsidRPr="007D7B01">
        <w:rPr>
          <w:rStyle w:val="Emphasis"/>
          <w:b w:val="0"/>
          <w:bCs/>
        </w:rPr>
        <w:t>backed down</w:t>
      </w:r>
      <w:r w:rsidRPr="007D7B01">
        <w:rPr>
          <w:sz w:val="16"/>
        </w:rPr>
        <w:t>—</w:t>
      </w:r>
      <w:r w:rsidRPr="007D7B01">
        <w:rPr>
          <w:rStyle w:val="StyleUnderline"/>
        </w:rPr>
        <w:t xml:space="preserve">or were </w:t>
      </w:r>
      <w:r w:rsidRPr="007D7B01">
        <w:rPr>
          <w:rStyle w:val="Emphasis"/>
          <w:b w:val="0"/>
          <w:bCs/>
        </w:rPr>
        <w:t>preempted before acting at all.</w:t>
      </w:r>
    </w:p>
    <w:p w:rsidR="00D62B1D" w:rsidRDefault="00D62B1D" w:rsidP="00D62B1D">
      <w:pPr>
        <w:pStyle w:val="Heading3"/>
      </w:pPr>
      <w:r>
        <w:lastRenderedPageBreak/>
        <w:t>AT</w:t>
      </w:r>
      <w:r w:rsidR="00426D99">
        <w:t xml:space="preserve">: </w:t>
      </w:r>
      <w:r>
        <w:t>IL Says “Increase Needed”</w:t>
      </w:r>
    </w:p>
    <w:p w:rsidR="00D62B1D" w:rsidRDefault="00D62B1D" w:rsidP="00D62B1D">
      <w:pPr>
        <w:pStyle w:val="Heading4"/>
      </w:pPr>
      <w:r>
        <w:t xml:space="preserve">Arm sales have been increasing—Trump and the Conventional Arms Transfer Policy ensure increases continue </w:t>
      </w:r>
    </w:p>
    <w:p w:rsidR="00D62B1D" w:rsidRDefault="00D62B1D" w:rsidP="00D62B1D">
      <w:r w:rsidRPr="007B1F98">
        <w:rPr>
          <w:rStyle w:val="Style13ptBold"/>
        </w:rPr>
        <w:t>Mcbride</w:t>
      </w:r>
      <w:r>
        <w:rPr>
          <w:rStyle w:val="Style13ptBold"/>
        </w:rPr>
        <w:t>, Staff writer at the WSJ who covers foreign policy</w:t>
      </w:r>
      <w:r w:rsidRPr="007B1F98">
        <w:rPr>
          <w:rStyle w:val="Style13ptBold"/>
        </w:rPr>
        <w:t>, 18</w:t>
      </w:r>
      <w:r>
        <w:t xml:space="preserve"> </w:t>
      </w:r>
    </w:p>
    <w:p w:rsidR="00D62B1D" w:rsidRDefault="00D62B1D" w:rsidP="00D62B1D">
      <w:r>
        <w:t xml:space="preserve">[Courtney, </w:t>
      </w:r>
      <w:r w:rsidRPr="007B1F98">
        <w:rPr>
          <w:i/>
          <w:iCs/>
        </w:rPr>
        <w:t>WSJ</w:t>
      </w:r>
      <w:r>
        <w:t xml:space="preserve">, 11-8-2018, "U.S. Weapons Transfers, Pushed by Trump, Rise by 13% ," </w:t>
      </w:r>
      <w:hyperlink r:id="rId34" w:history="1">
        <w:r w:rsidRPr="00F52A38">
          <w:rPr>
            <w:rStyle w:val="Hyperlink"/>
          </w:rPr>
          <w:t>https://www.wsj.com/articles/u-s-weapons-transfers-pushed-by-trump-rise-by-13-1541712193</w:t>
        </w:r>
      </w:hyperlink>
      <w:r>
        <w:t>, //EJA]</w:t>
      </w:r>
    </w:p>
    <w:p w:rsidR="00D62B1D" w:rsidRPr="007B1F98" w:rsidRDefault="00D62B1D" w:rsidP="00D62B1D">
      <w:pPr>
        <w:rPr>
          <w:sz w:val="16"/>
        </w:rPr>
      </w:pPr>
      <w:r w:rsidRPr="004E42F7">
        <w:rPr>
          <w:rStyle w:val="StyleUnderline"/>
        </w:rPr>
        <w:t>Exports of U.S.-made weapon systems increased 13% over the last year following a concerted effort by the Trump</w:t>
      </w:r>
      <w:r w:rsidRPr="007B1F98">
        <w:rPr>
          <w:sz w:val="16"/>
        </w:rPr>
        <w:t xml:space="preserve"> </w:t>
      </w:r>
      <w:r w:rsidRPr="00DB7F73">
        <w:rPr>
          <w:rStyle w:val="StyleUnderline"/>
        </w:rPr>
        <w:t>administration</w:t>
      </w:r>
      <w:r w:rsidRPr="007B1F98">
        <w:rPr>
          <w:sz w:val="16"/>
        </w:rPr>
        <w:t xml:space="preserve"> to boost the transfers in support of the defense industrial base, the State Department said Thursday. While not the highest sales figures ever posted, </w:t>
      </w:r>
      <w:r w:rsidRPr="004E42F7">
        <w:rPr>
          <w:rStyle w:val="StyleUnderline"/>
        </w:rPr>
        <w:t>officials said they expected sales to continue rising as the U.S. links its economic and security policies. “We’re very happy with these numbers</w:t>
      </w:r>
      <w:r w:rsidRPr="00DB7F73">
        <w:rPr>
          <w:rStyle w:val="StyleUnderline"/>
        </w:rPr>
        <w:t xml:space="preserve">, </w:t>
      </w:r>
      <w:r w:rsidRPr="007B1F98">
        <w:rPr>
          <w:sz w:val="16"/>
        </w:rPr>
        <w:t xml:space="preserve">and we expect significant momentum and an upward trajectory of these numbers, given that a lot of these reforms will continue over the next years,” a senior State Department official told The Wall Street Journal. Total exports in fiscal 2018 reached $192.3 billion, up from $170 billion in fiscal 2017 and $148.6 billion in fiscal 2016. </w:t>
      </w:r>
      <w:r w:rsidRPr="004E42F7">
        <w:rPr>
          <w:rStyle w:val="StyleUnderline"/>
        </w:rPr>
        <w:t>The transfers include both foreign military sales</w:t>
      </w:r>
      <w:r w:rsidRPr="004E42F7">
        <w:rPr>
          <w:sz w:val="16"/>
        </w:rPr>
        <w:t xml:space="preserve">, in which arms and materials are shipped by the U.S. government to a partner country, </w:t>
      </w:r>
      <w:r w:rsidRPr="004E42F7">
        <w:rPr>
          <w:rStyle w:val="StyleUnderline"/>
        </w:rPr>
        <w:t>and “direct commercial sales</w:t>
      </w:r>
      <w:r w:rsidRPr="004E42F7">
        <w:rPr>
          <w:sz w:val="16"/>
        </w:rPr>
        <w:t xml:space="preserve">,” which are negotiated between the purchasing country and U.S. companies. The value of foreign military sales grew at a faster rate of about 33%, from $41.9 billion in fiscal 2017 to $55.6 billion in 2018. Approved direct commercial sales went from $128.1 billion in 2017 to $136.6 billion in 2018, a rise of about 7%. The senior State Department official said the </w:t>
      </w:r>
      <w:r w:rsidRPr="004E42F7">
        <w:rPr>
          <w:rStyle w:val="StyleUnderline"/>
        </w:rPr>
        <w:t>administration is giving priority to certain regions</w:t>
      </w:r>
      <w:r w:rsidRPr="004E42F7">
        <w:rPr>
          <w:sz w:val="16"/>
        </w:rPr>
        <w:t xml:space="preserve">. This includes aiming to support a defense buildup in Europe, cultivating and expanding partnerships in the Indo-Pacific, and providing equipment to Gulf states in an effort to counter Iran. Arms sales and transfers have been higher in the past, surpassing $287 billion in fiscal 2012 on the strength of U.S. aircraft sales to Saudi Arabia, and $200 billion in 2015, in part due to sales to countries that were part of the coalition battling the Islamic State extremist group. The 2018 figures included the sale of $6.5 billion in littoral combat ships and $1.6 billion in Patriot air and missile defense systems to Saudi Arabia. The killing of Saudi journalist Jamal Khashoggi in October in Saudi Arabia’s consulate in Istanbul has prompted calls among lawmakers and human-rights advocates for a re-evaluation of U.S. ties to the kingdom. Saudi Arabia, which initially said Mr. Khashoggi left the consulate alive, has since acknowledged he was killed inside. It says it is investigating and denies any link to its crown prince, Mohammed Bin Salman. The State Department official said “we’re focused on preserving our strategic relationship with Saudi Arabia that advances a number of national security objectives.” Jeff Abramson of the Arms Control Association, which supports nonproliferation efforts, said the sales to Saudi Arabia and other countries criticized for their human-rights records “remain alarming, but not surprising.” “The continued focus on more and faster arms sales, without a concurrent commitment to transparency that enables greater responsibility, both in terms of human rights as well as encouraging other countries to show proper restraint, is dangerous,” Mr. Abramson said. Along with the export figures, </w:t>
      </w:r>
      <w:r w:rsidRPr="004E42F7">
        <w:rPr>
          <w:rStyle w:val="StyleUnderline"/>
        </w:rPr>
        <w:t xml:space="preserve">the administration on Thursday provided an explanation of its “Conventional Arms Transfer Policy” implementation plan. The policy advances three core objectives, </w:t>
      </w:r>
      <w:r w:rsidRPr="004E42F7">
        <w:rPr>
          <w:sz w:val="16"/>
        </w:rPr>
        <w:t xml:space="preserve">the official said: </w:t>
      </w:r>
      <w:r w:rsidRPr="004E42F7">
        <w:rPr>
          <w:rStyle w:val="StyleUnderline"/>
        </w:rPr>
        <w:t>expediting the transfer of U.S. defense equipment to boost partner nations’ capacity and enhance alliances; supporting the U.S. defense industry; and better competing with adversaries</w:t>
      </w:r>
      <w:r w:rsidRPr="007B1F98">
        <w:rPr>
          <w:sz w:val="16"/>
        </w:rPr>
        <w:t xml:space="preserve">. “One of the key tenets of this administration’s policy is that economic security is national security,” the official said. Defense industry representatives attributed the growth to a confluence of policy changes and a global security environment that has driven U.S. allies and partners to shore up their own capabilities. Industry officials said the administration has solicited industry feedback. Wes Hallman, senior vice president of policy at the National Defense Industrial Association, said that </w:t>
      </w:r>
      <w:r w:rsidRPr="004E42F7">
        <w:rPr>
          <w:rStyle w:val="StyleUnderline"/>
        </w:rPr>
        <w:t>the growth in arms exports is “a factor of some streamlining activity that was begun under the previous administration and ramped up by this administration.</w:t>
      </w:r>
      <w:r w:rsidRPr="00DB7F73">
        <w:rPr>
          <w:rStyle w:val="StyleUnderline"/>
        </w:rPr>
        <w:t>”</w:t>
      </w:r>
      <w:r>
        <w:rPr>
          <w:rStyle w:val="StyleUnderline"/>
        </w:rPr>
        <w:t xml:space="preserve"> </w:t>
      </w:r>
      <w:r w:rsidRPr="007B1F98">
        <w:rPr>
          <w:sz w:val="16"/>
        </w:rPr>
        <w:t>Remy Nathan, vice president for international affairs at the Aerospace Industries Association, said the group began advocating for changes in the arms transfer process with then-candidate Donald Trump. Mr. Nathan characterized the policy changes as “a true paradigm shift,” due to the administration’s focus on improving security cooperation.</w:t>
      </w:r>
    </w:p>
    <w:p w:rsidR="00D62B1D" w:rsidRPr="00B55AD5" w:rsidRDefault="00D62B1D" w:rsidP="00D62B1D"/>
    <w:p w:rsidR="00D62B1D" w:rsidRDefault="00D62B1D" w:rsidP="00D62B1D"/>
    <w:p w:rsidR="00D62B1D" w:rsidRDefault="00D62B1D" w:rsidP="00D62B1D"/>
    <w:p w:rsidR="00D62B1D" w:rsidRDefault="00D62B1D" w:rsidP="00D62B1D">
      <w:pPr>
        <w:pStyle w:val="Heading3"/>
      </w:pPr>
      <w:bookmarkStart w:id="3" w:name="_GoBack"/>
      <w:bookmarkEnd w:id="3"/>
      <w:r>
        <w:lastRenderedPageBreak/>
        <w:t>AT: Russian econ – base sustainable</w:t>
      </w:r>
    </w:p>
    <w:p w:rsidR="00D62B1D" w:rsidRDefault="00D62B1D" w:rsidP="00D62B1D">
      <w:pPr>
        <w:pStyle w:val="Heading4"/>
      </w:pPr>
      <w:r>
        <w:t>The industrial base is sustainable – other estimates don’t consider PPP</w:t>
      </w:r>
    </w:p>
    <w:p w:rsidR="00D62B1D" w:rsidRDefault="00D62B1D" w:rsidP="00D62B1D">
      <w:pPr>
        <w:rPr>
          <w:rStyle w:val="Style13ptBold"/>
        </w:rPr>
      </w:pPr>
      <w:r>
        <w:rPr>
          <w:rStyle w:val="Style13ptBold"/>
        </w:rPr>
        <w:t>Kofman, Senior Research Scientist at CNA Corporation and a Fellow at the Wilson Center’s Kennan Institute, 19</w:t>
      </w:r>
    </w:p>
    <w:p w:rsidR="00D62B1D" w:rsidRPr="00002CAC" w:rsidRDefault="00D62B1D" w:rsidP="00D62B1D">
      <w:pPr>
        <w:rPr>
          <w:rStyle w:val="Style13ptBold"/>
          <w:b w:val="0"/>
          <w:bCs w:val="0"/>
        </w:rPr>
      </w:pPr>
      <w:r w:rsidRPr="00002CAC">
        <w:t xml:space="preserve">Michael, May 3 2019, Russian defense spending is much larger, and more sustainable than it seems, </w:t>
      </w:r>
      <w:hyperlink r:id="rId35" w:history="1">
        <w:r w:rsidRPr="00002CAC">
          <w:rPr>
            <w:rStyle w:val="Hyperlink"/>
          </w:rPr>
          <w:t>https://www.defensenews.com/opinion/commentary/2019/05/03/russian-defense-spending-is-much-larger-and-more-sustainable-than-it-seems/</w:t>
        </w:r>
      </w:hyperlink>
      <w:r w:rsidRPr="00002CAC">
        <w:t>, acc. 06-30-19, GDI-VX</w:t>
      </w:r>
    </w:p>
    <w:p w:rsidR="00D62B1D" w:rsidRDefault="00D62B1D" w:rsidP="00D62B1D">
      <w:r>
        <w:t>The United States has a basic problem: Devising a strategy toward great power adversaries necessitates having some reasonable estimate of their economic and military power. We do not do this especially well.</w:t>
      </w:r>
    </w:p>
    <w:p w:rsidR="00D62B1D" w:rsidRDefault="00D62B1D" w:rsidP="00D62B1D">
      <w:r>
        <w:t xml:space="preserve">Ask yourself: Do we really know how much our adversaries spend on their military, and what they are getting for their money? Russia, for example, presents a glaring problem for academic and policy circles alike. </w:t>
      </w:r>
      <w:r w:rsidRPr="009B5DAF">
        <w:rPr>
          <w:rStyle w:val="StyleUnderline"/>
        </w:rPr>
        <w:t>Most comparisons are done in current U.S. dollars based on prevailing exchange rates, making Russia’s economy seem the size of South Korea’s</w:t>
      </w:r>
      <w:r w:rsidRPr="009B5DAF">
        <w:rPr>
          <w:rStyle w:val="Emphasis"/>
        </w:rPr>
        <w:t>. This approach is useless for comparing defense spending, or the country’s purchasing power.</w:t>
      </w:r>
      <w:r>
        <w:t xml:space="preserve"> Yet, it is used frequently to argue that despite a large military modernization program, and a sizable conventional and nuclear deterrent, Moscow is a paper tiger. As a consequence, the debate on relative military power and expectations of the future military balance is terribly warped by a low-information environment.</w:t>
      </w:r>
    </w:p>
    <w:p w:rsidR="00D62B1D" w:rsidRPr="009B5DAF" w:rsidRDefault="00D62B1D" w:rsidP="00D62B1D">
      <w:pPr>
        <w:rPr>
          <w:rStyle w:val="Emphasis"/>
        </w:rPr>
      </w:pPr>
      <w:r>
        <w:t xml:space="preserve">The best example of this problem is a recent announcement by the Stockholm International Peace and Research Institute that Russian military spending has fallen to the sixth highest in the world in 2018, at $61.4 billion. Rest assured, or perhaps discomforted: Russian defense spending is several times higher than $61.4 billion, and the Russian defense budget remains the third largest in the world, dwarfing the military expenditures of most European states combined. </w:t>
      </w:r>
      <w:r w:rsidRPr="009B5DAF">
        <w:rPr>
          <w:rStyle w:val="StyleUnderline"/>
        </w:rPr>
        <w:t xml:space="preserve">In reality Russia’s effective military expenditure, based on purchasing power parity (Moscow buys from Russian defense manufacturers in rubles), is more in the range of $150-180 billion per year, with a </w:t>
      </w:r>
      <w:r w:rsidRPr="009B5DAF">
        <w:rPr>
          <w:rStyle w:val="Emphasis"/>
        </w:rPr>
        <w:t>much higher percentage dedicated to procurement, research and development than Western defense budgets.</w:t>
      </w:r>
    </w:p>
    <w:p w:rsidR="00D62B1D" w:rsidRPr="009B5DAF" w:rsidRDefault="00D62B1D" w:rsidP="00D62B1D">
      <w:pPr>
        <w:rPr>
          <w:rStyle w:val="StyleUnderline"/>
        </w:rPr>
      </w:pPr>
      <w:r>
        <w:t xml:space="preserve">Although there are challenges with comparing economies based on purchasing power parity, </w:t>
      </w:r>
      <w:r w:rsidRPr="009B5DAF">
        <w:rPr>
          <w:rStyle w:val="StyleUnderline"/>
        </w:rPr>
        <w:t>it would do good to keep in mind that Russia is actually the sixth-largest economy in the world and not long ago was the largest economy in Europe based on purchasing power parity (PPP) — ahead of Germany.</w:t>
      </w:r>
      <w:r>
        <w:t xml:space="preserve"> Purchasing power comparisons come with their own shortcomings, especially when understanding global financial flows, import/export, and the like, but it helps paint a much more accurate picture than comparing economies by converting their gross domestic product into dollars based on the current exchange rate</w:t>
      </w:r>
      <w:r w:rsidRPr="009B5DAF">
        <w:rPr>
          <w:rStyle w:val="StyleUnderline"/>
        </w:rPr>
        <w:t>. If ruble valuation suddenly dropped by 50 percent against the dollar, which it did in 2014, does that mean the Russian economy suddenly contracted by half in one year? No, it doesn’t. Then why is this a useful way of looking at the world and understanding the relative balance of economic power or military expenditure?</w:t>
      </w:r>
    </w:p>
    <w:p w:rsidR="00D62B1D" w:rsidRPr="00002CAC" w:rsidRDefault="00D62B1D" w:rsidP="00D62B1D">
      <w:pPr>
        <w:rPr>
          <w:rStyle w:val="StyleUnderline"/>
        </w:rPr>
      </w:pPr>
      <w:r>
        <w:t xml:space="preserve">There is no value in conceptualizing Russian defense spending in U.S. dollars based on the prevailing exchange rate, since Russia does not buy its weapons or major components from the West. Yet, this is how SIPRI arrives at its $61.4 billion figure, which places Russia safely behind France, even though Moscow fields a military that’s almost 900,000 strong, with a conventional and nuclear arsenal capable </w:t>
      </w:r>
      <w:r>
        <w:lastRenderedPageBreak/>
        <w:t xml:space="preserve">of taking on the United States. </w:t>
      </w:r>
      <w:r w:rsidRPr="00002CAC">
        <w:rPr>
          <w:rStyle w:val="StyleUnderline"/>
        </w:rPr>
        <w:t>PPP is not without limitations, but it is heavily advantaged when comparing defense spending as opposed to consumer spending, where countries may import a broad range of goods. As a consequence it is not only the most accurate way to compare defense spending in countries using different currencies, but should arguably be the only method of doing so.</w:t>
      </w:r>
    </w:p>
    <w:p w:rsidR="00D62B1D" w:rsidRPr="00002CAC" w:rsidRDefault="00D62B1D" w:rsidP="00D62B1D">
      <w:pPr>
        <w:rPr>
          <w:rStyle w:val="StyleUnderline"/>
        </w:rPr>
      </w:pPr>
      <w:r>
        <w:t xml:space="preserve">The Russian defense budget fluctuates at around 3 trillion rubles, but total military expenditure includes housing, pensions, infrastructure, the National Guard, the Border Guard Service and some line items that are secret. Depending on what you count, total military expenditure can add to roughly 4 trillion rubles in 2018 or about 4 percent of GDP. </w:t>
      </w:r>
      <w:r w:rsidRPr="00002CAC">
        <w:rPr>
          <w:rStyle w:val="StyleUnderline"/>
        </w:rPr>
        <w:t xml:space="preserve">This also means that a decline in overall military expenditure, as recently reported by SIPRI, </w:t>
      </w:r>
      <w:r w:rsidRPr="00002CAC">
        <w:rPr>
          <w:rStyle w:val="Emphasis"/>
        </w:rPr>
        <w:t>does not necessarily mean a reduction in Russian spending on military operations, procurement, R&amp;D, or maintaining the force</w:t>
      </w:r>
      <w:r w:rsidRPr="00002CAC">
        <w:rPr>
          <w:rStyle w:val="StyleUnderline"/>
        </w:rPr>
        <w:t>. There is well over 1 trillion rubles of military expenditure in Russia outside of the regular defense budget.</w:t>
      </w:r>
    </w:p>
    <w:p w:rsidR="00D62B1D" w:rsidRDefault="00D62B1D" w:rsidP="00D62B1D">
      <w:r>
        <w:t>Moscow spends about half of that defense budget on procurement, R&amp;D, and repair, typically at 1.4-1.6 trillion rubles. As a middle-income country, with conscripts making up close to a third of the force, Russia spends much less on maintaining its military than Western counterparts. This overall level of military expenditure is not only sustainable, but has in practice been sustained throughout the last five years of confrontation, largely unaffected by sanctions.</w:t>
      </w:r>
    </w:p>
    <w:p w:rsidR="00D62B1D" w:rsidRDefault="00D62B1D" w:rsidP="00D62B1D">
      <w:r w:rsidRPr="00002CAC">
        <w:rPr>
          <w:rStyle w:val="StyleUnderline"/>
        </w:rPr>
        <w:t xml:space="preserve">Rather than consume the government budget, </w:t>
      </w:r>
      <w:r w:rsidRPr="00002CAC">
        <w:rPr>
          <w:rStyle w:val="Emphasis"/>
        </w:rPr>
        <w:t>Russian defense spending is slowly declining as a share of GDP</w:t>
      </w:r>
      <w:r w:rsidRPr="00002CAC">
        <w:rPr>
          <w:rStyle w:val="StyleUnderline"/>
        </w:rPr>
        <w:t>, which is in part what makes it sustainable well into the 2020s or perhaps 2030s. Moscow is cognizant of the runaway defense spending that led to the Soviet Union’s demise, at a time of economic decline.</w:t>
      </w:r>
      <w:r>
        <w:t xml:space="preserve"> The reasons for the spending plateau include a conscious decision by the state to sequester defense spending so as to prioritize national welfare and the simple fact that the Russian military had already procured a tremendous amount of equipment during the first five years of modernization spending. Russian arms exports have also held steady at about $15 billion per year on top of domestic procurement.</w:t>
      </w:r>
    </w:p>
    <w:p w:rsidR="00D62B1D" w:rsidRDefault="00D62B1D" w:rsidP="00D62B1D">
      <w:pPr>
        <w:pStyle w:val="Heading4"/>
      </w:pPr>
      <w:r>
        <w:t>There’s not a real decline in military spending – it should be enough to support the base</w:t>
      </w:r>
    </w:p>
    <w:p w:rsidR="00D62B1D" w:rsidRDefault="00D62B1D" w:rsidP="00D62B1D">
      <w:pPr>
        <w:rPr>
          <w:rStyle w:val="Style13ptBold"/>
        </w:rPr>
      </w:pPr>
      <w:r>
        <w:rPr>
          <w:rStyle w:val="Style13ptBold"/>
        </w:rPr>
        <w:t>Kofman, Senior Research Scientist at CNA Corporation and a Fellow at the Wilson Center’s Kennan Institute, 18</w:t>
      </w:r>
    </w:p>
    <w:p w:rsidR="00D62B1D" w:rsidRPr="002059A5" w:rsidRDefault="00D62B1D" w:rsidP="00D62B1D">
      <w:r w:rsidRPr="002059A5">
        <w:t xml:space="preserve">Michael, May 22, 2018, The Collapsing Russian Defense Budget and Other Fairy Tales, </w:t>
      </w:r>
      <w:hyperlink r:id="rId36" w:history="1">
        <w:r w:rsidRPr="002059A5">
          <w:rPr>
            <w:rStyle w:val="Hyperlink"/>
          </w:rPr>
          <w:t>https://www.russiamatters.org/analysis/collapsing-russian-defense-budget-and-other-fairy-tales</w:t>
        </w:r>
      </w:hyperlink>
      <w:r w:rsidRPr="002059A5">
        <w:t xml:space="preserve">, acc. 07-01-19, GDI-VX </w:t>
      </w:r>
    </w:p>
    <w:p w:rsidR="00D62B1D" w:rsidRDefault="00D62B1D" w:rsidP="00D62B1D">
      <w:r w:rsidRPr="002059A5">
        <w:rPr>
          <w:rStyle w:val="StyleUnderline"/>
        </w:rPr>
        <w:t xml:space="preserve">One can only observe with bemusement the </w:t>
      </w:r>
      <w:r w:rsidRPr="002059A5">
        <w:rPr>
          <w:rStyle w:val="Emphasis"/>
        </w:rPr>
        <w:t>growth in size, readiness and modernization</w:t>
      </w:r>
      <w:r w:rsidRPr="002059A5">
        <w:rPr>
          <w:rStyle w:val="StyleUnderline"/>
        </w:rPr>
        <w:t xml:space="preserve"> of Russia’s armed forces when juxtaposed against recent news stories reporting a 20-percent decline in Russian defense spending from 2016 to 2017</w:t>
      </w:r>
      <w:r>
        <w:t xml:space="preserve">, described as the first notable cut since 1998. It is seemingly impossible for both trends to be real. </w:t>
      </w:r>
      <w:r w:rsidRPr="002059A5">
        <w:rPr>
          <w:rStyle w:val="StyleUnderline"/>
        </w:rPr>
        <w:t xml:space="preserve">Indeed, </w:t>
      </w:r>
      <w:r w:rsidRPr="002059A5">
        <w:rPr>
          <w:rStyle w:val="Emphasis"/>
        </w:rPr>
        <w:t>Russian defense spending is alive and well, with cuts limited to single digits</w:t>
      </w:r>
      <w:r w:rsidRPr="002059A5">
        <w:rPr>
          <w:rStyle w:val="StyleUnderline"/>
        </w:rPr>
        <w:t>.</w:t>
      </w:r>
      <w:r>
        <w:t xml:space="preserve"> The announcement about its steep decline by the Stockholm International Peace Research Institute, or SIPRI, was erroneous. Changes in Russia’s handling of defense funding have led SIPRI and, before it, IHS Jane’s Defense Weekly to misreport the reduction. Now, for the second time in as many years, the miscalculation is proliferating across major media outlets.</w:t>
      </w:r>
    </w:p>
    <w:p w:rsidR="00D62B1D" w:rsidRPr="002059A5" w:rsidRDefault="00D62B1D" w:rsidP="00D62B1D">
      <w:pPr>
        <w:rPr>
          <w:rStyle w:val="StyleUnderline"/>
        </w:rPr>
      </w:pPr>
      <w:r w:rsidRPr="002059A5">
        <w:rPr>
          <w:rStyle w:val="StyleUnderline"/>
        </w:rPr>
        <w:lastRenderedPageBreak/>
        <w:t xml:space="preserve">The main source of the error is readily identifiable, arcane though it may be: In 2016 the Russian government started </w:t>
      </w:r>
      <w:r w:rsidRPr="002059A5">
        <w:rPr>
          <w:rStyle w:val="Emphasis"/>
        </w:rPr>
        <w:t>paying off defense-sector debt that had piled up over the years</w:t>
      </w:r>
      <w:r w:rsidRPr="002059A5">
        <w:rPr>
          <w:rStyle w:val="StyleUnderline"/>
        </w:rPr>
        <w:t xml:space="preserve">, which created the illusion of much higher spending on national defense and, accordingly, a subsequent decline the following year. </w:t>
      </w:r>
      <w:r>
        <w:t xml:space="preserve">Before this, the Defense Ministry (MoD) had managed to rack up close to a trillion rubles in debt to defense contractors, who had been producing equipment on credit borrowed from various banks. The MoD was paying the interest on these loans and the Russian leadership was none too happy about it. </w:t>
      </w:r>
      <w:r w:rsidRPr="002059A5">
        <w:rPr>
          <w:rStyle w:val="StyleUnderline"/>
        </w:rPr>
        <w:t>After the government decided to pay down the debt, the Finance Ministry provided 792 billion rubles for this purpose, a figure that seemed to boost 2016 defense spending from its actual 3.09 trillion rubles to 3.8 trillion. (Subsequently another 186 billion rubles was spent in 2017 on paying down debt, making the spending appear higher for that year as well.) According to the MoD, this measure saved 130 billion rubles in interest alone.</w:t>
      </w:r>
    </w:p>
    <w:p w:rsidR="00D62B1D" w:rsidRDefault="00D62B1D" w:rsidP="00D62B1D">
      <w:r w:rsidRPr="002059A5">
        <w:rPr>
          <w:rStyle w:val="StyleUnderline"/>
        </w:rPr>
        <w:t>Another change disrupting the continuity of Russian defense-spending data, adopted by the government in 2017, was to tighten up controls on funding left over in the hands of the defense sector when it was unable to deliver weapons on time.</w:t>
      </w:r>
      <w:r>
        <w:t xml:space="preserve"> Prior to this, the defense industry was allowed to build up stockpiles of money advanced for armaments that had not been produced as scheduled. Furthermore, some defense enterprises were clever enough to collect interest on these large advances, which sat in their accounts. At the end of the year, about 250-300 billion rubles ended up trapped in this manner, and the MoD had a hard choice to make: either further finance incomplete orders, and therefore reward delinquency, or return the money to the government budget and potentially lose it. To solve the matter, the MoD will now pull unspent funding back to the government budget under the condition that it will be reissued, and roll over payments into the following year. This means that some portion of each year's budget (perhaps 5 percent or so) will flow into the next year.</w:t>
      </w:r>
    </w:p>
    <w:p w:rsidR="00D62B1D" w:rsidRDefault="00D62B1D" w:rsidP="00D62B1D">
      <w:r w:rsidRPr="002059A5">
        <w:rPr>
          <w:rStyle w:val="StyleUnderline"/>
        </w:rPr>
        <w:t xml:space="preserve">In making its calculations SIPRI also converted the outsized budget figures from 2016 into U.S. dollars, which exacerbated the impression of a dramatic decline in defense spending in 2017. Measuring Russia’s defense budget in dollars is analytically unhelpful, since </w:t>
      </w:r>
      <w:r w:rsidRPr="002059A5">
        <w:rPr>
          <w:rStyle w:val="Emphasis"/>
        </w:rPr>
        <w:t>Russia’s defense sector doesn’t buy much of anything in dollars.</w:t>
      </w:r>
      <w:r>
        <w:t xml:space="preserve"> Thus, the resulting figures are distorted by changes in currency exchange rates, and they are not adjusted for purchasing power parity. Ultimately, several percentage points in SIPRI’s alleged decline were likely due to currency devaluation, which is almost completely irrelevant to the matter in question.</w:t>
      </w:r>
    </w:p>
    <w:p w:rsidR="00D62B1D" w:rsidRPr="002059A5" w:rsidRDefault="00D62B1D" w:rsidP="00D62B1D">
      <w:r w:rsidRPr="002059A5">
        <w:rPr>
          <w:rStyle w:val="StyleUnderline"/>
        </w:rPr>
        <w:t xml:space="preserve">While we are in fact witnessing a steady decline of Russian defense spending as a percentage of GDP, defense cuts in absolute terms have been </w:t>
      </w:r>
      <w:r w:rsidRPr="002059A5">
        <w:rPr>
          <w:rStyle w:val="Emphasis"/>
        </w:rPr>
        <w:t>modest at best.</w:t>
      </w:r>
      <w:r>
        <w:t xml:space="preserve"> Official spending on defense dropped by about 8 percent from 2016 to 2017, from 3.09 trillion rubles to 2.84 trillion, and the defense budget was only scheduled for cuts averaging 5-6 percent over the three-year period of 2017-2019. (The numbers in this article reflect official defense spending, not total military expenditure, which might include funding for other militarized services like the border guards and Interior Ministry troops, or military pensions, which could add another trillion rubles to the bottom line</w:t>
      </w:r>
      <w:r w:rsidRPr="002059A5">
        <w:t>.) Actual reductions in military spending began in 2015, by about 5 percent. Economic factors certainly played a role—primarily Russia’s recession and the drop in oil prices—but perhaps more important were the geopolitical factors: loss of access to certain defense articles imported from the West and the messy divorce from Ukraine’s defense sector. Due to the war with Ukraine, Russia’s defense industry could not buy components from its long-time partner across the border; this, in turn, delayed production and left the Russian Defense Ministry with less materiel to buy, while the funds to pay for it sat in government coffers instead of getting spent.</w:t>
      </w:r>
    </w:p>
    <w:p w:rsidR="00D62B1D" w:rsidRPr="002059A5" w:rsidRDefault="00D62B1D" w:rsidP="00D62B1D">
      <w:pPr>
        <w:rPr>
          <w:rStyle w:val="StyleUnderline"/>
        </w:rPr>
      </w:pPr>
      <w:r w:rsidRPr="002059A5">
        <w:rPr>
          <w:rStyle w:val="StyleUnderline"/>
        </w:rPr>
        <w:lastRenderedPageBreak/>
        <w:t>Russia’s defense expenditures are not a coherent data set and have become easy to get lost in given the changes that have taken place. Nonetheless, it is especially frustrating to see the narrative of “slashed military spending due to economic woes” resurface now, since the same miscalculation was made last year by Jane’s, which reported a 25-percent reduction in Russian defense spending from 2016 to 2017 based on Moscow’s advance announcement of planned expenditures. Jane’s later acknowledged the mistake and took down its original story, but by that time the sensational figure had already been reported widely in the news media.</w:t>
      </w:r>
    </w:p>
    <w:p w:rsidR="00D62B1D" w:rsidRDefault="00D62B1D" w:rsidP="00D62B1D">
      <w:r>
        <w:t>Although it is impossible to know in advance how much will be spent in 2018, it is already looking like this year’s anticipated 5 percent reduction is unlikely to materialize. Instead of the planned 2.768 trillion rubles, the Russian budget’s defense chapter has already been amended to 2.953, a 6.7-percent increase; this higher 2018 figure likely includes carryover payments for armament procurement in 2017. Hence defense spending in 2018 is unlikely to decline, but the Russian leadership still intends to see military expenditure reduced as a share of GDP. Planned spending on national defense was envisioned at 2.815 trillion for 2019 and 2.807 trillion for 2020—also hardly a steep cut, and current performance suggests actual numbers will prove higher.</w:t>
      </w:r>
    </w:p>
    <w:p w:rsidR="00D62B1D" w:rsidRPr="002059A5" w:rsidRDefault="00D62B1D" w:rsidP="00D62B1D">
      <w:pPr>
        <w:rPr>
          <w:rStyle w:val="StyleUnderline"/>
        </w:rPr>
      </w:pPr>
      <w:r w:rsidRPr="002059A5">
        <w:rPr>
          <w:rStyle w:val="StyleUnderline"/>
        </w:rPr>
        <w:t xml:space="preserve">Moreover, despite a reduction in Russia’s purchasing power, the new state armament program for 2018-2027 is </w:t>
      </w:r>
      <w:r w:rsidRPr="002059A5">
        <w:rPr>
          <w:rStyle w:val="Emphasis"/>
        </w:rPr>
        <w:t>quite substantial for the defense sector</w:t>
      </w:r>
      <w:r w:rsidRPr="002059A5">
        <w:rPr>
          <w:rStyle w:val="StyleUnderline"/>
        </w:rPr>
        <w:t>, especially considering the amount of modernization and procurement of new equipment already accomplished under the previous one. The latest program allocates considerable resources for additional procurement. It is configured in a 19+1+3 formula, with 19 trillion rubles for the armed forces, 1 trillion in infrastructure spending and another 3 trillion for other security services, such as the National Guard. The previous program of 2011-2020 was valued at close to 19 trillion rubles (plus infrastructure investment), about half of which was spent by 2017, at a rate that might average 1.35 trillion per year.</w:t>
      </w:r>
    </w:p>
    <w:p w:rsidR="00D62B1D" w:rsidRPr="002059A5" w:rsidRDefault="00D62B1D" w:rsidP="00D62B1D">
      <w:r>
        <w:t>Thus, Russian defense spending and procurement is in for a sustained trim, but the reductions are fairly minor in comparison to the sensational headlines. Moscow has long declared its intentions to halt the growth in defense spending and reduce military expenditure as a share of GDP over time. Given the complexity of Russia’s defense budget, and a data set that lacks continuity, the best thing one can do is tread with care when it comes to pronouncements.</w:t>
      </w:r>
    </w:p>
    <w:p w:rsidR="00D62B1D" w:rsidRDefault="00D62B1D" w:rsidP="00D62B1D">
      <w:pPr>
        <w:pStyle w:val="Heading3"/>
        <w:ind w:firstLine="720"/>
      </w:pPr>
      <w:r>
        <w:lastRenderedPageBreak/>
        <w:t>AT: Russian econ – defense not key</w:t>
      </w:r>
    </w:p>
    <w:p w:rsidR="00D62B1D" w:rsidRDefault="00D62B1D" w:rsidP="00D62B1D">
      <w:pPr>
        <w:pStyle w:val="Heading4"/>
      </w:pPr>
      <w:r>
        <w:t>Russia’s economy is tanking because of structural issues in more important sectors – defense’s not key</w:t>
      </w:r>
    </w:p>
    <w:p w:rsidR="00D62B1D" w:rsidRDefault="00D62B1D" w:rsidP="00D62B1D">
      <w:pPr>
        <w:rPr>
          <w:rStyle w:val="Style13ptBold"/>
        </w:rPr>
      </w:pPr>
      <w:r>
        <w:rPr>
          <w:rStyle w:val="Style13ptBold"/>
        </w:rPr>
        <w:t>Inozemtev, 06-27-19</w:t>
      </w:r>
    </w:p>
    <w:p w:rsidR="00D62B1D" w:rsidRPr="00366E8D" w:rsidRDefault="00D62B1D" w:rsidP="00D62B1D">
      <w:pPr>
        <w:rPr>
          <w:rStyle w:val="Style13ptBold"/>
          <w:b w:val="0"/>
          <w:bCs w:val="0"/>
        </w:rPr>
      </w:pPr>
      <w:r w:rsidRPr="00366E8D">
        <w:t xml:space="preserve">Vladislav, Putin Doesn’t Care About Economic Growth, </w:t>
      </w:r>
      <w:hyperlink r:id="rId37" w:history="1">
        <w:r w:rsidRPr="00366E8D">
          <w:rPr>
            <w:rStyle w:val="Hyperlink"/>
          </w:rPr>
          <w:t>https://www.project-syndicate.org/commentary/russia-economic-stagnation-prospects-by-vladislav-inozemtsev-2019-06</w:t>
        </w:r>
      </w:hyperlink>
      <w:r w:rsidRPr="00366E8D">
        <w:t>, acc. 07-01-19, GDI-VX</w:t>
      </w:r>
    </w:p>
    <w:p w:rsidR="00D62B1D" w:rsidRDefault="00D62B1D" w:rsidP="00D62B1D">
      <w:r>
        <w:t>MOSCOW – Even Russian President Vladimir Putin’s most loyal followers would have to admit, if only to themselves, that this year’s televised call-in program – an annual event during which he responds to citizens’ questions directly – went worse than ever before. Citizens wanted to know why their lives aren’t improving under Putin, with some even asking when he would leave office. The president’s reassurances were not convincing.</w:t>
      </w:r>
    </w:p>
    <w:p w:rsidR="00D62B1D" w:rsidRPr="00295865" w:rsidRDefault="00D62B1D" w:rsidP="00D62B1D">
      <w:pPr>
        <w:rPr>
          <w:rStyle w:val="StyleUnderline"/>
        </w:rPr>
      </w:pPr>
      <w:r w:rsidRPr="00295865">
        <w:rPr>
          <w:rStyle w:val="StyleUnderline"/>
        </w:rPr>
        <w:t>The Russian economy is at a standstill. From 2014 to 2018, GDP grew by just 1.85% – or 0</w:t>
      </w:r>
      <w:r w:rsidRPr="00295865">
        <w:rPr>
          <w:rStyle w:val="Emphasis"/>
        </w:rPr>
        <w:t>.4%, on average, each year</w:t>
      </w:r>
      <w:r w:rsidRPr="00295865">
        <w:rPr>
          <w:rStyle w:val="StyleUnderline"/>
        </w:rPr>
        <w:t>. (The Kremlin forced the Federal State Statistics Service to revise upward the figures for 2016 and 2017.) During the same period, real disposable incomes shrank by 10.7%, leaving 13% of all Russians living in poverty. In 2018 alone, 600,000 Russian companies shuttered their operations.</w:t>
      </w:r>
    </w:p>
    <w:p w:rsidR="00D62B1D" w:rsidRPr="00295865" w:rsidRDefault="00D62B1D" w:rsidP="00D62B1D">
      <w:pPr>
        <w:rPr>
          <w:rStyle w:val="Emphasis"/>
        </w:rPr>
      </w:pPr>
      <w:r>
        <w:t xml:space="preserve">To some extent, these developments are not surprising, given the sanctions imposed on Russia by Western countries after Russia’s annexation of Crimea in 2014. </w:t>
      </w:r>
      <w:r w:rsidRPr="00295865">
        <w:rPr>
          <w:rStyle w:val="StyleUnderline"/>
        </w:rPr>
        <w:t xml:space="preserve">Those sanctions contributed to massive capital flight – in excess of $317 billion – in 2014-2018, as well as a drop in investment. In the first nine months of 2018, </w:t>
      </w:r>
      <w:r w:rsidRPr="00295865">
        <w:rPr>
          <w:rStyle w:val="Emphasis"/>
        </w:rPr>
        <w:t>the volume of foreign direct investment in the Russian economy was 11 times lower than during the same period in 2017.</w:t>
      </w:r>
    </w:p>
    <w:p w:rsidR="00D62B1D" w:rsidRPr="00295865" w:rsidRDefault="00D62B1D" w:rsidP="00D62B1D">
      <w:r>
        <w:t xml:space="preserve">But there are also good reasons why Russia’s economy should be doing better than it is. </w:t>
      </w:r>
      <w:r w:rsidRPr="00295865">
        <w:t>The ruble has depreciated by 45.5% against the US dollar since 2014 – a trend that should have boosted Russia’s export competitiveness – and the inflation rate is at its lowest level in years. Moreover, Russia recorded a budget surplus of ₽2.75 trillion ($44 billion) in 2018.</w:t>
      </w:r>
    </w:p>
    <w:p w:rsidR="00D62B1D" w:rsidRDefault="00D62B1D" w:rsidP="00D62B1D">
      <w:r w:rsidRPr="00295865">
        <w:rPr>
          <w:rStyle w:val="StyleUnderline"/>
        </w:rPr>
        <w:t xml:space="preserve">So why has Russia’s economic performance been so persistently weak? </w:t>
      </w:r>
      <w:r>
        <w:t>The answer begins with the supposed “economic miracle” of the 2000s.</w:t>
      </w:r>
    </w:p>
    <w:p w:rsidR="00D62B1D" w:rsidRPr="00295865" w:rsidRDefault="00D62B1D" w:rsidP="00D62B1D">
      <w:pPr>
        <w:rPr>
          <w:rStyle w:val="StyleUnderline"/>
        </w:rPr>
      </w:pPr>
      <w:r w:rsidRPr="00295865">
        <w:rPr>
          <w:rStyle w:val="StyleUnderline"/>
        </w:rPr>
        <w:t xml:space="preserve">Contrary to popular assumption, Russia’s rapid growth at the beginning of this century was not exclusively the result of a massive inflow of </w:t>
      </w:r>
      <w:r w:rsidRPr="00295865">
        <w:rPr>
          <w:rStyle w:val="Emphasis"/>
        </w:rPr>
        <w:t>petrodollars</w:t>
      </w:r>
      <w:r w:rsidRPr="00295865">
        <w:rPr>
          <w:rStyle w:val="StyleUnderline"/>
        </w:rPr>
        <w:t xml:space="preserve">. Three other critical factors played a role. First, the liberal economic and tax reforms of 2000-2002 encouraged entrepreneurs to invest and consumers to earn and spend. Second, foreign capital flooded the Russian economy, and even created several </w:t>
      </w:r>
      <w:r w:rsidRPr="00295865">
        <w:rPr>
          <w:rStyle w:val="Emphasis"/>
        </w:rPr>
        <w:t>new sectors</w:t>
      </w:r>
      <w:r w:rsidRPr="00295865">
        <w:rPr>
          <w:rStyle w:val="StyleUnderline"/>
        </w:rPr>
        <w:t xml:space="preserve">. Third, industries that had been </w:t>
      </w:r>
      <w:r w:rsidRPr="00295865">
        <w:rPr>
          <w:rStyle w:val="Emphasis"/>
        </w:rPr>
        <w:t>non-existent or underdeveloped</w:t>
      </w:r>
      <w:r w:rsidRPr="00295865">
        <w:rPr>
          <w:rStyle w:val="StyleUnderline"/>
        </w:rPr>
        <w:t xml:space="preserve"> in the 1990s began to contribute substantially to GDP growth. </w:t>
      </w:r>
    </w:p>
    <w:p w:rsidR="00D62B1D" w:rsidRPr="00295865" w:rsidRDefault="00D62B1D" w:rsidP="00D62B1D">
      <w:pPr>
        <w:rPr>
          <w:rStyle w:val="StyleUnderline"/>
        </w:rPr>
      </w:pPr>
      <w:r w:rsidRPr="00295865">
        <w:rPr>
          <w:rStyle w:val="StyleUnderline"/>
        </w:rPr>
        <w:t xml:space="preserve">As a result, </w:t>
      </w:r>
      <w:r w:rsidRPr="00295865">
        <w:rPr>
          <w:rStyle w:val="Emphasis"/>
        </w:rPr>
        <w:t>residential construction, wholesale and retail trade, banking and insurance, personal services, lodging and restaurants, mobile telecoms, and web-based services contributed to about 70% of growth in 2000-2008</w:t>
      </w:r>
      <w:r w:rsidRPr="00295865">
        <w:rPr>
          <w:rStyle w:val="StyleUnderline"/>
        </w:rPr>
        <w:t>. The rest was largely recovery growth. Oil production barely exceeded the levels achieved during the Soviet Union’s later years.</w:t>
      </w:r>
    </w:p>
    <w:p w:rsidR="00D62B1D" w:rsidRPr="00295865" w:rsidRDefault="00D62B1D" w:rsidP="00D62B1D">
      <w:r w:rsidRPr="00295865">
        <w:rPr>
          <w:rStyle w:val="StyleUnderline"/>
        </w:rPr>
        <w:lastRenderedPageBreak/>
        <w:t xml:space="preserve">Then, in 2008, </w:t>
      </w:r>
      <w:r w:rsidRPr="00295865">
        <w:rPr>
          <w:rStyle w:val="Emphasis"/>
        </w:rPr>
        <w:t>growth in demand for those new services plateaued</w:t>
      </w:r>
      <w:r w:rsidRPr="00295865">
        <w:rPr>
          <w:rStyle w:val="StyleUnderline"/>
        </w:rPr>
        <w:t xml:space="preserve">. The problem was compounded by </w:t>
      </w:r>
      <w:r w:rsidRPr="00295865">
        <w:rPr>
          <w:rStyle w:val="Emphasis"/>
        </w:rPr>
        <w:t>foreign investors’ flight after 2014</w:t>
      </w:r>
      <w:r w:rsidRPr="00295865">
        <w:rPr>
          <w:rStyle w:val="StyleUnderline"/>
        </w:rPr>
        <w:t xml:space="preserve"> and, with the Kremlin shifting back to dirigisme, the </w:t>
      </w:r>
      <w:r w:rsidRPr="00295865">
        <w:rPr>
          <w:rStyle w:val="Emphasis"/>
        </w:rPr>
        <w:t>demise of economic liberalism by 2018.</w:t>
      </w:r>
    </w:p>
    <w:p w:rsidR="00D62B1D" w:rsidRDefault="00D62B1D" w:rsidP="00D62B1D">
      <w:pPr>
        <w:pStyle w:val="Heading3"/>
        <w:ind w:firstLine="720"/>
      </w:pPr>
      <w:r>
        <w:lastRenderedPageBreak/>
        <w:t>AT: Russian econ – no war</w:t>
      </w:r>
    </w:p>
    <w:p w:rsidR="00D62B1D" w:rsidRDefault="00D62B1D" w:rsidP="00D62B1D">
      <w:pPr>
        <w:pStyle w:val="Heading4"/>
      </w:pPr>
      <w:r>
        <w:t>No risk of Russian war – at best it’s subconventional</w:t>
      </w:r>
    </w:p>
    <w:p w:rsidR="00D62B1D" w:rsidRDefault="00D62B1D" w:rsidP="00D62B1D">
      <w:pPr>
        <w:rPr>
          <w:rStyle w:val="Style13ptBold"/>
        </w:rPr>
      </w:pPr>
      <w:r>
        <w:rPr>
          <w:rStyle w:val="Style13ptBold"/>
        </w:rPr>
        <w:t>Stangl, research assistant at the U.S. Air Force Academy, 19</w:t>
      </w:r>
    </w:p>
    <w:p w:rsidR="00D62B1D" w:rsidRPr="009B5DAF" w:rsidRDefault="00D62B1D" w:rsidP="00D62B1D">
      <w:pPr>
        <w:rPr>
          <w:rStyle w:val="Style13ptBold"/>
          <w:b w:val="0"/>
          <w:bCs w:val="0"/>
        </w:rPr>
      </w:pPr>
      <w:r w:rsidRPr="009B5DAF">
        <w:t xml:space="preserve">Maxwell, May 13, 2019, Russia Won't Start a (Conventional) War in the Baltics, </w:t>
      </w:r>
      <w:hyperlink r:id="rId38" w:history="1">
        <w:r w:rsidRPr="009B5DAF">
          <w:rPr>
            <w:rStyle w:val="Hyperlink"/>
          </w:rPr>
          <w:t>https://nationalinterest.org/blog/buzz/russia-wont-start-conventional-war-baltics-57317</w:t>
        </w:r>
      </w:hyperlink>
      <w:r w:rsidRPr="009B5DAF">
        <w:t>, acc. 06-30-19, GDI-VX</w:t>
      </w:r>
    </w:p>
    <w:p w:rsidR="00D62B1D" w:rsidRPr="009B5DAF" w:rsidRDefault="00D62B1D" w:rsidP="00D62B1D">
      <w:pPr>
        <w:rPr>
          <w:rStyle w:val="StyleUnderline"/>
        </w:rPr>
      </w:pPr>
      <w:r>
        <w:t xml:space="preserve">Many leaders are worried that similar actions could be taken against the Baltic States of Estonia, Latvia, and Lithuania. </w:t>
      </w:r>
      <w:r w:rsidRPr="009B5DAF">
        <w:rPr>
          <w:rStyle w:val="StyleUnderline"/>
        </w:rPr>
        <w:t>Unlike Ukraine, these three countries are a part of NATO, presenting a prime target for Russian president Vladimir Putin</w:t>
      </w:r>
      <w:r w:rsidRPr="009B5DAF">
        <w:rPr>
          <w:rStyle w:val="Emphasis"/>
        </w:rPr>
        <w:t>. However, future aggression will likely come in the form of the hybrid warfare attacks as seen in Ukraine and Georgia rather than an all-out invasion like many think</w:t>
      </w:r>
      <w:r w:rsidRPr="009B5DAF">
        <w:rPr>
          <w:rStyle w:val="StyleUnderline"/>
        </w:rPr>
        <w:t>. As Catherine Harris and Frederick Kagan from the Institute for the Study of War have hinted at, “The Russian military is well-positioned to launch a conventional war in Ukraine and a hybrid war in the Baltic States, the opposite of what Western leaders seem to be expecting in each theater.”</w:t>
      </w:r>
    </w:p>
    <w:p w:rsidR="00D62B1D" w:rsidRPr="009B5DAF" w:rsidRDefault="00D62B1D" w:rsidP="00D62B1D">
      <w:pPr>
        <w:rPr>
          <w:rStyle w:val="StyleUnderline"/>
        </w:rPr>
      </w:pPr>
      <w:r w:rsidRPr="009B5DAF">
        <w:rPr>
          <w:rStyle w:val="Emphasis"/>
        </w:rPr>
        <w:t>Russia is simply not prepared or properly positioned to execute a well-coordinated, conventional attack on the Baltics</w:t>
      </w:r>
      <w:r w:rsidRPr="009B5DAF">
        <w:rPr>
          <w:rStyle w:val="StyleUnderline"/>
        </w:rPr>
        <w:t>. The amount of Russian units in close proximity to make a rapid assault is limited</w:t>
      </w:r>
      <w:r>
        <w:t xml:space="preserve">, </w:t>
      </w:r>
      <w:r w:rsidRPr="009B5DAF">
        <w:rPr>
          <w:rStyle w:val="Emphasis"/>
        </w:rPr>
        <w:t>and most of these formations would take significant time and resources to mobilize. It would require a large and complex movement of troops, vehicles, and equipment to successfully plan and execute such an operation. Such activity would surely catch the eye of NATO members</w:t>
      </w:r>
      <w:r>
        <w:t xml:space="preserve">, </w:t>
      </w:r>
      <w:r w:rsidRPr="009B5DAF">
        <w:rPr>
          <w:rStyle w:val="StyleUnderline"/>
        </w:rPr>
        <w:t>alerting them to a likely invasion. Instead, Russian posture is best suited for hybrid warfare against these neighboring countries.</w:t>
      </w:r>
    </w:p>
    <w:p w:rsidR="00D62B1D" w:rsidRDefault="00D62B1D" w:rsidP="00D62B1D">
      <w:r>
        <w:t>A Glimpse of the Bear</w:t>
      </w:r>
    </w:p>
    <w:p w:rsidR="00D62B1D" w:rsidRDefault="00D62B1D" w:rsidP="00D62B1D">
      <w:r>
        <w:t>With the Baltic States on Russia’s Western border, the Western Military District (WMD) [Западный военный округ] would be ultimately responsible for Russian military operations in that region. These districts are similar to the United States geographical combatant commands such as European Command (EUCOM) and Central Command (CENTCOM), which have separate units and command structures from multiple branches across specific regions. 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For instance, 2017 figures show that there are twenty-two combat brigades and over 1,200 aircraft within the vicinity of the Baltics, making it a very capable force. However, these numbers do not tell the full story.</w:t>
      </w:r>
    </w:p>
    <w:p w:rsidR="00D62B1D" w:rsidRDefault="00D62B1D" w:rsidP="00D62B1D">
      <w:r w:rsidRPr="009B5DAF">
        <w:rPr>
          <w:rStyle w:val="StyleUnderline"/>
        </w:rPr>
        <w:t xml:space="preserve">Hypothetically, if Russia were to conduct a combined-arms invasion of the Baltic States tomorrow, </w:t>
      </w:r>
      <w:r w:rsidRPr="009B5DAF">
        <w:rPr>
          <w:rStyle w:val="Emphasis"/>
        </w:rPr>
        <w:t>only a small number of forces would be properly positioned to attack.</w:t>
      </w:r>
      <w:r w:rsidRPr="009B5DAF">
        <w:rPr>
          <w:rStyle w:val="StyleUnderline"/>
        </w:rPr>
        <w:t xml:space="preserve"> There are plenty of armored and mechanized units nearby, however, the only truly capable and quick reaction military unit available for a surprise assault would be the 76th Guards Air Assault Division (GAAD</w:t>
      </w:r>
      <w:r>
        <w:t xml:space="preserve">). Based in Pskov only twenty miles from the border of Estonia, they could utilize cargo aircraft (e.g. Il-76), and helicopters (e.g. Mi-8, Mi-17, and Mi-24) for airborne operations, striking the Baltics with little warning. Additionally, it is reported that the GAAD has recent combat experience in Ukraine. This is an overlooked aspect when talking about the effectiveness of armed forces. Size and equipment is not the only thing that determines a </w:t>
      </w:r>
      <w:r>
        <w:lastRenderedPageBreak/>
        <w:t>unit’s effectiveness. Recent tactical combat experience can also increase lethality, something the GAAD now excels in.</w:t>
      </w:r>
    </w:p>
    <w:p w:rsidR="00D62B1D" w:rsidRDefault="00D62B1D" w:rsidP="00D62B1D">
      <w:r>
        <w:t xml:space="preserve">Although speed and experience is great, especially in a hypothetical Baltic campaign, </w:t>
      </w:r>
      <w:r w:rsidRPr="009B5DAF">
        <w:rPr>
          <w:rStyle w:val="StyleUnderline"/>
        </w:rPr>
        <w:t xml:space="preserve">these </w:t>
      </w:r>
      <w:r w:rsidRPr="009B5DAF">
        <w:rPr>
          <w:rStyle w:val="Emphasis"/>
        </w:rPr>
        <w:t>air assault units simply do not have the heavy weaponry, equipment, or logistics to maintain an offensive posture</w:t>
      </w:r>
      <w:r w:rsidRPr="009B5DAF">
        <w:rPr>
          <w:rStyle w:val="StyleUnderline"/>
        </w:rPr>
        <w:t xml:space="preserve"> against NATO combat units</w:t>
      </w:r>
      <w:r>
        <w:t>. 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conflict, something Putin knows would not fare well against American/NATO airpower.</w:t>
      </w:r>
    </w:p>
    <w:p w:rsidR="00D62B1D" w:rsidRDefault="00D62B1D" w:rsidP="00D62B1D"/>
    <w:p w:rsidR="00D62B1D" w:rsidRDefault="00D62B1D" w:rsidP="00D62B1D"/>
    <w:p w:rsidR="00D62B1D" w:rsidRDefault="00D62B1D" w:rsidP="00D62B1D">
      <w:pPr>
        <w:pStyle w:val="Heading2"/>
        <w:rPr>
          <w:rFonts w:cs="Calibri"/>
          <w:sz w:val="40"/>
          <w:szCs w:val="24"/>
        </w:rPr>
      </w:pPr>
      <w:r w:rsidRPr="007D7B01">
        <w:rPr>
          <w:rFonts w:cs="Calibri"/>
          <w:sz w:val="40"/>
          <w:szCs w:val="24"/>
        </w:rPr>
        <w:lastRenderedPageBreak/>
        <w:t>Impact</w:t>
      </w:r>
    </w:p>
    <w:p w:rsidR="00D62B1D" w:rsidRDefault="00D62B1D" w:rsidP="00D62B1D">
      <w:pPr>
        <w:pStyle w:val="Heading3"/>
      </w:pPr>
      <w:r>
        <w:lastRenderedPageBreak/>
        <w:t>Turns Case</w:t>
      </w:r>
    </w:p>
    <w:p w:rsidR="00D62B1D" w:rsidRDefault="00D62B1D" w:rsidP="00D62B1D">
      <w:pPr>
        <w:pStyle w:val="Heading4"/>
      </w:pPr>
      <w:r>
        <w:t>Fill in turns case – it’s possible, and they switch for worse dumb bombs</w:t>
      </w:r>
    </w:p>
    <w:p w:rsidR="00D62B1D" w:rsidRPr="00F42C6F" w:rsidRDefault="00D62B1D" w:rsidP="00D62B1D">
      <w:pPr>
        <w:rPr>
          <w:rStyle w:val="Style13ptBold"/>
        </w:rPr>
      </w:pPr>
      <w:r>
        <w:rPr>
          <w:rStyle w:val="Style13ptBold"/>
        </w:rPr>
        <w:t>Rounds, PhD in International Relations at Georgetown, 19</w:t>
      </w:r>
    </w:p>
    <w:p w:rsidR="00D62B1D" w:rsidRPr="007B0170" w:rsidRDefault="00D62B1D" w:rsidP="00D62B1D">
      <w:r w:rsidRPr="00F42C6F">
        <w:t xml:space="preserve">Ray, APRIL 16, 2019, War On the Rocks, “THE CASE AGAINST ARMS EMBARGOS, EVEN FOR SAUDI ARABIA”, </w:t>
      </w:r>
      <w:hyperlink r:id="rId39" w:history="1">
        <w:r w:rsidRPr="00F42C6F">
          <w:rPr>
            <w:rStyle w:val="Hyperlink"/>
          </w:rPr>
          <w:t>https://warontherocks.com/2019/04/the-case-against-arms-embargos-even-for-saudi-arabia/</w:t>
        </w:r>
      </w:hyperlink>
      <w:r w:rsidRPr="00F42C6F">
        <w:t>, acc. 06-27-19, GDI-VX</w:t>
      </w:r>
    </w:p>
    <w:p w:rsidR="00D62B1D" w:rsidRDefault="00D62B1D" w:rsidP="00D62B1D">
      <w:r>
        <w:t>What About Saudi Arabia?</w:t>
      </w:r>
    </w:p>
    <w:p w:rsidR="00D62B1D" w:rsidRPr="00334EA5" w:rsidRDefault="00D62B1D" w:rsidP="00D62B1D">
      <w:pPr>
        <w:rPr>
          <w:rStyle w:val="StyleUnderline"/>
        </w:rPr>
      </w:pPr>
      <w: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334EA5">
        <w:rPr>
          <w:rStyle w:val="StyleUnderline"/>
        </w:rPr>
        <w:t>embargoing Saudi Arabia is unlikely to fundamentally alter Saudi policies, but likely to further damage U.S. ties with Riyadh.</w:t>
      </w:r>
    </w:p>
    <w:p w:rsidR="00D62B1D" w:rsidRPr="00334EA5" w:rsidRDefault="00D62B1D" w:rsidP="00D62B1D">
      <w:pPr>
        <w:rPr>
          <w:rStyle w:val="StyleUnderline"/>
        </w:rPr>
      </w:pPr>
      <w:r w:rsidRPr="00334EA5">
        <w:rPr>
          <w:rStyle w:val="Emphasis"/>
        </w:rPr>
        <w:t>In the near-term, Saudi Arabia can substitute other weapons, such as the Eurofighter and Tornado, and “dumb bombs” instead of U.S.-built “smart weapons.”</w:t>
      </w:r>
      <w:r>
        <w:t xml:space="preserve"> </w:t>
      </w:r>
      <w:r w:rsidRPr="00334EA5">
        <w:rPr>
          <w:rStyle w:val="StyleUnderline"/>
        </w:rPr>
        <w:t>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p>
    <w:p w:rsidR="00D62B1D" w:rsidRDefault="00D62B1D" w:rsidP="00D62B1D">
      <w:r w:rsidRPr="00334EA5">
        <w:rPr>
          <w:rStyle w:val="StyleUnderline"/>
        </w:rPr>
        <w:t xml:space="preserve">Some might counter that it would be extremely difficult and costly, in both time and money, for the Saudis to significantly diversify their arms acquisitions away from the United States. This is absolutely the case. However, </w:t>
      </w:r>
      <w:r w:rsidRPr="00334EA5">
        <w:rPr>
          <w:rStyle w:val="Emphasis"/>
        </w:rPr>
        <w:t>costly does not mean impossible</w:t>
      </w:r>
      <w:r w:rsidRPr="00334EA5">
        <w:rPr>
          <w:rStyle w:val="StyleUnderline"/>
        </w:rPr>
        <w:t>.</w:t>
      </w:r>
      <w:r>
        <w:t xml:space="preserve"> </w:t>
      </w:r>
      <w:r w:rsidRPr="00334EA5">
        <w:rPr>
          <w:rStyle w:val="StyleUnderline"/>
        </w:rPr>
        <w:t>Less wealthy states have already done it. Egypt is one example above; but others such as Venezuela and even tiny Kuwait — frustrated at years of U.S. approval delays — have significantly diversified their arms acquisitions</w:t>
      </w:r>
      <w:r>
        <w:t xml:space="preserve">.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w:t>
      </w:r>
      <w:r w:rsidRPr="00334EA5">
        <w:rPr>
          <w:rStyle w:val="StyleUnderline"/>
        </w:rPr>
        <w:t>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rsidR="00D62B1D" w:rsidRDefault="00D62B1D" w:rsidP="00D62B1D"/>
    <w:p w:rsidR="00D62B1D" w:rsidRDefault="00D62B1D" w:rsidP="00D62B1D">
      <w:pPr>
        <w:pStyle w:val="Heading3"/>
      </w:pPr>
      <w:r>
        <w:lastRenderedPageBreak/>
        <w:t>France Turns Case</w:t>
      </w:r>
    </w:p>
    <w:p w:rsidR="00D62B1D" w:rsidRPr="00275D56" w:rsidRDefault="00D62B1D" w:rsidP="00D62B1D">
      <w:pPr>
        <w:pStyle w:val="Heading4"/>
      </w:pPr>
      <w:r>
        <w:t xml:space="preserve">France fills in arms sales that the US pulls out of – </w:t>
      </w:r>
      <w:r>
        <w:rPr>
          <w:u w:val="single"/>
        </w:rPr>
        <w:t>Egypt, Qatar, and Saudi Arabia prove</w:t>
      </w:r>
      <w:r>
        <w:t xml:space="preserve"> – there’s </w:t>
      </w:r>
      <w:r>
        <w:rPr>
          <w:u w:val="single"/>
        </w:rPr>
        <w:t>no political opposition</w:t>
      </w:r>
      <w:r>
        <w:t xml:space="preserve"> and </w:t>
      </w:r>
      <w:r>
        <w:rPr>
          <w:u w:val="single"/>
        </w:rPr>
        <w:t>no opportunity cost</w:t>
      </w:r>
      <w:r>
        <w:t xml:space="preserve"> – turns the aff</w:t>
      </w:r>
    </w:p>
    <w:p w:rsidR="00D62B1D" w:rsidRPr="00275D56" w:rsidRDefault="00D62B1D" w:rsidP="00D62B1D">
      <w:pPr>
        <w:rPr>
          <w:rStyle w:val="Style13ptBold"/>
        </w:rPr>
      </w:pPr>
      <w:r>
        <w:rPr>
          <w:rStyle w:val="Style13ptBold"/>
        </w:rPr>
        <w:t>Daniels, reporter for Politico, and Gramer, diplomacy reporter at Foreign Policy and former NATO consultant at the Atlantic Council, 15</w:t>
      </w:r>
    </w:p>
    <w:p w:rsidR="00D62B1D" w:rsidRPr="00275D56" w:rsidRDefault="00D62B1D" w:rsidP="00D62B1D">
      <w:pPr>
        <w:rPr>
          <w:rStyle w:val="Style13ptBold"/>
          <w:b w:val="0"/>
          <w:bCs w:val="0"/>
        </w:rPr>
      </w:pPr>
      <w:r w:rsidRPr="00275D56">
        <w:t xml:space="preserve">France fills the American arms void, </w:t>
      </w:r>
      <w:hyperlink r:id="rId40" w:history="1">
        <w:r w:rsidRPr="00275D56">
          <w:rPr>
            <w:rStyle w:val="Hyperlink"/>
          </w:rPr>
          <w:t>https://www.politico.eu/article/france-us-arms-jet-gulf-paris-un/</w:t>
        </w:r>
      </w:hyperlink>
      <w:r w:rsidRPr="00275D56">
        <w:t xml:space="preserve">, 6/25/15, acc. 06-22-19, </w:t>
      </w:r>
      <w:r>
        <w:t>GDI-VX</w:t>
      </w:r>
    </w:p>
    <w:p w:rsidR="00D62B1D" w:rsidRPr="0097546B" w:rsidRDefault="00D62B1D" w:rsidP="00D62B1D">
      <w:pPr>
        <w:rPr>
          <w:b/>
          <w:iCs/>
          <w:u w:val="single"/>
        </w:rPr>
      </w:pPr>
      <w:r w:rsidRPr="00275D56">
        <w:rPr>
          <w:rStyle w:val="StyleUnderline"/>
        </w:rPr>
        <w:t>The Dassault Rafale, France’s premier fighter jet, headlined the International Paris Air Show last week,</w:t>
      </w:r>
      <w:r>
        <w:t xml:space="preserve"> showing off its state-of-the art maneuvers before a crowd of 300,000 defense industry leaders. While the air show ostensibly exhibited advances in aviation technology, </w:t>
      </w:r>
      <w:r w:rsidRPr="00275D56">
        <w:rPr>
          <w:rStyle w:val="StyleUnderline"/>
        </w:rPr>
        <w:t xml:space="preserve">France also brandished the Rafale as the centerpiece of major new diplomatic strides. </w:t>
      </w:r>
      <w:r w:rsidRPr="00275D56">
        <w:rPr>
          <w:rStyle w:val="Emphasis"/>
        </w:rPr>
        <w:t xml:space="preserve">Through a series of recent sales worth billions, </w:t>
      </w:r>
      <w:r w:rsidRPr="00275D56">
        <w:rPr>
          <w:rStyle w:val="StyleUnderline"/>
        </w:rPr>
        <w:t xml:space="preserve">most recently a $12 billion deal with </w:t>
      </w:r>
      <w:r w:rsidRPr="00275D56">
        <w:rPr>
          <w:rStyle w:val="Emphasis"/>
        </w:rPr>
        <w:t>Saudi Arabia</w:t>
      </w:r>
      <w:r w:rsidRPr="00275D56">
        <w:rPr>
          <w:rStyle w:val="StyleUnderline"/>
        </w:rPr>
        <w:t xml:space="preserve"> announced Wednesday, the Rafale has become the backbone of Paris’s realpolitik economic diplomacy aimed at sustaining its global stature and </w:t>
      </w:r>
      <w:r w:rsidRPr="00275D56">
        <w:rPr>
          <w:rStyle w:val="Emphasis"/>
        </w:rPr>
        <w:t>capitalizing on recent rifts in the United States’ relations with its partners.</w:t>
      </w:r>
    </w:p>
    <w:p w:rsidR="00D62B1D" w:rsidRDefault="00D62B1D" w:rsidP="00D62B1D">
      <w:r w:rsidRPr="00275D56">
        <w:rPr>
          <w:rStyle w:val="Emphasis"/>
        </w:rPr>
        <w:t>Gulf states are signing defense contracts with Paris to express their discontent with American policies</w:t>
      </w:r>
      <w:r w:rsidRPr="00275D56">
        <w:rPr>
          <w:rStyle w:val="StyleUnderline"/>
        </w:rPr>
        <w:t xml:space="preserve"> in the wake of the Iran nuclear negotiations.</w:t>
      </w:r>
      <w:r>
        <w:t xml:space="preserve"> The fact that the Iran talks have excluded Gulf Cooperation Council (GCC) partners while ignoring Tehran’s regional meddling has led Gulf partners to question the American commitment to their security, especially after the administration’s backtracking on a Syrian chemical weapons red line. Spotting an opportunity, France has stepped in to fill the void.</w:t>
      </w:r>
    </w:p>
    <w:p w:rsidR="00D62B1D" w:rsidRDefault="00D62B1D" w:rsidP="00D62B1D">
      <w:r w:rsidRPr="00275D56">
        <w:rPr>
          <w:rStyle w:val="StyleUnderline"/>
        </w:rPr>
        <w:t>France adopted a hard line from the beginning of the Iran nuclear talks to both distinguish itself from the United States and to cultivate closer ties with the Saudis and other nervous Gulf states.</w:t>
      </w:r>
      <w:r>
        <w:t xml:space="preserve"> It continues to push for a UN Security Council resolution enforcing a two-state solution to the Israeli-Palestinian conflict, forcing the Obama administration to seek a postponement of any vote on the issue.</w:t>
      </w:r>
    </w:p>
    <w:p w:rsidR="00D62B1D" w:rsidRPr="0097546B" w:rsidRDefault="00D62B1D" w:rsidP="00D62B1D">
      <w:pPr>
        <w:rPr>
          <w:u w:val="single"/>
        </w:rPr>
      </w:pPr>
      <w:r w:rsidRPr="00275D56">
        <w:rPr>
          <w:rStyle w:val="Emphasis"/>
        </w:rPr>
        <w:t>Presenting an alternative to the United States on such key regional issues has helped Paris put the Rafale on the map and secure billions in regional defense contracts over the past year</w:t>
      </w:r>
      <w:r w:rsidRPr="00275D56">
        <w:rPr>
          <w:rStyle w:val="StyleUnderline"/>
        </w:rPr>
        <w:t>, raising French arms exports to the highest level in 15 years.</w:t>
      </w:r>
    </w:p>
    <w:p w:rsidR="00D62B1D" w:rsidRPr="0097546B" w:rsidRDefault="00D62B1D" w:rsidP="00D62B1D">
      <w:pPr>
        <w:rPr>
          <w:b/>
          <w:iCs/>
          <w:u w:val="single"/>
        </w:rPr>
      </w:pPr>
      <w:r w:rsidRPr="00275D56">
        <w:rPr>
          <w:rStyle w:val="Emphasis"/>
        </w:rPr>
        <w:t>In Egypt, France capitalized on the contentious U.S. arms suspension</w:t>
      </w:r>
      <w:r w:rsidRPr="00275D56">
        <w:rPr>
          <w:rStyle w:val="StyleUnderline"/>
        </w:rPr>
        <w:t xml:space="preserve"> that began in late 2013 </w:t>
      </w:r>
      <w:r w:rsidRPr="00275D56">
        <w:rPr>
          <w:rStyle w:val="Emphasis"/>
        </w:rPr>
        <w:t>to secure a Rafale deal</w:t>
      </w:r>
      <w:r w:rsidRPr="00275D56">
        <w:rPr>
          <w:rStyle w:val="StyleUnderline"/>
        </w:rPr>
        <w:t xml:space="preserve"> in February, </w:t>
      </w:r>
      <w:r w:rsidRPr="00275D56">
        <w:rPr>
          <w:rStyle w:val="Emphasis"/>
        </w:rPr>
        <w:t>which came on the heels of the Egyptian navy’s purchase of four French corvettes last summer.</w:t>
      </w:r>
      <w:r>
        <w:t xml:space="preserve"> Even though the United States ended the suspension earlier this year, France’s military deals are not tied to mutual security objectives and have no conditions requiring Cairo to undertake political reforms. As Egypt’s experience shows, </w:t>
      </w:r>
      <w:r w:rsidRPr="00275D56">
        <w:rPr>
          <w:rStyle w:val="Emphasis"/>
        </w:rPr>
        <w:t>France has emerged as an attractive, no-strings-attached alternative for states seeking to sidestep the scrutiny of U.S. conditional aid.</w:t>
      </w:r>
    </w:p>
    <w:p w:rsidR="00D62B1D" w:rsidRDefault="00D62B1D" w:rsidP="00D62B1D">
      <w:r w:rsidRPr="00275D56">
        <w:rPr>
          <w:rStyle w:val="StyleUnderline"/>
        </w:rPr>
        <w:t xml:space="preserve">Saudi Arabia, the Gulf’s geopolitical heavyweight and one of the United States’ most important regional partners, has also followed suit. </w:t>
      </w:r>
      <w:r>
        <w:t>Shortly before King Salman of Saudi Arabia skipped President Barack Obama’s Camp David meeting in May, he sent French President François Hollande a royal invitation to the GCC summit in Riyadh. As the first foreign leader to attend the summit, Hollande’s presence sent a stark signal to the United States that the GCC has another reliable partner in the West.</w:t>
      </w:r>
    </w:p>
    <w:p w:rsidR="00D62B1D" w:rsidRPr="0097546B" w:rsidRDefault="00D62B1D" w:rsidP="00D62B1D">
      <w:pPr>
        <w:rPr>
          <w:u w:val="single"/>
        </w:rPr>
      </w:pPr>
      <w:r>
        <w:t xml:space="preserve">But Hollande’s attendance at a ceremony in Doha before the summit was even more significant. France benefits from U.S.-Qatari tensions stemming from </w:t>
      </w:r>
      <w:r w:rsidRPr="00275D56">
        <w:rPr>
          <w:rStyle w:val="StyleUnderline"/>
        </w:rPr>
        <w:t xml:space="preserve">Qatar’s support for radical Islamists and Muslim </w:t>
      </w:r>
      <w:r w:rsidRPr="00275D56">
        <w:rPr>
          <w:rStyle w:val="StyleUnderline"/>
        </w:rPr>
        <w:lastRenderedPageBreak/>
        <w:t>Brotherhood</w:t>
      </w:r>
      <w:r>
        <w:t xml:space="preserve"> affiliates from Libya to Syria, which </w:t>
      </w:r>
      <w:r w:rsidRPr="00275D56">
        <w:rPr>
          <w:rStyle w:val="StyleUnderline"/>
        </w:rPr>
        <w:t>has led to dangerously destabilizing competition for influence with some of its Gulf neighbors with closer U.S. ties. Seeing its chance, Paris seized the opportunity to sell Doha 24 Rafale fighter jets and other military equipment worth $7 billion.</w:t>
      </w:r>
    </w:p>
    <w:p w:rsidR="00D62B1D" w:rsidRDefault="00D62B1D" w:rsidP="00D62B1D">
      <w:r w:rsidRPr="00275D56">
        <w:rPr>
          <w:rStyle w:val="StyleUnderline"/>
        </w:rPr>
        <w:t>Hollande used the sale of the Rafales, which beat out the Eurofighter Typhoon and the U.S.-built Boeing F-15 for the contract, to trumpet France’s credibility in the Gulf.</w:t>
      </w:r>
      <w:r>
        <w:t xml:space="preserve"> Qatar originally sought 72 fighters and may yet pursue a split-buy with the U.S. aircraft, but Boeing F-15 production might not last past the end of the decade should Doha make its French deal exclusive. French-Qatari relations are not spotless, but they still outshine the anemic U.S.-Qatari relationship. These political losses for the United States continue to translate into French defense-industrial gains.</w:t>
      </w:r>
    </w:p>
    <w:p w:rsidR="00D62B1D" w:rsidRPr="0097546B" w:rsidRDefault="00D62B1D" w:rsidP="00D62B1D">
      <w:pPr>
        <w:rPr>
          <w:u w:val="single"/>
        </w:rPr>
      </w:pPr>
      <w:r>
        <w:t xml:space="preserve">Saudi Arabia did not opt for the Rafale, but Paris has stewarded bilateral cooperation that will grow significantly as France works to breathe life back into its ailing defense industry. The French hope to translate the momentum towards joint efforts to counter Hezbollah into new defense deals. At a French-Saudi summit in late 2013, the kingdom announced it would provide $3 billion to the Lebanese army for the exclusive purchase of French weapons to be delivered by 2018. In addition to these more recent developments, </w:t>
      </w:r>
      <w:r w:rsidRPr="00275D56">
        <w:rPr>
          <w:rStyle w:val="StyleUnderline"/>
        </w:rPr>
        <w:t>France has been Saudi Arabia’s primary naval supplier and partner in joint exercises since the 1980s, due to the Saudis’ preference for French surface crafts. The two countries have also profited from an upsurge in bilateral military and civil trade.</w:t>
      </w:r>
    </w:p>
    <w:p w:rsidR="00D62B1D" w:rsidRDefault="00D62B1D" w:rsidP="00D62B1D">
      <w:r>
        <w:t xml:space="preserve">With these new sales under its belt, </w:t>
      </w:r>
      <w:r w:rsidRPr="00275D56">
        <w:rPr>
          <w:rStyle w:val="StyleUnderline"/>
        </w:rPr>
        <w:t>Hollande’s government hopes that the United Arab Emirates will be the next Gulf state to hop on the Rafale bandwagon.</w:t>
      </w:r>
      <w:r>
        <w:t xml:space="preserve"> French Defense Minister Jean-Yves Le Drian discussed the aircraft with Crown Prince Mohammed Bin Zayed in Abu Dhabi earlier this month, reopening negotiations that stalled in 2011. Once again, U.S. contractors stand to lose out.</w:t>
      </w:r>
    </w:p>
    <w:p w:rsidR="00D62B1D" w:rsidRDefault="00D62B1D" w:rsidP="00D62B1D">
      <w:pPr>
        <w:rPr>
          <w:rStyle w:val="StyleUnderline"/>
        </w:rPr>
      </w:pPr>
      <w:r w:rsidRPr="00275D56">
        <w:rPr>
          <w:rStyle w:val="Emphasis"/>
        </w:rPr>
        <w:t>Paris is also applying its lessons from the Middle East elsewhere</w:t>
      </w:r>
      <w:r w:rsidRPr="00275D56">
        <w:rPr>
          <w:rStyle w:val="StyleUnderline"/>
        </w:rPr>
        <w:t xml:space="preserve">, taking advantage of a growing trend among historically </w:t>
      </w:r>
      <w:r w:rsidRPr="00275D56">
        <w:rPr>
          <w:rStyle w:val="Emphasis"/>
        </w:rPr>
        <w:t>“nonaligned” countries seeking out high-quality French military hardware</w:t>
      </w:r>
      <w:r w:rsidRPr="00275D56">
        <w:rPr>
          <w:rStyle w:val="StyleUnderline"/>
        </w:rPr>
        <w:t xml:space="preserve"> and circumventing the frustrating U.S. foreign military sales system. Most recently, Paris brokered a deal with </w:t>
      </w:r>
      <w:r w:rsidRPr="00275D56">
        <w:rPr>
          <w:rStyle w:val="Emphasis"/>
        </w:rPr>
        <w:t>India</w:t>
      </w:r>
      <w:r w:rsidRPr="00275D56">
        <w:rPr>
          <w:rStyle w:val="StyleUnderline"/>
        </w:rPr>
        <w:t xml:space="preserve"> to update its aging air force with 36 Rafale fighters, worth an estimated $4 billion.</w:t>
      </w:r>
    </w:p>
    <w:p w:rsidR="00D62B1D" w:rsidRDefault="00D62B1D" w:rsidP="00D62B1D"/>
    <w:p w:rsidR="00D62B1D" w:rsidRDefault="00D62B1D" w:rsidP="00D62B1D">
      <w:pPr>
        <w:pStyle w:val="Heading4"/>
      </w:pPr>
      <w:r>
        <w:t>France doesn’t care – they will sell arms – Khashoggi proves</w:t>
      </w:r>
    </w:p>
    <w:p w:rsidR="00D62B1D" w:rsidRPr="00275D56" w:rsidRDefault="00D62B1D" w:rsidP="00D62B1D">
      <w:pPr>
        <w:rPr>
          <w:rStyle w:val="Style13ptBold"/>
        </w:rPr>
      </w:pPr>
      <w:r>
        <w:rPr>
          <w:rStyle w:val="Style13ptBold"/>
        </w:rPr>
        <w:t>Rose, reporter for Reuters, 18</w:t>
      </w:r>
    </w:p>
    <w:p w:rsidR="00D62B1D" w:rsidRPr="00275D56" w:rsidRDefault="00D62B1D" w:rsidP="00D62B1D">
      <w:r>
        <w:t xml:space="preserve">Macron slams calls to halt arms sales to Saudi as populist, </w:t>
      </w:r>
      <w:hyperlink r:id="rId41" w:history="1">
        <w:r w:rsidRPr="00B31F1C">
          <w:rPr>
            <w:rStyle w:val="Hyperlink"/>
          </w:rPr>
          <w:t>https://www.reuters.com/article/us-saudi-khashoggi-france/macron-slams-calls-to-halt-arms-sales-to-saudi-as-populist-idUSKCN1N01XV</w:t>
        </w:r>
      </w:hyperlink>
      <w:r>
        <w:t>, OCTOBER 26, 2018, acc. 06-22-19, GDI-VX</w:t>
      </w:r>
    </w:p>
    <w:p w:rsidR="00D62B1D" w:rsidRPr="00275D56" w:rsidRDefault="00D62B1D" w:rsidP="00D62B1D">
      <w:pPr>
        <w:rPr>
          <w:b/>
          <w:iCs/>
          <w:u w:val="single"/>
        </w:rPr>
      </w:pPr>
      <w:r>
        <w:t xml:space="preserve">PARIS (Reuters) - </w:t>
      </w:r>
      <w:r w:rsidRPr="00275D56">
        <w:rPr>
          <w:rStyle w:val="Emphasis"/>
        </w:rPr>
        <w:t>French President Emmanuel Macron on Friday dismissed as “demagoguery” the calls by several European countries including Germany to suspend arms sales to Saudi Arabia following the murder of journalist Jamal Khashoggi.</w:t>
      </w:r>
    </w:p>
    <w:p w:rsidR="00D62B1D" w:rsidRDefault="00D62B1D" w:rsidP="00D62B1D">
      <w:r>
        <w:t>“</w:t>
      </w:r>
      <w:r w:rsidRPr="00275D56">
        <w:rPr>
          <w:rStyle w:val="StyleUnderline"/>
        </w:rPr>
        <w:t>What’s the link between arms sales and Mr Khashoggi’s murder? I understand the connection with what’s happening in Yemen, but there is no link with Mister Khashoggi,</w:t>
      </w:r>
      <w:r>
        <w:t>” Macron told a news conference in Slovakia.</w:t>
      </w:r>
    </w:p>
    <w:p w:rsidR="00D62B1D" w:rsidRDefault="00D62B1D" w:rsidP="00D62B1D">
      <w:r>
        <w:lastRenderedPageBreak/>
        <w:t>“</w:t>
      </w:r>
      <w:r w:rsidRPr="00275D56">
        <w:rPr>
          <w:rStyle w:val="StyleUnderline"/>
        </w:rPr>
        <w:t>That’s pure demagoguery to say ‘we must stop arms sales’</w:t>
      </w:r>
      <w:r>
        <w:t>. It’s got nothing to do with Mr Khashoggi,” he added.</w:t>
      </w:r>
    </w:p>
    <w:p w:rsidR="00D62B1D" w:rsidRDefault="00D62B1D" w:rsidP="00D62B1D">
      <w:r>
        <w:t>Austrian Foreign Minister Karin Kneissl told a German newspaper the European Union should halt arms sales to Saudi Arabia following the killing of Khashoggi, saying it could also help end “the terrible war in Yemen”.</w:t>
      </w:r>
    </w:p>
    <w:p w:rsidR="00D62B1D" w:rsidRDefault="00D62B1D" w:rsidP="00D62B1D">
      <w:r>
        <w:t>The comments from Austria, the current president of the EU, came after Germany said it would stop approving weapons exports to Saudi Arabia until Khashoggi’s death at the Saudi consulate in Istanbul is cleared up.</w:t>
      </w:r>
    </w:p>
    <w:p w:rsidR="00D62B1D" w:rsidRDefault="00D62B1D" w:rsidP="00D62B1D">
      <w:pPr>
        <w:pStyle w:val="Heading4"/>
      </w:pPr>
      <w:r>
        <w:t>They’re cool with arms sales and will fill in – but competing arms sales stop it – Saudi proves</w:t>
      </w:r>
    </w:p>
    <w:p w:rsidR="00D62B1D" w:rsidRDefault="00D62B1D" w:rsidP="00D62B1D">
      <w:pPr>
        <w:rPr>
          <w:rStyle w:val="Style13ptBold"/>
        </w:rPr>
      </w:pPr>
      <w:r>
        <w:rPr>
          <w:rStyle w:val="Style13ptBold"/>
        </w:rPr>
        <w:t>Irish, reporter for Reuters, 19</w:t>
      </w:r>
    </w:p>
    <w:p w:rsidR="00D62B1D" w:rsidRPr="001500E9" w:rsidRDefault="00D62B1D" w:rsidP="00D62B1D">
      <w:pPr>
        <w:rPr>
          <w:rStyle w:val="Style13ptBold"/>
          <w:b w:val="0"/>
          <w:bCs w:val="0"/>
        </w:rPr>
      </w:pPr>
      <w:r w:rsidRPr="001500E9">
        <w:t xml:space="preserve">French weapons sales to Saudi jumped 50 percent last year, </w:t>
      </w:r>
      <w:hyperlink r:id="rId42" w:history="1">
        <w:r w:rsidRPr="001500E9">
          <w:rPr>
            <w:rStyle w:val="Hyperlink"/>
          </w:rPr>
          <w:t>https://www.reuters.com/article/us-france-defence-arms/french-weapons-sales-to-saudi-jumped-50-percent-last-year-idUSKCN1T51C0</w:t>
        </w:r>
      </w:hyperlink>
      <w:r w:rsidRPr="001500E9">
        <w:t xml:space="preserve">, JUNE 4, 2019, acc. 06-22-19, </w:t>
      </w:r>
      <w:r w:rsidR="00CC2614">
        <w:t>GDI-VX</w:t>
      </w:r>
    </w:p>
    <w:p w:rsidR="00D62B1D" w:rsidRDefault="00D62B1D" w:rsidP="00D62B1D">
      <w:r w:rsidRPr="001500E9">
        <w:rPr>
          <w:rStyle w:val="Emphasis"/>
        </w:rPr>
        <w:t>France's weapons sales to Saudi Arabia rose 50 pct in 2018 despite the government calling for an end to the "dirty war" in Yemen</w:t>
      </w:r>
      <w:r>
        <w:t>, figures released on Tuesday showed.</w:t>
      </w:r>
    </w:p>
    <w:p w:rsidR="00D62B1D" w:rsidRPr="001500E9" w:rsidRDefault="00D62B1D" w:rsidP="00D62B1D">
      <w:pPr>
        <w:rPr>
          <w:b/>
          <w:iCs/>
          <w:u w:val="single"/>
        </w:rPr>
      </w:pPr>
      <w:r>
        <w:t xml:space="preserve">An annual government report showed that </w:t>
      </w:r>
      <w:r w:rsidRPr="001500E9">
        <w:rPr>
          <w:rStyle w:val="StyleUnderline"/>
        </w:rPr>
        <w:t xml:space="preserve">total arms sales rose 30 percent to 9.1 billion euros in 2018, </w:t>
      </w:r>
      <w:r w:rsidRPr="001500E9">
        <w:rPr>
          <w:rStyle w:val="Emphasis"/>
        </w:rPr>
        <w:t>driven by a sharp increase in sales to European allies.</w:t>
      </w:r>
    </w:p>
    <w:p w:rsidR="00D62B1D" w:rsidRPr="001500E9" w:rsidRDefault="00D62B1D" w:rsidP="00D62B1D">
      <w:pPr>
        <w:rPr>
          <w:rStyle w:val="StyleUnderline"/>
        </w:rPr>
      </w:pPr>
      <w:r w:rsidRPr="001500E9">
        <w:rPr>
          <w:rStyle w:val="StyleUnderline"/>
        </w:rPr>
        <w:t>France sold about 1 billion euros worth of arms to Saudi Arabia, with the main item being patrol boats. A partial naval blockade of ports controlled by the Houthi movement is one of the tactics used by a Saudi-led coalition in Yemen that has been criticised by campaigners for worsening a humanitarian crisis.</w:t>
      </w:r>
    </w:p>
    <w:p w:rsidR="00D62B1D" w:rsidRDefault="00D62B1D" w:rsidP="00D62B1D">
      <w:r>
        <w:t>"With such transfers revealing a geopolitical alliance with these regimes and total violation of international commitments, one can only expect worsening conflicts in Yemen or the Horn of Africa, where the United Arab Emirates and Saudi Arabia are beginning to redeploy in partnership with France," said Tony Fortin at the Paris-based Observatory for Armamanent.</w:t>
      </w:r>
    </w:p>
    <w:p w:rsidR="00D62B1D" w:rsidRDefault="00D62B1D" w:rsidP="00D62B1D">
      <w:r>
        <w:t>The French government says its arms sales are governed by strict procedures that are in line with international treaties.</w:t>
      </w:r>
    </w:p>
    <w:p w:rsidR="00D62B1D" w:rsidRDefault="00D62B1D" w:rsidP="00D62B1D">
      <w:r>
        <w:t>"</w:t>
      </w:r>
      <w:r w:rsidRPr="001500E9">
        <w:rPr>
          <w:rStyle w:val="StyleUnderline"/>
        </w:rPr>
        <w:t>Maintaining economic relations with these countries means keeping a presence in key regions for our security interests and our energy supplies</w:t>
      </w:r>
      <w:r>
        <w:t>. It is also about fighting terrorism and protecting our nationals on the ground," Armed Forces Minister Florence Parly said in a preface to the report.</w:t>
      </w:r>
    </w:p>
    <w:p w:rsidR="00D62B1D" w:rsidRDefault="00D62B1D" w:rsidP="00D62B1D">
      <w:r w:rsidRPr="001500E9">
        <w:rPr>
          <w:rStyle w:val="StyleUnderline"/>
        </w:rPr>
        <w:t>France is among the world's leading arms exporters</w:t>
      </w:r>
      <w:r>
        <w:t xml:space="preserve">, its sales surging in recent years on the back of its first lucrative overseas contracts for Rafale fighter jets, notably to India and Qatar, as well as a multi-billion submarine deal with Australia. </w:t>
      </w:r>
    </w:p>
    <w:p w:rsidR="00D62B1D" w:rsidRPr="001500E9" w:rsidRDefault="00D62B1D" w:rsidP="00D62B1D">
      <w:pPr>
        <w:rPr>
          <w:rStyle w:val="StyleUnderline"/>
        </w:rPr>
      </w:pPr>
      <w:r w:rsidRPr="001500E9">
        <w:rPr>
          <w:rStyle w:val="StyleUnderline"/>
        </w:rPr>
        <w:t>Paris has sought to increase its diplomatic weight in the Middle East through the sale of naval vessels, tanks, artillery and munitions to the United Arab Emirates, Saudi Arabia and Egypt.</w:t>
      </w:r>
    </w:p>
    <w:p w:rsidR="00D62B1D" w:rsidRDefault="00D62B1D" w:rsidP="00D62B1D">
      <w:r w:rsidRPr="001500E9">
        <w:rPr>
          <w:rStyle w:val="StyleUnderline"/>
        </w:rPr>
        <w:lastRenderedPageBreak/>
        <w:t>That has brought with it criticism from non-governmental organisations</w:t>
      </w:r>
      <w:r>
        <w:t xml:space="preserve"> (NGOs) and some lawmakers who have urged it to scale back support for Arab states that are part of the Saudi-led offensive in Yemen against fighters from the Iranian-aligned Houthi movement that controls the capital.</w:t>
      </w:r>
    </w:p>
    <w:p w:rsidR="00D62B1D" w:rsidRPr="001500E9" w:rsidRDefault="00D62B1D" w:rsidP="00D62B1D">
      <w:pPr>
        <w:rPr>
          <w:rStyle w:val="StyleUnderline"/>
        </w:rPr>
      </w:pPr>
      <w:r w:rsidRPr="001500E9">
        <w:rPr>
          <w:rStyle w:val="StyleUnderline"/>
        </w:rPr>
        <w:t>French arms exports to the Middle East increased to 4 billion euros from 3.9 billion last year, but because of bigger increases elsewhere now make up a smaller share of the total.</w:t>
      </w:r>
    </w:p>
    <w:p w:rsidR="00D62B1D" w:rsidRDefault="00D62B1D" w:rsidP="00D62B1D">
      <w:r>
        <w:t>The bulk of those sales came from Qatar, which ordered Rafale-fighter jets and helicopters accounting for about 2.4 billion euros. Qatar is a rival of Saudi Arabia and is not part of the coalition fighting in Yemen.</w:t>
      </w:r>
    </w:p>
    <w:p w:rsidR="00D62B1D" w:rsidRDefault="00D62B1D" w:rsidP="00D62B1D">
      <w:r>
        <w:t>In contrast, sales to Egypt, which has been one of France's top customers over the last five years, stagnated at about 270 million euros and orders from the United Arab Emirates, the other key member of the coalition in Yemen, fell sharply.</w:t>
      </w:r>
    </w:p>
    <w:p w:rsidR="00D62B1D" w:rsidRPr="001500E9" w:rsidRDefault="00D62B1D" w:rsidP="00D62B1D">
      <w:pPr>
        <w:rPr>
          <w:rStyle w:val="StyleUnderline"/>
        </w:rPr>
      </w:pPr>
      <w:r w:rsidRPr="001500E9">
        <w:rPr>
          <w:rStyle w:val="StyleUnderline"/>
        </w:rPr>
        <w:t>France has also been pushing for more sales within the European Union as it looks to stem an aggressive sales policy from the United States and increase the bloc's security independence.</w:t>
      </w:r>
    </w:p>
    <w:p w:rsidR="00D62B1D" w:rsidRPr="001500E9" w:rsidRDefault="00D62B1D" w:rsidP="00D62B1D">
      <w:r>
        <w:t>The report showed a stark improvement on that front with 25 percent of orders coming from Europe compared to just 10 percent the previous year, including from Belgium and Spain, which bought helicopters and heavy armoured vehicles.</w:t>
      </w:r>
    </w:p>
    <w:p w:rsidR="00D62B1D" w:rsidRDefault="00D62B1D">
      <w:r>
        <w:br w:type="page"/>
      </w:r>
    </w:p>
    <w:p w:rsidR="00D62B1D" w:rsidRDefault="00D62B1D" w:rsidP="00D62B1D">
      <w:pPr>
        <w:pStyle w:val="Heading4"/>
      </w:pPr>
      <w:r>
        <w:lastRenderedPageBreak/>
        <w:t>NATO forces are all interoperable – and, even if they’re not, 70 years of warfighting experience and joint initiatives in places like Afghanistan means that interop fixes exist</w:t>
      </w:r>
    </w:p>
    <w:p w:rsidR="00D62B1D" w:rsidRDefault="00D62B1D" w:rsidP="00D62B1D">
      <w:pPr>
        <w:rPr>
          <w:rStyle w:val="Style13ptBold"/>
        </w:rPr>
      </w:pPr>
      <w:r>
        <w:rPr>
          <w:rStyle w:val="Style13ptBold"/>
        </w:rPr>
        <w:t>Jans, Strategic Analyst at the Planetary Security Initiative, 19</w:t>
      </w:r>
    </w:p>
    <w:p w:rsidR="00D62B1D" w:rsidRPr="003D1251" w:rsidRDefault="00D62B1D" w:rsidP="00D62B1D">
      <w:pPr>
        <w:rPr>
          <w:rStyle w:val="Style13ptBold"/>
          <w:b w:val="0"/>
          <w:bCs w:val="0"/>
        </w:rPr>
      </w:pPr>
      <w:r w:rsidRPr="003D1251">
        <w:t xml:space="preserve">8 April 2019, Strengthening NATO's readiness through coalitions, </w:t>
      </w:r>
      <w:hyperlink r:id="rId43" w:history="1">
        <w:r w:rsidRPr="003D1251">
          <w:rPr>
            <w:rStyle w:val="Hyperlink"/>
          </w:rPr>
          <w:t>https://www.kcl.ac.uk/news/strengthening-natos-readiness-through-coalitions</w:t>
        </w:r>
      </w:hyperlink>
      <w:r w:rsidRPr="003D1251">
        <w:t>, acc. 07-01-19, GDI-VX</w:t>
      </w:r>
    </w:p>
    <w:p w:rsidR="00D62B1D" w:rsidRPr="00072AE1" w:rsidRDefault="00D62B1D" w:rsidP="00D62B1D">
      <w:pPr>
        <w:rPr>
          <w:u w:val="single"/>
        </w:rPr>
      </w:pPr>
      <w:r w:rsidRPr="00072AE1">
        <w:rPr>
          <w:rStyle w:val="StyleUnderline"/>
        </w:rPr>
        <w:t>The illegal annexation of Crimea in 2014 and the increasing resurgence of Russia sparked NATO to take its defence posture and deterrence</w:t>
      </w:r>
      <w:r>
        <w:t xml:space="preserve">, and with that its readiness, more seriously. </w:t>
      </w:r>
      <w:r w:rsidRPr="00072AE1">
        <w:rPr>
          <w:rStyle w:val="StyleUnderline"/>
        </w:rPr>
        <w:t>Since then the alliance has made great progress in adapting and increasing its level of readiness by, for example, prepositioning rotating Enhanced Forward Presence battlegroups and stepping up its frequency and level of joint exercises</w:t>
      </w:r>
      <w:r>
        <w:t xml:space="preserve">. Working on readiness, meaning the ability and willingness of nations to act, is crucial in dealing with complex security challenges. It is, however, important to recognise that there is no “NATO army”. NATO is essentially the sum of its members. </w:t>
      </w:r>
      <w:r w:rsidRPr="00072AE1">
        <w:rPr>
          <w:rStyle w:val="Emphasis"/>
        </w:rPr>
        <w:t>Besides enhanced readiness initiatives by NATO as an institution, smaller coalitions of NATO members have also been cooperating more closely</w:t>
      </w:r>
      <w:r w:rsidRPr="00072AE1">
        <w:rPr>
          <w:rStyle w:val="StyleUnderline"/>
        </w:rPr>
        <w:t>. These smaller initiatives successfully serve to strengthen overall readiness and are improving the interoperability and effectiveness of NATO forces.</w:t>
      </w:r>
    </w:p>
    <w:p w:rsidR="00D62B1D" w:rsidRDefault="00D62B1D" w:rsidP="00D62B1D">
      <w:r>
        <w:t>In March, Dutch Minister of Defence Ank Bijleveld addressed a high-level audience at Chatham House in London and underlined the effectiveness of working in smaller partnerships: “My country believes these coalitions can stimulate closer European defence cooperation. Small coalitions are more agile than bigger ones. They can be more experimental and thus pioneering in nature. And when they turn out to be successful, bigger coalitions can follow in their footsteps, and increase that success.”</w:t>
      </w:r>
    </w:p>
    <w:p w:rsidR="00D62B1D" w:rsidRDefault="00D62B1D" w:rsidP="00D62B1D">
      <w:r>
        <w:t>One of the more established examples of such close defence cooperation is between the German and Dutch army, comprising various integration initiatives, designed to enhance or complement existing and developing military capabilities. This cooperation led to reinforcing a Dutch mechanised brigade with German tanks and integrating it into a German tank division. In this way, the Netherlands has been able to maintain an armoured warfighting capability in the face of resource constraints.</w:t>
      </w:r>
    </w:p>
    <w:p w:rsidR="00D62B1D" w:rsidRDefault="00D62B1D" w:rsidP="00D62B1D">
      <w:r>
        <w:t xml:space="preserve">Cooperation in limited partnerships or coalitions has often been borne out of pragmatic necessity, for efficiency or out of operational demand. </w:t>
      </w:r>
      <w:r w:rsidRPr="00072AE1">
        <w:rPr>
          <w:rStyle w:val="Emphasis"/>
        </w:rPr>
        <w:t>NATO operations in the Balkans, Iraq and Afghanistan have forged small groupings of allies and partners, comfortable working together and with similar political appetites for military intervention</w:t>
      </w:r>
      <w:r w:rsidRPr="00072AE1">
        <w:rPr>
          <w:rStyle w:val="StyleUnderline"/>
        </w:rPr>
        <w:t>. Initiatives have sought to preserve or replicate these high levels of cooperation and interoperability which have been developed over time.</w:t>
      </w:r>
      <w:r>
        <w:t xml:space="preserve"> There is significant utility in these small coalitions. Like-minded partners often share strategic and regional interests and can be more agile in terms of political consensus and decision-making, let alone military deployment. They have the willingness and capability to act fast.</w:t>
      </w:r>
    </w:p>
    <w:p w:rsidR="00D62B1D" w:rsidRPr="00072AE1" w:rsidRDefault="00D62B1D" w:rsidP="00D62B1D">
      <w:pPr>
        <w:rPr>
          <w:u w:val="single"/>
        </w:rPr>
      </w:pPr>
      <w:r>
        <w:t xml:space="preserve">Working through small coalitions increases political agility and procedural readiness. Arriving at a political consensus between 29 countries takes time and effort. Close defence cooperation is underpinned by a mutual understanding of political intent, decision-making and authorisation; secure capital-to-capital communications; and familiarity established through political-level training and exercises. For the rule applies that the smaller the group the greater the agility. An example in the political and policy space is the Northern Group, where bigger NATO nations such as the UK, and smaller </w:t>
      </w:r>
      <w:r>
        <w:lastRenderedPageBreak/>
        <w:t xml:space="preserve">ones like the Netherlands, are working more closely to strengthen and align unified approaches to issues such as strategic communications, offensive cyber and military mobility. </w:t>
      </w:r>
      <w:r w:rsidRPr="00072AE1">
        <w:rPr>
          <w:rStyle w:val="StyleUnderline"/>
        </w:rPr>
        <w:t>Another example is the French European Intervention Initiative</w:t>
      </w:r>
      <w:r>
        <w:t xml:space="preserve"> (EI2), </w:t>
      </w:r>
      <w:r w:rsidRPr="00072AE1">
        <w:rPr>
          <w:rStyle w:val="StyleUnderline"/>
        </w:rPr>
        <w:t xml:space="preserve">where </w:t>
      </w:r>
      <w:r w:rsidRPr="00072AE1">
        <w:rPr>
          <w:rStyle w:val="Emphasis"/>
        </w:rPr>
        <w:t>one work strand sees France, the Netherlands and the UK working to improve situational awareness in the Caribbean</w:t>
      </w:r>
      <w:r w:rsidRPr="00072AE1">
        <w:rPr>
          <w:rStyle w:val="StyleUnderline"/>
        </w:rPr>
        <w:t xml:space="preserve"> where they all have overseas territories.</w:t>
      </w:r>
    </w:p>
    <w:p w:rsidR="00D62B1D" w:rsidRPr="00072AE1" w:rsidRDefault="00D62B1D" w:rsidP="00D62B1D">
      <w:pPr>
        <w:rPr>
          <w:rStyle w:val="StyleUnderline"/>
        </w:rPr>
      </w:pPr>
      <w:r>
        <w:t xml:space="preserve">The ability to pull together effective coalitions of the willing relies on high levels of trust and mutual understanding in both political and military domains. The resilience of coalitions is founded on long standing cooperation, shared experience, mutual trust and complementary doctrines, tactics and procedures. </w:t>
      </w:r>
      <w:r w:rsidRPr="00072AE1">
        <w:rPr>
          <w:rStyle w:val="StyleUnderline"/>
        </w:rPr>
        <w:t xml:space="preserve">An example is </w:t>
      </w:r>
      <w:r w:rsidRPr="00072AE1">
        <w:rPr>
          <w:rStyle w:val="Emphasis"/>
        </w:rPr>
        <w:t>the UK-led Joint Expeditionary Force</w:t>
      </w:r>
      <w:r w:rsidRPr="00072AE1">
        <w:rPr>
          <w:rStyle w:val="StyleUnderline"/>
        </w:rPr>
        <w:t xml:space="preserve"> (JEF), formed around a group of allies who worked closely together on operations in Afghanistan. Th</w:t>
      </w:r>
      <w:r w:rsidRPr="00072AE1">
        <w:rPr>
          <w:rStyle w:val="Emphasis"/>
        </w:rPr>
        <w:t>e British high readiness initiative seeks to preserve the familiarity of shared lessons learned and to build upon operationally proven interoperability as the Afghanistan commitment drew down</w:t>
      </w:r>
      <w:r w:rsidRPr="00072AE1">
        <w:rPr>
          <w:rStyle w:val="StyleUnderline"/>
        </w:rPr>
        <w:t xml:space="preserve"> and a contingency posture was re-established.</w:t>
      </w:r>
    </w:p>
    <w:p w:rsidR="00D62B1D" w:rsidRPr="00072AE1" w:rsidRDefault="00D62B1D" w:rsidP="00D62B1D">
      <w:pPr>
        <w:rPr>
          <w:rStyle w:val="StyleUnderline"/>
        </w:rPr>
      </w:pPr>
      <w:r>
        <w:t xml:space="preserve">The JEF does not have standing forces assigned but utilises UK joint headquarters and coalition high readiness forces that have developed mutual trust and procedures by training and exercising together. Working in small coalitions can increase tactical and operational readiness and enhance performance when deployed. While the interoperability of air, sea and land forces is important and can only be developed through shared doctrine and by training together, </w:t>
      </w:r>
      <w:r w:rsidRPr="00072AE1">
        <w:rPr>
          <w:rStyle w:val="StyleUnderline"/>
        </w:rPr>
        <w:t>the critical capability is C4I (Command, Control, Communications, Computers and Intelligence) interoperability.</w:t>
      </w:r>
    </w:p>
    <w:p w:rsidR="00D62B1D" w:rsidRDefault="00D62B1D" w:rsidP="00D62B1D">
      <w:r>
        <w:t>This needs an established and well-oiled deployable headquarters, capable of commanding joint coalition forces and secure communications and information services networks that can provide high-capacity data and voice communications to all components, irrespective of nationality. Training and exercising the various components of a small group together is essential. Working together so closely improves technical and procedural readiness, and develops true interoperability between units and across components. An upcoming example is Exercise Baltic Protector 2019, where some 3,000 military personnel from all nine JEF nations will conduct maritime tactical exercises, amphibious drills, amphibious raiding practice, shore landings and naval manoeuvres in a joint-enabled environment.</w:t>
      </w:r>
    </w:p>
    <w:p w:rsidR="00D62B1D" w:rsidRPr="00072AE1" w:rsidRDefault="00D62B1D" w:rsidP="00D62B1D">
      <w:pPr>
        <w:rPr>
          <w:rStyle w:val="StyleUnderline"/>
        </w:rPr>
      </w:pPr>
      <w:r w:rsidRPr="00072AE1">
        <w:rPr>
          <w:rStyle w:val="StyleUnderline"/>
        </w:rPr>
        <w:t>Readiness and interoperability can be further enhanced by joint procurement of weapon systems or joint development of certain abilities. This leads to shared capabilities and enhanced familiarity between partner forces. EU initiatives such as the Permanent Structured Cooperation (PESCO) and the European Defence Fund (EDF) will allow small groups of member states to jointly (with financial incentives) develop and procure systems. For example, one PESCO project is geared towards military mobility, simplifying and standardising cross-border military transport procedures</w:t>
      </w:r>
      <w:r>
        <w:t xml:space="preserve">. Military mobility has been recognised by NATO as a prime aspect of readiness. It improves the ability to swiftly move forces across the European continent in times of peace – and tension. </w:t>
      </w:r>
      <w:r w:rsidRPr="00072AE1">
        <w:rPr>
          <w:rStyle w:val="StyleUnderline"/>
        </w:rPr>
        <w:t>The project is led by the Netherlands but involves 19 other NATO members.</w:t>
      </w:r>
    </w:p>
    <w:p w:rsidR="00D62B1D" w:rsidRPr="004A1965" w:rsidRDefault="00D62B1D" w:rsidP="00D62B1D">
      <w:r>
        <w:t xml:space="preserve">Defence cooperation by smaller coalitions should not be seen as a threat to NATO’s institutional efforts to adapt to current security challenges. </w:t>
      </w:r>
      <w:r w:rsidRPr="00072AE1">
        <w:rPr>
          <w:rStyle w:val="StyleUnderline"/>
        </w:rPr>
        <w:t>These coalitions of the willing improve overall readiness and NATO’s ability to react with the “speed of relevance” as former US Defence Secretary Mattis put it.</w:t>
      </w:r>
      <w:r>
        <w:t xml:space="preserve"> Whether groups major on developing regional understanding or shared doctrine, are based around more technical capability development, or on a more tactical and deployable construct, they all contribute to improving and strengthening NATO’s readiness and coherence. In the words of the Dutch </w:t>
      </w:r>
      <w:r>
        <w:lastRenderedPageBreak/>
        <w:t>Defence Minister: “Small groups can take small steps, which over time can lead to giant steps by larger groups.”</w:t>
      </w:r>
    </w:p>
    <w:p w:rsidR="00D62B1D" w:rsidRPr="008F7E34" w:rsidRDefault="00D62B1D" w:rsidP="00D62B1D"/>
    <w:p w:rsidR="00D62B1D" w:rsidRPr="00D62B1D" w:rsidRDefault="00D62B1D" w:rsidP="00D62B1D"/>
    <w:p w:rsidR="00D62B1D" w:rsidRPr="00D62B1D" w:rsidRDefault="00D62B1D" w:rsidP="00D62B1D"/>
    <w:p w:rsidR="00D62B1D" w:rsidRPr="007D7B01" w:rsidRDefault="00D62B1D" w:rsidP="00D62B1D">
      <w:pPr>
        <w:pStyle w:val="Heading3"/>
        <w:rPr>
          <w:rFonts w:cs="Calibri"/>
        </w:rPr>
      </w:pPr>
      <w:r w:rsidRPr="007D7B01">
        <w:rPr>
          <w:rFonts w:cs="Calibri"/>
        </w:rPr>
        <w:lastRenderedPageBreak/>
        <w:t>AT</w:t>
      </w:r>
      <w:r w:rsidR="00426D99">
        <w:rPr>
          <w:rFonts w:cs="Calibri"/>
        </w:rPr>
        <w:t xml:space="preserve">: </w:t>
      </w:r>
      <w:r w:rsidRPr="007D7B01">
        <w:rPr>
          <w:rFonts w:cs="Calibri"/>
        </w:rPr>
        <w:t>Heg Defense</w:t>
      </w:r>
    </w:p>
    <w:p w:rsidR="00D62B1D" w:rsidRPr="007D7B01" w:rsidRDefault="00D62B1D" w:rsidP="00D62B1D">
      <w:pPr>
        <w:pStyle w:val="Heading4"/>
        <w:rPr>
          <w:rFonts w:cs="Calibri"/>
        </w:rPr>
      </w:pPr>
      <w:r w:rsidRPr="007D7B01">
        <w:rPr>
          <w:rFonts w:cs="Calibri"/>
        </w:rPr>
        <w:t xml:space="preserve">Decline of hegemony cultivates </w:t>
      </w:r>
      <w:r w:rsidRPr="007D7B01">
        <w:rPr>
          <w:rFonts w:cs="Calibri"/>
          <w:u w:val="single"/>
        </w:rPr>
        <w:t>spheres of influence</w:t>
      </w:r>
      <w:r w:rsidRPr="007D7B01">
        <w:rPr>
          <w:rFonts w:cs="Calibri"/>
        </w:rPr>
        <w:t xml:space="preserve"> which causes </w:t>
      </w:r>
      <w:r w:rsidRPr="007D7B01">
        <w:rPr>
          <w:rFonts w:cs="Calibri"/>
          <w:u w:val="single"/>
        </w:rPr>
        <w:t>great power conflict</w:t>
      </w:r>
      <w:r w:rsidRPr="007D7B01">
        <w:rPr>
          <w:rFonts w:cs="Calibri"/>
        </w:rPr>
        <w:t xml:space="preserve">, </w:t>
      </w:r>
      <w:r w:rsidRPr="007D7B01">
        <w:rPr>
          <w:rFonts w:cs="Calibri"/>
          <w:u w:val="single"/>
        </w:rPr>
        <w:t>economic collapse</w:t>
      </w:r>
      <w:r w:rsidRPr="007D7B01">
        <w:rPr>
          <w:rFonts w:cs="Calibri"/>
        </w:rPr>
        <w:t xml:space="preserve">, and </w:t>
      </w:r>
      <w:r w:rsidRPr="007D7B01">
        <w:rPr>
          <w:rFonts w:cs="Calibri"/>
          <w:u w:val="single"/>
        </w:rPr>
        <w:t>transition wars</w:t>
      </w:r>
      <w:r w:rsidRPr="007D7B01">
        <w:rPr>
          <w:rFonts w:cs="Calibri"/>
        </w:rPr>
        <w:t xml:space="preserve"> </w:t>
      </w:r>
    </w:p>
    <w:p w:rsidR="00D62B1D" w:rsidRPr="007D7B01" w:rsidRDefault="00D62B1D" w:rsidP="00D62B1D">
      <w:r w:rsidRPr="007D7B01">
        <w:rPr>
          <w:rStyle w:val="Style13ptBold"/>
        </w:rPr>
        <w:t>Twining, director of the Asia Program at The German Marshall Fund of the United States, 17</w:t>
      </w:r>
      <w:r w:rsidRPr="007D7B01">
        <w:t xml:space="preserve"> </w:t>
      </w:r>
    </w:p>
    <w:p w:rsidR="00D62B1D" w:rsidRPr="007D7B01" w:rsidRDefault="00D62B1D" w:rsidP="00D62B1D">
      <w:r w:rsidRPr="007D7B01">
        <w:t xml:space="preserve">[Daniel, Out of Order, 3-21-2017, "Abandoning the Liberal International Order for a Spheres-of-Influence World is a Trap for America…," </w:t>
      </w:r>
      <w:hyperlink r:id="rId44" w:history="1">
        <w:r w:rsidRPr="007D7B01">
          <w:rPr>
            <w:rStyle w:val="Hyperlink"/>
          </w:rPr>
          <w:t>https://outoforder.gmfus.org/abandoning-the-liberal-international-order-for-a-spheres-of-influence-world-is-a-trap-for-america-7bfcdbb83df4</w:t>
        </w:r>
      </w:hyperlink>
      <w:r w:rsidRPr="007D7B01">
        <w:t>, accessed 6-5-2019, //EJA]</w:t>
      </w:r>
    </w:p>
    <w:p w:rsidR="00D62B1D" w:rsidRPr="007D7B01" w:rsidRDefault="00D62B1D" w:rsidP="00D62B1D">
      <w:pPr>
        <w:rPr>
          <w:sz w:val="16"/>
        </w:rPr>
      </w:pPr>
      <w:r w:rsidRPr="007D7B01">
        <w:rPr>
          <w:sz w:val="16"/>
        </w:rPr>
        <w:t xml:space="preserve">The liberal world order is under assault. Polls suggest an American ambivalence about upholding the rules-based global system. Populists are besieging governing elites in the West while </w:t>
      </w:r>
      <w:r w:rsidRPr="007D7B01">
        <w:rPr>
          <w:rStyle w:val="StyleUnderline"/>
        </w:rPr>
        <w:t>Russia works strategically to destabilize European and American governments</w:t>
      </w:r>
      <w:r w:rsidRPr="007D7B01">
        <w:rPr>
          <w:sz w:val="16"/>
        </w:rPr>
        <w:t xml:space="preserve"> through propaganda and proxies. A rising </w:t>
      </w:r>
      <w:r w:rsidRPr="007D7B01">
        <w:rPr>
          <w:rStyle w:val="StyleUnderline"/>
        </w:rPr>
        <w:t>China wants to create a global system that is not U.S.-centric</w:t>
      </w:r>
      <w:r w:rsidRPr="007D7B01">
        <w:rPr>
          <w:sz w:val="16"/>
        </w:rPr>
        <w:t xml:space="preserve">, one in which smaller powers defer to bigger ones and norms of democracy and rule of law do not prevail. Meanwhile, the U.S. alliance system looks adrift while competitors in China and Russia appear to be on the march. If it holds, </w:t>
      </w:r>
      <w:r w:rsidRPr="007D7B01">
        <w:rPr>
          <w:rStyle w:val="StyleUnderline"/>
        </w:rPr>
        <w:t xml:space="preserve">this trend could produce a </w:t>
      </w:r>
      <w:r w:rsidRPr="007D7B01">
        <w:rPr>
          <w:rStyle w:val="Emphasis"/>
          <w:b w:val="0"/>
          <w:bCs/>
        </w:rPr>
        <w:t>spheres-of-influence</w:t>
      </w:r>
      <w:r w:rsidRPr="007D7B01">
        <w:rPr>
          <w:rStyle w:val="StyleUnderline"/>
        </w:rPr>
        <w:t xml:space="preserve"> world</w:t>
      </w:r>
      <w:r w:rsidRPr="007D7B01">
        <w:rPr>
          <w:sz w:val="16"/>
        </w:rPr>
        <w:t xml:space="preserve"> — which many, including the current presidents of the United States, China, and Russia, find intuitively attractive. But were such an order to replace one based on global integration and American leadership in the geopolitical cockpits of Europe and Asia, </w:t>
      </w:r>
      <w:r w:rsidRPr="007D7B01">
        <w:rPr>
          <w:rStyle w:val="StyleUnderline"/>
        </w:rPr>
        <w:t xml:space="preserve">it would only engender insecurity and conflict. </w:t>
      </w:r>
      <w:r w:rsidRPr="007D7B01">
        <w:rPr>
          <w:sz w:val="16"/>
        </w:rPr>
        <w:t xml:space="preserve">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 Too many </w:t>
      </w:r>
      <w:r w:rsidRPr="007D7B01">
        <w:rPr>
          <w:rStyle w:val="Emphasis"/>
          <w:b w:val="0"/>
          <w:bCs/>
        </w:rPr>
        <w:t>spheres overlap</w:t>
      </w:r>
      <w:r w:rsidRPr="007D7B01">
        <w:rPr>
          <w:rStyle w:val="StyleUnderline"/>
        </w:rPr>
        <w:t xml:space="preserve"> in ways </w:t>
      </w:r>
      <w:r w:rsidRPr="007D7B01">
        <w:rPr>
          <w:rStyle w:val="Emphasis"/>
          <w:b w:val="0"/>
          <w:bCs/>
        </w:rPr>
        <w:t>that would generate conflict</w:t>
      </w:r>
      <w:r w:rsidRPr="007D7B01">
        <w:rPr>
          <w:rStyle w:val="StyleUnderline"/>
        </w:rPr>
        <w:t xml:space="preserve"> rather than clean lines of responsibility</w:t>
      </w:r>
      <w:r w:rsidRPr="007D7B01">
        <w:rPr>
          <w:sz w:val="16"/>
        </w:rPr>
        <w:t xml:space="preserve">. </w:t>
      </w:r>
      <w:r w:rsidRPr="007D7B01">
        <w:rPr>
          <w:rStyle w:val="StyleUnderline"/>
        </w:rPr>
        <w:t>Japan</w:t>
      </w:r>
      <w:r w:rsidRPr="007D7B01">
        <w:rPr>
          <w:sz w:val="16"/>
        </w:rPr>
        <w:t xml:space="preserve"> </w:t>
      </w:r>
      <w:r w:rsidRPr="007D7B01">
        <w:rPr>
          <w:rStyle w:val="StyleUnderline"/>
        </w:rPr>
        <w:t>would oppose Chinese suzerainty</w:t>
      </w:r>
      <w:r w:rsidRPr="007D7B01">
        <w:rPr>
          <w:sz w:val="16"/>
        </w:rPr>
        <w:t xml:space="preserve"> in East Asia, including by developing nuclear weapons; </w:t>
      </w:r>
      <w:r w:rsidRPr="007D7B01">
        <w:rPr>
          <w:rStyle w:val="StyleUnderline"/>
        </w:rPr>
        <w:t>India and China would compete vigorously</w:t>
      </w:r>
      <w:r w:rsidRPr="007D7B01">
        <w:rPr>
          <w:sz w:val="16"/>
        </w:rPr>
        <w:t xml:space="preserve"> in Southeast Asia; </w:t>
      </w:r>
      <w:r w:rsidRPr="007D7B01">
        <w:rPr>
          <w:rStyle w:val="StyleUnderline"/>
        </w:rPr>
        <w:t xml:space="preserve">Russia and China would contest </w:t>
      </w:r>
      <w:r w:rsidRPr="007D7B01">
        <w:rPr>
          <w:sz w:val="16"/>
        </w:rPr>
        <w:t>the</w:t>
      </w:r>
      <w:r w:rsidRPr="007D7B01">
        <w:rPr>
          <w:rStyle w:val="StyleUnderline"/>
        </w:rPr>
        <w:t xml:space="preserve"> resources</w:t>
      </w:r>
      <w:r w:rsidRPr="007D7B01">
        <w:rPr>
          <w:sz w:val="16"/>
        </w:rPr>
        <w:t xml:space="preserve"> and loyalties of Central Asia; </w:t>
      </w:r>
      <w:r w:rsidRPr="007D7B01">
        <w:rPr>
          <w:rStyle w:val="StyleUnderline"/>
        </w:rPr>
        <w:t>Europe and Russia would clash over primacy</w:t>
      </w:r>
      <w:r w:rsidRPr="007D7B01">
        <w:rPr>
          <w:sz w:val="16"/>
        </w:rPr>
        <w:t xml:space="preserve"> of Central and Eastern Europe. </w:t>
      </w:r>
      <w:r w:rsidRPr="007D7B01">
        <w:rPr>
          <w:rStyle w:val="StyleUnderline"/>
        </w:rPr>
        <w:t>The Middle East would be an even more likely arena for hot war</w:t>
      </w:r>
      <w:r w:rsidRPr="007D7B01">
        <w:rPr>
          <w:sz w:val="16"/>
        </w:rPr>
        <w:t xml:space="preserve"> between Saudi Arabia and Iran, and Turkey would contest regions also claimed by Russia, Europe, and possibly China. Russia, like the Soviet Empire before it, would keep pushing west until it met enough hard power to stop it. </w:t>
      </w:r>
      <w:r w:rsidRPr="007D7B01">
        <w:rPr>
          <w:rStyle w:val="StyleUnderline"/>
        </w:rPr>
        <w:t xml:space="preserve">A spheres of influence world would also </w:t>
      </w:r>
      <w:r w:rsidRPr="007D7B01">
        <w:rPr>
          <w:rStyle w:val="Emphasis"/>
          <w:b w:val="0"/>
          <w:bCs/>
        </w:rPr>
        <w:t>sharpen great power competition</w:t>
      </w:r>
      <w:r w:rsidRPr="007D7B01">
        <w:rPr>
          <w:sz w:val="16"/>
        </w:rPr>
        <w:t xml:space="preserve"> outside of each region. </w:t>
      </w:r>
      <w:r w:rsidRPr="007D7B01">
        <w:rPr>
          <w:rStyle w:val="Emphasis"/>
          <w:b w:val="0"/>
          <w:bCs/>
        </w:rPr>
        <w:t>Regional hegemony is a springboard for global contestation</w:t>
      </w:r>
      <w:r w:rsidRPr="007D7B01">
        <w:rPr>
          <w:sz w:val="16"/>
        </w:rPr>
        <w:t xml:space="preserve">. </w:t>
      </w:r>
      <w:r w:rsidRPr="007D7B01">
        <w:rPr>
          <w:rStyle w:val="Emphasis"/>
          <w:b w:val="0"/>
          <w:bCs/>
        </w:rPr>
        <w:t>China</w:t>
      </w:r>
      <w:r w:rsidRPr="007D7B01">
        <w:rPr>
          <w:rStyle w:val="StyleUnderline"/>
        </w:rPr>
        <w:t xml:space="preserve"> would be more likely to challenge the </w:t>
      </w:r>
      <w:r w:rsidRPr="007D7B01">
        <w:rPr>
          <w:rStyle w:val="Emphasis"/>
          <w:b w:val="0"/>
          <w:bCs/>
        </w:rPr>
        <w:t>U</w:t>
      </w:r>
      <w:r w:rsidRPr="007D7B01">
        <w:rPr>
          <w:sz w:val="16"/>
        </w:rPr>
        <w:t xml:space="preserve">nited </w:t>
      </w:r>
      <w:r w:rsidRPr="007D7B01">
        <w:rPr>
          <w:rStyle w:val="Emphasis"/>
          <w:b w:val="0"/>
          <w:bCs/>
        </w:rPr>
        <w:t>S</w:t>
      </w:r>
      <w:r w:rsidRPr="007D7B01">
        <w:rPr>
          <w:sz w:val="16"/>
        </w:rPr>
        <w:t xml:space="preserve">tates out-of-area if it had subdued strategic competition in its own region. </w:t>
      </w:r>
      <w:r w:rsidRPr="007D7B01">
        <w:rPr>
          <w:rStyle w:val="Emphasis"/>
          <w:b w:val="0"/>
          <w:bCs/>
        </w:rPr>
        <w:t>Russia</w:t>
      </w:r>
      <w:r w:rsidRPr="007D7B01">
        <w:rPr>
          <w:sz w:val="16"/>
        </w:rPr>
        <w:t xml:space="preserve">, like the Soviet Empire before it, </w:t>
      </w:r>
      <w:r w:rsidRPr="007D7B01">
        <w:rPr>
          <w:rStyle w:val="StyleUnderline"/>
        </w:rPr>
        <w:t>would keep pushing west</w:t>
      </w:r>
      <w:r w:rsidRPr="007D7B01">
        <w:rPr>
          <w:sz w:val="16"/>
        </w:rPr>
        <w:t xml:space="preserve">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7D7B01">
        <w:rPr>
          <w:rStyle w:val="StyleUnderline"/>
        </w:rPr>
        <w:t xml:space="preserve">A spheres-of-influence world would also </w:t>
      </w:r>
      <w:r w:rsidRPr="007D7B01">
        <w:rPr>
          <w:rStyle w:val="Emphasis"/>
          <w:b w:val="0"/>
          <w:bCs/>
        </w:rPr>
        <w:t>crack up the integrated global economy</w:t>
      </w:r>
      <w:r w:rsidRPr="007D7B01">
        <w:rPr>
          <w:sz w:val="16"/>
        </w:rPr>
        <w:t xml:space="preserve"> </w:t>
      </w:r>
      <w:r w:rsidRPr="007D7B01">
        <w:rPr>
          <w:rStyle w:val="StyleUnderline"/>
        </w:rPr>
        <w:t>that underlies</w:t>
      </w:r>
      <w:r w:rsidRPr="007D7B01">
        <w:rPr>
          <w:sz w:val="16"/>
        </w:rPr>
        <w:t xml:space="preserve"> the miracle in </w:t>
      </w:r>
      <w:r w:rsidRPr="007D7B01">
        <w:rPr>
          <w:rStyle w:val="StyleUnderline"/>
        </w:rPr>
        <w:t>human welfare</w:t>
      </w:r>
      <w:r w:rsidRPr="007D7B01">
        <w:rPr>
          <w:sz w:val="16"/>
        </w:rPr>
        <w:t xml:space="preserve"> that has lifted billions out of poverty in past decades</w:t>
      </w:r>
      <w:r w:rsidRPr="007D7B01">
        <w:rPr>
          <w:rStyle w:val="StyleUnderline"/>
        </w:rPr>
        <w:t>. It would replicate the exclusive economic blocs</w:t>
      </w:r>
      <w:r w:rsidRPr="007D7B01">
        <w:rPr>
          <w:sz w:val="16"/>
        </w:rPr>
        <w:t xml:space="preserve"> of the 1930s, including an East Asia “co-prosperity sphere,” </w:t>
      </w:r>
      <w:r w:rsidRPr="007D7B01">
        <w:rPr>
          <w:rStyle w:val="StyleUnderline"/>
        </w:rPr>
        <w:t>seeding conflict and undercutting prosperity</w:t>
      </w:r>
      <w:r w:rsidRPr="007D7B01">
        <w:rPr>
          <w:sz w:val="16"/>
        </w:rPr>
        <w:t xml:space="preserve">. </w:t>
      </w:r>
      <w:r w:rsidRPr="007D7B01">
        <w:rPr>
          <w:rStyle w:val="StyleUnderline"/>
        </w:rPr>
        <w:t>A real-world and real-time example</w:t>
      </w:r>
      <w:r w:rsidRPr="007D7B01">
        <w:rPr>
          <w:sz w:val="16"/>
        </w:rPr>
        <w:t xml:space="preserve"> of what happens when American power retreats in an effort to encourage regional powers to solve their own problems </w:t>
      </w:r>
      <w:r w:rsidRPr="007D7B01">
        <w:rPr>
          <w:rStyle w:val="StyleUnderline"/>
        </w:rPr>
        <w:t>is</w:t>
      </w:r>
      <w:r w:rsidRPr="007D7B01">
        <w:rPr>
          <w:sz w:val="16"/>
        </w:rPr>
        <w:t xml:space="preserve"> the mess in </w:t>
      </w:r>
      <w:r w:rsidRPr="007D7B01">
        <w:rPr>
          <w:rStyle w:val="StyleUnderline"/>
        </w:rPr>
        <w:t>Syria</w:t>
      </w:r>
      <w:r w:rsidRPr="007D7B01">
        <w:rPr>
          <w:sz w:val="16"/>
        </w:rPr>
        <w:t xml:space="preserve">. It has produced the greatest refugee crisis since 1945 — a stain on the consciousness of human civilization — and has led many to conclude that the Middle Eastern order of states dating to the end of World War 1 is collapsing. President </w:t>
      </w:r>
      <w:r w:rsidRPr="007D7B01">
        <w:rPr>
          <w:rStyle w:val="StyleUnderline"/>
        </w:rPr>
        <w:t>Obama pursued a</w:t>
      </w:r>
      <w:r w:rsidRPr="007D7B01">
        <w:rPr>
          <w:sz w:val="16"/>
        </w:rPr>
        <w:t xml:space="preserve">n express </w:t>
      </w:r>
      <w:r w:rsidRPr="007D7B01">
        <w:rPr>
          <w:rStyle w:val="StyleUnderline"/>
        </w:rPr>
        <w:t>policy of retracting American military power</w:t>
      </w:r>
      <w:r w:rsidRPr="007D7B01">
        <w:rPr>
          <w:sz w:val="16"/>
        </w:rPr>
        <w:t xml:space="preserve"> from the Middle East, including withdrawing all troops from Iraq and </w:t>
      </w:r>
      <w:r w:rsidRPr="007D7B01">
        <w:rPr>
          <w:rStyle w:val="StyleUnderline"/>
        </w:rPr>
        <w:t>refusing to intervene militarily</w:t>
      </w:r>
      <w:r w:rsidRPr="007D7B01">
        <w:rPr>
          <w:sz w:val="16"/>
        </w:rPr>
        <w:t xml:space="preserve"> when President Assad used chemical weapons against his own people, despite a red-line injunction from the United States not to do so. Obama and his White House political advisors believed that </w:t>
      </w:r>
      <w:r w:rsidRPr="007D7B01">
        <w:rPr>
          <w:rStyle w:val="StyleUnderline"/>
        </w:rPr>
        <w:t>American withdrawal</w:t>
      </w:r>
      <w:r w:rsidRPr="007D7B01">
        <w:rPr>
          <w:sz w:val="16"/>
        </w:rPr>
        <w:t xml:space="preserve"> from the Arab Middle East (if not from the ironclad U.S. commitment to Israel) </w:t>
      </w:r>
      <w:r w:rsidRPr="007D7B01">
        <w:rPr>
          <w:rStyle w:val="StyleUnderline"/>
        </w:rPr>
        <w:t>would lead a new balance of power to form</w:t>
      </w:r>
      <w:r w:rsidRPr="007D7B01">
        <w:rPr>
          <w:sz w:val="16"/>
        </w:rPr>
        <w:t xml:space="preserve">, one policed by regional powers rather than by America. </w:t>
      </w:r>
      <w:r w:rsidRPr="007D7B01">
        <w:rPr>
          <w:rStyle w:val="StyleUnderline"/>
        </w:rPr>
        <w:t>This flawed</w:t>
      </w:r>
      <w:r w:rsidRPr="007D7B01">
        <w:rPr>
          <w:sz w:val="16"/>
        </w:rPr>
        <w:t xml:space="preserve">, amoral, and un-strategic </w:t>
      </w:r>
      <w:r w:rsidRPr="007D7B01">
        <w:rPr>
          <w:rStyle w:val="StyleUnderline"/>
        </w:rPr>
        <w:t xml:space="preserve">approach has </w:t>
      </w:r>
      <w:r w:rsidRPr="007D7B01">
        <w:rPr>
          <w:rStyle w:val="Emphasis"/>
          <w:b w:val="0"/>
          <w:bCs/>
        </w:rPr>
        <w:t>led to a series of hot wars</w:t>
      </w:r>
      <w:r w:rsidRPr="007D7B01">
        <w:rPr>
          <w:sz w:val="16"/>
        </w:rPr>
        <w:t xml:space="preserve"> — in </w:t>
      </w:r>
      <w:r w:rsidRPr="007D7B01">
        <w:rPr>
          <w:rStyle w:val="StyleUnderline"/>
        </w:rPr>
        <w:t>Syria, Iraq, and Yemen</w:t>
      </w:r>
      <w:r w:rsidRPr="007D7B01">
        <w:rPr>
          <w:sz w:val="16"/>
        </w:rPr>
        <w:t xml:space="preserve"> — the collapse of Arab allies’ confidence in the United States as an ally, as well as an intensified cold war with Iran. Despite the international agreement freezing Iran’s nuclear program, Iran’s </w:t>
      </w:r>
      <w:r w:rsidRPr="007D7B01">
        <w:rPr>
          <w:sz w:val="16"/>
        </w:rPr>
        <w:lastRenderedPageBreak/>
        <w:t xml:space="preserve">support for terrorism and hostile insurgencies targeting American allies across its region actually intensified during this period. </w:t>
      </w:r>
      <w:r w:rsidRPr="007D7B01">
        <w:rPr>
          <w:rStyle w:val="StyleUnderline"/>
        </w:rPr>
        <w:t>A spheres-of-influence world</w:t>
      </w:r>
      <w:r w:rsidRPr="007D7B01">
        <w:rPr>
          <w:sz w:val="16"/>
        </w:rPr>
        <w:t xml:space="preserve"> leaves weaker states to become the victims of stronger or more aggressive ones, and it </w:t>
      </w:r>
      <w:r w:rsidRPr="007D7B01">
        <w:rPr>
          <w:rStyle w:val="StyleUnderline"/>
        </w:rPr>
        <w:t>seeds insecurity by removing</w:t>
      </w:r>
      <w:r w:rsidRPr="007D7B01">
        <w:rPr>
          <w:sz w:val="16"/>
        </w:rPr>
        <w:t xml:space="preserve"> </w:t>
      </w:r>
      <w:r w:rsidRPr="007D7B01">
        <w:rPr>
          <w:rStyle w:val="StyleUnderline"/>
        </w:rPr>
        <w:t>the reassuring variable of American military guarantees and presence</w:t>
      </w:r>
      <w:r w:rsidRPr="007D7B01">
        <w:rPr>
          <w:sz w:val="16"/>
        </w:rPr>
        <w:t xml:space="preserve"> This experience 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 </w:t>
      </w:r>
      <w:r w:rsidRPr="007D7B01">
        <w:rPr>
          <w:rStyle w:val="StyleUnderline"/>
        </w:rPr>
        <w:t>A spheres-of-influence world would also produce contestation of the open global commons</w:t>
      </w:r>
      <w:r w:rsidRPr="007D7B01">
        <w:rPr>
          <w:sz w:val="16"/>
        </w:rPr>
        <w:t xml:space="preserve"> that are the basis for the unprecedented prosperity produced by the liberal international economic order.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w:t>
      </w:r>
      <w:r w:rsidRPr="007D7B01">
        <w:rPr>
          <w:rStyle w:val="StyleUnderline"/>
        </w:rPr>
        <w:t>economic globalization would collapse</w:t>
      </w:r>
      <w:r w:rsidRPr="007D7B01">
        <w:rPr>
          <w:sz w:val="16"/>
        </w:rPr>
        <w:t xml:space="preserve">, harming the economies of every major power. 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 More broadly, such </w:t>
      </w:r>
      <w:r w:rsidRPr="007D7B01">
        <w:rPr>
          <w:rStyle w:val="StyleUnderline"/>
        </w:rPr>
        <w:t xml:space="preserve">also </w:t>
      </w:r>
      <w:r w:rsidRPr="007D7B01">
        <w:rPr>
          <w:rStyle w:val="Emphasis"/>
          <w:b w:val="0"/>
          <w:bCs/>
        </w:rPr>
        <w:t>a transition would</w:t>
      </w:r>
      <w:r w:rsidRPr="007D7B01">
        <w:rPr>
          <w:rStyle w:val="StyleUnderline"/>
        </w:rPr>
        <w:t xml:space="preserve"> likely </w:t>
      </w:r>
      <w:r w:rsidRPr="007D7B01">
        <w:rPr>
          <w:rStyle w:val="Emphasis"/>
          <w:b w:val="0"/>
          <w:bCs/>
        </w:rPr>
        <w:t>lead to</w:t>
      </w:r>
      <w:r w:rsidRPr="007D7B01">
        <w:rPr>
          <w:rStyle w:val="StyleUnderline"/>
        </w:rPr>
        <w:t xml:space="preserve"> the kind of </w:t>
      </w:r>
      <w:r w:rsidRPr="007D7B01">
        <w:rPr>
          <w:rStyle w:val="Emphasis"/>
          <w:b w:val="0"/>
          <w:bCs/>
        </w:rPr>
        <w:t>hot wars that reorder the international balance of power</w:t>
      </w:r>
      <w:r w:rsidRPr="007D7B01">
        <w:rPr>
          <w:sz w:val="16"/>
        </w:rPr>
        <w:t xml:space="preserve">, </w:t>
      </w:r>
      <w:r w:rsidRPr="007D7B01">
        <w:rPr>
          <w:rStyle w:val="StyleUnderline"/>
        </w:rPr>
        <w:t>including by incentivizing aggressive states to push out and assert regional dominion</w:t>
      </w:r>
      <w:r w:rsidRPr="007D7B01">
        <w:rPr>
          <w:sz w:val="16"/>
        </w:rPr>
        <w:t>, knowing that America does not have the will or interest to oppose them. 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w:t>
      </w:r>
    </w:p>
    <w:p w:rsidR="00D62B1D" w:rsidRPr="007D7B01" w:rsidRDefault="00D62B1D" w:rsidP="00D62B1D">
      <w:pPr>
        <w:pStyle w:val="Heading3"/>
        <w:rPr>
          <w:rFonts w:cs="Calibri"/>
        </w:rPr>
      </w:pPr>
      <w:r w:rsidRPr="007D7B01">
        <w:rPr>
          <w:rFonts w:cs="Calibri"/>
        </w:rPr>
        <w:lastRenderedPageBreak/>
        <w:t>AT</w:t>
      </w:r>
      <w:r w:rsidR="00426D99">
        <w:rPr>
          <w:rFonts w:cs="Calibri"/>
        </w:rPr>
        <w:t xml:space="preserve">: </w:t>
      </w:r>
      <w:r w:rsidRPr="007D7B01">
        <w:rPr>
          <w:rFonts w:cs="Calibri"/>
        </w:rPr>
        <w:t>Heg Bad</w:t>
      </w:r>
    </w:p>
    <w:p w:rsidR="00D62B1D" w:rsidRPr="007D7B01" w:rsidRDefault="00D62B1D" w:rsidP="00D62B1D"/>
    <w:p w:rsidR="00D62B1D" w:rsidRPr="007D7B01" w:rsidRDefault="00D62B1D" w:rsidP="00D62B1D">
      <w:pPr>
        <w:pStyle w:val="Heading4"/>
        <w:rPr>
          <w:rFonts w:cs="Calibri"/>
        </w:rPr>
      </w:pPr>
      <w:r w:rsidRPr="007D7B01">
        <w:rPr>
          <w:rFonts w:cs="Calibri"/>
        </w:rPr>
        <w:t xml:space="preserve">Decline of hegemony cultivates </w:t>
      </w:r>
      <w:r w:rsidRPr="007D7B01">
        <w:rPr>
          <w:rFonts w:cs="Calibri"/>
          <w:u w:val="single"/>
        </w:rPr>
        <w:t>spheres of influence</w:t>
      </w:r>
      <w:r w:rsidRPr="007D7B01">
        <w:rPr>
          <w:rFonts w:cs="Calibri"/>
        </w:rPr>
        <w:t xml:space="preserve"> which causes </w:t>
      </w:r>
      <w:r w:rsidRPr="007D7B01">
        <w:rPr>
          <w:rFonts w:cs="Calibri"/>
          <w:u w:val="single"/>
        </w:rPr>
        <w:t>great power conflict</w:t>
      </w:r>
      <w:r w:rsidRPr="007D7B01">
        <w:rPr>
          <w:rFonts w:cs="Calibri"/>
        </w:rPr>
        <w:t xml:space="preserve">, </w:t>
      </w:r>
      <w:r w:rsidRPr="007D7B01">
        <w:rPr>
          <w:rFonts w:cs="Calibri"/>
          <w:u w:val="single"/>
        </w:rPr>
        <w:t>economic collapse</w:t>
      </w:r>
      <w:r w:rsidRPr="007D7B01">
        <w:rPr>
          <w:rFonts w:cs="Calibri"/>
        </w:rPr>
        <w:t xml:space="preserve">, and </w:t>
      </w:r>
      <w:r w:rsidRPr="007D7B01">
        <w:rPr>
          <w:rFonts w:cs="Calibri"/>
          <w:u w:val="single"/>
        </w:rPr>
        <w:t>transition wars</w:t>
      </w:r>
      <w:r w:rsidRPr="007D7B01">
        <w:rPr>
          <w:rFonts w:cs="Calibri"/>
        </w:rPr>
        <w:t xml:space="preserve"> </w:t>
      </w:r>
    </w:p>
    <w:p w:rsidR="00D62B1D" w:rsidRPr="007D7B01" w:rsidRDefault="00D62B1D" w:rsidP="00D62B1D">
      <w:r w:rsidRPr="007D7B01">
        <w:rPr>
          <w:rStyle w:val="Style13ptBold"/>
        </w:rPr>
        <w:t>Twining, director of the Asia Program at The German Marshall Fund of the United States, 17</w:t>
      </w:r>
      <w:r w:rsidRPr="007D7B01">
        <w:t xml:space="preserve"> </w:t>
      </w:r>
    </w:p>
    <w:p w:rsidR="00D62B1D" w:rsidRPr="007D7B01" w:rsidRDefault="00D62B1D" w:rsidP="00D62B1D">
      <w:r w:rsidRPr="007D7B01">
        <w:t xml:space="preserve">[Daniel, Out of Order, 3-21-2017, "Abandoning the Liberal International Order for a Spheres-of-Influence World is a Trap for America…," </w:t>
      </w:r>
      <w:hyperlink r:id="rId45" w:history="1">
        <w:r w:rsidRPr="007D7B01">
          <w:rPr>
            <w:rStyle w:val="Hyperlink"/>
          </w:rPr>
          <w:t>https://outoforder.gmfus.org/abandoning-the-liberal-international-order-for-a-spheres-of-influence-world-is-a-trap-for-america-7bfcdbb83df4</w:t>
        </w:r>
      </w:hyperlink>
      <w:r w:rsidRPr="007D7B01">
        <w:t>, accessed 6-5-2019, //EJA]</w:t>
      </w:r>
    </w:p>
    <w:p w:rsidR="00D62B1D" w:rsidRPr="007D7B01" w:rsidRDefault="00D62B1D" w:rsidP="00D62B1D">
      <w:pPr>
        <w:rPr>
          <w:sz w:val="16"/>
        </w:rPr>
      </w:pPr>
      <w:r w:rsidRPr="007D7B01">
        <w:rPr>
          <w:sz w:val="16"/>
        </w:rPr>
        <w:t xml:space="preserve">The liberal world order is under assault. Polls suggest an American ambivalence about upholding the rules-based global system. Populists are besieging governing elites in the West while </w:t>
      </w:r>
      <w:r w:rsidRPr="007D7B01">
        <w:rPr>
          <w:rStyle w:val="StyleUnderline"/>
        </w:rPr>
        <w:t>Russia works strategically to destabilize European and American governments</w:t>
      </w:r>
      <w:r w:rsidRPr="007D7B01">
        <w:rPr>
          <w:sz w:val="16"/>
        </w:rPr>
        <w:t xml:space="preserve"> through propaganda and proxies. A rising </w:t>
      </w:r>
      <w:r w:rsidRPr="007D7B01">
        <w:rPr>
          <w:rStyle w:val="StyleUnderline"/>
        </w:rPr>
        <w:t>China wants to create a global system that is not U.S.-centric</w:t>
      </w:r>
      <w:r w:rsidRPr="007D7B01">
        <w:rPr>
          <w:sz w:val="16"/>
        </w:rPr>
        <w:t xml:space="preserve">, one in which smaller powers defer to bigger ones and norms of democracy and rule of law do not prevail. Meanwhile, the U.S. alliance system looks adrift while competitors in China and Russia appear to be on the march. If it holds, </w:t>
      </w:r>
      <w:r w:rsidRPr="007D7B01">
        <w:rPr>
          <w:rStyle w:val="StyleUnderline"/>
        </w:rPr>
        <w:t xml:space="preserve">this trend could produce a </w:t>
      </w:r>
      <w:r w:rsidRPr="007D7B01">
        <w:rPr>
          <w:rStyle w:val="Emphasis"/>
          <w:b w:val="0"/>
          <w:bCs/>
        </w:rPr>
        <w:t>spheres-of-influence</w:t>
      </w:r>
      <w:r w:rsidRPr="007D7B01">
        <w:rPr>
          <w:rStyle w:val="StyleUnderline"/>
        </w:rPr>
        <w:t xml:space="preserve"> world</w:t>
      </w:r>
      <w:r w:rsidRPr="007D7B01">
        <w:rPr>
          <w:sz w:val="16"/>
        </w:rPr>
        <w:t xml:space="preserve"> — which many, including the current presidents of the United States, China, and Russia, find intuitively attractive. But were such an order to replace one based on global integration and American leadership in the geopolitical cockpits of Europe and Asia, </w:t>
      </w:r>
      <w:r w:rsidRPr="007D7B01">
        <w:rPr>
          <w:rStyle w:val="StyleUnderline"/>
        </w:rPr>
        <w:t xml:space="preserve">it would only engender insecurity and conflict. </w:t>
      </w:r>
      <w:r w:rsidRPr="007D7B01">
        <w:rPr>
          <w:sz w:val="16"/>
        </w:rPr>
        <w:t xml:space="preserve">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 Too many </w:t>
      </w:r>
      <w:r w:rsidRPr="007D7B01">
        <w:rPr>
          <w:rStyle w:val="Emphasis"/>
          <w:b w:val="0"/>
          <w:bCs/>
        </w:rPr>
        <w:t>spheres overlap</w:t>
      </w:r>
      <w:r w:rsidRPr="007D7B01">
        <w:rPr>
          <w:rStyle w:val="StyleUnderline"/>
        </w:rPr>
        <w:t xml:space="preserve"> in ways </w:t>
      </w:r>
      <w:r w:rsidRPr="007D7B01">
        <w:rPr>
          <w:rStyle w:val="Emphasis"/>
          <w:b w:val="0"/>
          <w:bCs/>
        </w:rPr>
        <w:t>that would generate conflict</w:t>
      </w:r>
      <w:r w:rsidRPr="007D7B01">
        <w:rPr>
          <w:rStyle w:val="StyleUnderline"/>
        </w:rPr>
        <w:t xml:space="preserve"> rather than clean lines of responsibility</w:t>
      </w:r>
      <w:r w:rsidRPr="007D7B01">
        <w:rPr>
          <w:sz w:val="16"/>
        </w:rPr>
        <w:t xml:space="preserve">. </w:t>
      </w:r>
      <w:r w:rsidRPr="007D7B01">
        <w:rPr>
          <w:rStyle w:val="StyleUnderline"/>
        </w:rPr>
        <w:t>Japan</w:t>
      </w:r>
      <w:r w:rsidRPr="007D7B01">
        <w:rPr>
          <w:sz w:val="16"/>
        </w:rPr>
        <w:t xml:space="preserve"> </w:t>
      </w:r>
      <w:r w:rsidRPr="007D7B01">
        <w:rPr>
          <w:rStyle w:val="StyleUnderline"/>
        </w:rPr>
        <w:t>would oppose Chinese suzerainty</w:t>
      </w:r>
      <w:r w:rsidRPr="007D7B01">
        <w:rPr>
          <w:sz w:val="16"/>
        </w:rPr>
        <w:t xml:space="preserve"> in East Asia, including by developing nuclear weapons; </w:t>
      </w:r>
      <w:r w:rsidRPr="007D7B01">
        <w:rPr>
          <w:rStyle w:val="StyleUnderline"/>
        </w:rPr>
        <w:t>India and China would compete vigorously</w:t>
      </w:r>
      <w:r w:rsidRPr="007D7B01">
        <w:rPr>
          <w:sz w:val="16"/>
        </w:rPr>
        <w:t xml:space="preserve"> in Southeast Asia; </w:t>
      </w:r>
      <w:r w:rsidRPr="007D7B01">
        <w:rPr>
          <w:rStyle w:val="StyleUnderline"/>
        </w:rPr>
        <w:t xml:space="preserve">Russia and China would contest </w:t>
      </w:r>
      <w:r w:rsidRPr="007D7B01">
        <w:rPr>
          <w:sz w:val="16"/>
        </w:rPr>
        <w:t>the</w:t>
      </w:r>
      <w:r w:rsidRPr="007D7B01">
        <w:rPr>
          <w:rStyle w:val="StyleUnderline"/>
        </w:rPr>
        <w:t xml:space="preserve"> resources</w:t>
      </w:r>
      <w:r w:rsidRPr="007D7B01">
        <w:rPr>
          <w:sz w:val="16"/>
        </w:rPr>
        <w:t xml:space="preserve"> and loyalties of Central Asia; </w:t>
      </w:r>
      <w:r w:rsidRPr="007D7B01">
        <w:rPr>
          <w:rStyle w:val="StyleUnderline"/>
        </w:rPr>
        <w:t>Europe and Russia would clash over primacy</w:t>
      </w:r>
      <w:r w:rsidRPr="007D7B01">
        <w:rPr>
          <w:sz w:val="16"/>
        </w:rPr>
        <w:t xml:space="preserve"> of Central and Eastern Europe. </w:t>
      </w:r>
      <w:r w:rsidRPr="007D7B01">
        <w:rPr>
          <w:rStyle w:val="StyleUnderline"/>
        </w:rPr>
        <w:t>The Middle East would be an even more likely arena for hot war</w:t>
      </w:r>
      <w:r w:rsidRPr="007D7B01">
        <w:rPr>
          <w:sz w:val="16"/>
        </w:rPr>
        <w:t xml:space="preserve"> between Saudi Arabia and Iran, and Turkey would contest regions also claimed by Russia, Europe, and possibly China. Russia, like the Soviet Empire before it, would keep pushing west until it met enough hard power to stop it. </w:t>
      </w:r>
      <w:r w:rsidRPr="007D7B01">
        <w:rPr>
          <w:rStyle w:val="StyleUnderline"/>
        </w:rPr>
        <w:t xml:space="preserve">A spheres of influence world would also </w:t>
      </w:r>
      <w:r w:rsidRPr="007D7B01">
        <w:rPr>
          <w:rStyle w:val="Emphasis"/>
          <w:b w:val="0"/>
          <w:bCs/>
        </w:rPr>
        <w:t>sharpen great power competition</w:t>
      </w:r>
      <w:r w:rsidRPr="007D7B01">
        <w:rPr>
          <w:sz w:val="16"/>
        </w:rPr>
        <w:t xml:space="preserve"> outside of each region. </w:t>
      </w:r>
      <w:r w:rsidRPr="007D7B01">
        <w:rPr>
          <w:rStyle w:val="Emphasis"/>
          <w:b w:val="0"/>
          <w:bCs/>
        </w:rPr>
        <w:t>Regional hegemony is a springboard for global contestation</w:t>
      </w:r>
      <w:r w:rsidRPr="007D7B01">
        <w:rPr>
          <w:sz w:val="16"/>
        </w:rPr>
        <w:t xml:space="preserve">. </w:t>
      </w:r>
      <w:r w:rsidRPr="007D7B01">
        <w:rPr>
          <w:rStyle w:val="Emphasis"/>
          <w:b w:val="0"/>
          <w:bCs/>
        </w:rPr>
        <w:t>China</w:t>
      </w:r>
      <w:r w:rsidRPr="007D7B01">
        <w:rPr>
          <w:rStyle w:val="StyleUnderline"/>
        </w:rPr>
        <w:t xml:space="preserve"> would be more likely to challenge the </w:t>
      </w:r>
      <w:r w:rsidRPr="007D7B01">
        <w:rPr>
          <w:rStyle w:val="Emphasis"/>
          <w:b w:val="0"/>
          <w:bCs/>
        </w:rPr>
        <w:t>U</w:t>
      </w:r>
      <w:r w:rsidRPr="007D7B01">
        <w:rPr>
          <w:sz w:val="16"/>
        </w:rPr>
        <w:t xml:space="preserve">nited </w:t>
      </w:r>
      <w:r w:rsidRPr="007D7B01">
        <w:rPr>
          <w:rStyle w:val="Emphasis"/>
          <w:b w:val="0"/>
          <w:bCs/>
        </w:rPr>
        <w:t>S</w:t>
      </w:r>
      <w:r w:rsidRPr="007D7B01">
        <w:rPr>
          <w:sz w:val="16"/>
        </w:rPr>
        <w:t xml:space="preserve">tates out-of-area if it had subdued strategic competition in its own region. </w:t>
      </w:r>
      <w:r w:rsidRPr="007D7B01">
        <w:rPr>
          <w:rStyle w:val="Emphasis"/>
          <w:b w:val="0"/>
          <w:bCs/>
        </w:rPr>
        <w:t>Russia</w:t>
      </w:r>
      <w:r w:rsidRPr="007D7B01">
        <w:rPr>
          <w:sz w:val="16"/>
        </w:rPr>
        <w:t xml:space="preserve">, like the Soviet Empire before it, </w:t>
      </w:r>
      <w:r w:rsidRPr="007D7B01">
        <w:rPr>
          <w:rStyle w:val="StyleUnderline"/>
        </w:rPr>
        <w:t>would keep pushing west</w:t>
      </w:r>
      <w:r w:rsidRPr="007D7B01">
        <w:rPr>
          <w:sz w:val="16"/>
        </w:rPr>
        <w:t xml:space="preserve">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7D7B01">
        <w:rPr>
          <w:rStyle w:val="StyleUnderline"/>
        </w:rPr>
        <w:t xml:space="preserve">A spheres-of-influence world would also </w:t>
      </w:r>
      <w:r w:rsidRPr="007D7B01">
        <w:rPr>
          <w:rStyle w:val="Emphasis"/>
          <w:b w:val="0"/>
          <w:bCs/>
        </w:rPr>
        <w:t>crack up the integrated global economy</w:t>
      </w:r>
      <w:r w:rsidRPr="007D7B01">
        <w:rPr>
          <w:sz w:val="16"/>
        </w:rPr>
        <w:t xml:space="preserve"> </w:t>
      </w:r>
      <w:r w:rsidRPr="007D7B01">
        <w:rPr>
          <w:rStyle w:val="StyleUnderline"/>
        </w:rPr>
        <w:t>that underlies</w:t>
      </w:r>
      <w:r w:rsidRPr="007D7B01">
        <w:rPr>
          <w:sz w:val="16"/>
        </w:rPr>
        <w:t xml:space="preserve"> the miracle in </w:t>
      </w:r>
      <w:r w:rsidRPr="007D7B01">
        <w:rPr>
          <w:rStyle w:val="StyleUnderline"/>
        </w:rPr>
        <w:t>human welfare</w:t>
      </w:r>
      <w:r w:rsidRPr="007D7B01">
        <w:rPr>
          <w:sz w:val="16"/>
        </w:rPr>
        <w:t xml:space="preserve"> that has lifted billions out of poverty in past decades</w:t>
      </w:r>
      <w:r w:rsidRPr="007D7B01">
        <w:rPr>
          <w:rStyle w:val="StyleUnderline"/>
        </w:rPr>
        <w:t>. It would replicate the exclusive economic blocs</w:t>
      </w:r>
      <w:r w:rsidRPr="007D7B01">
        <w:rPr>
          <w:sz w:val="16"/>
        </w:rPr>
        <w:t xml:space="preserve"> of the 1930s, including an East Asia “co-prosperity sphere,” </w:t>
      </w:r>
      <w:r w:rsidRPr="007D7B01">
        <w:rPr>
          <w:rStyle w:val="StyleUnderline"/>
        </w:rPr>
        <w:t>seeding conflict and undercutting prosperity</w:t>
      </w:r>
      <w:r w:rsidRPr="007D7B01">
        <w:rPr>
          <w:sz w:val="16"/>
        </w:rPr>
        <w:t xml:space="preserve">. </w:t>
      </w:r>
      <w:r w:rsidRPr="007D7B01">
        <w:rPr>
          <w:rStyle w:val="StyleUnderline"/>
        </w:rPr>
        <w:t>A real-world and real-time example</w:t>
      </w:r>
      <w:r w:rsidRPr="007D7B01">
        <w:rPr>
          <w:sz w:val="16"/>
        </w:rPr>
        <w:t xml:space="preserve"> of what happens when American power retreats in an effort to encourage regional powers to solve their own problems </w:t>
      </w:r>
      <w:r w:rsidRPr="007D7B01">
        <w:rPr>
          <w:rStyle w:val="StyleUnderline"/>
        </w:rPr>
        <w:t>is</w:t>
      </w:r>
      <w:r w:rsidRPr="007D7B01">
        <w:rPr>
          <w:sz w:val="16"/>
        </w:rPr>
        <w:t xml:space="preserve"> the mess in </w:t>
      </w:r>
      <w:r w:rsidRPr="007D7B01">
        <w:rPr>
          <w:rStyle w:val="StyleUnderline"/>
        </w:rPr>
        <w:t>Syria</w:t>
      </w:r>
      <w:r w:rsidRPr="007D7B01">
        <w:rPr>
          <w:sz w:val="16"/>
        </w:rPr>
        <w:t xml:space="preserve">. It has produced the greatest refugee crisis since 1945 — a stain on the consciousness of human civilization — and has led many to conclude that the Middle Eastern order of states dating to the end of World War 1 is collapsing. President </w:t>
      </w:r>
      <w:r w:rsidRPr="007D7B01">
        <w:rPr>
          <w:rStyle w:val="StyleUnderline"/>
        </w:rPr>
        <w:t>Obama pursued a</w:t>
      </w:r>
      <w:r w:rsidRPr="007D7B01">
        <w:rPr>
          <w:sz w:val="16"/>
        </w:rPr>
        <w:t xml:space="preserve">n express </w:t>
      </w:r>
      <w:r w:rsidRPr="007D7B01">
        <w:rPr>
          <w:rStyle w:val="StyleUnderline"/>
        </w:rPr>
        <w:t>policy of retracting American military power</w:t>
      </w:r>
      <w:r w:rsidRPr="007D7B01">
        <w:rPr>
          <w:sz w:val="16"/>
        </w:rPr>
        <w:t xml:space="preserve"> from the Middle East, including withdrawing all troops from Iraq and </w:t>
      </w:r>
      <w:r w:rsidRPr="007D7B01">
        <w:rPr>
          <w:rStyle w:val="StyleUnderline"/>
        </w:rPr>
        <w:t>refusing to intervene militarily</w:t>
      </w:r>
      <w:r w:rsidRPr="007D7B01">
        <w:rPr>
          <w:sz w:val="16"/>
        </w:rPr>
        <w:t xml:space="preserve"> when President Assad used chemical weapons against his own people, despite a red-line injunction from the United States not to do so. Obama and his White House political advisors believed that </w:t>
      </w:r>
      <w:r w:rsidRPr="007D7B01">
        <w:rPr>
          <w:rStyle w:val="StyleUnderline"/>
        </w:rPr>
        <w:t>American withdrawal</w:t>
      </w:r>
      <w:r w:rsidRPr="007D7B01">
        <w:rPr>
          <w:sz w:val="16"/>
        </w:rPr>
        <w:t xml:space="preserve"> from the Arab Middle East (if not from the ironclad U.S. commitment to Israel) </w:t>
      </w:r>
      <w:r w:rsidRPr="007D7B01">
        <w:rPr>
          <w:rStyle w:val="StyleUnderline"/>
        </w:rPr>
        <w:t>would lead a new balance of power to form</w:t>
      </w:r>
      <w:r w:rsidRPr="007D7B01">
        <w:rPr>
          <w:sz w:val="16"/>
        </w:rPr>
        <w:t xml:space="preserve">, one policed by regional powers rather than by America. </w:t>
      </w:r>
      <w:r w:rsidRPr="007D7B01">
        <w:rPr>
          <w:rStyle w:val="StyleUnderline"/>
        </w:rPr>
        <w:t>This flawed</w:t>
      </w:r>
      <w:r w:rsidRPr="007D7B01">
        <w:rPr>
          <w:sz w:val="16"/>
        </w:rPr>
        <w:t xml:space="preserve">, amoral, and un-strategic </w:t>
      </w:r>
      <w:r w:rsidRPr="007D7B01">
        <w:rPr>
          <w:rStyle w:val="StyleUnderline"/>
        </w:rPr>
        <w:lastRenderedPageBreak/>
        <w:t xml:space="preserve">approach has </w:t>
      </w:r>
      <w:r w:rsidRPr="007D7B01">
        <w:rPr>
          <w:rStyle w:val="Emphasis"/>
          <w:b w:val="0"/>
          <w:bCs/>
        </w:rPr>
        <w:t>led to a series of hot wars</w:t>
      </w:r>
      <w:r w:rsidRPr="007D7B01">
        <w:rPr>
          <w:sz w:val="16"/>
        </w:rPr>
        <w:t xml:space="preserve"> — in </w:t>
      </w:r>
      <w:r w:rsidRPr="007D7B01">
        <w:rPr>
          <w:rStyle w:val="StyleUnderline"/>
        </w:rPr>
        <w:t>Syria, Iraq, and Yemen</w:t>
      </w:r>
      <w:r w:rsidRPr="007D7B01">
        <w:rPr>
          <w:sz w:val="16"/>
        </w:rPr>
        <w:t xml:space="preserve">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w:t>
      </w:r>
      <w:r w:rsidRPr="007D7B01">
        <w:rPr>
          <w:rStyle w:val="StyleUnderline"/>
        </w:rPr>
        <w:t>A spheres-of-influence world</w:t>
      </w:r>
      <w:r w:rsidRPr="007D7B01">
        <w:rPr>
          <w:sz w:val="16"/>
        </w:rPr>
        <w:t xml:space="preserve"> leaves weaker states to become the victims of stronger or more aggressive ones, and it </w:t>
      </w:r>
      <w:r w:rsidRPr="007D7B01">
        <w:rPr>
          <w:rStyle w:val="StyleUnderline"/>
        </w:rPr>
        <w:t>seeds insecurity by removing</w:t>
      </w:r>
      <w:r w:rsidRPr="007D7B01">
        <w:rPr>
          <w:sz w:val="16"/>
        </w:rPr>
        <w:t xml:space="preserve"> </w:t>
      </w:r>
      <w:r w:rsidRPr="007D7B01">
        <w:rPr>
          <w:rStyle w:val="StyleUnderline"/>
        </w:rPr>
        <w:t>the reassuring variable of American military guarantees and presence</w:t>
      </w:r>
      <w:r w:rsidRPr="007D7B01">
        <w:rPr>
          <w:sz w:val="16"/>
        </w:rPr>
        <w:t xml:space="preserve"> This experience 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 </w:t>
      </w:r>
      <w:r w:rsidRPr="007D7B01">
        <w:rPr>
          <w:rStyle w:val="StyleUnderline"/>
        </w:rPr>
        <w:t>A spheres-of-influence world would also produce contestation of the open global commons</w:t>
      </w:r>
      <w:r w:rsidRPr="007D7B01">
        <w:rPr>
          <w:sz w:val="16"/>
        </w:rPr>
        <w:t xml:space="preserve"> that are the basis for the unprecedented prosperity produced by the liberal international economic order.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w:t>
      </w:r>
      <w:r w:rsidRPr="007D7B01">
        <w:rPr>
          <w:rStyle w:val="StyleUnderline"/>
        </w:rPr>
        <w:t>economic globalization would collapse</w:t>
      </w:r>
      <w:r w:rsidRPr="007D7B01">
        <w:rPr>
          <w:sz w:val="16"/>
        </w:rPr>
        <w:t xml:space="preserve">, harming the economies of every major power. 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 More broadly, such </w:t>
      </w:r>
      <w:r w:rsidRPr="007D7B01">
        <w:rPr>
          <w:rStyle w:val="StyleUnderline"/>
        </w:rPr>
        <w:t xml:space="preserve">also </w:t>
      </w:r>
      <w:r w:rsidRPr="007D7B01">
        <w:rPr>
          <w:rStyle w:val="Emphasis"/>
          <w:b w:val="0"/>
          <w:bCs/>
        </w:rPr>
        <w:t>a transition would</w:t>
      </w:r>
      <w:r w:rsidRPr="007D7B01">
        <w:rPr>
          <w:rStyle w:val="StyleUnderline"/>
        </w:rPr>
        <w:t xml:space="preserve"> likely </w:t>
      </w:r>
      <w:r w:rsidRPr="007D7B01">
        <w:rPr>
          <w:rStyle w:val="Emphasis"/>
          <w:b w:val="0"/>
          <w:bCs/>
        </w:rPr>
        <w:t>lead to</w:t>
      </w:r>
      <w:r w:rsidRPr="007D7B01">
        <w:rPr>
          <w:rStyle w:val="StyleUnderline"/>
        </w:rPr>
        <w:t xml:space="preserve"> the kind of </w:t>
      </w:r>
      <w:r w:rsidRPr="007D7B01">
        <w:rPr>
          <w:rStyle w:val="Emphasis"/>
          <w:b w:val="0"/>
          <w:bCs/>
        </w:rPr>
        <w:t>hot wars that reorder the international balance of power</w:t>
      </w:r>
      <w:r w:rsidRPr="007D7B01">
        <w:rPr>
          <w:sz w:val="16"/>
        </w:rPr>
        <w:t xml:space="preserve">, </w:t>
      </w:r>
      <w:r w:rsidRPr="007D7B01">
        <w:rPr>
          <w:rStyle w:val="StyleUnderline"/>
        </w:rPr>
        <w:t>including by incentivizing aggressive states to push out and assert regional dominion</w:t>
      </w:r>
      <w:r w:rsidRPr="007D7B01">
        <w:rPr>
          <w:sz w:val="16"/>
        </w:rPr>
        <w:t>, knowing that America does not have the will or interest to oppose them. 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w:t>
      </w:r>
    </w:p>
    <w:p w:rsidR="00D62B1D" w:rsidRPr="007D7B01" w:rsidRDefault="00D62B1D" w:rsidP="00D62B1D"/>
    <w:p w:rsidR="00D62B1D" w:rsidRPr="007D7B01" w:rsidRDefault="00D62B1D" w:rsidP="00D62B1D">
      <w:pPr>
        <w:pStyle w:val="Heading3"/>
        <w:rPr>
          <w:rFonts w:cs="Calibri"/>
        </w:rPr>
      </w:pPr>
      <w:r w:rsidRPr="007D7B01">
        <w:rPr>
          <w:rFonts w:cs="Calibri"/>
        </w:rPr>
        <w:lastRenderedPageBreak/>
        <w:t>A</w:t>
      </w:r>
      <w:r w:rsidR="00426D99">
        <w:rPr>
          <w:rFonts w:cs="Calibri"/>
        </w:rPr>
        <w:t xml:space="preserve">T: </w:t>
      </w:r>
      <w:r w:rsidRPr="007D7B01">
        <w:rPr>
          <w:rFonts w:cs="Calibri"/>
        </w:rPr>
        <w:t>China/Russia Econ Competition</w:t>
      </w:r>
    </w:p>
    <w:p w:rsidR="00D62B1D" w:rsidRPr="007D7B01" w:rsidRDefault="00D62B1D" w:rsidP="00D62B1D">
      <w:pPr>
        <w:pStyle w:val="Heading4"/>
        <w:rPr>
          <w:rFonts w:cs="Calibri"/>
        </w:rPr>
      </w:pPr>
      <w:r w:rsidRPr="007D7B01">
        <w:rPr>
          <w:rFonts w:cs="Calibri"/>
        </w:rPr>
        <w:t xml:space="preserve">Security </w:t>
      </w:r>
      <w:r w:rsidRPr="007D7B01">
        <w:rPr>
          <w:rFonts w:cs="Calibri"/>
          <w:u w:val="single"/>
        </w:rPr>
        <w:t>undergirds</w:t>
      </w:r>
      <w:r w:rsidRPr="007D7B01">
        <w:rPr>
          <w:rFonts w:cs="Calibri"/>
        </w:rPr>
        <w:t xml:space="preserve"> all forms of competition and </w:t>
      </w:r>
      <w:r w:rsidRPr="007D7B01">
        <w:rPr>
          <w:rFonts w:cs="Calibri"/>
          <w:u w:val="single"/>
        </w:rPr>
        <w:t>only the US</w:t>
      </w:r>
      <w:r w:rsidRPr="007D7B01">
        <w:rPr>
          <w:rFonts w:cs="Calibri"/>
        </w:rPr>
        <w:t xml:space="preserve"> has the capacity to stay militarily dominant </w:t>
      </w:r>
    </w:p>
    <w:p w:rsidR="00D62B1D" w:rsidRPr="007D7B01" w:rsidRDefault="00D62B1D" w:rsidP="00D62B1D">
      <w:r w:rsidRPr="007D7B01">
        <w:rPr>
          <w:rStyle w:val="Style13ptBold"/>
        </w:rPr>
        <w:t xml:space="preserve">Kagan, Stephen &amp; Barbara Friedman Senior Fellow with the Project on International Order and Strategy in the Foreign Policy at Brookings, 17 </w:t>
      </w:r>
    </w:p>
    <w:p w:rsidR="00D62B1D" w:rsidRPr="007D7B01" w:rsidRDefault="00D62B1D" w:rsidP="00D62B1D">
      <w:r w:rsidRPr="007D7B01">
        <w:t xml:space="preserve">[Robert, </w:t>
      </w:r>
      <w:r w:rsidRPr="007D7B01">
        <w:rPr>
          <w:i/>
          <w:iCs/>
        </w:rPr>
        <w:t>Brookings</w:t>
      </w:r>
      <w:r w:rsidRPr="007D7B01">
        <w:t xml:space="preserve">, 2-6-2017, "Backing into World War III," </w:t>
      </w:r>
      <w:hyperlink r:id="rId46" w:history="1">
        <w:r w:rsidRPr="007D7B01">
          <w:rPr>
            <w:rStyle w:val="Hyperlink"/>
          </w:rPr>
          <w:t>https://www.brookings.edu/research/backing-into-world-war-iii/</w:t>
        </w:r>
      </w:hyperlink>
      <w:r w:rsidRPr="007D7B01">
        <w:t>, accessed 6-4-2019, //EJA]</w:t>
      </w:r>
    </w:p>
    <w:p w:rsidR="00D62B1D" w:rsidRPr="007D7B01" w:rsidRDefault="00D62B1D" w:rsidP="00D62B1D">
      <w:pPr>
        <w:rPr>
          <w:sz w:val="16"/>
        </w:rPr>
      </w:pPr>
      <w:r w:rsidRPr="007D7B01">
        <w:rPr>
          <w:sz w:val="16"/>
        </w:rPr>
        <w:t xml:space="preserve">China will, of course, inevitably exercise great sway in its own region, as will Russia. </w:t>
      </w:r>
      <w:r w:rsidRPr="007D7B01">
        <w:rPr>
          <w:rStyle w:val="StyleUnderline"/>
        </w:rPr>
        <w:t>The</w:t>
      </w:r>
      <w:r w:rsidRPr="007D7B01">
        <w:rPr>
          <w:sz w:val="16"/>
        </w:rPr>
        <w:t xml:space="preserve"> </w:t>
      </w:r>
      <w:r w:rsidRPr="007D7B01">
        <w:rPr>
          <w:rStyle w:val="Emphasis"/>
          <w:b w:val="0"/>
          <w:bCs/>
        </w:rPr>
        <w:t>U</w:t>
      </w:r>
      <w:r w:rsidRPr="007D7B01">
        <w:rPr>
          <w:sz w:val="16"/>
        </w:rPr>
        <w:t xml:space="preserve">nited </w:t>
      </w:r>
      <w:r w:rsidRPr="007D7B01">
        <w:rPr>
          <w:rStyle w:val="Emphasis"/>
          <w:b w:val="0"/>
          <w:bCs/>
        </w:rPr>
        <w:t>S</w:t>
      </w:r>
      <w:r w:rsidRPr="007D7B01">
        <w:rPr>
          <w:sz w:val="16"/>
        </w:rPr>
        <w:t xml:space="preserve">tates </w:t>
      </w:r>
      <w:r w:rsidRPr="007D7B01">
        <w:rPr>
          <w:rStyle w:val="StyleUnderline"/>
        </w:rPr>
        <w:t xml:space="preserve">cannot and </w:t>
      </w:r>
      <w:r w:rsidRPr="007D7B01">
        <w:rPr>
          <w:rStyle w:val="Emphasis"/>
          <w:b w:val="0"/>
          <w:bCs/>
        </w:rPr>
        <w:t>should not prevent China from being an economic powerhouse</w:t>
      </w:r>
      <w:r w:rsidRPr="007D7B01">
        <w:rPr>
          <w:rStyle w:val="StyleUnderline"/>
        </w:rPr>
        <w:t>.</w:t>
      </w:r>
      <w:r w:rsidRPr="007D7B01">
        <w:rPr>
          <w:sz w:val="16"/>
        </w:rPr>
        <w:t xml:space="preserve"> </w:t>
      </w:r>
      <w:r w:rsidRPr="007D7B01">
        <w:rPr>
          <w:rStyle w:val="StyleUnderline"/>
        </w:rPr>
        <w:t>Nor should it wish for the collapse of Russia</w:t>
      </w:r>
      <w:r w:rsidRPr="007D7B01">
        <w:rPr>
          <w:sz w:val="16"/>
        </w:rPr>
        <w:t xml:space="preserve">. </w:t>
      </w:r>
      <w:r w:rsidRPr="007D7B01">
        <w:rPr>
          <w:rStyle w:val="StyleUnderline"/>
        </w:rPr>
        <w:t>The United States should even welcome competition of a certain kind</w:t>
      </w:r>
      <w:r w:rsidRPr="007D7B01">
        <w:rPr>
          <w:sz w:val="16"/>
        </w:rPr>
        <w:t xml:space="preserve">. </w:t>
      </w:r>
      <w:r w:rsidRPr="007D7B01">
        <w:rPr>
          <w:rStyle w:val="StyleUnderline"/>
        </w:rPr>
        <w:t xml:space="preserve">Great powers compete across </w:t>
      </w:r>
      <w:r w:rsidRPr="007D7B01">
        <w:rPr>
          <w:rStyle w:val="Emphasis"/>
          <w:b w:val="0"/>
          <w:bCs/>
        </w:rPr>
        <w:t>multiple planes</w:t>
      </w:r>
      <w:r w:rsidRPr="007D7B01">
        <w:rPr>
          <w:rStyle w:val="StyleUnderline"/>
        </w:rPr>
        <w:t>—economic, ideological, and political, as well as military</w:t>
      </w:r>
      <w:r w:rsidRPr="007D7B01">
        <w:rPr>
          <w:sz w:val="16"/>
        </w:rPr>
        <w:t>. Competition in most spheres is necessary and even healthy. Within the liberal order,</w:t>
      </w:r>
      <w:r w:rsidRPr="007D7B01">
        <w:rPr>
          <w:rStyle w:val="StyleUnderline"/>
        </w:rPr>
        <w:t xml:space="preserve"> China can compete economically </w:t>
      </w:r>
      <w:r w:rsidRPr="007D7B01">
        <w:rPr>
          <w:sz w:val="16"/>
        </w:rPr>
        <w:t>and successfully</w:t>
      </w:r>
      <w:r w:rsidRPr="007D7B01">
        <w:rPr>
          <w:rStyle w:val="StyleUnderline"/>
        </w:rPr>
        <w:t xml:space="preserve"> with the United States; Russia can thrive in the international economic order upheld by the democratic system</w:t>
      </w:r>
      <w:r w:rsidRPr="007D7B01">
        <w:rPr>
          <w:sz w:val="16"/>
        </w:rPr>
        <w:t>, even if it is not itself democratic.</w:t>
      </w:r>
      <w:r w:rsidRPr="007D7B01">
        <w:rPr>
          <w:rStyle w:val="StyleUnderline"/>
        </w:rPr>
        <w:t xml:space="preserve"> But </w:t>
      </w:r>
      <w:r w:rsidRPr="007D7B01">
        <w:rPr>
          <w:rStyle w:val="Emphasis"/>
          <w:b w:val="0"/>
          <w:bCs/>
        </w:rPr>
        <w:t>military and strategic competition is different</w:t>
      </w:r>
      <w:r w:rsidRPr="007D7B01">
        <w:rPr>
          <w:sz w:val="16"/>
        </w:rPr>
        <w:t xml:space="preserve">. </w:t>
      </w:r>
      <w:r w:rsidRPr="007D7B01">
        <w:rPr>
          <w:rStyle w:val="StyleUnderline"/>
        </w:rPr>
        <w:t xml:space="preserve">The </w:t>
      </w:r>
      <w:r w:rsidRPr="007D7B01">
        <w:rPr>
          <w:rStyle w:val="Emphasis"/>
          <w:b w:val="0"/>
          <w:bCs/>
        </w:rPr>
        <w:t>security</w:t>
      </w:r>
      <w:r w:rsidRPr="007D7B01">
        <w:rPr>
          <w:rStyle w:val="StyleUnderline"/>
        </w:rPr>
        <w:t xml:space="preserve"> situation </w:t>
      </w:r>
      <w:r w:rsidRPr="007D7B01">
        <w:rPr>
          <w:rStyle w:val="Emphasis"/>
          <w:b w:val="0"/>
          <w:bCs/>
        </w:rPr>
        <w:t>undergirds everything else</w:t>
      </w:r>
      <w:r w:rsidRPr="007D7B01">
        <w:rPr>
          <w:sz w:val="16"/>
        </w:rPr>
        <w:t xml:space="preserve">. It remains true today as it has since World War II that </w:t>
      </w:r>
      <w:r w:rsidRPr="007D7B01">
        <w:rPr>
          <w:rStyle w:val="Emphasis"/>
          <w:b w:val="0"/>
          <w:bCs/>
        </w:rPr>
        <w:t>only the United States</w:t>
      </w:r>
      <w:r w:rsidRPr="007D7B01">
        <w:rPr>
          <w:rStyle w:val="StyleUnderline"/>
        </w:rPr>
        <w:t xml:space="preserve"> has the capacity and the unique geographical advantages to provide global security and relative stability.</w:t>
      </w:r>
      <w:r w:rsidRPr="007D7B01">
        <w:rPr>
          <w:sz w:val="16"/>
        </w:rPr>
        <w:t xml:space="preserve"> There is no stable balance of power in Europe or Asia without the United States. And </w:t>
      </w:r>
      <w:r w:rsidRPr="007D7B01">
        <w:rPr>
          <w:rStyle w:val="StyleUnderline"/>
        </w:rPr>
        <w:t xml:space="preserve">while we can talk about “soft power” and “smart power,” they have been and always will be of </w:t>
      </w:r>
      <w:r w:rsidRPr="007D7B01">
        <w:rPr>
          <w:rStyle w:val="Emphasis"/>
          <w:b w:val="0"/>
          <w:bCs/>
        </w:rPr>
        <w:t>limited value</w:t>
      </w:r>
      <w:r w:rsidRPr="007D7B01">
        <w:rPr>
          <w:rStyle w:val="StyleUnderline"/>
        </w:rPr>
        <w:t xml:space="preserve"> </w:t>
      </w:r>
      <w:r w:rsidRPr="007D7B01">
        <w:rPr>
          <w:rStyle w:val="Emphasis"/>
          <w:b w:val="0"/>
          <w:bCs/>
        </w:rPr>
        <w:t>when confronting raw military power</w:t>
      </w:r>
      <w:r w:rsidRPr="007D7B01">
        <w:rPr>
          <w:sz w:val="16"/>
        </w:rPr>
        <w:t xml:space="preserve">. </w:t>
      </w:r>
      <w:r w:rsidRPr="007D7B01">
        <w:rPr>
          <w:rStyle w:val="StyleUnderline"/>
        </w:rPr>
        <w:t>Despite all of the loose talk of American decline, it is in the military realm where U.S. advantages remain clearest</w:t>
      </w:r>
      <w:r w:rsidRPr="007D7B01">
        <w:rPr>
          <w:sz w:val="16"/>
        </w:rPr>
        <w:t xml:space="preserve">. Even in other great powers’ backyards, </w:t>
      </w:r>
      <w:r w:rsidRPr="007D7B01">
        <w:rPr>
          <w:rStyle w:val="StyleUnderline"/>
        </w:rPr>
        <w:t>the United States retains the capacity, along with its powerful allies, to deter challenges to the security order.</w:t>
      </w:r>
      <w:r w:rsidRPr="007D7B01">
        <w:rPr>
          <w:sz w:val="16"/>
        </w:rPr>
        <w:t xml:space="preserve"> But without a U.S. willingness to maintain the balance in far-flung regions of the world, the system will buckle under the unrestrained military competition of regional powers. Part of that willingness entails defense spending commensurate with America’s continuing global role.</w:t>
      </w:r>
    </w:p>
    <w:p w:rsidR="00D62B1D" w:rsidRPr="007D7B01" w:rsidRDefault="00D62B1D" w:rsidP="00D62B1D">
      <w:pPr>
        <w:pStyle w:val="Heading3"/>
        <w:rPr>
          <w:rFonts w:cs="Calibri"/>
        </w:rPr>
      </w:pPr>
      <w:bookmarkStart w:id="4" w:name="_Hlk10590913"/>
      <w:bookmarkStart w:id="5" w:name="_Hlk10623430"/>
      <w:r w:rsidRPr="007D7B01">
        <w:rPr>
          <w:rFonts w:cs="Calibri"/>
        </w:rPr>
        <w:lastRenderedPageBreak/>
        <w:t>AT</w:t>
      </w:r>
      <w:r w:rsidR="00426D99">
        <w:rPr>
          <w:rFonts w:cs="Calibri"/>
        </w:rPr>
        <w:t xml:space="preserve">: </w:t>
      </w:r>
      <w:r w:rsidRPr="007D7B01">
        <w:rPr>
          <w:rFonts w:cs="Calibri"/>
        </w:rPr>
        <w:t>Modelling/Won’t Challenge</w:t>
      </w:r>
    </w:p>
    <w:p w:rsidR="00D62B1D" w:rsidRPr="007D7B01" w:rsidRDefault="00D62B1D" w:rsidP="00D62B1D">
      <w:pPr>
        <w:pStyle w:val="Heading4"/>
        <w:rPr>
          <w:rFonts w:cs="Calibri"/>
        </w:rPr>
      </w:pPr>
      <w:bookmarkStart w:id="6" w:name="_Hlk10644718"/>
      <w:r w:rsidRPr="007D7B01">
        <w:rPr>
          <w:rFonts w:cs="Calibri"/>
        </w:rPr>
        <w:t>Russia and China are revisionist—</w:t>
      </w:r>
      <w:r w:rsidRPr="007D7B01">
        <w:rPr>
          <w:rFonts w:cs="Calibri"/>
          <w:u w:val="single"/>
        </w:rPr>
        <w:t>invading sovereign land</w:t>
      </w:r>
      <w:r w:rsidRPr="007D7B01">
        <w:rPr>
          <w:rFonts w:cs="Calibri"/>
        </w:rPr>
        <w:t xml:space="preserve">, </w:t>
      </w:r>
      <w:r w:rsidRPr="007D7B01">
        <w:rPr>
          <w:rFonts w:cs="Calibri"/>
          <w:u w:val="single"/>
        </w:rPr>
        <w:t>political interference</w:t>
      </w:r>
      <w:r w:rsidRPr="007D7B01">
        <w:rPr>
          <w:rFonts w:cs="Calibri"/>
        </w:rPr>
        <w:t xml:space="preserve">, </w:t>
      </w:r>
      <w:r w:rsidRPr="007D7B01">
        <w:rPr>
          <w:rFonts w:cs="Calibri"/>
          <w:u w:val="single"/>
        </w:rPr>
        <w:t>information warfare</w:t>
      </w:r>
      <w:r w:rsidRPr="007D7B01">
        <w:rPr>
          <w:rFonts w:cs="Calibri"/>
        </w:rPr>
        <w:t xml:space="preserve">, and </w:t>
      </w:r>
      <w:r w:rsidRPr="007D7B01">
        <w:rPr>
          <w:rFonts w:cs="Calibri"/>
          <w:u w:val="single"/>
        </w:rPr>
        <w:t>expanding when appeased</w:t>
      </w:r>
      <w:r w:rsidRPr="007D7B01">
        <w:rPr>
          <w:rFonts w:cs="Calibri"/>
        </w:rPr>
        <w:t xml:space="preserve">  </w:t>
      </w:r>
    </w:p>
    <w:p w:rsidR="00D62B1D" w:rsidRPr="007D7B01" w:rsidRDefault="00D62B1D" w:rsidP="00D62B1D">
      <w:r w:rsidRPr="007D7B01">
        <w:rPr>
          <w:rStyle w:val="Style13ptBold"/>
        </w:rPr>
        <w:t xml:space="preserve">Kagan, Stephen &amp; Barbara Friedman Senior Fellow with the Project on International Order and Strategy in the Foreign Policy at Brookings, 17 </w:t>
      </w:r>
    </w:p>
    <w:p w:rsidR="00D62B1D" w:rsidRPr="007D7B01" w:rsidRDefault="00D62B1D" w:rsidP="00D62B1D">
      <w:r w:rsidRPr="007D7B01">
        <w:t xml:space="preserve">[Robert, </w:t>
      </w:r>
      <w:r w:rsidRPr="007D7B01">
        <w:rPr>
          <w:i/>
          <w:iCs/>
        </w:rPr>
        <w:t>Brookings</w:t>
      </w:r>
      <w:r w:rsidRPr="007D7B01">
        <w:t xml:space="preserve">, 2-6-2017, "Backing into World War III," </w:t>
      </w:r>
      <w:hyperlink r:id="rId47" w:history="1">
        <w:r w:rsidRPr="007D7B01">
          <w:rPr>
            <w:rStyle w:val="Hyperlink"/>
          </w:rPr>
          <w:t>https://www.brookings.edu/research/backing-into-world-war-iii/</w:t>
        </w:r>
      </w:hyperlink>
      <w:r w:rsidRPr="007D7B01">
        <w:t>, accessed 6-4-2019, //EJA]</w:t>
      </w:r>
    </w:p>
    <w:p w:rsidR="00D62B1D" w:rsidRPr="007D7B01" w:rsidRDefault="00D62B1D" w:rsidP="00D62B1D">
      <w:pPr>
        <w:rPr>
          <w:rStyle w:val="StyleUnderline"/>
        </w:rPr>
      </w:pPr>
      <w:r w:rsidRPr="007D7B01">
        <w:rPr>
          <w:rStyle w:val="Emphasis"/>
          <w:b w:val="0"/>
          <w:bCs/>
        </w:rPr>
        <w:t>China and Russia are</w:t>
      </w:r>
      <w:r w:rsidRPr="007D7B01">
        <w:rPr>
          <w:rStyle w:val="StyleUnderline"/>
        </w:rPr>
        <w:t xml:space="preserve"> classic </w:t>
      </w:r>
      <w:r w:rsidRPr="007D7B01">
        <w:rPr>
          <w:rStyle w:val="Emphasis"/>
          <w:b w:val="0"/>
          <w:bCs/>
        </w:rPr>
        <w:t>revisionist powers</w:t>
      </w:r>
      <w:r w:rsidRPr="007D7B01">
        <w:rPr>
          <w:sz w:val="16"/>
        </w:rPr>
        <w:t>. Although both have never enjoyed greater security from foreign powers than they do today—Russia from its traditional enemies to the west, China from its traditional enemy in the east—</w:t>
      </w:r>
      <w:r w:rsidRPr="007D7B01">
        <w:rPr>
          <w:rStyle w:val="StyleUnderline"/>
        </w:rPr>
        <w:t xml:space="preserve">they are </w:t>
      </w:r>
      <w:r w:rsidRPr="007D7B01">
        <w:rPr>
          <w:rStyle w:val="Emphasis"/>
          <w:b w:val="0"/>
          <w:bCs/>
        </w:rPr>
        <w:t>dissatisfied</w:t>
      </w:r>
      <w:r w:rsidRPr="007D7B01">
        <w:rPr>
          <w:rStyle w:val="StyleUnderline"/>
        </w:rPr>
        <w:t xml:space="preserve"> with the </w:t>
      </w:r>
      <w:r w:rsidRPr="007D7B01">
        <w:rPr>
          <w:rStyle w:val="Emphasis"/>
          <w:b w:val="0"/>
          <w:bCs/>
        </w:rPr>
        <w:t>current global configuration</w:t>
      </w:r>
      <w:r w:rsidRPr="007D7B01">
        <w:rPr>
          <w:rStyle w:val="StyleUnderline"/>
        </w:rPr>
        <w:t xml:space="preserve"> of power.</w:t>
      </w:r>
      <w:r w:rsidRPr="007D7B01">
        <w:rPr>
          <w:sz w:val="16"/>
        </w:rPr>
        <w:t xml:space="preserve"> Both seek to restore the hegemonic dominance they once enjoyed in their respective regions</w:t>
      </w:r>
      <w:r w:rsidRPr="007D7B01">
        <w:rPr>
          <w:rStyle w:val="StyleUnderline"/>
        </w:rPr>
        <w:t>. For China, that means dominance of East Asia,</w:t>
      </w:r>
      <w:r w:rsidRPr="007D7B01">
        <w:rPr>
          <w:sz w:val="16"/>
        </w:rPr>
        <w:t xml:space="preserve"> with countries like Japan, South Korea, </w:t>
      </w:r>
      <w:r w:rsidRPr="007D7B01">
        <w:rPr>
          <w:rStyle w:val="StyleUnderline"/>
        </w:rPr>
        <w:t>and</w:t>
      </w:r>
      <w:r w:rsidRPr="007D7B01">
        <w:rPr>
          <w:sz w:val="16"/>
        </w:rPr>
        <w:t xml:space="preserve"> the </w:t>
      </w:r>
      <w:r w:rsidRPr="007D7B01">
        <w:rPr>
          <w:rStyle w:val="StyleUnderline"/>
        </w:rPr>
        <w:t>nations</w:t>
      </w:r>
      <w:r w:rsidRPr="007D7B01">
        <w:rPr>
          <w:sz w:val="16"/>
        </w:rPr>
        <w:t xml:space="preserve"> of Southeast Asia both </w:t>
      </w:r>
      <w:r w:rsidRPr="007D7B01">
        <w:rPr>
          <w:rStyle w:val="StyleUnderline"/>
        </w:rPr>
        <w:t>acquiescing to Beijing’s will</w:t>
      </w:r>
      <w:r w:rsidRPr="007D7B01">
        <w:rPr>
          <w:sz w:val="16"/>
        </w:rPr>
        <w:t xml:space="preserve"> and acting in conformity with China’s strategic, economic, and political preferences. </w:t>
      </w:r>
      <w:r w:rsidRPr="007D7B01">
        <w:rPr>
          <w:rStyle w:val="StyleUnderline"/>
        </w:rPr>
        <w:t xml:space="preserve">That </w:t>
      </w:r>
      <w:r w:rsidRPr="007D7B01">
        <w:rPr>
          <w:rStyle w:val="Emphasis"/>
          <w:b w:val="0"/>
          <w:bCs/>
        </w:rPr>
        <w:t>includes American influence withdrawn</w:t>
      </w:r>
      <w:r w:rsidRPr="007D7B01">
        <w:rPr>
          <w:rStyle w:val="StyleUnderline"/>
        </w:rPr>
        <w:t xml:space="preserve"> to the eastern Pacific</w:t>
      </w:r>
      <w:r w:rsidRPr="007D7B01">
        <w:rPr>
          <w:sz w:val="16"/>
        </w:rPr>
        <w:t xml:space="preserve">, behind the Hawaiian Islands. </w:t>
      </w:r>
      <w:r w:rsidRPr="007D7B01">
        <w:rPr>
          <w:rStyle w:val="StyleUnderline"/>
        </w:rPr>
        <w:t>For Russia, it means hegemonic influence in Central and Eastern Europe and Central Asia</w:t>
      </w:r>
      <w:r w:rsidRPr="007D7B01">
        <w:rPr>
          <w:sz w:val="16"/>
        </w:rPr>
        <w:t xml:space="preserve">, which Moscow has traditionally regarded as either part of its empire or part of its sphere of influence. </w:t>
      </w:r>
      <w:r w:rsidRPr="007D7B01">
        <w:rPr>
          <w:rStyle w:val="StyleUnderline"/>
        </w:rPr>
        <w:t>Both Beijing and Moscow seek to redress</w:t>
      </w:r>
      <w:r w:rsidRPr="007D7B01">
        <w:rPr>
          <w:sz w:val="16"/>
        </w:rPr>
        <w:t xml:space="preserve"> what they regard as an unfair </w:t>
      </w:r>
      <w:r w:rsidRPr="007D7B01">
        <w:rPr>
          <w:rStyle w:val="StyleUnderline"/>
        </w:rPr>
        <w:t>distribution of power</w:t>
      </w:r>
      <w:r w:rsidRPr="007D7B01">
        <w:rPr>
          <w:sz w:val="16"/>
        </w:rPr>
        <w:t xml:space="preserve">, influence, and honor </w:t>
      </w:r>
      <w:r w:rsidRPr="007D7B01">
        <w:rPr>
          <w:rStyle w:val="StyleUnderline"/>
        </w:rPr>
        <w:t>in the U.S.-led postwar global order</w:t>
      </w:r>
      <w:r w:rsidRPr="007D7B01">
        <w:rPr>
          <w:sz w:val="16"/>
        </w:rPr>
        <w:t xml:space="preserve">. As autocracies, both feel threatened by the dominant democratic powers in the international system and by the democracies on their borders. </w:t>
      </w:r>
      <w:r w:rsidRPr="007D7B01">
        <w:rPr>
          <w:rStyle w:val="StyleUnderline"/>
        </w:rPr>
        <w:t>Both regard the United States as the principal obstacle to their ambitions, and</w:t>
      </w:r>
      <w:r w:rsidRPr="007D7B01">
        <w:rPr>
          <w:sz w:val="16"/>
        </w:rPr>
        <w:t xml:space="preserve"> therefore both </w:t>
      </w:r>
      <w:r w:rsidRPr="007D7B01">
        <w:rPr>
          <w:rStyle w:val="Emphasis"/>
          <w:b w:val="0"/>
          <w:bCs/>
        </w:rPr>
        <w:t>seek to weaken</w:t>
      </w:r>
      <w:r w:rsidRPr="007D7B01">
        <w:rPr>
          <w:rStyle w:val="StyleUnderline"/>
        </w:rPr>
        <w:t xml:space="preserve"> the American-led international security</w:t>
      </w:r>
      <w:r w:rsidRPr="007D7B01">
        <w:rPr>
          <w:sz w:val="16"/>
        </w:rPr>
        <w:t xml:space="preserve"> order that stands in the way of their achieving what they regard as their rightful destinies. IT WAS GOOD WHILE IT LASTED </w:t>
      </w:r>
      <w:r w:rsidRPr="007D7B01">
        <w:rPr>
          <w:rStyle w:val="StyleUnderline"/>
        </w:rPr>
        <w:t>Until fairly recently, Russia and China have faced considerable</w:t>
      </w:r>
      <w:r w:rsidRPr="007D7B01">
        <w:rPr>
          <w:sz w:val="16"/>
        </w:rPr>
        <w:t xml:space="preserve">, almost insuperable, </w:t>
      </w:r>
      <w:r w:rsidRPr="007D7B01">
        <w:rPr>
          <w:rStyle w:val="StyleUnderline"/>
        </w:rPr>
        <w:t>obstacles in achieving their objectives</w:t>
      </w:r>
      <w:r w:rsidRPr="007D7B01">
        <w:rPr>
          <w:sz w:val="16"/>
        </w:rPr>
        <w:t xml:space="preserve">. The chief obstacle has been the power and coherence of the international order itself and its principal promoter and defender. </w:t>
      </w:r>
      <w:r w:rsidRPr="007D7B01">
        <w:rPr>
          <w:rStyle w:val="StyleUnderline"/>
        </w:rPr>
        <w:t>The American-led system of political and military alliances</w:t>
      </w:r>
      <w:r w:rsidRPr="007D7B01">
        <w:rPr>
          <w:sz w:val="16"/>
        </w:rPr>
        <w:t xml:space="preserve">, especially in the two critical regions of Europe and East Asia, </w:t>
      </w:r>
      <w:r w:rsidRPr="007D7B01">
        <w:rPr>
          <w:rStyle w:val="StyleUnderline"/>
        </w:rPr>
        <w:t>has presented China and Russia with</w:t>
      </w:r>
      <w:r w:rsidRPr="007D7B01">
        <w:rPr>
          <w:sz w:val="16"/>
        </w:rPr>
        <w:t xml:space="preserve"> what Dean Acheson once referred to as </w:t>
      </w:r>
      <w:r w:rsidRPr="007D7B01">
        <w:rPr>
          <w:rStyle w:val="StyleUnderline"/>
        </w:rPr>
        <w:t>“situations of strength” that have required them to pursue their ambitions cautiously</w:t>
      </w:r>
      <w:r w:rsidRPr="007D7B01">
        <w:rPr>
          <w:sz w:val="16"/>
        </w:rPr>
        <w:t xml:space="preserve"> </w:t>
      </w:r>
      <w:r w:rsidRPr="007D7B01">
        <w:rPr>
          <w:rStyle w:val="StyleUnderline"/>
        </w:rPr>
        <w:t>and</w:t>
      </w:r>
      <w:r w:rsidRPr="007D7B01">
        <w:rPr>
          <w:sz w:val="16"/>
        </w:rPr>
        <w:t xml:space="preserve">, since the end of the Cold War, to </w:t>
      </w:r>
      <w:r w:rsidRPr="007D7B01">
        <w:rPr>
          <w:rStyle w:val="StyleUnderline"/>
        </w:rPr>
        <w:t>defer serious efforts to disrupt the international system</w:t>
      </w:r>
      <w:r w:rsidRPr="007D7B01">
        <w:rPr>
          <w:sz w:val="16"/>
        </w:rPr>
        <w:t xml:space="preserve">. 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institutions—especially the geographical advance of liberal democracies close to their borders—as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w:t>
      </w:r>
      <w:r w:rsidRPr="007D7B01">
        <w:rPr>
          <w:rStyle w:val="StyleUnderline"/>
        </w:rPr>
        <w:t xml:space="preserve">The </w:t>
      </w:r>
      <w:r w:rsidRPr="007D7B01">
        <w:rPr>
          <w:rStyle w:val="Emphasis"/>
          <w:b w:val="0"/>
          <w:bCs/>
        </w:rPr>
        <w:t>greatest check</w:t>
      </w:r>
      <w:r w:rsidRPr="007D7B01">
        <w:rPr>
          <w:rStyle w:val="StyleUnderline"/>
        </w:rPr>
        <w:t xml:space="preserve"> on Chinese and Russian ambitions has been the military and economic power of the </w:t>
      </w:r>
      <w:r w:rsidRPr="007D7B01">
        <w:rPr>
          <w:rStyle w:val="Emphasis"/>
          <w:b w:val="0"/>
          <w:bCs/>
        </w:rPr>
        <w:t>U</w:t>
      </w:r>
      <w:r w:rsidRPr="007D7B01">
        <w:rPr>
          <w:rStyle w:val="StyleUnderline"/>
        </w:rPr>
        <w:t xml:space="preserve">nited </w:t>
      </w:r>
      <w:r w:rsidRPr="007D7B01">
        <w:rPr>
          <w:rStyle w:val="Emphasis"/>
          <w:b w:val="0"/>
          <w:bCs/>
        </w:rPr>
        <w:t>S</w:t>
      </w:r>
      <w:r w:rsidRPr="007D7B01">
        <w:rPr>
          <w:rStyle w:val="StyleUnderline"/>
        </w:rPr>
        <w:t>tates and its allies in Europe and Asia</w:t>
      </w:r>
      <w:r w:rsidRPr="007D7B01">
        <w:rPr>
          <w:sz w:val="16"/>
        </w:rPr>
        <w:t xml:space="preserve">. </w:t>
      </w:r>
      <w:r w:rsidRPr="007D7B01">
        <w:rPr>
          <w:rStyle w:val="StyleUnderline"/>
        </w:rPr>
        <w:t>China</w:t>
      </w:r>
      <w:r w:rsidRPr="007D7B01">
        <w:rPr>
          <w:sz w:val="16"/>
        </w:rPr>
        <w:t xml:space="preserve">, although increasingly powerful, </w:t>
      </w:r>
      <w:r w:rsidRPr="007D7B01">
        <w:rPr>
          <w:rStyle w:val="StyleUnderline"/>
        </w:rPr>
        <w:t>has had to contemplate facing the combined military and economic strength of the world’s superpower and some very formidable regional powers linked by alliance</w:t>
      </w:r>
      <w:r w:rsidRPr="007D7B01">
        <w:rPr>
          <w:sz w:val="16"/>
        </w:rPr>
        <w:t xml:space="preserve"> or common strategic interest—including Japan, India, and South Korea, as well as smaller but still potent nations like Vietnam and Australia. </w:t>
      </w:r>
      <w:r w:rsidRPr="007D7B01">
        <w:rPr>
          <w:rStyle w:val="StyleUnderline"/>
        </w:rPr>
        <w:t xml:space="preserve">Russia has had to face the United States and its NATO </w:t>
      </w:r>
      <w:r w:rsidRPr="007D7B01">
        <w:rPr>
          <w:rStyle w:val="StyleUnderline"/>
        </w:rPr>
        <w:lastRenderedPageBreak/>
        <w:t>allies.</w:t>
      </w:r>
      <w:r w:rsidRPr="007D7B01">
        <w:rPr>
          <w:sz w:val="16"/>
        </w:rPr>
        <w:t xml:space="preserve"> </w:t>
      </w:r>
      <w:r w:rsidRPr="007D7B01">
        <w:rPr>
          <w:rStyle w:val="StyleUnderline"/>
        </w:rPr>
        <w:t xml:space="preserve">When united, these </w:t>
      </w:r>
      <w:r w:rsidRPr="007D7B01">
        <w:rPr>
          <w:rStyle w:val="Emphasis"/>
          <w:b w:val="0"/>
          <w:bCs/>
        </w:rPr>
        <w:t>U.S.-led alliances</w:t>
      </w:r>
      <w:r w:rsidRPr="007D7B01">
        <w:rPr>
          <w:rStyle w:val="StyleUnderline"/>
        </w:rPr>
        <w:t xml:space="preserve"> present a </w:t>
      </w:r>
      <w:r w:rsidRPr="007D7B01">
        <w:rPr>
          <w:rStyle w:val="Emphasis"/>
          <w:b w:val="0"/>
          <w:bCs/>
        </w:rPr>
        <w:t>daunting challenge to a revisionist power</w:t>
      </w:r>
      <w:r w:rsidRPr="007D7B01">
        <w:rPr>
          <w:sz w:val="16"/>
        </w:rPr>
        <w:t xml:space="preserve"> that can call on few allies of its own for assistance. Even were the Chinese to score an early victory in a conflict, such as the military subjection of Taiwan or a naval battle in the South or East China Sea, 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 For decades, </w:t>
      </w:r>
      <w:r w:rsidRPr="007D7B01">
        <w:rPr>
          <w:rStyle w:val="StyleUnderline"/>
        </w:rPr>
        <w:t>the strong global position enjoyed by the United States and its allies has discouraged any serious challenge</w:t>
      </w:r>
      <w:r w:rsidRPr="007D7B01">
        <w:rPr>
          <w:sz w:val="16"/>
        </w:rPr>
        <w:t xml:space="preserve">. So long as the United States was perceived as a dependable ally, Chinese and Russian leaders feared that aggressive moves would backfire and possibly bring their regimes down. </w:t>
      </w:r>
      <w:r w:rsidRPr="007D7B01">
        <w:rPr>
          <w:rStyle w:val="StyleUnderline"/>
        </w:rPr>
        <w:t xml:space="preserve">This is what the political scientist William Wohlforth once described as the inherent stability of the unipolar order: As dissatisfied regional powers sought to challenge the status quo, their alarmed neighbors </w:t>
      </w:r>
      <w:r w:rsidRPr="007D7B01">
        <w:rPr>
          <w:rStyle w:val="Emphasis"/>
          <w:b w:val="0"/>
          <w:bCs/>
        </w:rPr>
        <w:t xml:space="preserve">turned to </w:t>
      </w:r>
      <w:r w:rsidRPr="007D7B01">
        <w:rPr>
          <w:rStyle w:val="StyleUnderline"/>
        </w:rPr>
        <w:t>the distant</w:t>
      </w:r>
      <w:r w:rsidRPr="007D7B01">
        <w:rPr>
          <w:rStyle w:val="Emphasis"/>
          <w:b w:val="0"/>
          <w:bCs/>
        </w:rPr>
        <w:t xml:space="preserve"> American superpower</w:t>
      </w:r>
      <w:r w:rsidRPr="007D7B01">
        <w:rPr>
          <w:rStyle w:val="StyleUnderline"/>
        </w:rPr>
        <w:t xml:space="preserve"> to contain their ambitions. </w:t>
      </w:r>
      <w:r w:rsidRPr="007D7B01">
        <w:rPr>
          <w:rStyle w:val="Emphasis"/>
          <w:b w:val="0"/>
          <w:bCs/>
        </w:rPr>
        <w:t>And it worked</w:t>
      </w:r>
      <w:r w:rsidRPr="007D7B01">
        <w:rPr>
          <w:rStyle w:val="StyleUnderline"/>
        </w:rPr>
        <w:t>.</w:t>
      </w:r>
      <w:r w:rsidRPr="007D7B01">
        <w:rPr>
          <w:sz w:val="16"/>
        </w:rPr>
        <w:t xml:space="preserve"> </w:t>
      </w:r>
      <w:r w:rsidRPr="007D7B01">
        <w:rPr>
          <w:rStyle w:val="StyleUnderline"/>
        </w:rPr>
        <w:t xml:space="preserve">The United States stepped up, and Russia and China largely </w:t>
      </w:r>
      <w:r w:rsidRPr="007D7B01">
        <w:rPr>
          <w:rStyle w:val="Emphasis"/>
          <w:b w:val="0"/>
          <w:bCs/>
        </w:rPr>
        <w:t>backed down</w:t>
      </w:r>
      <w:r w:rsidRPr="007D7B01">
        <w:rPr>
          <w:sz w:val="16"/>
        </w:rPr>
        <w:t>—</w:t>
      </w:r>
      <w:r w:rsidRPr="007D7B01">
        <w:rPr>
          <w:rStyle w:val="StyleUnderline"/>
        </w:rPr>
        <w:t xml:space="preserve">or were </w:t>
      </w:r>
      <w:r w:rsidRPr="007D7B01">
        <w:rPr>
          <w:rStyle w:val="Emphasis"/>
          <w:b w:val="0"/>
          <w:bCs/>
        </w:rPr>
        <w:t xml:space="preserve">preempted before acting at all. </w:t>
      </w:r>
      <w:r w:rsidRPr="007D7B01">
        <w:rPr>
          <w:sz w:val="16"/>
        </w:rPr>
        <w:t xml:space="preserve">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core—the democracies of Europe and East Asia and the Pacific—has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risk—if they even understand the risk—of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West—not to mention Putin’s repressive policies toward his own people—was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w:t>
      </w:r>
      <w:r w:rsidRPr="007D7B01">
        <w:rPr>
          <w:sz w:val="16"/>
        </w:rPr>
        <w:lastRenderedPageBreak/>
        <w:t xml:space="preserve">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w:t>
      </w:r>
      <w:r w:rsidRPr="007D7B01">
        <w:rPr>
          <w:rStyle w:val="StyleUnderline"/>
        </w:rPr>
        <w:t xml:space="preserve">The effect on the two great revisionist powers, </w:t>
      </w:r>
      <w:r w:rsidRPr="007D7B01">
        <w:rPr>
          <w:sz w:val="16"/>
        </w:rPr>
        <w:t xml:space="preserve">meanwhile, </w:t>
      </w:r>
      <w:r w:rsidRPr="007D7B01">
        <w:rPr>
          <w:rStyle w:val="StyleUnderline"/>
        </w:rPr>
        <w:t>has been to encourage greater efforts at revision</w:t>
      </w:r>
      <w:r w:rsidRPr="007D7B01">
        <w:rPr>
          <w:sz w:val="16"/>
        </w:rPr>
        <w:t xml:space="preserve">. </w:t>
      </w:r>
      <w:r w:rsidRPr="007D7B01">
        <w:rPr>
          <w:rStyle w:val="StyleUnderline"/>
        </w:rPr>
        <w:t>In recent years, both powers have been more active in challenging the order</w:t>
      </w:r>
      <w:r w:rsidRPr="007D7B01">
        <w:rPr>
          <w:sz w:val="16"/>
        </w:rPr>
        <w:t xml:space="preserve">, </w:t>
      </w:r>
      <w:r w:rsidRPr="007D7B01">
        <w:rPr>
          <w:rStyle w:val="StyleUnderline"/>
        </w:rPr>
        <w:t xml:space="preserve">and one reason has been the growing </w:t>
      </w:r>
      <w:r w:rsidRPr="007D7B01">
        <w:rPr>
          <w:rStyle w:val="Emphasis"/>
          <w:b w:val="0"/>
          <w:bCs/>
        </w:rPr>
        <w:t>perception</w:t>
      </w:r>
      <w:r w:rsidRPr="007D7B01">
        <w:rPr>
          <w:rStyle w:val="StyleUnderline"/>
        </w:rPr>
        <w:t xml:space="preserve"> that the United States is losing both the will and the capacity to sustain it.</w:t>
      </w:r>
      <w:r w:rsidRPr="007D7B01">
        <w:rPr>
          <w:sz w:val="16"/>
        </w:rPr>
        <w:t xml:space="preserve"> The psychological and political effect of the wars in Afghanistan and Iraq in the United States, which has been to weaken support for American global engagement across the board, has provided an opening. </w:t>
      </w:r>
      <w:r w:rsidRPr="007D7B01">
        <w:rPr>
          <w:rStyle w:val="StyleUnderline"/>
        </w:rPr>
        <w:t>It is a myth</w:t>
      </w:r>
      <w:r w:rsidRPr="007D7B01">
        <w:rPr>
          <w:sz w:val="16"/>
        </w:rPr>
        <w:t xml:space="preserve">, prevalent among liberal democracies, </w:t>
      </w:r>
      <w:r w:rsidRPr="007D7B01">
        <w:rPr>
          <w:rStyle w:val="StyleUnderline"/>
        </w:rPr>
        <w:t>that revisionist powers can be pacified by acquiescence to their demands</w:t>
      </w:r>
      <w:r w:rsidRPr="007D7B01">
        <w:rPr>
          <w:sz w:val="16"/>
        </w:rPr>
        <w:t xml:space="preserve">. </w:t>
      </w:r>
      <w:r w:rsidRPr="007D7B01">
        <w:rPr>
          <w:rStyle w:val="StyleUnderline"/>
        </w:rPr>
        <w:t>American retrenchment</w:t>
      </w:r>
      <w:r w:rsidRPr="007D7B01">
        <w:rPr>
          <w:sz w:val="16"/>
        </w:rPr>
        <w:t xml:space="preserve">, by this logic, </w:t>
      </w:r>
      <w:r w:rsidRPr="007D7B01">
        <w:rPr>
          <w:rStyle w:val="StyleUnderline"/>
        </w:rPr>
        <w:t>ought to reduce tensions</w:t>
      </w:r>
      <w:r w:rsidRPr="007D7B01">
        <w:rPr>
          <w:sz w:val="16"/>
        </w:rPr>
        <w:t xml:space="preserve"> and competition. Unfortunately, </w:t>
      </w:r>
      <w:r w:rsidRPr="007D7B01">
        <w:rPr>
          <w:rStyle w:val="Emphasis"/>
          <w:b w:val="0"/>
          <w:bCs/>
        </w:rPr>
        <w:t>the opposite is more often the case</w:t>
      </w:r>
      <w:r w:rsidRPr="007D7B01">
        <w:rPr>
          <w:sz w:val="16"/>
        </w:rPr>
        <w:t>. The more secure revisionist powers feel, the more ambitious they are in seeking to change the system to their advantage because the resistance to change appears to be lessening</w:t>
      </w:r>
      <w:r w:rsidRPr="007D7B01">
        <w:rPr>
          <w:rStyle w:val="StyleUnderline"/>
        </w:rPr>
        <w:t>.</w:t>
      </w:r>
      <w:r w:rsidRPr="007D7B01">
        <w:rPr>
          <w:sz w:val="16"/>
        </w:rPr>
        <w:t xml:space="preserve"> Just look at both </w:t>
      </w:r>
      <w:r w:rsidRPr="007D7B01">
        <w:rPr>
          <w:rStyle w:val="StyleUnderline"/>
        </w:rPr>
        <w:t>China and Russia</w:t>
      </w:r>
      <w:r w:rsidRPr="007D7B01">
        <w:rPr>
          <w:sz w:val="16"/>
        </w:rPr>
        <w:t xml:space="preserve">: </w:t>
      </w:r>
      <w:r w:rsidRPr="007D7B01">
        <w:rPr>
          <w:rStyle w:val="StyleUnderline"/>
        </w:rPr>
        <w:t>Never in the past two centuries have they enjoyed greater security from external attack than they do today</w:t>
      </w:r>
      <w:r w:rsidRPr="007D7B01">
        <w:rPr>
          <w:sz w:val="16"/>
        </w:rPr>
        <w:t xml:space="preserve">. Yet </w:t>
      </w:r>
      <w:r w:rsidRPr="007D7B01">
        <w:rPr>
          <w:rStyle w:val="Emphasis"/>
          <w:b w:val="0"/>
          <w:bCs/>
        </w:rPr>
        <w:t>both remain dissatisfied</w:t>
      </w:r>
      <w:r w:rsidRPr="007D7B01">
        <w:rPr>
          <w:sz w:val="16"/>
        </w:rPr>
        <w:t xml:space="preserve"> </w:t>
      </w:r>
      <w:r w:rsidRPr="007D7B01">
        <w:rPr>
          <w:rStyle w:val="StyleUnderline"/>
        </w:rPr>
        <w:t>and have become increasingly aggressive</w:t>
      </w:r>
      <w:r w:rsidRPr="007D7B01">
        <w:rPr>
          <w:sz w:val="16"/>
        </w:rPr>
        <w:t xml:space="preserve"> in pressing what they perceive to be their growing advantage </w:t>
      </w:r>
      <w:r w:rsidRPr="007D7B01">
        <w:rPr>
          <w:rStyle w:val="StyleUnderline"/>
        </w:rPr>
        <w:t>in a system where the United States no longer puts up as much resistance</w:t>
      </w:r>
      <w:r w:rsidRPr="007D7B01">
        <w:rPr>
          <w:sz w:val="16"/>
        </w:rPr>
        <w:t xml:space="preserve"> as it used to. The two great powers have differed, so far, chiefly in their methods. </w:t>
      </w:r>
      <w:r w:rsidRPr="007D7B01">
        <w:rPr>
          <w:rStyle w:val="Emphasis"/>
          <w:b w:val="0"/>
          <w:bCs/>
        </w:rPr>
        <w:t>China</w:t>
      </w:r>
      <w:r w:rsidRPr="007D7B01">
        <w:rPr>
          <w:sz w:val="16"/>
        </w:rPr>
        <w:t xml:space="preserve"> has until now been the more careful, cautious, and patient of the two, seeking influence primarily through its great economic clout and using its growing military power chiefly as a source of deterrence and regional intimidation. It </w:t>
      </w:r>
      <w:r w:rsidRPr="007D7B01">
        <w:rPr>
          <w:rStyle w:val="StyleUnderline"/>
        </w:rPr>
        <w:t xml:space="preserve">has not resorted to the outright use of force yet, although its </w:t>
      </w:r>
      <w:r w:rsidRPr="007D7B01">
        <w:rPr>
          <w:rStyle w:val="Emphasis"/>
          <w:b w:val="0"/>
          <w:bCs/>
        </w:rPr>
        <w:t>actions</w:t>
      </w:r>
      <w:r w:rsidRPr="007D7B01">
        <w:rPr>
          <w:rStyle w:val="StyleUnderline"/>
        </w:rPr>
        <w:t xml:space="preserve"> in the South China Sea </w:t>
      </w:r>
      <w:r w:rsidRPr="007D7B01">
        <w:rPr>
          <w:rStyle w:val="Emphasis"/>
          <w:b w:val="0"/>
          <w:bCs/>
        </w:rPr>
        <w:t>are military in nature</w:t>
      </w:r>
      <w:r w:rsidRPr="007D7B01">
        <w:rPr>
          <w:rStyle w:val="StyleUnderline"/>
        </w:rPr>
        <w:t>, with strategic objectives</w:t>
      </w:r>
      <w:r w:rsidRPr="007D7B01">
        <w:rPr>
          <w:sz w:val="16"/>
        </w:rPr>
        <w:t xml:space="preserve">. And while Beijing has been wary of using military force until now, it would be a mistake to assume it will continue show such restraint in the future—possibly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w:t>
      </w:r>
      <w:r w:rsidRPr="007D7B01">
        <w:rPr>
          <w:rStyle w:val="Emphasis"/>
          <w:b w:val="0"/>
          <w:bCs/>
        </w:rPr>
        <w:t>Russia</w:t>
      </w:r>
      <w:r w:rsidRPr="007D7B01">
        <w:rPr>
          <w:rStyle w:val="StyleUnderline"/>
        </w:rPr>
        <w:t xml:space="preserve"> has been far more aggressive. It has </w:t>
      </w:r>
      <w:r w:rsidRPr="007D7B01">
        <w:rPr>
          <w:rStyle w:val="Emphasis"/>
          <w:b w:val="0"/>
          <w:bCs/>
        </w:rPr>
        <w:t xml:space="preserve">invaded </w:t>
      </w:r>
      <w:r w:rsidRPr="007D7B01">
        <w:rPr>
          <w:sz w:val="16"/>
        </w:rPr>
        <w:t>two neighboring states</w:t>
      </w:r>
      <w:r w:rsidRPr="007D7B01">
        <w:rPr>
          <w:rStyle w:val="StyleUnderline"/>
        </w:rPr>
        <w:t>—</w:t>
      </w:r>
      <w:r w:rsidRPr="007D7B01">
        <w:rPr>
          <w:rStyle w:val="Emphasis"/>
          <w:b w:val="0"/>
          <w:bCs/>
        </w:rPr>
        <w:t>Georgia</w:t>
      </w:r>
      <w:r w:rsidRPr="007D7B01">
        <w:rPr>
          <w:sz w:val="16"/>
        </w:rPr>
        <w:t xml:space="preserve"> in 2008 </w:t>
      </w:r>
      <w:r w:rsidRPr="007D7B01">
        <w:rPr>
          <w:rStyle w:val="Emphasis"/>
          <w:b w:val="0"/>
          <w:bCs/>
        </w:rPr>
        <w:t>and Ukraine</w:t>
      </w:r>
      <w:r w:rsidRPr="007D7B01">
        <w:rPr>
          <w:sz w:val="16"/>
        </w:rPr>
        <w:t xml:space="preserve"> in 2014—</w:t>
      </w:r>
      <w:r w:rsidRPr="007D7B01">
        <w:rPr>
          <w:rStyle w:val="StyleUnderline"/>
        </w:rPr>
        <w:t>and</w:t>
      </w:r>
      <w:r w:rsidRPr="007D7B01">
        <w:rPr>
          <w:sz w:val="16"/>
        </w:rPr>
        <w:t xml:space="preserve"> in both cases </w:t>
      </w:r>
      <w:r w:rsidRPr="007D7B01">
        <w:rPr>
          <w:rStyle w:val="StyleUnderline"/>
        </w:rPr>
        <w:t xml:space="preserve">hived off significant portions of those two nations’ </w:t>
      </w:r>
      <w:r w:rsidRPr="007D7B01">
        <w:rPr>
          <w:rStyle w:val="Emphasis"/>
          <w:b w:val="0"/>
          <w:bCs/>
        </w:rPr>
        <w:t>sovereign territory</w:t>
      </w:r>
      <w:r w:rsidRPr="007D7B01">
        <w:rPr>
          <w:sz w:val="16"/>
        </w:rPr>
        <w:t xml:space="preserve">. Given the intensity with which </w:t>
      </w:r>
      <w:r w:rsidRPr="007D7B01">
        <w:rPr>
          <w:rStyle w:val="StyleUnderline"/>
        </w:rPr>
        <w:t xml:space="preserve">the </w:t>
      </w:r>
      <w:r w:rsidRPr="007D7B01">
        <w:rPr>
          <w:rStyle w:val="Emphasis"/>
          <w:b w:val="0"/>
          <w:bCs/>
        </w:rPr>
        <w:t>U</w:t>
      </w:r>
      <w:r w:rsidRPr="007D7B01">
        <w:rPr>
          <w:sz w:val="16"/>
        </w:rPr>
        <w:t xml:space="preserve">nited </w:t>
      </w:r>
      <w:r w:rsidRPr="007D7B01">
        <w:rPr>
          <w:rStyle w:val="Emphasis"/>
          <w:b w:val="0"/>
          <w:bCs/>
        </w:rPr>
        <w:t>S</w:t>
      </w:r>
      <w:r w:rsidRPr="007D7B01">
        <w:rPr>
          <w:sz w:val="16"/>
        </w:rPr>
        <w:t xml:space="preserve">tates </w:t>
      </w:r>
      <w:r w:rsidRPr="007D7B01">
        <w:rPr>
          <w:rStyle w:val="StyleUnderline"/>
        </w:rPr>
        <w:t>and its allies</w:t>
      </w:r>
      <w:r w:rsidRPr="007D7B01">
        <w:rPr>
          <w:sz w:val="16"/>
        </w:rPr>
        <w:t xml:space="preserve"> would have responded to such actions during the four decades of the Cold War, </w:t>
      </w:r>
      <w:r w:rsidRPr="007D7B01">
        <w:rPr>
          <w:rStyle w:val="StyleUnderline"/>
        </w:rPr>
        <w:t>their relative lack of a response</w:t>
      </w:r>
      <w:r w:rsidRPr="007D7B01">
        <w:rPr>
          <w:sz w:val="16"/>
        </w:rPr>
        <w:t xml:space="preserve"> must have </w:t>
      </w:r>
      <w:r w:rsidRPr="007D7B01">
        <w:rPr>
          <w:rStyle w:val="StyleUnderline"/>
        </w:rPr>
        <w:t>sent quite a signal to the Kremlin</w:t>
      </w:r>
      <w:r w:rsidRPr="007D7B01">
        <w:rPr>
          <w:sz w:val="16"/>
        </w:rPr>
        <w:t xml:space="preserve">—and to others around the world. </w:t>
      </w:r>
      <w:r w:rsidRPr="007D7B01">
        <w:rPr>
          <w:rStyle w:val="Emphasis"/>
          <w:b w:val="0"/>
          <w:bCs/>
        </w:rPr>
        <w:t>Moscow</w:t>
      </w:r>
      <w:r w:rsidRPr="007D7B01">
        <w:rPr>
          <w:sz w:val="16"/>
        </w:rPr>
        <w:t xml:space="preserve"> then </w:t>
      </w:r>
      <w:r w:rsidRPr="007D7B01">
        <w:rPr>
          <w:rStyle w:val="Emphasis"/>
          <w:b w:val="0"/>
          <w:bCs/>
        </w:rPr>
        <w:t xml:space="preserve">followed by sending </w:t>
      </w:r>
      <w:r w:rsidRPr="007D7B01">
        <w:rPr>
          <w:rStyle w:val="StyleUnderline"/>
        </w:rPr>
        <w:t>substantial</w:t>
      </w:r>
      <w:r w:rsidRPr="007D7B01">
        <w:rPr>
          <w:rStyle w:val="Emphasis"/>
          <w:b w:val="0"/>
          <w:bCs/>
        </w:rPr>
        <w:t xml:space="preserve"> forces into Syria</w:t>
      </w:r>
      <w:r w:rsidRPr="007D7B01">
        <w:rPr>
          <w:sz w:val="16"/>
        </w:rPr>
        <w:t xml:space="preserve">.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w:t>
      </w:r>
      <w:r w:rsidRPr="007D7B01">
        <w:rPr>
          <w:rStyle w:val="StyleUnderline"/>
        </w:rPr>
        <w:t>Russia</w:t>
      </w:r>
      <w:r w:rsidRPr="007D7B01">
        <w:rPr>
          <w:sz w:val="16"/>
        </w:rPr>
        <w:t xml:space="preserve">, by any measure, is the weaker of the two great powers, it has so far had more success than China in accomplishing its objective of dividing and disrupting the West. Its </w:t>
      </w:r>
      <w:r w:rsidRPr="007D7B01">
        <w:rPr>
          <w:rStyle w:val="StyleUnderline"/>
        </w:rPr>
        <w:t xml:space="preserve">interference in Western democratic political systems, its information warfare, and its role in creating increased refugee flows from Syria into Europe have all contributed to the sapping of Europeans’ confidence </w:t>
      </w:r>
      <w:r w:rsidRPr="007D7B01">
        <w:rPr>
          <w:sz w:val="16"/>
        </w:rPr>
        <w:t xml:space="preserve">in their political systems and established political parties. </w:t>
      </w:r>
      <w:r w:rsidRPr="007D7B01">
        <w:rPr>
          <w:rStyle w:val="StyleUnderline"/>
        </w:rPr>
        <w:t>Its military intervention in Syria</w:t>
      </w:r>
      <w:r w:rsidRPr="007D7B01">
        <w:rPr>
          <w:sz w:val="16"/>
        </w:rPr>
        <w:t xml:space="preserve">, contrasted with American passivity, </w:t>
      </w:r>
      <w:r w:rsidRPr="007D7B01">
        <w:rPr>
          <w:rStyle w:val="StyleUnderline"/>
        </w:rPr>
        <w:t xml:space="preserve">has </w:t>
      </w:r>
      <w:r w:rsidRPr="007D7B01">
        <w:rPr>
          <w:rStyle w:val="StyleUnderline"/>
        </w:rPr>
        <w:lastRenderedPageBreak/>
        <w:t>exacerbated existing doubts about American staying power</w:t>
      </w:r>
      <w:r w:rsidRPr="007D7B01">
        <w:rPr>
          <w:sz w:val="16"/>
        </w:rPr>
        <w:t xml:space="preserve"> in the region. </w:t>
      </w:r>
      <w:r w:rsidRPr="007D7B01">
        <w:rPr>
          <w:rStyle w:val="StyleUnderline"/>
        </w:rPr>
        <w:t>Beijing</w:t>
      </w:r>
      <w:r w:rsidRPr="007D7B01">
        <w:rPr>
          <w:sz w:val="16"/>
        </w:rPr>
        <w:t xml:space="preserve">, until recently, has </w:t>
      </w:r>
      <w:r w:rsidRPr="007D7B01">
        <w:rPr>
          <w:rStyle w:val="StyleUnderline"/>
        </w:rPr>
        <w:t>succeeded</w:t>
      </w:r>
      <w:r w:rsidRPr="007D7B01">
        <w:rPr>
          <w:sz w:val="16"/>
        </w:rPr>
        <w:t xml:space="preserve"> mostly </w:t>
      </w:r>
      <w:r w:rsidRPr="007D7B01">
        <w:rPr>
          <w:rStyle w:val="StyleUnderline"/>
        </w:rPr>
        <w:t xml:space="preserve">in driving American allies closer to the United States </w:t>
      </w:r>
      <w:r w:rsidRPr="007D7B01">
        <w:rPr>
          <w:sz w:val="16"/>
        </w:rPr>
        <w:t xml:space="preserve">out of concern for growing Chinese power—but that could change quickly, especially if the United States continues on its present trajectory. </w:t>
      </w:r>
      <w:r w:rsidRPr="007D7B01">
        <w:rPr>
          <w:rStyle w:val="StyleUnderline"/>
        </w:rPr>
        <w:t>There are signs that regional powers are already recalculating</w:t>
      </w:r>
      <w:r w:rsidRPr="007D7B01">
        <w:rPr>
          <w:sz w:val="16"/>
        </w:rPr>
        <w:t xml:space="preserve">: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t>
      </w:r>
      <w:r w:rsidRPr="007D7B01">
        <w:rPr>
          <w:rStyle w:val="StyleUnderline"/>
        </w:rPr>
        <w:t xml:space="preserve">We could soon face </w:t>
      </w:r>
      <w:r w:rsidRPr="007D7B01">
        <w:rPr>
          <w:sz w:val="16"/>
        </w:rPr>
        <w:t>a situation where</w:t>
      </w:r>
      <w:r w:rsidRPr="007D7B01">
        <w:rPr>
          <w:rStyle w:val="StyleUnderline"/>
        </w:rPr>
        <w:t xml:space="preserve"> </w:t>
      </w:r>
      <w:r w:rsidRPr="007D7B01">
        <w:rPr>
          <w:rStyle w:val="Emphasis"/>
          <w:b w:val="0"/>
          <w:bCs/>
        </w:rPr>
        <w:t>both</w:t>
      </w:r>
      <w:r w:rsidRPr="007D7B01">
        <w:rPr>
          <w:rStyle w:val="StyleUnderline"/>
        </w:rPr>
        <w:t xml:space="preserve"> </w:t>
      </w:r>
      <w:r w:rsidRPr="007D7B01">
        <w:rPr>
          <w:sz w:val="16"/>
        </w:rPr>
        <w:t>great</w:t>
      </w:r>
      <w:r w:rsidRPr="007D7B01">
        <w:rPr>
          <w:rStyle w:val="StyleUnderline"/>
        </w:rPr>
        <w:t xml:space="preserve"> </w:t>
      </w:r>
      <w:r w:rsidRPr="007D7B01">
        <w:rPr>
          <w:rStyle w:val="Emphasis"/>
          <w:b w:val="0"/>
          <w:bCs/>
        </w:rPr>
        <w:t>revisionist powers</w:t>
      </w:r>
      <w:r w:rsidRPr="007D7B01">
        <w:rPr>
          <w:rStyle w:val="StyleUnderline"/>
        </w:rPr>
        <w:t xml:space="preserve"> </w:t>
      </w:r>
      <w:r w:rsidRPr="007D7B01">
        <w:rPr>
          <w:sz w:val="16"/>
        </w:rPr>
        <w:t>are</w:t>
      </w:r>
      <w:r w:rsidRPr="007D7B01">
        <w:rPr>
          <w:rStyle w:val="StyleUnderline"/>
        </w:rPr>
        <w:t xml:space="preserve"> </w:t>
      </w:r>
      <w:r w:rsidRPr="007D7B01">
        <w:rPr>
          <w:rStyle w:val="Emphasis"/>
          <w:b w:val="0"/>
          <w:bCs/>
        </w:rPr>
        <w:t>acting aggressively</w:t>
      </w:r>
      <w:r w:rsidRPr="007D7B01">
        <w:rPr>
          <w:sz w:val="16"/>
        </w:rPr>
        <w:t xml:space="preserve">, </w:t>
      </w:r>
      <w:r w:rsidRPr="007D7B01">
        <w:rPr>
          <w:rStyle w:val="StyleUnderline"/>
        </w:rPr>
        <w:t>including by military means, posing extreme challenges to American and global security in two regions at once.</w:t>
      </w:r>
    </w:p>
    <w:p w:rsidR="00D62B1D" w:rsidRPr="007D7B01" w:rsidRDefault="00D62B1D" w:rsidP="00D62B1D">
      <w:pPr>
        <w:pStyle w:val="Heading3"/>
        <w:rPr>
          <w:rFonts w:cs="Calibri"/>
        </w:rPr>
      </w:pPr>
      <w:bookmarkStart w:id="7" w:name="_Hlk10590742"/>
      <w:bookmarkEnd w:id="4"/>
      <w:bookmarkEnd w:id="5"/>
      <w:bookmarkEnd w:id="6"/>
      <w:r w:rsidRPr="007D7B01">
        <w:rPr>
          <w:rFonts w:cs="Calibri"/>
        </w:rPr>
        <w:lastRenderedPageBreak/>
        <w:t>AT</w:t>
      </w:r>
      <w:r w:rsidR="00426D99">
        <w:rPr>
          <w:rFonts w:cs="Calibri"/>
        </w:rPr>
        <w:t xml:space="preserve">: </w:t>
      </w:r>
      <w:r w:rsidRPr="007D7B01">
        <w:rPr>
          <w:rFonts w:cs="Calibri"/>
        </w:rPr>
        <w:t>Unsustainable</w:t>
      </w:r>
    </w:p>
    <w:p w:rsidR="00D62B1D" w:rsidRPr="007D7B01" w:rsidRDefault="00D62B1D" w:rsidP="00D62B1D">
      <w:pPr>
        <w:pStyle w:val="Heading4"/>
        <w:rPr>
          <w:rFonts w:cs="Calibri"/>
        </w:rPr>
      </w:pPr>
      <w:bookmarkStart w:id="8" w:name="_Hlk10590368"/>
      <w:r w:rsidRPr="007D7B01">
        <w:rPr>
          <w:rFonts w:cs="Calibri"/>
        </w:rPr>
        <w:t xml:space="preserve">US hegemony is sustainable— </w:t>
      </w:r>
      <w:r w:rsidRPr="007D7B01">
        <w:rPr>
          <w:rFonts w:cs="Calibri"/>
          <w:u w:val="single"/>
        </w:rPr>
        <w:t>high GDP</w:t>
      </w:r>
      <w:r w:rsidRPr="007D7B01">
        <w:rPr>
          <w:rFonts w:cs="Calibri"/>
        </w:rPr>
        <w:t xml:space="preserve">, </w:t>
      </w:r>
      <w:r w:rsidRPr="007D7B01">
        <w:rPr>
          <w:rFonts w:cs="Calibri"/>
          <w:u w:val="single"/>
        </w:rPr>
        <w:t>defense spending</w:t>
      </w:r>
      <w:r w:rsidRPr="007D7B01">
        <w:rPr>
          <w:rFonts w:cs="Calibri"/>
        </w:rPr>
        <w:t xml:space="preserve">, </w:t>
      </w:r>
      <w:r w:rsidRPr="007D7B01">
        <w:rPr>
          <w:rFonts w:cs="Calibri"/>
          <w:u w:val="single"/>
        </w:rPr>
        <w:t>more advanced military</w:t>
      </w:r>
      <w:r w:rsidRPr="007D7B01">
        <w:rPr>
          <w:rFonts w:cs="Calibri"/>
        </w:rPr>
        <w:t xml:space="preserve">, and </w:t>
      </w:r>
      <w:r w:rsidRPr="007D7B01">
        <w:rPr>
          <w:rFonts w:cs="Calibri"/>
          <w:u w:val="single"/>
        </w:rPr>
        <w:t>tons of alliances</w:t>
      </w:r>
      <w:r w:rsidRPr="007D7B01">
        <w:rPr>
          <w:rFonts w:cs="Calibri"/>
        </w:rPr>
        <w:t xml:space="preserve"> </w:t>
      </w:r>
    </w:p>
    <w:p w:rsidR="00D62B1D" w:rsidRPr="007D7B01" w:rsidRDefault="00D62B1D" w:rsidP="00D62B1D">
      <w:r w:rsidRPr="007D7B01">
        <w:rPr>
          <w:rStyle w:val="Style13ptBold"/>
        </w:rPr>
        <w:t>Brands, Henry A. Kissinger Professor of Global Affairs at the Johns Hopkins, 18</w:t>
      </w:r>
      <w:r w:rsidRPr="007D7B01">
        <w:t xml:space="preserve"> </w:t>
      </w:r>
    </w:p>
    <w:p w:rsidR="00D62B1D" w:rsidRPr="007D7B01" w:rsidRDefault="00D62B1D" w:rsidP="00D62B1D">
      <w:r w:rsidRPr="007D7B01">
        <w:t xml:space="preserve">[Hal, Brookings, 1-16-2018, "American Grand Strategy in the Age of Trump," </w:t>
      </w:r>
      <w:hyperlink r:id="rId48" w:history="1">
        <w:r w:rsidRPr="007D7B01">
          <w:rPr>
            <w:rStyle w:val="Hyperlink"/>
          </w:rPr>
          <w:t>https://www.brookings.edu/book/american-grand-strategy-in-the-age-of-trump/</w:t>
        </w:r>
      </w:hyperlink>
      <w:r w:rsidRPr="007D7B01">
        <w:t>, accessed 6-4-2019, //EJA]</w:t>
      </w:r>
    </w:p>
    <w:p w:rsidR="00D62B1D" w:rsidRPr="007D7B01" w:rsidRDefault="00D62B1D" w:rsidP="00D62B1D">
      <w:pPr>
        <w:rPr>
          <w:sz w:val="16"/>
        </w:rPr>
      </w:pPr>
      <w:r w:rsidRPr="007D7B01">
        <w:rPr>
          <w:sz w:val="16"/>
        </w:rPr>
        <w:t xml:space="preserve">Yet if this narrative is not baseless, it is overstated. For </w:t>
      </w:r>
      <w:r w:rsidRPr="007D7B01">
        <w:rPr>
          <w:rStyle w:val="StyleUnderline"/>
        </w:rPr>
        <w:t>the idea that the era of American primacy has passed</w:t>
      </w:r>
      <w:r w:rsidRPr="007D7B01">
        <w:rPr>
          <w:sz w:val="16"/>
        </w:rPr>
        <w:t>— that we are now entering or have already entered a truly multipolar world—</w:t>
      </w:r>
      <w:r w:rsidRPr="007D7B01">
        <w:rPr>
          <w:rStyle w:val="Emphasis"/>
          <w:b w:val="0"/>
          <w:bCs/>
        </w:rPr>
        <w:t>is far from the truth</w:t>
      </w:r>
      <w:r w:rsidRPr="007D7B01">
        <w:rPr>
          <w:sz w:val="16"/>
        </w:rPr>
        <w:t xml:space="preserve">. </w:t>
      </w:r>
      <w:r w:rsidRPr="007D7B01">
        <w:rPr>
          <w:rStyle w:val="Emphasis"/>
          <w:b w:val="0"/>
          <w:bCs/>
        </w:rPr>
        <w:t>By</w:t>
      </w:r>
      <w:r w:rsidRPr="007D7B01">
        <w:rPr>
          <w:rStyle w:val="StyleUnderline"/>
        </w:rPr>
        <w:t xml:space="preserve"> virtually </w:t>
      </w:r>
      <w:r w:rsidRPr="007D7B01">
        <w:rPr>
          <w:rStyle w:val="Emphasis"/>
          <w:b w:val="0"/>
          <w:bCs/>
        </w:rPr>
        <w:t>all key measures</w:t>
      </w:r>
      <w:r w:rsidRPr="007D7B01">
        <w:rPr>
          <w:sz w:val="16"/>
        </w:rPr>
        <w:t xml:space="preserve">, </w:t>
      </w:r>
      <w:r w:rsidRPr="007D7B01">
        <w:rPr>
          <w:rStyle w:val="Emphasis"/>
          <w:b w:val="0"/>
          <w:bCs/>
        </w:rPr>
        <w:t>the U</w:t>
      </w:r>
      <w:r w:rsidRPr="007D7B01">
        <w:rPr>
          <w:sz w:val="16"/>
        </w:rPr>
        <w:t xml:space="preserve">nited </w:t>
      </w:r>
      <w:r w:rsidRPr="007D7B01">
        <w:rPr>
          <w:rStyle w:val="Emphasis"/>
          <w:b w:val="0"/>
          <w:bCs/>
        </w:rPr>
        <w:t>S</w:t>
      </w:r>
      <w:r w:rsidRPr="007D7B01">
        <w:rPr>
          <w:sz w:val="16"/>
        </w:rPr>
        <w:t xml:space="preserve">tates </w:t>
      </w:r>
      <w:r w:rsidRPr="007D7B01">
        <w:rPr>
          <w:rStyle w:val="StyleUnderline"/>
        </w:rPr>
        <w:t xml:space="preserve">still </w:t>
      </w:r>
      <w:r w:rsidRPr="007D7B01">
        <w:rPr>
          <w:rStyle w:val="Emphasis"/>
          <w:b w:val="0"/>
          <w:bCs/>
        </w:rPr>
        <w:t>has</w:t>
      </w:r>
      <w:r w:rsidRPr="007D7B01">
        <w:rPr>
          <w:rStyle w:val="StyleUnderline"/>
        </w:rPr>
        <w:t xml:space="preserve"> </w:t>
      </w:r>
      <w:r w:rsidRPr="007D7B01">
        <w:rPr>
          <w:sz w:val="16"/>
        </w:rPr>
        <w:t>substantial, even</w:t>
      </w:r>
      <w:r w:rsidRPr="007D7B01">
        <w:rPr>
          <w:rStyle w:val="StyleUnderline"/>
        </w:rPr>
        <w:t xml:space="preserve"> </w:t>
      </w:r>
      <w:r w:rsidRPr="007D7B01">
        <w:rPr>
          <w:rStyle w:val="Emphasis"/>
          <w:b w:val="0"/>
          <w:bCs/>
        </w:rPr>
        <w:t>massive, leads</w:t>
      </w:r>
      <w:r w:rsidRPr="007D7B01">
        <w:rPr>
          <w:rStyle w:val="StyleUnderline"/>
        </w:rPr>
        <w:t xml:space="preserve"> over its closest competitors</w:t>
      </w:r>
      <w:r w:rsidRPr="007D7B01">
        <w:rPr>
          <w:sz w:val="16"/>
        </w:rPr>
        <w:t xml:space="preserve">. In </w:t>
      </w:r>
      <w:r w:rsidRPr="007D7B01">
        <w:rPr>
          <w:rStyle w:val="StyleUnderline"/>
        </w:rPr>
        <w:t xml:space="preserve">2016 the </w:t>
      </w:r>
      <w:r w:rsidRPr="007D7B01">
        <w:rPr>
          <w:rStyle w:val="Emphasis"/>
          <w:b w:val="0"/>
          <w:bCs/>
        </w:rPr>
        <w:t>U</w:t>
      </w:r>
      <w:r w:rsidRPr="007D7B01">
        <w:rPr>
          <w:sz w:val="16"/>
        </w:rPr>
        <w:t xml:space="preserve">nited </w:t>
      </w:r>
      <w:r w:rsidRPr="007D7B01">
        <w:rPr>
          <w:rStyle w:val="Emphasis"/>
          <w:b w:val="0"/>
          <w:bCs/>
        </w:rPr>
        <w:t>S</w:t>
      </w:r>
      <w:r w:rsidRPr="007D7B01">
        <w:rPr>
          <w:sz w:val="16"/>
        </w:rPr>
        <w:t xml:space="preserve">tates </w:t>
      </w:r>
      <w:r w:rsidRPr="007D7B01">
        <w:rPr>
          <w:rStyle w:val="StyleUnderline"/>
        </w:rPr>
        <w:t>claimed a</w:t>
      </w:r>
      <w:r w:rsidRPr="007D7B01">
        <w:rPr>
          <w:sz w:val="16"/>
        </w:rPr>
        <w:t xml:space="preserve"> nearly US$18.6 trillion</w:t>
      </w:r>
      <w:r w:rsidRPr="007D7B01">
        <w:rPr>
          <w:rStyle w:val="StyleUnderline"/>
        </w:rPr>
        <w:t xml:space="preserve"> GDP that was </w:t>
      </w:r>
      <w:r w:rsidRPr="007D7B01">
        <w:rPr>
          <w:sz w:val="16"/>
        </w:rPr>
        <w:t>almost</w:t>
      </w:r>
      <w:r w:rsidRPr="007D7B01">
        <w:rPr>
          <w:rStyle w:val="StyleUnderline"/>
        </w:rPr>
        <w:t xml:space="preserve"> US$7.5</w:t>
      </w:r>
      <w:r w:rsidRPr="007D7B01">
        <w:rPr>
          <w:sz w:val="16"/>
        </w:rPr>
        <w:t xml:space="preserve"> </w:t>
      </w:r>
      <w:r w:rsidRPr="007D7B01">
        <w:rPr>
          <w:rStyle w:val="StyleUnderline"/>
        </w:rPr>
        <w:t>trillion larger than China’s</w:t>
      </w:r>
      <w:r w:rsidRPr="007D7B01">
        <w:rPr>
          <w:sz w:val="16"/>
        </w:rPr>
        <w:t xml:space="preserve">, </w:t>
      </w:r>
      <w:r w:rsidRPr="007D7B01">
        <w:rPr>
          <w:rStyle w:val="StyleUnderline"/>
        </w:rPr>
        <w:t>and it possessed a per capita GDP</w:t>
      </w:r>
      <w:r w:rsidRPr="007D7B01">
        <w:rPr>
          <w:sz w:val="16"/>
        </w:rPr>
        <w:t xml:space="preserve"> (a crucial mea sure of how much money a government can extract from its citizens to pursue geopo liti cal ends) roughly </w:t>
      </w:r>
      <w:r w:rsidRPr="007D7B01">
        <w:rPr>
          <w:rStyle w:val="Emphasis"/>
          <w:b w:val="0"/>
          <w:bCs/>
        </w:rPr>
        <w:t>four times that of China</w:t>
      </w:r>
      <w:r w:rsidRPr="007D7B01">
        <w:rPr>
          <w:sz w:val="16"/>
        </w:rPr>
        <w:t xml:space="preserve">. In the military realm, </w:t>
      </w:r>
      <w:r w:rsidRPr="007D7B01">
        <w:rPr>
          <w:rStyle w:val="Emphasis"/>
          <w:b w:val="0"/>
          <w:bCs/>
        </w:rPr>
        <w:t>U.S</w:t>
      </w:r>
      <w:r w:rsidRPr="007D7B01">
        <w:rPr>
          <w:rStyle w:val="StyleUnderline"/>
        </w:rPr>
        <w:t xml:space="preserve">. annual </w:t>
      </w:r>
      <w:r w:rsidRPr="007D7B01">
        <w:rPr>
          <w:rStyle w:val="Emphasis"/>
          <w:b w:val="0"/>
          <w:bCs/>
        </w:rPr>
        <w:t>defense spending</w:t>
      </w:r>
      <w:r w:rsidRPr="007D7B01">
        <w:rPr>
          <w:rStyle w:val="StyleUnderline"/>
        </w:rPr>
        <w:t xml:space="preserve"> </w:t>
      </w:r>
      <w:r w:rsidRPr="007D7B01">
        <w:rPr>
          <w:rStyle w:val="Emphasis"/>
          <w:b w:val="0"/>
          <w:bCs/>
        </w:rPr>
        <w:t>was</w:t>
      </w:r>
      <w:r w:rsidRPr="007D7B01">
        <w:rPr>
          <w:rStyle w:val="StyleUnderline"/>
        </w:rPr>
        <w:t xml:space="preserve"> still nearly </w:t>
      </w:r>
      <w:r w:rsidRPr="007D7B01">
        <w:rPr>
          <w:rStyle w:val="Emphasis"/>
          <w:b w:val="0"/>
          <w:bCs/>
        </w:rPr>
        <w:t>three times that of China</w:t>
      </w:r>
      <w:r w:rsidRPr="007D7B01">
        <w:rPr>
          <w:rStyle w:val="StyleUnderline"/>
        </w:rPr>
        <w:t xml:space="preserve"> as of 2015</w:t>
      </w:r>
      <w:r w:rsidRPr="007D7B01">
        <w:rPr>
          <w:sz w:val="16"/>
        </w:rPr>
        <w:t xml:space="preserve">— a reminder that although China is closing the gap on Washington in certain respects, the overall gap remains significant indeed.25 In fact, </w:t>
      </w:r>
      <w:r w:rsidRPr="007D7B01">
        <w:rPr>
          <w:rStyle w:val="Emphasis"/>
          <w:b w:val="0"/>
          <w:bCs/>
        </w:rPr>
        <w:t>America’s global lead</w:t>
      </w:r>
      <w:r w:rsidRPr="007D7B01">
        <w:rPr>
          <w:rStyle w:val="StyleUnderline"/>
        </w:rPr>
        <w:t xml:space="preserve"> </w:t>
      </w:r>
      <w:r w:rsidRPr="007D7B01">
        <w:rPr>
          <w:rStyle w:val="Emphasis"/>
          <w:b w:val="0"/>
          <w:bCs/>
        </w:rPr>
        <w:t>is</w:t>
      </w:r>
      <w:r w:rsidRPr="007D7B01">
        <w:rPr>
          <w:rStyle w:val="StyleUnderline"/>
        </w:rPr>
        <w:t xml:space="preserve"> probably</w:t>
      </w:r>
      <w:r w:rsidRPr="007D7B01">
        <w:rPr>
          <w:rStyle w:val="Emphasis"/>
          <w:b w:val="0"/>
          <w:bCs/>
        </w:rPr>
        <w:t xml:space="preserve"> far bigger than indicated by</w:t>
      </w:r>
      <w:r w:rsidRPr="007D7B01">
        <w:rPr>
          <w:rStyle w:val="StyleUnderline"/>
        </w:rPr>
        <w:t xml:space="preserve"> simple </w:t>
      </w:r>
      <w:r w:rsidRPr="007D7B01">
        <w:rPr>
          <w:rStyle w:val="Emphasis"/>
          <w:b w:val="0"/>
          <w:bCs/>
        </w:rPr>
        <w:t>numerical measures</w:t>
      </w:r>
      <w:r w:rsidRPr="007D7B01">
        <w:rPr>
          <w:rStyle w:val="StyleUnderline"/>
        </w:rPr>
        <w:t xml:space="preserve"> such as GDP and percentage of global military spending</w:t>
      </w:r>
      <w:r w:rsidRPr="007D7B01">
        <w:rPr>
          <w:sz w:val="16"/>
        </w:rPr>
        <w:t>. GDP is a commonly used but problematic way of comparing U.S. and Chinese economic strength. It is merely a snapshot, rather than a fully explanatory mea sure of how wealth accrues over time; it does not account for factors such as the damage that China is doing to its own long- term economic potential through the devastation of its natu ral environment; it understates impor tant U.S. advantages such as the fact that American citizens own significant minority shares in foreign corporations. By a more holistic mea sure of national economic strength— “</w:t>
      </w:r>
      <w:r w:rsidRPr="007D7B01">
        <w:rPr>
          <w:rStyle w:val="StyleUnderline"/>
        </w:rPr>
        <w:t>inclusive wealth,”</w:t>
      </w:r>
      <w:r w:rsidRPr="007D7B01">
        <w:rPr>
          <w:sz w:val="16"/>
        </w:rPr>
        <w:t xml:space="preserve"> which </w:t>
      </w:r>
      <w:r w:rsidRPr="007D7B01">
        <w:rPr>
          <w:rStyle w:val="StyleUnderline"/>
        </w:rPr>
        <w:t xml:space="preserve">takes account of manufactured </w:t>
      </w:r>
      <w:r w:rsidRPr="007D7B01">
        <w:rPr>
          <w:sz w:val="16"/>
        </w:rPr>
        <w:t xml:space="preserve">capital, </w:t>
      </w:r>
      <w:r w:rsidRPr="007D7B01">
        <w:rPr>
          <w:rStyle w:val="StyleUnderline"/>
        </w:rPr>
        <w:t xml:space="preserve">human </w:t>
      </w:r>
      <w:r w:rsidRPr="007D7B01">
        <w:rPr>
          <w:sz w:val="16"/>
        </w:rPr>
        <w:t>capital,</w:t>
      </w:r>
      <w:r w:rsidRPr="007D7B01">
        <w:rPr>
          <w:rStyle w:val="StyleUnderline"/>
        </w:rPr>
        <w:t xml:space="preserve"> and natural capital</w:t>
      </w:r>
      <w:r w:rsidRPr="007D7B01">
        <w:rPr>
          <w:sz w:val="16"/>
        </w:rPr>
        <w:t>—</w:t>
      </w:r>
      <w:r w:rsidRPr="007D7B01">
        <w:rPr>
          <w:rStyle w:val="StyleUnderline"/>
        </w:rPr>
        <w:t xml:space="preserve"> the </w:t>
      </w:r>
      <w:r w:rsidRPr="007D7B01">
        <w:rPr>
          <w:rStyle w:val="Emphasis"/>
          <w:b w:val="0"/>
          <w:bCs/>
        </w:rPr>
        <w:t>U</w:t>
      </w:r>
      <w:r w:rsidRPr="007D7B01">
        <w:rPr>
          <w:sz w:val="16"/>
        </w:rPr>
        <w:t xml:space="preserve">nited </w:t>
      </w:r>
      <w:r w:rsidRPr="007D7B01">
        <w:rPr>
          <w:rStyle w:val="Emphasis"/>
          <w:b w:val="0"/>
          <w:bCs/>
        </w:rPr>
        <w:t>S</w:t>
      </w:r>
      <w:r w:rsidRPr="007D7B01">
        <w:rPr>
          <w:sz w:val="16"/>
        </w:rPr>
        <w:t>tates</w:t>
      </w:r>
      <w:r w:rsidRPr="007D7B01">
        <w:rPr>
          <w:rStyle w:val="StyleUnderline"/>
        </w:rPr>
        <w:t xml:space="preserve"> was still roughly 4.5 times wealthier than China</w:t>
      </w:r>
      <w:r w:rsidRPr="007D7B01">
        <w:rPr>
          <w:sz w:val="16"/>
        </w:rPr>
        <w:t xml:space="preserve"> as recently as 2010. Add in the enormous long- term economic prob lems that China faces— from declining growth rates, to a massive asset bubble, to a rapidly aging population— and forecasts of coming Chinese economic supremacy become more tenuous still.26 </w:t>
      </w:r>
      <w:r w:rsidRPr="007D7B01">
        <w:rPr>
          <w:rStyle w:val="StyleUnderline"/>
        </w:rPr>
        <w:t xml:space="preserve">The U.S. </w:t>
      </w:r>
      <w:r w:rsidRPr="007D7B01">
        <w:rPr>
          <w:rStyle w:val="Emphasis"/>
          <w:b w:val="0"/>
          <w:bCs/>
        </w:rPr>
        <w:t>military lead is even more extensive</w:t>
      </w:r>
      <w:r w:rsidRPr="007D7B01">
        <w:rPr>
          <w:sz w:val="16"/>
        </w:rPr>
        <w:t xml:space="preserve">. As a recent study by Stephen Brooks and William Wohlforth concludes, although China’s ongoing military buildup pres ents significant, even severe, regional challenges for the United States, at the global level there is still simply no comparison. </w:t>
      </w:r>
      <w:r w:rsidRPr="007D7B01">
        <w:rPr>
          <w:rStyle w:val="StyleUnderline"/>
        </w:rPr>
        <w:t xml:space="preserve">The </w:t>
      </w:r>
      <w:r w:rsidRPr="007D7B01">
        <w:rPr>
          <w:rStyle w:val="Emphasis"/>
          <w:b w:val="0"/>
          <w:bCs/>
        </w:rPr>
        <w:t>U</w:t>
      </w:r>
      <w:r w:rsidRPr="007D7B01">
        <w:rPr>
          <w:sz w:val="16"/>
        </w:rPr>
        <w:t>nited</w:t>
      </w:r>
      <w:r w:rsidRPr="007D7B01">
        <w:rPr>
          <w:rStyle w:val="StyleUnderline"/>
        </w:rPr>
        <w:t xml:space="preserve"> </w:t>
      </w:r>
      <w:r w:rsidRPr="007D7B01">
        <w:rPr>
          <w:rStyle w:val="Emphasis"/>
          <w:b w:val="0"/>
          <w:bCs/>
        </w:rPr>
        <w:t>S</w:t>
      </w:r>
      <w:r w:rsidRPr="007D7B01">
        <w:rPr>
          <w:sz w:val="16"/>
        </w:rPr>
        <w:t>tates</w:t>
      </w:r>
      <w:r w:rsidRPr="007D7B01">
        <w:rPr>
          <w:rStyle w:val="StyleUnderline"/>
        </w:rPr>
        <w:t xml:space="preserve"> possesses massive advantages in high- end power- projection capabilities</w:t>
      </w:r>
      <w:r w:rsidRPr="007D7B01">
        <w:rPr>
          <w:sz w:val="16"/>
        </w:rPr>
        <w:t xml:space="preserve"> </w:t>
      </w:r>
      <w:r w:rsidRPr="007D7B01">
        <w:rPr>
          <w:rStyle w:val="StyleUnderline"/>
        </w:rPr>
        <w:t>such as aircraft carriers, fourth- and fifth- generation tactical aircraft, nuclearpowered submarines, AWACS, and heavy unmanned aerial vehicles</w:t>
      </w:r>
      <w:r w:rsidRPr="007D7B01">
        <w:rPr>
          <w:sz w:val="16"/>
        </w:rPr>
        <w:t xml:space="preserve">. These advantages have been amassed over de cades, through enormous and accumulating investments, and so it will take decades—if not longer— for China to come close to matching the United States. </w:t>
      </w:r>
      <w:r w:rsidRPr="007D7B01">
        <w:rPr>
          <w:rStyle w:val="Emphasis"/>
          <w:b w:val="0"/>
          <w:bCs/>
        </w:rPr>
        <w:t>These metrics</w:t>
      </w:r>
      <w:r w:rsidRPr="007D7B01">
        <w:rPr>
          <w:rStyle w:val="StyleUnderline"/>
        </w:rPr>
        <w:t xml:space="preserve">, moreover, </w:t>
      </w:r>
      <w:r w:rsidRPr="007D7B01">
        <w:rPr>
          <w:rStyle w:val="Emphasis"/>
          <w:b w:val="0"/>
          <w:bCs/>
        </w:rPr>
        <w:t xml:space="preserve">do not reflect </w:t>
      </w:r>
      <w:r w:rsidRPr="007D7B01">
        <w:rPr>
          <w:rStyle w:val="StyleUnderline"/>
        </w:rPr>
        <w:t xml:space="preserve">the </w:t>
      </w:r>
      <w:r w:rsidRPr="007D7B01">
        <w:rPr>
          <w:rStyle w:val="Emphasis"/>
          <w:b w:val="0"/>
          <w:bCs/>
        </w:rPr>
        <w:t>other</w:t>
      </w:r>
      <w:r w:rsidRPr="007D7B01">
        <w:rPr>
          <w:rStyle w:val="StyleUnderline"/>
        </w:rPr>
        <w:t xml:space="preserve">, more </w:t>
      </w:r>
      <w:r w:rsidRPr="007D7B01">
        <w:rPr>
          <w:rStyle w:val="Emphasis"/>
          <w:b w:val="0"/>
          <w:bCs/>
        </w:rPr>
        <w:t>intangible advantages that the U.S. military possesses—</w:t>
      </w:r>
      <w:r w:rsidRPr="007D7B01">
        <w:rPr>
          <w:sz w:val="16"/>
        </w:rPr>
        <w:t xml:space="preserve"> </w:t>
      </w:r>
      <w:r w:rsidRPr="007D7B01">
        <w:rPr>
          <w:rStyle w:val="StyleUnderline"/>
        </w:rPr>
        <w:t>years of</w:t>
      </w:r>
      <w:r w:rsidRPr="007D7B01">
        <w:rPr>
          <w:sz w:val="16"/>
        </w:rPr>
        <w:t xml:space="preserve"> recent </w:t>
      </w:r>
      <w:r w:rsidRPr="007D7B01">
        <w:rPr>
          <w:rStyle w:val="Emphasis"/>
          <w:b w:val="0"/>
          <w:bCs/>
        </w:rPr>
        <w:t>experience</w:t>
      </w:r>
      <w:r w:rsidRPr="007D7B01">
        <w:rPr>
          <w:rStyle w:val="StyleUnderline"/>
        </w:rPr>
        <w:t xml:space="preserve"> in complex operations</w:t>
      </w:r>
      <w:r w:rsidRPr="007D7B01">
        <w:rPr>
          <w:sz w:val="16"/>
        </w:rPr>
        <w:t xml:space="preserve">, the </w:t>
      </w:r>
      <w:r w:rsidRPr="007D7B01">
        <w:rPr>
          <w:rStyle w:val="StyleUnderline"/>
        </w:rPr>
        <w:t xml:space="preserve">extraordinarily high levels of </w:t>
      </w:r>
      <w:r w:rsidRPr="007D7B01">
        <w:rPr>
          <w:rStyle w:val="Emphasis"/>
          <w:b w:val="0"/>
          <w:bCs/>
        </w:rPr>
        <w:t>human capital</w:t>
      </w:r>
      <w:r w:rsidRPr="007D7B01">
        <w:rPr>
          <w:sz w:val="16"/>
        </w:rPr>
        <w:t xml:space="preserve">, the </w:t>
      </w:r>
      <w:r w:rsidRPr="007D7B01">
        <w:rPr>
          <w:rStyle w:val="Emphasis"/>
          <w:b w:val="0"/>
          <w:bCs/>
        </w:rPr>
        <w:t>flexible command- and control</w:t>
      </w:r>
      <w:r w:rsidRPr="007D7B01">
        <w:rPr>
          <w:rStyle w:val="StyleUnderline"/>
        </w:rPr>
        <w:t xml:space="preserve"> structures </w:t>
      </w:r>
      <w:r w:rsidRPr="007D7B01">
        <w:rPr>
          <w:sz w:val="16"/>
        </w:rPr>
        <w:t xml:space="preserve">that permit initiative and adaptation. “Rather than expecting a power transition in international politics,” Brooks and Wohlforth write, “every one should start getting used to a world in which the United States remains the sole superpower for de cades to come.”27 Finally, </w:t>
      </w:r>
      <w:r w:rsidRPr="007D7B01">
        <w:rPr>
          <w:rStyle w:val="StyleUnderline"/>
        </w:rPr>
        <w:t>any consideration of global power dynamics must evaluate the role of allies</w:t>
      </w:r>
      <w:r w:rsidRPr="007D7B01">
        <w:rPr>
          <w:sz w:val="16"/>
        </w:rPr>
        <w:t xml:space="preserve">: </w:t>
      </w:r>
      <w:r w:rsidRPr="007D7B01">
        <w:rPr>
          <w:rStyle w:val="Emphasis"/>
          <w:b w:val="0"/>
          <w:bCs/>
        </w:rPr>
        <w:t>the United States has dozens of them</w:t>
      </w:r>
      <w:r w:rsidRPr="007D7B01">
        <w:rPr>
          <w:rStyle w:val="StyleUnderline"/>
        </w:rPr>
        <w:t>, whereas China and Russia have few</w:t>
      </w:r>
      <w:r w:rsidRPr="007D7B01">
        <w:rPr>
          <w:sz w:val="16"/>
        </w:rPr>
        <w:t xml:space="preserve">, </w:t>
      </w:r>
      <w:r w:rsidRPr="007D7B01">
        <w:rPr>
          <w:rStyle w:val="StyleUnderline"/>
        </w:rPr>
        <w:t>if any</w:t>
      </w:r>
      <w:r w:rsidRPr="007D7B01">
        <w:rPr>
          <w:sz w:val="16"/>
        </w:rPr>
        <w:t>. ( Those that they do have, countries such as Belarus and North Korea, make up a veritable international most- wanted list.) America’s</w:t>
      </w:r>
      <w:r w:rsidRPr="007D7B01">
        <w:rPr>
          <w:rStyle w:val="StyleUnderline"/>
        </w:rPr>
        <w:t xml:space="preserve"> allies give </w:t>
      </w:r>
      <w:r w:rsidRPr="007D7B01">
        <w:rPr>
          <w:sz w:val="16"/>
        </w:rPr>
        <w:t>it</w:t>
      </w:r>
      <w:r w:rsidRPr="007D7B01">
        <w:rPr>
          <w:rStyle w:val="StyleUnderline"/>
        </w:rPr>
        <w:t xml:space="preserve"> geopolitical leverage, diplomatic influence, and military access</w:t>
      </w:r>
      <w:r w:rsidRPr="007D7B01">
        <w:rPr>
          <w:sz w:val="16"/>
        </w:rPr>
        <w:t xml:space="preserve"> that other countries can only envy; they add enormously to the overall weight of the Western co ali tion of which Washington remains leader. As of 2015, the United States and its core treaty allies in Asia and Europe accounted for roughly three- fifths of global wealth and global military spending— a share that was moderately diminished from twenty years earlier, but still very impressive by nearly all other historical comparisons..</w:t>
      </w:r>
    </w:p>
    <w:bookmarkEnd w:id="7"/>
    <w:bookmarkEnd w:id="8"/>
    <w:p w:rsidR="00D62B1D" w:rsidRPr="007D7B01" w:rsidRDefault="00D62B1D" w:rsidP="00D62B1D"/>
    <w:p w:rsidR="00D62B1D" w:rsidRDefault="00D62B1D" w:rsidP="00426D99">
      <w:pPr>
        <w:pStyle w:val="Heading1"/>
      </w:pPr>
    </w:p>
    <w:p w:rsidR="00D62B1D" w:rsidRDefault="00426D99" w:rsidP="00426D99">
      <w:pPr>
        <w:pStyle w:val="Heading1"/>
      </w:pPr>
      <w:r>
        <w:lastRenderedPageBreak/>
        <w:t>AFF</w:t>
      </w:r>
    </w:p>
    <w:p w:rsidR="00D62B1D" w:rsidRDefault="00D62B1D" w:rsidP="001137E4"/>
    <w:p w:rsidR="00426D99" w:rsidRDefault="00426D99" w:rsidP="00426D99">
      <w:pPr>
        <w:pStyle w:val="Heading2"/>
      </w:pPr>
      <w:r>
        <w:lastRenderedPageBreak/>
        <w:t>UQ</w:t>
      </w:r>
    </w:p>
    <w:p w:rsidR="00426D99" w:rsidRPr="00CD2FE1" w:rsidRDefault="00426D99" w:rsidP="00426D99">
      <w:pPr>
        <w:pStyle w:val="Heading3"/>
      </w:pPr>
      <w:r>
        <w:lastRenderedPageBreak/>
        <w:t>UQ – Saudi</w:t>
      </w:r>
    </w:p>
    <w:p w:rsidR="00426D99" w:rsidRDefault="00426D99" w:rsidP="00426D99">
      <w:pPr>
        <w:pStyle w:val="Heading4"/>
      </w:pPr>
      <w:r>
        <w:t>Saudi already buys advanced Russian and Chinese weaponry – and expansion is inevitable – but the US still has the most leverage now</w:t>
      </w:r>
    </w:p>
    <w:p w:rsidR="00426D99" w:rsidRDefault="00426D99" w:rsidP="00426D99">
      <w:pPr>
        <w:rPr>
          <w:rStyle w:val="Style13ptBold"/>
        </w:rPr>
      </w:pPr>
      <w:r>
        <w:rPr>
          <w:rStyle w:val="Style13ptBold"/>
        </w:rPr>
        <w:t>Carey, Middle East Correspondent for Bloomberg News, 18</w:t>
      </w:r>
    </w:p>
    <w:p w:rsidR="00426D99" w:rsidRPr="009B056A" w:rsidRDefault="00426D99" w:rsidP="00426D99">
      <w:pPr>
        <w:rPr>
          <w:rStyle w:val="Style13ptBold"/>
          <w:b w:val="0"/>
          <w:bCs w:val="0"/>
        </w:rPr>
      </w:pPr>
      <w:r w:rsidRPr="009B056A">
        <w:t xml:space="preserve">Glen, March 2, 2018, “Saudis Want to Make Their Own Weapons. Russia Is Eager to Help”, </w:t>
      </w:r>
      <w:hyperlink r:id="rId49" w:history="1">
        <w:r w:rsidRPr="009B056A">
          <w:rPr>
            <w:rStyle w:val="Hyperlink"/>
          </w:rPr>
          <w:t>https://www.bloomberg.com/news/articles/2018-03-02/saudis-want-to-make-their-own-weapons-russia-is-eager-to-help</w:t>
        </w:r>
      </w:hyperlink>
      <w:r w:rsidRPr="009B056A">
        <w:t>, acc. 06-26-19, GDI-VX</w:t>
      </w:r>
    </w:p>
    <w:p w:rsidR="00426D99" w:rsidRPr="009B056A" w:rsidRDefault="00426D99" w:rsidP="00426D99">
      <w:pPr>
        <w:rPr>
          <w:rStyle w:val="Emphasis"/>
        </w:rPr>
      </w:pPr>
      <w:r w:rsidRPr="009B056A">
        <w:rPr>
          <w:rStyle w:val="Emphasis"/>
        </w:rPr>
        <w:t>Saudi Arabia aims to build a defense industry</w:t>
      </w:r>
      <w:r w:rsidRPr="009B056A">
        <w:rPr>
          <w:rStyle w:val="StyleUnderline"/>
        </w:rPr>
        <w:t xml:space="preserve"> at breakneck speed, </w:t>
      </w:r>
      <w:r w:rsidRPr="009B056A">
        <w:rPr>
          <w:rStyle w:val="Emphasis"/>
        </w:rPr>
        <w:t>and it’s ready to look beyond its traditional Western allies for help.</w:t>
      </w:r>
    </w:p>
    <w:p w:rsidR="00426D99" w:rsidRDefault="00426D99" w:rsidP="00426D99">
      <w:r>
        <w:t>The oil-rich kingdom has long been a favorite customer of arms sellers, especially American ones. President Donald Trump announced $110 billion in deals during his trip there last year. Now, 32 year-old Crown Prince Mohammed bin Salman wants to make weapons at home, and he’s set an ambitious goal: Half of Saudi procurement is supposed to be done locally by 2030, from about 2 percent today.</w:t>
      </w:r>
    </w:p>
    <w:p w:rsidR="00426D99" w:rsidRDefault="00426D99" w:rsidP="00426D99">
      <w:r>
        <w:t>The Saudis will need partners -- which means opportunities for Western companies, who were energetically exploring them at an arms fair in Riyadh this week. But there’s a potential catch. For joint ventures to work, U.S. and European governments may have to sign off on transfers of technology.</w:t>
      </w:r>
    </w:p>
    <w:p w:rsidR="00426D99" w:rsidRDefault="00426D99" w:rsidP="00426D99">
      <w:r>
        <w:t>‘Other Partners’</w:t>
      </w:r>
    </w:p>
    <w:p w:rsidR="00426D99" w:rsidRPr="00A36600" w:rsidRDefault="00426D99" w:rsidP="00426D99">
      <w:pPr>
        <w:rPr>
          <w:rStyle w:val="StyleUnderline"/>
        </w:rPr>
      </w:pPr>
      <w:r>
        <w:t xml:space="preserve">In case they’re reluctant to do so, </w:t>
      </w:r>
      <w:r w:rsidRPr="00A36600">
        <w:rPr>
          <w:rStyle w:val="Emphasis"/>
        </w:rPr>
        <w:t>the Saudis are making it clear that they have other options</w:t>
      </w:r>
      <w:r w:rsidRPr="00A36600">
        <w:rPr>
          <w:rStyle w:val="StyleUnderline"/>
        </w:rPr>
        <w:t xml:space="preserve">. They’re already planning to buy the </w:t>
      </w:r>
      <w:r w:rsidRPr="00A36600">
        <w:rPr>
          <w:rStyle w:val="Emphasis"/>
        </w:rPr>
        <w:t>Russian S-400 air-defense system</w:t>
      </w:r>
      <w:r w:rsidRPr="00A36600">
        <w:rPr>
          <w:rStyle w:val="StyleUnderline"/>
        </w:rPr>
        <w:t>, under a deal that would let them manufacture related products at home. The prospect of more such agreements is likely to alarm American policy makers, who worry about losing ground to Russia and China in the Middle East.</w:t>
      </w:r>
    </w:p>
    <w:p w:rsidR="00426D99" w:rsidRDefault="00426D99" w:rsidP="00426D99">
      <w:r>
        <w:t xml:space="preserve"> “We will very carefully evaluate what our partners can bring to the table,” Andreas Schwer, head of Saudi Arabian Military Industries or SAMI, said in an interview Tuesday at the Riyadh fair.</w:t>
      </w:r>
    </w:p>
    <w:p w:rsidR="00426D99" w:rsidRPr="00A36600" w:rsidRDefault="00426D99" w:rsidP="00426D99">
      <w:pPr>
        <w:rPr>
          <w:rStyle w:val="StyleUnderline"/>
        </w:rPr>
      </w:pPr>
      <w:r w:rsidRPr="00A36600">
        <w:rPr>
          <w:rStyle w:val="StyleUnderline"/>
        </w:rPr>
        <w:t>“</w:t>
      </w:r>
      <w:r w:rsidRPr="00A36600">
        <w:rPr>
          <w:rStyle w:val="Emphasis"/>
        </w:rPr>
        <w:t>We won’t hesitate to go to second-tier suppliers</w:t>
      </w:r>
      <w:r w:rsidRPr="00A36600">
        <w:rPr>
          <w:rStyle w:val="StyleUnderline"/>
        </w:rPr>
        <w:t xml:space="preserve"> or other potential partners, if they have full governmental support and no restrictions,” said Schwer, previously an executive at German defense group Rheinmetall AG. </w:t>
      </w:r>
      <w:r w:rsidRPr="00A36600">
        <w:rPr>
          <w:rStyle w:val="Emphasis"/>
        </w:rPr>
        <w:t>Saudi Arabia “could end up with other partners,”</w:t>
      </w:r>
      <w:r w:rsidRPr="00A36600">
        <w:rPr>
          <w:rStyle w:val="StyleUnderline"/>
        </w:rPr>
        <w:t xml:space="preserve"> and with less U.S. involvement than some people would like, he said.</w:t>
      </w:r>
    </w:p>
    <w:p w:rsidR="00426D99" w:rsidRDefault="00426D99" w:rsidP="00426D99">
      <w:r>
        <w:t>Filling the Gaps</w:t>
      </w:r>
    </w:p>
    <w:p w:rsidR="00426D99" w:rsidRDefault="00426D99" w:rsidP="00426D99">
      <w:r>
        <w:t>One of those people just delivered a warning to Congress on precisely this issue.</w:t>
      </w:r>
    </w:p>
    <w:p w:rsidR="00426D99" w:rsidRDefault="00426D99" w:rsidP="00426D99">
      <w:r>
        <w:t>Russia and China are seeking “to fill in perceived gaps in U.S. interest by increasing defense cooperation and sales of their equipment to our regional partners,” General Joseph Votel, the head of U.S. Central Command, told the House Armed Services Committee on Feb. 27.</w:t>
      </w:r>
    </w:p>
    <w:p w:rsidR="00426D99" w:rsidRDefault="00426D99" w:rsidP="00426D99">
      <w:r>
        <w:t>Russia’s influence in the Middle East has soared since 2015, when its military intervention in Syria swung the civil war in President Bashar al-Assad’s favor. China’s economic role in the region is expanding, as it signs deals with Iran and seeks to get involved in rebuilding Syria.</w:t>
      </w:r>
    </w:p>
    <w:p w:rsidR="00426D99" w:rsidRPr="00A36600" w:rsidRDefault="00426D99" w:rsidP="00426D99">
      <w:pPr>
        <w:rPr>
          <w:rStyle w:val="StyleUnderline"/>
        </w:rPr>
      </w:pPr>
      <w:r>
        <w:lastRenderedPageBreak/>
        <w:t xml:space="preserve">Unlike America, </w:t>
      </w:r>
      <w:r w:rsidRPr="00A36600">
        <w:rPr>
          <w:rStyle w:val="Emphasis"/>
        </w:rPr>
        <w:t>the Saudis have cordial ties with China and Russia</w:t>
      </w:r>
      <w:r w:rsidRPr="00A36600">
        <w:rPr>
          <w:rStyle w:val="StyleUnderline"/>
        </w:rPr>
        <w:t>. The former is one of its best oil customers, and the latter increasingly its partner in regulating world oil output.</w:t>
      </w:r>
    </w:p>
    <w:p w:rsidR="00426D99" w:rsidRPr="00A36600" w:rsidRDefault="00426D99" w:rsidP="00426D99">
      <w:pPr>
        <w:rPr>
          <w:rStyle w:val="StyleUnderline"/>
        </w:rPr>
      </w:pPr>
      <w:r w:rsidRPr="00A36600">
        <w:rPr>
          <w:rStyle w:val="StyleUnderline"/>
        </w:rPr>
        <w:t xml:space="preserve">Both countries are competing with a U.S.-backed group, headed by Westinghouse Electric Co., to win </w:t>
      </w:r>
      <w:r w:rsidRPr="00A36600">
        <w:rPr>
          <w:rStyle w:val="Emphasis"/>
        </w:rPr>
        <w:t>nuclear-power contracts</w:t>
      </w:r>
      <w:r w:rsidRPr="00A36600">
        <w:rPr>
          <w:rStyle w:val="StyleUnderline"/>
        </w:rPr>
        <w:t xml:space="preserve"> in the kingdom. And both have expressed interest in getting a piece of the action when the Saudis put a stake in Aramco up for sale. (So has Trump, who tweeted that the oil giant’s IPO should be in New York.)</w:t>
      </w:r>
    </w:p>
    <w:p w:rsidR="00426D99" w:rsidRDefault="00426D99" w:rsidP="00426D99">
      <w:r>
        <w:t>‘Many Have Reconsidered’</w:t>
      </w:r>
    </w:p>
    <w:p w:rsidR="00426D99" w:rsidRDefault="00426D99" w:rsidP="00426D99">
      <w:r>
        <w:t>To be sure, Saudi-U.S. ties have deeper roots. They stretch back to before World War II. And Trump has assured Saudi leaders that he’s keen to sign more defense deals.</w:t>
      </w:r>
    </w:p>
    <w:p w:rsidR="00426D99" w:rsidRDefault="00426D99" w:rsidP="00426D99">
      <w:pPr>
        <w:rPr>
          <w:rStyle w:val="StyleUnderline"/>
        </w:rPr>
      </w:pPr>
      <w:r w:rsidRPr="00A36600">
        <w:rPr>
          <w:rStyle w:val="StyleUnderline"/>
        </w:rPr>
        <w:t xml:space="preserve">But </w:t>
      </w:r>
      <w:r w:rsidRPr="00A36600">
        <w:rPr>
          <w:rStyle w:val="Emphasis"/>
        </w:rPr>
        <w:t>close relations have been accompanied by skepticism</w:t>
      </w:r>
      <w:r w:rsidRPr="00A36600">
        <w:rPr>
          <w:rStyle w:val="StyleUnderline"/>
        </w:rPr>
        <w:t xml:space="preserve"> on the American side about Saudi military capabilities. Doubts have been fueled by the kingdom’s struggle to defeat poorly equipped rebels in Yemen, over three years of war that have taken a heavy civilian toll. Some members of Congress have opposed weapons deals with the Saudis, and transfers of nuclear technology.</w:t>
      </w:r>
    </w:p>
    <w:p w:rsidR="00426D99" w:rsidRPr="00D73C5C" w:rsidRDefault="00426D99" w:rsidP="00426D99">
      <w:r w:rsidRPr="00D73C5C">
        <w:t>One longtime U.S. ally in the neighborhood has already angered Washington by switching arms suppliers.</w:t>
      </w:r>
    </w:p>
    <w:p w:rsidR="00426D99" w:rsidRPr="00D73C5C" w:rsidRDefault="00426D99" w:rsidP="00426D99">
      <w:r w:rsidRPr="00D73C5C">
        <w:t>NATO member Turkey is buying the S-400 from Russia. During a visit last month, Secretary of State Rex Tillerson made his opposition clear.</w:t>
      </w:r>
    </w:p>
    <w:p w:rsidR="00426D99" w:rsidRPr="00D73C5C" w:rsidRDefault="00426D99" w:rsidP="00426D99">
      <w:r w:rsidRPr="00D73C5C">
        <w:t>America has been “advising countries around the world” that they could fall afoul of U.S. sanctions by going ahead with arms purchases from Russia, Tillerson said. “Many have reconsidered.”</w:t>
      </w:r>
    </w:p>
    <w:p w:rsidR="00426D99" w:rsidRPr="00D73C5C" w:rsidRDefault="00426D99" w:rsidP="00426D99">
      <w:r w:rsidRPr="00D73C5C">
        <w:t>‘Special Arrangements’</w:t>
      </w:r>
    </w:p>
    <w:p w:rsidR="00426D99" w:rsidRPr="00D73C5C" w:rsidRDefault="00426D99" w:rsidP="00426D99">
      <w:pPr>
        <w:rPr>
          <w:rStyle w:val="StyleUnderline"/>
        </w:rPr>
      </w:pPr>
      <w:r w:rsidRPr="00D73C5C">
        <w:rPr>
          <w:rStyle w:val="Emphasis"/>
        </w:rPr>
        <w:t>For now</w:t>
      </w:r>
      <w:r w:rsidRPr="00D73C5C">
        <w:rPr>
          <w:rStyle w:val="StyleUnderline"/>
        </w:rPr>
        <w:t>, American companies are in pole position in a lucrative market.</w:t>
      </w:r>
    </w:p>
    <w:p w:rsidR="00426D99" w:rsidRPr="00D73C5C" w:rsidRDefault="00426D99" w:rsidP="00426D99">
      <w:r w:rsidRPr="00D73C5C">
        <w:t>Saudi Arabia has earmarked 210 billion riyals ($56 billion) for military spending in 2018, the biggest budget item. Raytheon Co. is among the firms set to help build the domestic industry, and estimates it will earn $7 billion of revenue from localization of Saudi defense projects over five to seven years.</w:t>
      </w:r>
    </w:p>
    <w:p w:rsidR="00426D99" w:rsidRDefault="00426D99" w:rsidP="00426D99">
      <w:r w:rsidRPr="00D73C5C">
        <w:t>SAMI will let its joint-venture partners retain “operational leadership” and the top executive jobs, Schwer said.</w:t>
      </w:r>
    </w:p>
    <w:p w:rsidR="00426D99" w:rsidRDefault="00426D99" w:rsidP="00426D99">
      <w:pPr>
        <w:pStyle w:val="Heading3"/>
      </w:pPr>
      <w:r>
        <w:lastRenderedPageBreak/>
        <w:t>UQ – Saudi – China</w:t>
      </w:r>
    </w:p>
    <w:p w:rsidR="00426D99" w:rsidRDefault="00426D99" w:rsidP="00426D99">
      <w:pPr>
        <w:pStyle w:val="Heading4"/>
      </w:pPr>
      <w:r>
        <w:t>China’s already tight with Saudi</w:t>
      </w:r>
    </w:p>
    <w:p w:rsidR="00426D99" w:rsidRDefault="00426D99" w:rsidP="00426D99">
      <w:pPr>
        <w:rPr>
          <w:rStyle w:val="Style13ptBold"/>
        </w:rPr>
      </w:pPr>
      <w:r>
        <w:rPr>
          <w:rStyle w:val="Style13ptBold"/>
        </w:rPr>
        <w:t>Bar’el, Middle Eastern analyst for Haaretz and Professor of Middle Eastern History at Sapir Academic College, 19</w:t>
      </w:r>
    </w:p>
    <w:p w:rsidR="00426D99" w:rsidRPr="00D662A7" w:rsidRDefault="00426D99" w:rsidP="00426D99">
      <w:r w:rsidRPr="00D662A7">
        <w:t xml:space="preserve">Zvi, Jun 15, 2019 6:23 PM, Analysis China Reaches Its Arm Deep Into the Middle East, Giving Israel Cause for Concern, </w:t>
      </w:r>
      <w:hyperlink r:id="rId50" w:history="1">
        <w:r w:rsidRPr="00D662A7">
          <w:rPr>
            <w:rStyle w:val="Hyperlink"/>
          </w:rPr>
          <w:t>https://www.haaretz.com/middle-east-news/.premium-china-s-invisible-hand-in-the-middle-east-is-a-political-masterstroke-1.7369281</w:t>
        </w:r>
      </w:hyperlink>
      <w:r w:rsidRPr="00D662A7">
        <w:t>, acc. 06-28-19, GDI-VX</w:t>
      </w:r>
    </w:p>
    <w:p w:rsidR="00426D99" w:rsidRDefault="00426D99" w:rsidP="00426D99">
      <w:r>
        <w:t xml:space="preserve">Take </w:t>
      </w:r>
      <w:r w:rsidRPr="00D662A7">
        <w:rPr>
          <w:rStyle w:val="StyleUnderline"/>
        </w:rPr>
        <w:t xml:space="preserve">the visit by Saudi Crown Prince Mohammed bin Salman to China in February, when 35 economic and commercial cooperation agreements were signed, and apparently agreements on the sale of arms and military technology. These deals are estimated to be worth around </w:t>
      </w:r>
      <w:r w:rsidRPr="00D662A7">
        <w:rPr>
          <w:rStyle w:val="Emphasis"/>
        </w:rPr>
        <w:t>$28 billion</w:t>
      </w:r>
      <w:r w:rsidRPr="00D662A7">
        <w:rPr>
          <w:rStyle w:val="StyleUnderline"/>
        </w:rPr>
        <w:t xml:space="preserve"> – and this doesn’t include the agreement signed between oil company Saudi Aramco and the huge Chinese defense conglomerate Norinco to build refineries and petrochemical plants at a cost of another $10 billion</w:t>
      </w:r>
      <w:r>
        <w:t>.</w:t>
      </w:r>
    </w:p>
    <w:p w:rsidR="00426D99" w:rsidRDefault="00426D99" w:rsidP="00426D99">
      <w:r>
        <w:t>Military tech for the Saudis</w:t>
      </w:r>
    </w:p>
    <w:p w:rsidR="00426D99" w:rsidRPr="00992D1F" w:rsidRDefault="00426D99" w:rsidP="00426D99">
      <w:pPr>
        <w:rPr>
          <w:rStyle w:val="Emphasis"/>
        </w:rPr>
      </w:pPr>
      <w:r w:rsidRPr="00992D1F">
        <w:rPr>
          <w:rStyle w:val="StyleUnderline"/>
        </w:rPr>
        <w:t xml:space="preserve">The sale of Chinese arms to Saudi Arabia isn’t something new. </w:t>
      </w:r>
      <w:r w:rsidRPr="00992D1F">
        <w:rPr>
          <w:rStyle w:val="Emphasis"/>
        </w:rPr>
        <w:t>Back in 1988</w:t>
      </w:r>
      <w:r w:rsidRPr="00992D1F">
        <w:rPr>
          <w:rStyle w:val="StyleUnderline"/>
        </w:rPr>
        <w:t xml:space="preserve">, two years before the establishment of full diplomatic relations between China and the kingdom, </w:t>
      </w:r>
      <w:r w:rsidRPr="00992D1F">
        <w:rPr>
          <w:rStyle w:val="Emphasis"/>
        </w:rPr>
        <w:t>Riyadh bought mid-range missiles from China capable of carrying nuclear warheads.</w:t>
      </w:r>
    </w:p>
    <w:p w:rsidR="00426D99" w:rsidRPr="00992D1F" w:rsidRDefault="00426D99" w:rsidP="00426D99">
      <w:pPr>
        <w:rPr>
          <w:rStyle w:val="StyleUnderline"/>
        </w:rPr>
      </w:pPr>
      <w:r w:rsidRPr="00992D1F">
        <w:rPr>
          <w:rStyle w:val="StyleUnderline"/>
        </w:rPr>
        <w:t xml:space="preserve">But since then, </w:t>
      </w:r>
      <w:r w:rsidRPr="00992D1F">
        <w:rPr>
          <w:rStyle w:val="Emphasis"/>
        </w:rPr>
        <w:t>this trade relationship has taken off and reached tens of billions of dollars. Hundreds of Chinese advisers live in Saudi Arabia</w:t>
      </w:r>
      <w:r w:rsidRPr="00992D1F">
        <w:rPr>
          <w:rStyle w:val="StyleUnderline"/>
        </w:rPr>
        <w:t xml:space="preserve"> to help operate technology and military systems, and after the United States withdrew from the Iranian nuclear deal in May 2018, Riyadh has aspired to become the largest supplier of oil to China – and reach sales of 1.5 million barrels a day, compared with 1.14 million today. If Saudi Arabia meets this goal, it could come at the expense of Russia, which sells China 1.66 million barrels a day.</w:t>
      </w:r>
    </w:p>
    <w:p w:rsidR="00426D99" w:rsidRDefault="00426D99" w:rsidP="00426D99">
      <w:r>
        <w:t>Crown Prince Mohammed’s critics attack him for linking the kingdom up with China and signing major agreements while China puts Sunni Muslim Uighurs in prison camps and forces them to undergo “reeducation” – and harsh torture.</w:t>
      </w:r>
    </w:p>
    <w:p w:rsidR="00426D99" w:rsidRDefault="00426D99" w:rsidP="00426D99">
      <w:r>
        <w:t>But it seems that when the Saudi kingdom is busy making a profit and looking for ways to harm Iran, the Uighur minority isn’t its most important issue. One would think the Saudi-Chinese relationship should please Washington and Israel; according to the simplistic view, any harm to Iran benefits the West. Thus if the Chinese market is stolen from Iran, that serves the American sanctions well.</w:t>
      </w:r>
    </w:p>
    <w:p w:rsidR="00426D99" w:rsidRPr="00D662A7" w:rsidRDefault="00426D99" w:rsidP="00426D99">
      <w:pPr>
        <w:rPr>
          <w:rStyle w:val="StyleUnderline"/>
        </w:rPr>
      </w:pPr>
      <w:r>
        <w:t xml:space="preserve">The problem is that </w:t>
      </w:r>
      <w:r w:rsidRPr="00D662A7">
        <w:rPr>
          <w:rStyle w:val="StyleUnderline"/>
        </w:rPr>
        <w:t>relations between China and Saudi Arabia also have military implications that should bother – if not very much worry – the United States and Israel</w:t>
      </w:r>
      <w:r>
        <w:t xml:space="preserve">. If Riyadh is really buying missile technology and if China is one of the countries that builds nuclear power plants in Saudi Arabia, this will give China two firm foundations in developing Saudi technology. Meanwhile, </w:t>
      </w:r>
      <w:r w:rsidRPr="00D662A7">
        <w:rPr>
          <w:rStyle w:val="StyleUnderline"/>
        </w:rPr>
        <w:t>the kingdom will skirt the restrictions that are usually part of technology projects, and military and nuclear ones all the more so, that are built by American companies all over the globe.</w:t>
      </w:r>
    </w:p>
    <w:p w:rsidR="00426D99" w:rsidRDefault="00426D99" w:rsidP="00426D99">
      <w:r>
        <w:t xml:space="preserve">The paradox is that </w:t>
      </w:r>
      <w:r w:rsidRPr="00D662A7">
        <w:rPr>
          <w:rStyle w:val="StyleUnderline"/>
        </w:rPr>
        <w:t>the United States</w:t>
      </w:r>
      <w:r>
        <w:t xml:space="preserve"> is putting heavy pressure on Israel to stop cooperating in military technology with China but </w:t>
      </w:r>
      <w:r w:rsidRPr="00D662A7">
        <w:rPr>
          <w:rStyle w:val="StyleUnderline"/>
        </w:rPr>
        <w:t xml:space="preserve">is totally silent when Saudi Arabia brings home Chinese technology, including </w:t>
      </w:r>
      <w:r w:rsidRPr="00D662A7">
        <w:rPr>
          <w:rStyle w:val="StyleUnderline"/>
        </w:rPr>
        <w:lastRenderedPageBreak/>
        <w:t>that for building ballistic missiles.</w:t>
      </w:r>
      <w:r>
        <w:t xml:space="preserve"> The lack of a public Israeli response to these revelations is interesting, too.</w:t>
      </w:r>
    </w:p>
    <w:p w:rsidR="00426D99" w:rsidRDefault="00426D99" w:rsidP="00426D99">
      <w:r>
        <w:t>If a few decades ago Israel applied all its diplomatic efforts to block the sale of AWACS planes – Airborne Early Warning and Control Systems – to Saudi Arabia, today it seems Israel is apathetic about Saudi Arabia buying arms, as if the kingdom were a strategic ally.</w:t>
      </w:r>
    </w:p>
    <w:p w:rsidR="00426D99" w:rsidRDefault="00426D99" w:rsidP="00426D99">
      <w:r>
        <w:t>Crown Prince Mohammed announced a few months ago that if Iran obtains nuclear weapons, Saudi Arabia will, too. True, Riyadh doesn’t have skilled people in the nuclear industry, in nuclear weapons especially, but the Saudis’ friends in China, Pakistan and India won’t hesitate to supply it with all its needs in this area. (And the kingdom plans to invest billions of dollars in the next few years in the latter two countries.)</w:t>
      </w:r>
    </w:p>
    <w:p w:rsidR="00426D99" w:rsidRPr="00D662A7" w:rsidRDefault="00426D99" w:rsidP="00426D99">
      <w:pPr>
        <w:rPr>
          <w:u w:val="single"/>
        </w:rPr>
      </w:pPr>
      <w:r w:rsidRPr="00D662A7">
        <w:rPr>
          <w:rStyle w:val="StyleUnderline"/>
        </w:rPr>
        <w:t xml:space="preserve">When Prince Mohammed observes the harsh disagreements between Congress and the U.S. administration over the sale of conventional weapons to Saudi Arabia, and with his friend Trump possibly out of office a year and a half from now, </w:t>
      </w:r>
      <w:r w:rsidRPr="00D662A7">
        <w:rPr>
          <w:rStyle w:val="Emphasis"/>
        </w:rPr>
        <w:t>it’s only natural that Riyadh would hurry and build an economic and military security net with the help of China and Russia</w:t>
      </w:r>
      <w:r w:rsidRPr="00D662A7">
        <w:rPr>
          <w:rStyle w:val="StyleUnderline"/>
        </w:rPr>
        <w:t>. The question that will come up in the near future is who will watch over the development of the Saudis’ ballistic missiles and nuclear program.</w:t>
      </w:r>
    </w:p>
    <w:p w:rsidR="00426D99" w:rsidRDefault="00426D99" w:rsidP="00426D99">
      <w:pPr>
        <w:pStyle w:val="Heading3"/>
      </w:pPr>
      <w:r>
        <w:lastRenderedPageBreak/>
        <w:t>UQ – MENA – China</w:t>
      </w:r>
    </w:p>
    <w:p w:rsidR="00426D99" w:rsidRDefault="00426D99" w:rsidP="00426D99">
      <w:pPr>
        <w:pStyle w:val="Heading4"/>
      </w:pPr>
      <w:r>
        <w:t>Chinese arms sales to the Middle East are inevitable in the future – and, other factors make influence high already</w:t>
      </w:r>
    </w:p>
    <w:p w:rsidR="00426D99" w:rsidRDefault="00426D99" w:rsidP="00426D99">
      <w:pPr>
        <w:rPr>
          <w:rStyle w:val="Style13ptBold"/>
        </w:rPr>
      </w:pPr>
      <w:r>
        <w:rPr>
          <w:rStyle w:val="Style13ptBold"/>
        </w:rPr>
        <w:t>Bar’el, Middle Eastern analyst for Haaretz and Professor of Middle Eastern History at Sapir Academic College, 19</w:t>
      </w:r>
    </w:p>
    <w:p w:rsidR="00426D99" w:rsidRPr="00D662A7" w:rsidRDefault="00426D99" w:rsidP="00426D99">
      <w:r w:rsidRPr="00D662A7">
        <w:t xml:space="preserve">Zvi, Jun 15, 2019 6:23 PM, Analysis China Reaches Its Arm Deep Into the Middle East, Giving Israel Cause for Concern, </w:t>
      </w:r>
      <w:hyperlink r:id="rId51" w:history="1">
        <w:r w:rsidRPr="00D662A7">
          <w:rPr>
            <w:rStyle w:val="Hyperlink"/>
          </w:rPr>
          <w:t>https://www.haaretz.com/middle-east-news/.premium-china-s-invisible-hand-in-the-middle-east-is-a-political-masterstroke-1.7369281</w:t>
        </w:r>
      </w:hyperlink>
      <w:r w:rsidRPr="00D662A7">
        <w:t>, acc. 06-28-19, GDI-VX</w:t>
      </w:r>
    </w:p>
    <w:p w:rsidR="00426D99" w:rsidRDefault="00426D99" w:rsidP="00426D99">
      <w:r w:rsidRPr="00992D1F">
        <w:rPr>
          <w:rStyle w:val="StyleUnderline"/>
        </w:rPr>
        <w:t>The new capital that Egyptian President Abdel-Fattah al-Sissi is building near Cairo is already known as the white elephant that devours billions of dollars</w:t>
      </w:r>
      <w:r>
        <w:t xml:space="preserve"> and doesn’t promise a return. It has received two elaborate housewarming ceremonies – one marking the construction of Cairo’s largest church, the other the dedication of the largest mosque – but the construction of housing for hundreds of thousands of Egyptians is proceeding sluggishly.</w:t>
      </w:r>
    </w:p>
    <w:p w:rsidR="00426D99" w:rsidRPr="00992D1F" w:rsidRDefault="00426D99" w:rsidP="00426D99">
      <w:pPr>
        <w:rPr>
          <w:rStyle w:val="StyleUnderline"/>
        </w:rPr>
      </w:pPr>
      <w:r>
        <w:t xml:space="preserve">Some of the money for housing is being provided by Saudi Arabia and the United Arab Emirates, but </w:t>
      </w:r>
      <w:r w:rsidRPr="00992D1F">
        <w:rPr>
          <w:rStyle w:val="StyleUnderline"/>
        </w:rPr>
        <w:t xml:space="preserve">the big money is coming from another source. </w:t>
      </w:r>
      <w:r w:rsidRPr="00992D1F">
        <w:rPr>
          <w:rStyle w:val="Emphasis"/>
        </w:rPr>
        <w:t>China has committed to invest some $20 billion</w:t>
      </w:r>
      <w:r w:rsidRPr="00992D1F">
        <w:rPr>
          <w:rStyle w:val="StyleUnderline"/>
        </w:rPr>
        <w:t xml:space="preserve"> in the new capital and has provided a $3 billion loan for building the city’s financial district. </w:t>
      </w:r>
    </w:p>
    <w:p w:rsidR="00426D99" w:rsidRPr="00992D1F" w:rsidRDefault="00426D99" w:rsidP="00426D99">
      <w:pPr>
        <w:rPr>
          <w:rStyle w:val="Emphasis"/>
        </w:rPr>
      </w:pPr>
      <w:r w:rsidRPr="00992D1F">
        <w:rPr>
          <w:rStyle w:val="StyleUnderline"/>
        </w:rPr>
        <w:t xml:space="preserve">What does China want in Egypt? Or in Saudi Arabia? Or in Iran or Pakistan? This month, CNN reported that the </w:t>
      </w:r>
      <w:r w:rsidRPr="00992D1F">
        <w:rPr>
          <w:rStyle w:val="Emphasis"/>
        </w:rPr>
        <w:t>Saudis plan to develop a missile program with the help of Chinese technology.</w:t>
      </w:r>
    </w:p>
    <w:p w:rsidR="00426D99" w:rsidRDefault="00426D99" w:rsidP="00426D99">
      <w:r>
        <w:t>It wasn’t the first report about the Saudi plans – in October, The Washington Post published images of a missile plant near Riyadh. More than a few eyebrows were raised in the U.S. Congress, and the White House was asked to respond to questions about the project amid suspicions that U.S. President Donald Trump failed to share this intelligence information with lawmakers.</w:t>
      </w:r>
    </w:p>
    <w:p w:rsidR="00426D99" w:rsidRDefault="00426D99" w:rsidP="00426D99">
      <w:r>
        <w:t>A few weeks earlier, a storm erupted in Congress over Trump’s decision to provide Riyadh with nuclear technology for peaceful purposes and to bypass Congress by selling arms worth more than $8 billion to the Saudis despite lawmakers’ opposition. Trump said there was a state of emergency because of developments related to Iran, a situation giving him authority to circumvent Congress.</w:t>
      </w:r>
    </w:p>
    <w:p w:rsidR="00426D99" w:rsidRPr="00992D1F" w:rsidRDefault="00426D99" w:rsidP="00426D99">
      <w:pPr>
        <w:rPr>
          <w:rStyle w:val="Emphasis"/>
        </w:rPr>
      </w:pPr>
      <w:r w:rsidRPr="00992D1F">
        <w:rPr>
          <w:rStyle w:val="StyleUnderline"/>
        </w:rPr>
        <w:t xml:space="preserve">This explanation might have sufficed, but </w:t>
      </w:r>
      <w:r w:rsidRPr="00992D1F">
        <w:rPr>
          <w:rStyle w:val="Emphasis"/>
        </w:rPr>
        <w:t>Saudi Arabia</w:t>
      </w:r>
      <w:r w:rsidRPr="00992D1F">
        <w:rPr>
          <w:rStyle w:val="StyleUnderline"/>
        </w:rPr>
        <w:t xml:space="preserve">, an ally of Washington, also </w:t>
      </w:r>
      <w:r w:rsidRPr="00992D1F">
        <w:rPr>
          <w:rStyle w:val="Emphasis"/>
        </w:rPr>
        <w:t>has a full strategic alliance with China</w:t>
      </w:r>
      <w:r w:rsidRPr="00992D1F">
        <w:rPr>
          <w:rStyle w:val="StyleUnderline"/>
        </w:rPr>
        <w:t xml:space="preserve"> – a status equal to that of Iran, in which China invested some $27 billion between 2005 and 2018 and whose trade with Beijing reached a similar sum in 2017. And so, while Saudi Arabia, the United States and Israel are trying to blunt Iran’s influence in the region, </w:t>
      </w:r>
      <w:r w:rsidRPr="00992D1F">
        <w:rPr>
          <w:rStyle w:val="Emphasis"/>
        </w:rPr>
        <w:t xml:space="preserve">there’s hardly a country in the Mideast where China isn’t involved in the economy or arms industry; it’s a player in Israel, Iran, Turkey and Saudi Arabia. </w:t>
      </w:r>
    </w:p>
    <w:p w:rsidR="00426D99" w:rsidRPr="00992D1F" w:rsidRDefault="00426D99" w:rsidP="00426D99">
      <w:pPr>
        <w:rPr>
          <w:rStyle w:val="Emphasis"/>
        </w:rPr>
      </w:pPr>
      <w:r w:rsidRPr="00992D1F">
        <w:rPr>
          <w:rStyle w:val="StyleUnderline"/>
        </w:rPr>
        <w:t xml:space="preserve">Ever since China adopted its Belt and Road Initiative in 2013, aiming to secure an economic hold on areas all the way to the Mediterranean, it has divided the Middle East (and East Asia) into five categories. </w:t>
      </w:r>
      <w:r w:rsidRPr="00992D1F">
        <w:rPr>
          <w:rStyle w:val="Emphasis"/>
        </w:rPr>
        <w:t>The most important includes countries defined as full strategic allies; this category includes Saudi Arabia, Iran, Egypt, Algeria and the UAE.</w:t>
      </w:r>
    </w:p>
    <w:p w:rsidR="00426D99" w:rsidRDefault="00426D99" w:rsidP="00426D99">
      <w:r>
        <w:lastRenderedPageBreak/>
        <w:t>China’s policy paper on its Mideast goals presented a three-pronged approach, with energy cooperation at the core, with trade ties and infrastructure investment building on this core. The third level consists of cooperation in high-tech, the nuclear industry and space.</w:t>
      </w:r>
    </w:p>
    <w:p w:rsidR="00426D99" w:rsidRDefault="00426D99" w:rsidP="00426D99">
      <w:r>
        <w:t>Ports galore</w:t>
      </w:r>
    </w:p>
    <w:p w:rsidR="00426D99" w:rsidRDefault="00426D99" w:rsidP="00426D99">
      <w:r>
        <w:t xml:space="preserve">To tighten its hold on Mideast countries, </w:t>
      </w:r>
      <w:r w:rsidRPr="00992D1F">
        <w:rPr>
          <w:rStyle w:val="StyleUnderline"/>
        </w:rPr>
        <w:t>China founded the China-Arab Cooperation Forum, which holds an annual meeting at the ambassador level.</w:t>
      </w:r>
      <w:r>
        <w:t xml:space="preserve"> This forum, founded in 2004, has picked up speed over the past two years, not just because of the Belt and Road Initiative, but also thanks to China’s assessment that its challenges in the West, particularly the United States, require it to find an alternative.</w:t>
      </w:r>
    </w:p>
    <w:p w:rsidR="00426D99" w:rsidRPr="00992D1F" w:rsidRDefault="00426D99" w:rsidP="00426D99">
      <w:pPr>
        <w:rPr>
          <w:rStyle w:val="Emphasis"/>
        </w:rPr>
      </w:pPr>
      <w:r>
        <w:t xml:space="preserve">As part of the master plan, </w:t>
      </w:r>
      <w:r w:rsidRPr="00992D1F">
        <w:rPr>
          <w:rStyle w:val="StyleUnderline"/>
        </w:rPr>
        <w:t xml:space="preserve">China devotes much of its investments to building and expanding ports, and to building industrial parks near those ports to establish links between plants and maritime shipping routes. China has invested </w:t>
      </w:r>
      <w:r w:rsidRPr="00992D1F">
        <w:rPr>
          <w:rStyle w:val="Emphasis"/>
        </w:rPr>
        <w:t>billions in developing the Suez Canal</w:t>
      </w:r>
      <w:r w:rsidRPr="00992D1F">
        <w:rPr>
          <w:rStyle w:val="StyleUnderline"/>
        </w:rPr>
        <w:t xml:space="preserve"> and </w:t>
      </w:r>
      <w:r w:rsidRPr="00992D1F">
        <w:rPr>
          <w:rStyle w:val="Emphasis"/>
        </w:rPr>
        <w:t>ports in Oman, the UAE, India, Pakistan and Saudi Arabia.</w:t>
      </w:r>
    </w:p>
    <w:p w:rsidR="00426D99" w:rsidRDefault="00426D99" w:rsidP="00426D99">
      <w:r>
        <w:t>According to China’s openly declared policy, such investments are made without political intentions; they’re merely for the prosperity of China and its partners.</w:t>
      </w:r>
    </w:p>
    <w:p w:rsidR="00426D99" w:rsidRDefault="00426D99" w:rsidP="00426D99">
      <w:r>
        <w:t>The low profile of China’s policies in the region, as opposed to its unrestrained economic expansion, lets Beijing maneuver between conflicts without drawing fire from any side. This huge and rich superpower avoids attending conferences and summits meant to end wars and solve conflicts. It’s not a partner to the diplomatic efforts in Syria or Libya, it has no desire to address the Israeli-Palestinian issue, and it apparently has no position on the conflict between the United States and Russia.</w:t>
      </w:r>
    </w:p>
    <w:p w:rsidR="00426D99" w:rsidRDefault="00426D99" w:rsidP="00426D99">
      <w:r>
        <w:t>But China isn’t really absent from these forums. The country spots opportunities and quickly takes advantage of them. Its soldiers aren’t deployed in the Middle East, but China lays telecommunications networks that allow it deep access to all aspects of life in these countries.</w:t>
      </w:r>
    </w:p>
    <w:p w:rsidR="00426D99" w:rsidRPr="00992D1F" w:rsidRDefault="00426D99" w:rsidP="00426D99">
      <w:pPr>
        <w:rPr>
          <w:rStyle w:val="StyleUnderline"/>
        </w:rPr>
      </w:pPr>
      <w:r w:rsidRPr="00992D1F">
        <w:rPr>
          <w:rStyle w:val="StyleUnderline"/>
        </w:rPr>
        <w:t>It uses soft power by developing tourism and encouraging tourists to visit countries in the region – thus reinforcing their dependence on China. Beijing conducts cooperation projects in education and culture, while labeling itself neutral without any political agenda.</w:t>
      </w:r>
    </w:p>
    <w:p w:rsidR="00426D99" w:rsidRDefault="00426D99" w:rsidP="00426D99">
      <w:r w:rsidRPr="00992D1F">
        <w:rPr>
          <w:rStyle w:val="Emphasis"/>
        </w:rPr>
        <w:t>Such an image provides China with public support in Arab countries, whose citizens despise the United States or fear Russian interference in their affairs</w:t>
      </w:r>
      <w:r w:rsidRPr="00992D1F">
        <w:rPr>
          <w:rStyle w:val="StyleUnderline"/>
        </w:rPr>
        <w:t>. It would be a mistake to view China’s economic expansion as free of political influence.</w:t>
      </w:r>
    </w:p>
    <w:p w:rsidR="00426D99" w:rsidRDefault="00426D99" w:rsidP="00426D99">
      <w:pPr>
        <w:pStyle w:val="Heading3"/>
      </w:pPr>
      <w:r>
        <w:lastRenderedPageBreak/>
        <w:t>UQ – India</w:t>
      </w:r>
    </w:p>
    <w:p w:rsidR="00426D99" w:rsidRDefault="00426D99" w:rsidP="00426D99">
      <w:pPr>
        <w:pStyle w:val="Heading4"/>
      </w:pPr>
      <w:r>
        <w:t>India’s main supplier is already Russia</w:t>
      </w:r>
    </w:p>
    <w:p w:rsidR="00426D99" w:rsidRDefault="00426D99" w:rsidP="00426D99">
      <w:pPr>
        <w:rPr>
          <w:rStyle w:val="Style13ptBold"/>
        </w:rPr>
      </w:pPr>
      <w:r>
        <w:rPr>
          <w:rStyle w:val="Style13ptBold"/>
        </w:rPr>
        <w:t>Woody, international affairs editor at Business Insider, 18</w:t>
      </w:r>
    </w:p>
    <w:p w:rsidR="00426D99" w:rsidRPr="003C6D97" w:rsidRDefault="00426D99" w:rsidP="00426D99">
      <w:r w:rsidRPr="003C6D97">
        <w:t xml:space="preserve">Christopher, Jun. 19, 2018, The US is trying to boost its military ties with India, but Russian weapons are getting in the way, </w:t>
      </w:r>
      <w:hyperlink r:id="rId52" w:history="1">
        <w:r w:rsidRPr="003C6D97">
          <w:rPr>
            <w:rStyle w:val="Hyperlink"/>
          </w:rPr>
          <w:t>https://www.businessinsider.com/russian-weapons-causing-problems-for-us-india-military-ties-2018-6</w:t>
        </w:r>
      </w:hyperlink>
      <w:r w:rsidRPr="003C6D97">
        <w:t>, acc. 06-30-19, GDI-VX</w:t>
      </w:r>
    </w:p>
    <w:p w:rsidR="00426D99" w:rsidRDefault="00426D99" w:rsidP="00426D99">
      <w:r>
        <w:t>Lawyers and policy and technical experts from the US Defense Department are in New Delhi this week, meeting with Indian officials to discuss a military-communications agreement that would boost the interoperability of the two countries' armed forces.</w:t>
      </w:r>
    </w:p>
    <w:p w:rsidR="00426D99" w:rsidRPr="003C6D97" w:rsidRDefault="00426D99" w:rsidP="00426D99">
      <w:pPr>
        <w:rPr>
          <w:rStyle w:val="StyleUnderline"/>
        </w:rPr>
      </w:pPr>
      <w:r>
        <w:t xml:space="preserve">The discussions — part of preparations for the 2+2 dialogue between the two countries' foreign and defense secretaries, to take place in Washington in July — are a step forward, according to The Indian Express, as </w:t>
      </w:r>
      <w:r w:rsidRPr="003C6D97">
        <w:rPr>
          <w:rStyle w:val="StyleUnderline"/>
        </w:rPr>
        <w:t>Delhi has been reluctant to sign the agreement, known as Comcasa, since it signed a military logistics agreement with the US in 2016, when the US named India a " major defense partner."</w:t>
      </w:r>
    </w:p>
    <w:p w:rsidR="00426D99" w:rsidRDefault="00426D99" w:rsidP="00426D99">
      <w:r>
        <w:t>India's reservations stem in part from a lingering issue in the growing US-India military relationship: Delhi's use of Russia-made weapons platforms.</w:t>
      </w:r>
    </w:p>
    <w:p w:rsidR="00426D99" w:rsidRPr="003C6D97" w:rsidRDefault="00426D99" w:rsidP="00426D99">
      <w:pPr>
        <w:rPr>
          <w:rStyle w:val="StyleUnderline"/>
        </w:rPr>
      </w:pPr>
      <w:r w:rsidRPr="003C6D97">
        <w:rPr>
          <w:rStyle w:val="Emphasis"/>
        </w:rPr>
        <w:t>Russia has long been India's main weapons supplier.</w:t>
      </w:r>
      <w:r w:rsidRPr="003C6D97">
        <w:rPr>
          <w:rStyle w:val="StyleUnderline"/>
        </w:rPr>
        <w:t xml:space="preserve"> Delhi worked with Moscow to develop the BrahMos anti-ship and land-attack cruise missile, and India also fields Russia's S-300 air-defense system.</w:t>
      </w:r>
    </w:p>
    <w:p w:rsidR="00426D99" w:rsidRDefault="00426D99" w:rsidP="00426D99">
      <w:r>
        <w:t>India's operational aircraft carrier, INS Vikramaditya, is a Russian Kiev-class carrier-cruiser overhauled by Moscow for the Indian navy that carries Russian-made aircraft. India also operates squadrons of Russia-made MiG-21 and MiG-27 fighter aircraft.</w:t>
      </w:r>
    </w:p>
    <w:p w:rsidR="00426D99" w:rsidRPr="003C6D97" w:rsidRDefault="00426D99" w:rsidP="00426D99">
      <w:pPr>
        <w:rPr>
          <w:rStyle w:val="StyleUnderline"/>
        </w:rPr>
      </w:pPr>
      <w:r w:rsidRPr="003C6D97">
        <w:rPr>
          <w:rStyle w:val="StyleUnderline"/>
        </w:rPr>
        <w:t xml:space="preserve">India signed a $6 billion deal with Moscow in late 2016, agreeing to lease a </w:t>
      </w:r>
      <w:r w:rsidRPr="003C6D97">
        <w:rPr>
          <w:rStyle w:val="Emphasis"/>
        </w:rPr>
        <w:t>Russian-made nuclear submarine</w:t>
      </w:r>
      <w:r w:rsidRPr="003C6D97">
        <w:rPr>
          <w:rStyle w:val="StyleUnderline"/>
        </w:rPr>
        <w:t>, to buy four Russian frigates, to purchase the advanced S-400 air-defense missile system, and to set up a joint venture with a Russian firm to produce military helicopters.</w:t>
      </w:r>
    </w:p>
    <w:p w:rsidR="00426D99" w:rsidRPr="003C6D97" w:rsidRDefault="00426D99" w:rsidP="00426D99">
      <w:pPr>
        <w:rPr>
          <w:rStyle w:val="Emphasis"/>
        </w:rPr>
      </w:pPr>
      <w:r>
        <w:t xml:space="preserve">India's Defense Ministry is concerned that </w:t>
      </w:r>
      <w:r w:rsidRPr="003C6D97">
        <w:rPr>
          <w:rStyle w:val="Emphasis"/>
        </w:rPr>
        <w:t>many of its Russian-made weapons</w:t>
      </w:r>
      <w:r w:rsidRPr="003C6D97">
        <w:rPr>
          <w:rStyle w:val="StyleUnderline"/>
        </w:rPr>
        <w:t xml:space="preserve">, as well as its indigenous weapons systems, </w:t>
      </w:r>
      <w:r w:rsidRPr="003C6D97">
        <w:rPr>
          <w:rStyle w:val="Emphasis"/>
        </w:rPr>
        <w:t>will not be compatible with Comcasa</w:t>
      </w:r>
      <w:r w:rsidRPr="003C6D97">
        <w:rPr>
          <w:rStyle w:val="StyleUnderline"/>
        </w:rPr>
        <w:t xml:space="preserve">, according to The Indian Express, which also reports that </w:t>
      </w:r>
      <w:r w:rsidRPr="003C6D97">
        <w:rPr>
          <w:rStyle w:val="Emphasis"/>
        </w:rPr>
        <w:t>defense officials are wary of US intrusions into their military communications systems.</w:t>
      </w:r>
    </w:p>
    <w:p w:rsidR="00426D99" w:rsidRDefault="00426D99" w:rsidP="00426D99">
      <w:r>
        <w:t>The US has been seeking deeper relations with India for years. Delhi has bought $15 billion worth of US arms since 2008, and the US recently renamed US Pacific Command as US Indo-Pacific Command in recognition of India's growing role in the region.</w:t>
      </w:r>
    </w:p>
    <w:p w:rsidR="00426D99" w:rsidRDefault="00426D99" w:rsidP="00426D99">
      <w:r>
        <w:t>India sees the S-400 as a way to increase its air defenses, especially amid its growing rivalry with China. But its purchase has been an issue for Washington.</w:t>
      </w:r>
    </w:p>
    <w:p w:rsidR="00426D99" w:rsidRDefault="00426D99" w:rsidP="00426D99">
      <w:r>
        <w:t>Delhi has said it will go ahead with the purchase of the missile system, despite the recent Countering America's Adversaries Through Sanctions Act, which aims to deter foreign individuals and entities from doing business with Russia's defense and intelligence sectors.</w:t>
      </w:r>
    </w:p>
    <w:p w:rsidR="00426D99" w:rsidRDefault="00426D99" w:rsidP="00426D99">
      <w:r>
        <w:t>Russian Ministry of Defense</w:t>
      </w:r>
    </w:p>
    <w:p w:rsidR="00426D99" w:rsidRPr="003C6D97" w:rsidRDefault="00426D99" w:rsidP="00426D99">
      <w:pPr>
        <w:rPr>
          <w:rStyle w:val="Emphasis"/>
        </w:rPr>
      </w:pPr>
      <w:r w:rsidRPr="003C6D97">
        <w:rPr>
          <w:rStyle w:val="StyleUnderline"/>
        </w:rPr>
        <w:lastRenderedPageBreak/>
        <w:t xml:space="preserve">"In all our engagements with the US, we have clearly explained how India and Russia's defence cooperation has been going on for a long time and that it is a time-tested relationship," Defence Minister Nirmala Sitharaman said earlier this month. "We have mentioned that </w:t>
      </w:r>
      <w:r w:rsidRPr="003C6D97">
        <w:rPr>
          <w:rStyle w:val="Emphasis"/>
        </w:rPr>
        <w:t>CAATSA cannot impact the India-Russia defence cooperation."</w:t>
      </w:r>
    </w:p>
    <w:p w:rsidR="00426D99" w:rsidRDefault="00426D99" w:rsidP="00426D99">
      <w:r>
        <w:t>India reportedly wants an exception to CAATSA for its defense deals with Russia and plans to raise the issue during the 2+2 dialogue meeting.</w:t>
      </w:r>
    </w:p>
    <w:p w:rsidR="00426D99" w:rsidRDefault="00426D99" w:rsidP="00426D99">
      <w:r>
        <w:t>"The S-400 deal has been on for a very long time, and we have reached the final stage of negotiations," Sitharaman added. "That explains it."</w:t>
      </w:r>
    </w:p>
    <w:p w:rsidR="00426D99" w:rsidRDefault="00426D99" w:rsidP="00426D99">
      <w:r>
        <w:t>US Defense Secretary Jim Mattis has told Congress that " national security exceptions" must be made to CAATSA, which went into effect in January.</w:t>
      </w:r>
    </w:p>
    <w:p w:rsidR="00426D99" w:rsidRPr="003C6D97" w:rsidRDefault="00426D99" w:rsidP="00426D99">
      <w:pPr>
        <w:rPr>
          <w:rStyle w:val="StyleUnderline"/>
        </w:rPr>
      </w:pPr>
      <w:r w:rsidRPr="003C6D97">
        <w:rPr>
          <w:rStyle w:val="StyleUnderline"/>
        </w:rPr>
        <w:t>Mattis said that while some countries with which the US is seeking stronger ties are looking "to turn away" from Russian-made weapons, those countries also need to keep doing business with Moscow for the time being.</w:t>
      </w:r>
    </w:p>
    <w:p w:rsidR="00426D99" w:rsidRDefault="00426D99" w:rsidP="00426D99">
      <w:r>
        <w:t>"We only need to look at India, Vietnam and some others to recognize that eventually we're going to penalize ourselves" by pursuing strict adherence to CAATSA, Mattis told senators in April.</w:t>
      </w:r>
    </w:p>
    <w:p w:rsidR="00426D99" w:rsidRDefault="00426D99" w:rsidP="00426D99">
      <w:r>
        <w:t>"Indonesia, for example, is in the same situation — trying to shift to more of our airplanes, our systems, but they've got to do something to keep their legacy military going," Mattis added.</w:t>
      </w:r>
    </w:p>
    <w:p w:rsidR="00426D99" w:rsidRDefault="00426D99" w:rsidP="00426D99">
      <w:r>
        <w:t>China was the first foreign country to receive the S-400, but Turkey has also acquired it, adding to tensions with its NATO partners, and Saudi Arabia and Qatar also reportedly considering purchasing it.</w:t>
      </w:r>
    </w:p>
    <w:p w:rsidR="00426D99" w:rsidRDefault="00426D99" w:rsidP="00426D99">
      <w:r>
        <w:t>Despite India's commitment to the S-400 deal and Mattis' emphasis on logistical considerations, the US is still cautioning India and other US allies about doing business with Russia.</w:t>
      </w:r>
    </w:p>
    <w:p w:rsidR="00426D99" w:rsidRPr="003C6D97" w:rsidRDefault="00426D99" w:rsidP="00426D99">
      <w:pPr>
        <w:rPr>
          <w:rStyle w:val="StyleUnderline"/>
        </w:rPr>
      </w:pPr>
      <w:r w:rsidRPr="003C6D97">
        <w:rPr>
          <w:rStyle w:val="StyleUnderline"/>
        </w:rPr>
        <w:t>US officials have indicated to India that not signing the Comcasa agreement could preclude India from getting high-end military equipment, like Predator drones, the sale of which the US approved in May.</w:t>
      </w:r>
    </w:p>
    <w:p w:rsidR="00426D99" w:rsidRDefault="00426D99" w:rsidP="00426D99">
      <w:r>
        <w:t>Rep. Mac Thornberry, head of the House Armed Services Committee, told Indian broadcaster NDTV in late May that the US was disappointed with India's deals with Moscow, particularly the S-400 purchase, which he said "threatens our ability to work interoperably in the future."</w:t>
      </w:r>
    </w:p>
    <w:p w:rsidR="00426D99" w:rsidRPr="002059A5" w:rsidRDefault="00426D99" w:rsidP="00426D99">
      <w:r>
        <w:t>While there would be some "flexibility" in the law for countries with traditional defense ties to Moscow and sanctions on Delhi were unlikely, Thornberry said, the "acquisition of this technology will limit, I am afraid, the degree with which the United States will feel comfortable in bringing additional technology into whatever country we are talking about."</w:t>
      </w:r>
    </w:p>
    <w:p w:rsidR="00426D99" w:rsidRPr="00D73C5C" w:rsidRDefault="00426D99" w:rsidP="00426D99">
      <w:pPr>
        <w:pStyle w:val="Heading3"/>
      </w:pPr>
      <w:r>
        <w:lastRenderedPageBreak/>
        <w:t>UQ – general</w:t>
      </w:r>
    </w:p>
    <w:p w:rsidR="00426D99" w:rsidRPr="00CD2FE1" w:rsidRDefault="00426D99" w:rsidP="00426D99">
      <w:pPr>
        <w:pStyle w:val="Heading4"/>
      </w:pPr>
      <w:r>
        <w:t xml:space="preserve">Increases in Chinese arms sales are inevitable – they’re cheaper and have a lead on advanced tech like drones – using our leverage </w:t>
      </w:r>
      <w:r>
        <w:rPr>
          <w:u w:val="single"/>
        </w:rPr>
        <w:t>now</w:t>
      </w:r>
      <w:r>
        <w:t xml:space="preserve"> is key</w:t>
      </w:r>
    </w:p>
    <w:p w:rsidR="00426D99" w:rsidRDefault="00426D99" w:rsidP="00426D99">
      <w:pPr>
        <w:rPr>
          <w:rStyle w:val="Style13ptBold"/>
        </w:rPr>
      </w:pPr>
      <w:r>
        <w:rPr>
          <w:rStyle w:val="Style13ptBold"/>
        </w:rPr>
        <w:t>Bitzinger, Visiting Senior Fellow with the School of International Studies at Nanyang Technological University, 19</w:t>
      </w:r>
    </w:p>
    <w:p w:rsidR="00426D99" w:rsidRPr="00D73C5C" w:rsidRDefault="00426D99" w:rsidP="00426D99">
      <w:r w:rsidRPr="00D73C5C">
        <w:t xml:space="preserve">Richard, APRIL 16, 2019, Asia Times, “How China weaponizes overseas arms sales”, </w:t>
      </w:r>
      <w:hyperlink r:id="rId53" w:history="1">
        <w:r w:rsidRPr="00D73C5C">
          <w:rPr>
            <w:rStyle w:val="Hyperlink"/>
          </w:rPr>
          <w:t>https://www.asiatimes.com/2019/04/opinion/how-china-weaponizes-overseas-arms-sales/</w:t>
        </w:r>
      </w:hyperlink>
      <w:r w:rsidRPr="00D73C5C">
        <w:t>, acc. 06-27-19, GDI-VX</w:t>
      </w:r>
    </w:p>
    <w:p w:rsidR="00426D99" w:rsidRDefault="00426D99" w:rsidP="00426D99">
      <w:r w:rsidRPr="00CD2FE1">
        <w:rPr>
          <w:rStyle w:val="StyleUnderline"/>
        </w:rPr>
        <w:t>China has long been perceived as a “problem arms exporter,” meaning that it has historically supplied weapons to countrieess that are on the United Nation’s “naughty” list.</w:t>
      </w:r>
      <w:r>
        <w:t xml:space="preserve"> These include such pariah or rogue states as North Korea and Iran. In particular, it sold weapons to both sides in the 1980-88 Iran-Iraq War, and it continued to do business with Pakistan after it was sanctioned by the UN for carrying out nuclear weapons tests. It has also provided arms to such unsavory actors as Robert Mugabe’s Zimbabwe and Hugo Chávez’s Venezuela.</w:t>
      </w:r>
    </w:p>
    <w:p w:rsidR="00426D99" w:rsidRDefault="00426D99" w:rsidP="00426D99">
      <w:r>
        <w:t>Now, as a paper I co-authored with Michael Raska (a colleague at the S Rajaratnam School of International Studies in Singapore) points out, Chinese arms exports are increasingly being employed as an explicit tool of international relations. In particular, overseas arms sales are being weaponized in the growing strategic competition with the United States.</w:t>
      </w:r>
    </w:p>
    <w:p w:rsidR="00426D99" w:rsidRDefault="00426D99" w:rsidP="00426D99">
      <w:r>
        <w:t>Arms export motivations</w:t>
      </w:r>
    </w:p>
    <w:p w:rsidR="00426D99" w:rsidRDefault="00426D99" w:rsidP="00426D99">
      <w:r>
        <w:t>There are basically four major waves in the motivations behind Chinese arms exports: ideological (the 1950s and 1960s); geopolitical (the 1970s through to the early 1980s); commercial (the 1980s through to the 2000s); and competitive (present day). During the Maoist era (1949-1978), China supplied arms to communist states (Albania, North Vietnam, and North Korea), to anti-Western insurgencies (the Viet Cong and Indonesian communists), and newly independent African nations. This was matched by targeted arms sales to friendly countries like Pakistan and Thailand. Many of these arms deals were done at “friendship prices,” that is, sold at a discount.</w:t>
      </w:r>
    </w:p>
    <w:p w:rsidR="00426D99" w:rsidRDefault="00426D99" w:rsidP="00426D99">
      <w:r w:rsidRPr="00CD2FE1">
        <w:rPr>
          <w:rStyle w:val="StyleUnderline"/>
        </w:rPr>
        <w:t>Beginning in the early 1980s, however, Beijing began to realize that arms sales could be a lucrative source of hard currency.</w:t>
      </w:r>
      <w:r>
        <w:t xml:space="preserve"> China made millions selling to both Iran and Iraq, as well as supplying obsolete medium-range ballistic missiles to Saudi Arabia.</w:t>
      </w:r>
    </w:p>
    <w:p w:rsidR="00426D99" w:rsidRPr="00CD2FE1" w:rsidRDefault="00426D99" w:rsidP="00426D99">
      <w:pPr>
        <w:rPr>
          <w:rStyle w:val="StyleUnderline"/>
        </w:rPr>
      </w:pPr>
      <w:r>
        <w:t xml:space="preserve">As a result, </w:t>
      </w:r>
      <w:r w:rsidRPr="00CD2FE1">
        <w:rPr>
          <w:rStyle w:val="StyleUnderline"/>
        </w:rPr>
        <w:t xml:space="preserve">China quickly became a player in the global arms business. </w:t>
      </w:r>
      <w:r w:rsidRPr="00CD2FE1">
        <w:rPr>
          <w:rStyle w:val="Emphasis"/>
        </w:rPr>
        <w:t>For the past 20-plus years, it has continually been among the top five or six arms-exporting countries</w:t>
      </w:r>
      <w:r w:rsidRPr="00CD2FE1">
        <w:rPr>
          <w:rStyle w:val="StyleUnderline"/>
        </w:rPr>
        <w:t>, vying with such major Western weapons exporters as Britain, France, and Germany.</w:t>
      </w:r>
    </w:p>
    <w:p w:rsidR="00426D99" w:rsidRDefault="00426D99" w:rsidP="00426D99">
      <w:r>
        <w:t xml:space="preserve">According to data put out by the Stockholm International Peace Research Institute (SIPRI), </w:t>
      </w:r>
      <w:r w:rsidRPr="00CD2FE1">
        <w:rPr>
          <w:rStyle w:val="StyleUnderline"/>
        </w:rPr>
        <w:t xml:space="preserve">Chinese </w:t>
      </w:r>
      <w:r w:rsidRPr="00CD2FE1">
        <w:rPr>
          <w:rStyle w:val="Emphasis"/>
        </w:rPr>
        <w:t>arms exports rose by 195%</w:t>
      </w:r>
      <w:r w:rsidRPr="00CD2FE1">
        <w:rPr>
          <w:rStyle w:val="StyleUnderline"/>
        </w:rPr>
        <w:t xml:space="preserve"> between the periods 2004-2008 and 2009-13.</w:t>
      </w:r>
      <w:r>
        <w:t xml:space="preserve"> During the periods 2014-18 Asia and Oceania accounted for 70% of Chinese arms exports, Africa 20%, and the Middle East 6.1%. SIPRI data for 2014-2018 shows China to be the world’s fourth-largest arms exporter, with 5.2% of the global market (although several times in recent years it has reached the number three slot, after the United States and Russia).</w:t>
      </w:r>
    </w:p>
    <w:p w:rsidR="00426D99" w:rsidRDefault="00426D99" w:rsidP="00426D99">
      <w:r w:rsidRPr="00CD2FE1">
        <w:rPr>
          <w:rStyle w:val="StyleUnderline"/>
        </w:rPr>
        <w:lastRenderedPageBreak/>
        <w:t xml:space="preserve">Pakistan has typically been China’s biggest customer for weaponry, followed by Bangladesh and Algeria. However, </w:t>
      </w:r>
      <w:r w:rsidRPr="00CD2FE1">
        <w:rPr>
          <w:rStyle w:val="Emphasis"/>
        </w:rPr>
        <w:t>more and more countries have been buying Chinese arms</w:t>
      </w:r>
      <w:r w:rsidRPr="00CD2FE1">
        <w:rPr>
          <w:rStyle w:val="StyleUnderline"/>
        </w:rPr>
        <w:t>; during the period 2014-18, China exported arms to 53 countries, compared with 41 in 2009-13 and 32 in 2004-2008.</w:t>
      </w:r>
      <w:r>
        <w:t xml:space="preserve"> In recent years, China was the single largest supplier to Africa, capturing nearly one-third of the continent’s overall arms market, drawing customers away Europe, Russia, and the United States.</w:t>
      </w:r>
    </w:p>
    <w:p w:rsidR="00426D99" w:rsidRDefault="00426D99" w:rsidP="00426D99">
      <w:r>
        <w:t>Growing product line</w:t>
      </w:r>
    </w:p>
    <w:p w:rsidR="00426D99" w:rsidRPr="00CD2FE1" w:rsidRDefault="00426D99" w:rsidP="00426D99">
      <w:pPr>
        <w:rPr>
          <w:rStyle w:val="Emphasis"/>
        </w:rPr>
      </w:pPr>
      <w:r>
        <w:t xml:space="preserve">Since the turn of the century, </w:t>
      </w:r>
      <w:r w:rsidRPr="00CD2FE1">
        <w:rPr>
          <w:rStyle w:val="StyleUnderline"/>
        </w:rPr>
        <w:t xml:space="preserve">China’s defense industry has modernized to the extent that it is now able to offer an impressive array of armaments, including fourth-generation fighter jets, trainer jets, antiship cruise missiles, man-portable SAM systems, self-propelled and towed artillery, armored vehicles, multiple rocket launchers, large surface combatants, and  submarines. Many of these weapons systems are </w:t>
      </w:r>
      <w:r w:rsidRPr="00CD2FE1">
        <w:rPr>
          <w:rStyle w:val="Emphasis"/>
        </w:rPr>
        <w:t>competitive with their Western counterparts.</w:t>
      </w:r>
    </w:p>
    <w:p w:rsidR="00426D99" w:rsidRPr="00CD2FE1" w:rsidRDefault="00426D99" w:rsidP="00426D99">
      <w:pPr>
        <w:rPr>
          <w:rStyle w:val="StyleUnderline"/>
        </w:rPr>
      </w:pPr>
      <w:r>
        <w:t xml:space="preserve">Of special note, </w:t>
      </w:r>
      <w:r w:rsidRPr="00CD2FE1">
        <w:rPr>
          <w:rStyle w:val="StyleUnderline"/>
        </w:rPr>
        <w:t xml:space="preserve">China has quite recently but also quite significantly become a </w:t>
      </w:r>
      <w:r w:rsidRPr="00CD2FE1">
        <w:rPr>
          <w:rStyle w:val="Emphasis"/>
        </w:rPr>
        <w:t>key exporter of armed drones</w:t>
      </w:r>
      <w:r w:rsidRPr="00CD2FE1">
        <w:rPr>
          <w:rStyle w:val="StyleUnderline"/>
        </w:rPr>
        <w:t xml:space="preserve"> or unmanned combat aerial vehicles (UCAVs). According to Chinese sources, Beijing sold more than US$700 million worth of UCAVs to militaries in Egypt, Indonesia, Iraq, Jordan, Kazakhstan, Myanmar, Nigeria, Pakistan, Saudi Arabia, Turkmenistan, and the United Arab Emirates (UAE).</w:t>
      </w:r>
    </w:p>
    <w:p w:rsidR="00426D99" w:rsidRDefault="00426D99" w:rsidP="00426D99">
      <w:r>
        <w:t xml:space="preserve">Moreover, </w:t>
      </w:r>
      <w:r w:rsidRPr="00CD2FE1">
        <w:rPr>
          <w:rStyle w:val="Emphasis"/>
        </w:rPr>
        <w:t>Chinese drones have been “bloodied in battle,”</w:t>
      </w:r>
      <w:r w:rsidRPr="00CD2FE1">
        <w:rPr>
          <w:rStyle w:val="StyleUnderline"/>
        </w:rPr>
        <w:t xml:space="preserve"> greatly boosting their reputation. The UAE and Iraq have used Chinese drones to attack terrorist sites, while Nigeria has employed Chinese UCAVs against the Boko Haram Islamic extremist group.</w:t>
      </w:r>
    </w:p>
    <w:p w:rsidR="00426D99" w:rsidRDefault="00426D99" w:rsidP="00426D99">
      <w:pPr>
        <w:pStyle w:val="Heading4"/>
      </w:pPr>
      <w:r>
        <w:t xml:space="preserve">Allies will </w:t>
      </w:r>
      <w:r>
        <w:rPr>
          <w:u w:val="single"/>
        </w:rPr>
        <w:t>always</w:t>
      </w:r>
      <w:r>
        <w:t xml:space="preserve"> try to diversify their sales, and it’s </w:t>
      </w:r>
      <w:r>
        <w:rPr>
          <w:u w:val="single"/>
        </w:rPr>
        <w:t>meaningless</w:t>
      </w:r>
      <w:r>
        <w:t xml:space="preserve"> to try to be an exclusive supplier – if </w:t>
      </w:r>
      <w:r>
        <w:rPr>
          <w:u w:val="single"/>
        </w:rPr>
        <w:t>allies aren’t cooperating</w:t>
      </w:r>
      <w:r>
        <w:t xml:space="preserve">, the logical option is to </w:t>
      </w:r>
      <w:r>
        <w:rPr>
          <w:u w:val="single"/>
        </w:rPr>
        <w:t>cut sales</w:t>
      </w:r>
    </w:p>
    <w:p w:rsidR="00426D99" w:rsidRDefault="00426D99" w:rsidP="00426D99">
      <w:pPr>
        <w:rPr>
          <w:rStyle w:val="Style13ptBold"/>
        </w:rPr>
      </w:pPr>
      <w:r>
        <w:rPr>
          <w:rStyle w:val="Style13ptBold"/>
        </w:rPr>
        <w:t>Miller, Director at the Project for Middle East Democracy and former Egypt and Israel director at the US National Security Council, and Binder, Advocacy Officer at Project for Middle East Democracy, 19</w:t>
      </w:r>
    </w:p>
    <w:p w:rsidR="00426D99" w:rsidRPr="00FF7AA4" w:rsidRDefault="00426D99" w:rsidP="00426D99">
      <w:r w:rsidRPr="00FF7AA4">
        <w:t xml:space="preserve">Andrew and Seth, MAY 10, 2019, THE CASE FOR ARMS EMBARGOES AGAINST UNCOOPERATIVE PARTNERS , </w:t>
      </w:r>
      <w:hyperlink r:id="rId54" w:history="1">
        <w:r w:rsidRPr="00FF7AA4">
          <w:rPr>
            <w:rStyle w:val="Hyperlink"/>
          </w:rPr>
          <w:t>https://warontherocks.com/2019/05/the-case-for-arms-embargoes-against-uncooperative-partners/</w:t>
        </w:r>
      </w:hyperlink>
      <w:r w:rsidRPr="00FF7AA4">
        <w:t>, acc. 06-28-19, GDI-VX</w:t>
      </w:r>
    </w:p>
    <w:p w:rsidR="00426D99" w:rsidRPr="00FF7AA4" w:rsidRDefault="00426D99" w:rsidP="00426D99">
      <w:pPr>
        <w:rPr>
          <w:rStyle w:val="Emphasis"/>
        </w:rPr>
      </w:pPr>
      <w:r w:rsidRPr="00496FA0">
        <w:rPr>
          <w:rStyle w:val="StyleUnderline"/>
        </w:rPr>
        <w:t>The author’s other major concern is that arms suspensions could result in the loss of arms sales to strategic competitors like Russia or China</w:t>
      </w:r>
      <w:r>
        <w:t xml:space="preserve">.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w:t>
      </w:r>
      <w:r w:rsidRPr="00496FA0">
        <w:rPr>
          <w:rStyle w:val="StyleUnderline"/>
        </w:rPr>
        <w:t xml:space="preserve">Fundamentally, the author’s implicit argument — </w:t>
      </w:r>
      <w:r w:rsidRPr="00496FA0">
        <w:rPr>
          <w:rStyle w:val="Emphasis"/>
        </w:rPr>
        <w:t>that if the United States reliably supplies weapons to strategically important countries</w:t>
      </w:r>
      <w:r w:rsidRPr="00496FA0">
        <w:rPr>
          <w:rStyle w:val="StyleUnderline"/>
        </w:rPr>
        <w:t xml:space="preserve">, they won’t seek them elsewhere — is </w:t>
      </w:r>
      <w:r w:rsidRPr="00FF7AA4">
        <w:rPr>
          <w:rStyle w:val="StyleUnderline"/>
        </w:rPr>
        <w:t xml:space="preserve">suspect. </w:t>
      </w:r>
      <w:r w:rsidRPr="00FF7AA4">
        <w:rPr>
          <w:rStyle w:val="Emphasis"/>
        </w:rPr>
        <w:t>Countries, including close partners like Egypt and the United Arab Emirates, have long sought to diversify their weapons stockpiles</w:t>
      </w:r>
      <w:r w:rsidRPr="00FF7AA4">
        <w:rPr>
          <w:rStyle w:val="StyleUnderline"/>
        </w:rPr>
        <w:t xml:space="preserve">, and in an increasingly multipolar world, more countries are seeking to diversify their arms suppliers to </w:t>
      </w:r>
      <w:r w:rsidRPr="00FF7AA4">
        <w:rPr>
          <w:rStyle w:val="Emphasis"/>
        </w:rPr>
        <w:t>maintain their own independence</w:t>
      </w:r>
      <w:r w:rsidRPr="00FF7AA4">
        <w:rPr>
          <w:rStyle w:val="StyleUnderline"/>
        </w:rPr>
        <w:t xml:space="preserve">. While U.S. arms will continue to compete with Russian or Chinese counterparts on a sale-by-sale basis, it </w:t>
      </w:r>
      <w:r w:rsidRPr="00FF7AA4">
        <w:rPr>
          <w:rStyle w:val="Emphasis"/>
        </w:rPr>
        <w:t>will become increasingly unrealistic to be the exclusive supplier of any partner country, irrespective of how reliable the United States is.</w:t>
      </w:r>
    </w:p>
    <w:p w:rsidR="00426D99" w:rsidRDefault="00426D99" w:rsidP="00426D99">
      <w:r w:rsidRPr="00FF7AA4">
        <w:lastRenderedPageBreak/>
        <w:t xml:space="preserve">The reluctance to use the leverage afforded by arms transfers is </w:t>
      </w:r>
      <w:r w:rsidRPr="00FF7AA4">
        <w:rPr>
          <w:rStyle w:val="StyleUnderline"/>
        </w:rPr>
        <w:t>symptomatic of a broader pathology in U.S. foreign policy: a fixation on maintaining relationships without regard to the value they provide</w:t>
      </w:r>
      <w:r>
        <w:t xml:space="preserve">. </w:t>
      </w:r>
      <w:r w:rsidRPr="00FF7AA4">
        <w:rPr>
          <w:rStyle w:val="Emphasis"/>
        </w:rPr>
        <w:t>Relationships are important, but the United States should receive a commensurate return on its investments</w:t>
      </w:r>
      <w:r w:rsidRPr="00FF7AA4">
        <w:rPr>
          <w:rStyle w:val="StyleUnderline"/>
        </w:rPr>
        <w:t>. When this is not the case, the United States should not hesitate to adjust the status and intimacy of a bilateral relationship, including through the suspension of arms transfers</w:t>
      </w:r>
      <w:r>
        <w:t>. Contrary to Rounds’ argument, such steps can yield important policy gains. Even if they do not, we can at least avoid some of the blowback of enabling reckless and rights-abusing actions. Distance does not have the allure of access, but it may ultimately put the United States in a stronger strategic position.</w:t>
      </w:r>
    </w:p>
    <w:p w:rsidR="00426D99" w:rsidRDefault="00426D99" w:rsidP="001137E4"/>
    <w:p w:rsidR="00C63523" w:rsidRDefault="00C63523" w:rsidP="00426D99">
      <w:pPr>
        <w:pStyle w:val="Heading3"/>
      </w:pPr>
      <w:r>
        <w:lastRenderedPageBreak/>
        <w:t>UQ – Arms Treaty</w:t>
      </w:r>
    </w:p>
    <w:p w:rsidR="00867C22" w:rsidRDefault="00867C22" w:rsidP="00867C22">
      <w:pPr>
        <w:pStyle w:val="Heading4"/>
      </w:pPr>
      <w:r>
        <w:t>Arms treaty solves fill in</w:t>
      </w:r>
    </w:p>
    <w:p w:rsidR="00867C22" w:rsidRDefault="00867C22" w:rsidP="00867C22">
      <w:pPr>
        <w:rPr>
          <w:rStyle w:val="Style13ptBold"/>
        </w:rPr>
      </w:pPr>
      <w:r>
        <w:rPr>
          <w:rStyle w:val="Style13ptBold"/>
        </w:rPr>
        <w:t>Lu, covers US-China relationships at the SCMP, 19</w:t>
      </w:r>
    </w:p>
    <w:p w:rsidR="00867C22" w:rsidRPr="00867C22" w:rsidRDefault="00867C22" w:rsidP="00867C22">
      <w:pPr>
        <w:rPr>
          <w:rStyle w:val="Style13ptBold"/>
          <w:b w:val="0"/>
          <w:bCs w:val="0"/>
          <w:sz w:val="22"/>
        </w:rPr>
      </w:pPr>
      <w:r w:rsidRPr="00867C22">
        <w:t xml:space="preserve">Zhenhua, 5 Apr, 2019, Donald Trump suggests China and Russia should join US for arms control talks, </w:t>
      </w:r>
      <w:hyperlink r:id="rId55" w:history="1">
        <w:r w:rsidRPr="00867C22">
          <w:rPr>
            <w:rStyle w:val="Hyperlink"/>
          </w:rPr>
          <w:t>https://www.scmp.com/news/china/military/article/3004886/donald-trump-suggests-china-and-russia-should-join-us-arms</w:t>
        </w:r>
      </w:hyperlink>
      <w:r w:rsidRPr="00867C22">
        <w:t>, acc. 07-02-19, GDI-VX</w:t>
      </w:r>
    </w:p>
    <w:p w:rsidR="00C63523" w:rsidRPr="00867C22" w:rsidRDefault="00C63523" w:rsidP="00C63523">
      <w:pPr>
        <w:rPr>
          <w:rStyle w:val="StyleUnderline"/>
        </w:rPr>
      </w:pPr>
      <w:r w:rsidRPr="00867C22">
        <w:rPr>
          <w:rStyle w:val="StyleUnderline"/>
        </w:rPr>
        <w:t xml:space="preserve">US President Donald Trump has suggested that </w:t>
      </w:r>
      <w:r w:rsidRPr="00867C22">
        <w:rPr>
          <w:rStyle w:val="Emphasis"/>
        </w:rPr>
        <w:t>China and Russia should join America in discussing arms controls</w:t>
      </w:r>
      <w:r w:rsidRPr="00867C22">
        <w:rPr>
          <w:rStyle w:val="StyleUnderline"/>
        </w:rPr>
        <w:t xml:space="preserve"> once Washington and Beijing have settled their trade war.</w:t>
      </w:r>
    </w:p>
    <w:p w:rsidR="00C63523" w:rsidRPr="00867C22" w:rsidRDefault="00C63523" w:rsidP="00C63523">
      <w:pPr>
        <w:rPr>
          <w:rStyle w:val="StyleUnderline"/>
        </w:rPr>
      </w:pPr>
      <w:r w:rsidRPr="00867C22">
        <w:rPr>
          <w:rStyle w:val="Emphasis"/>
        </w:rPr>
        <w:t>Moscow responded on Friday that the idea deserved attention and further discussion.</w:t>
      </w:r>
      <w:r w:rsidRPr="00867C22">
        <w:rPr>
          <w:rStyle w:val="StyleUnderline"/>
        </w:rPr>
        <w:t xml:space="preserve"> There has been no immediate official response from Beijing, but analysts said China was unlikely to accept Trump’s proposal.</w:t>
      </w:r>
    </w:p>
    <w:p w:rsidR="00C63523" w:rsidRDefault="00C63523" w:rsidP="00C63523">
      <w:r>
        <w:t>Addressing this year’s 40th anniversary of the establishment of formal Washington-Beijing diplomatic relations in 1979, Trump told reporters at the White House that the relationship remained “strong” and that the two countries “can do a lot of things militarily also”.</w:t>
      </w:r>
    </w:p>
    <w:p w:rsidR="00C63523" w:rsidRPr="00867C22" w:rsidRDefault="00C63523" w:rsidP="00C63523">
      <w:pPr>
        <w:rPr>
          <w:rStyle w:val="StyleUnderline"/>
        </w:rPr>
      </w:pPr>
      <w:r w:rsidRPr="00867C22">
        <w:rPr>
          <w:rStyle w:val="StyleUnderline"/>
        </w:rPr>
        <w:t xml:space="preserve">“Between Russia and China and us, we’re all making hundreds of billions of dollars’ worth of weapons, including nuclear [weapons], </w:t>
      </w:r>
      <w:r w:rsidRPr="00867C22">
        <w:rPr>
          <w:rStyle w:val="Emphasis"/>
        </w:rPr>
        <w:t>which is ridiculous</w:t>
      </w:r>
      <w:r w:rsidRPr="00867C22">
        <w:rPr>
          <w:rStyle w:val="StyleUnderline"/>
        </w:rPr>
        <w:t>,” Trump said.</w:t>
      </w:r>
    </w:p>
    <w:p w:rsidR="00C63523" w:rsidRDefault="00C63523" w:rsidP="00C63523">
      <w:r>
        <w:t>The US has the world’s highest military budget – standing at US$643 billion last year, followed by China, Saudi Arabia and Russia, according to the British think tank the International Institute for Strategic Studies.</w:t>
      </w:r>
    </w:p>
    <w:p w:rsidR="00C63523" w:rsidRDefault="00C63523" w:rsidP="00C63523">
      <w:r>
        <w:t>The president continued: “I think it’s much better if we all got together and we didn’t make these weapons. So I think that’s something that could be a phase two after this [trade war] is done.”</w:t>
      </w:r>
    </w:p>
    <w:p w:rsidR="00C63523" w:rsidRDefault="00C63523" w:rsidP="00C63523">
      <w:r>
        <w:t>Trump was speaking after the latest round of trade talks in Washington and China’s Vice-Premier Liu He, Chinese President Xi Jinping’s top economic adviser, was sitting beside him at the time.</w:t>
      </w:r>
    </w:p>
    <w:p w:rsidR="00C63523" w:rsidRDefault="00C63523" w:rsidP="00C63523">
      <w:r>
        <w:t>Trump appeared to be trying to sound Liu out, saying: “A lot of money could be put in other things, would you like to respond to that?”</w:t>
      </w:r>
    </w:p>
    <w:p w:rsidR="00C63523" w:rsidRDefault="00C63523" w:rsidP="00C63523">
      <w:r>
        <w:t>“I think it is a very good idea,” Liu replied.</w:t>
      </w:r>
    </w:p>
    <w:p w:rsidR="00C63523" w:rsidRDefault="00C63523" w:rsidP="00C63523">
      <w:r>
        <w:t>Kremlin spokesman Dmitry Peskov told reporters on a conference call: “Any call in favour of disarmament deserves attention and high regard. It’s very important that this call is not limited to declarations.”</w:t>
      </w:r>
    </w:p>
    <w:p w:rsidR="00C63523" w:rsidRPr="00867C22" w:rsidRDefault="00C63523" w:rsidP="00C63523">
      <w:pPr>
        <w:rPr>
          <w:rStyle w:val="StyleUnderline"/>
        </w:rPr>
      </w:pPr>
      <w:r w:rsidRPr="00867C22">
        <w:rPr>
          <w:rStyle w:val="StyleUnderline"/>
        </w:rPr>
        <w:t>Calls for arms control talks have grown since the US pulled out of a cold war era nuclear disarmament treaty, accusing Russia of non-compliance, at the start of February.</w:t>
      </w:r>
    </w:p>
    <w:p w:rsidR="00C63523" w:rsidRDefault="00C63523" w:rsidP="00C63523">
      <w:r>
        <w:t>In response, Moscow also suspended the Intermediate-Range Nuclear Forces Treaty which eliminated all land-based ballistic missiles and cruise missiles with ranges of 500 to 5,500km (310-3,420 miles).</w:t>
      </w:r>
    </w:p>
    <w:p w:rsidR="00C63523" w:rsidRPr="00384246" w:rsidRDefault="00C63523" w:rsidP="00384246">
      <w:pPr>
        <w:rPr>
          <w:rStyle w:val="Emphasis"/>
        </w:rPr>
      </w:pPr>
      <w:r w:rsidRPr="00384246">
        <w:rPr>
          <w:rStyle w:val="StyleUnderline"/>
        </w:rPr>
        <w:t xml:space="preserve">Beijing had previously criticised the US withdrawal and urged Washington and Moscow to hold </w:t>
      </w:r>
      <w:r w:rsidRPr="00384246">
        <w:rPr>
          <w:rStyle w:val="Emphasis"/>
        </w:rPr>
        <w:t>“constructive” discussions.</w:t>
      </w:r>
    </w:p>
    <w:p w:rsidR="00426D99" w:rsidRDefault="00426D99" w:rsidP="00426D99">
      <w:pPr>
        <w:pStyle w:val="Heading3"/>
      </w:pPr>
      <w:r>
        <w:lastRenderedPageBreak/>
        <w:t xml:space="preserve">UQ Overwhelms – Russia </w:t>
      </w:r>
    </w:p>
    <w:p w:rsidR="00426D99" w:rsidRPr="007D49B4" w:rsidRDefault="00426D99" w:rsidP="00426D99">
      <w:pPr>
        <w:pStyle w:val="Heading4"/>
      </w:pPr>
      <w:r>
        <w:t xml:space="preserve">The US </w:t>
      </w:r>
      <w:r w:rsidRPr="007863D2">
        <w:rPr>
          <w:u w:val="single"/>
        </w:rPr>
        <w:t>dwarfs</w:t>
      </w:r>
      <w:r>
        <w:t xml:space="preserve"> Russia – uniqueness overwhelms </w:t>
      </w:r>
    </w:p>
    <w:p w:rsidR="00426D99" w:rsidRPr="007D49B4" w:rsidRDefault="00426D99" w:rsidP="00426D99">
      <w:pPr>
        <w:rPr>
          <w:rStyle w:val="Style13ptBold"/>
        </w:rPr>
      </w:pPr>
      <w:r>
        <w:rPr>
          <w:rStyle w:val="Style13ptBold"/>
        </w:rPr>
        <w:t>L</w:t>
      </w:r>
      <w:r w:rsidRPr="007D49B4">
        <w:rPr>
          <w:rStyle w:val="Style13ptBold"/>
        </w:rPr>
        <w:t>emon 18</w:t>
      </w:r>
    </w:p>
    <w:p w:rsidR="00426D99" w:rsidRDefault="00426D99" w:rsidP="00426D99">
      <w:r>
        <w:t xml:space="preserve"> [Jason Lemon, 12-10-2018, Newsweek, "U.S. arms sales are nearly six times higher than those of Russia, Washington's closest competitor", https://www.newsweek.com/us-arms-sales-nearly-six-times-higher-closest-competitor-russia-1252079 6-28-2019, dwrs]</w:t>
      </w:r>
    </w:p>
    <w:p w:rsidR="00426D99" w:rsidRDefault="00426D99" w:rsidP="00426D99"/>
    <w:p w:rsidR="00426D99" w:rsidRPr="007D49B4" w:rsidRDefault="00426D99" w:rsidP="00426D99">
      <w:pPr>
        <w:rPr>
          <w:rStyle w:val="Emphasis"/>
        </w:rPr>
      </w:pPr>
      <w:r w:rsidRPr="007D49B4">
        <w:rPr>
          <w:rStyle w:val="Emphasis"/>
        </w:rPr>
        <w:t>The United States continues to dominate the international arms trade, dwarfing its nearest competitor, Russia, by $184.9 billion.</w:t>
      </w:r>
    </w:p>
    <w:p w:rsidR="00426D99" w:rsidRPr="007D49B4" w:rsidRDefault="00426D99" w:rsidP="00426D99">
      <w:pPr>
        <w:rPr>
          <w:rStyle w:val="Emphasis"/>
        </w:rPr>
      </w:pPr>
      <w:r>
        <w:t xml:space="preserve">In 2017, </w:t>
      </w:r>
      <w:r w:rsidRPr="007D49B4">
        <w:rPr>
          <w:rStyle w:val="StyleUnderline"/>
        </w:rPr>
        <w:t>Russian</w:t>
      </w:r>
      <w:r>
        <w:t xml:space="preserve"> weapons manufacturers sold </w:t>
      </w:r>
      <w:r w:rsidRPr="007D49B4">
        <w:rPr>
          <w:rStyle w:val="StyleUnderline"/>
        </w:rPr>
        <w:t>about $37.7 billion worth of arms, compared to $222.6 billion in sales by American producers, according to</w:t>
      </w:r>
      <w:r>
        <w:t xml:space="preserve"> an annual report by the Stockholm International Peace Research Institute (</w:t>
      </w:r>
      <w:r w:rsidRPr="007D49B4">
        <w:rPr>
          <w:rStyle w:val="StyleUnderline"/>
        </w:rPr>
        <w:t>SIPRI</w:t>
      </w:r>
      <w:r>
        <w:t xml:space="preserve">) released Monday. </w:t>
      </w:r>
      <w:r w:rsidRPr="007D49B4">
        <w:rPr>
          <w:rStyle w:val="Emphasis"/>
        </w:rPr>
        <w:t>The amount of weapons sales from U.S. companies is just shy of six times higher than those of Russia.</w:t>
      </w:r>
    </w:p>
    <w:p w:rsidR="00426D99" w:rsidRPr="00426D99" w:rsidRDefault="00426D99" w:rsidP="00426D99"/>
    <w:p w:rsidR="00426D99" w:rsidRDefault="00426D99" w:rsidP="001137E4"/>
    <w:p w:rsidR="00426D99" w:rsidRDefault="00426D99" w:rsidP="00426D99">
      <w:pPr>
        <w:pStyle w:val="Heading2"/>
      </w:pPr>
      <w:r>
        <w:lastRenderedPageBreak/>
        <w:t>Link</w:t>
      </w:r>
    </w:p>
    <w:p w:rsidR="00426D99" w:rsidRDefault="00426D99" w:rsidP="00426D99">
      <w:pPr>
        <w:pStyle w:val="Heading3"/>
      </w:pPr>
      <w:r>
        <w:lastRenderedPageBreak/>
        <w:t>Link – Saudi Interop</w:t>
      </w:r>
    </w:p>
    <w:p w:rsidR="00426D99" w:rsidRDefault="00426D99" w:rsidP="00426D99">
      <w:pPr>
        <w:pStyle w:val="Heading4"/>
      </w:pPr>
      <w:r>
        <w:t>Interoperability prevents a switch – it would destroy their military for decades</w:t>
      </w:r>
    </w:p>
    <w:p w:rsidR="00426D99" w:rsidRDefault="00426D99" w:rsidP="00426D99">
      <w:pPr>
        <w:rPr>
          <w:rStyle w:val="Style13ptBold"/>
        </w:rPr>
      </w:pPr>
      <w:r>
        <w:rPr>
          <w:rStyle w:val="Style13ptBold"/>
        </w:rPr>
        <w:t>French, Senior Fellow at the National Review Institute, 18</w:t>
      </w:r>
    </w:p>
    <w:p w:rsidR="00426D99" w:rsidRPr="0052512F" w:rsidRDefault="00426D99" w:rsidP="00426D99">
      <w:r w:rsidRPr="0052512F">
        <w:t xml:space="preserve">David, October 18, 2018, “Arms Deals Give Leverage to America, Not the Saudis”, </w:t>
      </w:r>
      <w:hyperlink r:id="rId56" w:history="1">
        <w:r w:rsidRPr="0052512F">
          <w:rPr>
            <w:rStyle w:val="Hyperlink"/>
          </w:rPr>
          <w:t>https://www.nationalreview.com/corner/arms-deals-give-america-leverage-not-the-saudis/</w:t>
        </w:r>
      </w:hyperlink>
      <w:r w:rsidRPr="0052512F">
        <w:t>, acc. 06-30-19, GDI-VX</w:t>
      </w:r>
    </w:p>
    <w:p w:rsidR="00426D99" w:rsidRDefault="00426D99" w:rsidP="00426D99">
      <w:r>
        <w:t>Of all the talking points justifying American inaction in response to the indescribably brutal murder of Jamal Khashoggi, perhaps the worst is the idea that the Saudis somehow have leverage over America because of their large-scale arms deals.</w:t>
      </w:r>
    </w:p>
    <w:p w:rsidR="00426D99" w:rsidRDefault="00426D99" w:rsidP="00426D99">
      <w:r>
        <w:t>The truth is exactly the reverse.</w:t>
      </w:r>
    </w:p>
    <w:p w:rsidR="00426D99" w:rsidRPr="00522F24" w:rsidRDefault="00426D99" w:rsidP="00426D99">
      <w:pPr>
        <w:rPr>
          <w:rStyle w:val="Emphasis"/>
        </w:rPr>
      </w:pPr>
      <w:r w:rsidRPr="00522F24">
        <w:rPr>
          <w:rStyle w:val="StyleUnderline"/>
        </w:rPr>
        <w:t xml:space="preserve">The Saudi military is highly dependent on advanced American weaponry. American F-15s comprise close to half the Saudi fighter force, and the Saudi variant of the F-15E Strike Eagle represents a substantial portion of the air force’s striking power. On land, the Saudi army is dependent almost exclusively on American M1 Abrams tanks and Bradley infantry fighting vehicles. </w:t>
      </w:r>
      <w:r w:rsidRPr="00522F24">
        <w:rPr>
          <w:rStyle w:val="Emphasis"/>
        </w:rPr>
        <w:t>They can’t just waltz over to a different country and transform their armed forces — not without suffering enormous setbacks in readiness and effectiveness during a years-long transition.</w:t>
      </w:r>
      <w:r w:rsidRPr="00522F24">
        <w:rPr>
          <w:rStyle w:val="StyleUnderline"/>
        </w:rPr>
        <w:t xml:space="preserve"> A fundamental reality of arms deals is that a major arms purchase essentially locks the purchasing nation in a dependent posture for </w:t>
      </w:r>
      <w:r w:rsidRPr="00522F24">
        <w:rPr>
          <w:rStyle w:val="Emphasis"/>
        </w:rPr>
        <w:t>training, spare parts, and technical upgrades.</w:t>
      </w:r>
    </w:p>
    <w:p w:rsidR="00426D99" w:rsidRDefault="00426D99" w:rsidP="00426D99">
      <w:r>
        <w:t>Indeed, one of the reasons for engaging in an arms transaction — aside from the economic benefit — is that the transaction gives America enormous power over the national defense of the purchasing nation. You buy our weapons, and we gain power over you. Well, we gain potential power. The question is whether we have the will to exercise that power.</w:t>
      </w:r>
    </w:p>
    <w:p w:rsidR="00426D99" w:rsidRPr="00522F24" w:rsidRDefault="00426D99" w:rsidP="00426D99">
      <w:r>
        <w:t xml:space="preserve">Moreover, </w:t>
      </w:r>
      <w:r w:rsidRPr="00522F24">
        <w:rPr>
          <w:rStyle w:val="StyleUnderline"/>
        </w:rPr>
        <w:t xml:space="preserve">Trump’s claim that the Saudis could simply go to China or Russia betrays an odd ignorance about Chinese and Russian arms. Many of their most advanced weapons aren’t quite ready for prime time. If the Saudis are terrified of Iran, </w:t>
      </w:r>
      <w:r w:rsidRPr="00522F24">
        <w:rPr>
          <w:rStyle w:val="Emphasis"/>
        </w:rPr>
        <w:t>purchasing worse weapons that would require new training cycles, new spare parts, and new technical relationships is a terrible option</w:t>
      </w:r>
      <w:r w:rsidRPr="00522F24">
        <w:rPr>
          <w:rStyle w:val="StyleUnderline"/>
        </w:rPr>
        <w:t>. It’s a recipe for a serious military setback.</w:t>
      </w:r>
    </w:p>
    <w:p w:rsidR="00426D99" w:rsidRDefault="00426D99" w:rsidP="00426D99">
      <w:pPr>
        <w:pStyle w:val="Heading3"/>
      </w:pPr>
      <w:r>
        <w:lastRenderedPageBreak/>
        <w:t>Link – Russia – industry insufficient</w:t>
      </w:r>
    </w:p>
    <w:p w:rsidR="00426D99" w:rsidRPr="00A838D9" w:rsidRDefault="00426D99" w:rsidP="00426D99">
      <w:pPr>
        <w:pStyle w:val="Heading4"/>
        <w:rPr>
          <w:rStyle w:val="Style13ptBold"/>
          <w:b/>
        </w:rPr>
      </w:pPr>
      <w:r>
        <w:rPr>
          <w:rStyle w:val="Style13ptBold"/>
          <w:b/>
        </w:rPr>
        <w:t>Structural industrial factors prevent the Russian industrial base from filling in</w:t>
      </w:r>
    </w:p>
    <w:p w:rsidR="00426D99" w:rsidRDefault="00426D99" w:rsidP="00426D99">
      <w:pPr>
        <w:rPr>
          <w:rStyle w:val="Style13ptBold"/>
        </w:rPr>
      </w:pPr>
      <w:r>
        <w:rPr>
          <w:rStyle w:val="Style13ptBold"/>
        </w:rPr>
        <w:t>Reaves, Desk Officer at Marine Forces Europe and Masters in Security Studies at the Naval Academy, 18</w:t>
      </w:r>
    </w:p>
    <w:p w:rsidR="00426D99" w:rsidRPr="00123771" w:rsidRDefault="00426D99" w:rsidP="00426D99">
      <w:r w:rsidRPr="00123771">
        <w:t xml:space="preserve">Andrew, 2018-06, RUSSIAN ARMS SALES IN THE AGE OF PUTIN: FOR POLITICS OR PROFIT?, </w:t>
      </w:r>
      <w:hyperlink r:id="rId57" w:history="1">
        <w:r w:rsidRPr="00123771">
          <w:rPr>
            <w:rStyle w:val="Hyperlink"/>
          </w:rPr>
          <w:t>http://hdl.handle.net/10945/59571</w:t>
        </w:r>
      </w:hyperlink>
      <w:r w:rsidRPr="00123771">
        <w:t>, acc. 06-30-19, GDI-VX</w:t>
      </w:r>
    </w:p>
    <w:p w:rsidR="00426D99" w:rsidRPr="00123771" w:rsidRDefault="00426D99" w:rsidP="00426D99">
      <w:r w:rsidRPr="00123771">
        <w:t xml:space="preserve">In the Middle East, </w:t>
      </w:r>
      <w:r w:rsidRPr="00123771">
        <w:rPr>
          <w:rStyle w:val="StyleUnderline"/>
        </w:rPr>
        <w:t>Putin has sought to increase his influence at expense of the United States. Moscow has correctly identified that multiple geopolitical tensions and conflicts in the region have created a fertile arms import market, one which Russia can exploit.</w:t>
      </w:r>
      <w:r w:rsidRPr="00123771">
        <w:t xml:space="preserve"> While there have been some lucrative sales to Middle Eastern countries, especially after 2009, Putin has valued the political benefits of these deals more than the monetary gains they have provided. Putin has deftly maneuvered in the region to rebuild Russian influence in countries like Egypt and Iraq while also fostering relations with the United Arab Emirates. In addition, he has sought to reengage with Iran and protect his partner Syria in a continued quest to construct a polycentric world order. Although sales to the Middle East have not yielded the same quantity of sales as to other Russian clients, recent sales portend an overall increase of exports to this region.</w:t>
      </w:r>
    </w:p>
    <w:p w:rsidR="00426D99" w:rsidRPr="00123771" w:rsidRDefault="00426D99" w:rsidP="00426D99">
      <w:pPr>
        <w:rPr>
          <w:rStyle w:val="Emphasis"/>
        </w:rPr>
      </w:pPr>
      <w:r>
        <w:t xml:space="preserve">Taken as individual cases, </w:t>
      </w:r>
      <w:r w:rsidRPr="00123771">
        <w:rPr>
          <w:rStyle w:val="StyleUnderline"/>
        </w:rPr>
        <w:t>Russian aggregate arms sales to the China, India, and the Middle East all demonstrate the potency of political benefits over economic gains in motivating Putin’s export strategy; but, what does a holistic analysis display?</w:t>
      </w:r>
      <w:r>
        <w:t xml:space="preserve"> The evidence in Figures 24 and 25 both corroborate previous claims. Russian arms sales spiked after 2009, just as Putin was increasing the state military procurement budget as Figure 26 reiterates. Thus, both in individual cases studies and in aggregate, quantitative evidence supports the qualitative argument that </w:t>
      </w:r>
      <w:r w:rsidRPr="00123771">
        <w:rPr>
          <w:rStyle w:val="Emphasis"/>
        </w:rPr>
        <w:t xml:space="preserve">Putin valued political gains more that monetary benefits for the Russian MIC in his pursuit of new arms sales contracts. </w:t>
      </w:r>
    </w:p>
    <w:p w:rsidR="00426D99" w:rsidRPr="00123771" w:rsidRDefault="00426D99" w:rsidP="00426D99">
      <w:r w:rsidRPr="00123771">
        <w:rPr>
          <w:rStyle w:val="StyleUnderline"/>
        </w:rPr>
        <w:t>In addition to discussing the motivations behind arms sales, the thesis has also sought to ascertain whether Putin’s arms export strategy will continue to work.</w:t>
      </w:r>
      <w:r w:rsidRPr="00123771">
        <w:t xml:space="preserve"> For China, Russia’s ability to exert leverage over Beijing through arms sales has dramatically decreased throughout Putin’s reign. As mentioned earlier, Russia is simply running out of equipment that is attractive to China.667 India’s MIC development is following China’s example, albeit not at the same speed. But New Delhi has set its course, and the clock is ticking on Russia’s continued ability to sell the Indians large quantities of military hardware. </w:t>
      </w:r>
      <w:r w:rsidRPr="00123771">
        <w:rPr>
          <w:rStyle w:val="StyleUnderline"/>
        </w:rPr>
        <w:t>For China and India, Putin will need to use different methods in order to retain the influence in and leverage over those countries. If Moscow’s historic clients continue to reduce their demand for Russian arms, Putin will need to shift to other markets to ply his wares to new potential buyers in order to attract possible geopolitical partners. The Middle East is one example.</w:t>
      </w:r>
      <w:r w:rsidRPr="00123771">
        <w:t xml:space="preserve"> It is there that Putin has the most potential to reap future political benefits through arms sales as regional powers modernize their militaries due to rising national security concerns. This thesis did not investigate Russian arms sales to Africa, Central America, or South America. The study of Russian sales to those regions warrants future research.</w:t>
      </w:r>
    </w:p>
    <w:p w:rsidR="00426D99" w:rsidRPr="00123771" w:rsidRDefault="00426D99" w:rsidP="00426D99">
      <w:pPr>
        <w:rPr>
          <w:rStyle w:val="StyleUnderline"/>
        </w:rPr>
      </w:pPr>
      <w:r w:rsidRPr="00123771">
        <w:rPr>
          <w:rStyle w:val="StyleUnderline"/>
        </w:rPr>
        <w:t xml:space="preserve">Beyond these shifting market factors, other, more systemic problems allude to negative outcomes for Russia’s arms export strategy. While Russia’s current military technology is of high quality, </w:t>
      </w:r>
      <w:r w:rsidRPr="00123771">
        <w:rPr>
          <w:rStyle w:val="Emphasis"/>
        </w:rPr>
        <w:t xml:space="preserve">the defense industry’s ability to improve is lacking. Over the past decade, Russian has actually had to import </w:t>
      </w:r>
      <w:r w:rsidRPr="00123771">
        <w:rPr>
          <w:rStyle w:val="Emphasis"/>
        </w:rPr>
        <w:lastRenderedPageBreak/>
        <w:t>multiple dual-use technologies, such as advanced electronics, in building its most modern systems.</w:t>
      </w:r>
      <w:r w:rsidRPr="00123771">
        <w:rPr>
          <w:rStyle w:val="StyleUnderline"/>
        </w:rPr>
        <w:t xml:space="preserve">668 While Putin has increased research and development funding recently, the Russian defense industry’s innovative capacity still pales in comparison to other vendor states.669 Demographic issues also contribute to the Russian MIC’s difficulty in increasing domestic innovation. As Richard Connolly and Cecilie Sendstad wrote in a 2016 Chatham House report, </w:t>
      </w:r>
      <w:r w:rsidRPr="00123771">
        <w:rPr>
          <w:rStyle w:val="Emphasis"/>
        </w:rPr>
        <w:t>“ageing [sic] physical capital, an ageing [sic] workforce, and inadequate linkages between higher education and defense-industrial firms [all] suppress modernization.</w:t>
      </w:r>
      <w:r w:rsidRPr="00123771">
        <w:rPr>
          <w:rStyle w:val="StyleUnderline"/>
        </w:rPr>
        <w:t xml:space="preserve">”670 With a mostly Soviet-trained labor force and </w:t>
      </w:r>
      <w:r w:rsidRPr="00123771">
        <w:rPr>
          <w:rStyle w:val="Emphasis"/>
        </w:rPr>
        <w:t>ineffective recruiting measures to attract younger talent</w:t>
      </w:r>
      <w:r w:rsidRPr="00123771">
        <w:rPr>
          <w:rStyle w:val="StyleUnderline"/>
        </w:rPr>
        <w:t>, the Russian MIC appears ill-suited to modernize into an innovative institution.</w:t>
      </w:r>
    </w:p>
    <w:p w:rsidR="00426D99" w:rsidRPr="00A838D9" w:rsidRDefault="00426D99" w:rsidP="00426D99">
      <w:pPr>
        <w:rPr>
          <w:rStyle w:val="StyleUnderline"/>
        </w:rPr>
      </w:pPr>
      <w:r>
        <w:t xml:space="preserve">Structural factors contribute significantly to the Russian defense industry’s lack of an innovative capability necessary to its future competitiveness and success. As this thesis has previously mentioned, Putin has centralized the Russia MIC into large conglomerates in order to improve his control over them, while reducing inefficient squabbling between different defense industries. </w:t>
      </w:r>
      <w:r w:rsidRPr="00123771">
        <w:rPr>
          <w:rStyle w:val="StyleUnderline"/>
        </w:rPr>
        <w:t>Putin’s hyper-centralization of the MIC has not only provided him greater control of its activities, but also a method to reward loyal subordinates and maintain the strength of his administration. Russian scholar Anna Ledeneva defines this practice as a sistema, in which the “role and importance of personal contacts [that] is linked to Putin’s control, or micromanagement, but also to the grip of patrimonial rule and traditional forms of governance.”</w:t>
      </w:r>
      <w:r>
        <w:t xml:space="preserve">671 Ultimately, the variety of reforms Putin has executed has not only increased his power over the formal institutions of power, but also allowed him to create an informal network of an “inner circle,” “useful friends,” “core contacts,” and “mediated contacts.”672 The preponderance of these individuals are from the siloviki, the name for the network of former security service officers from the KGB or FSB that form Putin’s coterie; others are Putin’s associates from his St. Petersburg days.673 For example, as Los Angeles Times reporter Mansur Mirovalev notes, “The Russian military industrial complex is centered on Rostec, a mammoth state conglomerate that includes dozens of subsidiaries and is headed by Sergei Chemezov, a former engineer who worked in East Germany in the 1980s and befriended Putin, a KGB officer at the time.”674 </w:t>
      </w:r>
      <w:r w:rsidRPr="00A838D9">
        <w:rPr>
          <w:rStyle w:val="StyleUnderline"/>
        </w:rPr>
        <w:t xml:space="preserve">In Putin’s neo-patrimonial system, each of these officials collects a form of “rent,” whether it be monetary or influence-based. The Russian MIC is no exception to this practice of “feeding.”675 As Stephen Blank estimated in 2016, </w:t>
      </w:r>
      <w:r w:rsidRPr="00A838D9">
        <w:rPr>
          <w:rStyle w:val="Emphasis"/>
        </w:rPr>
        <w:t>20% to 40% of the defense budget disappeared due to corrupt practices.</w:t>
      </w:r>
      <w:r w:rsidRPr="00A838D9">
        <w:rPr>
          <w:rStyle w:val="StyleUnderline"/>
        </w:rPr>
        <w:t>676 Therefore, structural issues with Russia’s defense industry curtail its ability to develop a robust innovative capability, even with recent research and development budget increases and jointly funded projects.</w:t>
      </w:r>
    </w:p>
    <w:p w:rsidR="00426D99" w:rsidRDefault="00426D99" w:rsidP="00426D99">
      <w:pPr>
        <w:rPr>
          <w:rStyle w:val="StyleUnderline"/>
        </w:rPr>
      </w:pPr>
      <w:r>
        <w:t xml:space="preserve">Russia’s overall economic situation could also interfere with Putin’s ability to wield arms sales as a foreign policy tool. On the surface, Russia’s economy appears to have such a foundation in its export surplus, substantial gold and foreign currency reserves, and a budding trade relationship—especially in energy products—with China.677 </w:t>
      </w:r>
      <w:r w:rsidRPr="00A838D9">
        <w:rPr>
          <w:rStyle w:val="StyleUnderline"/>
        </w:rPr>
        <w:t>However, due to the poor investment climate that Putin’s nationalization of industry, authoritarian regime, and current EU and United States economic sanctions have created, foreign money is not flowing into the country; instead, it is flowing out.678 Since 2014, Russia has lost more than $200 billion in capital flight.</w:t>
      </w:r>
      <w:r>
        <w:t xml:space="preserve">679 The recent decline of the ruble has also caused Russia to start expending its cash reserves to prevent a monetary crisis similar to the catastrophe that occurred in 1998.680 Based on Russia’s dependence on energy exports, one prolonged oil price depression could sink the entire economy, if the investment climate remains stagnant.681 </w:t>
      </w:r>
      <w:r w:rsidRPr="00A838D9">
        <w:rPr>
          <w:rStyle w:val="StyleUnderline"/>
        </w:rPr>
        <w:t xml:space="preserve">Without significant reforms, Putin will fail to maintain the economic foundation needed to pursue his foreign </w:t>
      </w:r>
      <w:r w:rsidRPr="00A838D9">
        <w:rPr>
          <w:rStyle w:val="StyleUnderline"/>
        </w:rPr>
        <w:lastRenderedPageBreak/>
        <w:t xml:space="preserve">policy agenda. Should these economic trends continue, it is possible that </w:t>
      </w:r>
      <w:r w:rsidRPr="00A838D9">
        <w:rPr>
          <w:rStyle w:val="Emphasis"/>
        </w:rPr>
        <w:t>Putin will need to shift his arms export strategy to obtaining profits</w:t>
      </w:r>
      <w:r w:rsidRPr="00A838D9">
        <w:rPr>
          <w:rStyle w:val="StyleUnderline"/>
        </w:rPr>
        <w:t xml:space="preserve"> rather than political gains.</w:t>
      </w:r>
    </w:p>
    <w:p w:rsidR="00426D99" w:rsidRPr="00A838D9" w:rsidRDefault="00426D99" w:rsidP="00426D99">
      <w:r w:rsidRPr="00A838D9">
        <w:t>In addition to developmental problems within the Russian defense industry, Putin’s over-ambitious search for geopolitical partners has created ongoing problems in his pursuit of a multipolar world. As the evidence in this thesis has displayed, Putin has habitually tried to insert himself into the role of geopolitical balancer in multiple regions. In Asia, Putin supports China and Pakistan, but also India and Vietnam. In the Middle East, he is also developing partnerships with Iraq and the UAE in addition to their regional rival, Iran. As mentioned in this thesis’s introduction, Bobo Lo once called Putin’s arms export strategy “à tous azimuts,” a French saying meaning “in all directions,” in his search for profits.682 Lo is partly right. Putin is searching in all directions for arms contracts; but, his strategy is multi-vectored because he is searching for geopolitical partners everywhere, not profits. However, such an instrumentalist policy will prevent Putin from developing anything except partnerships of convenience.</w:t>
      </w:r>
    </w:p>
    <w:p w:rsidR="00426D99" w:rsidRDefault="00426D99" w:rsidP="00426D99">
      <w:pPr>
        <w:rPr>
          <w:rStyle w:val="StyleUnderline"/>
        </w:rPr>
      </w:pPr>
      <w:r>
        <w:t>In terms of policy recommendations, the United States should seek to sustain, and, if necessary, strengthen sanctions against Russia in order to prevent further irredentist actions and Putin’s continued meddling in such events like U.S. and other NATO-member elections. Given that arms sales remain one of Putin’s key foreign policy tools—in addition to energy exports, nuclear power assistance, and space program cooperation—</w:t>
      </w:r>
      <w:r w:rsidRPr="00A838D9">
        <w:rPr>
          <w:rStyle w:val="StyleUnderline"/>
        </w:rPr>
        <w:t xml:space="preserve">seeking to reduce the effectiveness of the Russian defense industry will impair Putin’s ability to obtain his desired policy objectives.683 </w:t>
      </w:r>
      <w:r w:rsidRPr="00A838D9">
        <w:rPr>
          <w:rStyle w:val="Emphasis"/>
        </w:rPr>
        <w:t>Sanctions have already had negative effects on Russia’s MIC.</w:t>
      </w:r>
      <w:r w:rsidRPr="00A838D9">
        <w:rPr>
          <w:rStyle w:val="StyleUnderline"/>
        </w:rPr>
        <w:t xml:space="preserve"> The embargo of exporting various dual-use technologies and sub-systems have caused Putin to scramble into setting up an import-substitution strategy to compensate for lost foreign products.</w:t>
      </w:r>
      <w:r>
        <w:t xml:space="preserve">684 However, the long-term efficacy of such a plan remains questionable.685 As Richard Bitzinger, an expert analyst in military-industrial complexes, observes, “most domestic defence arms programmes have simply become ‘self-licking ice cream cones,’ project demanding ongoing government support simply to keep arms producers in business...autarky has become a high price to pay for, well, further autarky.”686 The United States should, therefore, seek out more countries to join in the Western coalition sanctioning Russia, in order to increase pressure on Moscow to change its meddlesome behavior. </w:t>
      </w:r>
      <w:r w:rsidRPr="00A838D9">
        <w:rPr>
          <w:rStyle w:val="StyleUnderline"/>
        </w:rPr>
        <w:t>This economic squeeze is a long-game play, though, and will require substantial resolve. As such, U.S. policy makers must understand the need for patience and deft diplomacy with allies to maintain sanctions on Russia.</w:t>
      </w:r>
    </w:p>
    <w:p w:rsidR="002F1884" w:rsidRDefault="002F1884" w:rsidP="002F1884">
      <w:pPr>
        <w:pStyle w:val="Heading3"/>
      </w:pPr>
      <w:r>
        <w:lastRenderedPageBreak/>
        <w:t>AT:</w:t>
      </w:r>
      <w:r w:rsidR="00E14237">
        <w:t xml:space="preserve"> Link –</w:t>
      </w:r>
      <w:r>
        <w:t xml:space="preserve"> Follow On</w:t>
      </w:r>
    </w:p>
    <w:p w:rsidR="00E14237" w:rsidRPr="00E14237" w:rsidRDefault="00E14237" w:rsidP="00E14237">
      <w:pPr>
        <w:pStyle w:val="Heading4"/>
      </w:pPr>
      <w:r>
        <w:t xml:space="preserve">No follow on and no alliance disruption – powers will </w:t>
      </w:r>
      <w:r>
        <w:rPr>
          <w:u w:val="single"/>
        </w:rPr>
        <w:t>hedge</w:t>
      </w:r>
      <w:r>
        <w:t xml:space="preserve"> against increasing Chinese influence rather than following on </w:t>
      </w:r>
    </w:p>
    <w:p w:rsidR="00E14237" w:rsidRDefault="00E14237" w:rsidP="00E14237">
      <w:pPr>
        <w:rPr>
          <w:rStyle w:val="Style13ptBold"/>
        </w:rPr>
      </w:pPr>
      <w:r>
        <w:rPr>
          <w:rStyle w:val="Style13ptBold"/>
        </w:rPr>
        <w:t xml:space="preserve">Fisher, political science columnist </w:t>
      </w:r>
      <w:r w:rsidR="008C2AFD">
        <w:rPr>
          <w:rStyle w:val="Style13ptBold"/>
        </w:rPr>
        <w:t>for the New York Times, and Carlsen, graphics editor at the New York Times, 18</w:t>
      </w:r>
    </w:p>
    <w:p w:rsidR="008C2AFD" w:rsidRPr="008C2AFD" w:rsidRDefault="008C2AFD" w:rsidP="008C2AFD">
      <w:r w:rsidRPr="008C2AFD">
        <w:t xml:space="preserve">Max and Audrey, 03-09-18, How China Is Challenging American Dominance in Asia, </w:t>
      </w:r>
      <w:hyperlink r:id="rId58" w:history="1">
        <w:r w:rsidRPr="008C2AFD">
          <w:rPr>
            <w:rStyle w:val="Hyperlink"/>
          </w:rPr>
          <w:t>https://www.nytimes.com/interactive/2018/03/09/world/asia/china-us-asia-rivalry.html</w:t>
        </w:r>
      </w:hyperlink>
      <w:r w:rsidRPr="008C2AFD">
        <w:t>, acc. 07-02-19, GDI-VX</w:t>
      </w:r>
    </w:p>
    <w:p w:rsidR="002F1884" w:rsidRDefault="002F1884" w:rsidP="002F1884">
      <w:r>
        <w:t>Asian leaders know that their economies – and therefore, domestic politics – rely on Beijing, which has shown it will offer investment to friends and economic punishment to those who displease it.</w:t>
      </w:r>
    </w:p>
    <w:p w:rsidR="002F1884" w:rsidRPr="00E14237" w:rsidRDefault="002F1884" w:rsidP="002F1884">
      <w:pPr>
        <w:rPr>
          <w:rStyle w:val="Emphasis"/>
        </w:rPr>
      </w:pPr>
      <w:r w:rsidRPr="00E14237">
        <w:rPr>
          <w:rStyle w:val="StyleUnderline"/>
        </w:rPr>
        <w:t xml:space="preserve">But another metric of great power influence, </w:t>
      </w:r>
      <w:r w:rsidRPr="00E14237">
        <w:rPr>
          <w:rStyle w:val="Emphasis"/>
        </w:rPr>
        <w:t>arms sales, shows United States’ enduring reach.</w:t>
      </w:r>
    </w:p>
    <w:p w:rsidR="002F1884" w:rsidRDefault="002F1884" w:rsidP="002F1884">
      <w:r>
        <w:t>Countries that purchase American weapons bind their militaries and their foreign policies to the United States. The imbalance reflects the extent of American military relationships in Asia, which date back to World War II.</w:t>
      </w:r>
    </w:p>
    <w:p w:rsidR="002F1884" w:rsidRPr="00E14237" w:rsidRDefault="002F1884" w:rsidP="002F1884">
      <w:pPr>
        <w:rPr>
          <w:rStyle w:val="StyleUnderline"/>
        </w:rPr>
      </w:pPr>
      <w:r w:rsidRPr="00E14237">
        <w:rPr>
          <w:rStyle w:val="StyleUnderline"/>
        </w:rPr>
        <w:t>Many of the 20 countries caught between Beijing and Washington face an impossible choice between Chinese wealth and American security.</w:t>
      </w:r>
    </w:p>
    <w:p w:rsidR="002F1884" w:rsidRPr="00E14237" w:rsidRDefault="002F1884" w:rsidP="002F1884">
      <w:pPr>
        <w:rPr>
          <w:rStyle w:val="StyleUnderline"/>
        </w:rPr>
      </w:pPr>
      <w:r w:rsidRPr="00E14237">
        <w:rPr>
          <w:rStyle w:val="StyleUnderline"/>
        </w:rPr>
        <w:t>“</w:t>
      </w:r>
      <w:r w:rsidRPr="00E14237">
        <w:rPr>
          <w:rStyle w:val="Emphasis"/>
        </w:rPr>
        <w:t>These countries don’t want to have to choose sides</w:t>
      </w:r>
      <w:r w:rsidRPr="00E14237">
        <w:rPr>
          <w:rStyle w:val="StyleUnderline"/>
        </w:rPr>
        <w:t>,” said Tanvi Madan, an Asia specialist at the Brookings Institution.</w:t>
      </w:r>
    </w:p>
    <w:p w:rsidR="002F1884" w:rsidRPr="00E14237" w:rsidRDefault="002F1884" w:rsidP="002F1884">
      <w:pPr>
        <w:rPr>
          <w:rStyle w:val="StyleUnderline"/>
        </w:rPr>
      </w:pPr>
      <w:r w:rsidRPr="00E14237">
        <w:rPr>
          <w:rStyle w:val="StyleUnderline"/>
        </w:rPr>
        <w:t xml:space="preserve">So they’re not. Instead, </w:t>
      </w:r>
      <w:r w:rsidRPr="00E14237">
        <w:rPr>
          <w:rStyle w:val="Emphasis"/>
        </w:rPr>
        <w:t>most are pursuing strategies intended to draw maximum benefit from both powers</w:t>
      </w:r>
      <w:r w:rsidRPr="00E14237">
        <w:rPr>
          <w:rStyle w:val="StyleUnderline"/>
        </w:rPr>
        <w:t>, minimize risks of angering either and preserve their independence.</w:t>
      </w:r>
    </w:p>
    <w:p w:rsidR="002F1884" w:rsidRPr="00E14237" w:rsidRDefault="002F1884" w:rsidP="002F1884">
      <w:pPr>
        <w:rPr>
          <w:rStyle w:val="StyleUnderline"/>
        </w:rPr>
      </w:pPr>
      <w:r w:rsidRPr="00E14237">
        <w:rPr>
          <w:rStyle w:val="StyleUnderline"/>
        </w:rPr>
        <w:t xml:space="preserve">The result will likely be something </w:t>
      </w:r>
      <w:r w:rsidRPr="00E14237">
        <w:rPr>
          <w:rStyle w:val="Emphasis"/>
        </w:rPr>
        <w:t>very different from Cold War-era Europe</w:t>
      </w:r>
      <w:r w:rsidRPr="00E14237">
        <w:rPr>
          <w:rStyle w:val="StyleUnderline"/>
        </w:rPr>
        <w:t>, which was divided cleanly between two sides. Instead, the continent will fracture along many lines at once as countries accept, reject or manage China’s growing influence.</w:t>
      </w:r>
    </w:p>
    <w:p w:rsidR="002F1884" w:rsidRDefault="002F1884" w:rsidP="002F1884">
      <w:r>
        <w:t>Each strategy involves hard compromises and provides a model for how others in Asia, and perhaps one day globally, will cope with a Chinese-American world.</w:t>
      </w:r>
    </w:p>
    <w:p w:rsidR="002F1884" w:rsidRDefault="002F1884" w:rsidP="002F1884">
      <w:r>
        <w:t>Balancing Against China: Japan</w:t>
      </w:r>
    </w:p>
    <w:p w:rsidR="002F1884" w:rsidRPr="00E14237" w:rsidRDefault="002F1884" w:rsidP="002F1884">
      <w:pPr>
        <w:rPr>
          <w:rStyle w:val="StyleUnderline"/>
        </w:rPr>
      </w:pPr>
      <w:r w:rsidRPr="00E14237">
        <w:rPr>
          <w:rStyle w:val="StyleUnderline"/>
        </w:rPr>
        <w:t xml:space="preserve">Though the world is changing in Beijing’s favor, Japan is a reminder that </w:t>
      </w:r>
      <w:r w:rsidRPr="00E14237">
        <w:rPr>
          <w:rStyle w:val="Emphasis"/>
        </w:rPr>
        <w:t>China remains a long way from becoming an American-style power.</w:t>
      </w:r>
      <w:r w:rsidRPr="00E14237">
        <w:rPr>
          <w:rStyle w:val="StyleUnderline"/>
        </w:rPr>
        <w:t xml:space="preserve"> And it provides a template for counteracting China.</w:t>
      </w:r>
    </w:p>
    <w:p w:rsidR="002F1884" w:rsidRPr="00E14237" w:rsidRDefault="002F1884" w:rsidP="002F1884">
      <w:pPr>
        <w:rPr>
          <w:rStyle w:val="StyleUnderline"/>
        </w:rPr>
      </w:pPr>
      <w:r w:rsidRPr="00E14237">
        <w:rPr>
          <w:rStyle w:val="StyleUnderline"/>
        </w:rPr>
        <w:t>Japan is matching China’s rise with its own resurgence, leveraging its economy — the world’s third-largest — to build an independently powerful military and set of diplomatic relationships. It is attempting to reconstitute an informal and implicitly anti-Chinese alliance known as “the quad,” which includes India, Australia and the United States.</w:t>
      </w:r>
    </w:p>
    <w:p w:rsidR="002F1884" w:rsidRDefault="002F1884" w:rsidP="002F1884">
      <w:r>
        <w:t>The “quad” remains mostly aspirational, and its members so far exert only a fraction of China’s economic and military influence in the region.</w:t>
      </w:r>
    </w:p>
    <w:p w:rsidR="002F1884" w:rsidRPr="00E14237" w:rsidRDefault="002F1884" w:rsidP="002F1884">
      <w:pPr>
        <w:rPr>
          <w:rStyle w:val="Emphasis"/>
        </w:rPr>
      </w:pPr>
      <w:r w:rsidRPr="00E14237">
        <w:rPr>
          <w:rStyle w:val="StyleUnderline"/>
        </w:rPr>
        <w:lastRenderedPageBreak/>
        <w:t xml:space="preserve">Still, Japan represents the headwinds facing Beijing. Asia’s largest economies and </w:t>
      </w:r>
      <w:r w:rsidRPr="00E14237">
        <w:rPr>
          <w:rStyle w:val="Emphasis"/>
        </w:rPr>
        <w:t>its leading democracies</w:t>
      </w:r>
      <w:r w:rsidRPr="00E14237">
        <w:rPr>
          <w:rStyle w:val="StyleUnderline"/>
        </w:rPr>
        <w:t xml:space="preserve">, rather than bending to Chinese power, </w:t>
      </w:r>
      <w:r w:rsidRPr="00E14237">
        <w:rPr>
          <w:rStyle w:val="Emphasis"/>
        </w:rPr>
        <w:t>are counterbalancing against it.</w:t>
      </w:r>
    </w:p>
    <w:p w:rsidR="002F1884" w:rsidRDefault="002F1884" w:rsidP="002F1884">
      <w:r>
        <w:t>Most countries lack Japan’s economic power, but they can still follow its lead. Rather than meekly accepting American withdrawal, Japan shows how countries can compensate for it.</w:t>
      </w:r>
    </w:p>
    <w:p w:rsidR="002F1884" w:rsidRDefault="002F1884" w:rsidP="002F1884">
      <w:r>
        <w:t>The region has more bad news for China. Even its sole ally, North Korea, is increasingly independent. Its nuclear and missile tests often appear timed to humiliate Beijing, and give China’s adversaries like Japan an excuse to build up their militaries. North Korea apparently hopes to one day strike a deal with Washington, allowing it to climb out from a half-century of Chinese dominance. If Beijing cannot keep even North Korea as a client state, it will have trouble cultivating others.</w:t>
      </w:r>
    </w:p>
    <w:p w:rsidR="002F1884" w:rsidRPr="00E14237" w:rsidRDefault="002F1884" w:rsidP="002F1884">
      <w:pPr>
        <w:rPr>
          <w:rStyle w:val="Emphasis"/>
        </w:rPr>
      </w:pPr>
      <w:r>
        <w:t>Aligning with China: Sri Lanka</w:t>
      </w:r>
    </w:p>
    <w:p w:rsidR="002F1884" w:rsidRDefault="002F1884" w:rsidP="002F1884">
      <w:r>
        <w:t>Sri Lanka might not seem like a geopolitical bellwether. But Asia-watchers have been glued to developments here since 2014, when a Chinese submarine sailed into a port built with Chinese investment. It marked a new era, in which China is converting its economic power into military power — and, in poorer democracies, into political influence.</w:t>
      </w:r>
    </w:p>
    <w:p w:rsidR="002F1884" w:rsidRDefault="002F1884" w:rsidP="002F1884">
      <w:r>
        <w:t>China has since developed more infrastructure projects across Asia, particularly in strategically vital ports and transit corridors. Those projects begin as joint developments but can end up in Chinese hands. In December, Sri Lanka, unable to pay debts on the port’s construction, granted China a 99-year lease.</w:t>
      </w:r>
    </w:p>
    <w:p w:rsidR="002F1884" w:rsidRPr="00E14237" w:rsidRDefault="002F1884" w:rsidP="002F1884">
      <w:pPr>
        <w:rPr>
          <w:rStyle w:val="StyleUnderline"/>
        </w:rPr>
      </w:pPr>
      <w:r w:rsidRPr="00E14237">
        <w:rPr>
          <w:rStyle w:val="StyleUnderline"/>
        </w:rPr>
        <w:t xml:space="preserve">“The Chinese are </w:t>
      </w:r>
      <w:r w:rsidRPr="00E14237">
        <w:rPr>
          <w:rStyle w:val="Emphasis"/>
        </w:rPr>
        <w:t>using their abundance of labor, capital and workforce to project their influence</w:t>
      </w:r>
      <w:r w:rsidRPr="00E14237">
        <w:rPr>
          <w:rStyle w:val="StyleUnderline"/>
        </w:rPr>
        <w:t>,” said Mira Rapp-Hooper, a scholar of Asian security issues at Yale Law School. She added, “It’s mostly taking place in countries where the U.S. does not have a lot of influence or give a lot of aid.”</w:t>
      </w:r>
    </w:p>
    <w:p w:rsidR="002F1884" w:rsidRPr="00E14237" w:rsidRDefault="002F1884" w:rsidP="002F1884">
      <w:pPr>
        <w:rPr>
          <w:rStyle w:val="StyleUnderline"/>
        </w:rPr>
      </w:pPr>
      <w:r w:rsidRPr="00E14237">
        <w:rPr>
          <w:rStyle w:val="StyleUnderline"/>
        </w:rPr>
        <w:t>This a promising model for China, whose economic strengths naturally fit the needs of small, developing countries. It is even pushing in countries where the United States has spent heavily, such as Pakistan. And it is slowly extending this model beyond Asia, giving it the outlines of what could one day be a global network.</w:t>
      </w:r>
    </w:p>
    <w:p w:rsidR="002F1884" w:rsidRPr="00E14237" w:rsidRDefault="002F1884" w:rsidP="002F1884">
      <w:pPr>
        <w:rPr>
          <w:rStyle w:val="Emphasis"/>
        </w:rPr>
      </w:pPr>
      <w:r w:rsidRPr="00E14237">
        <w:rPr>
          <w:rStyle w:val="StyleUnderline"/>
        </w:rPr>
        <w:t xml:space="preserve">But </w:t>
      </w:r>
      <w:r w:rsidRPr="00E14237">
        <w:rPr>
          <w:rStyle w:val="Emphasis"/>
        </w:rPr>
        <w:t>small, poor allies are less powerful than rich ones, which tend pro-American, and Beijing can be clumsy when dealing with democracies.</w:t>
      </w:r>
    </w:p>
    <w:p w:rsidR="002F1884" w:rsidRDefault="002F1884" w:rsidP="002F1884">
      <w:r>
        <w:t>Still, China’s success in South Asia shows it can hem in a powerful adversary. It is leveraging trade and investment to build ties with every country on India’s border. Beijing’s unstated goal: encircle India before it can rival to Chinese power. While India is taking a harder line against China, it is less practiced in regional alliance-building and has fallen behind.</w:t>
      </w:r>
    </w:p>
    <w:p w:rsidR="002F1884" w:rsidRDefault="002F1884" w:rsidP="002F1884">
      <w:r>
        <w:t>Hedging Between the Powers: the Philippines</w:t>
      </w:r>
    </w:p>
    <w:p w:rsidR="002F1884" w:rsidRPr="00E14237" w:rsidRDefault="002F1884" w:rsidP="002F1884">
      <w:pPr>
        <w:rPr>
          <w:rStyle w:val="StyleUnderline"/>
        </w:rPr>
      </w:pPr>
      <w:r w:rsidRPr="00E14237">
        <w:rPr>
          <w:rStyle w:val="Emphasis"/>
        </w:rPr>
        <w:t>Many Asian leaders are eluding the great powers by hedging between them</w:t>
      </w:r>
      <w:r w:rsidRPr="00E14237">
        <w:rPr>
          <w:rStyle w:val="StyleUnderline"/>
        </w:rPr>
        <w:t xml:space="preserve">. Few have done so as creatively and brazenly as President Rodrigo </w:t>
      </w:r>
      <w:r w:rsidRPr="00E14237">
        <w:rPr>
          <w:rStyle w:val="Emphasis"/>
        </w:rPr>
        <w:t>Duterte</w:t>
      </w:r>
      <w:r w:rsidRPr="00E14237">
        <w:rPr>
          <w:rStyle w:val="StyleUnderline"/>
        </w:rPr>
        <w:t xml:space="preserve"> of the Philippines.</w:t>
      </w:r>
    </w:p>
    <w:p w:rsidR="002F1884" w:rsidRDefault="002F1884" w:rsidP="002F1884">
      <w:r>
        <w:t>Upon taking office in 2016, Mr. Duterte suggested that he might end his country’s 65-year alliance with the United States. He rushed to Beijing, promised cooperation with China and – as if to signal there was no going back – crudely insulted then-President Barack Obama.</w:t>
      </w:r>
    </w:p>
    <w:p w:rsidR="002F1884" w:rsidRPr="00E14237" w:rsidRDefault="002F1884" w:rsidP="002F1884">
      <w:pPr>
        <w:rPr>
          <w:rStyle w:val="StyleUnderline"/>
        </w:rPr>
      </w:pPr>
      <w:r w:rsidRPr="00E14237">
        <w:rPr>
          <w:rStyle w:val="StyleUnderline"/>
        </w:rPr>
        <w:lastRenderedPageBreak/>
        <w:t xml:space="preserve">Instead, Mr. Duterte ended up collecting </w:t>
      </w:r>
      <w:r w:rsidRPr="00E14237">
        <w:rPr>
          <w:rStyle w:val="Emphasis"/>
        </w:rPr>
        <w:t>concessions from both powers.</w:t>
      </w:r>
      <w:r w:rsidRPr="00E14237">
        <w:rPr>
          <w:rStyle w:val="StyleUnderline"/>
        </w:rPr>
        <w:t xml:space="preserve"> The Americans reduced Mr. Duterte’s obligations to the alliance while continuing to guarantee his country’s defense. The Chinese offered Mr. Duterte favorable terms on maritime disputes and possible investment deals.</w:t>
      </w:r>
    </w:p>
    <w:p w:rsidR="002F1884" w:rsidRPr="00E14237" w:rsidRDefault="002F1884" w:rsidP="002F1884">
      <w:pPr>
        <w:rPr>
          <w:rStyle w:val="Emphasis"/>
        </w:rPr>
      </w:pPr>
      <w:r w:rsidRPr="00E14237">
        <w:rPr>
          <w:rStyle w:val="Emphasis"/>
        </w:rPr>
        <w:t>He never did switch sides.</w:t>
      </w:r>
    </w:p>
    <w:p w:rsidR="002F1884" w:rsidRDefault="002F1884" w:rsidP="002F1884">
      <w:r>
        <w:t>Such stories have played across Southeast Asia, where China has been at its most confrontational. Beijing had hoped that it could coerce smaller countries to accept its dominance. Washington thought it might galvanize an anti-Chinese bloc. Nearly every country has found a middle path.</w:t>
      </w:r>
    </w:p>
    <w:p w:rsidR="002F1884" w:rsidRPr="00E14237" w:rsidRDefault="002F1884" w:rsidP="002F1884">
      <w:pPr>
        <w:rPr>
          <w:rStyle w:val="StyleUnderline"/>
        </w:rPr>
      </w:pPr>
      <w:r w:rsidRPr="00E14237">
        <w:rPr>
          <w:rStyle w:val="StyleUnderline"/>
        </w:rPr>
        <w:t xml:space="preserve">Even </w:t>
      </w:r>
      <w:r w:rsidRPr="00E14237">
        <w:rPr>
          <w:rStyle w:val="Emphasis"/>
        </w:rPr>
        <w:t>Vietnam</w:t>
      </w:r>
      <w:r w:rsidRPr="00E14237">
        <w:rPr>
          <w:rStyle w:val="StyleUnderline"/>
        </w:rPr>
        <w:t xml:space="preserve">, a traditional Chinese adversary, has </w:t>
      </w:r>
      <w:r w:rsidRPr="00E14237">
        <w:rPr>
          <w:rStyle w:val="Emphasis"/>
        </w:rPr>
        <w:t>resisted both Chinese influence and American overtures</w:t>
      </w:r>
      <w:r w:rsidRPr="00E14237">
        <w:rPr>
          <w:rStyle w:val="StyleUnderline"/>
        </w:rPr>
        <w:t>. Almost two years after President Obama lifted his country’s arms embargo on Vietnam, hoping to bring it into the American fold, it still buys most of its arms from Russia.</w:t>
      </w:r>
    </w:p>
    <w:p w:rsidR="002F1884" w:rsidRPr="00E14237" w:rsidRDefault="002F1884" w:rsidP="002F1884">
      <w:pPr>
        <w:rPr>
          <w:rStyle w:val="StyleUnderline"/>
        </w:rPr>
      </w:pPr>
      <w:r w:rsidRPr="00E14237">
        <w:rPr>
          <w:rStyle w:val="StyleUnderline"/>
        </w:rPr>
        <w:t>But China’s leverage in the region can only grow, particularly if the United States continues withdrawing. Ms. Rapp-Hooper called attention to growing scandals in Australia and New Zealand over Chinese influence-buying.</w:t>
      </w:r>
    </w:p>
    <w:p w:rsidR="002F1884" w:rsidRPr="00E14237" w:rsidRDefault="002F1884" w:rsidP="002F1884">
      <w:pPr>
        <w:rPr>
          <w:rStyle w:val="StyleUnderline"/>
        </w:rPr>
      </w:pPr>
      <w:r w:rsidRPr="00E14237">
        <w:rPr>
          <w:rStyle w:val="StyleUnderline"/>
        </w:rPr>
        <w:t>“These countries could not be more aligned with our interests, but there is still a lot of discomfort about stepping away from Chinese money,” she said. “Those are tests of what we’re up against.”</w:t>
      </w:r>
    </w:p>
    <w:p w:rsidR="002F1884" w:rsidRPr="00E14237" w:rsidRDefault="002F1884" w:rsidP="002F1884">
      <w:pPr>
        <w:rPr>
          <w:rStyle w:val="StyleUnderline"/>
        </w:rPr>
      </w:pPr>
      <w:r w:rsidRPr="00E14237">
        <w:rPr>
          <w:rStyle w:val="StyleUnderline"/>
        </w:rPr>
        <w:t xml:space="preserve">This is another possible future: countries subject to influence from both powers, with American and Chinese hands on their economies and politics. </w:t>
      </w:r>
      <w:r w:rsidRPr="00E14237">
        <w:rPr>
          <w:rStyle w:val="Emphasis"/>
        </w:rPr>
        <w:t>It’s a future that is both American and Chinese, with nations in the middle neither fully independent nor clearly aligned.</w:t>
      </w:r>
      <w:r w:rsidRPr="00E14237">
        <w:rPr>
          <w:rStyle w:val="StyleUnderline"/>
        </w:rPr>
        <w:t xml:space="preserve"> </w:t>
      </w:r>
    </w:p>
    <w:p w:rsidR="00426D99" w:rsidRDefault="00426D99" w:rsidP="00426D99">
      <w:pPr>
        <w:pStyle w:val="Heading2"/>
      </w:pPr>
      <w:r>
        <w:lastRenderedPageBreak/>
        <w:t>Internal Link</w:t>
      </w:r>
    </w:p>
    <w:p w:rsidR="00426D99" w:rsidRPr="00A838D9" w:rsidRDefault="00426D99" w:rsidP="00426D99">
      <w:pPr>
        <w:pStyle w:val="Heading3"/>
      </w:pPr>
      <w:r>
        <w:lastRenderedPageBreak/>
        <w:t>Internal Link – Russia – No Influence</w:t>
      </w:r>
    </w:p>
    <w:p w:rsidR="00426D99" w:rsidRDefault="00426D99" w:rsidP="00426D99">
      <w:pPr>
        <w:pStyle w:val="Heading4"/>
      </w:pPr>
      <w:r>
        <w:t xml:space="preserve">Putin sells arms to </w:t>
      </w:r>
      <w:r>
        <w:rPr>
          <w:u w:val="single"/>
        </w:rPr>
        <w:t>too many people</w:t>
      </w:r>
      <w:r>
        <w:t xml:space="preserve"> – creates </w:t>
      </w:r>
      <w:r>
        <w:rPr>
          <w:u w:val="single"/>
        </w:rPr>
        <w:t>contradictory signals</w:t>
      </w:r>
      <w:r>
        <w:t xml:space="preserve"> that prevent Russia from gaining </w:t>
      </w:r>
      <w:r>
        <w:rPr>
          <w:u w:val="single"/>
        </w:rPr>
        <w:t>genuine influence</w:t>
      </w:r>
    </w:p>
    <w:p w:rsidR="00426D99" w:rsidRDefault="00426D99" w:rsidP="00426D99">
      <w:pPr>
        <w:rPr>
          <w:rStyle w:val="Style13ptBold"/>
        </w:rPr>
      </w:pPr>
      <w:r>
        <w:rPr>
          <w:rStyle w:val="Style13ptBold"/>
        </w:rPr>
        <w:t>Reaves, Desk Officer at Marine Forces Europe and Masters in Security Studies at the Naval Academy, 18</w:t>
      </w:r>
    </w:p>
    <w:p w:rsidR="00426D99" w:rsidRPr="00123771" w:rsidRDefault="00426D99" w:rsidP="00426D99">
      <w:r w:rsidRPr="00123771">
        <w:t xml:space="preserve">Andrew, 2018-06, RUSSIAN ARMS SALES IN THE AGE OF PUTIN: FOR POLITICS OR PROFIT?, </w:t>
      </w:r>
      <w:hyperlink r:id="rId59" w:history="1">
        <w:r w:rsidRPr="00123771">
          <w:rPr>
            <w:rStyle w:val="Hyperlink"/>
          </w:rPr>
          <w:t>http://hdl.handle.net/10945/59571</w:t>
        </w:r>
      </w:hyperlink>
      <w:r w:rsidRPr="00123771">
        <w:t>, acc. 06-30-19, GDI-VX</w:t>
      </w:r>
    </w:p>
    <w:p w:rsidR="00426D99" w:rsidRPr="00A838D9" w:rsidRDefault="00426D99" w:rsidP="00426D99">
      <w:pPr>
        <w:rPr>
          <w:rStyle w:val="StyleUnderline"/>
        </w:rPr>
      </w:pPr>
      <w:r>
        <w:t xml:space="preserve">In addition to developmental problems within the Russian defense industry, </w:t>
      </w:r>
      <w:r w:rsidRPr="00A838D9">
        <w:rPr>
          <w:rStyle w:val="StyleUnderline"/>
        </w:rPr>
        <w:t>Putin’s over-ambitious search for geopolitical partners has created ongoing problems in his pursuit of a multipolar world. As the evidence in this thesis has displayed, Putin has habitually tried to insert himself into the role of geopolitical balancer in multiple regions.</w:t>
      </w:r>
      <w:r>
        <w:t xml:space="preserve"> </w:t>
      </w:r>
      <w:r w:rsidRPr="00A838D9">
        <w:rPr>
          <w:rStyle w:val="Emphasis"/>
        </w:rPr>
        <w:t>In Asia, Putin supports China and Pakistan, but also India and Vietnam. In the Middle East, he is also developing partnerships with Iraq and the UAE in addition to their regional rival, Iran.</w:t>
      </w:r>
      <w:r>
        <w:t xml:space="preserve"> As mentioned in this thesis’s introduction, Bobo Lo once called Putin’s arms export strategy “à tous azimuts,” a French saying meaning “in all directions,” in his search for profits.682 Lo is partly right. </w:t>
      </w:r>
      <w:r w:rsidRPr="00A838D9">
        <w:rPr>
          <w:rStyle w:val="StyleUnderline"/>
        </w:rPr>
        <w:t>Putin is searching in all directions for arms contracts; but, his strategy is multi-vectored because he is searching for geopolitical partners everywhere, not profits. However, such an instrumentalist policy will prevent Putin from developing anything except partnerships of convenience.</w:t>
      </w:r>
    </w:p>
    <w:p w:rsidR="00426D99" w:rsidRDefault="00426D99" w:rsidP="00426D99">
      <w:r>
        <w:t>In terms of policy recommendations, the United States should seek to sustain, and, if necessary, strengthen sanctions against Russia in order to prevent further irredentist actions and Putin’s continued meddling in such events like U.S. and other NATO-member elections. Given that arms sales remain one of Putin’s key foreign policy tools—in addition to energy exports, nuclear power assistance, and space program cooperation—seeking to reduce the effectiveness of the Russian defense industry will impair Putin’s ability to obtain his desired policy objectives.683 Sanctions have already had negative effects on Russia’s MIC. The embargo of exporting various dual-use technologies and sub-systems have caused Putin to scramble into setting up an import-substitution strategy to compensate for lost foreign products.684 However, the long-term efficacy of such a plan remains questionable.685 As Richard Bitzinger, an expert analyst in military-industrial complexes, observes, “most domestic defence arms programmes have simply become ‘self-licking ice cream cones,’ project demanding ongoing government support simply to keep arms producers in business...autarky has become a high price to pay for, well, further autarky.”686 The United States should, therefore, seek out more countries to join in the Western coalition sanctioning Russia, in order to increase pressure on Moscow to change its meddlesome behavior. This economic squeeze is a long-game play, though, and will require substantial resolve. As such, U.S. policy makers must understand the need for patience and deft diplomacy with allies to maintain sanctions on Russia.</w:t>
      </w:r>
    </w:p>
    <w:p w:rsidR="00426D99" w:rsidRPr="00EF1B9F" w:rsidRDefault="00426D99" w:rsidP="00426D99">
      <w:r>
        <w:t xml:space="preserve">It is unlikely that Russian arms sales will disappear in the near future, but </w:t>
      </w:r>
      <w:r w:rsidRPr="00A838D9">
        <w:rPr>
          <w:rStyle w:val="StyleUnderline"/>
        </w:rPr>
        <w:t>their strategic pull is weakening. Influence and leverage, as arms export analyst Andrew Pierre notes, are indeed transitory phenomena.</w:t>
      </w:r>
      <w:r>
        <w:t xml:space="preserve">687 While Putin has successfully integrated arms sales into his strategy of fostering polycentrism, challenging American hegemony, and reestablishing Russia’s presence globally, </w:t>
      </w:r>
      <w:r w:rsidRPr="00A838D9">
        <w:t xml:space="preserve">his strategic end state of returning Russia to its former world power status lacks international attractiveness. Furthermore, </w:t>
      </w:r>
      <w:r w:rsidRPr="00A838D9">
        <w:rPr>
          <w:rStyle w:val="Emphasis"/>
        </w:rPr>
        <w:t>his focus on short-term political gains in lieu of a more farsighted plan to achieve his strategic end state has handicapped his use of arms exports.</w:t>
      </w:r>
      <w:r>
        <w:t xml:space="preserve">688 </w:t>
      </w:r>
      <w:r w:rsidRPr="00A838D9">
        <w:rPr>
          <w:rStyle w:val="StyleUnderline"/>
        </w:rPr>
        <w:t xml:space="preserve">In fact, arms sales have </w:t>
      </w:r>
      <w:r w:rsidRPr="00A838D9">
        <w:rPr>
          <w:rStyle w:val="StyleUnderline"/>
        </w:rPr>
        <w:lastRenderedPageBreak/>
        <w:t xml:space="preserve">merely supported multiple pragmatic relationships, </w:t>
      </w:r>
      <w:r w:rsidRPr="00A838D9">
        <w:rPr>
          <w:rStyle w:val="Emphasis"/>
        </w:rPr>
        <w:t>not an anti-Western coalition</w:t>
      </w:r>
      <w:r w:rsidRPr="00A838D9">
        <w:rPr>
          <w:rStyle w:val="StyleUnderline"/>
        </w:rPr>
        <w:t xml:space="preserve">, as states seek to maximize their benefits </w:t>
      </w:r>
      <w:r w:rsidRPr="00A838D9">
        <w:rPr>
          <w:rStyle w:val="Emphasis"/>
        </w:rPr>
        <w:t>at the expense of Russia.</w:t>
      </w:r>
      <w:r>
        <w:t xml:space="preserve"> </w:t>
      </w:r>
      <w:r w:rsidRPr="00A838D9">
        <w:rPr>
          <w:rStyle w:val="StyleUnderline"/>
        </w:rPr>
        <w:t>As Lo observes, Putin’s policy “is frequently held hostage to short-term political and economic expediency...and the over-personalization of decision-making.”</w:t>
      </w:r>
      <w:r>
        <w:t xml:space="preserve">689 Thus, while Russia’s recent dispersal of arms might strengthen the ability of other states to either reduce the power of the West or promote regional balancing, </w:t>
      </w:r>
      <w:r w:rsidRPr="00A838D9">
        <w:rPr>
          <w:rStyle w:val="Emphasis"/>
        </w:rPr>
        <w:t>it does not mean that Russia’s overall strength and influence rise reciprocally</w:t>
      </w:r>
      <w:r w:rsidRPr="00A838D9">
        <w:rPr>
          <w:rStyle w:val="StyleUnderline"/>
        </w:rPr>
        <w:t>. For as long as Putin’s strategy remains myopic as he seeks partners in a quixotic quest to renew Russia’s grandeur and global influence, states will continue to gain reverse leverage on Russia</w:t>
      </w:r>
      <w:r w:rsidRPr="00A838D9">
        <w:t>. Recently imprisoned anti-Putin activist Aleksey Navalny phrased it best in his ominous foreshowing of Putin’s future:</w:t>
      </w:r>
    </w:p>
    <w:p w:rsidR="00426D99" w:rsidRDefault="00426D99" w:rsidP="00426D99">
      <w:pPr>
        <w:pStyle w:val="Heading3"/>
      </w:pPr>
      <w:r>
        <w:lastRenderedPageBreak/>
        <w:t>Internal Link – Russian Economy turn – 2AC</w:t>
      </w:r>
    </w:p>
    <w:p w:rsidR="00426D99" w:rsidRDefault="00426D99" w:rsidP="00426D99">
      <w:pPr>
        <w:pStyle w:val="Heading4"/>
      </w:pPr>
      <w:r>
        <w:t>Russia’s defense industry is in a tailspin due to a lack of sales - the aff reverses it</w:t>
      </w:r>
    </w:p>
    <w:p w:rsidR="00426D99" w:rsidRDefault="00426D99" w:rsidP="00426D99">
      <w:pPr>
        <w:rPr>
          <w:rStyle w:val="Style13ptBold"/>
        </w:rPr>
      </w:pPr>
      <w:r>
        <w:rPr>
          <w:rStyle w:val="Style13ptBold"/>
        </w:rPr>
        <w:t>Stratfor, global geopolitical intelligence platform, 19</w:t>
      </w:r>
    </w:p>
    <w:p w:rsidR="00426D99" w:rsidRPr="0082005F" w:rsidRDefault="00426D99" w:rsidP="00426D99">
      <w:pPr>
        <w:rPr>
          <w:rStyle w:val="Style13ptBold"/>
          <w:b w:val="0"/>
          <w:bCs w:val="0"/>
        </w:rPr>
      </w:pPr>
      <w:r w:rsidRPr="0082005F">
        <w:t xml:space="preserve">May 02, 2019, Russia’s Defense Industry Finds Itself in a Tailspin, </w:t>
      </w:r>
      <w:hyperlink r:id="rId60" w:history="1">
        <w:r w:rsidRPr="0082005F">
          <w:rPr>
            <w:rStyle w:val="Hyperlink"/>
          </w:rPr>
          <w:t>https://www.realcleardefense.com/articles/2019/05/02/russias_defense_industry_finds_itself_in_a_tailspin_114387.html</w:t>
        </w:r>
      </w:hyperlink>
      <w:r w:rsidRPr="0082005F">
        <w:t>, acc. 06-30-19, GDI-VX</w:t>
      </w:r>
    </w:p>
    <w:p w:rsidR="00426D99" w:rsidRDefault="00426D99" w:rsidP="00426D99">
      <w:r>
        <w:t>Russia's defense industry is face to face with a major foe, but it's not a foreign military power</w:t>
      </w:r>
      <w:r w:rsidRPr="0082005F">
        <w:rPr>
          <w:rStyle w:val="StyleUnderline"/>
        </w:rPr>
        <w:t xml:space="preserve">. The Kremlin has been striving to modernize all branches of the Russian military, but the country's defense industry is struggling thanks to </w:t>
      </w:r>
      <w:r w:rsidRPr="0082005F">
        <w:rPr>
          <w:rStyle w:val="Emphasis"/>
        </w:rPr>
        <w:t>decreasing volumes of orders</w:t>
      </w:r>
      <w:r w:rsidRPr="0082005F">
        <w:rPr>
          <w:rStyle w:val="StyleUnderline"/>
        </w:rPr>
        <w:t>, difficulties in attracting high-skilled talent and limits to its technological capabilities.</w:t>
      </w:r>
      <w:r>
        <w:t xml:space="preserve"> According to recent figures, the performance of Russia's aerospace sector is declining precipitously. In 2018, for instance, Russian aircraft and spacecraft makers produced 13.5 percent less than in 2017. And there's been no letup in 2019 either: In the first two months of the year, aerospace output plummeted 48 percent year on year.</w:t>
      </w:r>
    </w:p>
    <w:p w:rsidR="00426D99" w:rsidRDefault="00426D99" w:rsidP="00426D99">
      <w:r>
        <w:t xml:space="preserve">The decline in Russia's defense output raises concerns about the competitive strength of Russia's defense industry in general, whose health is critical if the country is to project itself as a military power in the longer term. </w:t>
      </w:r>
      <w:r w:rsidRPr="0082005F">
        <w:rPr>
          <w:rStyle w:val="StyleUnderline"/>
        </w:rPr>
        <w:t xml:space="preserve">Russian Deputy Prime Minister Yuri Borisov attributed the reduction in output to a slowdown of orders for military systems, but projections suggest </w:t>
      </w:r>
      <w:r w:rsidRPr="0082005F">
        <w:rPr>
          <w:rStyle w:val="Emphasis"/>
        </w:rPr>
        <w:t>the slowdown is not just a short-term fluctuation</w:t>
      </w:r>
      <w:r w:rsidRPr="0082005F">
        <w:rPr>
          <w:rStyle w:val="StyleUnderline"/>
        </w:rPr>
        <w:t>; in fact, it's expected to become even worse in the future.</w:t>
      </w:r>
      <w:r>
        <w:t xml:space="preserve"> The downturn in oil prices has taken a bite out of Russia's bottom line, squeezing spending for the military — all at a time when the country's arms manufacturers have lost their competitive edge in the global arms market. Together, these factors ensure that Russia's defense industry will struggle to get out of its funk.</w:t>
      </w:r>
    </w:p>
    <w:p w:rsidR="00426D99" w:rsidRDefault="00426D99" w:rsidP="00426D99">
      <w:r>
        <w:t>Suffering From a Dearth of Funds</w:t>
      </w:r>
    </w:p>
    <w:p w:rsidR="00426D99" w:rsidRDefault="00426D99" w:rsidP="00426D99">
      <w:r>
        <w:t xml:space="preserve">This dire picture stands in stark contrast to Russia's frequent presentation of sensational new platforms. </w:t>
      </w:r>
      <w:r w:rsidRPr="0082005F">
        <w:rPr>
          <w:rStyle w:val="StyleUnderline"/>
        </w:rPr>
        <w:t>In reality, however, just a few of the big-ticket weapon systems — such as the T-14 main battle tank or the Su-57 fighter aircraft — find buyers, as the rest remain mere prototypes.</w:t>
      </w:r>
      <w:r>
        <w:t xml:space="preserve"> Russia has prioritized some hardware, such as the Sarmat intercontinental ballistic missile, due to their strategic relevance to the country's overall military posture, but Moscow has failed to fully develop other programs or only introduced them on a limited scale.</w:t>
      </w:r>
    </w:p>
    <w:p w:rsidR="00426D99" w:rsidRPr="0082005F" w:rsidRDefault="00426D99" w:rsidP="00426D99">
      <w:pPr>
        <w:rPr>
          <w:rStyle w:val="StyleUnderline"/>
        </w:rPr>
      </w:pPr>
      <w:r w:rsidRPr="0082005F">
        <w:rPr>
          <w:rStyle w:val="StyleUnderline"/>
        </w:rPr>
        <w:t xml:space="preserve">Under pressure from a limited government budget, the Kremlin even started reducing its military spending in 2017 — a strong indicator that, despite the modernization push, </w:t>
      </w:r>
      <w:r w:rsidRPr="0082005F">
        <w:rPr>
          <w:rStyle w:val="Emphasis"/>
        </w:rPr>
        <w:t>Russia's financial challenges are taking a toll on the country ambitions</w:t>
      </w:r>
      <w:r w:rsidRPr="0082005F">
        <w:rPr>
          <w:rStyle w:val="StyleUnderline"/>
        </w:rPr>
        <w:t>. Economically, the plunge in oil prices at the end of 2014 hurt Russia's bottom line, depriving the country of essential revenue and forcing it to dip into its reserves to bridge the gap.</w:t>
      </w:r>
      <w:r>
        <w:t xml:space="preserve"> Today, more than four years on, Russian oil revenues are rising, yet the country is continuing to deal with the consequences of the lean years. </w:t>
      </w:r>
      <w:r w:rsidRPr="0082005F">
        <w:rPr>
          <w:rStyle w:val="StyleUnderline"/>
        </w:rPr>
        <w:t>Beyond that, low revenues from taxes, which have forced Russia to raise taxes and the retirement age, and Western sanctions over Moscow's activities in Ukraine and elsewhere, have shrunk the financial pool available to military planners.</w:t>
      </w:r>
    </w:p>
    <w:p w:rsidR="00426D99" w:rsidRDefault="00426D99" w:rsidP="00426D99">
      <w:r>
        <w:t>Low oil prices, declining revenues from taxes and Western sanctions have taken a chunk out of the financial pool available to Russia's military and the broader defense industry.</w:t>
      </w:r>
    </w:p>
    <w:p w:rsidR="00426D99" w:rsidRPr="0082005F" w:rsidRDefault="00426D99" w:rsidP="00426D99">
      <w:pPr>
        <w:rPr>
          <w:rStyle w:val="Emphasis"/>
        </w:rPr>
      </w:pPr>
      <w:r>
        <w:lastRenderedPageBreak/>
        <w:t xml:space="preserve">But the Kremlin's problems don't end there. In the past, Russia has benefited from its position as a major global arms exporter to fuel further military development. During the 1990s, for example, such sales were critical to the country as it faced severe economic hardship. While Russia remains the world's second-largest arms exporter (only the United States sells more), the actual value of those exports has been decreasing significantly. Between 2014 and 2018, their total value dropped by as much as 17 percent. Again, budgetary limits are somewhat to blame: </w:t>
      </w:r>
      <w:r w:rsidRPr="0082005F">
        <w:rPr>
          <w:rStyle w:val="StyleUnderline"/>
        </w:rPr>
        <w:t xml:space="preserve">In the past, Russia frequently used arms exports as a political tool, offering weapons at a heavy discount, if not entirely free. But with Russia no longer able to offer customers a good deal on its fighter jets and other defense products, </w:t>
      </w:r>
      <w:r w:rsidRPr="0082005F">
        <w:rPr>
          <w:rStyle w:val="Emphasis"/>
        </w:rPr>
        <w:t>the country is losing business.</w:t>
      </w:r>
    </w:p>
    <w:p w:rsidR="00426D99" w:rsidRPr="0082005F" w:rsidRDefault="00426D99" w:rsidP="00426D99">
      <w:pPr>
        <w:rPr>
          <w:rStyle w:val="Emphasis"/>
        </w:rPr>
      </w:pPr>
      <w:r>
        <w:t xml:space="preserve">And Russia's arms industry faces an even greater problem in the years to come: reduced competitiveness. </w:t>
      </w:r>
      <w:r w:rsidRPr="0082005F">
        <w:rPr>
          <w:rStyle w:val="StyleUnderline"/>
        </w:rPr>
        <w:t xml:space="preserve">Russia has long dominated some of the market by offering affordable military equipment without attaching any conditions regarding human rights, but </w:t>
      </w:r>
      <w:r w:rsidRPr="0082005F">
        <w:rPr>
          <w:rStyle w:val="Emphasis"/>
        </w:rPr>
        <w:t>the rise of China's military industry, as well as several smaller producers around the world, has made it much more difficult to compete for contracts.</w:t>
      </w:r>
    </w:p>
    <w:p w:rsidR="00426D99" w:rsidRPr="0082005F" w:rsidRDefault="00426D99" w:rsidP="00426D99">
      <w:pPr>
        <w:rPr>
          <w:rStyle w:val="StyleUnderline"/>
        </w:rPr>
      </w:pPr>
      <w:r w:rsidRPr="0082005F">
        <w:rPr>
          <w:rStyle w:val="StyleUnderline"/>
        </w:rPr>
        <w:t xml:space="preserve">Ultimately, the loss of export opportunities not only complicates Russia's efforts to finance its defense industry, it also reduces the scale at which the defense industry produces, which, in turn, decreases scale-dependent savings that accompany higher levels of production. In effect, this means that </w:t>
      </w:r>
      <w:r w:rsidRPr="0082005F">
        <w:rPr>
          <w:rStyle w:val="Emphasis"/>
        </w:rPr>
        <w:t>the more Russia fails to find foreign customers for specific weapon systems, the more it will become burdened with a higher relative cost per unit as it seeks to meet its own needs.</w:t>
      </w:r>
      <w:r w:rsidRPr="0082005F">
        <w:rPr>
          <w:rStyle w:val="StyleUnderline"/>
        </w:rPr>
        <w:t xml:space="preserve"> The conundrum, in turn, will further limit Russia's ability to competitively price weapons systems for export, thereby perpetuating the effect.</w:t>
      </w:r>
    </w:p>
    <w:p w:rsidR="00426D99" w:rsidRDefault="00426D99" w:rsidP="00426D99">
      <w:pPr>
        <w:rPr>
          <w:rStyle w:val="StyleUnderline"/>
        </w:rPr>
      </w:pPr>
      <w:r w:rsidRPr="0082005F">
        <w:rPr>
          <w:rStyle w:val="StyleUnderline"/>
        </w:rPr>
        <w:t>This is why, for example, India's withdrawal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w:t>
      </w:r>
    </w:p>
    <w:p w:rsidR="00426D99" w:rsidRDefault="00426D99" w:rsidP="00426D99">
      <w:pPr>
        <w:pStyle w:val="Heading4"/>
      </w:pPr>
      <w:r>
        <w:t>That wrecks Russian stability and the economy</w:t>
      </w:r>
    </w:p>
    <w:p w:rsidR="00426D99" w:rsidRDefault="00426D99" w:rsidP="00426D99">
      <w:pPr>
        <w:rPr>
          <w:rStyle w:val="Style13ptBold"/>
        </w:rPr>
      </w:pPr>
      <w:r>
        <w:rPr>
          <w:rStyle w:val="Style13ptBold"/>
        </w:rPr>
        <w:t>Denisentsev, Visiting Fellow at the CSIS Russian and Eurasia program, 17</w:t>
      </w:r>
    </w:p>
    <w:p w:rsidR="00426D99" w:rsidRPr="007759C9" w:rsidRDefault="00426D99" w:rsidP="00426D99">
      <w:pPr>
        <w:rPr>
          <w:rStyle w:val="Style13ptBold"/>
          <w:b w:val="0"/>
          <w:bCs w:val="0"/>
        </w:rPr>
      </w:pPr>
      <w:r w:rsidRPr="007759C9">
        <w:t xml:space="preserve">Sergey, August 18, 2017, Russia in the Global Arms Market, </w:t>
      </w:r>
      <w:hyperlink r:id="rId61" w:history="1">
        <w:r w:rsidRPr="007759C9">
          <w:rPr>
            <w:rStyle w:val="Hyperlink"/>
          </w:rPr>
          <w:t>https://www.csis.org/analysis/russia-global-arms-market</w:t>
        </w:r>
      </w:hyperlink>
      <w:r w:rsidRPr="007759C9">
        <w:t>, acc. 06-30-19, GDI-VX</w:t>
      </w:r>
    </w:p>
    <w:p w:rsidR="00426D99" w:rsidRPr="007759C9" w:rsidRDefault="00426D99" w:rsidP="00426D99">
      <w:pPr>
        <w:rPr>
          <w:rStyle w:val="StyleUnderline"/>
        </w:rPr>
      </w:pPr>
      <w:r>
        <w:t xml:space="preserve">Russia remains a major player in the global defense market. Various estimates are available on the size of Russian arms exports (more on that later)—but all leading market monitors agree that Russia is currently the world’s second-largest arms supplier after the United States. </w:t>
      </w:r>
      <w:r w:rsidRPr="007759C9">
        <w:rPr>
          <w:rStyle w:val="StyleUnderline"/>
        </w:rPr>
        <w:t>Arms exports are an important source of earnings for the Russian economy. In 2016, Russia exported $285.7 billion1 worth of goods and services; according to the Federal Service for Military and Technical Cooperation (FSMTC), defense hardware and services accounted for 5.2 percent of that figure ($15 billion in absolute terms).</w:t>
      </w:r>
      <w:r>
        <w:t xml:space="preserve">2 But Russia’s overall exports rely disproportionately on raw materials and minerals—especially hydrocarbons, which account for 62 percent of the total.3 If we exclude energy from the tally, </w:t>
      </w:r>
      <w:r w:rsidRPr="007759C9">
        <w:rPr>
          <w:rStyle w:val="StyleUnderline"/>
        </w:rPr>
        <w:t xml:space="preserve">arms exports become even more important for the Russian economy. For example, they make up over </w:t>
      </w:r>
      <w:r w:rsidRPr="007759C9">
        <w:rPr>
          <w:rStyle w:val="Emphasis"/>
        </w:rPr>
        <w:t>60 percent of Russian machinery exports</w:t>
      </w:r>
      <w:r w:rsidRPr="007759C9">
        <w:rPr>
          <w:rStyle w:val="StyleUnderline"/>
        </w:rPr>
        <w:t xml:space="preserve"> ($15 billion of $24.4 billion).4 In other words, arms exports are one of the </w:t>
      </w:r>
      <w:r w:rsidRPr="007759C9">
        <w:rPr>
          <w:rStyle w:val="Emphasis"/>
        </w:rPr>
        <w:t>very few success stories in the Russian high-tech sector</w:t>
      </w:r>
      <w:r w:rsidRPr="007759C9">
        <w:rPr>
          <w:rStyle w:val="StyleUnderline"/>
        </w:rPr>
        <w:t>, along with the exports of nuclear technologies and materials.</w:t>
      </w:r>
    </w:p>
    <w:p w:rsidR="00426D99" w:rsidRDefault="00426D99" w:rsidP="00426D99">
      <w:r>
        <w:lastRenderedPageBreak/>
        <w:t>Arms exports are important to Russia not just economically, but also politically and militarily. President Vladimir Putin once famously said at a sitting of the Commission for Military and Technical Cooperation5: “Effective military and technical cooperation is a potent instrument of promoting our national interests, political as well as economic.”6 The Kremlin may also see major arms contracts as part and parcel of its long-standing and developing political and economic relationships, for instance with China, India, Algeria, Kazakhstan, Venezuela, and many other countries. Another notable development in this regard is the growing noncommercial arms deliveries to Russia’s allies in the Collective Security Treaty Organization (CSTO), especially Belarus and Armenia, and to non-CSTO member Syria. These deliveries are a major instrument of Russian foreign policy. They help to strengthen Russia’s closest allies that serve as buffer states along its borders (Belarus, Armenia), and to suppress the terror threat— mostly in Syria, but also in Kyrgyzstan and Tajikistan.</w:t>
      </w:r>
    </w:p>
    <w:p w:rsidR="00426D99" w:rsidRDefault="00426D99" w:rsidP="00426D99">
      <w:r w:rsidRPr="007759C9">
        <w:rPr>
          <w:rStyle w:val="StyleUnderline"/>
        </w:rPr>
        <w:t xml:space="preserve">Furthermore, arms exports are an important indirect factor contributing to domestic stability. This is because, according to the Russian Ministry of Industry and Trade, </w:t>
      </w:r>
      <w:r w:rsidRPr="007759C9">
        <w:rPr>
          <w:rStyle w:val="Emphasis"/>
        </w:rPr>
        <w:t>the defense industry employs more than 1.3 million people.</w:t>
      </w:r>
      <w:r w:rsidRPr="007759C9">
        <w:rPr>
          <w:rStyle w:val="StyleUnderline"/>
        </w:rPr>
        <w:t xml:space="preserve">7 Since exports account for about a third of Russia’s defense output (more on that in the “Other factors of stagnation” section), the livelihood of roughly </w:t>
      </w:r>
      <w:r w:rsidRPr="007759C9">
        <w:rPr>
          <w:rStyle w:val="Emphasis"/>
        </w:rPr>
        <w:t>400,000 Russian engineers, scientists, and technicians</w:t>
      </w:r>
      <w:r w:rsidRPr="007759C9">
        <w:rPr>
          <w:rStyle w:val="StyleUnderline"/>
        </w:rPr>
        <w:t xml:space="preserve">, as well as members of their families, directly depends on defense exports. </w:t>
      </w:r>
      <w:r>
        <w:t>As a rule, these people form a conservative and patriotically minded electorate that is staunchly loyal to the Putin administration. As an election strategy, the Russian president and his United Russia party indirectly support this electorate through arms export stimulus packages (credit financing, government-issued guarantees, etc.).</w:t>
      </w:r>
    </w:p>
    <w:p w:rsidR="00426D99" w:rsidRDefault="00426D99" w:rsidP="00426D99">
      <w:r w:rsidRPr="007759C9">
        <w:rPr>
          <w:rStyle w:val="StyleUnderline"/>
        </w:rPr>
        <w:t xml:space="preserve">Russian arms exports and defense relations with other countries also serve as important propaganda instruments. Russia’s state-owned and pro-government media outlets offer regular and generous coverage of the latest achievements of Russian defense suppliers in foreign markets. Such achievements include large contracts signed with foreign customers and participation of Russian companies in international arms expos. </w:t>
      </w:r>
      <w:r w:rsidRPr="007759C9">
        <w:rPr>
          <w:rStyle w:val="Emphasis"/>
        </w:rPr>
        <w:t>The rapid growth of Russian defense exports in the 2000s is highlighted as a major achievement of the Putin era.</w:t>
      </w:r>
      <w:r>
        <w:t>8 The media often emphasize the personal role played in that success story by President Putin himself and by Sergey Chemezov, head of Rostec (the parent company of the Russian arms export intermediary Rosoboronexport), who has been a close friend of Putin since the latter’s days as a Soviet agent in East Germany.9</w:t>
      </w:r>
    </w:p>
    <w:p w:rsidR="00426D99" w:rsidRDefault="00426D99" w:rsidP="00426D99">
      <w:pPr>
        <w:pStyle w:val="Heading4"/>
      </w:pPr>
      <w:r>
        <w:t>Economic decline and instability causes Russian lashout – nuclear miscalc</w:t>
      </w:r>
    </w:p>
    <w:p w:rsidR="00426D99" w:rsidRDefault="00426D99" w:rsidP="00426D99">
      <w:pPr>
        <w:rPr>
          <w:rStyle w:val="Style13ptBold"/>
        </w:rPr>
      </w:pPr>
      <w:r>
        <w:rPr>
          <w:rStyle w:val="Style13ptBold"/>
        </w:rPr>
        <w:t>Vandiver, reporter for Stars and Stripes, 14</w:t>
      </w:r>
    </w:p>
    <w:p w:rsidR="00426D99" w:rsidRPr="00070916" w:rsidRDefault="00426D99" w:rsidP="00426D99">
      <w:pPr>
        <w:rPr>
          <w:rStyle w:val="Style13ptBold"/>
          <w:b w:val="0"/>
          <w:bCs w:val="0"/>
        </w:rPr>
      </w:pPr>
      <w:r w:rsidRPr="00070916">
        <w:t xml:space="preserve">John, December 23, 2014, Analysts: Russia’s economic crisis could push Putin to lash out, </w:t>
      </w:r>
      <w:hyperlink r:id="rId62" w:history="1">
        <w:r w:rsidRPr="00070916">
          <w:rPr>
            <w:rStyle w:val="Hyperlink"/>
          </w:rPr>
          <w:t>https://www.stripes.com/analysts-russia-s-economic-crisis-could-push-putin-to-lash-out-1.320783</w:t>
        </w:r>
      </w:hyperlink>
      <w:r w:rsidRPr="00070916">
        <w:t>, acc. 06-30-19, GDI-VX</w:t>
      </w:r>
    </w:p>
    <w:p w:rsidR="00426D99" w:rsidRPr="00070916" w:rsidRDefault="00426D99" w:rsidP="00426D99">
      <w:pPr>
        <w:rPr>
          <w:rStyle w:val="Emphasis"/>
        </w:rPr>
      </w:pPr>
      <w:r>
        <w:t xml:space="preserve">The question now vexing security analysts is whether </w:t>
      </w:r>
      <w:r w:rsidRPr="00070916">
        <w:rPr>
          <w:rStyle w:val="StyleUnderline"/>
        </w:rPr>
        <w:t>Russia’s economic crisis will force Putin</w:t>
      </w:r>
      <w:r>
        <w:t xml:space="preserve"> away from the type of aggressive moves carried out in Ukraine this year or push him </w:t>
      </w:r>
      <w:r w:rsidRPr="00070916">
        <w:rPr>
          <w:rStyle w:val="StyleUnderline"/>
        </w:rPr>
        <w:t xml:space="preserve">into a corner from which </w:t>
      </w:r>
      <w:r w:rsidRPr="00070916">
        <w:rPr>
          <w:rStyle w:val="Emphasis"/>
        </w:rPr>
        <w:t>he could lash out in unexpected ways to protect his power base.</w:t>
      </w:r>
    </w:p>
    <w:p w:rsidR="00426D99" w:rsidRPr="00070916" w:rsidRDefault="00426D99" w:rsidP="00426D99">
      <w:pPr>
        <w:rPr>
          <w:rStyle w:val="StyleUnderline"/>
        </w:rPr>
      </w:pPr>
      <w:r>
        <w:t>“</w:t>
      </w:r>
      <w:r w:rsidRPr="00070916">
        <w:rPr>
          <w:rStyle w:val="StyleUnderline"/>
        </w:rPr>
        <w:t>My concern is the unpredictability and potential for miscalculation</w:t>
      </w:r>
      <w:r>
        <w:t xml:space="preserve">, because you have so many gray areas now around Russia, which during the Cold War we really didn’t have,” said Stephen Szabo, an expert with the George Marshall Fund of the United States in Washington. “During the Cold War, there </w:t>
      </w:r>
      <w:r>
        <w:lastRenderedPageBreak/>
        <w:t xml:space="preserve">was a Communist Party and collective leadership. Today, it appears to be an </w:t>
      </w:r>
      <w:r w:rsidRPr="00070916">
        <w:rPr>
          <w:rStyle w:val="StyleUnderline"/>
        </w:rPr>
        <w:t>unpredictable system that is based off the personality of one individual.”</w:t>
      </w:r>
    </w:p>
    <w:p w:rsidR="00426D99" w:rsidRPr="00070916" w:rsidRDefault="00426D99" w:rsidP="00426D99">
      <w:pPr>
        <w:rPr>
          <w:rStyle w:val="StyleUnderline"/>
        </w:rPr>
      </w:pPr>
      <w:r w:rsidRPr="00070916">
        <w:rPr>
          <w:rStyle w:val="StyleUnderline"/>
        </w:rPr>
        <w:t>The band of former Soviet states between Russia and NATO’s eastern flank includes Moldova and Georgia —where Russian troops currently maintain a presence in separatist regions — which are among the potential flashpoints ripe for miscalculation between Moscow and the West, experts say.</w:t>
      </w:r>
    </w:p>
    <w:p w:rsidR="00426D99" w:rsidRPr="00070916" w:rsidRDefault="00426D99" w:rsidP="00426D99">
      <w:pPr>
        <w:rPr>
          <w:rStyle w:val="StyleUnderline"/>
        </w:rPr>
      </w:pPr>
      <w:r w:rsidRPr="00070916">
        <w:rPr>
          <w:rStyle w:val="StyleUnderline"/>
        </w:rPr>
        <w:t xml:space="preserve">“I think there is a real risk he will again try to </w:t>
      </w:r>
      <w:r w:rsidRPr="00070916">
        <w:rPr>
          <w:rStyle w:val="Emphasis"/>
        </w:rPr>
        <w:t xml:space="preserve">use some kind of diversion to divert attention away from home </w:t>
      </w:r>
      <w:r w:rsidRPr="00070916">
        <w:rPr>
          <w:rStyle w:val="StyleUnderline"/>
        </w:rPr>
        <w:t>and use nationalism as he has done in Ukraine,” Szabo said. “I think it is a very dangerous time.”</w:t>
      </w:r>
    </w:p>
    <w:p w:rsidR="00426D99" w:rsidRDefault="00426D99" w:rsidP="00426D99">
      <w:r>
        <w:t>Putin’s seizure of Crimea from Ukraine and continuing support for pro-Russian separatists in eastern Ukraine may have outraged the West. But his approval ratings have soared at home, hovering at about 80 percent even as the economy confronts its biggest financial crisis since 1998 when it was forced into default.</w:t>
      </w:r>
    </w:p>
    <w:p w:rsidR="00426D99" w:rsidRPr="00070916" w:rsidRDefault="00426D99" w:rsidP="00426D99">
      <w:pPr>
        <w:rPr>
          <w:rStyle w:val="StyleUnderline"/>
        </w:rPr>
      </w:pPr>
      <w:r w:rsidRPr="00070916">
        <w:rPr>
          <w:rStyle w:val="StyleUnderline"/>
        </w:rPr>
        <w:t>All of that means the ramifications of the unfolding economic crisis in Russian remain uncertain. A major question now being examined in capitals around Europe and Washington is whether to add more sanctions to further pressure Putin to pull out of Crimea and cease support of separatists in Ukraine’s east. Western leaders are divided.</w:t>
      </w:r>
    </w:p>
    <w:p w:rsidR="00426D99" w:rsidRDefault="00426D99" w:rsidP="00426D99">
      <w:r>
        <w:t>In Europe, German Chancellor Angela Merkel has spoken in favor of standing firm on current sanctions, but there are others in the 28-member European Union, where major policy decisions require consensus, leaning toward softening measures already taken</w:t>
      </w:r>
    </w:p>
    <w:p w:rsidR="00426D99" w:rsidRPr="00070916" w:rsidRDefault="00426D99" w:rsidP="00426D99">
      <w:pPr>
        <w:rPr>
          <w:rStyle w:val="StyleUnderline"/>
        </w:rPr>
      </w:pPr>
      <w:r w:rsidRPr="00070916">
        <w:rPr>
          <w:rStyle w:val="StyleUnderline"/>
        </w:rPr>
        <w:t>“EU unity is wobbly and fraying, and this is a test,” said Judy Dempsey, a regional expert with the Europe branch of the Carnegie Endowment for International Peace.</w:t>
      </w:r>
    </w:p>
    <w:p w:rsidR="00426D99" w:rsidRPr="00070916" w:rsidRDefault="00426D99" w:rsidP="00426D99">
      <w:pPr>
        <w:rPr>
          <w:rStyle w:val="StyleUnderline"/>
        </w:rPr>
      </w:pPr>
      <w:r w:rsidRPr="00070916">
        <w:rPr>
          <w:rStyle w:val="StyleUnderline"/>
        </w:rPr>
        <w:t xml:space="preserve">Putin, </w:t>
      </w:r>
      <w:r w:rsidRPr="00070916">
        <w:rPr>
          <w:rStyle w:val="Emphasis"/>
        </w:rPr>
        <w:t>under pressure at home</w:t>
      </w:r>
      <w:r w:rsidRPr="00070916">
        <w:rPr>
          <w:rStyle w:val="StyleUnderline"/>
        </w:rPr>
        <w:t xml:space="preserve">, could attempt to </w:t>
      </w:r>
      <w:r w:rsidRPr="00070916">
        <w:rPr>
          <w:rStyle w:val="Emphasis"/>
        </w:rPr>
        <w:t xml:space="preserve">exploit such divisions </w:t>
      </w:r>
      <w:r w:rsidRPr="00070916">
        <w:rPr>
          <w:rStyle w:val="StyleUnderline"/>
        </w:rPr>
        <w:t>in a push for some sort of compromise. However, any deal that allows Russia to hold Crimea would send a dangerous signal, Dempsey said.</w:t>
      </w:r>
    </w:p>
    <w:p w:rsidR="00426D99" w:rsidRDefault="00426D99" w:rsidP="00426D99">
      <w:r>
        <w:t>“Where do you draw the line if you turn over Crimea like this?” she said.</w:t>
      </w:r>
    </w:p>
    <w:p w:rsidR="00426D99" w:rsidRDefault="00426D99" w:rsidP="00426D99">
      <w:r>
        <w:t>Dempsey believes Merkel, as the leader of Europe’s main economic power, should fight to hold the line on sanctions to preserve Europe’s credibility.</w:t>
      </w:r>
    </w:p>
    <w:p w:rsidR="00426D99" w:rsidRDefault="00426D99" w:rsidP="00426D99">
      <w:r>
        <w:t>“Merkel knows exactly what is at stake,” Dempsey said. “She knows Europe is going through its first real post-Cold War crisis. If she can’t manage this, then Europe will not be able to do big foreign policy.”</w:t>
      </w:r>
    </w:p>
    <w:p w:rsidR="00426D99" w:rsidRDefault="00426D99" w:rsidP="00426D99">
      <w:r>
        <w:t>Officials from several EU countries have urged the grouping to allow its sanctions to lapse automatically next year.</w:t>
      </w:r>
    </w:p>
    <w:p w:rsidR="00426D99" w:rsidRDefault="00426D99" w:rsidP="00426D99">
      <w:r>
        <w:t>Meanwhile, U.S. President Barack Obama appears reluctant to impose new sanctions beyond the recently added penalties against investment in Crimea, despite signing recent legislation that empowers him to do so.</w:t>
      </w:r>
    </w:p>
    <w:p w:rsidR="00426D99" w:rsidRDefault="00426D99" w:rsidP="00426D99">
      <w:r>
        <w:t>Some experts say imposing more sanctions could be counterproductive. The prime reason for Russia’s economic troubles is an economy overly dependent on high oil prices to balance its budget, not the West’s economic penalties, experts say. With oil prices at more than a five-year low, the Russian economy would be struggling with or without sanctions.</w:t>
      </w:r>
    </w:p>
    <w:p w:rsidR="00426D99" w:rsidRDefault="00426D99" w:rsidP="00426D99">
      <w:r>
        <w:lastRenderedPageBreak/>
        <w:t>“Moscow’s tenuous financial situation likely will make it more flexible in dealing with these issues and less willing to act aggressively in Ukraine,” predicted the Texas-based security analysis firm STRATFOR, in an analysis distributed Monday.</w:t>
      </w:r>
    </w:p>
    <w:p w:rsidR="00426D99" w:rsidRDefault="00426D99" w:rsidP="00426D99">
      <w:r>
        <w:t>Sanctions help feed Putin’s narrative that Russia is under siege and that the West is to blame for its woes, giving the Russian leader a rallying point in the face of domestic challenges and questions about economic mismanagement, experts say.</w:t>
      </w:r>
    </w:p>
    <w:p w:rsidR="00426D99" w:rsidRDefault="00426D99" w:rsidP="00426D99">
      <w:r>
        <w:t>“I would lay off the sanctions right now, but I would increase NATO presence in eastern Europe and Baltic states to show this is our territory and not give Putin any room for miscalculation or doubt,” Szabo said.</w:t>
      </w:r>
    </w:p>
    <w:p w:rsidR="00426D99" w:rsidRDefault="00426D99" w:rsidP="00426D99">
      <w:r>
        <w:t>At a time when Russia’s economy is already in deep trouble, pushing too hard on sanctions could bring risks beyond just economic fallout,</w:t>
      </w:r>
    </w:p>
    <w:p w:rsidR="00426D99" w:rsidRPr="00070916" w:rsidRDefault="00426D99" w:rsidP="00426D99">
      <w:pPr>
        <w:rPr>
          <w:rStyle w:val="StyleUnderline"/>
        </w:rPr>
      </w:pPr>
      <w:r w:rsidRPr="00070916">
        <w:rPr>
          <w:rStyle w:val="StyleUnderline"/>
        </w:rPr>
        <w:t>“It could have security implications as well,” STRATFOR observed in a Dec. 17 analysis, which also warned of the potential for heightened nuclear tensions. “At the same time, United States and the European Union understand that pushing</w:t>
      </w:r>
      <w:r w:rsidRPr="00070916">
        <w:rPr>
          <w:rStyle w:val="Emphasis"/>
        </w:rPr>
        <w:t xml:space="preserve"> a nuclear-armed country as large and powerful as Russia toward full-scale collapse can have serious unintended consequences</w:t>
      </w:r>
      <w:r w:rsidRPr="00070916">
        <w:rPr>
          <w:rStyle w:val="StyleUnderline"/>
        </w:rPr>
        <w:t>, and such an aim ultimately may not be in their interest, despite the standoff over Ukraine.”</w:t>
      </w:r>
    </w:p>
    <w:p w:rsidR="00426D99" w:rsidRPr="00070916" w:rsidRDefault="00426D99" w:rsidP="00426D99">
      <w:pPr>
        <w:rPr>
          <w:rStyle w:val="StyleUnderline"/>
        </w:rPr>
      </w:pPr>
      <w:r w:rsidRPr="00070916">
        <w:rPr>
          <w:rStyle w:val="StyleUnderline"/>
        </w:rPr>
        <w:t xml:space="preserve">During his three-hour news conference on Thursday, </w:t>
      </w:r>
      <w:r w:rsidRPr="00070916">
        <w:rPr>
          <w:rStyle w:val="Emphasis"/>
        </w:rPr>
        <w:t>Putin showed no signs that Russia’s economic troubles would lead him away from Crimea or give in to Western demands</w:t>
      </w:r>
      <w:r w:rsidRPr="00070916">
        <w:rPr>
          <w:rStyle w:val="StyleUnderline"/>
        </w:rPr>
        <w:t>.</w:t>
      </w:r>
    </w:p>
    <w:p w:rsidR="00426D99" w:rsidRDefault="00426D99" w:rsidP="00426D99">
      <w:r>
        <w:t>“Sometimes I wonder, maybe the bear should just sit quietly, munch on berries and honey rather than chasing after piglets,” Putin quipped. “Maybe then, they would leave it alone? But no, they wouldn’t, because they will always try to chain it up. And as soon as they chain it up, they will pull out its teeth and claws.”</w:t>
      </w:r>
    </w:p>
    <w:p w:rsidR="00426D99" w:rsidRDefault="00426D99" w:rsidP="00426D99">
      <w:pPr>
        <w:pStyle w:val="Heading3"/>
      </w:pPr>
      <w:r>
        <w:lastRenderedPageBreak/>
        <w:t>Internal Link – Russian Economy turn – link/uq</w:t>
      </w:r>
    </w:p>
    <w:p w:rsidR="00426D99" w:rsidRDefault="00426D99" w:rsidP="00426D99">
      <w:pPr>
        <w:pStyle w:val="Heading4"/>
      </w:pPr>
      <w:r>
        <w:t>Russian influence in new markets is key to preserving its industrial base</w:t>
      </w:r>
    </w:p>
    <w:p w:rsidR="00426D99" w:rsidRDefault="00426D99" w:rsidP="00426D99">
      <w:pPr>
        <w:rPr>
          <w:rStyle w:val="Style13ptBold"/>
        </w:rPr>
      </w:pPr>
      <w:r>
        <w:rPr>
          <w:rStyle w:val="Style13ptBold"/>
        </w:rPr>
        <w:t>Farley, Assistant Professor in International Relations at the University of Kentucky, 17</w:t>
      </w:r>
    </w:p>
    <w:p w:rsidR="00426D99" w:rsidRPr="00BF5B5E" w:rsidRDefault="00426D99" w:rsidP="00426D99">
      <w:pPr>
        <w:rPr>
          <w:rStyle w:val="Style13ptBold"/>
          <w:b w:val="0"/>
          <w:bCs w:val="0"/>
        </w:rPr>
      </w:pPr>
      <w:r w:rsidRPr="00BF5B5E">
        <w:t xml:space="preserve">Robert, September 04, 2017, Is Russia's Arms Industry About to Fall Off a Cliff?, </w:t>
      </w:r>
      <w:hyperlink r:id="rId63" w:history="1">
        <w:r w:rsidRPr="00BF5B5E">
          <w:rPr>
            <w:rStyle w:val="Hyperlink"/>
          </w:rPr>
          <w:t>https://thediplomat.com/2017/09/is-russias-arms-industry-about-to-fall-off-a-cliff/</w:t>
        </w:r>
      </w:hyperlink>
      <w:r w:rsidRPr="00BF5B5E">
        <w:t>, acc. 06-30-19, GDI-VX</w:t>
      </w:r>
    </w:p>
    <w:p w:rsidR="00426D99" w:rsidRDefault="00426D99" w:rsidP="00426D99">
      <w:r>
        <w:t xml:space="preserve">Is Russia on the verge of seeing one of its last major export industries fall off? </w:t>
      </w:r>
      <w:r w:rsidRPr="00BF5B5E">
        <w:rPr>
          <w:rStyle w:val="StyleUnderline"/>
        </w:rPr>
        <w:t xml:space="preserve">A recent SIPRI report paints a grim picture of the future of Russian arms exports, squeezed by the West on one side and (increasingly) by China on the other. </w:t>
      </w:r>
      <w:r w:rsidRPr="00BF5B5E">
        <w:rPr>
          <w:rStyle w:val="Emphasis"/>
        </w:rPr>
        <w:t>The report suggests that as Chinese arms catch up in terms of technology and reliability, Russia will struggle to hold onto its position as an arms exporter.</w:t>
      </w:r>
      <w:r>
        <w:t xml:space="preserve"> To be sure, Russia has tenaciously held on to its market share over the last decade, despite some technical stagnation and the growing sophistication of Chinese arms. But keeping its place may simply be untenable in the long run.</w:t>
      </w:r>
    </w:p>
    <w:p w:rsidR="00426D99" w:rsidRDefault="00426D99" w:rsidP="00426D99">
      <w:r w:rsidRPr="00BF5B5E">
        <w:rPr>
          <w:rStyle w:val="StyleUnderline"/>
        </w:rPr>
        <w:t>A major Chinese advantage lies in the huge size and growth potential of China’s defense budget. Growth of the Chinese defense budget has exceeded economic growth over the last two decades, a trend which shows no signs of change. This has created huge domestic demand for arms, even as China has continued (irregularly) to purchase Russian equipment</w:t>
      </w:r>
      <w:r w:rsidRPr="00BF5B5E">
        <w:rPr>
          <w:rStyle w:val="Emphasis"/>
        </w:rPr>
        <w:t>. The Russian economy is considerably smaller, is not growing at a rate commensurate with that of China, and already consumes a larger portion of Russia’s GDP.</w:t>
      </w:r>
      <w:r>
        <w:t xml:space="preserve"> This means that there is far less room for domestic-demand driven growth in the Russian defense industry, and suggests that capital for innovation and production will continue to be much more plentiful in China than in Russia for quite some time.</w:t>
      </w:r>
    </w:p>
    <w:p w:rsidR="00426D99" w:rsidRDefault="00426D99" w:rsidP="00426D99">
      <w:r w:rsidRPr="00BF5B5E">
        <w:rPr>
          <w:rStyle w:val="StyleUnderline"/>
        </w:rPr>
        <w:t>Structurally, the Chinese defense industry seems to be moving in a more promising direction than the Russian. In particular, China seems to be working harder to incorporate the productivity of its robust civilian economy (particularly in dual-use technologies) into the defense industrial base.</w:t>
      </w:r>
      <w:r>
        <w:t xml:space="preserve"> The Russian economy has seen no similar success in the developing a strong, private tech sector. China has also demonstrated a considerably greater capacity for capturing and integrating foreign (including Russian) technology, through both legal and illegal means, than the Russian or Soviet arms sectors could ever manage.</w:t>
      </w:r>
    </w:p>
    <w:p w:rsidR="00426D99" w:rsidRDefault="00426D99" w:rsidP="00426D99">
      <w:r>
        <w:t>Enjoying this article? Click here to subscribe for full access. Just $5 a month.</w:t>
      </w:r>
    </w:p>
    <w:p w:rsidR="00426D99" w:rsidRDefault="00426D99" w:rsidP="00426D99">
      <w:r w:rsidRPr="00BF5B5E">
        <w:rPr>
          <w:rStyle w:val="Emphasis"/>
        </w:rPr>
        <w:t>Russia’s advantages lay in its long history as a major exporter</w:t>
      </w:r>
      <w:r w:rsidRPr="00BF5B5E">
        <w:rPr>
          <w:rStyle w:val="StyleUnderline"/>
        </w:rPr>
        <w:t>, which have resulted in strong state and bureaucratic support for arms sales, and in strong positive relationships with many buyers.</w:t>
      </w:r>
      <w:r>
        <w:t xml:space="preserve"> But these are capacities that China is probably capable of building. Moreover, while Russia has long benefited from Western squeamishness about arms transfers to particular kinds of states, China has exhibited no such squeamishness.</w:t>
      </w:r>
    </w:p>
    <w:p w:rsidR="00426D99" w:rsidRDefault="00426D99" w:rsidP="00426D99">
      <w:r w:rsidRPr="00BF5B5E">
        <w:rPr>
          <w:rStyle w:val="Emphasis"/>
        </w:rPr>
        <w:t>Russia may see its greatest remaining opportunities in selling directly to its client states, and to states that the Chinese won’t sell to for strategic reasons.</w:t>
      </w:r>
      <w:r>
        <w:t xml:space="preserve"> </w:t>
      </w:r>
      <w:r w:rsidRPr="00BF5B5E">
        <w:rPr>
          <w:rStyle w:val="StyleUnderline"/>
        </w:rPr>
        <w:t>But both of those markets are fairly limited; the former includes most of the erstwhile Soviet republics and Syria</w:t>
      </w:r>
      <w:r>
        <w:t xml:space="preserve">, while the latter contains only India, Vietnam, and perhaps North Korea. This may be why India and Vietnam have both taken extraordinary </w:t>
      </w:r>
      <w:r>
        <w:lastRenderedPageBreak/>
        <w:t>strides to indicate an openness to importing U.S. weapons over the past decade, a trend that also places Russia’s share of the international arms market at considerable risk.</w:t>
      </w:r>
    </w:p>
    <w:p w:rsidR="00426D99" w:rsidRDefault="00426D99" w:rsidP="00426D99">
      <w:pPr>
        <w:pStyle w:val="Heading3"/>
      </w:pPr>
      <w:r>
        <w:lastRenderedPageBreak/>
        <w:t>Internal Link – Russian Economy turn – key to the economy</w:t>
      </w:r>
    </w:p>
    <w:p w:rsidR="00426D99" w:rsidRDefault="00426D99" w:rsidP="00426D99">
      <w:pPr>
        <w:pStyle w:val="Heading4"/>
      </w:pPr>
      <w:r>
        <w:t>Pullback on military spending now is threatening growth – there’s insufficient procurement</w:t>
      </w:r>
    </w:p>
    <w:p w:rsidR="00426D99" w:rsidRDefault="00426D99" w:rsidP="00426D99">
      <w:pPr>
        <w:rPr>
          <w:rStyle w:val="Style13ptBold"/>
        </w:rPr>
      </w:pPr>
      <w:r>
        <w:rPr>
          <w:rStyle w:val="Style13ptBold"/>
        </w:rPr>
        <w:t>Tanas, economic reporter at Bloomberg, and Biryukov, speed desk Moscow reporter for Bloomberg, 18</w:t>
      </w:r>
    </w:p>
    <w:p w:rsidR="00426D99" w:rsidRPr="0067747E" w:rsidRDefault="00426D99" w:rsidP="00426D99">
      <w:r w:rsidRPr="0067747E">
        <w:t xml:space="preserve">Olga and Andrey, April 3, 2018, Putin's Stealth Economic Weapon Loses Its Punch, </w:t>
      </w:r>
      <w:hyperlink r:id="rId64" w:history="1">
        <w:r w:rsidRPr="0067747E">
          <w:rPr>
            <w:rStyle w:val="Hyperlink"/>
          </w:rPr>
          <w:t>https://www.bloomberg.com/news/articles/2018-04-03/putin-s-stealth-economic-weapon-loses-punch-as-recovery-falters</w:t>
        </w:r>
      </w:hyperlink>
      <w:r w:rsidRPr="0067747E">
        <w:t>, acc. 07-01-19, GDI-VX</w:t>
      </w:r>
    </w:p>
    <w:p w:rsidR="00426D99" w:rsidRPr="00B21B47" w:rsidRDefault="00426D99" w:rsidP="00426D99">
      <w:pPr>
        <w:rPr>
          <w:rStyle w:val="StyleUnderline"/>
        </w:rPr>
      </w:pPr>
      <w:r w:rsidRPr="00B21B47">
        <w:rPr>
          <w:rStyle w:val="StyleUnderline"/>
        </w:rPr>
        <w:t xml:space="preserve">Russia’s </w:t>
      </w:r>
      <w:r w:rsidRPr="00B21B47">
        <w:rPr>
          <w:rStyle w:val="Emphasis"/>
        </w:rPr>
        <w:t>pullback on military spending is becoming a drag on the economy</w:t>
      </w:r>
      <w:r w:rsidRPr="00B21B47">
        <w:rPr>
          <w:rStyle w:val="StyleUnderline"/>
        </w:rPr>
        <w:t xml:space="preserve"> after its record arms buildup helped the country through the worst of a recession three years ago.</w:t>
      </w:r>
    </w:p>
    <w:p w:rsidR="00426D99" w:rsidRPr="0067747E" w:rsidRDefault="00426D99" w:rsidP="00426D99">
      <w:pPr>
        <w:rPr>
          <w:rStyle w:val="Emphasis"/>
        </w:rPr>
      </w:pPr>
      <w:r w:rsidRPr="00B21B47">
        <w:rPr>
          <w:rStyle w:val="StyleUnderline"/>
        </w:rPr>
        <w:t xml:space="preserve">The recovery is unsteady now that the peak of defense outlays is over. In the fourth quarter, annual growth in gross domestic product more than halved from the previous three months, according to data released this week. While Russia’s military statistics are classified, </w:t>
      </w:r>
      <w:r w:rsidRPr="0067747E">
        <w:rPr>
          <w:rStyle w:val="Emphasis"/>
        </w:rPr>
        <w:t xml:space="preserve">the Economy Ministry has partly blamed a decrease in arms spending for swinging industrial output into a surprise contraction during the final two months of 2017. </w:t>
      </w:r>
    </w:p>
    <w:p w:rsidR="00426D99" w:rsidRPr="0067747E" w:rsidRDefault="00426D99" w:rsidP="00426D99">
      <w:pPr>
        <w:rPr>
          <w:rStyle w:val="StyleUnderline"/>
        </w:rPr>
      </w:pPr>
      <w:r w:rsidRPr="0067747E">
        <w:rPr>
          <w:rStyle w:val="StyleUnderline"/>
        </w:rPr>
        <w:t>“The contribution of the military industry to output growth was negative last year,” said Vasily Zatsepin, head of the department for military economics at Gaidar Institute in Moscow. “It will remain negative in 2018-2019.”</w:t>
      </w:r>
    </w:p>
    <w:p w:rsidR="00426D99" w:rsidRPr="0067747E" w:rsidRDefault="00426D99" w:rsidP="00426D99">
      <w:pPr>
        <w:rPr>
          <w:rStyle w:val="Emphasis"/>
        </w:rPr>
      </w:pPr>
      <w:r>
        <w:t xml:space="preserve">While Russia’s 20 trillion-ruble ($347 billion) defense program -- the largest rearmament push since the Soviet breakup -- has already left a geopolitical mark from Ukraine to Syria, its economic footprint is shrinking. That’s depriving President Vladimir Putin of a stealth stimulus to the economy just as growth stagnates and fiscal policy remains tight. </w:t>
      </w:r>
      <w:r w:rsidRPr="0067747E">
        <w:rPr>
          <w:rStyle w:val="StyleUnderline"/>
        </w:rPr>
        <w:t xml:space="preserve">Defense was the federal budget’s second-biggest ticket item last year, </w:t>
      </w:r>
      <w:r w:rsidRPr="0067747E">
        <w:rPr>
          <w:rStyle w:val="Emphasis"/>
        </w:rPr>
        <w:t>creating a multiplier effect as a factor in key areas such as high-value-added manufacturing.</w:t>
      </w:r>
    </w:p>
    <w:p w:rsidR="00426D99" w:rsidRPr="0067747E" w:rsidRDefault="00426D99" w:rsidP="00426D99">
      <w:pPr>
        <w:rPr>
          <w:rStyle w:val="StyleUnderline"/>
        </w:rPr>
      </w:pPr>
      <w:r w:rsidRPr="0067747E">
        <w:rPr>
          <w:rStyle w:val="StyleUnderline"/>
        </w:rPr>
        <w:t>Since the army’s “cycle of saturation” with new types of weapons is past its peak, defense spending as a share of GDP will be on the decline</w:t>
      </w:r>
      <w:r>
        <w:t xml:space="preserve">, the Kremlin’s economic aide, Andrey Belousov, said last month. </w:t>
      </w:r>
      <w:r w:rsidRPr="0067747E">
        <w:rPr>
          <w:rStyle w:val="StyleUnderline"/>
        </w:rPr>
        <w:t>A new defense procurement program through 2027 means military expenditure will also make up a smaller proportion of the budget’s earmarks, according to Finance Minister Anton Siluanov.</w:t>
      </w:r>
    </w:p>
    <w:p w:rsidR="00426D99" w:rsidRDefault="00426D99" w:rsidP="00426D99">
      <w:r>
        <w:t>What Our Economists Say...</w:t>
      </w:r>
    </w:p>
    <w:p w:rsidR="00426D99" w:rsidRPr="0067747E" w:rsidRDefault="00426D99" w:rsidP="00426D99">
      <w:pPr>
        <w:rPr>
          <w:rStyle w:val="Emphasis"/>
        </w:rPr>
      </w:pPr>
      <w:r w:rsidRPr="0067747E">
        <w:rPr>
          <w:rStyle w:val="StyleUnderline"/>
        </w:rPr>
        <w:t xml:space="preserve">The drag from industrial production looks short-lived, but </w:t>
      </w:r>
      <w:r w:rsidRPr="0067747E">
        <w:rPr>
          <w:rStyle w:val="Emphasis"/>
        </w:rPr>
        <w:t xml:space="preserve">it’s a reminder of how vulnerable the economy is to isolated weakness. One engine sputters, and it’s clear the others aren’t providing enough lift. </w:t>
      </w:r>
    </w:p>
    <w:p w:rsidR="00426D99" w:rsidRPr="00B21B47" w:rsidRDefault="00426D99" w:rsidP="00426D99">
      <w:r>
        <w:t>--Scott Johnson, Bloomberg Economics</w:t>
      </w:r>
    </w:p>
    <w:p w:rsidR="00426D99" w:rsidRDefault="00426D99" w:rsidP="00426D99">
      <w:pPr>
        <w:pStyle w:val="Heading3"/>
      </w:pPr>
      <w:r>
        <w:lastRenderedPageBreak/>
        <w:t>Internal Link – Russian Economy turn – yes diversion</w:t>
      </w:r>
    </w:p>
    <w:p w:rsidR="00426D99" w:rsidRDefault="00426D99" w:rsidP="00426D99">
      <w:pPr>
        <w:pStyle w:val="Heading4"/>
      </w:pPr>
      <w:r>
        <w:t>Putin’s not scared to divert if approval drops – Crimea proves it works</w:t>
      </w:r>
    </w:p>
    <w:p w:rsidR="00426D99" w:rsidRDefault="00426D99" w:rsidP="00426D99">
      <w:pPr>
        <w:rPr>
          <w:rStyle w:val="Style13ptBold"/>
        </w:rPr>
      </w:pPr>
      <w:r>
        <w:rPr>
          <w:rStyle w:val="Style13ptBold"/>
        </w:rPr>
        <w:t>Theiler, Professor of International Relations at University College Dublin, 17</w:t>
      </w:r>
    </w:p>
    <w:p w:rsidR="00426D99" w:rsidRPr="00D12FCB" w:rsidRDefault="00426D99" w:rsidP="00426D99">
      <w:r w:rsidRPr="00D12FCB">
        <w:t xml:space="preserve">Tobias, 24 Oct 2017, The Microfoundations of Diversionary Conflict, </w:t>
      </w:r>
      <w:hyperlink r:id="rId65" w:history="1">
        <w:r w:rsidRPr="00D12FCB">
          <w:rPr>
            <w:rStyle w:val="Hyperlink"/>
          </w:rPr>
          <w:t>https://doi.org/10.1080/09636412.2017.1386941</w:t>
        </w:r>
      </w:hyperlink>
      <w:r w:rsidRPr="00D12FCB">
        <w:t>, acc. 07-01-19, GDI-VX</w:t>
      </w:r>
    </w:p>
    <w:p w:rsidR="00426D99" w:rsidRDefault="00426D99" w:rsidP="00426D99">
      <w:r>
        <w:t xml:space="preserve">Effect on National Identifications (Hypothesis 1) </w:t>
      </w:r>
    </w:p>
    <w:p w:rsidR="00426D99" w:rsidRDefault="00426D99" w:rsidP="00426D99">
      <w:r w:rsidRPr="00D12FCB">
        <w:rPr>
          <w:rStyle w:val="StyleUnderline"/>
        </w:rPr>
        <w:t xml:space="preserve">Survey data indicate that the </w:t>
      </w:r>
      <w:r w:rsidRPr="00D12FCB">
        <w:rPr>
          <w:rStyle w:val="Emphasis"/>
        </w:rPr>
        <w:t>Crimea annexation was extremely popular</w:t>
      </w:r>
      <w:r w:rsidRPr="00D12FCB">
        <w:rPr>
          <w:rStyle w:val="StyleUnderline"/>
        </w:rPr>
        <w:t xml:space="preserve"> among the Russian public. A spring 2014 Pew Research Center survey showed that 89 percent of Russians welcomed Crimea’s return to Russia.79 Moreover, the seizure was followed by </w:t>
      </w:r>
      <w:r w:rsidRPr="00D12FCB">
        <w:rPr>
          <w:rStyle w:val="Emphasis"/>
        </w:rPr>
        <w:t>significant increases in national pride</w:t>
      </w:r>
      <w:r w:rsidRPr="00D12FCB">
        <w:rPr>
          <w:rStyle w:val="StyleUnderline"/>
        </w:rPr>
        <w:t xml:space="preserve"> and in general ingroup positivity among Russians and by an even sharper worsening of perceptions of Ukraine and the West. The share of respondents who professed a “very favorable” view of Russia soared from 29 percent in the spring of 2013 to 51 percent</w:t>
      </w:r>
      <w:r>
        <w:t xml:space="preserve"> immediately following the annexation one year later. </w:t>
      </w:r>
      <w:r w:rsidRPr="00D12FCB">
        <w:rPr>
          <w:rStyle w:val="Emphasis"/>
        </w:rPr>
        <w:t>It rose further to 63 percent the year after as Russia’s standoff with Ukraine</w:t>
      </w:r>
      <w:r w:rsidRPr="00D12FCB">
        <w:rPr>
          <w:rStyle w:val="StyleUnderline"/>
        </w:rPr>
        <w:t xml:space="preserve"> and the West hardened, Western sanctions tightened, and the Kremlin’s defense of the annexation became ever more dramatic.</w:t>
      </w:r>
      <w:r>
        <w:t>80 Several related indicators compiled by Russia’s respected Levada Center point in</w:t>
      </w:r>
      <w:r w:rsidRPr="00D12FCB">
        <w:t xml:space="preserve"> </w:t>
      </w:r>
      <w:r>
        <w:t xml:space="preserve">the same direction. The share of respondents satisfied with Russia’s level of “national well-being” increased from 41 percent in November 2013 to 59 percent in May 2014 following the annexation.81 The proportion of Russians who believed that Russia was “moving in the right direction” likewise rose from 43 percent in January 2014 to 60 percent immediately after the annexation in March 2014 and remained at similarly high levels throughout 2015.82 For many Russians, the boost in national self-esteem was so strong that they even projected it onto how they thought foreigners perceived their country. </w:t>
      </w:r>
      <w:r w:rsidRPr="00D12FCB">
        <w:rPr>
          <w:rStyle w:val="StyleUnderline"/>
        </w:rPr>
        <w:t>Immediately after the annexation, 43 percent believed that it had improved Russia’s standing in the world, with only 27 percent sensing the opposite effect.</w:t>
      </w:r>
      <w:r>
        <w:t>83 Meanwhile, Russian perceptions of the West deteriorated sharply during the same period. By early 2015 only 15 percent still had a positive image of the United States (down from 51 percent two years earlier), with perceptions of Germany, NATO and the European Union experiencing similarly steep drops.84</w:t>
      </w:r>
    </w:p>
    <w:p w:rsidR="00426D99" w:rsidRDefault="00426D99" w:rsidP="00426D99">
      <w:pPr>
        <w:rPr>
          <w:rStyle w:val="StyleUnderline"/>
        </w:rPr>
      </w:pPr>
      <w:r w:rsidRPr="00D12FCB">
        <w:rPr>
          <w:rStyle w:val="StyleUnderline"/>
        </w:rPr>
        <w:t xml:space="preserve">Judged by these figures, the effect of the Crimea conflict on Russian national sentiments </w:t>
      </w:r>
      <w:r w:rsidRPr="00D12FCB">
        <w:rPr>
          <w:rStyle w:val="Emphasis"/>
        </w:rPr>
        <w:t xml:space="preserve">broadly corresponds to the conflict–cohesion claim </w:t>
      </w:r>
      <w:r w:rsidRPr="00D12FCB">
        <w:rPr>
          <w:rStyle w:val="StyleUnderline"/>
        </w:rPr>
        <w:t>and its elaboration by social identity theory and thus accords with H1.</w:t>
      </w:r>
      <w:r>
        <w:t xml:space="preserve"> Extremely popular in its own right, the Crimea annexation boosted ingroup pride among Russians and a sense of collective optimism and well-being. </w:t>
      </w:r>
      <w:r w:rsidRPr="00D12FCB">
        <w:rPr>
          <w:rStyle w:val="StyleUnderline"/>
        </w:rPr>
        <w:t>Ingroup positivity intensified still further as Russia became entangled in a sustained conflictual relationship with Ukraine and the West and as Putin’s tone hardened</w:t>
      </w:r>
      <w:r>
        <w:t xml:space="preserve">. The simultaneous and sharp deterioration in outgroup perceptions is in line with a SIT-style competitive social comparison process as part of which outgroup negativity and ingroup positivity reinforce each other. </w:t>
      </w:r>
      <w:r w:rsidRPr="00D12FCB">
        <w:rPr>
          <w:rStyle w:val="StyleUnderline"/>
        </w:rPr>
        <w:t xml:space="preserve">It was not only the annexation itself that appears to have boosted positive ingroup emotions but also a perception among many Russians that their country was holding its own in a standoff with parts of the outside world they viewed with growing suspicion. Their </w:t>
      </w:r>
      <w:r w:rsidRPr="00D12FCB">
        <w:rPr>
          <w:rStyle w:val="Emphasis"/>
        </w:rPr>
        <w:t>increasingly hostile attitudes towards the West, soaring levels of national pride, and their stated belief that Russia had regained respect in the world suggests that the Russian public had largely absorbed its president’s framing of the annexation</w:t>
      </w:r>
      <w:r w:rsidRPr="00D12FCB">
        <w:rPr>
          <w:rStyle w:val="StyleUnderline"/>
        </w:rPr>
        <w:t>. As did Putin’s rhetoric, public attitudes revealed a sense of shared victimhood paired with feelings of regained national efficacy, self-assertion, and pride.</w:t>
      </w:r>
    </w:p>
    <w:p w:rsidR="00426D99" w:rsidRDefault="00426D99" w:rsidP="00426D99">
      <w:pPr>
        <w:pStyle w:val="Heading3"/>
      </w:pPr>
      <w:r w:rsidRPr="00A766BB">
        <w:lastRenderedPageBreak/>
        <w:t xml:space="preserve">Internal Link – Russian Economy turn </w:t>
      </w:r>
      <w:r>
        <w:t>–</w:t>
      </w:r>
      <w:r w:rsidRPr="00A766BB">
        <w:t xml:space="preserve"> </w:t>
      </w:r>
      <w:r>
        <w:t>econ uniqueness</w:t>
      </w:r>
    </w:p>
    <w:p w:rsidR="00426D99" w:rsidRDefault="00426D99" w:rsidP="00426D99">
      <w:pPr>
        <w:pStyle w:val="Heading4"/>
      </w:pPr>
      <w:r>
        <w:t>Russian growth is terrible because of slow military orders</w:t>
      </w:r>
    </w:p>
    <w:p w:rsidR="00426D99" w:rsidRDefault="00426D99" w:rsidP="00426D99">
      <w:pPr>
        <w:rPr>
          <w:rStyle w:val="Style13ptBold"/>
        </w:rPr>
      </w:pPr>
      <w:r>
        <w:rPr>
          <w:rStyle w:val="Style13ptBold"/>
        </w:rPr>
        <w:t>RussiaBusinessToday, Russian business newspaper, 06-22-19</w:t>
      </w:r>
    </w:p>
    <w:p w:rsidR="00426D99" w:rsidRPr="0097546B" w:rsidRDefault="00426D99" w:rsidP="00426D99">
      <w:pPr>
        <w:rPr>
          <w:rStyle w:val="Style13ptBold"/>
          <w:b w:val="0"/>
          <w:bCs w:val="0"/>
        </w:rPr>
      </w:pPr>
      <w:r w:rsidRPr="0097546B">
        <w:t xml:space="preserve">Russia’s GDP Growth Slows Further in May: Economy Ministry, </w:t>
      </w:r>
      <w:hyperlink r:id="rId66" w:history="1">
        <w:r w:rsidRPr="0097546B">
          <w:rPr>
            <w:rStyle w:val="Hyperlink"/>
          </w:rPr>
          <w:t>https://russiabusinesstoday.com/economy/russias-gdp-growth-slows-further-in-may-economy-ministry/</w:t>
        </w:r>
      </w:hyperlink>
      <w:r w:rsidRPr="0097546B">
        <w:t>, acc. 07-01-19, GDI-VX</w:t>
      </w:r>
    </w:p>
    <w:p w:rsidR="00426D99" w:rsidRPr="00A766BB" w:rsidRDefault="00426D99" w:rsidP="00426D99">
      <w:pPr>
        <w:rPr>
          <w:rStyle w:val="StyleUnderline"/>
        </w:rPr>
      </w:pPr>
      <w:r w:rsidRPr="00A766BB">
        <w:rPr>
          <w:rStyle w:val="StyleUnderline"/>
        </w:rPr>
        <w:t xml:space="preserve">Russian gross domestic product (GDP) growth slowed to </w:t>
      </w:r>
      <w:r w:rsidRPr="00A766BB">
        <w:rPr>
          <w:rStyle w:val="Emphasis"/>
        </w:rPr>
        <w:t>0.2% in May</w:t>
      </w:r>
      <w:r w:rsidRPr="00A766BB">
        <w:rPr>
          <w:rStyle w:val="StyleUnderline"/>
        </w:rPr>
        <w:t xml:space="preserve"> from a revised rate of 1.7% in the previous month, the Russian Economy Ministry said on Friday, according to Gazeta.ru.</w:t>
      </w:r>
    </w:p>
    <w:p w:rsidR="00426D99" w:rsidRDefault="00426D99" w:rsidP="00426D99">
      <w:r>
        <w:t>The Bank of Russia said this month it had lowered its 2019 GDP forecast to 1.0-1.5% from 1.2-1.7%.</w:t>
      </w:r>
    </w:p>
    <w:p w:rsidR="00426D99" w:rsidRDefault="00426D99" w:rsidP="00426D99">
      <w:r>
        <w:t>Russia’s economy has been stagnating lately after it overcome a nearly three-year-long recession. The boost that growth is supposed to get from the $390 billion investments planned for president Vladimir Putin’s 12 national projects is still at least two years away and the administration is still arguing over how much to allot to which project.</w:t>
      </w:r>
    </w:p>
    <w:p w:rsidR="00426D99" w:rsidRPr="00A766BB" w:rsidRDefault="00426D99" w:rsidP="00426D99">
      <w:pPr>
        <w:rPr>
          <w:rStyle w:val="StyleUnderline"/>
        </w:rPr>
      </w:pPr>
      <w:r w:rsidRPr="00A766BB">
        <w:rPr>
          <w:rStyle w:val="StyleUnderline"/>
        </w:rPr>
        <w:t>The positive effects of this spending are supposed to increase GDP growth to over 3 percent by 2021, but economists remain sceptical as to whether that goal is achievable.</w:t>
      </w:r>
    </w:p>
    <w:p w:rsidR="00426D99" w:rsidRPr="00A766BB" w:rsidRDefault="00426D99" w:rsidP="00426D99">
      <w:pPr>
        <w:rPr>
          <w:rStyle w:val="Emphasis"/>
        </w:rPr>
      </w:pPr>
      <w:r>
        <w:t xml:space="preserve">According to Vladimir Tikhomirov, chief economist at BCS Global Markets, the first quarter 2019 </w:t>
      </w:r>
      <w:r w:rsidRPr="00A766BB">
        <w:rPr>
          <w:rStyle w:val="StyleUnderline"/>
        </w:rPr>
        <w:t xml:space="preserve">underperformance can be attributed to three factors — weak consumption as consumers had to absorb the pension age increase and a higher VAT rate in January, as well as much more unpredictable warmer winters that lower utilities output, a big contributor to the GDP number, as well as </w:t>
      </w:r>
      <w:r w:rsidRPr="00A766BB">
        <w:rPr>
          <w:rStyle w:val="Emphasis"/>
        </w:rPr>
        <w:t>slower growth of state military orders.</w:t>
      </w:r>
    </w:p>
    <w:p w:rsidR="00426D99" w:rsidRPr="00A766BB" w:rsidRDefault="00426D99" w:rsidP="00426D99">
      <w:r w:rsidRPr="00A766BB">
        <w:rPr>
          <w:rStyle w:val="StyleUnderline"/>
        </w:rPr>
        <w:t xml:space="preserve">Tikhomirov warns that </w:t>
      </w:r>
      <w:r w:rsidRPr="00A766BB">
        <w:rPr>
          <w:rStyle w:val="Emphasis"/>
        </w:rPr>
        <w:t>state investment has de-facto remained the main driver of economic growth</w:t>
      </w:r>
      <w:r w:rsidRPr="00A766BB">
        <w:rPr>
          <w:rStyle w:val="StyleUnderline"/>
        </w:rPr>
        <w:t xml:space="preserve">. </w:t>
      </w:r>
      <w:r w:rsidRPr="00A766BB">
        <w:rPr>
          <w:rStyle w:val="Emphasis"/>
        </w:rPr>
        <w:t>Foreign direct investment (FDI) has fallen to next to nothing</w:t>
      </w:r>
      <w:r w:rsidRPr="00A766BB">
        <w:rPr>
          <w:rStyle w:val="StyleUnderline"/>
        </w:rPr>
        <w:t xml:space="preserve"> and if the money reinvested by foreign companies already working in Russia (which counts as FDI) is discounted, then actually </w:t>
      </w:r>
      <w:r w:rsidRPr="00A766BB">
        <w:rPr>
          <w:rStyle w:val="Emphasis"/>
        </w:rPr>
        <w:t xml:space="preserve">FDI is negative </w:t>
      </w:r>
      <w:r w:rsidRPr="00A766BB">
        <w:rPr>
          <w:rStyle w:val="StyleUnderline"/>
        </w:rPr>
        <w:t>as some smaller foreign investors have left Russia as the economy becomes increasingly moribund.</w:t>
      </w:r>
    </w:p>
    <w:p w:rsidR="00426D99" w:rsidRDefault="00426D99" w:rsidP="00426D99">
      <w:pPr>
        <w:pStyle w:val="Heading3"/>
      </w:pPr>
      <w:r>
        <w:lastRenderedPageBreak/>
        <w:t>Internal Link – Credibility turn</w:t>
      </w:r>
    </w:p>
    <w:p w:rsidR="00426D99" w:rsidRPr="00BF3EFC" w:rsidRDefault="00426D99" w:rsidP="00426D99">
      <w:pPr>
        <w:pStyle w:val="Heading4"/>
        <w:rPr>
          <w:rStyle w:val="Style13ptBold"/>
          <w:b/>
        </w:rPr>
      </w:pPr>
      <w:r>
        <w:rPr>
          <w:rStyle w:val="Style13ptBold"/>
          <w:b/>
        </w:rPr>
        <w:t>Current US policy in the Middle East boosts instability and wrecks legitimacy – reversing it restores our position and prevents Iranian prolif and counterbalancing</w:t>
      </w:r>
    </w:p>
    <w:p w:rsidR="00426D99" w:rsidRDefault="00426D99" w:rsidP="00426D99">
      <w:pPr>
        <w:rPr>
          <w:rStyle w:val="Style13ptBold"/>
        </w:rPr>
      </w:pPr>
      <w:r>
        <w:rPr>
          <w:rStyle w:val="Style13ptBold"/>
        </w:rPr>
        <w:t>Lang, MA in International Politics at Harvard, 19</w:t>
      </w:r>
    </w:p>
    <w:p w:rsidR="00426D99" w:rsidRPr="00BF3EFC" w:rsidRDefault="00426D99" w:rsidP="00426D99">
      <w:r w:rsidRPr="00BF3EFC">
        <w:t xml:space="preserve">Johannes, March 6, 2019, Iran, Saudi Arabia, and the Failure of America’s Middle East Policy, </w:t>
      </w:r>
      <w:hyperlink r:id="rId67" w:history="1">
        <w:r w:rsidRPr="00BF3EFC">
          <w:rPr>
            <w:rStyle w:val="Hyperlink"/>
          </w:rPr>
          <w:t>https://harvardpolitics.com/columns-old/iran-saudi-arabia-and-the-failure-of-americas-middle-east-policy/</w:t>
        </w:r>
      </w:hyperlink>
      <w:r w:rsidRPr="00BF3EFC">
        <w:t>, acc. 06-30-19, GDI-VX</w:t>
      </w:r>
    </w:p>
    <w:p w:rsidR="00426D99" w:rsidRDefault="00426D99" w:rsidP="00426D99">
      <w:r w:rsidRPr="00BF3EFC">
        <w:rPr>
          <w:rStyle w:val="StyleUnderline"/>
        </w:rPr>
        <w:t>Trump joins a long list of U.S. presidents who have remained silent on the egregious human rights abuses perpetrated by one of America’s chief allies in the Middle East.</w:t>
      </w:r>
      <w:r>
        <w:t xml:space="preserve"> The national security establishment in Washington has, in effect, adopted the unofficial motto of U.S. Cold War foreign policy with regards to Saudi crown prince Mohammed bin Salman: “He is a son of a bitch, but he is our son of a bitch.”</w:t>
      </w:r>
    </w:p>
    <w:p w:rsidR="00426D99" w:rsidRDefault="00426D99" w:rsidP="00426D99">
      <w:r>
        <w:t xml:space="preserve">However, </w:t>
      </w:r>
      <w:r w:rsidRPr="00BF3EFC">
        <w:rPr>
          <w:rStyle w:val="StyleUnderline"/>
        </w:rPr>
        <w:t>this realpolitik doctrine has proven as brainless as it is heartless. America’s unconcealed favoritism in the cold war between Saudi Arabia and Iran has had devastating effects for the entire region</w:t>
      </w:r>
      <w:r>
        <w:t>. While almost all serious observers agree that America’s war on radical Islamism in the past two decades has been a complete fiasco, few have dared challenge America’s special relationship with the most radical government in the Middle East.</w:t>
      </w:r>
    </w:p>
    <w:p w:rsidR="00426D99" w:rsidRDefault="00426D99" w:rsidP="00426D99">
      <w:r>
        <w:t>“Sowing Chaos, Death, and Destruction”</w:t>
      </w:r>
    </w:p>
    <w:p w:rsidR="00426D99" w:rsidRPr="00BF3EFC" w:rsidRDefault="00426D99" w:rsidP="00426D99">
      <w:pPr>
        <w:rPr>
          <w:rStyle w:val="StyleUnderline"/>
        </w:rPr>
      </w:pPr>
      <w:r>
        <w:t xml:space="preserve">The American national security establishment has been applying double standards to its relationships with Iran and Saudi Arabia. Presidents from Reagan to Trump have denounced Iran as the world’s number one sponsor of terrorism. However, </w:t>
      </w:r>
      <w:r w:rsidRPr="00BF3EFC">
        <w:rPr>
          <w:rStyle w:val="StyleUnderline"/>
        </w:rPr>
        <w:t xml:space="preserve">almost all of the </w:t>
      </w:r>
      <w:r w:rsidRPr="00BF3EFC">
        <w:rPr>
          <w:rStyle w:val="Emphasis"/>
        </w:rPr>
        <w:t>61 groups on the State Department’s terrorist watchlist are funded by the Saudi government</w:t>
      </w:r>
      <w:r w:rsidRPr="00BF3EFC">
        <w:rPr>
          <w:rStyle w:val="StyleUnderline"/>
        </w:rPr>
        <w:t xml:space="preserve">, private Saudi donors, or both. While it has fought groups affiliated with the Muslim Brotherhood like ISIS and Al-Qaeda, </w:t>
      </w:r>
      <w:r w:rsidRPr="00BF3EFC">
        <w:rPr>
          <w:rStyle w:val="Emphasis"/>
        </w:rPr>
        <w:t>the kingdom has escalated the Syrian civil wa</w:t>
      </w:r>
      <w:r w:rsidRPr="00BF3EFC">
        <w:rPr>
          <w:rStyle w:val="StyleUnderline"/>
        </w:rPr>
        <w:t>r by funneling money to extremist organizations like Ahrar Al-Sham and the Al-Nusra Front.</w:t>
      </w:r>
    </w:p>
    <w:p w:rsidR="00426D99" w:rsidRDefault="00426D99" w:rsidP="00426D99">
      <w:r>
        <w:t xml:space="preserve">Contrary to its image as an anchor of stability, </w:t>
      </w:r>
      <w:r w:rsidRPr="00BF3EFC">
        <w:rPr>
          <w:rStyle w:val="StyleUnderline"/>
        </w:rPr>
        <w:t>Saudi Arabia, in truth, bears much of the responsibility for the recent uptick in violence and instability in the region. To reinstate embattled Yemeni president Abdrabbuh Mansur Hadi against the Iranian-backed Houthi rebels, b</w:t>
      </w:r>
      <w:r w:rsidRPr="00BF3EFC">
        <w:rPr>
          <w:rStyle w:val="Emphasis"/>
        </w:rPr>
        <w:t>in Salman has conducted massive airstrikes on Yemeni territory</w:t>
      </w:r>
      <w:r>
        <w:t>, indiscriminately targeting schools, hospitals, religious buildings, and civilian infrastructure. The violence has placed 14 million Yemenis at risk of starvation in what the United Nations warns could become “the worst famine in the world in 100 years.”</w:t>
      </w:r>
    </w:p>
    <w:p w:rsidR="00426D99" w:rsidRDefault="00426D99" w:rsidP="00426D99">
      <w:r w:rsidRPr="00BF3EFC">
        <w:rPr>
          <w:rStyle w:val="StyleUnderline"/>
        </w:rPr>
        <w:t>Still, the United States has supported the crown prince’s bloody war with both intelligence and weapons, culminating in a $110 billion arms deal at the 2017 Riyadh Summit</w:t>
      </w:r>
      <w:r>
        <w:t>. Only a month after the meeting that saw Trump merrily swaying along to a traditional sword dance, the Saudis, emboldened by U.S. support, spearheaded a blockade of oil-rich Qatar in blatant violation of international law.</w:t>
      </w:r>
    </w:p>
    <w:p w:rsidR="00426D99" w:rsidRDefault="00426D99" w:rsidP="00426D99">
      <w:r>
        <w:t>The American Threat</w:t>
      </w:r>
    </w:p>
    <w:p w:rsidR="00426D99" w:rsidRDefault="00426D99" w:rsidP="00426D99">
      <w:r>
        <w:t xml:space="preserve">According to Trump, however, it is Iran, and not Saudi Arabia, that is sowing “chaos, death, and destruction.” This assessment ignores the importance of fundamental security considerations in shaping </w:t>
      </w:r>
      <w:r>
        <w:lastRenderedPageBreak/>
        <w:t>states’ behavior. Iran’s foreign policy is guided by fear of the “American devil.” In 1953, the CIA ended Iran’s short flirtation with democracy by deposing the country’s first freely elected prime minister. When George W. Bush, after including Iran in his infamous “axis of evil,” invaded neighboring Iraq in 2003, Iranian elites worried their country would be next. Feeling vulnerable, Iran even privately proposed a “grand bargain” including negotiations on Iran’s nuclear program and its support for Hezbollah and Hamas. “We don’t talk to evil,” replied Vice President Cheney on behalf of the Bush administration’s emboldened neoconservative wing.</w:t>
      </w:r>
    </w:p>
    <w:p w:rsidR="00426D99" w:rsidRPr="00BF3EFC" w:rsidRDefault="00426D99" w:rsidP="00426D99">
      <w:pPr>
        <w:rPr>
          <w:rStyle w:val="StyleUnderline"/>
        </w:rPr>
      </w:pPr>
      <w:r w:rsidRPr="00BF3EFC">
        <w:rPr>
          <w:rStyle w:val="StyleUnderline"/>
        </w:rPr>
        <w:t xml:space="preserve">Fearing American strategic encirclement, </w:t>
      </w:r>
      <w:r w:rsidRPr="00BF3EFC">
        <w:rPr>
          <w:rStyle w:val="Emphasis"/>
        </w:rPr>
        <w:t>Iran has since doubled down on its deterrence strategy and pushed ahead with its nuclear weapons program</w:t>
      </w:r>
      <w:r w:rsidRPr="00BF3EFC">
        <w:rPr>
          <w:rStyle w:val="StyleUnderline"/>
        </w:rPr>
        <w:t xml:space="preserve">. Due to its proximity to U.S.-allied Israel, </w:t>
      </w:r>
      <w:r w:rsidRPr="00BF3EFC">
        <w:rPr>
          <w:rStyle w:val="Emphasis"/>
        </w:rPr>
        <w:t>Hezbollah plays a central role in this deterrence strategy, with Syria connecting Iran to its Lebanese proxy fighters.</w:t>
      </w:r>
      <w:r w:rsidRPr="00BF3EFC">
        <w:rPr>
          <w:rStyle w:val="StyleUnderline"/>
        </w:rPr>
        <w:t xml:space="preserve"> As Saudi Arabia and the United States began to throw their support behind the Syrian opposition, </w:t>
      </w:r>
      <w:r w:rsidRPr="00BF3EFC">
        <w:rPr>
          <w:rStyle w:val="Emphasis"/>
        </w:rPr>
        <w:t>Iran fought back to defend the Assad regime, its most important ally in the region.</w:t>
      </w:r>
      <w:r w:rsidRPr="00BF3EFC">
        <w:rPr>
          <w:rStyle w:val="StyleUnderline"/>
        </w:rPr>
        <w:t xml:space="preserve">   </w:t>
      </w:r>
    </w:p>
    <w:p w:rsidR="00426D99" w:rsidRDefault="00426D99" w:rsidP="00426D99">
      <w:r>
        <w:t>Two Shaky Pillars</w:t>
      </w:r>
    </w:p>
    <w:p w:rsidR="00426D99" w:rsidRDefault="00426D99" w:rsidP="00426D99">
      <w:r>
        <w:t>There is no good reason, idealistic or realistic, for the divergence in U.S. foreign policy towards Saudi Arabia and Iran. The shale revolution has significantly reduced U.S. dependence on oil imports. Within only eight months in 2014, Saudi oil exports to the United States halved. Today, Washington has no reason to continue its commitment to an alliance that destroys America’s international credibility as a supporter of human rights.</w:t>
      </w:r>
    </w:p>
    <w:p w:rsidR="00426D99" w:rsidRPr="00BF3EFC" w:rsidRDefault="00426D99" w:rsidP="00426D99">
      <w:pPr>
        <w:rPr>
          <w:rStyle w:val="StyleUnderline"/>
        </w:rPr>
      </w:pPr>
      <w:r w:rsidRPr="00BF3EFC">
        <w:rPr>
          <w:rStyle w:val="StyleUnderline"/>
        </w:rPr>
        <w:t>In an ideal world, the United States would not have to interact with regimes like Saudi Arabia’s or Iran’s. However, in order to defend its interests in the Middle East, America should engage with both without antagonizing either. From 1969 to 1979, the United States pursued a “two-pillar strategy” in the Middle East, relying on both Iran and Saudi Arabia to uphold order throughout the Middle East. Today, America should return to a similar balancing strategy.</w:t>
      </w:r>
    </w:p>
    <w:p w:rsidR="00426D99" w:rsidRPr="00BF3EFC" w:rsidRDefault="00426D99" w:rsidP="00426D99">
      <w:pPr>
        <w:rPr>
          <w:rStyle w:val="Emphasis"/>
        </w:rPr>
      </w:pPr>
      <w:r w:rsidRPr="00BF3EFC">
        <w:rPr>
          <w:rStyle w:val="Emphasis"/>
        </w:rPr>
        <w:t>Without an American blank check, the Saudis will likely think twice before invading and bullying their neighboring countries and arming radical terrorists</w:t>
      </w:r>
      <w:r w:rsidRPr="00BF3EFC">
        <w:rPr>
          <w:rStyle w:val="StyleUnderline"/>
        </w:rPr>
        <w:t xml:space="preserve">. At the same time, </w:t>
      </w:r>
      <w:r w:rsidRPr="00BF3EFC">
        <w:rPr>
          <w:rStyle w:val="Emphasis"/>
        </w:rPr>
        <w:t>assuaging Iran’s fears about drastic American intervention might allow Iran to shift away from its continued reliance upon Hezbollah, Assad, and Shia militias in Iraq.</w:t>
      </w:r>
      <w:r w:rsidRPr="00BF3EFC">
        <w:rPr>
          <w:rStyle w:val="StyleUnderline"/>
        </w:rPr>
        <w:t xml:space="preserve"> By forcing Iran and Saudi Arabia to the negotiation table, </w:t>
      </w:r>
      <w:r w:rsidRPr="00BF3EFC">
        <w:rPr>
          <w:rStyle w:val="Emphasis"/>
        </w:rPr>
        <w:t>Trump could bring an end to conflicts in Yemen and Syria and the Qatar blockade.</w:t>
      </w:r>
    </w:p>
    <w:p w:rsidR="00426D99" w:rsidRDefault="00426D99" w:rsidP="00426D99">
      <w:pPr>
        <w:rPr>
          <w:rStyle w:val="Emphasis"/>
        </w:rPr>
      </w:pPr>
      <w:r>
        <w:t xml:space="preserve">Such a rebalancing would no doubt present the most significant change in America’s Middle East policy since 1979. </w:t>
      </w:r>
      <w:r w:rsidRPr="00BF3EFC">
        <w:rPr>
          <w:rStyle w:val="StyleUnderline"/>
        </w:rPr>
        <w:t xml:space="preserve">However, </w:t>
      </w:r>
      <w:r w:rsidRPr="00BF3EFC">
        <w:rPr>
          <w:rStyle w:val="Emphasis"/>
        </w:rPr>
        <w:t>given the civil war in Syria, the humanitarian crisis in Yemen, sectarian infighting in Iraq, the terrorist activity of ISIS and Al-Qaeda affiliates, and persistent anti-Americanism throughout the region,</w:t>
      </w:r>
      <w:r w:rsidRPr="00BF3EFC">
        <w:rPr>
          <w:rStyle w:val="StyleUnderline"/>
        </w:rPr>
        <w:t xml:space="preserve"> it is high time for a change. A new, more balanced foreign policy would be both </w:t>
      </w:r>
      <w:r w:rsidRPr="00BF3EFC">
        <w:rPr>
          <w:rStyle w:val="Emphasis"/>
        </w:rPr>
        <w:t xml:space="preserve">more fair and more effective in pursuing American interests in the region.   </w:t>
      </w:r>
    </w:p>
    <w:p w:rsidR="00426D99" w:rsidRDefault="00426D99" w:rsidP="00426D99">
      <w:pPr>
        <w:pStyle w:val="Heading4"/>
      </w:pPr>
      <w:r>
        <w:t xml:space="preserve">Saudi policy destabilizes the region – pulling support sends a signal that creates rapprochement with regional allies </w:t>
      </w:r>
    </w:p>
    <w:p w:rsidR="00426D99" w:rsidRDefault="00426D99" w:rsidP="00426D99">
      <w:pPr>
        <w:rPr>
          <w:rStyle w:val="Style13ptBold"/>
        </w:rPr>
      </w:pPr>
      <w:r>
        <w:rPr>
          <w:rStyle w:val="Style13ptBold"/>
        </w:rPr>
        <w:t>Cook, Senior Fellow for Middle East Studies at the Council on Foreign Relations, 18</w:t>
      </w:r>
    </w:p>
    <w:p w:rsidR="00426D99" w:rsidRPr="00EF1B9F" w:rsidRDefault="00426D99" w:rsidP="00426D99">
      <w:r w:rsidRPr="00EF1B9F">
        <w:t xml:space="preserve">Steven, OCTOBER 22, 2018, The Saudis Are Killing America’s Middle East Policy, </w:t>
      </w:r>
      <w:hyperlink r:id="rId68" w:history="1">
        <w:r w:rsidRPr="00EF1B9F">
          <w:rPr>
            <w:rStyle w:val="Hyperlink"/>
          </w:rPr>
          <w:t>https://foreignpolicy.com/2018/10/22/the-saudis-are-killing-americas-middle-east-policy/</w:t>
        </w:r>
      </w:hyperlink>
      <w:r w:rsidRPr="00EF1B9F">
        <w:t>, acc. 06-30-19, GDI-VX</w:t>
      </w:r>
    </w:p>
    <w:p w:rsidR="00426D99" w:rsidRDefault="00426D99" w:rsidP="00426D99">
      <w:r>
        <w:lastRenderedPageBreak/>
        <w:t xml:space="preserve">Of course, the idea that the crown prince himself and Saudi Arabia were assets to the United States was entirely aspirational. </w:t>
      </w:r>
      <w:r w:rsidRPr="00EF1B9F">
        <w:rPr>
          <w:rStyle w:val="StyleUnderline"/>
        </w:rPr>
        <w:t xml:space="preserve">In practice, </w:t>
      </w:r>
      <w:r w:rsidRPr="00EF1B9F">
        <w:rPr>
          <w:rStyle w:val="Emphasis"/>
        </w:rPr>
        <w:t>the Saudis have been nothing but a headache.</w:t>
      </w:r>
      <w:r>
        <w:t xml:space="preserve"> It is positive that Mohammed bin Salman reined in the religious police, allowed movie theaters to open, gave his blessing to concerts, and has overseen an initial effort to chip away at the gender apartheid that has characterized Saudi society. But as important as those developments are, </w:t>
      </w:r>
      <w:r w:rsidRPr="00EF1B9F">
        <w:rPr>
          <w:rStyle w:val="Emphasis"/>
        </w:rPr>
        <w:t>Saudi Arabia seems to be experiencing a wave of repression.</w:t>
      </w:r>
      <w:r w:rsidRPr="00EF1B9F">
        <w:rPr>
          <w:rStyle w:val="StyleUnderline"/>
        </w:rPr>
        <w:t xml:space="preserve"> It was never an open place, but having accumulated personal political power, the crown prince seems intent on silencing all dissent no matter from how far away or how mild. His response to his international critics is essentially, “I am the crown prince of Saudi Arabia. Deal with it.”</w:t>
      </w:r>
      <w:r>
        <w:t xml:space="preserve"> That does not directly affect the United States, but it does make the crown prince a raft of enemies, </w:t>
      </w:r>
      <w:r w:rsidRPr="00EF1B9F">
        <w:rPr>
          <w:rStyle w:val="StyleUnderline"/>
        </w:rPr>
        <w:t xml:space="preserve">raising legitimate questions of whether in Mohammed bin Salman’s drive for power he is not also </w:t>
      </w:r>
      <w:r w:rsidRPr="00EF1B9F">
        <w:rPr>
          <w:rStyle w:val="Emphasis"/>
        </w:rPr>
        <w:t>destabilizing Saudi Arabia</w:t>
      </w:r>
      <w:r>
        <w:t>, where a delicate balance among different constituents has long kept the peace.</w:t>
      </w:r>
    </w:p>
    <w:p w:rsidR="00426D99" w:rsidRPr="00EF1B9F" w:rsidRDefault="00426D99" w:rsidP="00426D99">
      <w:pPr>
        <w:rPr>
          <w:rStyle w:val="StyleUnderline"/>
        </w:rPr>
      </w:pPr>
      <w:r w:rsidRPr="00EF1B9F">
        <w:rPr>
          <w:rStyle w:val="StyleUnderline"/>
        </w:rPr>
        <w:t xml:space="preserve">On foreign policy, for all of Saudi Arabia’s recent chest-thumping, Riyadh has not achieved anything. The </w:t>
      </w:r>
      <w:r w:rsidRPr="00EF1B9F">
        <w:rPr>
          <w:rStyle w:val="Emphasis"/>
        </w:rPr>
        <w:t>Saudis picked a fight with Canada</w:t>
      </w:r>
      <w:r w:rsidRPr="00EF1B9F">
        <w:rPr>
          <w:rStyle w:val="StyleUnderline"/>
        </w:rPr>
        <w:t xml:space="preserve">—an exemplary global citizen—over a tweet, making them look petty and weak, the exact opposite of what they intended. Mohammed bin Salman and his closest regional ally, Abu Dhabi Crown Prince Mohammed bin Zayed of the United Arab Emirates, along with Egypt and Bahrain, imposed a blockade on Qatar starting in June 2017. After a brief wobble in the Qatari economy, </w:t>
      </w:r>
      <w:r w:rsidRPr="00EF1B9F">
        <w:rPr>
          <w:rStyle w:val="Emphasis"/>
        </w:rPr>
        <w:t>Doha seems to be carrying on quite well without the Saudis and their partners.</w:t>
      </w:r>
      <w:r w:rsidRPr="00EF1B9F">
        <w:rPr>
          <w:rStyle w:val="StyleUnderline"/>
        </w:rPr>
        <w:t xml:space="preserve"> The only thing this blockade seems to have done is annoy U.S. defense planners who would prefer not to have to work around what seems like a personal feud while they are trying to fight terrorists and contain Iran. And the </w:t>
      </w:r>
      <w:r w:rsidRPr="00EF1B9F">
        <w:rPr>
          <w:rStyle w:val="Emphasis"/>
        </w:rPr>
        <w:t>Palestinians clearly do not trust the Saudis to be impartial interlocutors</w:t>
      </w:r>
      <w:r w:rsidRPr="00EF1B9F">
        <w:rPr>
          <w:rStyle w:val="StyleUnderline"/>
        </w:rPr>
        <w:t xml:space="preserve"> in the Trump administration’s effort to persuade Mahmoud Abbas to unceremoniously surrender to the Israelis.</w:t>
      </w:r>
    </w:p>
    <w:p w:rsidR="00426D99" w:rsidRDefault="00426D99" w:rsidP="00426D99">
      <w:r w:rsidRPr="00EF1B9F">
        <w:rPr>
          <w:rStyle w:val="StyleUnderline"/>
        </w:rPr>
        <w:t>Most important is Saudi Arabia’s disastrous intervention in Yemen, which was launched to prevent, in the words of Saudi officials, the “Hezbollah-ization” of that country and the destabilization of the Arabian Peninsula, but has instead pretty much made those outcomes inevitable.</w:t>
      </w:r>
      <w:r>
        <w:t xml:space="preserve"> The United States is confronted with a strategic ally stuck in a war it cannot win, sucking the Saudis of resources and further tipping the regional scale in favor of the Iranians. By supporting Riyadh logistically in Yemen, Washington is associated with a government that has demonstrated an astonishing disregard for the amount of suffering it has caused, reflected most recently last summer when Saudi military officials insisted for weeks that a school bus full of children hit in an airstrike was a legitimate target. Under mounting pressure, the Saudis promised to investigate.</w:t>
      </w:r>
    </w:p>
    <w:p w:rsidR="00426D99" w:rsidRPr="00EF1B9F" w:rsidRDefault="00426D99" w:rsidP="00426D99">
      <w:pPr>
        <w:rPr>
          <w:rStyle w:val="StyleUnderline"/>
        </w:rPr>
      </w:pPr>
      <w:r w:rsidRPr="00EF1B9F">
        <w:rPr>
          <w:rStyle w:val="StyleUnderline"/>
        </w:rPr>
        <w:t>And now they have created an international uproar over the killing of someone who posed zero threat to the safety and national security of Saudi Arabia. It seems that the new Saudis are proving themselves to be as inept, arrogant, and tin-eared as the old Saudis, but worse, because they are emboldened by a mistaken belief in their own greatness.</w:t>
      </w:r>
    </w:p>
    <w:p w:rsidR="00426D99" w:rsidRDefault="00426D99" w:rsidP="00426D99">
      <w:r>
        <w:t>Recently, the editorial board of the Washington Post asked, “Who needs Saudi Arabia?” It is a good question, and not just because the Post’s editors and reporters are outraged about what happened to their colleague and friend. Look closely at everything the Saudis have done recently, especially those policies associated with the crown prince, and the answer is, “Not us.” It is true that they recently gave the United States $100 million to go toward the stabilization of Syria, which is a good thing, but the overwhelming record thus far under King Salman and his son can be categorized as either unhelpful or counterproductive.</w:t>
      </w:r>
    </w:p>
    <w:p w:rsidR="00426D99" w:rsidRDefault="00426D99" w:rsidP="00426D99">
      <w:pPr>
        <w:rPr>
          <w:rStyle w:val="Emphasis"/>
        </w:rPr>
      </w:pPr>
      <w:r>
        <w:lastRenderedPageBreak/>
        <w:t xml:space="preserve">In response to this criticism, the Saudis will no doubt argue, “You Americans demand that we do more to protect our own security and advance our common interests. When Saudis finally do it, all you do is complain and criticize. What are we supposed to do?” </w:t>
      </w:r>
      <w:r w:rsidRPr="00EF1B9F">
        <w:rPr>
          <w:rStyle w:val="StyleUnderline"/>
        </w:rPr>
        <w:t xml:space="preserve">They have a point, but if they want to salvage their ties with the United States, the answer to their own question is simple: </w:t>
      </w:r>
      <w:r w:rsidRPr="00EF1B9F">
        <w:rPr>
          <w:rStyle w:val="Emphasis"/>
        </w:rPr>
        <w:t>Act like adults.</w:t>
      </w:r>
    </w:p>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 w:rsidR="00426D99" w:rsidRDefault="00426D99" w:rsidP="00426D99">
      <w:pPr>
        <w:pStyle w:val="Heading2"/>
      </w:pPr>
      <w:r>
        <w:lastRenderedPageBreak/>
        <w:t>Impact</w:t>
      </w:r>
    </w:p>
    <w:p w:rsidR="00426D99" w:rsidRDefault="00426D99" w:rsidP="00426D99">
      <w:pPr>
        <w:pStyle w:val="Heading3"/>
      </w:pPr>
      <w:r>
        <w:lastRenderedPageBreak/>
        <w:t>AT: Turns case</w:t>
      </w:r>
    </w:p>
    <w:p w:rsidR="00426D99" w:rsidRDefault="00426D99" w:rsidP="00426D99">
      <w:pPr>
        <w:pStyle w:val="Heading4"/>
      </w:pPr>
      <w:r>
        <w:t>Western training hasn’t made Saudi airstrikes more accurate</w:t>
      </w:r>
    </w:p>
    <w:p w:rsidR="00426D99" w:rsidRDefault="00426D99" w:rsidP="00426D99">
      <w:pPr>
        <w:rPr>
          <w:rStyle w:val="Style13ptBold"/>
        </w:rPr>
      </w:pPr>
      <w:r>
        <w:rPr>
          <w:rStyle w:val="Style13ptBold"/>
        </w:rPr>
        <w:t>Townsend, Home Affairs Correspondent for the Guardian, 19</w:t>
      </w:r>
    </w:p>
    <w:p w:rsidR="00426D99" w:rsidRPr="004B1FDD" w:rsidRDefault="00426D99" w:rsidP="00426D99">
      <w:pPr>
        <w:rPr>
          <w:rStyle w:val="Style13ptBold"/>
          <w:b w:val="0"/>
          <w:bCs w:val="0"/>
        </w:rPr>
      </w:pPr>
      <w:r w:rsidRPr="004B1FDD">
        <w:t xml:space="preserve">Mark, 23 Jun 2019, “British target training of Saudi air force ‘did not stop Yemen atrocities’”, </w:t>
      </w:r>
      <w:hyperlink r:id="rId69" w:history="1">
        <w:r w:rsidRPr="004B1FDD">
          <w:rPr>
            <w:rStyle w:val="Hyperlink"/>
          </w:rPr>
          <w:t>https://www.theguardian.com/world/2019/jun/23/british-training-saudi-air-force-atrocities-yemen</w:t>
        </w:r>
      </w:hyperlink>
      <w:r w:rsidRPr="004B1FDD">
        <w:t>, acc. 06-30-19, GDI-VX</w:t>
      </w:r>
    </w:p>
    <w:p w:rsidR="00426D99" w:rsidRPr="004B1FDD" w:rsidRDefault="00426D99" w:rsidP="00426D99">
      <w:pPr>
        <w:rPr>
          <w:rStyle w:val="Emphasis"/>
        </w:rPr>
      </w:pPr>
      <w:r w:rsidRPr="004B1FDD">
        <w:rPr>
          <w:rStyle w:val="StyleUnderline"/>
        </w:rPr>
        <w:t xml:space="preserve">Government claims that British military training improved the humanitarian record of the Saudi air force have been contradicted by documents suggesting </w:t>
      </w:r>
      <w:r w:rsidRPr="004B1FDD">
        <w:rPr>
          <w:rStyle w:val="Emphasis"/>
        </w:rPr>
        <w:t>it did little to prevent atrocities.</w:t>
      </w:r>
    </w:p>
    <w:p w:rsidR="00426D99" w:rsidRPr="004B1FDD" w:rsidRDefault="00426D99" w:rsidP="00426D99">
      <w:pPr>
        <w:rPr>
          <w:rStyle w:val="StyleUnderline"/>
        </w:rPr>
      </w:pPr>
      <w:r w:rsidRPr="004B1FDD">
        <w:rPr>
          <w:rStyle w:val="StyleUnderline"/>
        </w:rPr>
        <w:t xml:space="preserve">On 20 June the court of appeal ruled that </w:t>
      </w:r>
      <w:r w:rsidRPr="004B1FDD">
        <w:rPr>
          <w:rStyle w:val="Emphasis"/>
        </w:rPr>
        <w:t>British arms sales to Saudi Arabia were unlawful</w:t>
      </w:r>
      <w:r w:rsidRPr="004B1FDD">
        <w:rPr>
          <w:rStyle w:val="StyleUnderline"/>
        </w:rPr>
        <w:t>, in a judgment that accused ministers of failing to properly assess the risk the weapons posed to civilians in Yemen.</w:t>
      </w:r>
    </w:p>
    <w:p w:rsidR="00426D99" w:rsidRDefault="00426D99" w:rsidP="00426D99">
      <w:r>
        <w:t>Government lawyers, attempting to justify the arms exports, argued that British training for the Royal Saudi Air Force embedded good practice and ensured “greater compliance” with international humanitarian law.</w:t>
      </w:r>
    </w:p>
    <w:p w:rsidR="00426D99" w:rsidRPr="004B1FDD" w:rsidRDefault="00426D99" w:rsidP="00426D99">
      <w:pPr>
        <w:rPr>
          <w:rStyle w:val="StyleUnderline"/>
        </w:rPr>
      </w:pPr>
      <w:r w:rsidRPr="004B1FDD">
        <w:rPr>
          <w:rStyle w:val="StyleUnderline"/>
        </w:rPr>
        <w:t xml:space="preserve">Yet court documents from the case show that </w:t>
      </w:r>
      <w:r w:rsidRPr="004B1FDD">
        <w:rPr>
          <w:rStyle w:val="Emphasis"/>
        </w:rPr>
        <w:t>indiscriminate bombing of civilians by the Saudi-led coalition in Yemen took place after British training – sometimes almost immediately after</w:t>
      </w:r>
      <w:r w:rsidRPr="004B1FDD">
        <w:rPr>
          <w:rStyle w:val="StyleUnderline"/>
        </w:rPr>
        <w:t>. Three days after Britain provided training – between 27 July and 14 August 2015 – up to 70 people were killed by airstrikes and shelling at the port at Hodeidah.</w:t>
      </w:r>
    </w:p>
    <w:p w:rsidR="00426D99" w:rsidRDefault="00426D99" w:rsidP="00426D99">
      <w:r>
        <w:t>The following month airstrikes on a wedding in the village of Wahijah, near the Red Sea port of al-Mokha, killed at least 135 people.</w:t>
      </w:r>
    </w:p>
    <w:p w:rsidR="00426D99" w:rsidRDefault="00426D99" w:rsidP="00426D99">
      <w:r w:rsidRPr="004B1FDD">
        <w:rPr>
          <w:rStyle w:val="StyleUnderline"/>
        </w:rPr>
        <w:t xml:space="preserve">In October 2015 repeated airstrikes on a Médecins Sans Frontières hospital in Haidan occurred, </w:t>
      </w:r>
      <w:r w:rsidRPr="004B1FDD">
        <w:rPr>
          <w:rStyle w:val="Emphasis"/>
        </w:rPr>
        <w:t>despite the hospital’s GPS coordinates being shared</w:t>
      </w:r>
      <w:r w:rsidRPr="004B1FDD">
        <w:rPr>
          <w:rStyle w:val="StyleUnderline"/>
        </w:rPr>
        <w:t xml:space="preserve"> with the coalition</w:t>
      </w:r>
      <w:r>
        <w:t>. The episode prompted the UK to provide further training to the Saudi air force between October and January, including targeting training.</w:t>
      </w:r>
    </w:p>
    <w:p w:rsidR="00426D99" w:rsidRDefault="00426D99" w:rsidP="00426D99">
      <w:r>
        <w:t>However, in March 2016 airstrikes by the Saudi-led coalition on a crowded village market in Hajjah province killed 106 people. Days later deadly attacks struck a civilian building in the city of Taiz.</w:t>
      </w:r>
    </w:p>
    <w:p w:rsidR="00426D99" w:rsidRPr="004B1FDD" w:rsidRDefault="00426D99" w:rsidP="00426D99">
      <w:pPr>
        <w:rPr>
          <w:rStyle w:val="Emphasis"/>
        </w:rPr>
      </w:pPr>
      <w:r>
        <w:t>Andrew Smith of Campaign Against Arms Trade, which brought the case, said: “</w:t>
      </w:r>
      <w:r w:rsidRPr="004B1FDD">
        <w:rPr>
          <w:rStyle w:val="StyleUnderline"/>
        </w:rPr>
        <w:t xml:space="preserve">We are always being told how positive the UK’s influence supposedly is on Saudi forces, but nothing could be further from the truth. The atrocities and abuses have continued unabated, </w:t>
      </w:r>
      <w:r w:rsidRPr="004B1FDD">
        <w:rPr>
          <w:rStyle w:val="Emphasis"/>
        </w:rPr>
        <w:t>regardless of UK training and engagement.</w:t>
      </w:r>
    </w:p>
    <w:p w:rsidR="00426D99" w:rsidRDefault="00426D99" w:rsidP="00426D99">
      <w:r>
        <w:t>“The training and rhetoric has only served to provide a figleaf of legitimacy to a war that has killed tens of thousands of people and created the worst humanitarian crisis in the world.”</w:t>
      </w:r>
    </w:p>
    <w:p w:rsidR="00426D99" w:rsidRDefault="00426D99" w:rsidP="00426D99"/>
    <w:p w:rsidR="002C57EF" w:rsidRDefault="002C57EF" w:rsidP="002C57EF">
      <w:pPr>
        <w:pStyle w:val="Heading3"/>
      </w:pPr>
      <w:r>
        <w:lastRenderedPageBreak/>
        <w:t>AT: French expansion</w:t>
      </w:r>
    </w:p>
    <w:p w:rsidR="002C57EF" w:rsidRDefault="002C57EF" w:rsidP="002C57EF">
      <w:pPr>
        <w:pStyle w:val="Heading4"/>
      </w:pPr>
      <w:r>
        <w:t>Recent EU rulings set a precedent that force countries to stop arms sales</w:t>
      </w:r>
    </w:p>
    <w:p w:rsidR="002C57EF" w:rsidRDefault="002C57EF" w:rsidP="002C57EF">
      <w:pPr>
        <w:rPr>
          <w:rStyle w:val="Style13ptBold"/>
        </w:rPr>
      </w:pPr>
      <w:r>
        <w:rPr>
          <w:rStyle w:val="Style13ptBold"/>
        </w:rPr>
        <w:t>Beckerle, Saudi Arabia Human Rights Watch Fellow, and Minogue, Legal Officer for the Global Legal Action Network, 19</w:t>
      </w:r>
    </w:p>
    <w:p w:rsidR="002C57EF" w:rsidRPr="00D41C69" w:rsidRDefault="002C57EF" w:rsidP="002C57EF">
      <w:pPr>
        <w:rPr>
          <w:rStyle w:val="Style13ptBold"/>
          <w:b w:val="0"/>
          <w:bCs w:val="0"/>
          <w:sz w:val="22"/>
        </w:rPr>
      </w:pPr>
      <w:r w:rsidRPr="00D41C69">
        <w:t xml:space="preserve">Kristine, and Dearbhla, June 24, 2019, U.K. Court Nixes Saudi Arms Sales–What it Means for the US and Other EU Countries, </w:t>
      </w:r>
      <w:hyperlink r:id="rId70" w:history="1">
        <w:r w:rsidRPr="00D41C69">
          <w:rPr>
            <w:rStyle w:val="Hyperlink"/>
          </w:rPr>
          <w:t>https://www.justsecurity.org/64664/u-k-court-nixes-saudi-arms-sales-what-it-means-for-the-us-and-other-eu-countries/</w:t>
        </w:r>
      </w:hyperlink>
      <w:r w:rsidRPr="00D41C69">
        <w:t>, acc. 07-01-19, GDI-VX</w:t>
      </w:r>
    </w:p>
    <w:p w:rsidR="002C57EF" w:rsidRPr="00D41C69" w:rsidRDefault="002C57EF" w:rsidP="002C57EF">
      <w:pPr>
        <w:rPr>
          <w:rStyle w:val="StyleUnderline"/>
        </w:rPr>
      </w:pPr>
      <w:r>
        <w:t xml:space="preserve">In other words, </w:t>
      </w:r>
      <w:r w:rsidRPr="00D41C69">
        <w:rPr>
          <w:rStyle w:val="Emphasis"/>
        </w:rPr>
        <w:t>the ruling would require the U.K. to incorporate assessments of laws-of-war compliance</w:t>
      </w:r>
      <w:r w:rsidRPr="00D41C69">
        <w:rPr>
          <w:rStyle w:val="StyleUnderline"/>
        </w:rPr>
        <w:t xml:space="preserve"> by partners to whom it is exporting military materiel. Regularizing the review of international humanitarian law compliance by partners is a crucial means of making those laws more effective (and thus more meaningful for civilians for whom harm is meant to be minimized by these provisions).</w:t>
      </w:r>
    </w:p>
    <w:p w:rsidR="002C57EF" w:rsidRDefault="002C57EF" w:rsidP="002C57EF">
      <w:r>
        <w:t>In the Yemen context, a review of this nature would bring much-needed and long-overdue scrutiny to the conduct of the Saudi/U.A.E.-led coalition by the official entities of its allies, who in many cases serve as the coalition’s enablers. Such reviews should necessarily involve scrutiny of the recipient state’s response to violations. In the case of Saudi Arabia, the U.A.E., and other coalition members, the response has been marked by denial and excuse.</w:t>
      </w:r>
    </w:p>
    <w:p w:rsidR="002C57EF" w:rsidRDefault="002C57EF" w:rsidP="002C57EF">
      <w:r>
        <w:t>Other EU Members and the United States</w:t>
      </w:r>
    </w:p>
    <w:p w:rsidR="002C57EF" w:rsidRDefault="002C57EF" w:rsidP="002C57EF">
      <w:r w:rsidRPr="00D41C69">
        <w:rPr>
          <w:rStyle w:val="StyleUnderline"/>
        </w:rPr>
        <w:t xml:space="preserve">For other EU members, particularly those that have yet to suspend arms licenses to Saudi Arabia, the U.A.E. and their coalition partners, </w:t>
      </w:r>
      <w:r w:rsidRPr="00D41C69">
        <w:rPr>
          <w:rStyle w:val="Emphasis"/>
        </w:rPr>
        <w:t>the judgment</w:t>
      </w:r>
      <w:r w:rsidRPr="00D41C69">
        <w:rPr>
          <w:rStyle w:val="StyleUnderline"/>
        </w:rPr>
        <w:t xml:space="preserve"> – although not legally binding on other EU states – </w:t>
      </w:r>
      <w:r w:rsidRPr="00D41C69">
        <w:rPr>
          <w:rStyle w:val="Emphasis"/>
        </w:rPr>
        <w:t>makes a compelling case</w:t>
      </w:r>
      <w:r w:rsidRPr="00D41C69">
        <w:rPr>
          <w:rStyle w:val="StyleUnderline"/>
        </w:rPr>
        <w:t xml:space="preserve"> (with much of its reasoning grounded in the same test as set out in the EU Common Position and the User’s Guide) </w:t>
      </w:r>
      <w:r w:rsidRPr="00D41C69">
        <w:rPr>
          <w:rStyle w:val="Emphasis"/>
        </w:rPr>
        <w:t>that they, too, must assess the coalition’s record in Yemen, and cannot turn a blind eye to past abuses when granting arms licenses if seeking to comply with the EU Common Position.</w:t>
      </w:r>
    </w:p>
    <w:p w:rsidR="002C57EF" w:rsidRDefault="002C57EF" w:rsidP="002C57EF">
      <w:pPr>
        <w:pStyle w:val="Heading4"/>
      </w:pPr>
      <w:r>
        <w:t>French dockworkers will refuse to load arms</w:t>
      </w:r>
    </w:p>
    <w:p w:rsidR="002C57EF" w:rsidRDefault="002C57EF" w:rsidP="002C57EF">
      <w:pPr>
        <w:rPr>
          <w:rStyle w:val="Style13ptBold"/>
        </w:rPr>
      </w:pPr>
      <w:r>
        <w:rPr>
          <w:rStyle w:val="Style13ptBold"/>
        </w:rPr>
        <w:t>Rosnoblet, correspondent at Reuters, and Irish, reporter at Reuters, 19</w:t>
      </w:r>
    </w:p>
    <w:p w:rsidR="002C57EF" w:rsidRPr="00AB03C6" w:rsidRDefault="002C57EF" w:rsidP="002C57EF">
      <w:pPr>
        <w:rPr>
          <w:rStyle w:val="Style13ptBold"/>
          <w:b w:val="0"/>
          <w:bCs w:val="0"/>
          <w:sz w:val="22"/>
        </w:rPr>
      </w:pPr>
      <w:r w:rsidRPr="00AB03C6">
        <w:t xml:space="preserve">Jean-Francois and John, MAY 28, 2019, Rights group tries to block new Saudi ship from leaving France with arms, </w:t>
      </w:r>
      <w:hyperlink r:id="rId71" w:history="1">
        <w:r w:rsidRPr="00AB03C6">
          <w:rPr>
            <w:rStyle w:val="Hyperlink"/>
          </w:rPr>
          <w:t>https://www.reuters.com/article/us-yemen-security-france/rights-group-tries-to-block-new-saudi-ship-from-leaving-france-with-arms-idUSKCN1SY1QT</w:t>
        </w:r>
      </w:hyperlink>
      <w:r w:rsidRPr="00AB03C6">
        <w:t>, acc. 07-02-19, GDI-VX</w:t>
      </w:r>
    </w:p>
    <w:p w:rsidR="002C57EF" w:rsidRPr="00AB03C6" w:rsidRDefault="002C57EF" w:rsidP="002C57EF">
      <w:pPr>
        <w:rPr>
          <w:rStyle w:val="StyleUnderline"/>
        </w:rPr>
      </w:pPr>
      <w:r>
        <w:t xml:space="preserve">MARSEILLE, FRANCE/PARIS - </w:t>
      </w:r>
      <w:r w:rsidRPr="00AB03C6">
        <w:rPr>
          <w:rStyle w:val="StyleUnderline"/>
        </w:rPr>
        <w:t xml:space="preserve">A French rights group sought on Tuesday to </w:t>
      </w:r>
      <w:r w:rsidRPr="00AB03C6">
        <w:rPr>
          <w:rStyle w:val="Emphasis"/>
        </w:rPr>
        <w:t>block the loading of what it said were munitions</w:t>
      </w:r>
      <w:r w:rsidRPr="00AB03C6">
        <w:rPr>
          <w:rStyle w:val="StyleUnderline"/>
        </w:rPr>
        <w:t xml:space="preserve"> onto a Saudi Arabian ship docked in southern France, as pressure mounts on Paris to stop military sales to the kingdom.</w:t>
      </w:r>
    </w:p>
    <w:p w:rsidR="002C57EF" w:rsidRPr="00AB03C6" w:rsidRDefault="002C57EF" w:rsidP="002C57EF">
      <w:r w:rsidRPr="00AB03C6">
        <w:t>ACAT said in a statement it had filed a legal challenge to prevent the vessel from taking delivery of its cargo.</w:t>
      </w:r>
    </w:p>
    <w:p w:rsidR="002C57EF" w:rsidRPr="00AB03C6" w:rsidRDefault="002C57EF" w:rsidP="002C57EF">
      <w:pPr>
        <w:rPr>
          <w:rStyle w:val="StyleUnderline"/>
        </w:rPr>
      </w:pPr>
      <w:r w:rsidRPr="00AB03C6">
        <w:rPr>
          <w:rStyle w:val="StyleUnderline"/>
        </w:rPr>
        <w:t>“The Bahri Tabuk is due to load French weapons for Saudi Arabia, one of the main belligerents in the Yemeni conflict. ACAT is …. mobilizing and calling on civil society and local networks to prevent these munitions from going to Saudi Arabia,” it said.</w:t>
      </w:r>
    </w:p>
    <w:p w:rsidR="002C57EF" w:rsidRPr="00AB03C6" w:rsidRDefault="002C57EF" w:rsidP="002C57EF">
      <w:pPr>
        <w:rPr>
          <w:rStyle w:val="StyleUnderline"/>
        </w:rPr>
      </w:pPr>
      <w:r w:rsidRPr="00AB03C6">
        <w:rPr>
          <w:rStyle w:val="Emphasis"/>
        </w:rPr>
        <w:lastRenderedPageBreak/>
        <w:t>Another Saudi ship left France’s northern coast two weeks ago without a cargo of weapons</w:t>
      </w:r>
      <w:r w:rsidRPr="00AB03C6">
        <w:rPr>
          <w:rStyle w:val="StyleUnderline"/>
        </w:rPr>
        <w:t xml:space="preserve"> after dockers threatened to block its arrival in the port of Le Havre.</w:t>
      </w:r>
    </w:p>
    <w:p w:rsidR="002C57EF" w:rsidRPr="00AB03C6" w:rsidRDefault="002C57EF" w:rsidP="002C57EF">
      <w:pPr>
        <w:rPr>
          <w:rStyle w:val="StyleUnderline"/>
        </w:rPr>
      </w:pPr>
      <w:r w:rsidRPr="00AB03C6">
        <w:rPr>
          <w:rStyle w:val="StyleUnderline"/>
        </w:rPr>
        <w:t xml:space="preserve">ACAT had also filed a </w:t>
      </w:r>
      <w:r w:rsidRPr="00AB03C6">
        <w:rPr>
          <w:rStyle w:val="Emphasis"/>
        </w:rPr>
        <w:t>legal challenge</w:t>
      </w:r>
      <w:r w:rsidRPr="00AB03C6">
        <w:rPr>
          <w:rStyle w:val="StyleUnderline"/>
        </w:rPr>
        <w:t xml:space="preserve"> to stop that consignment being loaded, arguing that it contravened a U.N. treaty because the arms might be used against civilians in the Yemeni conflict.</w:t>
      </w:r>
    </w:p>
    <w:p w:rsidR="002C57EF" w:rsidRPr="00AB03C6" w:rsidRDefault="002C57EF" w:rsidP="002C57EF">
      <w:r w:rsidRPr="00AB03C6">
        <w:t>The Bahri Tabuk, which is owned by the same company as the previous Saudi vessel, docked on Tuesday afternoon and was due to load its cargo on Wednesday, dock workers union official Laurent Pastor told Reuters.</w:t>
      </w:r>
    </w:p>
    <w:p w:rsidR="002C57EF" w:rsidRPr="00AB03C6" w:rsidRDefault="002C57EF" w:rsidP="002C57EF">
      <w:r w:rsidRPr="00AB03C6">
        <w:t>Citing sources, online investigative site Disclose said on Tuesday the cargo to be loaded at the port of Marseille-Fos included munitions for Caesar howitzers.</w:t>
      </w:r>
    </w:p>
    <w:p w:rsidR="002C57EF" w:rsidRDefault="002C57EF" w:rsidP="002C57EF">
      <w:r w:rsidRPr="00AB03C6">
        <w:rPr>
          <w:rStyle w:val="StyleUnderline"/>
        </w:rPr>
        <w:t>“</w:t>
      </w:r>
      <w:r w:rsidRPr="00AB03C6">
        <w:rPr>
          <w:rStyle w:val="Emphasis"/>
        </w:rPr>
        <w:t>It is out of the question that we load weapons or munitions for any war</w:t>
      </w:r>
      <w:r w:rsidRPr="00AB03C6">
        <w:rPr>
          <w:rStyle w:val="StyleUnderline"/>
        </w:rPr>
        <w:t>,” Pastor said. He said the cargo had initially been due to include electrical transformers and that the union would check again on Wednesday.</w:t>
      </w:r>
    </w:p>
    <w:p w:rsidR="002C57EF" w:rsidRDefault="002C57EF" w:rsidP="002C57EF">
      <w:pPr>
        <w:pStyle w:val="Heading4"/>
      </w:pPr>
      <w:r>
        <w:t>American tech disparities make interop impossible – French Rafale proves</w:t>
      </w:r>
    </w:p>
    <w:p w:rsidR="002C57EF" w:rsidRDefault="002C57EF" w:rsidP="002C57EF">
      <w:pPr>
        <w:rPr>
          <w:rStyle w:val="Style13ptBold"/>
        </w:rPr>
      </w:pPr>
      <w:r>
        <w:rPr>
          <w:rStyle w:val="Style13ptBold"/>
        </w:rPr>
        <w:t>McGeehan, commanding officer at Navy Information Operations Command, and Wahl, Pillar Lead at Navy Meteorology and Oceanography Command, 17</w:t>
      </w:r>
    </w:p>
    <w:p w:rsidR="002C57EF" w:rsidRDefault="002C57EF" w:rsidP="002C57EF">
      <w:r w:rsidRPr="00996B34">
        <w:t xml:space="preserve">Tim, and Douglas, MAY 10, 2017, “MINDING THE INTEROPERABILITY GAP”, </w:t>
      </w:r>
      <w:hyperlink r:id="rId72" w:history="1">
        <w:r w:rsidRPr="00996B34">
          <w:rPr>
            <w:rStyle w:val="Hyperlink"/>
          </w:rPr>
          <w:t>http://cimsec.org/minding-interoperability-gap/32508</w:t>
        </w:r>
      </w:hyperlink>
      <w:r w:rsidRPr="00996B34">
        <w:t>, acc. 06-30-19, GDI-VX</w:t>
      </w:r>
    </w:p>
    <w:p w:rsidR="002C57EF" w:rsidRPr="00D41C69" w:rsidRDefault="002C57EF" w:rsidP="002C57EF">
      <w:r>
        <w:t xml:space="preserve">Interoperability between forces takes many forms. Compatible tactics, techniques, and procedures are required for forces to work together and achieving proficiency is largely a function of training. However, there are technology and equipment components of interoperability that are much harder to address. </w:t>
      </w:r>
      <w:r w:rsidRPr="00D41C69">
        <w:rPr>
          <w:rStyle w:val="StyleUnderline"/>
        </w:rPr>
        <w:t>The U.S. military boasts a sustained long-term and large-scale investment program in science and technology, unmatched by any nation. The result is that the U.S. has fielded extremely capable but highly complex and expensive systems that are often far more sophisticated than those of its allies. Many of these systems are not capable of easily interfacing with allied systems (if they can interface at all), placing limitations on the missions that can be shared. Using an Air Force example,</w:t>
      </w:r>
      <w:r>
        <w:t xml:space="preserve"> </w:t>
      </w:r>
      <w:r w:rsidRPr="00D41C69">
        <w:rPr>
          <w:rStyle w:val="Emphasis"/>
        </w:rPr>
        <w:t>the fifth-generation American F-22 Raptor cannot send encrypted messages to fourth-generation fighters such as the British Typhoon or French Rafale. To remain stealthy, it was designed to communicate via encrypted messages with other F-22s and U.S. systems, but has to use traditional voice communications with these allies that nullify its stealth advantage by having to talk ‘in the clear.</w:t>
      </w:r>
      <w:r>
        <w:t>’15 Procuring the latest and greatest hardware from America‟s defense industry may cause the U.S. military to price itself out of fighting in and with coalitions.</w:t>
      </w:r>
    </w:p>
    <w:p w:rsidR="002C57EF" w:rsidRDefault="002C57EF" w:rsidP="002C57EF"/>
    <w:p w:rsidR="00426D99" w:rsidRDefault="00426D99" w:rsidP="00426D99">
      <w:pPr>
        <w:pStyle w:val="Heading3"/>
      </w:pPr>
      <w:r>
        <w:lastRenderedPageBreak/>
        <w:t>AT: Russia Asian Expansion</w:t>
      </w:r>
    </w:p>
    <w:p w:rsidR="00426D99" w:rsidRPr="007D49B4" w:rsidRDefault="00426D99" w:rsidP="00426D99">
      <w:pPr>
        <w:pStyle w:val="Heading4"/>
      </w:pPr>
      <w:r>
        <w:t xml:space="preserve">Empirically denied – Russian influence in Asia </w:t>
      </w:r>
      <w:r>
        <w:rPr>
          <w:u w:val="single"/>
        </w:rPr>
        <w:t>didn’t trigger conflict,</w:t>
      </w:r>
      <w:r>
        <w:t xml:space="preserve"> and that’s where their focus is going</w:t>
      </w:r>
    </w:p>
    <w:p w:rsidR="00426D99" w:rsidRPr="004D2D5E" w:rsidRDefault="00426D99" w:rsidP="00426D99">
      <w:pPr>
        <w:rPr>
          <w:rStyle w:val="Style13ptBold"/>
        </w:rPr>
      </w:pPr>
      <w:r w:rsidRPr="004D2D5E">
        <w:rPr>
          <w:rStyle w:val="Style13ptBold"/>
        </w:rPr>
        <w:t>Tomoyo Ogawa, 19</w:t>
      </w:r>
    </w:p>
    <w:p w:rsidR="00426D99" w:rsidRDefault="00426D99" w:rsidP="00426D99">
      <w:r>
        <w:t xml:space="preserve"> [Tomoyo Ogawa, 2-3-2019, Nikkei Asian Review, "Russia vies with US as it steps up arms exports to Southeast Asia", https://asia.nikkei.com/Politics/Russia-vies-with-US-as-it-steps-up-arms-exports-to-Southeast-Asia 6-28-2019, dwrs]</w:t>
      </w:r>
    </w:p>
    <w:p w:rsidR="00426D99" w:rsidRPr="007D49B4" w:rsidRDefault="00426D99" w:rsidP="00426D99">
      <w:pPr>
        <w:rPr>
          <w:rStyle w:val="StyleUnderline"/>
        </w:rPr>
      </w:pPr>
      <w:r w:rsidRPr="007D49B4">
        <w:t xml:space="preserve">MOSCOW -- </w:t>
      </w:r>
      <w:r w:rsidRPr="007D49B4">
        <w:rPr>
          <w:rStyle w:val="StyleUnderline"/>
        </w:rPr>
        <w:t>Russia is ramping up its weapons sales</w:t>
      </w:r>
      <w:r w:rsidRPr="007D49B4">
        <w:t xml:space="preserve"> to Southeast and South Asia, with Moscow </w:t>
      </w:r>
      <w:r w:rsidRPr="007D49B4">
        <w:rPr>
          <w:rStyle w:val="StyleUnderline"/>
        </w:rPr>
        <w:t>overtaking Britain as the world's second-largest exporter.</w:t>
      </w:r>
    </w:p>
    <w:p w:rsidR="00426D99" w:rsidRPr="007D49B4" w:rsidRDefault="00426D99" w:rsidP="00426D99">
      <w:pPr>
        <w:rPr>
          <w:rStyle w:val="StyleUnderline"/>
        </w:rPr>
      </w:pPr>
      <w:r w:rsidRPr="007D49B4">
        <w:rPr>
          <w:rStyle w:val="StyleUnderline"/>
        </w:rPr>
        <w:t>The Kremlin's aggressive sales campaign has raised fears of an arms race in</w:t>
      </w:r>
      <w:r w:rsidRPr="007D49B4">
        <w:t xml:space="preserve"> Canberra and </w:t>
      </w:r>
      <w:r w:rsidRPr="007D49B4">
        <w:rPr>
          <w:rStyle w:val="StyleUnderline"/>
        </w:rPr>
        <w:t>Washington, where the Trump administration has unveiled its own "buy American" effort to sell more U.S. weapons systems worldwide.</w:t>
      </w:r>
    </w:p>
    <w:p w:rsidR="00426D99" w:rsidRPr="007D49B4" w:rsidRDefault="00426D99" w:rsidP="00426D99">
      <w:pPr>
        <w:rPr>
          <w:rStyle w:val="StyleUnderline"/>
        </w:rPr>
      </w:pPr>
      <w:r w:rsidRPr="007D49B4">
        <w:rPr>
          <w:rStyle w:val="Emphasis"/>
        </w:rPr>
        <w:t>The Asia-Pacific is a theater of intensifying rivalry between the two military superpowers, partly fueled by countries buying arms to counter security threats</w:t>
      </w:r>
      <w:r w:rsidRPr="007D49B4">
        <w:t xml:space="preserve"> </w:t>
      </w:r>
      <w:r w:rsidRPr="007D49B4">
        <w:rPr>
          <w:rStyle w:val="StyleUnderline"/>
        </w:rPr>
        <w:t>from Chinese naval expansion in the South China Sea but also from international terrorist groups.</w:t>
      </w:r>
    </w:p>
    <w:p w:rsidR="00426D99" w:rsidRPr="007D49B4" w:rsidRDefault="00426D99" w:rsidP="00426D99">
      <w:pPr>
        <w:rPr>
          <w:rStyle w:val="StyleUnderline"/>
        </w:rPr>
      </w:pPr>
      <w:r w:rsidRPr="007D49B4">
        <w:rPr>
          <w:rStyle w:val="StyleUnderline"/>
        </w:rPr>
        <w:t>Russia -- the largest arms exporter to the region -- is supplying missile defense systems, tanks and fighter jets to countries ranging from India to Laos and Vietnam. Russia was the largest supplier of arms for the region from 2013 to 2017, according to the Stockholm International Peace Research Institute.</w:t>
      </w:r>
    </w:p>
    <w:p w:rsidR="00426D99" w:rsidRPr="007D49B4" w:rsidRDefault="00426D99" w:rsidP="00426D99">
      <w:r w:rsidRPr="007D49B4">
        <w:t>In January, Russia delivered four Yak-130 fighter jets to Laos based on a contract signed in 2017. In addition, Laos is being supplied with tanks, lightly armored vehicles and other types of weapons, the Russian defense ministry said.</w:t>
      </w:r>
    </w:p>
    <w:p w:rsidR="00426D99" w:rsidRPr="007D49B4" w:rsidRDefault="00426D99" w:rsidP="00426D99">
      <w:pPr>
        <w:rPr>
          <w:rStyle w:val="StyleUnderline"/>
        </w:rPr>
      </w:pPr>
      <w:r w:rsidRPr="007D49B4">
        <w:rPr>
          <w:rStyle w:val="StyleUnderline"/>
        </w:rPr>
        <w:t>Russia was home to 10 of the world's 100 largest weapons manufacturers in terms of sales in 2017, according to data released in December by SIPRI. Moscow's combined sales amounted to $37.7 billion, an 8.5% rise from the previous year and representing 9.5% of overall global arms sales, which totaled $398.2 billion.</w:t>
      </w:r>
    </w:p>
    <w:p w:rsidR="00426D99" w:rsidRPr="007D49B4" w:rsidRDefault="00426D99" w:rsidP="00426D99">
      <w:r w:rsidRPr="007D49B4">
        <w:t>Russia's weapons shipments surpassed Britain's $35.7 billion, making it the second-largest arms seller, after the U.S.</w:t>
      </w:r>
    </w:p>
    <w:p w:rsidR="00426D99" w:rsidRPr="007D49B4" w:rsidRDefault="00426D99" w:rsidP="00426D99">
      <w:r w:rsidRPr="007D49B4">
        <w:t>Russia sold $19 billion worth of weapons in 2018, according to Sergey Chemezov, CEO of Rostec, the government-owned industrial group that includes Russia's monopoly arms exporter in its vast portfolio.</w:t>
      </w:r>
    </w:p>
    <w:p w:rsidR="00426D99" w:rsidRPr="007D49B4" w:rsidRDefault="00426D99" w:rsidP="00426D99">
      <w:pPr>
        <w:rPr>
          <w:rStyle w:val="StyleUnderline"/>
        </w:rPr>
      </w:pPr>
      <w:r w:rsidRPr="007D49B4">
        <w:rPr>
          <w:rStyle w:val="StyleUnderline"/>
        </w:rPr>
        <w:t>"Today Russia confidently holds second place in the world by volume of military and technical cooperation</w:t>
      </w:r>
      <w:r w:rsidRPr="007D49B4">
        <w:t xml:space="preserve">," Chemezov was quoted by Russia's Tass news agency as saying. He </w:t>
      </w:r>
      <w:r w:rsidRPr="007D49B4">
        <w:rPr>
          <w:rStyle w:val="StyleUnderline"/>
        </w:rPr>
        <w:t>said that in 2018 the country sold nearly 25% more in arms than the year before.</w:t>
      </w:r>
    </w:p>
    <w:p w:rsidR="00426D99" w:rsidRPr="007D49B4" w:rsidRDefault="00426D99" w:rsidP="00426D99">
      <w:pPr>
        <w:rPr>
          <w:rStyle w:val="StyleUnderline"/>
        </w:rPr>
      </w:pPr>
      <w:r w:rsidRPr="007D49B4">
        <w:rPr>
          <w:rStyle w:val="StyleUnderline"/>
        </w:rPr>
        <w:t>Russian military experts say the country's weapons carry lower price tags than those from their Western counterparts. It is believed that Russia's military intervention in the civil war in Syria was partly motivated by Moscow's desire to test and demonstrate the performance of Russian arms.</w:t>
      </w:r>
    </w:p>
    <w:p w:rsidR="00426D99" w:rsidRPr="007D49B4" w:rsidRDefault="00426D99" w:rsidP="00426D99">
      <w:pPr>
        <w:rPr>
          <w:rStyle w:val="StyleUnderline"/>
        </w:rPr>
      </w:pPr>
      <w:r w:rsidRPr="007D49B4">
        <w:rPr>
          <w:rStyle w:val="StyleUnderline"/>
        </w:rPr>
        <w:t xml:space="preserve">Even after international economic sanctions were imposed on Russia in response to its invasion of Ukraine in 2014, </w:t>
      </w:r>
      <w:r w:rsidRPr="007D49B4">
        <w:rPr>
          <w:rStyle w:val="Emphasis"/>
        </w:rPr>
        <w:t>arms exports have remained a steady revenue source for Moscow.</w:t>
      </w:r>
    </w:p>
    <w:p w:rsidR="00426D99" w:rsidRDefault="00426D99" w:rsidP="00426D99">
      <w:pPr>
        <w:rPr>
          <w:rStyle w:val="Emphasis"/>
        </w:rPr>
      </w:pPr>
      <w:r w:rsidRPr="007D49B4">
        <w:rPr>
          <w:rStyle w:val="Emphasis"/>
        </w:rPr>
        <w:lastRenderedPageBreak/>
        <w:t>Russia is prioritizing Asia in its arms export expansion drive. The region absorbs over 60% of Russia's arms shipments, with most of them going to Southeast Asia.</w:t>
      </w:r>
    </w:p>
    <w:p w:rsidR="00426D99" w:rsidRPr="00426D99" w:rsidRDefault="00426D99" w:rsidP="00426D99"/>
    <w:p w:rsidR="00426D99" w:rsidRDefault="00426D99" w:rsidP="00426D99"/>
    <w:p w:rsidR="00426D99" w:rsidRDefault="00426D99" w:rsidP="00426D99">
      <w:pPr>
        <w:pStyle w:val="Heading2"/>
      </w:pPr>
      <w:r>
        <w:lastRenderedPageBreak/>
        <w:t>Indicts</w:t>
      </w:r>
    </w:p>
    <w:p w:rsidR="00426D99" w:rsidRDefault="00426D99" w:rsidP="00426D99">
      <w:pPr>
        <w:pStyle w:val="Heading3"/>
      </w:pPr>
      <w:r>
        <w:lastRenderedPageBreak/>
        <w:t>Rounds indict</w:t>
      </w:r>
    </w:p>
    <w:p w:rsidR="00426D99" w:rsidRDefault="00426D99" w:rsidP="00426D99">
      <w:pPr>
        <w:pStyle w:val="Heading4"/>
      </w:pPr>
      <w:r>
        <w:t>Rounds article has serious methodological issues</w:t>
      </w:r>
    </w:p>
    <w:p w:rsidR="00426D99" w:rsidRDefault="00426D99" w:rsidP="00426D99">
      <w:pPr>
        <w:rPr>
          <w:rStyle w:val="Style13ptBold"/>
        </w:rPr>
      </w:pPr>
      <w:r>
        <w:rPr>
          <w:rStyle w:val="Style13ptBold"/>
        </w:rPr>
        <w:t>Miller, Director at the Project for Middle East Democracy and former Egypt and Israel director at the US National Security Council, and Binder, Advocacy Officer at Project for Middle East Democracy, 19</w:t>
      </w:r>
    </w:p>
    <w:p w:rsidR="00426D99" w:rsidRPr="00FF7AA4" w:rsidRDefault="00426D99" w:rsidP="00426D99">
      <w:r w:rsidRPr="00FF7AA4">
        <w:t xml:space="preserve">Andrew and Seth, MAY 10, 2019, THE CASE FOR ARMS EMBARGOES AGAINST UNCOOPERATIVE PARTNERS , </w:t>
      </w:r>
      <w:hyperlink r:id="rId73" w:history="1">
        <w:r w:rsidRPr="00FF7AA4">
          <w:rPr>
            <w:rStyle w:val="Hyperlink"/>
          </w:rPr>
          <w:t>https://warontherocks.com/2019/05/the-case-for-arms-embargoes-against-uncooperative-partners/</w:t>
        </w:r>
      </w:hyperlink>
      <w:r w:rsidRPr="00FF7AA4">
        <w:t>, acc. 06-28-19, GDI-VX</w:t>
      </w:r>
    </w:p>
    <w:p w:rsidR="00426D99" w:rsidRDefault="00426D99" w:rsidP="00426D99">
      <w: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w:t>
      </w:r>
      <w:r w:rsidRPr="00E40E06">
        <w:rPr>
          <w:rStyle w:val="StyleUnderline"/>
        </w:rPr>
        <w:t>In “The Case Against Arms Embargos, Even for Saudi Arabia,” Raymond Rounds opposes what he calls an “arms embargo” on Saudi Arabia, arguing that suspending U.S. arms sales as leverage over policy disagreements will only backfire by driving the kingdom to purchase arms from other countries.</w:t>
      </w:r>
      <w:r>
        <w:t xml:space="preserve">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426D99" w:rsidRDefault="00426D99" w:rsidP="00426D99">
      <w:r>
        <w:t>If he is correct, arms embargoes — a regular tool of U.S. foreign policy — are quixotic attempts to shape the behavior of foreign governments and put the United States at a strategic disadvantage to global competitors. While this argument seems reasonable, if depressing, it suffers from two principal and serious flaws.</w:t>
      </w:r>
    </w:p>
    <w:p w:rsidR="00426D99" w:rsidRPr="00E40E06" w:rsidRDefault="00426D99" w:rsidP="00426D99">
      <w:pPr>
        <w:rPr>
          <w:rStyle w:val="StyleUnderline"/>
        </w:rPr>
      </w:pPr>
      <w:r w:rsidRPr="00E40E06">
        <w:rPr>
          <w:rStyle w:val="Emphasis"/>
        </w:rPr>
        <w:t>First, the empirical record does not support Rounds’ contention that arms embargoes do not deliver.</w:t>
      </w:r>
      <w:r>
        <w:t xml:space="preserve"> </w:t>
      </w:r>
      <w:r w:rsidRPr="00E40E06">
        <w:rPr>
          <w:rStyle w:val="StyleUnderline"/>
        </w:rPr>
        <w:t>While these suspensions are not a silver bullet, there is ample evidence to demonstrate that they can be effective in changing the policy of a target country. For example, in 2005, the United States successfully used the suspension of a joint weapons project to persuade Israel to cancel a proposed sale of drone equipment to China.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w:t>
      </w:r>
    </w:p>
    <w:p w:rsidR="00426D99" w:rsidRPr="00E40E06" w:rsidRDefault="00426D99" w:rsidP="00426D99">
      <w:pPr>
        <w:rPr>
          <w:rStyle w:val="StyleUnderline"/>
        </w:rPr>
      </w:pPr>
      <w:r w:rsidRPr="00E40E06">
        <w:rPr>
          <w:rStyle w:val="StyleUnderline"/>
        </w:rPr>
        <w:t>The author’s argument that arms embargoes do not work cites the 20</w:t>
      </w:r>
      <w:r w:rsidRPr="00E40E06">
        <w:rPr>
          <w:rStyle w:val="Emphasis"/>
        </w:rPr>
        <w:t>13 suspension of U.S. military aid to Egypt</w:t>
      </w:r>
      <w:r w:rsidRPr="00E40E06">
        <w:rPr>
          <w:rStyle w:val="StyleUnderline"/>
        </w:rPr>
        <w:t xml:space="preserve"> following that country’s military coup. This policy clearly failed to reverse the military coup led by current President Abdel Fattah al-Sisi, but there are good reasons to question the validity of the example. Proponents of the suspension argue with good reason that it was not given a fair chance to work. Shortly after the decision was announced, </w:t>
      </w:r>
      <w:r w:rsidRPr="00E40E06">
        <w:rPr>
          <w:rStyle w:val="Emphasis"/>
        </w:rPr>
        <w:t>senior U.S. officials told the Egyptians the aid would soon be restored, undercutting the coercive value of the suspension</w:t>
      </w:r>
      <w:r w:rsidRPr="00E40E06">
        <w:rPr>
          <w:rStyle w:val="StyleUnderline"/>
        </w:rPr>
        <w:t xml:space="preserve">. From the perspective of the Egyptian government, it would have been irrational to make serious concessions in response to what </w:t>
      </w:r>
      <w:r w:rsidRPr="00E40E06">
        <w:rPr>
          <w:rStyle w:val="StyleUnderline"/>
        </w:rPr>
        <w:lastRenderedPageBreak/>
        <w:t>they believed was an idle threat. Just as important, due to a plethora of exceptions and carve-outs, some U.S. military assistance to Egypt continued throughout the suspension period, including maintenance and sustainment, sparing the Egyptian military from the full force of the hold.</w:t>
      </w:r>
    </w:p>
    <w:p w:rsidR="00426D99" w:rsidRDefault="00426D99" w:rsidP="00426D99">
      <w:r>
        <w:t>Despite undercutting its own suspension, the hold still produced some good. U.S. diplomats were able to leverage the policy to deter the Egyptian government from enforcing an arbitrary September 2014 deadline for NGOs to register under Egypt’s draconian 2002 NGO law.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prior suspensions have yielded tangible gains, and they should remain part of the U.S. foreign policy toolkit.</w:t>
      </w:r>
    </w:p>
    <w:p w:rsidR="00426D99" w:rsidRPr="00013338" w:rsidRDefault="00426D99" w:rsidP="00426D99">
      <w:pPr>
        <w:rPr>
          <w:rStyle w:val="StyleUnderline"/>
        </w:rPr>
      </w:pPr>
      <w:r w:rsidRPr="00013338">
        <w:rPr>
          <w:rStyle w:val="StyleUnderline"/>
        </w:rPr>
        <w:t xml:space="preserve">Second, Rounds also overstates the costs of suspending arms transfers. He 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w:t>
      </w:r>
      <w:r w:rsidRPr="00013338">
        <w:rPr>
          <w:rStyle w:val="Emphasis"/>
        </w:rPr>
        <w:t>suspensions do not automatically compromise access. Egypt</w:t>
      </w:r>
      <w:r w:rsidRPr="00013338">
        <w:rPr>
          <w:rStyle w:val="StyleUnderline"/>
        </w:rPr>
        <w:t>, for instance, nev</w:t>
      </w:r>
      <w:r w:rsidRPr="00013338">
        <w:rPr>
          <w:rStyle w:val="Emphasis"/>
        </w:rPr>
        <w:t xml:space="preserve">er curtailed the U.S. military ability to use the Suez Canal or Egyptian airspace </w:t>
      </w:r>
      <w:r w:rsidRPr="00013338">
        <w:rPr>
          <w:rStyle w:val="StyleUnderline"/>
        </w:rPr>
        <w:t>while arms transfers were on hold. And, while intelligence about a foreign military is valuable, we often have other, clandestine ways to acquire such information. Moreover, we should not conflate access with influence.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w:t>
      </w:r>
    </w:p>
    <w:p w:rsidR="00426D99" w:rsidRPr="00013338" w:rsidRDefault="00426D99" w:rsidP="00426D99">
      <w:pPr>
        <w:rPr>
          <w:rStyle w:val="Emphasis"/>
        </w:rPr>
      </w:pPr>
      <w:r>
        <w:t xml:space="preserve">The author’s other major concern is that arms suspensions could result in the loss of arms sales to strategic competitors like Russia or China.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w:t>
      </w:r>
      <w:r w:rsidRPr="00013338">
        <w:rPr>
          <w:rStyle w:val="StyleUnderline"/>
        </w:rPr>
        <w:t xml:space="preserve">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w:t>
      </w:r>
      <w:r w:rsidRPr="00013338">
        <w:rPr>
          <w:rStyle w:val="Emphasis"/>
        </w:rPr>
        <w:t>it will become increasingly unrealistic to be the exclusive supplier of any partner country, irrespective of how reliable the United States is.</w:t>
      </w:r>
    </w:p>
    <w:p w:rsidR="00426D99" w:rsidRPr="00FF7AA4" w:rsidRDefault="00426D99" w:rsidP="00426D99">
      <w:r>
        <w:t xml:space="preserve">The reluctance to use the leverage afforded by arms transfers is symptomatic of a broader pathology in U.S. foreign policy: a fixation on maintaining relationships without regard to the value they provide. Relationships are important, but the United States should receive a commensurate return on its investments. When this is not the case, </w:t>
      </w:r>
      <w:r w:rsidRPr="00013338">
        <w:rPr>
          <w:rStyle w:val="StyleUnderline"/>
        </w:rPr>
        <w:t xml:space="preserve">the United States should not hesitate to adjust the status and intimacy of a bilateral relationship, including through the suspension of arms transfers. </w:t>
      </w:r>
      <w:r>
        <w:t xml:space="preserve">Contrary to Rounds’ argument, such steps can yield important policy gains. Even if they do not, we can at least avoid </w:t>
      </w:r>
      <w:r>
        <w:lastRenderedPageBreak/>
        <w:t>some of the blowback of enabling reckless and rights-abusing actions. Distance does not have the allure of access, but it may ultimately put the United States in a stronger strategic position.</w:t>
      </w:r>
    </w:p>
    <w:p w:rsidR="00426D99" w:rsidRPr="00426D99" w:rsidRDefault="00426D99" w:rsidP="00426D99"/>
    <w:p w:rsidR="00426D99" w:rsidRDefault="00426D99" w:rsidP="00426D99"/>
    <w:p w:rsidR="00426D99" w:rsidRDefault="00426D99" w:rsidP="00426D99"/>
    <w:sectPr w:rsidR="00426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344431296"/>
    <w:docVar w:name="VerbatimVersion" w:val="5.1"/>
  </w:docVars>
  <w:rsids>
    <w:rsidRoot w:val="00D62B1D"/>
    <w:rsid w:val="000139A3"/>
    <w:rsid w:val="000748D0"/>
    <w:rsid w:val="00082C14"/>
    <w:rsid w:val="00100833"/>
    <w:rsid w:val="00104529"/>
    <w:rsid w:val="00105942"/>
    <w:rsid w:val="00107396"/>
    <w:rsid w:val="001137E4"/>
    <w:rsid w:val="00144A4C"/>
    <w:rsid w:val="00176AB0"/>
    <w:rsid w:val="00177B7D"/>
    <w:rsid w:val="0018322D"/>
    <w:rsid w:val="001B5776"/>
    <w:rsid w:val="001E527A"/>
    <w:rsid w:val="001F78CE"/>
    <w:rsid w:val="00212527"/>
    <w:rsid w:val="00251FC7"/>
    <w:rsid w:val="002855A7"/>
    <w:rsid w:val="002946B6"/>
    <w:rsid w:val="002B146A"/>
    <w:rsid w:val="002B5E17"/>
    <w:rsid w:val="002C57EF"/>
    <w:rsid w:val="002F1884"/>
    <w:rsid w:val="00315690"/>
    <w:rsid w:val="00316B75"/>
    <w:rsid w:val="00325646"/>
    <w:rsid w:val="003460F2"/>
    <w:rsid w:val="0038158C"/>
    <w:rsid w:val="00384246"/>
    <w:rsid w:val="003902BA"/>
    <w:rsid w:val="003A09E2"/>
    <w:rsid w:val="00407037"/>
    <w:rsid w:val="004222D4"/>
    <w:rsid w:val="00426D99"/>
    <w:rsid w:val="004605D6"/>
    <w:rsid w:val="004C60E8"/>
    <w:rsid w:val="004E3579"/>
    <w:rsid w:val="004E728B"/>
    <w:rsid w:val="004F39E0"/>
    <w:rsid w:val="00537BD5"/>
    <w:rsid w:val="0057268A"/>
    <w:rsid w:val="005D2912"/>
    <w:rsid w:val="006065BD"/>
    <w:rsid w:val="00645B00"/>
    <w:rsid w:val="00645FA9"/>
    <w:rsid w:val="00647866"/>
    <w:rsid w:val="00665003"/>
    <w:rsid w:val="006A2AD0"/>
    <w:rsid w:val="006B3B05"/>
    <w:rsid w:val="006C2375"/>
    <w:rsid w:val="006D4ECC"/>
    <w:rsid w:val="00722258"/>
    <w:rsid w:val="007243E5"/>
    <w:rsid w:val="00766EA0"/>
    <w:rsid w:val="007740F7"/>
    <w:rsid w:val="007A2226"/>
    <w:rsid w:val="007F5B66"/>
    <w:rsid w:val="00823A1C"/>
    <w:rsid w:val="00845B9D"/>
    <w:rsid w:val="00860984"/>
    <w:rsid w:val="00867C22"/>
    <w:rsid w:val="00894CE5"/>
    <w:rsid w:val="008A3769"/>
    <w:rsid w:val="008B3ECB"/>
    <w:rsid w:val="008B4E85"/>
    <w:rsid w:val="008C1B2E"/>
    <w:rsid w:val="008C2AFD"/>
    <w:rsid w:val="00907628"/>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63523"/>
    <w:rsid w:val="00C83417"/>
    <w:rsid w:val="00C9604F"/>
    <w:rsid w:val="00CA19AA"/>
    <w:rsid w:val="00CC2614"/>
    <w:rsid w:val="00CC5298"/>
    <w:rsid w:val="00CD736E"/>
    <w:rsid w:val="00CD798D"/>
    <w:rsid w:val="00CE161E"/>
    <w:rsid w:val="00CF59A8"/>
    <w:rsid w:val="00D325A9"/>
    <w:rsid w:val="00D36A8A"/>
    <w:rsid w:val="00D61409"/>
    <w:rsid w:val="00D62B1D"/>
    <w:rsid w:val="00D6691E"/>
    <w:rsid w:val="00D71170"/>
    <w:rsid w:val="00DA1C92"/>
    <w:rsid w:val="00DA25D4"/>
    <w:rsid w:val="00DA6538"/>
    <w:rsid w:val="00DE6FCA"/>
    <w:rsid w:val="00E02BB7"/>
    <w:rsid w:val="00E14237"/>
    <w:rsid w:val="00E15E75"/>
    <w:rsid w:val="00E5262C"/>
    <w:rsid w:val="00EC7DC4"/>
    <w:rsid w:val="00ED30CF"/>
    <w:rsid w:val="00F176EF"/>
    <w:rsid w:val="00F45E10"/>
    <w:rsid w:val="00F6364A"/>
    <w:rsid w:val="00F9113A"/>
    <w:rsid w:val="00F9316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611A"/>
  <w15:docId w15:val="{6A92D4D5-FCA2-4E64-A9DC-224EB44B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3166"/>
    <w:rPr>
      <w:rFonts w:ascii="Calibri" w:hAnsi="Calibri"/>
    </w:rPr>
  </w:style>
  <w:style w:type="paragraph" w:styleId="Heading1">
    <w:name w:val="heading 1"/>
    <w:aliases w:val="Pocket"/>
    <w:basedOn w:val="Normal"/>
    <w:next w:val="Normal"/>
    <w:link w:val="Heading1Char"/>
    <w:qFormat/>
    <w:rsid w:val="00F931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31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31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F931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3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166"/>
  </w:style>
  <w:style w:type="character" w:customStyle="1" w:styleId="Heading1Char">
    <w:name w:val="Heading 1 Char"/>
    <w:aliases w:val="Pocket Char"/>
    <w:basedOn w:val="DefaultParagraphFont"/>
    <w:link w:val="Heading1"/>
    <w:rsid w:val="00F93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1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316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93166"/>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F9316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F93166"/>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F93166"/>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F93166"/>
    <w:rPr>
      <w:color w:val="auto"/>
      <w:u w:val="none"/>
    </w:rPr>
  </w:style>
  <w:style w:type="character" w:styleId="FollowedHyperlink">
    <w:name w:val="FollowedHyperlink"/>
    <w:basedOn w:val="DefaultParagraphFont"/>
    <w:uiPriority w:val="99"/>
    <w:semiHidden/>
    <w:unhideWhenUsed/>
    <w:rsid w:val="00F93166"/>
    <w:rPr>
      <w:color w:val="auto"/>
      <w:u w:val="none"/>
    </w:rPr>
  </w:style>
  <w:style w:type="paragraph" w:customStyle="1" w:styleId="textbold">
    <w:name w:val="text bold"/>
    <w:basedOn w:val="Normal"/>
    <w:link w:val="Emphasis"/>
    <w:uiPriority w:val="7"/>
    <w:qFormat/>
    <w:rsid w:val="00D62B1D"/>
    <w:pPr>
      <w:spacing w:line="256" w:lineRule="auto"/>
      <w:ind w:left="720"/>
      <w:jc w:val="both"/>
    </w:pPr>
    <w:rPr>
      <w:b/>
      <w:iCs/>
      <w:u w:val="single"/>
    </w:rPr>
  </w:style>
  <w:style w:type="paragraph" w:customStyle="1" w:styleId="Card">
    <w:name w:val="Card"/>
    <w:aliases w:val="card,Medium Grid 21,Tags,Debate Text,No Spacing11,No Spacing31,No Spacing22,No Spacing111,No Spacing3,No Spacing2,Read stuff,No Spacing41,No Spacing111112,No Spacing112,tag,No Spacing1111,Dont use,No Spacing1,No Spacing5,Tag and Cite,tags"/>
    <w:basedOn w:val="Heading1"/>
    <w:link w:val="Hyperlink"/>
    <w:autoRedefine/>
    <w:uiPriority w:val="99"/>
    <w:qFormat/>
    <w:rsid w:val="00D62B1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195418">
      <w:bodyDiv w:val="1"/>
      <w:marLeft w:val="0"/>
      <w:marRight w:val="0"/>
      <w:marTop w:val="0"/>
      <w:marBottom w:val="0"/>
      <w:divBdr>
        <w:top w:val="none" w:sz="0" w:space="0" w:color="auto"/>
        <w:left w:val="none" w:sz="0" w:space="0" w:color="auto"/>
        <w:bottom w:val="none" w:sz="0" w:space="0" w:color="auto"/>
        <w:right w:val="none" w:sz="0" w:space="0" w:color="auto"/>
      </w:divBdr>
      <w:divsChild>
        <w:div w:id="1632512796">
          <w:marLeft w:val="0"/>
          <w:marRight w:val="0"/>
          <w:marTop w:val="0"/>
          <w:marBottom w:val="0"/>
          <w:divBdr>
            <w:top w:val="none" w:sz="0" w:space="0" w:color="auto"/>
            <w:left w:val="none" w:sz="0" w:space="0" w:color="auto"/>
            <w:bottom w:val="none" w:sz="0" w:space="0" w:color="auto"/>
            <w:right w:val="none" w:sz="0" w:space="0" w:color="auto"/>
          </w:divBdr>
          <w:divsChild>
            <w:div w:id="339619772">
              <w:marLeft w:val="0"/>
              <w:marRight w:val="0"/>
              <w:marTop w:val="0"/>
              <w:marBottom w:val="0"/>
              <w:divBdr>
                <w:top w:val="none" w:sz="0" w:space="0" w:color="auto"/>
                <w:left w:val="none" w:sz="0" w:space="0" w:color="auto"/>
                <w:bottom w:val="none" w:sz="0" w:space="0" w:color="auto"/>
                <w:right w:val="none" w:sz="0" w:space="0" w:color="auto"/>
              </w:divBdr>
              <w:divsChild>
                <w:div w:id="1093743480">
                  <w:marLeft w:val="0"/>
                  <w:marRight w:val="0"/>
                  <w:marTop w:val="0"/>
                  <w:marBottom w:val="0"/>
                  <w:divBdr>
                    <w:top w:val="none" w:sz="0" w:space="0" w:color="auto"/>
                    <w:left w:val="none" w:sz="0" w:space="0" w:color="auto"/>
                    <w:bottom w:val="none" w:sz="0" w:space="0" w:color="auto"/>
                    <w:right w:val="none" w:sz="0" w:space="0" w:color="auto"/>
                  </w:divBdr>
                  <w:divsChild>
                    <w:div w:id="445974794">
                      <w:marLeft w:val="0"/>
                      <w:marRight w:val="0"/>
                      <w:marTop w:val="0"/>
                      <w:marBottom w:val="0"/>
                      <w:divBdr>
                        <w:top w:val="none" w:sz="0" w:space="0" w:color="auto"/>
                        <w:left w:val="none" w:sz="0" w:space="0" w:color="auto"/>
                        <w:bottom w:val="none" w:sz="0" w:space="0" w:color="auto"/>
                        <w:right w:val="none" w:sz="0" w:space="0" w:color="auto"/>
                      </w:divBdr>
                      <w:divsChild>
                        <w:div w:id="540897647">
                          <w:marLeft w:val="0"/>
                          <w:marRight w:val="0"/>
                          <w:marTop w:val="0"/>
                          <w:marBottom w:val="0"/>
                          <w:divBdr>
                            <w:top w:val="none" w:sz="0" w:space="0" w:color="auto"/>
                            <w:left w:val="none" w:sz="0" w:space="0" w:color="auto"/>
                            <w:bottom w:val="none" w:sz="0" w:space="0" w:color="auto"/>
                            <w:right w:val="none" w:sz="0" w:space="0" w:color="auto"/>
                          </w:divBdr>
                        </w:div>
                        <w:div w:id="1241014696">
                          <w:marLeft w:val="0"/>
                          <w:marRight w:val="0"/>
                          <w:marTop w:val="0"/>
                          <w:marBottom w:val="0"/>
                          <w:divBdr>
                            <w:top w:val="none" w:sz="0" w:space="0" w:color="auto"/>
                            <w:left w:val="none" w:sz="0" w:space="0" w:color="auto"/>
                            <w:bottom w:val="none" w:sz="0" w:space="0" w:color="auto"/>
                            <w:right w:val="none" w:sz="0" w:space="0" w:color="auto"/>
                          </w:divBdr>
                        </w:div>
                        <w:div w:id="3642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89004">
          <w:marLeft w:val="0"/>
          <w:marRight w:val="0"/>
          <w:marTop w:val="0"/>
          <w:marBottom w:val="0"/>
          <w:divBdr>
            <w:top w:val="none" w:sz="0" w:space="0" w:color="auto"/>
            <w:left w:val="none" w:sz="0" w:space="0" w:color="auto"/>
            <w:bottom w:val="none" w:sz="0" w:space="0" w:color="auto"/>
            <w:right w:val="none" w:sz="0" w:space="0" w:color="auto"/>
          </w:divBdr>
          <w:divsChild>
            <w:div w:id="562764539">
              <w:marLeft w:val="0"/>
              <w:marRight w:val="0"/>
              <w:marTop w:val="0"/>
              <w:marBottom w:val="0"/>
              <w:divBdr>
                <w:top w:val="none" w:sz="0" w:space="0" w:color="auto"/>
                <w:left w:val="none" w:sz="0" w:space="0" w:color="auto"/>
                <w:bottom w:val="none" w:sz="0" w:space="0" w:color="auto"/>
                <w:right w:val="none" w:sz="0" w:space="0" w:color="auto"/>
              </w:divBdr>
              <w:divsChild>
                <w:div w:id="468132871">
                  <w:marLeft w:val="0"/>
                  <w:marRight w:val="0"/>
                  <w:marTop w:val="0"/>
                  <w:marBottom w:val="0"/>
                  <w:divBdr>
                    <w:top w:val="none" w:sz="0" w:space="0" w:color="auto"/>
                    <w:left w:val="none" w:sz="0" w:space="0" w:color="auto"/>
                    <w:bottom w:val="none" w:sz="0" w:space="0" w:color="auto"/>
                    <w:right w:val="none" w:sz="0" w:space="0" w:color="auto"/>
                  </w:divBdr>
                  <w:divsChild>
                    <w:div w:id="649560044">
                      <w:marLeft w:val="0"/>
                      <w:marRight w:val="0"/>
                      <w:marTop w:val="0"/>
                      <w:marBottom w:val="0"/>
                      <w:divBdr>
                        <w:top w:val="none" w:sz="0" w:space="0" w:color="auto"/>
                        <w:left w:val="none" w:sz="0" w:space="0" w:color="auto"/>
                        <w:bottom w:val="none" w:sz="0" w:space="0" w:color="auto"/>
                        <w:right w:val="none" w:sz="0" w:space="0" w:color="auto"/>
                      </w:divBdr>
                      <w:divsChild>
                        <w:div w:id="1930189774">
                          <w:marLeft w:val="0"/>
                          <w:marRight w:val="0"/>
                          <w:marTop w:val="0"/>
                          <w:marBottom w:val="0"/>
                          <w:divBdr>
                            <w:top w:val="none" w:sz="0" w:space="0" w:color="auto"/>
                            <w:left w:val="none" w:sz="0" w:space="0" w:color="auto"/>
                            <w:bottom w:val="none" w:sz="0" w:space="0" w:color="auto"/>
                            <w:right w:val="none" w:sz="0" w:space="0" w:color="auto"/>
                          </w:divBdr>
                        </w:div>
                        <w:div w:id="354384228">
                          <w:marLeft w:val="0"/>
                          <w:marRight w:val="0"/>
                          <w:marTop w:val="0"/>
                          <w:marBottom w:val="0"/>
                          <w:divBdr>
                            <w:top w:val="none" w:sz="0" w:space="0" w:color="auto"/>
                            <w:left w:val="none" w:sz="0" w:space="0" w:color="auto"/>
                            <w:bottom w:val="none" w:sz="0" w:space="0" w:color="auto"/>
                            <w:right w:val="none" w:sz="0" w:space="0" w:color="auto"/>
                          </w:divBdr>
                          <w:divsChild>
                            <w:div w:id="2067678880">
                              <w:marLeft w:val="0"/>
                              <w:marRight w:val="0"/>
                              <w:marTop w:val="0"/>
                              <w:marBottom w:val="0"/>
                              <w:divBdr>
                                <w:top w:val="none" w:sz="0" w:space="0" w:color="auto"/>
                                <w:left w:val="none" w:sz="0" w:space="0" w:color="auto"/>
                                <w:bottom w:val="none" w:sz="0" w:space="0" w:color="auto"/>
                                <w:right w:val="none" w:sz="0" w:space="0" w:color="auto"/>
                              </w:divBdr>
                              <w:divsChild>
                                <w:div w:id="1347901372">
                                  <w:marLeft w:val="0"/>
                                  <w:marRight w:val="0"/>
                                  <w:marTop w:val="0"/>
                                  <w:marBottom w:val="0"/>
                                  <w:divBdr>
                                    <w:top w:val="none" w:sz="0" w:space="0" w:color="auto"/>
                                    <w:left w:val="none" w:sz="0" w:space="0" w:color="auto"/>
                                    <w:bottom w:val="none" w:sz="0" w:space="0" w:color="auto"/>
                                    <w:right w:val="none" w:sz="0" w:space="0" w:color="auto"/>
                                  </w:divBdr>
                                  <w:divsChild>
                                    <w:div w:id="481704575">
                                      <w:marLeft w:val="0"/>
                                      <w:marRight w:val="0"/>
                                      <w:marTop w:val="0"/>
                                      <w:marBottom w:val="0"/>
                                      <w:divBdr>
                                        <w:top w:val="none" w:sz="0" w:space="0" w:color="auto"/>
                                        <w:left w:val="none" w:sz="0" w:space="0" w:color="auto"/>
                                        <w:bottom w:val="none" w:sz="0" w:space="0" w:color="auto"/>
                                        <w:right w:val="none" w:sz="0" w:space="0" w:color="auto"/>
                                      </w:divBdr>
                                      <w:divsChild>
                                        <w:div w:id="233857545">
                                          <w:marLeft w:val="0"/>
                                          <w:marRight w:val="0"/>
                                          <w:marTop w:val="0"/>
                                          <w:marBottom w:val="0"/>
                                          <w:divBdr>
                                            <w:top w:val="none" w:sz="0" w:space="0" w:color="auto"/>
                                            <w:left w:val="none" w:sz="0" w:space="0" w:color="auto"/>
                                            <w:bottom w:val="none" w:sz="0" w:space="0" w:color="auto"/>
                                            <w:right w:val="none" w:sz="0" w:space="0" w:color="auto"/>
                                          </w:divBdr>
                                        </w:div>
                                      </w:divsChild>
                                    </w:div>
                                    <w:div w:id="1057582630">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727001391">
                          <w:marLeft w:val="0"/>
                          <w:marRight w:val="0"/>
                          <w:marTop w:val="0"/>
                          <w:marBottom w:val="0"/>
                          <w:divBdr>
                            <w:top w:val="none" w:sz="0" w:space="0" w:color="auto"/>
                            <w:left w:val="none" w:sz="0" w:space="0" w:color="auto"/>
                            <w:bottom w:val="none" w:sz="0" w:space="0" w:color="auto"/>
                            <w:right w:val="none" w:sz="0" w:space="0" w:color="auto"/>
                          </w:divBdr>
                        </w:div>
                        <w:div w:id="67775367">
                          <w:marLeft w:val="0"/>
                          <w:marRight w:val="0"/>
                          <w:marTop w:val="0"/>
                          <w:marBottom w:val="0"/>
                          <w:divBdr>
                            <w:top w:val="none" w:sz="0" w:space="0" w:color="auto"/>
                            <w:left w:val="none" w:sz="0" w:space="0" w:color="auto"/>
                            <w:bottom w:val="none" w:sz="0" w:space="0" w:color="auto"/>
                            <w:right w:val="none" w:sz="0" w:space="0" w:color="auto"/>
                          </w:divBdr>
                        </w:div>
                        <w:div w:id="1178159235">
                          <w:marLeft w:val="0"/>
                          <w:marRight w:val="0"/>
                          <w:marTop w:val="0"/>
                          <w:marBottom w:val="0"/>
                          <w:divBdr>
                            <w:top w:val="none" w:sz="0" w:space="0" w:color="auto"/>
                            <w:left w:val="none" w:sz="0" w:space="0" w:color="auto"/>
                            <w:bottom w:val="none" w:sz="0" w:space="0" w:color="auto"/>
                            <w:right w:val="none" w:sz="0" w:space="0" w:color="auto"/>
                          </w:divBdr>
                          <w:divsChild>
                            <w:div w:id="165245078">
                              <w:marLeft w:val="0"/>
                              <w:marRight w:val="0"/>
                              <w:marTop w:val="0"/>
                              <w:marBottom w:val="0"/>
                              <w:divBdr>
                                <w:top w:val="none" w:sz="0" w:space="0" w:color="auto"/>
                                <w:left w:val="none" w:sz="0" w:space="0" w:color="auto"/>
                                <w:bottom w:val="none" w:sz="0" w:space="0" w:color="auto"/>
                                <w:right w:val="none" w:sz="0" w:space="0" w:color="auto"/>
                              </w:divBdr>
                              <w:divsChild>
                                <w:div w:id="869419327">
                                  <w:marLeft w:val="0"/>
                                  <w:marRight w:val="0"/>
                                  <w:marTop w:val="0"/>
                                  <w:marBottom w:val="0"/>
                                  <w:divBdr>
                                    <w:top w:val="none" w:sz="0" w:space="0" w:color="auto"/>
                                    <w:left w:val="none" w:sz="0" w:space="0" w:color="auto"/>
                                    <w:bottom w:val="none" w:sz="0" w:space="0" w:color="auto"/>
                                    <w:right w:val="none" w:sz="0" w:space="0" w:color="auto"/>
                                  </w:divBdr>
                                  <w:divsChild>
                                    <w:div w:id="1849367015">
                                      <w:marLeft w:val="0"/>
                                      <w:marRight w:val="0"/>
                                      <w:marTop w:val="0"/>
                                      <w:marBottom w:val="0"/>
                                      <w:divBdr>
                                        <w:top w:val="none" w:sz="0" w:space="0" w:color="auto"/>
                                        <w:left w:val="none" w:sz="0" w:space="0" w:color="auto"/>
                                        <w:bottom w:val="none" w:sz="0" w:space="0" w:color="auto"/>
                                        <w:right w:val="none" w:sz="0" w:space="0" w:color="auto"/>
                                      </w:divBdr>
                                      <w:divsChild>
                                        <w:div w:id="1736464883">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634679607">
                          <w:marLeft w:val="0"/>
                          <w:marRight w:val="0"/>
                          <w:marTop w:val="0"/>
                          <w:marBottom w:val="0"/>
                          <w:divBdr>
                            <w:top w:val="none" w:sz="0" w:space="0" w:color="auto"/>
                            <w:left w:val="none" w:sz="0" w:space="0" w:color="auto"/>
                            <w:bottom w:val="none" w:sz="0" w:space="0" w:color="auto"/>
                            <w:right w:val="none" w:sz="0" w:space="0" w:color="auto"/>
                          </w:divBdr>
                        </w:div>
                        <w:div w:id="1626235941">
                          <w:marLeft w:val="0"/>
                          <w:marRight w:val="0"/>
                          <w:marTop w:val="0"/>
                          <w:marBottom w:val="0"/>
                          <w:divBdr>
                            <w:top w:val="none" w:sz="0" w:space="0" w:color="auto"/>
                            <w:left w:val="none" w:sz="0" w:space="0" w:color="auto"/>
                            <w:bottom w:val="none" w:sz="0" w:space="0" w:color="auto"/>
                            <w:right w:val="none" w:sz="0" w:space="0" w:color="auto"/>
                          </w:divBdr>
                          <w:divsChild>
                            <w:div w:id="358804">
                              <w:marLeft w:val="0"/>
                              <w:marRight w:val="0"/>
                              <w:marTop w:val="0"/>
                              <w:marBottom w:val="0"/>
                              <w:divBdr>
                                <w:top w:val="none" w:sz="0" w:space="0" w:color="auto"/>
                                <w:left w:val="none" w:sz="0" w:space="0" w:color="auto"/>
                                <w:bottom w:val="none" w:sz="0" w:space="0" w:color="auto"/>
                                <w:right w:val="none" w:sz="0" w:space="0" w:color="auto"/>
                              </w:divBdr>
                              <w:divsChild>
                                <w:div w:id="688337373">
                                  <w:marLeft w:val="0"/>
                                  <w:marRight w:val="0"/>
                                  <w:marTop w:val="0"/>
                                  <w:marBottom w:val="0"/>
                                  <w:divBdr>
                                    <w:top w:val="none" w:sz="0" w:space="0" w:color="auto"/>
                                    <w:left w:val="none" w:sz="0" w:space="0" w:color="auto"/>
                                    <w:bottom w:val="none" w:sz="0" w:space="0" w:color="auto"/>
                                    <w:right w:val="none" w:sz="0" w:space="0" w:color="auto"/>
                                  </w:divBdr>
                                  <w:divsChild>
                                    <w:div w:id="1954825569">
                                      <w:marLeft w:val="0"/>
                                      <w:marRight w:val="0"/>
                                      <w:marTop w:val="0"/>
                                      <w:marBottom w:val="0"/>
                                      <w:divBdr>
                                        <w:top w:val="none" w:sz="0" w:space="0" w:color="auto"/>
                                        <w:left w:val="none" w:sz="0" w:space="0" w:color="auto"/>
                                        <w:bottom w:val="none" w:sz="0" w:space="0" w:color="auto"/>
                                        <w:right w:val="none" w:sz="0" w:space="0" w:color="auto"/>
                                      </w:divBdr>
                                      <w:divsChild>
                                        <w:div w:id="5714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67733">
                          <w:marLeft w:val="0"/>
                          <w:marRight w:val="0"/>
                          <w:marTop w:val="0"/>
                          <w:marBottom w:val="0"/>
                          <w:divBdr>
                            <w:top w:val="none" w:sz="0" w:space="0" w:color="auto"/>
                            <w:left w:val="none" w:sz="0" w:space="0" w:color="auto"/>
                            <w:bottom w:val="none" w:sz="0" w:space="0" w:color="auto"/>
                            <w:right w:val="none" w:sz="0" w:space="0" w:color="auto"/>
                          </w:divBdr>
                        </w:div>
                        <w:div w:id="2144880583">
                          <w:marLeft w:val="0"/>
                          <w:marRight w:val="0"/>
                          <w:marTop w:val="0"/>
                          <w:marBottom w:val="0"/>
                          <w:divBdr>
                            <w:top w:val="none" w:sz="0" w:space="0" w:color="auto"/>
                            <w:left w:val="none" w:sz="0" w:space="0" w:color="auto"/>
                            <w:bottom w:val="none" w:sz="0" w:space="0" w:color="auto"/>
                            <w:right w:val="none" w:sz="0" w:space="0" w:color="auto"/>
                          </w:divBdr>
                        </w:div>
                        <w:div w:id="1134831977">
                          <w:marLeft w:val="0"/>
                          <w:marRight w:val="0"/>
                          <w:marTop w:val="0"/>
                          <w:marBottom w:val="0"/>
                          <w:divBdr>
                            <w:top w:val="none" w:sz="0" w:space="0" w:color="auto"/>
                            <w:left w:val="none" w:sz="0" w:space="0" w:color="auto"/>
                            <w:bottom w:val="none" w:sz="0" w:space="0" w:color="auto"/>
                            <w:right w:val="none" w:sz="0" w:space="0" w:color="auto"/>
                          </w:divBdr>
                        </w:div>
                        <w:div w:id="639580426">
                          <w:marLeft w:val="0"/>
                          <w:marRight w:val="0"/>
                          <w:marTop w:val="0"/>
                          <w:marBottom w:val="0"/>
                          <w:divBdr>
                            <w:top w:val="none" w:sz="0" w:space="0" w:color="auto"/>
                            <w:left w:val="none" w:sz="0" w:space="0" w:color="auto"/>
                            <w:bottom w:val="none" w:sz="0" w:space="0" w:color="auto"/>
                            <w:right w:val="none" w:sz="0" w:space="0" w:color="auto"/>
                          </w:divBdr>
                        </w:div>
                        <w:div w:id="1362629136">
                          <w:marLeft w:val="0"/>
                          <w:marRight w:val="0"/>
                          <w:marTop w:val="0"/>
                          <w:marBottom w:val="0"/>
                          <w:divBdr>
                            <w:top w:val="none" w:sz="0" w:space="0" w:color="auto"/>
                            <w:left w:val="none" w:sz="0" w:space="0" w:color="auto"/>
                            <w:bottom w:val="none" w:sz="0" w:space="0" w:color="auto"/>
                            <w:right w:val="none" w:sz="0" w:space="0" w:color="auto"/>
                          </w:divBdr>
                        </w:div>
                        <w:div w:id="247888703">
                          <w:marLeft w:val="0"/>
                          <w:marRight w:val="0"/>
                          <w:marTop w:val="0"/>
                          <w:marBottom w:val="0"/>
                          <w:divBdr>
                            <w:top w:val="none" w:sz="0" w:space="0" w:color="auto"/>
                            <w:left w:val="none" w:sz="0" w:space="0" w:color="auto"/>
                            <w:bottom w:val="none" w:sz="0" w:space="0" w:color="auto"/>
                            <w:right w:val="none" w:sz="0" w:space="0" w:color="auto"/>
                          </w:divBdr>
                        </w:div>
                        <w:div w:id="1490633535">
                          <w:marLeft w:val="0"/>
                          <w:marRight w:val="0"/>
                          <w:marTop w:val="0"/>
                          <w:marBottom w:val="0"/>
                          <w:divBdr>
                            <w:top w:val="none" w:sz="0" w:space="0" w:color="auto"/>
                            <w:left w:val="none" w:sz="0" w:space="0" w:color="auto"/>
                            <w:bottom w:val="none" w:sz="0" w:space="0" w:color="auto"/>
                            <w:right w:val="none" w:sz="0" w:space="0" w:color="auto"/>
                          </w:divBdr>
                        </w:div>
                        <w:div w:id="1477143558">
                          <w:marLeft w:val="0"/>
                          <w:marRight w:val="0"/>
                          <w:marTop w:val="0"/>
                          <w:marBottom w:val="0"/>
                          <w:divBdr>
                            <w:top w:val="none" w:sz="0" w:space="0" w:color="auto"/>
                            <w:left w:val="none" w:sz="0" w:space="0" w:color="auto"/>
                            <w:bottom w:val="none" w:sz="0" w:space="0" w:color="auto"/>
                            <w:right w:val="none" w:sz="0" w:space="0" w:color="auto"/>
                          </w:divBdr>
                        </w:div>
                        <w:div w:id="2146196877">
                          <w:marLeft w:val="0"/>
                          <w:marRight w:val="0"/>
                          <w:marTop w:val="0"/>
                          <w:marBottom w:val="0"/>
                          <w:divBdr>
                            <w:top w:val="none" w:sz="0" w:space="0" w:color="auto"/>
                            <w:left w:val="none" w:sz="0" w:space="0" w:color="auto"/>
                            <w:bottom w:val="none" w:sz="0" w:space="0" w:color="auto"/>
                            <w:right w:val="none" w:sz="0" w:space="0" w:color="auto"/>
                          </w:divBdr>
                          <w:divsChild>
                            <w:div w:id="1318077201">
                              <w:marLeft w:val="0"/>
                              <w:marRight w:val="0"/>
                              <w:marTop w:val="0"/>
                              <w:marBottom w:val="0"/>
                              <w:divBdr>
                                <w:top w:val="none" w:sz="0" w:space="0" w:color="auto"/>
                                <w:left w:val="none" w:sz="0" w:space="0" w:color="auto"/>
                                <w:bottom w:val="none" w:sz="0" w:space="0" w:color="auto"/>
                                <w:right w:val="none" w:sz="0" w:space="0" w:color="auto"/>
                              </w:divBdr>
                              <w:divsChild>
                                <w:div w:id="1466702338">
                                  <w:marLeft w:val="0"/>
                                  <w:marRight w:val="0"/>
                                  <w:marTop w:val="0"/>
                                  <w:marBottom w:val="0"/>
                                  <w:divBdr>
                                    <w:top w:val="none" w:sz="0" w:space="0" w:color="auto"/>
                                    <w:left w:val="none" w:sz="0" w:space="0" w:color="auto"/>
                                    <w:bottom w:val="none" w:sz="0" w:space="0" w:color="auto"/>
                                    <w:right w:val="none" w:sz="0" w:space="0" w:color="auto"/>
                                  </w:divBdr>
                                  <w:divsChild>
                                    <w:div w:id="1558393782">
                                      <w:marLeft w:val="0"/>
                                      <w:marRight w:val="0"/>
                                      <w:marTop w:val="0"/>
                                      <w:marBottom w:val="0"/>
                                      <w:divBdr>
                                        <w:top w:val="none" w:sz="0" w:space="0" w:color="auto"/>
                                        <w:left w:val="none" w:sz="0" w:space="0" w:color="auto"/>
                                        <w:bottom w:val="none" w:sz="0" w:space="0" w:color="auto"/>
                                        <w:right w:val="none" w:sz="0" w:space="0" w:color="auto"/>
                                      </w:divBdr>
                                      <w:divsChild>
                                        <w:div w:id="6643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12587">
                          <w:marLeft w:val="0"/>
                          <w:marRight w:val="0"/>
                          <w:marTop w:val="0"/>
                          <w:marBottom w:val="0"/>
                          <w:divBdr>
                            <w:top w:val="none" w:sz="0" w:space="0" w:color="auto"/>
                            <w:left w:val="none" w:sz="0" w:space="0" w:color="auto"/>
                            <w:bottom w:val="none" w:sz="0" w:space="0" w:color="auto"/>
                            <w:right w:val="none" w:sz="0" w:space="0" w:color="auto"/>
                          </w:divBdr>
                        </w:div>
                        <w:div w:id="1821074740">
                          <w:marLeft w:val="0"/>
                          <w:marRight w:val="0"/>
                          <w:marTop w:val="0"/>
                          <w:marBottom w:val="0"/>
                          <w:divBdr>
                            <w:top w:val="none" w:sz="0" w:space="0" w:color="auto"/>
                            <w:left w:val="none" w:sz="0" w:space="0" w:color="auto"/>
                            <w:bottom w:val="none" w:sz="0" w:space="0" w:color="auto"/>
                            <w:right w:val="none" w:sz="0" w:space="0" w:color="auto"/>
                          </w:divBdr>
                        </w:div>
                        <w:div w:id="1421681343">
                          <w:marLeft w:val="0"/>
                          <w:marRight w:val="0"/>
                          <w:marTop w:val="0"/>
                          <w:marBottom w:val="0"/>
                          <w:divBdr>
                            <w:top w:val="none" w:sz="0" w:space="0" w:color="auto"/>
                            <w:left w:val="none" w:sz="0" w:space="0" w:color="auto"/>
                            <w:bottom w:val="none" w:sz="0" w:space="0" w:color="auto"/>
                            <w:right w:val="none" w:sz="0" w:space="0" w:color="auto"/>
                          </w:divBdr>
                          <w:divsChild>
                            <w:div w:id="375081474">
                              <w:marLeft w:val="0"/>
                              <w:marRight w:val="0"/>
                              <w:marTop w:val="0"/>
                              <w:marBottom w:val="0"/>
                              <w:divBdr>
                                <w:top w:val="none" w:sz="0" w:space="0" w:color="auto"/>
                                <w:left w:val="none" w:sz="0" w:space="0" w:color="auto"/>
                                <w:bottom w:val="none" w:sz="0" w:space="0" w:color="auto"/>
                                <w:right w:val="none" w:sz="0" w:space="0" w:color="auto"/>
                              </w:divBdr>
                              <w:divsChild>
                                <w:div w:id="403260535">
                                  <w:marLeft w:val="0"/>
                                  <w:marRight w:val="0"/>
                                  <w:marTop w:val="0"/>
                                  <w:marBottom w:val="0"/>
                                  <w:divBdr>
                                    <w:top w:val="none" w:sz="0" w:space="0" w:color="auto"/>
                                    <w:left w:val="none" w:sz="0" w:space="0" w:color="auto"/>
                                    <w:bottom w:val="none" w:sz="0" w:space="0" w:color="auto"/>
                                    <w:right w:val="none" w:sz="0" w:space="0" w:color="auto"/>
                                  </w:divBdr>
                                  <w:divsChild>
                                    <w:div w:id="277881804">
                                      <w:marLeft w:val="0"/>
                                      <w:marRight w:val="0"/>
                                      <w:marTop w:val="0"/>
                                      <w:marBottom w:val="0"/>
                                      <w:divBdr>
                                        <w:top w:val="none" w:sz="0" w:space="0" w:color="auto"/>
                                        <w:left w:val="none" w:sz="0" w:space="0" w:color="auto"/>
                                        <w:bottom w:val="none" w:sz="0" w:space="0" w:color="auto"/>
                                        <w:right w:val="none" w:sz="0" w:space="0" w:color="auto"/>
                                      </w:divBdr>
                                      <w:divsChild>
                                        <w:div w:id="748188734">
                                          <w:marLeft w:val="0"/>
                                          <w:marRight w:val="0"/>
                                          <w:marTop w:val="0"/>
                                          <w:marBottom w:val="0"/>
                                          <w:divBdr>
                                            <w:top w:val="none" w:sz="0" w:space="0" w:color="auto"/>
                                            <w:left w:val="none" w:sz="0" w:space="0" w:color="auto"/>
                                            <w:bottom w:val="none" w:sz="0" w:space="0" w:color="auto"/>
                                            <w:right w:val="none" w:sz="0" w:space="0" w:color="auto"/>
                                          </w:divBdr>
                                        </w:div>
                                      </w:divsChild>
                                    </w:div>
                                    <w:div w:id="146696562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432213373">
                          <w:marLeft w:val="0"/>
                          <w:marRight w:val="0"/>
                          <w:marTop w:val="0"/>
                          <w:marBottom w:val="0"/>
                          <w:divBdr>
                            <w:top w:val="none" w:sz="0" w:space="0" w:color="auto"/>
                            <w:left w:val="none" w:sz="0" w:space="0" w:color="auto"/>
                            <w:bottom w:val="none" w:sz="0" w:space="0" w:color="auto"/>
                            <w:right w:val="none" w:sz="0" w:space="0" w:color="auto"/>
                          </w:divBdr>
                        </w:div>
                        <w:div w:id="297803141">
                          <w:marLeft w:val="0"/>
                          <w:marRight w:val="0"/>
                          <w:marTop w:val="0"/>
                          <w:marBottom w:val="0"/>
                          <w:divBdr>
                            <w:top w:val="none" w:sz="0" w:space="0" w:color="auto"/>
                            <w:left w:val="none" w:sz="0" w:space="0" w:color="auto"/>
                            <w:bottom w:val="none" w:sz="0" w:space="0" w:color="auto"/>
                            <w:right w:val="none" w:sz="0" w:space="0" w:color="auto"/>
                          </w:divBdr>
                        </w:div>
                        <w:div w:id="1006445594">
                          <w:marLeft w:val="0"/>
                          <w:marRight w:val="0"/>
                          <w:marTop w:val="0"/>
                          <w:marBottom w:val="0"/>
                          <w:divBdr>
                            <w:top w:val="none" w:sz="0" w:space="0" w:color="auto"/>
                            <w:left w:val="none" w:sz="0" w:space="0" w:color="auto"/>
                            <w:bottom w:val="none" w:sz="0" w:space="0" w:color="auto"/>
                            <w:right w:val="none" w:sz="0" w:space="0" w:color="auto"/>
                          </w:divBdr>
                          <w:divsChild>
                            <w:div w:id="1334062645">
                              <w:marLeft w:val="0"/>
                              <w:marRight w:val="0"/>
                              <w:marTop w:val="0"/>
                              <w:marBottom w:val="0"/>
                              <w:divBdr>
                                <w:top w:val="none" w:sz="0" w:space="0" w:color="auto"/>
                                <w:left w:val="none" w:sz="0" w:space="0" w:color="auto"/>
                                <w:bottom w:val="none" w:sz="0" w:space="0" w:color="auto"/>
                                <w:right w:val="none" w:sz="0" w:space="0" w:color="auto"/>
                              </w:divBdr>
                              <w:divsChild>
                                <w:div w:id="2110588547">
                                  <w:marLeft w:val="0"/>
                                  <w:marRight w:val="0"/>
                                  <w:marTop w:val="0"/>
                                  <w:marBottom w:val="0"/>
                                  <w:divBdr>
                                    <w:top w:val="none" w:sz="0" w:space="0" w:color="auto"/>
                                    <w:left w:val="none" w:sz="0" w:space="0" w:color="auto"/>
                                    <w:bottom w:val="none" w:sz="0" w:space="0" w:color="auto"/>
                                    <w:right w:val="none" w:sz="0" w:space="0" w:color="auto"/>
                                  </w:divBdr>
                                  <w:divsChild>
                                    <w:div w:id="542598715">
                                      <w:marLeft w:val="0"/>
                                      <w:marRight w:val="0"/>
                                      <w:marTop w:val="0"/>
                                      <w:marBottom w:val="0"/>
                                      <w:divBdr>
                                        <w:top w:val="none" w:sz="0" w:space="0" w:color="auto"/>
                                        <w:left w:val="none" w:sz="0" w:space="0" w:color="auto"/>
                                        <w:bottom w:val="none" w:sz="0" w:space="0" w:color="auto"/>
                                        <w:right w:val="none" w:sz="0" w:space="0" w:color="auto"/>
                                      </w:divBdr>
                                      <w:divsChild>
                                        <w:div w:id="20718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28963">
                          <w:marLeft w:val="0"/>
                          <w:marRight w:val="0"/>
                          <w:marTop w:val="0"/>
                          <w:marBottom w:val="0"/>
                          <w:divBdr>
                            <w:top w:val="none" w:sz="0" w:space="0" w:color="auto"/>
                            <w:left w:val="none" w:sz="0" w:space="0" w:color="auto"/>
                            <w:bottom w:val="none" w:sz="0" w:space="0" w:color="auto"/>
                            <w:right w:val="none" w:sz="0" w:space="0" w:color="auto"/>
                          </w:divBdr>
                        </w:div>
                        <w:div w:id="19369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ferl.org/a/global-arms-sales-us-russia-britain-turkey/29647147.html" TargetMode="External"/><Relationship Id="rId18" Type="http://schemas.openxmlformats.org/officeDocument/2006/relationships/hyperlink" Target="https://www.newsweek.com/russia-china-and-us-are-fighting-over-southeast-asia-again-time-using-arms-790276" TargetMode="External"/><Relationship Id="rId26" Type="http://schemas.openxmlformats.org/officeDocument/2006/relationships/hyperlink" Target="https://jia.sipa.columbia.edu/online-articles/chinas-arms-sales-philosophy-arab-world" TargetMode="External"/><Relationship Id="rId39" Type="http://schemas.openxmlformats.org/officeDocument/2006/relationships/hyperlink" Target="https://warontherocks.com/2019/04/the-case-against-arms-embargos-even-for-saudi-arabia/" TargetMode="External"/><Relationship Id="rId21" Type="http://schemas.openxmlformats.org/officeDocument/2006/relationships/hyperlink" Target="https://www.wsj.com/articles/russia-and-china-target-middle-east-arms-deals-11554555600" TargetMode="External"/><Relationship Id="rId34" Type="http://schemas.openxmlformats.org/officeDocument/2006/relationships/hyperlink" Target="https://www.wsj.com/articles/u-s-weapons-transfers-pushed-by-trump-rise-by-13-1541712193" TargetMode="External"/><Relationship Id="rId42" Type="http://schemas.openxmlformats.org/officeDocument/2006/relationships/hyperlink" Target="https://www.reuters.com/article/us-france-defence-arms/french-weapons-sales-to-saudi-jumped-50-percent-last-year-idUSKCN1T51C0" TargetMode="External"/><Relationship Id="rId47" Type="http://schemas.openxmlformats.org/officeDocument/2006/relationships/hyperlink" Target="https://www.brookings.edu/research/backing-into-world-war-iii/" TargetMode="External"/><Relationship Id="rId50" Type="http://schemas.openxmlformats.org/officeDocument/2006/relationships/hyperlink" Target="https://www.haaretz.com/middle-east-news/.premium-china-s-invisible-hand-in-the-middle-east-is-a-political-masterstroke-1.7369281" TargetMode="External"/><Relationship Id="rId55" Type="http://schemas.openxmlformats.org/officeDocument/2006/relationships/hyperlink" Target="https://www.scmp.com/news/china/military/article/3004886/donald-trump-suggests-china-and-russia-should-join-us-arms" TargetMode="External"/><Relationship Id="rId63" Type="http://schemas.openxmlformats.org/officeDocument/2006/relationships/hyperlink" Target="https://thediplomat.com/2017/09/is-russias-arms-industry-about-to-fall-off-a-cliff/" TargetMode="External"/><Relationship Id="rId68" Type="http://schemas.openxmlformats.org/officeDocument/2006/relationships/hyperlink" Target="https://foreignpolicy.com/2018/10/22/the-saudis-are-killing-americas-middle-east-policy/" TargetMode="External"/><Relationship Id="rId7" Type="http://schemas.openxmlformats.org/officeDocument/2006/relationships/hyperlink" Target="https://www.wsj.com/articles/america-needs-to-sell-more-weapons-1530477651" TargetMode="External"/><Relationship Id="rId71" Type="http://schemas.openxmlformats.org/officeDocument/2006/relationships/hyperlink" Target="https://www.reuters.com/article/us-yemen-security-france/rights-group-tries-to-block-new-saudi-ship-from-leaving-france-with-arms-idUSKCN1SY1QT" TargetMode="External"/><Relationship Id="rId2" Type="http://schemas.openxmlformats.org/officeDocument/2006/relationships/numbering" Target="numbering.xml"/><Relationship Id="rId16" Type="http://schemas.openxmlformats.org/officeDocument/2006/relationships/hyperlink" Target="https://www.economist.com/international/2018/08/18/the-global-arms-trade-is-booming-buyers-are-spoiled-for-choice" TargetMode="External"/><Relationship Id="rId29" Type="http://schemas.openxmlformats.org/officeDocument/2006/relationships/hyperlink" Target="https://www.uscc.gov/sites/default/files/Research/China%27s%20Engagement%20with%20Latin%20America%20and%20the%20Caribbean_.pdf" TargetMode="External"/><Relationship Id="rId11" Type="http://schemas.openxmlformats.org/officeDocument/2006/relationships/hyperlink" Target="https://chinapower.csis.org/china-global-arms-trade/" TargetMode="External"/><Relationship Id="rId24" Type="http://schemas.openxmlformats.org/officeDocument/2006/relationships/hyperlink" Target="https://news.yahoo.com/as-concerns-grow-about-faltering-us-support-for-uae-china-steps-in-to-fill-the-void-211701915.html" TargetMode="External"/><Relationship Id="rId32" Type="http://schemas.openxmlformats.org/officeDocument/2006/relationships/hyperlink" Target="https://warontherocks.com/2019/04/the-case-against-arms-embargos-even-for-saudi-arabia/" TargetMode="External"/><Relationship Id="rId37" Type="http://schemas.openxmlformats.org/officeDocument/2006/relationships/hyperlink" Target="https://www.project-syndicate.org/commentary/russia-economic-stagnation-prospects-by-vladislav-inozemtsev-2019-06" TargetMode="External"/><Relationship Id="rId40" Type="http://schemas.openxmlformats.org/officeDocument/2006/relationships/hyperlink" Target="https://www.politico.eu/article/france-us-arms-jet-gulf-paris-un/" TargetMode="External"/><Relationship Id="rId45" Type="http://schemas.openxmlformats.org/officeDocument/2006/relationships/hyperlink" Target="https://outoforder.gmfus.org/abandoning-the-liberal-international-order-for-a-spheres-of-influence-world-is-a-trap-for-america-7bfcdbb83df4" TargetMode="External"/><Relationship Id="rId53" Type="http://schemas.openxmlformats.org/officeDocument/2006/relationships/hyperlink" Target="https://www.asiatimes.com/2019/04/opinion/how-china-weaponizes-overseas-arms-sales/" TargetMode="External"/><Relationship Id="rId58" Type="http://schemas.openxmlformats.org/officeDocument/2006/relationships/hyperlink" Target="https://www.nytimes.com/interactive/2018/03/09/world/asia/china-us-asia-rivalry.html" TargetMode="External"/><Relationship Id="rId66" Type="http://schemas.openxmlformats.org/officeDocument/2006/relationships/hyperlink" Target="https://russiabusinesstoday.com/economy/russias-gdp-growth-slows-further-in-may-economy-ministry/"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ewsweek.com/china-arms-deal-us-russia-1431025" TargetMode="External"/><Relationship Id="rId23" Type="http://schemas.openxmlformats.org/officeDocument/2006/relationships/hyperlink" Target="https://www.ozy.com/fast-forward/china-the-next-big-supplier-of-high-tech-arms-to-emerging-nations/92647" TargetMode="External"/><Relationship Id="rId28" Type="http://schemas.openxmlformats.org/officeDocument/2006/relationships/hyperlink" Target="http://english.chinamil.com.cn/view/2018-02/27/content_7953754.htm" TargetMode="External"/><Relationship Id="rId36" Type="http://schemas.openxmlformats.org/officeDocument/2006/relationships/hyperlink" Target="https://www.russiamatters.org/analysis/collapsing-russian-defense-budget-and-other-fairy-tales" TargetMode="External"/><Relationship Id="rId49" Type="http://schemas.openxmlformats.org/officeDocument/2006/relationships/hyperlink" Target="https://www.bloomberg.com/news/articles/2018-03-02/saudis-want-to-make-their-own-weapons-russia-is-eager-to-help" TargetMode="External"/><Relationship Id="rId57" Type="http://schemas.openxmlformats.org/officeDocument/2006/relationships/hyperlink" Target="http://hdl.handle.net/10945/59571" TargetMode="External"/><Relationship Id="rId61" Type="http://schemas.openxmlformats.org/officeDocument/2006/relationships/hyperlink" Target="https://www.csis.org/analysis/russia-global-arms-market" TargetMode="External"/><Relationship Id="rId10" Type="http://schemas.openxmlformats.org/officeDocument/2006/relationships/hyperlink" Target="https://www.telesurenglish.net/news/Reasons-For-a-War-US-Dominates-Global-Arms-Industry-Report-20190309-0022.html" TargetMode="External"/><Relationship Id="rId19" Type="http://schemas.openxmlformats.org/officeDocument/2006/relationships/hyperlink" Target="https://www.defenseone.com/business/2019/04/pentagons-focus-china-and-russia-expected-alter-us-arms-sales/156079/" TargetMode="External"/><Relationship Id="rId31" Type="http://schemas.openxmlformats.org/officeDocument/2006/relationships/hyperlink" Target="http://cimsec.org/minding-interoperability-gap/32508" TargetMode="External"/><Relationship Id="rId44" Type="http://schemas.openxmlformats.org/officeDocument/2006/relationships/hyperlink" Target="https://outoforder.gmfus.org/abandoning-the-liberal-international-order-for-a-spheres-of-influence-world-is-a-trap-for-america-7bfcdbb83df4" TargetMode="External"/><Relationship Id="rId52" Type="http://schemas.openxmlformats.org/officeDocument/2006/relationships/hyperlink" Target="https://www.businessinsider.com/russian-weapons-causing-problems-for-us-india-military-ties-2018-6" TargetMode="External"/><Relationship Id="rId60" Type="http://schemas.openxmlformats.org/officeDocument/2006/relationships/hyperlink" Target="https://www.realcleardefense.com/articles/2019/05/02/russias_defense_industry_finds_itself_in_a_tailspin_114387.html" TargetMode="External"/><Relationship Id="rId65" Type="http://schemas.openxmlformats.org/officeDocument/2006/relationships/hyperlink" Target="https://doi.org/10.1080/09636412.2017.1386941" TargetMode="External"/><Relationship Id="rId73" Type="http://schemas.openxmlformats.org/officeDocument/2006/relationships/hyperlink" Target="https://warontherocks.com/2019/05/the-case-for-arms-embargoes-against-uncooperative-partners/" TargetMode="External"/><Relationship Id="rId4" Type="http://schemas.openxmlformats.org/officeDocument/2006/relationships/settings" Target="settings.xml"/><Relationship Id="rId9" Type="http://schemas.openxmlformats.org/officeDocument/2006/relationships/hyperlink" Target="https://www.newsweek.com/us-global-weapons-sales-russia-1358131" TargetMode="External"/><Relationship Id="rId14" Type="http://schemas.openxmlformats.org/officeDocument/2006/relationships/hyperlink" Target="https://www.washingtonpost.com/world/national-security/trump-orders-staff-to-prepare-arms-control-push-with-russia-and-china/2019/04/25/c7f05e04-6076-11e9-9412-daf3d2e67c6d_story.html" TargetMode="External"/><Relationship Id="rId22" Type="http://schemas.openxmlformats.org/officeDocument/2006/relationships/hyperlink" Target="https://www.washingtonpost.com/world/national-security/trump-administration-looks-to-encourage-us-arms-sales-abroad-including-drone-exports/2018/04/19/eaa432ac-4409-11e8-baaf-8b3c5a3da888_story.html" TargetMode="External"/><Relationship Id="rId27" Type="http://schemas.openxmlformats.org/officeDocument/2006/relationships/hyperlink" Target="https://warontherocks.com/2019/04/the-case-against-arms-embargos-even-for-saudi-arabia/" TargetMode="External"/><Relationship Id="rId30" Type="http://schemas.openxmlformats.org/officeDocument/2006/relationships/hyperlink" Target="https://www.scmp.com/news/china/diplomacy-defence/article/2136877/chinas-arms-sales-rise-it-vies-us-influence-world-stage" TargetMode="External"/><Relationship Id="rId35" Type="http://schemas.openxmlformats.org/officeDocument/2006/relationships/hyperlink" Target="https://www.defensenews.com/opinion/commentary/2019/05/03/russian-defense-spending-is-much-larger-and-more-sustainable-than-it-seems/" TargetMode="External"/><Relationship Id="rId43" Type="http://schemas.openxmlformats.org/officeDocument/2006/relationships/hyperlink" Target="https://www.kcl.ac.uk/news/strengthening-natos-readiness-through-coalitions" TargetMode="External"/><Relationship Id="rId48" Type="http://schemas.openxmlformats.org/officeDocument/2006/relationships/hyperlink" Target="https://www.brookings.edu/book/american-grand-strategy-in-the-age-of-trump/" TargetMode="External"/><Relationship Id="rId56" Type="http://schemas.openxmlformats.org/officeDocument/2006/relationships/hyperlink" Target="https://www.nationalreview.com/corner/arms-deals-give-america-leverage-not-the-saudis/" TargetMode="External"/><Relationship Id="rId64" Type="http://schemas.openxmlformats.org/officeDocument/2006/relationships/hyperlink" Target="https://www.bloomberg.com/news/articles/2018-04-03/putin-s-stealth-economic-weapon-loses-punch-as-recovery-falters" TargetMode="External"/><Relationship Id="rId69" Type="http://schemas.openxmlformats.org/officeDocument/2006/relationships/hyperlink" Target="https://www.theguardian.com/world/2019/jun/23/british-training-saudi-air-force-atrocities-yemen" TargetMode="External"/><Relationship Id="rId8" Type="http://schemas.openxmlformats.org/officeDocument/2006/relationships/hyperlink" Target="https://www.hoover.org/research/post-american-world-order" TargetMode="External"/><Relationship Id="rId51" Type="http://schemas.openxmlformats.org/officeDocument/2006/relationships/hyperlink" Target="https://www.haaretz.com/middle-east-news/.premium-china-s-invisible-hand-in-the-middle-east-is-a-political-masterstroke-1.7369281" TargetMode="External"/><Relationship Id="rId72" Type="http://schemas.openxmlformats.org/officeDocument/2006/relationships/hyperlink" Target="http://cimsec.org/minding-interoperability-gap/32508" TargetMode="External"/><Relationship Id="rId3" Type="http://schemas.openxmlformats.org/officeDocument/2006/relationships/styles" Target="styles.xml"/><Relationship Id="rId12" Type="http://schemas.openxmlformats.org/officeDocument/2006/relationships/hyperlink" Target="https://money.cnn.com/2016/02/22/news/china-arms-exports-rising/index.html" TargetMode="External"/><Relationship Id="rId17" Type="http://schemas.openxmlformats.org/officeDocument/2006/relationships/hyperlink" Target="https://www.realcleardefense.com/articles/2018/09/17/chinas_arms_trade_a_rival_for_global_influence__113806.html" TargetMode="External"/><Relationship Id="rId25" Type="http://schemas.openxmlformats.org/officeDocument/2006/relationships/hyperlink" Target="https://www.trtworld.com/opinion/as-saudi-us-relations-hit-rock-bottom-could-saudi-turn-to-russia-or-china-20887" TargetMode="External"/><Relationship Id="rId33" Type="http://schemas.openxmlformats.org/officeDocument/2006/relationships/hyperlink" Target="https://www.brookings.edu/research/backing-into-world-war-iii/" TargetMode="External"/><Relationship Id="rId38" Type="http://schemas.openxmlformats.org/officeDocument/2006/relationships/hyperlink" Target="https://nationalinterest.org/blog/buzz/russia-wont-start-conventional-war-baltics-57317" TargetMode="External"/><Relationship Id="rId46" Type="http://schemas.openxmlformats.org/officeDocument/2006/relationships/hyperlink" Target="https://www.brookings.edu/research/backing-into-world-war-iii/" TargetMode="External"/><Relationship Id="rId59" Type="http://schemas.openxmlformats.org/officeDocument/2006/relationships/hyperlink" Target="http://hdl.handle.net/10945/59571" TargetMode="External"/><Relationship Id="rId67" Type="http://schemas.openxmlformats.org/officeDocument/2006/relationships/hyperlink" Target="https://harvardpolitics.com/columns-old/iran-saudi-arabia-and-the-failure-of-americas-middle-east-policy/" TargetMode="External"/><Relationship Id="rId20" Type="http://schemas.openxmlformats.org/officeDocument/2006/relationships/hyperlink" Target="https://www.lexingtoninstitute.org/foreign-military-sales-remain-an-important-tool-of-u-s-national-security/" TargetMode="External"/><Relationship Id="rId41" Type="http://schemas.openxmlformats.org/officeDocument/2006/relationships/hyperlink" Target="https://www.reuters.com/article/us-saudi-khashoggi-france/macron-slams-calls-to-halt-arms-sales-to-saudi-as-populist-idUSKCN1N01XV" TargetMode="External"/><Relationship Id="rId54" Type="http://schemas.openxmlformats.org/officeDocument/2006/relationships/hyperlink" Target="https://warontherocks.com/2019/05/the-case-for-arms-embargoes-against-uncooperative-partners/" TargetMode="External"/><Relationship Id="rId62" Type="http://schemas.openxmlformats.org/officeDocument/2006/relationships/hyperlink" Target="https://www.stripes.com/analysts-russia-s-economic-crisis-could-push-putin-to-lash-out-1.320783" TargetMode="External"/><Relationship Id="rId70" Type="http://schemas.openxmlformats.org/officeDocument/2006/relationships/hyperlink" Target="https://www.justsecurity.org/64664/u-k-court-nixes-saudi-arms-sales-what-it-means-for-the-us-and-other-eu-countrie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usatoday.com/story/money/2019/03/26/us-arms-sales-these-countries-buy-most-weapons-government/392088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92FE1-ED55-425D-9943-63447309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404</TotalTime>
  <Pages>127</Pages>
  <Words>54268</Words>
  <Characters>309329</Characters>
  <Application>Microsoft Office Word</Application>
  <DocSecurity>0</DocSecurity>
  <Lines>2577</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Sarah Lundeen</cp:lastModifiedBy>
  <cp:revision>24</cp:revision>
  <dcterms:created xsi:type="dcterms:W3CDTF">2019-07-02T20:33:00Z</dcterms:created>
  <dcterms:modified xsi:type="dcterms:W3CDTF">2019-07-04T23:38:00Z</dcterms:modified>
</cp:coreProperties>
</file>